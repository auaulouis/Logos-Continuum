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5C1E" w:rsidRDefault="00605C1E" w:rsidP="00FB4ED2">
      <w:pPr>
        <w:pStyle w:val="Heading1"/>
      </w:pPr>
      <w:r>
        <w:t>Notes</w:t>
      </w:r>
    </w:p>
    <w:p w:rsidR="00605C1E" w:rsidRDefault="00605C1E" w:rsidP="00605C1E"/>
    <w:p w:rsidR="00605C1E" w:rsidRDefault="00605C1E" w:rsidP="00605C1E">
      <w:r>
        <w:t>This file includes no real integration with any of the other Saudi files turned out.  There is likely duplication, but we didn’t deliberately recut anything or look at cards from other files.</w:t>
      </w:r>
    </w:p>
    <w:p w:rsidR="00605C1E" w:rsidRDefault="00605C1E" w:rsidP="00605C1E"/>
    <w:p w:rsidR="00605C1E" w:rsidRDefault="00605C1E" w:rsidP="00605C1E">
      <w:r>
        <w:t>I think the relations DA is likely the best argument against this aff.  In here, it’s combined with components of other DAs so the 1nc is quite long, but I think that’s by far the best option – it gives the neg a lot of flexibility for how to approach the block.  The best 2n is going to be someone who has gone through the allies DA, the human rights neg, and the other Saudi neg, and probably the Russia DA, and writes blocks using cards from all of those files.  Depth is probably a lot more important than breadth in this debate.</w:t>
      </w:r>
    </w:p>
    <w:p w:rsidR="00605C1E" w:rsidRDefault="00605C1E" w:rsidP="00605C1E"/>
    <w:p w:rsidR="00605C1E" w:rsidRDefault="00605C1E" w:rsidP="00605C1E"/>
    <w:p w:rsidR="00605C1E" w:rsidRDefault="00605C1E" w:rsidP="00605C1E">
      <w:r>
        <w:t xml:space="preserve">As per Scott’s lecture, this file is mostly propaganda and half-truths.  </w:t>
      </w:r>
    </w:p>
    <w:p w:rsidR="00605C1E" w:rsidRDefault="00605C1E" w:rsidP="00605C1E">
      <w:bookmarkStart w:id="0" w:name="_GoBack"/>
      <w:bookmarkEnd w:id="0"/>
    </w:p>
    <w:p w:rsidR="00605C1E" w:rsidRPr="00605C1E" w:rsidRDefault="00605C1E" w:rsidP="00605C1E"/>
    <w:p w:rsidR="00FB4ED2" w:rsidRDefault="00FB4ED2" w:rsidP="00FB4ED2">
      <w:pPr>
        <w:pStyle w:val="Heading1"/>
      </w:pPr>
      <w:r>
        <w:t>Case</w:t>
      </w:r>
    </w:p>
    <w:p w:rsidR="00FB4ED2" w:rsidRDefault="00FB4ED2" w:rsidP="00FB4ED2"/>
    <w:p w:rsidR="00FB4ED2" w:rsidRDefault="00FB4ED2" w:rsidP="00FB4ED2">
      <w:pPr>
        <w:pStyle w:val="Heading2"/>
      </w:pPr>
      <w:r>
        <w:t>Yemen advantage</w:t>
      </w:r>
    </w:p>
    <w:p w:rsidR="00FB4ED2" w:rsidRDefault="00FB4ED2" w:rsidP="00FB4ED2"/>
    <w:p w:rsidR="00FB4ED2" w:rsidRDefault="00CF2C57" w:rsidP="00FB4ED2">
      <w:pPr>
        <w:pStyle w:val="Heading3"/>
      </w:pPr>
      <w:r>
        <w:t>Yemen war</w:t>
      </w:r>
      <w:r w:rsidR="00F6397E">
        <w:t xml:space="preserve"> – 1nc</w:t>
      </w:r>
    </w:p>
    <w:p w:rsidR="00FB4ED2" w:rsidRDefault="00FB4ED2" w:rsidP="00FB4ED2"/>
    <w:p w:rsidR="00FB4ED2" w:rsidRDefault="00FB4ED2" w:rsidP="00FB4ED2">
      <w:pPr>
        <w:pStyle w:val="Heading4"/>
      </w:pPr>
      <w:r>
        <w:t>Ending US complicity won’t stop the conflict</w:t>
      </w:r>
    </w:p>
    <w:p w:rsidR="00FB4ED2" w:rsidRDefault="00FB4ED2" w:rsidP="00FB4ED2">
      <w:pPr>
        <w:rPr>
          <w:rFonts w:asciiTheme="minorHAnsi" w:hAnsiTheme="minorHAnsi" w:cstheme="minorHAnsi"/>
        </w:rPr>
      </w:pPr>
      <w:r>
        <w:rPr>
          <w:rFonts w:asciiTheme="minorHAnsi" w:hAnsiTheme="minorHAnsi" w:cstheme="minorHAnsi"/>
          <w:b/>
          <w:bCs/>
        </w:rPr>
        <w:t xml:space="preserve">Katulis, 18 – </w:t>
      </w:r>
      <w:r w:rsidRPr="00343E8F">
        <w:rPr>
          <w:rFonts w:asciiTheme="minorHAnsi" w:hAnsiTheme="minorHAnsi" w:cstheme="minorHAnsi"/>
        </w:rPr>
        <w:t xml:space="preserve">Brian Katulis is a senior fellow at the Center for American Progress. Dr. Lawrence J. Korb is a senior fellow at the Center for American Progress and served as assistant secretary of defense from 1981 through 1985. (Brian, “Five Lessons from the Iraq War for What the U.S. Should Do in Yemen” </w:t>
      </w:r>
      <w:r>
        <w:rPr>
          <w:rFonts w:asciiTheme="minorHAnsi" w:hAnsiTheme="minorHAnsi" w:cstheme="minorHAnsi"/>
        </w:rPr>
        <w:t xml:space="preserve">12/28, </w:t>
      </w:r>
      <w:hyperlink r:id="rId6" w:history="1">
        <w:r w:rsidRPr="001774E8">
          <w:rPr>
            <w:rStyle w:val="Hyperlink"/>
            <w:rFonts w:asciiTheme="minorHAnsi" w:hAnsiTheme="minorHAnsi" w:cstheme="minorHAnsi"/>
          </w:rPr>
          <w:t>https://nationalinterest.org/feature/five-lessons-iraq-war-what-us-should-do-yemen-39977</w:t>
        </w:r>
      </w:hyperlink>
    </w:p>
    <w:p w:rsidR="00FB4ED2" w:rsidRDefault="00FB4ED2" w:rsidP="00FB4ED2">
      <w:pPr>
        <w:rPr>
          <w:rFonts w:asciiTheme="minorHAnsi" w:hAnsiTheme="minorHAnsi" w:cstheme="minorHAnsi"/>
        </w:rPr>
      </w:pPr>
    </w:p>
    <w:p w:rsidR="00FB4ED2" w:rsidRDefault="00FB4ED2" w:rsidP="00FB4ED2">
      <w:pPr>
        <w:rPr>
          <w:rFonts w:asciiTheme="minorHAnsi" w:hAnsiTheme="minorHAnsi" w:cstheme="minorHAnsi"/>
        </w:rPr>
      </w:pPr>
      <w:r>
        <w:rPr>
          <w:rFonts w:asciiTheme="minorHAnsi" w:hAnsiTheme="minorHAnsi" w:cstheme="minorHAnsi"/>
        </w:rPr>
        <w:t>The Iraq drawdown offers an instructive lesson. The Obama administration completed a full withdrawal of U.S. troops by December 2011—and also proceeded to downgrade America’s focus and investment in Iraq. A few short years later, Iraq’s security collapsed under the rise of the Islamic State. This experience in Iraq offers five important lessons learned for how to end the war in Yemen, including:</w:t>
      </w:r>
    </w:p>
    <w:p w:rsidR="00FB4ED2" w:rsidRDefault="00FB4ED2" w:rsidP="00FB4ED2">
      <w:pPr>
        <w:rPr>
          <w:rFonts w:asciiTheme="minorHAnsi" w:hAnsiTheme="minorHAnsi" w:cstheme="minorHAnsi"/>
        </w:rPr>
      </w:pPr>
      <w:r>
        <w:rPr>
          <w:rFonts w:asciiTheme="minorHAnsi" w:hAnsiTheme="minorHAnsi" w:cstheme="minorHAnsi"/>
        </w:rPr>
        <w:t xml:space="preserve">1. </w:t>
      </w:r>
      <w:r w:rsidRPr="00343E8F">
        <w:rPr>
          <w:rStyle w:val="StyleUnderline"/>
        </w:rPr>
        <w:t>There is a difference between ending America’s involvement and moral complicity in a war versus actually ending a war</w:t>
      </w:r>
      <w:r>
        <w:rPr>
          <w:rFonts w:asciiTheme="minorHAnsi" w:hAnsiTheme="minorHAnsi" w:cstheme="minorHAnsi"/>
        </w:rPr>
        <w:t>.</w:t>
      </w:r>
    </w:p>
    <w:p w:rsidR="00FB4ED2" w:rsidRDefault="00FB4ED2" w:rsidP="00FB4ED2">
      <w:pPr>
        <w:rPr>
          <w:rFonts w:asciiTheme="minorHAnsi" w:hAnsiTheme="minorHAnsi" w:cstheme="minorHAnsi"/>
        </w:rPr>
      </w:pPr>
      <w:r w:rsidRPr="00343E8F">
        <w:rPr>
          <w:rStyle w:val="StyleUnderline"/>
        </w:rPr>
        <w:t>Advocacy groups</w:t>
      </w:r>
      <w:r>
        <w:rPr>
          <w:rFonts w:asciiTheme="minorHAnsi" w:hAnsiTheme="minorHAnsi" w:cstheme="minorHAnsi"/>
        </w:rPr>
        <w:t xml:space="preserve"> can often </w:t>
      </w:r>
      <w:r w:rsidRPr="00343E8F">
        <w:rPr>
          <w:rStyle w:val="StyleUnderline"/>
        </w:rPr>
        <w:t>ignore the complicated realities driving conflicts—and in the case of Yemen, there are multiple conflicts</w:t>
      </w:r>
      <w:r>
        <w:rPr>
          <w:rFonts w:asciiTheme="minorHAnsi" w:hAnsiTheme="minorHAnsi" w:cstheme="minorHAnsi"/>
        </w:rPr>
        <w:t xml:space="preserve">, alongside Saudi bombing and Iranian meddling. Those conflicts and the resulting </w:t>
      </w:r>
      <w:r w:rsidRPr="00343E8F">
        <w:rPr>
          <w:rStyle w:val="StyleUnderline"/>
        </w:rPr>
        <w:t>suffering of millions of Yemenis are not likely to end simply because Congress legislates an end to U.S. military involvement</w:t>
      </w:r>
      <w:r>
        <w:rPr>
          <w:rFonts w:asciiTheme="minorHAnsi" w:hAnsiTheme="minorHAnsi" w:cstheme="minorHAnsi"/>
        </w:rPr>
        <w:t>.</w:t>
      </w:r>
    </w:p>
    <w:p w:rsidR="00FB4ED2" w:rsidRDefault="00FB4ED2" w:rsidP="00FB4ED2">
      <w:pPr>
        <w:rPr>
          <w:rFonts w:asciiTheme="minorHAnsi" w:hAnsiTheme="minorHAnsi" w:cstheme="minorHAnsi"/>
        </w:rPr>
      </w:pPr>
      <w:r>
        <w:rPr>
          <w:rFonts w:asciiTheme="minorHAnsi" w:hAnsiTheme="minorHAnsi" w:cstheme="minorHAnsi"/>
        </w:rPr>
        <w:t xml:space="preserve">2. Terrorism remains an enduring threat and requires vigilance.  </w:t>
      </w:r>
    </w:p>
    <w:p w:rsidR="00FB4ED2" w:rsidRPr="00CF2C57" w:rsidRDefault="00FB4ED2" w:rsidP="00FB4ED2">
      <w:pPr>
        <w:rPr>
          <w:rFonts w:asciiTheme="minorHAnsi" w:hAnsiTheme="minorHAnsi" w:cstheme="minorHAnsi"/>
        </w:rPr>
      </w:pPr>
      <w:r w:rsidRPr="00CF2C57">
        <w:t>After withdrawing from Iraq, the Obama administration was slow to respond to the mutating terrorist threats that became the Islamic State. This had a devastating effect on the people of the Middle East</w:t>
      </w:r>
      <w:r w:rsidRPr="00343E8F">
        <w:rPr>
          <w:rStyle w:val="StyleUnderline"/>
        </w:rPr>
        <w:t xml:space="preserve"> </w:t>
      </w:r>
      <w:r>
        <w:rPr>
          <w:rFonts w:asciiTheme="minorHAnsi" w:hAnsiTheme="minorHAnsi" w:cstheme="minorHAnsi"/>
        </w:rPr>
        <w:t>and almost overtook Barack Obama’s broader second-term foreign policy agenda. Fortunately, the Obama administration ultimately developed an effective response, and the Trump administration used the template to defeat the Islamic State militarily. In Yemen today, groups such as Al Qaeda in the Arabian Peninsula (AQAP), with regional and international reach, can threaten U.S. interests—and America needs to remain engaged to protect against those threats.</w:t>
      </w:r>
    </w:p>
    <w:p w:rsidR="00CF2C57" w:rsidRPr="00B22517" w:rsidRDefault="00CF2C57" w:rsidP="00CF2C57">
      <w:pPr>
        <w:pStyle w:val="Heading4"/>
      </w:pPr>
      <w:r>
        <w:t>Saudi coalition humanitarian aid is increasing</w:t>
      </w:r>
    </w:p>
    <w:p w:rsidR="00CF2C57" w:rsidRPr="00B22517" w:rsidRDefault="00CF2C57" w:rsidP="00CF2C57">
      <w:pPr>
        <w:rPr>
          <w:rFonts w:asciiTheme="minorHAnsi" w:hAnsiTheme="minorHAnsi" w:cstheme="minorHAnsi"/>
        </w:rPr>
      </w:pPr>
      <w:r w:rsidRPr="00B22517">
        <w:rPr>
          <w:rFonts w:asciiTheme="minorHAnsi" w:hAnsiTheme="minorHAnsi" w:cstheme="minorHAnsi"/>
          <w:b/>
          <w:bCs/>
        </w:rPr>
        <w:t>Baron 19</w:t>
      </w:r>
      <w:r w:rsidRPr="00B22517">
        <w:rPr>
          <w:rFonts w:asciiTheme="minorHAnsi" w:hAnsiTheme="minorHAnsi" w:cstheme="minorHAnsi"/>
        </w:rPr>
        <w:t xml:space="preserve"> (Adam, visiting fellow at the European Council on Foreign Relations and a fellow in the International Security Program at New America, “Peace in Yemen Requires Far More Than What’s on the Table in Fragile Talks”, World Politics Review, 1-17-19, </w:t>
      </w:r>
      <w:hyperlink r:id="rId7" w:history="1">
        <w:r w:rsidRPr="00B22517">
          <w:rPr>
            <w:rStyle w:val="Hyperlink"/>
            <w:rFonts w:asciiTheme="minorHAnsi" w:hAnsiTheme="minorHAnsi" w:cstheme="minorHAnsi"/>
          </w:rPr>
          <w:t>https://www.worldpoliticsreview.com/articles/27218/peace-in-yemen-requires-far-more-than-what-s-on-the-table-in-fragile-talks</w:t>
        </w:r>
      </w:hyperlink>
      <w:r w:rsidRPr="00B22517">
        <w:rPr>
          <w:rFonts w:asciiTheme="minorHAnsi" w:hAnsiTheme="minorHAnsi" w:cstheme="minorHAnsi"/>
        </w:rPr>
        <w:t>)//ghs-ag</w:t>
      </w:r>
    </w:p>
    <w:p w:rsidR="00CF2C57" w:rsidRPr="00B22517" w:rsidRDefault="00CF2C57" w:rsidP="00CF2C57">
      <w:pPr>
        <w:rPr>
          <w:rFonts w:asciiTheme="minorHAnsi" w:hAnsiTheme="minorHAnsi" w:cstheme="minorHAnsi"/>
        </w:rPr>
      </w:pPr>
      <w:r w:rsidRPr="00B22517">
        <w:rPr>
          <w:rFonts w:asciiTheme="minorHAnsi" w:hAnsiTheme="minorHAnsi" w:cstheme="minorHAnsi"/>
        </w:rPr>
        <w:t>This is all to say nothing of the current state of Yem</w:t>
      </w:r>
      <w:r w:rsidRPr="00BB5F01">
        <w:t>en itself. Even if the conflict ends tomorrow, Yemen faces devastating fallout from years of bombardment and blockade</w:t>
      </w:r>
      <w:r w:rsidRPr="00B22517">
        <w:rPr>
          <w:rFonts w:asciiTheme="minorHAnsi" w:hAnsiTheme="minorHAnsi" w:cstheme="minorHAnsi"/>
          <w:u w:val="single"/>
        </w:rPr>
        <w:t>.</w:t>
      </w:r>
      <w:r w:rsidRPr="00B22517">
        <w:rPr>
          <w:rFonts w:asciiTheme="minorHAnsi" w:hAnsiTheme="minorHAnsi" w:cstheme="minorHAnsi"/>
        </w:rPr>
        <w:t xml:space="preserve"> Fighting has left the country’s infrastructure in shambles, set back decades of development efforts, ruptured the country’s social fabric, robbed a generation of young Yemenis of peace and education, and decimated the capacity of currently divided state institutions. In short, </w:t>
      </w:r>
      <w:r w:rsidRPr="00BB5F01">
        <w:rPr>
          <w:rStyle w:val="StyleUnderline"/>
        </w:rPr>
        <w:t>ending the war is only a small part of the battle. Yemen needs full-scale rebuilding.</w:t>
      </w:r>
      <w:r w:rsidRPr="00B22517">
        <w:rPr>
          <w:rFonts w:asciiTheme="minorHAnsi" w:hAnsiTheme="minorHAnsi" w:cstheme="minorHAnsi"/>
        </w:rPr>
        <w:t xml:space="preserve"> </w:t>
      </w:r>
    </w:p>
    <w:p w:rsidR="00CF2C57" w:rsidRPr="00B22517" w:rsidRDefault="00CF2C57" w:rsidP="00CF2C57">
      <w:pPr>
        <w:rPr>
          <w:rFonts w:asciiTheme="minorHAnsi" w:hAnsiTheme="minorHAnsi" w:cstheme="minorHAnsi"/>
        </w:rPr>
      </w:pPr>
      <w:r w:rsidRPr="00B22517">
        <w:rPr>
          <w:rFonts w:asciiTheme="minorHAnsi" w:hAnsiTheme="minorHAnsi" w:cstheme="minorHAnsi"/>
          <w:u w:val="single"/>
        </w:rPr>
        <w:t>Some efforts</w:t>
      </w:r>
      <w:r w:rsidRPr="00B22517">
        <w:rPr>
          <w:rFonts w:asciiTheme="minorHAnsi" w:hAnsiTheme="minorHAnsi" w:cstheme="minorHAnsi"/>
        </w:rPr>
        <w:t xml:space="preserve">, largely headed by the Saudi-led coalition, </w:t>
      </w:r>
      <w:r w:rsidRPr="00B22517">
        <w:rPr>
          <w:rFonts w:asciiTheme="minorHAnsi" w:hAnsiTheme="minorHAnsi" w:cstheme="minorHAnsi"/>
          <w:u w:val="single"/>
        </w:rPr>
        <w:t xml:space="preserve">have </w:t>
      </w:r>
      <w:r w:rsidRPr="00BB5F01">
        <w:rPr>
          <w:rStyle w:val="Emphasis"/>
        </w:rPr>
        <w:t>already started</w:t>
      </w:r>
      <w:r w:rsidRPr="00B22517">
        <w:rPr>
          <w:rFonts w:asciiTheme="minorHAnsi" w:hAnsiTheme="minorHAnsi" w:cstheme="minorHAnsi"/>
        </w:rPr>
        <w:t xml:space="preserve">. </w:t>
      </w:r>
      <w:r w:rsidRPr="00BB5F01">
        <w:rPr>
          <w:rStyle w:val="StyleUnderline"/>
        </w:rPr>
        <w:t>Both Saudi and Emirati officials have pointed to their increasing humanitarian and redevelopment efforts. It’s more than</w:t>
      </w:r>
      <w:r w:rsidRPr="00B22517">
        <w:rPr>
          <w:rFonts w:asciiTheme="minorHAnsi" w:hAnsiTheme="minorHAnsi" w:cstheme="minorHAnsi"/>
        </w:rPr>
        <w:t xml:space="preserve"> simply </w:t>
      </w:r>
      <w:r w:rsidRPr="00BB5F01">
        <w:rPr>
          <w:rStyle w:val="StyleUnderline"/>
        </w:rPr>
        <w:t>a cynical ploy</w:t>
      </w:r>
      <w:r w:rsidRPr="00B22517">
        <w:rPr>
          <w:rFonts w:asciiTheme="minorHAnsi" w:hAnsiTheme="minorHAnsi" w:cstheme="minorHAnsi"/>
        </w:rPr>
        <w:t xml:space="preserve"> to distract from the ongoing devastation wrought by the conflict, though it’s also more than altruism. </w:t>
      </w:r>
      <w:r w:rsidRPr="00B22517">
        <w:rPr>
          <w:rFonts w:asciiTheme="minorHAnsi" w:hAnsiTheme="minorHAnsi" w:cstheme="minorHAnsi"/>
          <w:u w:val="single"/>
        </w:rPr>
        <w:t>Gulf officials have stressed that they view their role in Yemen as longer-term, noting the need for redevelopment</w:t>
      </w:r>
      <w:r w:rsidRPr="00B22517">
        <w:rPr>
          <w:rFonts w:asciiTheme="minorHAnsi" w:hAnsiTheme="minorHAnsi" w:cstheme="minorHAnsi"/>
        </w:rPr>
        <w:t xml:space="preserve"> and their anxieties over a potential power vacuum. In some sense, it’s an acknowledgement of the need to win the peace. Even in the event of a comprehensive peace settlement, Yemen remains at high risk of falling back into conflict without wide-ranging reforms, a functional transitional process, widescale reconciliation efforts, and significant foreign aid and investment.</w:t>
      </w:r>
    </w:p>
    <w:p w:rsidR="00CF2C57" w:rsidRDefault="00CF2C57" w:rsidP="00CF2C57">
      <w:pPr>
        <w:rPr>
          <w:rFonts w:asciiTheme="minorHAnsi" w:hAnsiTheme="minorHAnsi" w:cstheme="minorHAnsi"/>
        </w:rPr>
      </w:pPr>
      <w:r w:rsidRPr="00B22517">
        <w:rPr>
          <w:rFonts w:asciiTheme="minorHAnsi" w:hAnsiTheme="minorHAnsi" w:cstheme="minorHAnsi"/>
        </w:rPr>
        <w:t>In some sense, all of this underlines the wider irony of the moment. The peace process, as it stands, largely hinges on Hodeida. But lasting peace will require something far more far-reaching.</w:t>
      </w:r>
    </w:p>
    <w:p w:rsidR="00F6397E" w:rsidRDefault="00F6397E" w:rsidP="00CF2C57">
      <w:pPr>
        <w:rPr>
          <w:rFonts w:asciiTheme="minorHAnsi" w:hAnsiTheme="minorHAnsi" w:cstheme="minorHAnsi"/>
        </w:rPr>
      </w:pPr>
    </w:p>
    <w:p w:rsidR="00F6397E" w:rsidRDefault="006C4164" w:rsidP="00F6397E">
      <w:pPr>
        <w:pStyle w:val="Heading4"/>
      </w:pPr>
      <w:r>
        <w:t>Cutting US support escalates the war</w:t>
      </w:r>
    </w:p>
    <w:p w:rsidR="006C4164" w:rsidRPr="00305F29" w:rsidRDefault="006C4164" w:rsidP="006C4164">
      <w:r w:rsidRPr="00250C8C">
        <w:rPr>
          <w:rStyle w:val="Style13ptBold"/>
        </w:rPr>
        <w:t xml:space="preserve">Posey* and Phillips** </w:t>
      </w:r>
      <w:r>
        <w:rPr>
          <w:rStyle w:val="Style13ptBold"/>
        </w:rPr>
        <w:t>18</w:t>
      </w:r>
      <w:r>
        <w:t>, - *Research and Administrative Assistant at the Heritage Foundation, who focuses on the Middle East and North Africa. She formerly worked for the office of Sen. Rand Paul. **Senior research fellow at the Heritage’s Douglas and Sarah Allison Center for Foreign and National Security Policy, where he researches Iran, Iraq, Afghanistan, Persian Gulf security issues and Middle Eastern terrorism. He has an MA in law and diplomacy. He is also a member of the Board of Editors of Middle East Quarterly. He previously was a research fellow at the Congressional Research Service of the Library of Congress and a joint doctoral research fellow at the Honolulu-based East-West Center. (Madyson Hutchinson and James, "Ending U.S. Military Support for Saudi Arabia in Yemen Would Trigger Dangerous Consequences" Heritage Foundation, 12-6-2018, https://www.heritage.org/middle-east/commentary/ending-us-military-support-saudi-arabia-yemen-would-trigger-dangerous) //AL</w:t>
      </w:r>
    </w:p>
    <w:p w:rsidR="006C4164" w:rsidRDefault="006C4164" w:rsidP="006C4164"/>
    <w:p w:rsidR="006C4164" w:rsidRDefault="006C4164" w:rsidP="006C4164">
      <w:r>
        <w:t xml:space="preserve">The </w:t>
      </w:r>
      <w:r w:rsidRPr="00DB0A79">
        <w:rPr>
          <w:rStyle w:val="StyleUnderline"/>
        </w:rPr>
        <w:t>Trump</w:t>
      </w:r>
      <w:r>
        <w:t xml:space="preserve"> administration has </w:t>
      </w:r>
      <w:r w:rsidRPr="00DB0A79">
        <w:rPr>
          <w:rStyle w:val="StyleUnderline"/>
        </w:rPr>
        <w:t>banned 21 Saudi suspects in that murder from entering the U.S., imposed sanctions on 17 Saudi officials</w:t>
      </w:r>
      <w:r>
        <w:t xml:space="preserve">, and </w:t>
      </w:r>
      <w:r w:rsidRPr="00DB0A79">
        <w:rPr>
          <w:rStyle w:val="StyleUnderline"/>
        </w:rPr>
        <w:t>expressed its willingness to take further action if warranted by ongoing investigations.</w:t>
      </w:r>
      <w:r>
        <w:t xml:space="preserve"> </w:t>
      </w:r>
      <w:r w:rsidRPr="00DB0A79">
        <w:rPr>
          <w:rStyle w:val="StyleUnderline"/>
        </w:rPr>
        <w:t>Many senators seek to do more to punish the Saudis, even if it means sacrificing the interests of the Yemeni government</w:t>
      </w:r>
      <w:r>
        <w:t xml:space="preserve"> and making a negotiated settlement of the conflict more difficult.</w:t>
      </w:r>
    </w:p>
    <w:p w:rsidR="006C4164" w:rsidRDefault="006C4164" w:rsidP="006C4164">
      <w:r>
        <w:t xml:space="preserve">The killing of Khashoggi was certainly abhorrent, but </w:t>
      </w:r>
      <w:r w:rsidRPr="00DB0A79">
        <w:rPr>
          <w:rStyle w:val="StyleUnderline"/>
        </w:rPr>
        <w:t>ending U.S. support for the multinational coalition in Yemen is not the proper solution</w:t>
      </w:r>
      <w:r>
        <w:t xml:space="preserve">. It </w:t>
      </w:r>
      <w:r w:rsidRPr="00DB0A79">
        <w:rPr>
          <w:rStyle w:val="StyleUnderline"/>
        </w:rPr>
        <w:t>risks dangerously conflating two separate issues and would inevitably trigger unintended consequences</w:t>
      </w:r>
      <w:r>
        <w:t xml:space="preserve"> that would undermine U.S. national security interests in the region.</w:t>
      </w:r>
    </w:p>
    <w:p w:rsidR="006C4164" w:rsidRDefault="006C4164" w:rsidP="006C4164">
      <w:r>
        <w:t xml:space="preserve">Senators must remember that Saudi Arabia is not the only belligerent in Yemen. </w:t>
      </w:r>
      <w:r w:rsidRPr="00DB0A79">
        <w:rPr>
          <w:rStyle w:val="StyleUnderline"/>
        </w:rPr>
        <w:t>A cutoff of U.S. support would also hurt the elected and internationally recognized government of Yemen, which was ousted by Iran-backed Houthi rebels</w:t>
      </w:r>
      <w:r>
        <w:t xml:space="preserve"> in 2015 in a bloody coup that violated a U.N.-brokered ceasefire.</w:t>
      </w:r>
    </w:p>
    <w:p w:rsidR="006C4164" w:rsidRPr="00DB0A79" w:rsidRDefault="006C4164" w:rsidP="006C4164">
      <w:pPr>
        <w:rPr>
          <w:rStyle w:val="StyleUnderline"/>
        </w:rPr>
      </w:pPr>
      <w:r w:rsidRPr="00DB0A79">
        <w:rPr>
          <w:rStyle w:val="StyleUnderline"/>
        </w:rPr>
        <w:t>Withdrawing U.S. support would also harm the interests of other U.S. allies fighting in Yemen, including the United Arab Emirates and Bahrain.</w:t>
      </w:r>
    </w:p>
    <w:p w:rsidR="006C4164" w:rsidRDefault="006C4164" w:rsidP="006C4164">
      <w:r>
        <w:t xml:space="preserve">The </w:t>
      </w:r>
      <w:r w:rsidRPr="00DB0A79">
        <w:rPr>
          <w:rStyle w:val="StyleUnderline"/>
        </w:rPr>
        <w:t xml:space="preserve">war in Yemen is complex. Those who rush to blame Saudi Arabia entirely for the suffering of the Yemeni people ignore the war crimes and heavy-handed treatment meted out by the Houthis to their opponents and the ruthless role that Iran plays in supporting the Houthi Ansar Allah </w:t>
      </w:r>
      <w:r>
        <w:t xml:space="preserve">(“Supporters of Allah”) </w:t>
      </w:r>
      <w:r w:rsidRPr="00DB0A79">
        <w:rPr>
          <w:rStyle w:val="StyleUnderline"/>
        </w:rPr>
        <w:t>movement, a Shia Islamist extremist group.</w:t>
      </w:r>
    </w:p>
    <w:p w:rsidR="006C4164" w:rsidRDefault="006C4164" w:rsidP="006C4164">
      <w:r>
        <w:t xml:space="preserve">The </w:t>
      </w:r>
      <w:r w:rsidRPr="00DB0A79">
        <w:rPr>
          <w:rStyle w:val="StyleUnderline"/>
        </w:rPr>
        <w:t>Saudis</w:t>
      </w:r>
      <w:r>
        <w:t xml:space="preserve"> are </w:t>
      </w:r>
      <w:r w:rsidRPr="00DB0A79">
        <w:rPr>
          <w:rStyle w:val="StyleUnderline"/>
        </w:rPr>
        <w:t>rightly criticized for not doing more to prevent civilian casualties</w:t>
      </w:r>
      <w:r>
        <w:t xml:space="preserve"> as they target Ansar Allah positions. </w:t>
      </w:r>
      <w:r w:rsidRPr="00DB0A79">
        <w:rPr>
          <w:rStyle w:val="StyleUnderline"/>
        </w:rPr>
        <w:t>But the Houthis should not be given a free pass for deliberately targeting civilian targets in Saudi Arabia and the United Arab Emirates</w:t>
      </w:r>
      <w:r>
        <w:t xml:space="preserve"> </w:t>
      </w:r>
      <w:r w:rsidRPr="00DB0A79">
        <w:rPr>
          <w:rStyle w:val="StyleUnderline"/>
        </w:rPr>
        <w:t>with increasingly sophisticated Iranian ballistic missiles</w:t>
      </w:r>
      <w:r>
        <w:t>.</w:t>
      </w:r>
    </w:p>
    <w:p w:rsidR="006C4164" w:rsidRPr="00DB0A79" w:rsidRDefault="006C4164" w:rsidP="006C4164">
      <w:pPr>
        <w:rPr>
          <w:rStyle w:val="StyleUnderline"/>
        </w:rPr>
      </w:pPr>
      <w:r>
        <w:t xml:space="preserve">Ansar </w:t>
      </w:r>
      <w:r w:rsidRPr="00DB0A79">
        <w:rPr>
          <w:rStyle w:val="StyleUnderline"/>
        </w:rPr>
        <w:t>Allah</w:t>
      </w:r>
      <w:r>
        <w:t xml:space="preserve"> also </w:t>
      </w:r>
      <w:r w:rsidRPr="00DB0A79">
        <w:rPr>
          <w:rStyle w:val="StyleUnderline"/>
        </w:rPr>
        <w:t>deserves criticism for its violent role in destabilizing Yemen and creating the conditions that led to the current humanitarian disaster</w:t>
      </w:r>
      <w:r>
        <w:t xml:space="preserve">. Ansar Allah regularly </w:t>
      </w:r>
      <w:r w:rsidRPr="00DB0A79">
        <w:rPr>
          <w:rStyle w:val="StyleUnderline"/>
        </w:rPr>
        <w:t>attacks</w:t>
      </w:r>
      <w:r>
        <w:t xml:space="preserve"> the </w:t>
      </w:r>
      <w:r w:rsidRPr="00DB0A79">
        <w:rPr>
          <w:rStyle w:val="StyleUnderline"/>
        </w:rPr>
        <w:t>Saudi border, launches missiles strikes</w:t>
      </w:r>
      <w:r>
        <w:t xml:space="preserve"> into Saudi Arabia and the United Arab Emirates, and </w:t>
      </w:r>
      <w:r w:rsidRPr="00DB0A79">
        <w:rPr>
          <w:rStyle w:val="StyleUnderline"/>
        </w:rPr>
        <w:t>diverts international medical and food aid to favor its own supporters and sell on the black market.</w:t>
      </w:r>
    </w:p>
    <w:p w:rsidR="006C4164" w:rsidRDefault="006C4164" w:rsidP="006C4164">
      <w:r>
        <w:t xml:space="preserve">Ansar </w:t>
      </w:r>
      <w:r w:rsidRPr="00DB0A79">
        <w:rPr>
          <w:rStyle w:val="StyleUnderline"/>
        </w:rPr>
        <w:t>Allah</w:t>
      </w:r>
      <w:r>
        <w:t xml:space="preserve"> also has </w:t>
      </w:r>
      <w:r w:rsidRPr="00DB0A79">
        <w:rPr>
          <w:rStyle w:val="StyleUnderline"/>
        </w:rPr>
        <w:t>targeted U.S. Navy vessels, those of allied nations, and civilian shipping in the Red Sea with Iranian-supplied missiles, gunboat attacks, and boat bombs</w:t>
      </w:r>
      <w:r>
        <w:t xml:space="preserve">. Undermining the </w:t>
      </w:r>
      <w:r w:rsidRPr="00DB0A79">
        <w:rPr>
          <w:rStyle w:val="StyleUnderline"/>
        </w:rPr>
        <w:t>Saudi-led coalition in Yemen risks exacerbating this threat to international shipping and giving Iran the opportunity to threaten oil shipments</w:t>
      </w:r>
      <w:r>
        <w:t xml:space="preserve"> through the Bab al-Mandab Strait, just as it has threatened to do in the Strait of Hormuz.</w:t>
      </w:r>
    </w:p>
    <w:p w:rsidR="006C4164" w:rsidRDefault="006C4164" w:rsidP="006C4164">
      <w:r>
        <w:t xml:space="preserve">Those who advocate withdrawing support for Saudi Arabia apparently believe that they can somehow end the current conflict in Yemen through a one-sided strategy that penalizes allies and boosts </w:t>
      </w:r>
      <w:r w:rsidRPr="00DB0A79">
        <w:rPr>
          <w:rStyle w:val="StyleUnderline"/>
        </w:rPr>
        <w:t>Ansar Allah, a group that chants “Death to America” and looks more like Hezbollah, Iran’s Lebanese proxy group, every day</w:t>
      </w:r>
      <w:r>
        <w:t>.</w:t>
      </w:r>
    </w:p>
    <w:p w:rsidR="006C4164" w:rsidRPr="006C4164" w:rsidRDefault="006C4164" w:rsidP="006C4164">
      <w:pPr>
        <w:rPr>
          <w:rStyle w:val="StyleUnderline"/>
        </w:rPr>
      </w:pPr>
      <w:r>
        <w:t xml:space="preserve">Never mind that Saudi Arabia is supporting the internationally recognized government of Yemen in this effort. Never mind that </w:t>
      </w:r>
      <w:r w:rsidRPr="006C4164">
        <w:rPr>
          <w:rStyle w:val="StyleUnderline"/>
        </w:rPr>
        <w:t xml:space="preserve">leaving Ansar Allah to run amuck will not bring an end to the humanitarian suffering, but only </w:t>
      </w:r>
      <w:r w:rsidRPr="006C4164">
        <w:rPr>
          <w:rStyle w:val="Emphasis"/>
        </w:rPr>
        <w:t>prolong it</w:t>
      </w:r>
      <w:r w:rsidRPr="006C4164">
        <w:rPr>
          <w:rStyle w:val="StyleUnderline"/>
        </w:rPr>
        <w:t>.</w:t>
      </w:r>
    </w:p>
    <w:p w:rsidR="006C4164" w:rsidRPr="006C4164" w:rsidRDefault="006C4164" w:rsidP="006C4164">
      <w:r w:rsidRPr="006C4164">
        <w:t>The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w:t>
      </w:r>
    </w:p>
    <w:p w:rsidR="006C4164" w:rsidRPr="006C4164" w:rsidRDefault="006C4164" w:rsidP="006C4164">
      <w:r w:rsidRPr="006C4164">
        <w:t>The Trump administration already has stopped the aerial refueling of Saudi warplanes involved in the Yemen conflict and called for a negotiated settlement. But the United States cannot afford to abandon its allies and hope for the best. Undermining the Yemeni government and the Saudi-led coalition would make an acceptable political settlement impossible.</w:t>
      </w:r>
    </w:p>
    <w:p w:rsidR="006C4164" w:rsidRPr="00437A3E" w:rsidRDefault="006C4164" w:rsidP="006C4164">
      <w:pPr>
        <w:rPr>
          <w:rStyle w:val="StyleUnderline"/>
        </w:rPr>
      </w:pPr>
      <w:r>
        <w:t xml:space="preserve">The </w:t>
      </w:r>
      <w:r w:rsidRPr="00437A3E">
        <w:rPr>
          <w:rStyle w:val="StyleUnderline"/>
        </w:rPr>
        <w:t>Yemeni government and Saudi Arabia will continue to fight this war with or without U.S. support</w:t>
      </w:r>
      <w:r>
        <w:t xml:space="preserve">. </w:t>
      </w:r>
      <w:r w:rsidRPr="00702ABA">
        <w:rPr>
          <w:rStyle w:val="StyleUnderline"/>
        </w:rPr>
        <w:t>Those who</w:t>
      </w:r>
      <w:r>
        <w:t xml:space="preserve"> would connect two unrelated issues, </w:t>
      </w:r>
      <w:r w:rsidRPr="00437A3E">
        <w:rPr>
          <w:rStyle w:val="StyleUnderline"/>
        </w:rPr>
        <w:t>condemn Saudi involvement, and ignore Iran’s hostile role inside Yemen will only do more harm to innocent Yemeni civilians and empower Iran and its Yemeni proxies.</w:t>
      </w:r>
    </w:p>
    <w:p w:rsidR="00F6397E" w:rsidRPr="00211621" w:rsidRDefault="00F6397E" w:rsidP="00F6397E">
      <w:pPr>
        <w:rPr>
          <w:rStyle w:val="StyleUnderline"/>
        </w:rPr>
      </w:pPr>
    </w:p>
    <w:p w:rsidR="00F6397E" w:rsidRDefault="00573251" w:rsidP="00F6397E">
      <w:pPr>
        <w:pStyle w:val="Heading3"/>
      </w:pPr>
      <w:r>
        <w:t>Civilian casualties turn</w:t>
      </w:r>
      <w:r w:rsidR="00F6397E">
        <w:t xml:space="preserve"> – 2nc</w:t>
      </w:r>
    </w:p>
    <w:p w:rsidR="00F6397E" w:rsidRPr="00F6397E" w:rsidRDefault="00F6397E" w:rsidP="00F6397E"/>
    <w:p w:rsidR="00FB4ED2" w:rsidRDefault="00FB4ED2" w:rsidP="00FB4ED2">
      <w:pPr>
        <w:pStyle w:val="Heading4"/>
      </w:pPr>
      <w:r>
        <w:t xml:space="preserve">Houthi victory escalates the humanitarian crisis – </w:t>
      </w:r>
      <w:r w:rsidR="00CF2C57">
        <w:t>KSA support is moral</w:t>
      </w:r>
    </w:p>
    <w:p w:rsidR="00FB4ED2" w:rsidRDefault="00FB4ED2" w:rsidP="00FB4ED2">
      <w:pPr>
        <w:rPr>
          <w:rFonts w:asciiTheme="minorHAnsi" w:hAnsiTheme="minorHAnsi" w:cstheme="minorHAnsi"/>
          <w:b/>
          <w:bCs/>
        </w:rPr>
      </w:pPr>
      <w:r>
        <w:rPr>
          <w:rFonts w:asciiTheme="minorHAnsi" w:hAnsiTheme="minorHAnsi" w:cstheme="minorHAnsi"/>
          <w:b/>
          <w:bCs/>
        </w:rPr>
        <w:t xml:space="preserve">Doran, 19 - </w:t>
      </w:r>
      <w:r w:rsidRPr="00892036">
        <w:rPr>
          <w:rFonts w:asciiTheme="minorHAnsi" w:hAnsiTheme="minorHAnsi" w:cstheme="minorHAnsi"/>
        </w:rPr>
        <w:t xml:space="preserve">Michael Doran, a senior fellow at the Hudson Institute, is a former deputy assistant secretary of defense and a former senior director of the National Security Council (“The Strategy Washington Is Pursuing in the Middle East Is the Only Strategy Worth Pursuing”  Mosaic Magazine, 1/7, </w:t>
      </w:r>
      <w:hyperlink r:id="rId8" w:history="1">
        <w:r w:rsidRPr="00892036">
          <w:rPr>
            <w:rStyle w:val="Hyperlink"/>
            <w:rFonts w:asciiTheme="minorHAnsi" w:hAnsiTheme="minorHAnsi" w:cstheme="minorHAnsi"/>
          </w:rPr>
          <w:t>https://mosaicmagazine.com/essay/israel-zionism/2019/01/the-strategy-washington-is-pursuing-in-the-middle-east-is-the-only-strategy-worth-pursuing/</w:t>
        </w:r>
      </w:hyperlink>
    </w:p>
    <w:p w:rsidR="00FB4ED2" w:rsidRPr="00892036" w:rsidRDefault="00FB4ED2" w:rsidP="00FB4ED2">
      <w:pPr>
        <w:rPr>
          <w:rFonts w:asciiTheme="minorHAnsi" w:hAnsiTheme="minorHAnsi" w:cstheme="minorHAnsi"/>
          <w:b/>
          <w:bCs/>
        </w:rPr>
      </w:pPr>
    </w:p>
    <w:p w:rsidR="00FB4ED2" w:rsidRDefault="00FB4ED2" w:rsidP="00FB4ED2">
      <w:pPr>
        <w:rPr>
          <w:rFonts w:asciiTheme="minorHAnsi" w:hAnsiTheme="minorHAnsi" w:cstheme="minorHAnsi"/>
        </w:rPr>
      </w:pPr>
      <w:r>
        <w:rPr>
          <w:rFonts w:asciiTheme="minorHAnsi" w:hAnsiTheme="minorHAnsi" w:cstheme="minorHAnsi"/>
        </w:rPr>
        <w:t xml:space="preserve">In Yemen, however, what will determine the course of events is indeed the iron logic of war. </w:t>
      </w:r>
      <w:r w:rsidRPr="009D4D04">
        <w:rPr>
          <w:rStyle w:val="StyleUnderline"/>
        </w:rPr>
        <w:t>The Houthis are an Iranian proxy force. If they win, Iran will win. If they merely force a stalemate, Iran will retain a base on Saudi Arabia’s southern border from which rockets and missiles provided by Iran can target Riyadh</w:t>
      </w:r>
      <w:r>
        <w:rPr>
          <w:rFonts w:asciiTheme="minorHAnsi" w:hAnsiTheme="minorHAnsi" w:cstheme="minorHAnsi"/>
        </w:rPr>
        <w:t xml:space="preserve">. Precisely </w:t>
      </w:r>
      <w:r w:rsidRPr="009D4D04">
        <w:rPr>
          <w:rStyle w:val="StyleUnderline"/>
        </w:rPr>
        <w:t>as it has done in Lebanon</w:t>
      </w:r>
      <w:r>
        <w:rPr>
          <w:rFonts w:asciiTheme="minorHAnsi" w:hAnsiTheme="minorHAnsi" w:cstheme="minorHAnsi"/>
        </w:rPr>
        <w:t xml:space="preserve"> for Hizballah, and against Israel, </w:t>
      </w:r>
      <w:r w:rsidRPr="009D4D04">
        <w:rPr>
          <w:rStyle w:val="StyleUnderline"/>
        </w:rPr>
        <w:t>Iran will have every incentive to increase the size and power of that arsenal</w:t>
      </w:r>
      <w:r>
        <w:rPr>
          <w:rFonts w:asciiTheme="minorHAnsi" w:hAnsiTheme="minorHAnsi" w:cstheme="minorHAnsi"/>
        </w:rPr>
        <w:t>.</w:t>
      </w:r>
    </w:p>
    <w:p w:rsidR="00FB4ED2" w:rsidRDefault="00FB4ED2" w:rsidP="00FB4ED2">
      <w:pPr>
        <w:rPr>
          <w:rFonts w:asciiTheme="minorHAnsi" w:hAnsiTheme="minorHAnsi" w:cstheme="minorHAnsi"/>
        </w:rPr>
      </w:pPr>
      <w:r>
        <w:rPr>
          <w:rFonts w:asciiTheme="minorHAnsi" w:hAnsiTheme="minorHAnsi" w:cstheme="minorHAnsi"/>
        </w:rPr>
        <w:t xml:space="preserve">No senatorial display of outrage can refute this logic. A policy of punishing Saudi Arabia will not improve “the humanitarian crisis in Yemen,” and it will not stop the fighting there. It will succeed only in handing Iran a victory and the U.S. a strategic defeat. By contrast, </w:t>
      </w:r>
      <w:r w:rsidRPr="009D4D04">
        <w:rPr>
          <w:rStyle w:val="StyleUnderline"/>
        </w:rPr>
        <w:t>the only way to insure that we do end the killing, end the humanitarian crisis, and</w:t>
      </w:r>
      <w:r>
        <w:rPr>
          <w:rFonts w:asciiTheme="minorHAnsi" w:hAnsiTheme="minorHAnsi" w:cstheme="minorHAnsi"/>
        </w:rPr>
        <w:t xml:space="preserve"> achieve our strategic goal of </w:t>
      </w:r>
      <w:r w:rsidRPr="009D4D04">
        <w:rPr>
          <w:rStyle w:val="StyleUnderline"/>
        </w:rPr>
        <w:t>contain</w:t>
      </w:r>
      <w:r>
        <w:rPr>
          <w:rFonts w:asciiTheme="minorHAnsi" w:hAnsiTheme="minorHAnsi" w:cstheme="minorHAnsi"/>
        </w:rPr>
        <w:t xml:space="preserve">ing Iran </w:t>
      </w:r>
      <w:r w:rsidRPr="009D4D04">
        <w:rPr>
          <w:rStyle w:val="StyleUnderline"/>
        </w:rPr>
        <w:t>is to work for a Saudi victory</w:t>
      </w:r>
      <w:r>
        <w:rPr>
          <w:rFonts w:asciiTheme="minorHAnsi" w:hAnsiTheme="minorHAnsi" w:cstheme="minorHAnsi"/>
        </w:rPr>
        <w:t>.</w:t>
      </w:r>
    </w:p>
    <w:p w:rsidR="00FB4ED2" w:rsidRDefault="00FB4ED2" w:rsidP="00FB4ED2">
      <w:pPr>
        <w:rPr>
          <w:rFonts w:asciiTheme="minorHAnsi" w:hAnsiTheme="minorHAnsi" w:cstheme="minorHAnsi"/>
        </w:rPr>
      </w:pPr>
      <w:r>
        <w:rPr>
          <w:rFonts w:asciiTheme="minorHAnsi" w:hAnsiTheme="minorHAnsi" w:cstheme="minorHAnsi"/>
        </w:rPr>
        <w:t xml:space="preserve">This is the stark logic of war. </w:t>
      </w:r>
      <w:r w:rsidRPr="00892036">
        <w:rPr>
          <w:rStyle w:val="StyleUnderline"/>
        </w:rPr>
        <w:t>If the humanitarian cost of a Saudi victory is too high</w:t>
      </w:r>
      <w:r>
        <w:rPr>
          <w:rFonts w:asciiTheme="minorHAnsi" w:hAnsiTheme="minorHAnsi" w:cstheme="minorHAnsi"/>
        </w:rPr>
        <w:t xml:space="preserve"> for our moral sensibilities to bear, </w:t>
      </w:r>
      <w:r w:rsidRPr="00892036">
        <w:rPr>
          <w:rStyle w:val="StyleUnderline"/>
        </w:rPr>
        <w:t>then the only answer is for the U.S. to become more engaged, to help the Saudis with their strategy and their tactics, to bring the war to a quicker and more decisive outcome that will destroy the lives of fewer people</w:t>
      </w:r>
      <w:r>
        <w:rPr>
          <w:rFonts w:asciiTheme="minorHAnsi" w:hAnsiTheme="minorHAnsi" w:cstheme="minorHAnsi"/>
        </w:rPr>
        <w:t xml:space="preserve">. </w:t>
      </w:r>
      <w:r w:rsidRPr="00892036">
        <w:rPr>
          <w:rStyle w:val="StyleUnderline"/>
        </w:rPr>
        <w:t>Those are the real options—moral and strategic</w:t>
      </w:r>
      <w:r>
        <w:rPr>
          <w:rFonts w:asciiTheme="minorHAnsi" w:hAnsiTheme="minorHAnsi" w:cstheme="minorHAnsi"/>
        </w:rPr>
        <w:t>. No one in the Senate is discussing them.</w:t>
      </w:r>
    </w:p>
    <w:p w:rsidR="00573251" w:rsidRDefault="00573251" w:rsidP="00FB4ED2">
      <w:pPr>
        <w:rPr>
          <w:rFonts w:asciiTheme="minorHAnsi" w:hAnsiTheme="minorHAnsi" w:cstheme="minorHAnsi"/>
        </w:rPr>
      </w:pPr>
    </w:p>
    <w:p w:rsidR="00573251" w:rsidRDefault="00573251" w:rsidP="00573251">
      <w:pPr>
        <w:pStyle w:val="Heading4"/>
      </w:pPr>
      <w:r>
        <w:t>Civilian casualties are because of Houthi tactics – US arms sales are key to damage limitation</w:t>
      </w:r>
    </w:p>
    <w:p w:rsidR="00573251" w:rsidRDefault="00573251" w:rsidP="00573251">
      <w:pPr>
        <w:rPr>
          <w:rFonts w:asciiTheme="minorHAnsi" w:hAnsiTheme="minorHAnsi" w:cstheme="minorHAnsi"/>
        </w:rPr>
      </w:pPr>
      <w:r>
        <w:rPr>
          <w:rFonts w:asciiTheme="minorHAnsi" w:hAnsiTheme="minorHAnsi" w:cstheme="minorHAnsi"/>
          <w:b/>
        </w:rPr>
        <w:t xml:space="preserve">Seener, 16 - </w:t>
      </w:r>
      <w:r w:rsidRPr="006A3694">
        <w:rPr>
          <w:rFonts w:asciiTheme="minorHAnsi" w:hAnsiTheme="minorHAnsi" w:cstheme="minorHAnsi"/>
        </w:rPr>
        <w:t xml:space="preserve">Barak Seener is the CEO of Strategic Intelligentia and former Middle East Fellow at the Royal United Services Institute (RUSI) (“Fallout of Halting Weapons Sales to Saudi Arabia” Defense News, 12/22, </w:t>
      </w:r>
      <w:hyperlink r:id="rId9" w:history="1">
        <w:r w:rsidRPr="00AE5705">
          <w:rPr>
            <w:rStyle w:val="Hyperlink"/>
            <w:rFonts w:asciiTheme="minorHAnsi" w:hAnsiTheme="minorHAnsi" w:cstheme="minorHAnsi"/>
          </w:rPr>
          <w:t>https://www.defensenews.com/opinion/commentary/2016/12/22/fallout-of-halting-weapons-sales-to-saudi-arabia/</w:t>
        </w:r>
      </w:hyperlink>
    </w:p>
    <w:p w:rsidR="00573251" w:rsidRPr="006A3694" w:rsidRDefault="00573251" w:rsidP="00573251">
      <w:pPr>
        <w:rPr>
          <w:rFonts w:asciiTheme="minorHAnsi" w:hAnsiTheme="minorHAnsi" w:cstheme="minorHAnsi"/>
          <w:b/>
        </w:rPr>
      </w:pPr>
    </w:p>
    <w:p w:rsidR="00573251" w:rsidRDefault="00573251" w:rsidP="00573251">
      <w:pPr>
        <w:rPr>
          <w:rFonts w:asciiTheme="minorHAnsi" w:hAnsiTheme="minorHAnsi" w:cstheme="minorHAnsi"/>
        </w:rPr>
      </w:pPr>
      <w:r w:rsidRPr="006A3694">
        <w:rPr>
          <w:rStyle w:val="StyleUnderline"/>
        </w:rPr>
        <w:t xml:space="preserve">For Saudi Arabia, avoiding collateral damage is central to effectively countering the Houthis. Brigadier General </w:t>
      </w:r>
      <w:r>
        <w:rPr>
          <w:rFonts w:asciiTheme="minorHAnsi" w:hAnsiTheme="minorHAnsi" w:cstheme="minorHAnsi"/>
        </w:rPr>
        <w:t xml:space="preserve">Ahmad </w:t>
      </w:r>
      <w:r w:rsidRPr="006A3694">
        <w:rPr>
          <w:rStyle w:val="StyleUnderline"/>
        </w:rPr>
        <w:t>Asiri,</w:t>
      </w:r>
      <w:r>
        <w:rPr>
          <w:rFonts w:asciiTheme="minorHAnsi" w:hAnsiTheme="minorHAnsi" w:cstheme="minorHAnsi"/>
        </w:rPr>
        <w:t xml:space="preserve"> a spokesperson for Saudi Arabia's Ministry of Defense </w:t>
      </w:r>
      <w:r w:rsidRPr="006A3694">
        <w:rPr>
          <w:rStyle w:val="StyleUnderline"/>
        </w:rPr>
        <w:t xml:space="preserve">expressed that Saudi Arabia's strategy in Yemen is imitating the US-led coalition's strategy in Mosul and Riqqa of avoiding civilian casualties by relying upon local intelligence </w:t>
      </w:r>
      <w:r w:rsidRPr="006A3694">
        <w:t>while relying upon air power rather than ground troops. This however creates a problem as Yemen's National Army intelligence that Saudi Arabia relies upon is poor. To avoid civilian casualties Saudi Arabia and the UAE are in need of a greater intelligence network on the ground</w:t>
      </w:r>
      <w:r>
        <w:rPr>
          <w:rFonts w:asciiTheme="minorHAnsi" w:hAnsiTheme="minorHAnsi" w:cstheme="minorHAnsi"/>
        </w:rPr>
        <w:t>. This requires Saudi Arabia to reverse its doctrine that relies heavily upon airpower and commit to greater ground troops.</w:t>
      </w:r>
    </w:p>
    <w:p w:rsidR="00573251" w:rsidRDefault="00573251" w:rsidP="00573251">
      <w:pPr>
        <w:rPr>
          <w:rFonts w:asciiTheme="minorHAnsi" w:hAnsiTheme="minorHAnsi" w:cstheme="minorHAnsi"/>
        </w:rPr>
      </w:pPr>
      <w:r>
        <w:rPr>
          <w:rFonts w:asciiTheme="minorHAnsi" w:hAnsiTheme="minorHAnsi" w:cstheme="minorHAnsi"/>
        </w:rPr>
        <w:t>Human Shields</w:t>
      </w:r>
    </w:p>
    <w:p w:rsidR="00573251" w:rsidRDefault="00573251" w:rsidP="00573251">
      <w:pPr>
        <w:rPr>
          <w:rFonts w:asciiTheme="minorHAnsi" w:hAnsiTheme="minorHAnsi" w:cstheme="minorHAnsi"/>
        </w:rPr>
      </w:pPr>
      <w:r w:rsidRPr="006A3694">
        <w:rPr>
          <w:rStyle w:val="StyleUnderline"/>
        </w:rPr>
        <w:t>It is not only Saudi Arabia's usage of air power that has contributed to civilian casualties. Houthi rebels along with units loyal to Saleh have launched rockets and shells from residential areas and constituting human rights violations</w:t>
      </w:r>
      <w:r>
        <w:rPr>
          <w:rFonts w:asciiTheme="minorHAnsi" w:hAnsiTheme="minorHAnsi" w:cstheme="minorHAnsi"/>
        </w:rPr>
        <w:t xml:space="preserve">. On November 10 2016, General Al-Asiri asserted that Houthi militias held up 34 humanitarian aid ships carrying urgent medical assistance for over six months. The UN Security Council's established Panel of Experts on Yemen reported to the UN Security Council that in the Taiz province, the Houthis had violated international humanitarian law by concealing fighters and equipment in or close to civilians in Al Mukha in the Taiz Governorate "with the deliberate aim of avoiding attack". </w:t>
      </w:r>
      <w:r w:rsidRPr="006A3694">
        <w:rPr>
          <w:rStyle w:val="StyleUnderline"/>
        </w:rPr>
        <w:t>Houthi-Saleh forces in Aden and Taiz were documented attacking "medical facilities, schools and other civilian infrastructure, and using snipers positioned atop buildings to target people seeking safety, medical care or food</w:t>
      </w:r>
      <w:r>
        <w:rPr>
          <w:rFonts w:asciiTheme="minorHAnsi" w:hAnsiTheme="minorHAnsi" w:cstheme="minorHAnsi"/>
        </w:rPr>
        <w:t xml:space="preserve">." </w:t>
      </w:r>
    </w:p>
    <w:p w:rsidR="00573251" w:rsidRDefault="00573251" w:rsidP="00573251">
      <w:pPr>
        <w:rPr>
          <w:rFonts w:asciiTheme="minorHAnsi" w:hAnsiTheme="minorHAnsi" w:cstheme="minorHAnsi"/>
        </w:rPr>
      </w:pPr>
      <w:r>
        <w:rPr>
          <w:rFonts w:asciiTheme="minorHAnsi" w:hAnsiTheme="minorHAnsi" w:cstheme="minorHAnsi"/>
        </w:rPr>
        <w:t xml:space="preserve">A Human Rights Watch report in January 2016, similarly accused Houthi forces of placing its armed fighters in a school for the blind in Sanaa, saying this placed vulnerable children "at grave risk". Echoing this, Brigadier General Ahmed Asiri revealed that on Nov 9, 2016, Saudi Arabia killed 30 Al Qaeda operatives in the Eastern side of Al Mukalla where numerous Al Qaeda operatives had embedded themselves in the densely populated areas.  </w:t>
      </w:r>
    </w:p>
    <w:p w:rsidR="00573251" w:rsidRDefault="00573251" w:rsidP="00573251">
      <w:pPr>
        <w:rPr>
          <w:rFonts w:asciiTheme="minorHAnsi" w:hAnsiTheme="minorHAnsi" w:cstheme="minorHAnsi"/>
        </w:rPr>
      </w:pPr>
      <w:r>
        <w:rPr>
          <w:rFonts w:asciiTheme="minorHAnsi" w:hAnsiTheme="minorHAnsi" w:cstheme="minorHAnsi"/>
        </w:rPr>
        <w:t>For this reason in 2014, when Saudi Arabia's King Abdullah condemned the war in Gaza, he but did not criticize Israel's military operations against Hamas's usage of human shields. Israel has accused Iran's proxy Hamas from storing and firing rockets from schools, hospitals and mosques in order to raise the prospects of collateral damage. Iran's Al Quds force along with Hezbollah are training Houthi militias to conduct the same tactics in densely populated areas.</w:t>
      </w:r>
    </w:p>
    <w:p w:rsidR="00573251" w:rsidRDefault="00573251" w:rsidP="00573251">
      <w:pPr>
        <w:rPr>
          <w:rFonts w:asciiTheme="minorHAnsi" w:hAnsiTheme="minorHAnsi" w:cstheme="minorHAnsi"/>
        </w:rPr>
      </w:pPr>
      <w:r>
        <w:rPr>
          <w:rFonts w:asciiTheme="minorHAnsi" w:hAnsiTheme="minorHAnsi" w:cstheme="minorHAnsi"/>
        </w:rPr>
        <w:t>Military Assistance</w:t>
      </w:r>
    </w:p>
    <w:p w:rsidR="00573251" w:rsidRPr="006A3694" w:rsidRDefault="00573251" w:rsidP="00573251">
      <w:pPr>
        <w:rPr>
          <w:u w:val="single"/>
        </w:rPr>
      </w:pPr>
      <w:r>
        <w:rPr>
          <w:rFonts w:asciiTheme="minorHAnsi" w:hAnsiTheme="minorHAnsi" w:cstheme="minorHAnsi"/>
        </w:rPr>
        <w:t xml:space="preserve">In early 2016, </w:t>
      </w:r>
      <w:r w:rsidRPr="006A3694">
        <w:rPr>
          <w:rStyle w:val="StyleUnderline"/>
        </w:rPr>
        <w:t>the U.S. military significantly reduced the number of US military personnel coordinating with the Saudi-led coalition's air campaign resulting in increased likelihood of the usage of cluster bombings which would increase civilian casualties. Such measures also provides Iran the initiative to increase its support to the Houthis with impunity.</w:t>
      </w:r>
    </w:p>
    <w:p w:rsidR="00573251" w:rsidRDefault="00573251" w:rsidP="00573251">
      <w:pPr>
        <w:rPr>
          <w:rFonts w:asciiTheme="minorHAnsi" w:hAnsiTheme="minorHAnsi" w:cstheme="minorHAnsi"/>
        </w:rPr>
      </w:pPr>
      <w:r>
        <w:rPr>
          <w:rFonts w:asciiTheme="minorHAnsi" w:hAnsiTheme="minorHAnsi" w:cstheme="minorHAnsi"/>
        </w:rPr>
        <w:t xml:space="preserve">Both </w:t>
      </w:r>
      <w:r w:rsidRPr="006A3694">
        <w:rPr>
          <w:rStyle w:val="StyleUnderline"/>
        </w:rPr>
        <w:t>the US</w:t>
      </w:r>
      <w:r>
        <w:rPr>
          <w:rFonts w:asciiTheme="minorHAnsi" w:hAnsiTheme="minorHAnsi" w:cstheme="minorHAnsi"/>
        </w:rPr>
        <w:t xml:space="preserve"> and UK </w:t>
      </w:r>
      <w:r w:rsidRPr="006A3694">
        <w:rPr>
          <w:rStyle w:val="StyleUnderline"/>
        </w:rPr>
        <w:t>can assist Saudi Arabia to dramatically lower civilian casualties</w:t>
      </w:r>
      <w:r>
        <w:rPr>
          <w:rFonts w:asciiTheme="minorHAnsi" w:hAnsiTheme="minorHAnsi" w:cstheme="minorHAnsi"/>
        </w:rPr>
        <w:t xml:space="preserve"> in Yemen </w:t>
      </w:r>
      <w:r w:rsidRPr="006A3694">
        <w:rPr>
          <w:rStyle w:val="StyleUnderline"/>
        </w:rPr>
        <w:t>by increasing its intelligence cooperation with Saudi Arabia combined with offering precision guided munitions and pilot trainin</w:t>
      </w:r>
      <w:r>
        <w:rPr>
          <w:rFonts w:asciiTheme="minorHAnsi" w:hAnsiTheme="minorHAnsi" w:cstheme="minorHAnsi"/>
        </w:rPr>
        <w:t>g. Reversing Houthi advances and Iranian involvement in Yemen can only be achieved with increased UK and US involvement leading to a greater humanitarian outcome.</w:t>
      </w:r>
    </w:p>
    <w:p w:rsidR="00573251" w:rsidRDefault="00573251" w:rsidP="00FB4ED2">
      <w:pPr>
        <w:rPr>
          <w:rFonts w:asciiTheme="minorHAnsi" w:hAnsiTheme="minorHAnsi" w:cstheme="minorHAnsi"/>
        </w:rPr>
      </w:pPr>
    </w:p>
    <w:p w:rsidR="00FB4ED2" w:rsidRDefault="00FB4ED2" w:rsidP="00FB4ED2"/>
    <w:p w:rsidR="00CF2C57" w:rsidRDefault="00CF2C57" w:rsidP="00CF2C57">
      <w:pPr>
        <w:pStyle w:val="Heading3"/>
      </w:pPr>
      <w:r>
        <w:t>Saudi-Iran oil</w:t>
      </w:r>
      <w:r w:rsidR="00F6397E">
        <w:t xml:space="preserve"> – 1nc</w:t>
      </w:r>
    </w:p>
    <w:p w:rsidR="00CF2C57" w:rsidRDefault="00CF2C57" w:rsidP="00CF2C57"/>
    <w:p w:rsidR="00976858" w:rsidRDefault="00976858" w:rsidP="00976858">
      <w:pPr>
        <w:pStyle w:val="Heading4"/>
      </w:pPr>
      <w:r>
        <w:t>Saudi Iranian escalation low – Iran is turning inward to domestic issues and focusing on diplomacy amidst growing pressure</w:t>
      </w:r>
    </w:p>
    <w:p w:rsidR="00976858" w:rsidRDefault="00976858" w:rsidP="00976858">
      <w:r>
        <w:rPr>
          <w:rStyle w:val="Style13ptBold"/>
        </w:rPr>
        <w:t xml:space="preserve">Ledford and Keynoush 18 </w:t>
      </w:r>
      <w:r w:rsidRPr="00B414B8">
        <w:t>- * Ledford worked in the Middle East extensively between 2003 and 2013. He received his Ph.D. from Princeton University AND ** Visiting Fellow at the King Faisal Center for Islamic Studies and Research in Saudi Arabia, and has spent time in Iran as visiting researcher. She is a Visiting Scholar at Princeton University and Non-Resident Scholar at the International Institute for Iranian Studies. She is the author of “Saudi Arabia and Iran: Friends or Foes?”</w:t>
      </w:r>
      <w:r>
        <w:t xml:space="preserve"> [Andrew and Banafsheh, “Former Saudi and Iranian Diplomats Agree: The Region is Stuck”, The Washington Institute, 8/27/18, </w:t>
      </w:r>
      <w:hyperlink r:id="rId10" w:history="1">
        <w:r w:rsidRPr="00C4298F">
          <w:rPr>
            <w:rStyle w:val="Hyperlink"/>
          </w:rPr>
          <w:t>https://www.washingtoninstitute.org/fikraforum/view/former-saudi-and-iranian-diplomats-agree-the-region-is-stuck]//AV</w:t>
        </w:r>
      </w:hyperlink>
      <w:r>
        <w:t xml:space="preserve"> </w:t>
      </w:r>
    </w:p>
    <w:p w:rsidR="00976858" w:rsidRPr="0087400F" w:rsidRDefault="00976858" w:rsidP="00976858">
      <w:r w:rsidRPr="0087400F">
        <w:t xml:space="preserve">Saudi Arabia and Iran are not often presented as being ‘in dialogue.’ Yet on January 29, 2018, two former Saudi and Iranian diplomats discussed a host of key issues at the Joint Special Operations University in Tampa, Florida. Prince Turki al-Faisal Al-Saud of the Kingdom of Saudi Arabia and Ambassador Seyyed Hossein Mousavian of the Islamic Republic of Iran both remain well connected to their current respective governments, lending greater weight to their respective views and presenting insider views on how each government sees its conflict with the other. </w:t>
      </w:r>
      <w:r w:rsidRPr="00337322">
        <w:rPr>
          <w:rStyle w:val="StyleUnderline"/>
        </w:rPr>
        <w:t>Each suggested that their respective countries shared the goal of reducing regional instability</w:t>
      </w:r>
      <w:r w:rsidRPr="0087400F">
        <w:t>, though the mechanisms to do so differed.</w:t>
      </w:r>
    </w:p>
    <w:p w:rsidR="00976858" w:rsidRPr="0087400F" w:rsidRDefault="00976858" w:rsidP="00976858">
      <w:r w:rsidRPr="0087400F">
        <w:t xml:space="preserve">This previously unreported dialogue reflects a larger reality of the tensions between the two countries. </w:t>
      </w:r>
      <w:r w:rsidRPr="00337322">
        <w:rPr>
          <w:rStyle w:val="StyleUnderline"/>
        </w:rPr>
        <w:t>Despite the frequent harsh exchange of rhetoric between the countries, Saudi Arabia and Iran have continued to deflect direct military confrontation, demonstrating that strategic interests continue to be prioritized over ideological clashes</w:t>
      </w:r>
      <w:r w:rsidRPr="0087400F">
        <w:t xml:space="preserve">, though both participants noted that antagonistic rhetoric played a role in preventing the amelioration of tensions. </w:t>
      </w:r>
      <w:r w:rsidRPr="00337322">
        <w:rPr>
          <w:rStyle w:val="Emphasis"/>
        </w:rPr>
        <w:t>Neither state appears to have the power or the will to expend on a heavy military conflict or to deal with its consequences.</w:t>
      </w:r>
      <w:r w:rsidRPr="0087400F">
        <w:t xml:space="preserve"> Yet neither does either state perceive an end to the stand-off, which the authors of this article argue cannot be obtained without external intervention.</w:t>
      </w:r>
    </w:p>
    <w:p w:rsidR="00976858" w:rsidRPr="00284FC7" w:rsidRDefault="00976858" w:rsidP="00976858">
      <w:pPr>
        <w:rPr>
          <w:rStyle w:val="StyleUnderline"/>
        </w:rPr>
      </w:pPr>
      <w:r w:rsidRPr="00337322">
        <w:t>The authors further believe that the region’s significant power imbalances represent the practical root of tensions between the two regional powers</w:t>
      </w:r>
      <w:r w:rsidRPr="00284FC7">
        <w:rPr>
          <w:rStyle w:val="StyleUnderline"/>
        </w:rPr>
        <w:t xml:space="preserve">. The dialogue between the diplomats emphasized that as of yet, neither state has enough regional clout to negotiate to its own satisfaction a conclusion to any of the several prolonged proxy wars between the two states. The authors argue that the United States has done its own share of exacerbating current tensions in the region, </w:t>
      </w:r>
      <w:r w:rsidRPr="000A5ACC">
        <w:rPr>
          <w:rStyle w:val="StyleUnderline"/>
        </w:rPr>
        <w:t>characterizing U.S. policy as generally taking sides with Saudi Arabia while attempting to isolate Iran, b</w:t>
      </w:r>
      <w:r w:rsidRPr="00284FC7">
        <w:rPr>
          <w:rStyle w:val="StyleUnderline"/>
        </w:rPr>
        <w:t>ut consistently failing to provide enough support to decisively tip the regional imbalance of power in a manner that better aligns the Saudi and Iranian security interests. Without an outside catalyst to shift the current status-quo, Saudi Arabia and Iran’s deadlock does not appear to have a natural end.</w:t>
      </w:r>
    </w:p>
    <w:p w:rsidR="00976858" w:rsidRPr="0087400F" w:rsidRDefault="00976858" w:rsidP="00976858">
      <w:r w:rsidRPr="000A5ACC">
        <w:rPr>
          <w:rStyle w:val="Emphasis"/>
        </w:rPr>
        <w:t>Encouragingly, both states have responded to this reality by attempting to bolster domestic stability. During periods of increased regional tensions, Saudi Arabia often turns inwards and attempts to ignore all but the most major of Iranian provocations</w:t>
      </w:r>
      <w:r w:rsidRPr="0087400F">
        <w:t>. The Kingdom’s new Crown Prince, Muhammad bin Salman Al Saud, has explicitly stated that the government is keen to move away from the disruptive influences of Iran’s revolutionary agenda in order to focus on reforming and building Saudi Arabia. Saudi influence has not proved strong enough to effectively alter U.S.-Iran relations, so while Saudi Arabia has made some attempts to influence the U.S. stance towards Iran during periods of conflict, the investment in domestic stability to counteract a larger regional threat by Iran has proven more fruitful.</w:t>
      </w:r>
    </w:p>
    <w:p w:rsidR="00976858" w:rsidRPr="0087400F" w:rsidRDefault="00976858" w:rsidP="00976858">
      <w:r w:rsidRPr="0087400F">
        <w:t xml:space="preserve">Prince Turki al-Faisal affirmed this interpretation of Saudi general policy, noting that in times of heightened tensions with Iran, the Kingdom has frequently attempted to secure its energy and investment policies in order to counterbalance broader regional instabilities. </w:t>
      </w:r>
      <w:r w:rsidRPr="000A5ACC">
        <w:t>Prince Turki al-Faisal noted that the country’s ongoing transformation from an energy-dominant economy to one that capitalizes more on its human resources, specifically through education, is partly a response to a sense of regional uncertainty. He argued that through its emerging human resource asset, Saudi Arabia could better retain its status as a capable regional power.</w:t>
      </w:r>
    </w:p>
    <w:p w:rsidR="00976858" w:rsidRPr="000A5ACC" w:rsidRDefault="00976858" w:rsidP="00976858">
      <w:pPr>
        <w:rPr>
          <w:rStyle w:val="StyleUnderline"/>
        </w:rPr>
      </w:pPr>
      <w:r w:rsidRPr="0087400F">
        <w:t xml:space="preserve">Intriguingly, </w:t>
      </w:r>
      <w:r w:rsidRPr="00E55E3F">
        <w:rPr>
          <w:rStyle w:val="Emphasis"/>
        </w:rPr>
        <w:t>Iran may be on the cusp of following the current Saudi model of refocusing on domestic issues after periods of tension with the Kingdom</w:t>
      </w:r>
      <w:r w:rsidRPr="0087400F">
        <w:t>. This is not a model that Iran has relied on in the past when it attempted to expand its regional influence. But, with its economy continuing to depend heavily on oil resources, and restricted opportunities for its citizens as a result of economic mismanagement and U.S. sanctions, Iran is forced to redress its policies</w:t>
      </w:r>
      <w:r w:rsidRPr="000A5ACC">
        <w:rPr>
          <w:rStyle w:val="StyleUnderline"/>
        </w:rPr>
        <w:t xml:space="preserve">. Even as Iran has taken an increasingly active regional role, its own domestic pressures in the form of major protests have pushed its government to </w:t>
      </w:r>
      <w:r w:rsidRPr="000A5ACC">
        <w:rPr>
          <w:rStyle w:val="Emphasis"/>
        </w:rPr>
        <w:t>begin to look inward.</w:t>
      </w:r>
      <w:r w:rsidRPr="000A5ACC">
        <w:rPr>
          <w:rStyle w:val="StyleUnderline"/>
        </w:rPr>
        <w:t xml:space="preserve"> President Rouhani’s recent calls for domestic social and economic reforms for Iran and diplomacy with the West, while in reaction to major internal pressures, may also represent nascent efforts within the Iranian government to refocus its efforts on domestic economic diversification and reduced regional tensions.</w:t>
      </w:r>
    </w:p>
    <w:p w:rsidR="00976858" w:rsidRDefault="00976858" w:rsidP="00976858">
      <w:r w:rsidRPr="0087400F">
        <w:t>Though the focus on domestic concerns and economic diversification is encouraging, competition over oil remains a key concern for both countries. The kingdom, historically a swing producer, is proving its willingness to make up for the loss of Iranian oil in international markets when U.S. sanctions against Iran’s oil and gas industry begin in November.  Saudi Arabia may not necessarily be aiming to bring Iran down entirely through its new oil policy, but rather force the country to scale back its disruptive regional foreign policy, effectively ‘readjusting’ the regional balance to a more stable condition that would also work in Saudi Arabia’s favor.</w:t>
      </w:r>
      <w:r w:rsidRPr="0087400F">
        <w:br/>
      </w:r>
    </w:p>
    <w:p w:rsidR="00CF2C57" w:rsidRDefault="00CF2C57" w:rsidP="00CF2C57">
      <w:pPr>
        <w:pStyle w:val="Heading4"/>
      </w:pPr>
      <w:r>
        <w:t>No oil disruption from Houthis</w:t>
      </w:r>
    </w:p>
    <w:p w:rsidR="00CF2C57" w:rsidRPr="002B4052" w:rsidRDefault="00CF2C57" w:rsidP="00CF2C57">
      <w:r>
        <w:rPr>
          <w:b/>
          <w:bCs/>
        </w:rPr>
        <w:t xml:space="preserve">Gjoza, 19 – </w:t>
      </w:r>
      <w:r>
        <w:t>Fellow at Defense Priorities.  Also Benjamin Friedman, Fellow at Defense Priorities (“THE CASE FOR ENDING U.S. MILITARY SUPPORT FOR THE SAUDI-UAE-LED COALITION’S WAR IN YEMEN” 4/5, https://www.defensepriorities.org/policy/yemen</w:t>
      </w:r>
    </w:p>
    <w:p w:rsidR="00CF2C57" w:rsidRDefault="00CF2C57" w:rsidP="00CF2C57"/>
    <w:p w:rsidR="00CF2C57" w:rsidRDefault="00CF2C57" w:rsidP="00CF2C57">
      <w:r>
        <w:t xml:space="preserve">The United States has an economic interest in avoiding significant, long-term disruptions to global oil markets, but the conflict in Yemen will not drive such an event. </w:t>
      </w:r>
      <w:r w:rsidRPr="003A0F6A">
        <w:t>Yemen’s oil reserves are relatively minor. It ceased to pump any oil from the 2015 coalition intervention until recently, with minimal market impact.3 A major Saudi reduction of output could cause prices to spike, but Saudi Arabia’s dependence on oil sales prevents them from threatening such action.</w:t>
      </w:r>
    </w:p>
    <w:p w:rsidR="00CF2C57" w:rsidRDefault="00CF2C57" w:rsidP="00CF2C57">
      <w:r w:rsidRPr="003A0F6A">
        <w:rPr>
          <w:rStyle w:val="StyleUnderline"/>
        </w:rPr>
        <w:t>Houthi missile attacks on shipping do disrupt</w:t>
      </w:r>
      <w:r>
        <w:t xml:space="preserve"> commerce, including </w:t>
      </w:r>
      <w:r w:rsidRPr="003A0F6A">
        <w:rPr>
          <w:rStyle w:val="StyleUnderline"/>
        </w:rPr>
        <w:t>oil transport. That threat is minor</w:t>
      </w:r>
      <w:r>
        <w:t xml:space="preserve">, however, </w:t>
      </w:r>
      <w:r w:rsidRPr="003A0F6A">
        <w:rPr>
          <w:rStyle w:val="StyleUnderline"/>
        </w:rPr>
        <w:t>and can be ended via the negotiated settlement</w:t>
      </w:r>
      <w:r>
        <w:t xml:space="preserve"> of hostilities. The Houthis have used missile attacks to retaliate for Saudi air strikes and to raise the cost of its naval blockade. A missile attack on a Saudi tanker, for example, came in response to a Saudi bombing that killed 14 civilians, including children.4 </w:t>
      </w:r>
      <w:r w:rsidRPr="003A0F6A">
        <w:rPr>
          <w:rStyle w:val="StyleUnderline"/>
        </w:rPr>
        <w:t>In the absence of the Saudi offensive, these strikes would end. And</w:t>
      </w:r>
      <w:r>
        <w:t xml:space="preserve"> if necessary, </w:t>
      </w:r>
      <w:r w:rsidRPr="003A0F6A">
        <w:rPr>
          <w:rStyle w:val="StyleUnderline"/>
        </w:rPr>
        <w:t>the U.S. Navy is quite capable of keeping shipping lanes open</w:t>
      </w:r>
      <w:r>
        <w:t>, one of its core missions.</w:t>
      </w:r>
    </w:p>
    <w:p w:rsidR="00CF2C57" w:rsidRDefault="00CF2C57" w:rsidP="00FB4ED2"/>
    <w:p w:rsidR="001700E4" w:rsidRPr="00FA1720" w:rsidRDefault="001700E4" w:rsidP="001700E4">
      <w:pPr>
        <w:pStyle w:val="Heading4"/>
      </w:pPr>
      <w:r w:rsidRPr="00E25CF3">
        <w:t xml:space="preserve">Middle Eastern instability is </w:t>
      </w:r>
      <w:r>
        <w:t xml:space="preserve">swamped by alt causes – the region is full of flash points for conflict that cause residual instability </w:t>
      </w:r>
    </w:p>
    <w:p w:rsidR="001700E4" w:rsidRPr="00045A78" w:rsidRDefault="001700E4" w:rsidP="001700E4">
      <w:r w:rsidRPr="00045A78">
        <w:rPr>
          <w:b/>
          <w:bCs/>
        </w:rPr>
        <w:t>Lynch, 18</w:t>
      </w:r>
      <w:r w:rsidRPr="00045A78">
        <w:t xml:space="preserve"> – associate professor of political science and international affairs, George Washington University, Senior fellow, Center for a New American Security (Marc, “The New Arab Order: Power and Violence in Today’s Middle East”, Foreign Affairs, Sept/Oct 2018, ProQuest)</w:t>
      </w:r>
    </w:p>
    <w:p w:rsidR="001700E4" w:rsidRPr="00E25CF3" w:rsidRDefault="001700E4" w:rsidP="001700E4">
      <w:r w:rsidRPr="00E25CF3">
        <w:t xml:space="preserve">But </w:t>
      </w:r>
      <w:r w:rsidRPr="00E25CF3">
        <w:rPr>
          <w:u w:val="single"/>
        </w:rPr>
        <w:t>the upheaval did in fact create a new Arab order-just not the one most people expected</w:t>
      </w:r>
      <w:r w:rsidRPr="00E25CF3">
        <w:t xml:space="preserve">. Although the </w:t>
      </w:r>
      <w:r w:rsidRPr="00E25CF3">
        <w:rPr>
          <w:u w:val="single"/>
        </w:rPr>
        <w:t>Arab uprisings did not result in successful new democracies, they did reshape regional relations</w:t>
      </w:r>
      <w:r w:rsidRPr="00E25CF3">
        <w:t xml:space="preserve">. The </w:t>
      </w:r>
      <w:r w:rsidRPr="00E25CF3">
        <w:rPr>
          <w:u w:val="single"/>
        </w:rPr>
        <w:t>traditional great powers-Egypt, Iraq, and Syria-are now barely functional states</w:t>
      </w:r>
      <w:r w:rsidRPr="00E25CF3">
        <w:t xml:space="preserve">. </w:t>
      </w:r>
      <w:r w:rsidRPr="00E25CF3">
        <w:rPr>
          <w:u w:val="single"/>
        </w:rPr>
        <w:t>Wealthy and repressive Gulf countries-Qatar, Saudi Arabia, and the United Arab Emirates-are thriving. The proliferation of failed and weakened states has created new opportunities for competition and intervention, favoring new actors and new capabilities. Regional dynamics are no longer determined by formal alliances and conventional conflicts between major states. Instead, power operates through influence peddling and proxy warfare.</w:t>
      </w:r>
    </w:p>
    <w:p w:rsidR="001700E4" w:rsidRPr="00E25CF3" w:rsidRDefault="001700E4" w:rsidP="001700E4">
      <w:r w:rsidRPr="00E25CF3">
        <w:t xml:space="preserve">In almost every Arab state today, </w:t>
      </w:r>
      <w:r w:rsidRPr="00E25CF3">
        <w:rPr>
          <w:u w:val="single"/>
        </w:rPr>
        <w:t xml:space="preserve">foreign policy is driven by a potent mixture of perceived threats and opportunities. Fears of resurgent domestic uprisings, Iranian power, and U.S. abandonment exist alongside aspirations to take advantage of weakened states and international disarray-a dynamic that draws regional powers into destructive proxy conflicts, which sow chaos throughout the region. </w:t>
      </w:r>
      <w:r w:rsidRPr="00E25CF3">
        <w:rPr>
          <w:rStyle w:val="Emphasis"/>
        </w:rPr>
        <w:t>Any vision of the region finding a workable balance of power is a mirage: the new order is fundamentally one of disorder.</w:t>
      </w:r>
    </w:p>
    <w:p w:rsidR="001700E4" w:rsidRPr="00E25CF3" w:rsidRDefault="001700E4" w:rsidP="001700E4">
      <w:r w:rsidRPr="00E25CF3">
        <w:t>THE NEW DISORDER</w:t>
      </w:r>
    </w:p>
    <w:p w:rsidR="001700E4" w:rsidRPr="00E25CF3" w:rsidRDefault="001700E4" w:rsidP="001700E4">
      <w:r w:rsidRPr="00E25CF3">
        <w:rPr>
          <w:u w:val="single"/>
        </w:rPr>
        <w:t>The catalog of despair in the Middle East today is difficult to fathom.</w:t>
      </w:r>
      <w:r w:rsidRPr="00E25CF3">
        <w:t xml:space="preserve"> The Syrian civil war has become one of the greatest human catastrophes in history, killing at least half a million civilians and displacing more than ten million. Iraq has made remarkable progress in defeating the Islamic State, or isis, but that success has come at a great cost to those who live in the liberated areas. The </w:t>
      </w:r>
      <w:r w:rsidRPr="00E25CF3">
        <w:rPr>
          <w:u w:val="single"/>
        </w:rPr>
        <w:t xml:space="preserve">civil war in Yemen has resulted in the largest outbreak of cholera in human history and left 8.4 million people on the brink of </w:t>
      </w:r>
      <w:r w:rsidRPr="00FA1720">
        <w:rPr>
          <w:rStyle w:val="StyleUnderline"/>
        </w:rPr>
        <w:t>starvation. Libya remains a catastrophically failed state.</w:t>
      </w:r>
    </w:p>
    <w:p w:rsidR="001700E4" w:rsidRPr="00E25CF3" w:rsidRDefault="001700E4" w:rsidP="001700E4">
      <w:r w:rsidRPr="00E25CF3">
        <w:rPr>
          <w:u w:val="single"/>
        </w:rPr>
        <w:t>Even states that avoided collapse are struggling</w:t>
      </w:r>
      <w:r w:rsidRPr="00E25CF3">
        <w:t xml:space="preserve">. Egypt is still suffering from the consequences of its 2013 military coup, as stifling repression prevents political progress, suppresses tourism, fuels insurgency, and drives popular discontent. Bahrain continues to simmer after 2011's bloody sectarian crackdown, with no solutions on offer beyond repression of the political opposition. </w:t>
      </w:r>
      <w:r w:rsidRPr="00E25CF3">
        <w:rPr>
          <w:u w:val="single"/>
        </w:rPr>
        <w:t>Relatively successful states</w:t>
      </w:r>
      <w:r w:rsidRPr="00E25CF3">
        <w:t xml:space="preserve">, such as Jordan, Morocco, and Tunisia, </w:t>
      </w:r>
      <w:r w:rsidRPr="00E25CF3">
        <w:rPr>
          <w:u w:val="single"/>
        </w:rPr>
        <w:t>are grappling with massive economic problems, discontented youth, and unstable neighbors</w:t>
      </w:r>
      <w:r w:rsidRPr="00E25CF3">
        <w:t xml:space="preserve">. In almost every country, the </w:t>
      </w:r>
      <w:r w:rsidRPr="00E25CF3">
        <w:rPr>
          <w:u w:val="single"/>
        </w:rPr>
        <w:t>economic and political problems that drove the region toward popular uprising in 2011 are more intense today than they were seven years ago.</w:t>
      </w:r>
    </w:p>
    <w:p w:rsidR="001700E4" w:rsidRPr="00E25CF3" w:rsidRDefault="001700E4" w:rsidP="001700E4">
      <w:r w:rsidRPr="00E25CF3">
        <w:t xml:space="preserve">Meanwhile, </w:t>
      </w:r>
      <w:r w:rsidRPr="00E25CF3">
        <w:rPr>
          <w:u w:val="single"/>
        </w:rPr>
        <w:t>there is no shortage of flash points in the region. The U.S. withdrawal from the nuclear agreement with Iran has reopened the prospect of an American or Israeli military strike leading to war.</w:t>
      </w:r>
      <w:r w:rsidRPr="00E25CF3">
        <w:t xml:space="preserve"> The </w:t>
      </w:r>
      <w:r w:rsidRPr="00E25CF3">
        <w:rPr>
          <w:u w:val="single"/>
        </w:rPr>
        <w:t>boycott of Qatar</w:t>
      </w:r>
      <w:r w:rsidRPr="00E25CF3">
        <w:t xml:space="preserve">, led by Saudi Arabia and the United Arab Emirates, </w:t>
      </w:r>
      <w:r w:rsidRPr="00E25CF3">
        <w:rPr>
          <w:u w:val="single"/>
        </w:rPr>
        <w:t>has divided the Gulf Cooperation Council, the most successful Arab international organization. In Syria</w:t>
      </w:r>
      <w:r w:rsidRPr="00E25CF3">
        <w:t xml:space="preserve">, Israel's </w:t>
      </w:r>
      <w:r w:rsidRPr="00E25CF3">
        <w:rPr>
          <w:u w:val="single"/>
        </w:rPr>
        <w:t>increasingly frequent air strikes</w:t>
      </w:r>
      <w:r w:rsidRPr="00E25CF3">
        <w:t xml:space="preserve">, Turkey's </w:t>
      </w:r>
      <w:r w:rsidRPr="00E25CF3">
        <w:rPr>
          <w:u w:val="single"/>
        </w:rPr>
        <w:t>cross-border operations, and</w:t>
      </w:r>
      <w:r w:rsidRPr="00E25CF3">
        <w:t xml:space="preserve"> </w:t>
      </w:r>
      <w:r w:rsidRPr="00E25CF3">
        <w:rPr>
          <w:u w:val="single"/>
        </w:rPr>
        <w:t>Iran's entrenched presence are pushing the civil war in new directions even as the armed opposition to the Assad regime fades</w:t>
      </w:r>
      <w:r w:rsidRPr="00E25CF3">
        <w:t xml:space="preserve">. The </w:t>
      </w:r>
      <w:r w:rsidRPr="00E25CF3">
        <w:rPr>
          <w:u w:val="single"/>
        </w:rPr>
        <w:t>stalemated war in Yemen defies containment, with missiles launched</w:t>
      </w:r>
      <w:r w:rsidRPr="00E25CF3">
        <w:t xml:space="preserve"> by the Houthi rebels targeting Saudi Arabia, </w:t>
      </w:r>
      <w:r w:rsidRPr="00E25CF3">
        <w:rPr>
          <w:u w:val="single"/>
        </w:rPr>
        <w:t>Saudi air strikes causing widespread civilian deaths</w:t>
      </w:r>
      <w:r w:rsidRPr="00E25CF3">
        <w:t>, and the United Arab Emirates establishing naval bases across the Horn of Africa to help enforce the Saudi-led blockade and to protect its new presence in the country's south. Meanwhile, recurrent violence in Gaza and the death spiral of the two-state solution threaten to return the Palestinian territories to the center of international attention.</w:t>
      </w:r>
    </w:p>
    <w:p w:rsidR="001700E4" w:rsidRDefault="001700E4" w:rsidP="001700E4">
      <w:pPr>
        <w:rPr>
          <w:u w:val="single"/>
        </w:rPr>
      </w:pPr>
      <w:r w:rsidRPr="00E25CF3">
        <w:t xml:space="preserve">Amid all of this, </w:t>
      </w:r>
      <w:r w:rsidRPr="00E25CF3">
        <w:rPr>
          <w:u w:val="single"/>
        </w:rPr>
        <w:t>the United States</w:t>
      </w:r>
      <w:r w:rsidRPr="00E25CF3">
        <w:t xml:space="preserve">, under President Donald Trump, </w:t>
      </w:r>
      <w:r w:rsidRPr="00E25CF3">
        <w:rPr>
          <w:u w:val="single"/>
        </w:rPr>
        <w:t>has enthusiastically aligned itself with an axis of like-minded states</w:t>
      </w:r>
      <w:r w:rsidRPr="00E25CF3">
        <w:t xml:space="preserve">: Egypt, Israel, Saudi Arabia, and the United Arab Emirates. But this attempt to restore something that resembles the pre-2011 order is far shakier than it appears. In the Middle East today, </w:t>
      </w:r>
      <w:r w:rsidRPr="00E25CF3">
        <w:rPr>
          <w:u w:val="single"/>
        </w:rPr>
        <w:t>the proliferation of failed states, unresolved crises of governance, and crosscutting lines of competition undermine every exercise of power. When states attempt to assert control at home or influence abroad, they only exacerbate their own insecurity</w:t>
      </w:r>
      <w:r w:rsidRPr="00E25CF3">
        <w:t xml:space="preserve">. The </w:t>
      </w:r>
      <w:r w:rsidRPr="00E25CF3">
        <w:rPr>
          <w:u w:val="single"/>
        </w:rPr>
        <w:t>Trump administration's decision to double down on support for autocratic regimes while ignoring the profound structural changes that stand in the way of restoring the old order will neither produce stability nor advance U.S. interests.</w:t>
      </w:r>
    </w:p>
    <w:p w:rsidR="001700E4" w:rsidRDefault="001700E4" w:rsidP="001700E4"/>
    <w:p w:rsidR="001700E4" w:rsidRDefault="001700E4" w:rsidP="001700E4">
      <w:pPr>
        <w:pStyle w:val="Heading3"/>
      </w:pPr>
      <w:r>
        <w:t>Alt cause to instability – 2nc</w:t>
      </w:r>
    </w:p>
    <w:p w:rsidR="001700E4" w:rsidRPr="001700E4" w:rsidRDefault="001700E4" w:rsidP="001700E4">
      <w:pPr>
        <w:pStyle w:val="Heading4"/>
      </w:pPr>
      <w:r>
        <w:t xml:space="preserve">Proxy conflicts exist </w:t>
      </w:r>
      <w:r>
        <w:rPr>
          <w:u w:val="single"/>
        </w:rPr>
        <w:t>throughout the entire region</w:t>
      </w:r>
      <w:r>
        <w:t xml:space="preserve"> and any could spillover</w:t>
      </w:r>
    </w:p>
    <w:p w:rsidR="001700E4" w:rsidRPr="00045A78" w:rsidRDefault="001700E4" w:rsidP="001700E4">
      <w:r w:rsidRPr="00045A78">
        <w:rPr>
          <w:b/>
          <w:bCs/>
        </w:rPr>
        <w:t>Lynch, 18</w:t>
      </w:r>
      <w:r w:rsidRPr="00045A78">
        <w:t xml:space="preserve"> – associate professor of political science and international affairs, George Washington University, Senior fellow, Center for a New American Security (Marc, “The New Arab Order: Power and Violence in Today’s Middle East”, Foreign Affairs, Sept/Oct 2018, ProQuest)</w:t>
      </w:r>
    </w:p>
    <w:p w:rsidR="001700E4" w:rsidRPr="00E25CF3" w:rsidRDefault="001700E4" w:rsidP="001700E4">
      <w:r w:rsidRPr="00E25CF3">
        <w:t>POWER TO THE PROXIES</w:t>
      </w:r>
    </w:p>
    <w:p w:rsidR="001700E4" w:rsidRPr="00E25CF3" w:rsidRDefault="001700E4" w:rsidP="001700E4">
      <w:r w:rsidRPr="00E25CF3">
        <w:rPr>
          <w:u w:val="single"/>
        </w:rPr>
        <w:t>In this new regional order, power itself operates in a different way</w:t>
      </w:r>
      <w:r w:rsidRPr="00E25CF3">
        <w:t xml:space="preserve">. The </w:t>
      </w:r>
      <w:r w:rsidRPr="00E25CF3">
        <w:rPr>
          <w:u w:val="single"/>
        </w:rPr>
        <w:t xml:space="preserve">uprisings created new fears about regime survival, even among the most successful players. At the same time, failed states and civil wars have presented countries with new opportunities to expand their influence. The unification of the Arab political space through </w:t>
      </w:r>
      <w:r w:rsidRPr="00E25CF3">
        <w:t xml:space="preserve">the intense experience of the </w:t>
      </w:r>
      <w:r w:rsidRPr="00E25CF3">
        <w:rPr>
          <w:u w:val="single"/>
        </w:rPr>
        <w:t>uprisings made states view every event in the region as both an index of power and a potential threat: no state could afford to opt out. Whether out of a desire to spread power or a defensive interest in preventing rivals from doing the same, almost every regime has found itself drawn into civil wars and other power games.</w:t>
      </w:r>
    </w:p>
    <w:p w:rsidR="001700E4" w:rsidRPr="00E25CF3" w:rsidRDefault="001700E4" w:rsidP="001700E4">
      <w:r w:rsidRPr="00E25CF3">
        <w:t>If Tunisia and Egypt demonstrated the risks of popular uprisings to leaders who had grown too confident in their ability to prevent challenges to their rule, Libya offered the first template for taking advantage of these upheavals. When the Arab uprisings reached Libya, three Gulf states-Qatar, Saudi Arabia, and the United Arab Emirates- along with Turkey, leaped at the opportunity to move against the despised Libyan leader Muammar al-Qaddafi. The Gulf countries used their media empires to bring attention to Libya's atrocities (while ignoring simultaneous violence in Bahrain). And they passed an Arab League resolution to help push the United States and the United Nations into supporting a humanitarian intervention. They also funneled huge quantities of weapons and money to their preferred local militias fighting the regime.</w:t>
      </w:r>
    </w:p>
    <w:p w:rsidR="001700E4" w:rsidRPr="00E25CF3" w:rsidRDefault="001700E4" w:rsidP="001700E4">
      <w:r w:rsidRPr="00E25CF3">
        <w:t xml:space="preserve">These </w:t>
      </w:r>
      <w:r w:rsidRPr="00E25CF3">
        <w:rPr>
          <w:u w:val="single"/>
        </w:rPr>
        <w:t>indirect interventions had long-lasting, negative effects.</w:t>
      </w:r>
      <w:r w:rsidRPr="00E25CF3">
        <w:t xml:space="preserve"> Qatar and the United Arab Emirates both supported the opposition to Qaddafi, but they backed different local proxies. After the regime fell, those </w:t>
      </w:r>
      <w:r w:rsidRPr="00E25CF3">
        <w:rPr>
          <w:u w:val="single"/>
        </w:rPr>
        <w:t>forces retained both their weapons and their external patrons, thus impeding the consolidation of a functional Libyan state and enabling the country's subsequent descent into civil war</w:t>
      </w:r>
      <w:r w:rsidRPr="00E25CF3">
        <w:t>. Even today, Egyptian and Emirati military support for the commander Khalifa Haftar's Operation Dignity, whose forces control much of eastern Libya, is accelerating and intensifying the fighting.</w:t>
      </w:r>
    </w:p>
    <w:p w:rsidR="001700E4" w:rsidRPr="00E25CF3" w:rsidRDefault="001700E4" w:rsidP="001700E4">
      <w:pPr>
        <w:rPr>
          <w:u w:val="single"/>
        </w:rPr>
      </w:pPr>
      <w:r w:rsidRPr="00E25CF3">
        <w:t xml:space="preserve">But the </w:t>
      </w:r>
      <w:r w:rsidRPr="00E25CF3">
        <w:rPr>
          <w:u w:val="single"/>
        </w:rPr>
        <w:t>devastating fallout of external involvement was not immediately apparent</w:t>
      </w:r>
      <w:r w:rsidRPr="00E25CF3">
        <w:t xml:space="preserve">. In the heady days of 2011, the </w:t>
      </w:r>
      <w:r w:rsidRPr="00E25CF3">
        <w:rPr>
          <w:u w:val="single"/>
        </w:rPr>
        <w:t>Gulf states and Turkey</w:t>
      </w:r>
      <w:r w:rsidRPr="00E25CF3">
        <w:t xml:space="preserve"> (like the United States) </w:t>
      </w:r>
      <w:r w:rsidRPr="00E25CF3">
        <w:rPr>
          <w:u w:val="single"/>
        </w:rPr>
        <w:t>viewed their intervention in Libya as a success story: they realized the benefits of supporting local proxies and learned that they could secure U.S., European, and un support for interventions against their rivals. With their eyes opened to new possibilities, they saw the popular uprising against Syria's President Bashar al-Assad as an opportunity to pry Syria away from Iran and revise the regional balance of power decisively in their favor.</w:t>
      </w:r>
      <w:r w:rsidRPr="00E25CF3">
        <w:t xml:space="preserve"> When it became apparent in early 2012 that they could not replicate their success in Libya by gaining un Security Council support for an intervention against Assad, At the same time, the campaign's limited scope and mandate prevented the United States from becoming entrapped in a wider conflict with Assad and Russia. </w:t>
      </w:r>
      <w:r w:rsidRPr="00E25CF3">
        <w:rPr>
          <w:u w:val="single"/>
        </w:rPr>
        <w:t xml:space="preserve">But the </w:t>
      </w:r>
      <w:r w:rsidRPr="00F55AE8">
        <w:rPr>
          <w:rStyle w:val="Emphasis"/>
        </w:rPr>
        <w:t>complexities of managing even this limited intervention</w:t>
      </w:r>
      <w:r w:rsidRPr="00E25CF3">
        <w:rPr>
          <w:u w:val="single"/>
        </w:rPr>
        <w:t xml:space="preserve"> against isis </w:t>
      </w:r>
      <w:r w:rsidRPr="00F55AE8">
        <w:rPr>
          <w:rStyle w:val="Emphasis"/>
        </w:rPr>
        <w:t>proved daunting and generated unintended new commitments</w:t>
      </w:r>
      <w:r w:rsidRPr="00E25CF3">
        <w:rPr>
          <w:u w:val="single"/>
        </w:rPr>
        <w:t xml:space="preserve">. The </w:t>
      </w:r>
      <w:r w:rsidRPr="00F55AE8">
        <w:rPr>
          <w:rStyle w:val="Emphasis"/>
        </w:rPr>
        <w:t>last several years have been characterized by U.S. and Russian efforts to manage their competition</w:t>
      </w:r>
      <w:r w:rsidRPr="00E25CF3">
        <w:rPr>
          <w:u w:val="single"/>
        </w:rPr>
        <w:t xml:space="preserve"> in Syria. Meanwhile, the Iranian- and Russian-backed regime has relentlessly recaptured territory from the steeply declining, externally backed insurgency.</w:t>
      </w:r>
    </w:p>
    <w:p w:rsidR="001700E4" w:rsidRPr="00E25CF3" w:rsidRDefault="001700E4" w:rsidP="001700E4">
      <w:r w:rsidRPr="00F55AE8">
        <w:rPr>
          <w:rStyle w:val="StyleUnderline"/>
        </w:rPr>
        <w:t xml:space="preserve">But </w:t>
      </w:r>
      <w:r w:rsidRPr="00F55AE8">
        <w:rPr>
          <w:rStyle w:val="Emphasis"/>
        </w:rPr>
        <w:t>even the collapse of isis</w:t>
      </w:r>
      <w:r w:rsidRPr="00F55AE8">
        <w:rPr>
          <w:rStyle w:val="StyleUnderline"/>
        </w:rPr>
        <w:t xml:space="preserve"> and the Assad regime's significant territorial gains </w:t>
      </w:r>
      <w:r w:rsidRPr="00F55AE8">
        <w:rPr>
          <w:rStyle w:val="Emphasis"/>
        </w:rPr>
        <w:t>have not brought the conflict closer to a conclusion</w:t>
      </w:r>
      <w:r w:rsidRPr="00E25CF3">
        <w:t xml:space="preserve">. </w:t>
      </w:r>
      <w:r w:rsidRPr="00F55AE8">
        <w:rPr>
          <w:rStyle w:val="StyleUnderline"/>
        </w:rPr>
        <w:t>Syria's failed state continues to exercise a magnetic pull on other countries in the region.</w:t>
      </w:r>
      <w:r w:rsidRPr="00E25CF3">
        <w:t xml:space="preserve"> The campaign against isis, for example; dttaMdyled to greater Turkish involvement. In 2015, in desperate need of local proxies to fight isis, the United States settled on the Kurdish</w:t>
      </w:r>
      <w:r>
        <w:t xml:space="preserve"> </w:t>
      </w:r>
      <w:r w:rsidRPr="00E25CF3">
        <w:t xml:space="preserve">dominated People's Protection Units, or YPG, which it armed, along with other militias, under the banner of the Syrian Democratic Forces, or sdf. The success of these forces triggered Turkish fears of Kurdish separatism, which in 2017 led Turkey to undertake its own escalating military interventions in several key areas in northern Syria. At the same time, Israel began increasing its air strikes against Iranian and Hezbollah targets across Syria. </w:t>
      </w:r>
      <w:r w:rsidRPr="00F55AE8">
        <w:rPr>
          <w:rStyle w:val="StyleUnderline"/>
        </w:rPr>
        <w:t>Both the opposition to the regime and the campaign against isis now seem to be winding down, but the Syrian war is more internationalized than ever.</w:t>
      </w:r>
    </w:p>
    <w:p w:rsidR="001700E4" w:rsidRDefault="001700E4" w:rsidP="001700E4">
      <w:r w:rsidRPr="00E25CF3">
        <w:rPr>
          <w:u w:val="single"/>
        </w:rPr>
        <w:t>Although Syria is the most cataclysmic case, the regional powers have created enormous human and political damage elsewhere, too, in their quest for influence and prestige. Their efforts have even destabilized countries that were not embroiled in civil war</w:t>
      </w:r>
      <w:r w:rsidRPr="00E25CF3">
        <w:t xml:space="preserve">. The worst example of this is Egypt. In 2013, Saudi Arabia and the United Arab Emirates backed General Abdel Fattah el-Sisi's military coup, which overthrew Mohamed Morsi, the democratically elected president who was a member of the Muslim Brotherhood and supported by Qatar. But despite tens of billions of dollars in Gulf aid, Sisi's brutally repressive regime has failed to restore normalcy or stability in Egypt. </w:t>
      </w:r>
      <w:r w:rsidRPr="00F55AE8">
        <w:rPr>
          <w:rStyle w:val="StyleUnderline"/>
        </w:rPr>
        <w:t>Even in Tunisia, which has been relatively successful, competition between Qatar and the United Arab Emirates has driven instability</w:t>
      </w:r>
      <w:r w:rsidRPr="00E25CF3">
        <w:t xml:space="preserve">. </w:t>
      </w:r>
      <w:r w:rsidRPr="00F55AE8">
        <w:rPr>
          <w:rStyle w:val="Emphasis"/>
        </w:rPr>
        <w:t>The large-scale injection of foreign cash and political support for local allies has polluted the country's nascent democratic politics</w:t>
      </w:r>
      <w:r w:rsidRPr="00E25CF3">
        <w:t>.</w:t>
      </w:r>
    </w:p>
    <w:p w:rsidR="001700E4" w:rsidRDefault="001700E4" w:rsidP="00FB4ED2"/>
    <w:p w:rsidR="00CF2C57" w:rsidRDefault="00CF2C57" w:rsidP="00CF2C57">
      <w:pPr>
        <w:pStyle w:val="Heading3"/>
      </w:pPr>
      <w:r>
        <w:t>AQAP</w:t>
      </w:r>
      <w:r w:rsidR="00F6397E">
        <w:t xml:space="preserve"> – 1nc</w:t>
      </w:r>
    </w:p>
    <w:p w:rsidR="00CF2C57" w:rsidRDefault="00CF2C57" w:rsidP="00CF2C57"/>
    <w:p w:rsidR="00F6397E" w:rsidRPr="00162DD0" w:rsidRDefault="00F6397E" w:rsidP="00F6397E">
      <w:pPr>
        <w:pStyle w:val="Heading4"/>
      </w:pPr>
      <w:r>
        <w:t>AQAP can’t expand out of Yemen---Saudi coalition and US airstrikes</w:t>
      </w:r>
    </w:p>
    <w:p w:rsidR="00F6397E" w:rsidRPr="00B4664D" w:rsidRDefault="00F6397E" w:rsidP="00F6397E">
      <w:r w:rsidRPr="00162DD0">
        <w:rPr>
          <w:rStyle w:val="Style13ptBold"/>
        </w:rPr>
        <w:t>Fuller 18</w:t>
      </w:r>
      <w:r>
        <w:t xml:space="preserve"> --- </w:t>
      </w:r>
      <w:r w:rsidRPr="00584A52">
        <w:t>Assistant Research Manager at Armed Conflict Location Event Data Project (ACLED)</w:t>
      </w:r>
      <w:r>
        <w:t xml:space="preserve">, </w:t>
      </w:r>
      <w:r w:rsidRPr="00584A52">
        <w:t>Brigham Young University</w:t>
      </w:r>
      <w:r>
        <w:t xml:space="preserve">, </w:t>
      </w:r>
      <w:r w:rsidRPr="00584A52">
        <w:t>Two years of professional open-source analysis experience focused on armed conflict in Yemen and Ethiopia. In-country mission experience in Ethiopia, Egypt, and Somalia working with survey design, mobile data collection technologies, and program evaluation reporting.</w:t>
      </w:r>
      <w:r>
        <w:t>, (Braden, “</w:t>
      </w:r>
      <w:r w:rsidRPr="00584A52">
        <w:t>Al Qaeda in the Arabian Peninsula (AQAP) in Yemen: A Continued Threat?</w:t>
      </w:r>
      <w:r>
        <w:t xml:space="preserve">”, ACLED, 9-08, </w:t>
      </w:r>
      <w:r w:rsidRPr="00584A52">
        <w:t>https://www.acleddata.com/2018/08/09/al-qaeda-in-the-arabian-peninsula-aqap-in-yemen-a-continued-threat/</w:t>
      </w:r>
      <w:r>
        <w:t>)//CL</w:t>
      </w:r>
    </w:p>
    <w:p w:rsidR="00F6397E" w:rsidRPr="00655C49" w:rsidRDefault="00F6397E" w:rsidP="00F6397E">
      <w:r w:rsidRPr="00185913">
        <w:rPr>
          <w:rStyle w:val="StyleUnderline"/>
        </w:rPr>
        <w:t>As pressure from UAE-backed troops and US airstrikes has increased</w:t>
      </w:r>
      <w:r w:rsidRPr="00655C49">
        <w:t xml:space="preserve"> over the past two years, Al Qaeda in the Arabian Peninsula (</w:t>
      </w:r>
      <w:r w:rsidRPr="00185913">
        <w:rPr>
          <w:rStyle w:val="StyleUnderline"/>
        </w:rPr>
        <w:t xml:space="preserve">AQAP) fighters have found themselves </w:t>
      </w:r>
      <w:r w:rsidRPr="00185913">
        <w:rPr>
          <w:rStyle w:val="Emphasis"/>
        </w:rPr>
        <w:t>engaged on multiple fronts</w:t>
      </w:r>
      <w:r w:rsidRPr="00185913">
        <w:rPr>
          <w:rStyle w:val="StyleUnderline"/>
        </w:rPr>
        <w:t xml:space="preserve">, weakening their ability to control and manage territory. </w:t>
      </w:r>
      <w:r w:rsidRPr="00655C49">
        <w:t xml:space="preserve">While AQAP remains a major threat to Yemeni society, </w:t>
      </w:r>
      <w:r w:rsidRPr="00185913">
        <w:rPr>
          <w:rStyle w:val="StyleUnderline"/>
        </w:rPr>
        <w:t>a decreasing number of claimed operations by the group suggests that their ability to conduct attacks and coordinate bombings has diminished</w:t>
      </w:r>
      <w:r w:rsidRPr="00655C49">
        <w:t>.</w:t>
      </w:r>
    </w:p>
    <w:p w:rsidR="00F6397E" w:rsidRPr="00655C49" w:rsidRDefault="00F6397E" w:rsidP="00F6397E">
      <w:r w:rsidRPr="00655C49">
        <w:t xml:space="preserve">Currently, </w:t>
      </w:r>
      <w:r w:rsidRPr="00B4664D">
        <w:rPr>
          <w:rStyle w:val="StyleUnderline"/>
        </w:rPr>
        <w:t xml:space="preserve">fighters from </w:t>
      </w:r>
      <w:r w:rsidRPr="00B4664D">
        <w:rPr>
          <w:rStyle w:val="Emphasis"/>
        </w:rPr>
        <w:t>AQAP are engaged in battles along multiple fronts</w:t>
      </w:r>
      <w:r w:rsidRPr="00655C49">
        <w:t xml:space="preserve">. Data over the past two years show that </w:t>
      </w:r>
      <w:r w:rsidRPr="00B4664D">
        <w:rPr>
          <w:rStyle w:val="StyleUnderline"/>
        </w:rPr>
        <w:t>AQAP is actively fighting UAE-backed special forces; Al Houthi affiliated militias; Yemeni government troops loyal to the internationally recognized president Abdrabbuh Mansur Hadi; as well as other jihadi militant groups, including Islamic State linked militants.  Frequent airstrikes</w:t>
      </w:r>
      <w:r w:rsidRPr="00655C49">
        <w:t xml:space="preserve"> conducted by US drones and Saudi-led coalition warplanes </w:t>
      </w:r>
      <w:r w:rsidRPr="00B4664D">
        <w:rPr>
          <w:rStyle w:val="StyleUnderline"/>
        </w:rPr>
        <w:t>have also degraded the group’s ability to operate freely</w:t>
      </w:r>
      <w:r w:rsidRPr="00655C49">
        <w:t>. (See the map below, detailing the locations and actors associated with these events.)</w:t>
      </w:r>
    </w:p>
    <w:p w:rsidR="00F6397E" w:rsidRPr="00655C49" w:rsidRDefault="00F6397E" w:rsidP="00F6397E">
      <w:r w:rsidRPr="00655C49">
        <w:t xml:space="preserve">In 2018 thus far, AQAP has most frequently engaged in clashes with local elite groups trained and backed by the UAE (see ACLED, 9 March 2018), representing a significant change from the previous year during which most operations targeted Houthi forces.  Since taking the city of Mukalla from AQAP control in late April 2016, </w:t>
      </w:r>
      <w:r w:rsidRPr="00B4664D">
        <w:rPr>
          <w:rStyle w:val="StyleUnderline"/>
        </w:rPr>
        <w:t xml:space="preserve">the UAE has conducted “an ambitious recruitment program” across much of South Yemen in order to enlist fighters in countering the group </w:t>
      </w:r>
      <w:r w:rsidRPr="00655C49">
        <w:t xml:space="preserve">(Middle East Institute, July 2018). </w:t>
      </w:r>
      <w:r w:rsidRPr="00B4664D">
        <w:rPr>
          <w:rStyle w:val="StyleUnderline"/>
        </w:rPr>
        <w:t>These groups of elite forces have expanded especially over the past year with operations designed to drive militants from areas that have long held an AQAP presence</w:t>
      </w:r>
      <w:r w:rsidRPr="00655C49">
        <w:t>, including the governorates of Shabwah, Abyan, Hadramawt, and Lahij (WAM, 11 March 2018; The National, 25 March 2018).</w:t>
      </w:r>
    </w:p>
    <w:p w:rsidR="00F6397E" w:rsidRPr="00732262" w:rsidRDefault="00F6397E" w:rsidP="00F6397E">
      <w:r w:rsidRPr="00B4664D">
        <w:rPr>
          <w:rStyle w:val="StyleUnderline"/>
        </w:rPr>
        <w:t>Activity involving AQAP has been steadily declining since peaking in the earliest months of 2017</w:t>
      </w:r>
      <w:r w:rsidRPr="00655C49">
        <w:t xml:space="preserve"> (see graph below). A recent uptick in activity during the month of July 2018 was due to a series of violent clashes between AQAP militants and Islamic State fighters, which have since subsided. </w:t>
      </w:r>
      <w:r w:rsidRPr="00B4664D">
        <w:rPr>
          <w:rStyle w:val="StyleUnderline"/>
        </w:rPr>
        <w:t xml:space="preserve">This uptick does not likely represent a return to 2017 levels of activity, but rather could </w:t>
      </w:r>
      <w:r w:rsidRPr="00B4664D">
        <w:rPr>
          <w:rStyle w:val="Emphasis"/>
        </w:rPr>
        <w:t>suggest a diminishing ability to make and maintain alliances</w:t>
      </w:r>
      <w:r w:rsidRPr="00B4664D">
        <w:rPr>
          <w:rStyle w:val="StyleUnderline"/>
        </w:rPr>
        <w:t xml:space="preserve">, further </w:t>
      </w:r>
      <w:r w:rsidRPr="00B4664D">
        <w:rPr>
          <w:rStyle w:val="Emphasis"/>
        </w:rPr>
        <w:t>evidencing a degraded organizational structure</w:t>
      </w:r>
      <w:r w:rsidRPr="00655C49">
        <w:t>. Despite being weakened territorially by UAE Elite troops and US drone strikes, however, the conditions that contributed to AQAP’s rise in Yemen – sectarian violence and abuses by the central government – remain. Until these root causes are properly addressed, AQAP will likely continue using Yemen as a base for operations.</w:t>
      </w:r>
    </w:p>
    <w:p w:rsidR="00F6397E" w:rsidRDefault="00F6397E" w:rsidP="00CF2C57"/>
    <w:p w:rsidR="00F6397E" w:rsidRDefault="00F6397E" w:rsidP="00F6397E">
      <w:pPr>
        <w:pStyle w:val="Heading3"/>
      </w:pPr>
      <w:r>
        <w:t>AQAP – 2nc</w:t>
      </w:r>
    </w:p>
    <w:p w:rsidR="00CF2C57" w:rsidRDefault="00CF2C57" w:rsidP="00CF2C57">
      <w:pPr>
        <w:pStyle w:val="Heading4"/>
      </w:pPr>
      <w:r>
        <w:t xml:space="preserve">AQAP is focused on </w:t>
      </w:r>
      <w:r>
        <w:rPr>
          <w:u w:val="single"/>
        </w:rPr>
        <w:t>local</w:t>
      </w:r>
      <w:r>
        <w:t xml:space="preserve"> conflicts – not international</w:t>
      </w:r>
    </w:p>
    <w:p w:rsidR="00CF2C57" w:rsidRPr="00A14FCD" w:rsidRDefault="00CF2C57" w:rsidP="00CF2C57">
      <w:r w:rsidRPr="0028178D">
        <w:rPr>
          <w:rStyle w:val="Style13ptBold"/>
        </w:rPr>
        <w:t>Horton 18</w:t>
      </w:r>
      <w:r>
        <w:t xml:space="preserve"> --- </w:t>
      </w:r>
      <w:r w:rsidRPr="00A14FCD">
        <w:t>Horton is a Fellow for Arabian affairs at the Jamestown Foundation. He is a frequent contributor to Jane’s Intelligence Review and has written for numerous other publications including: The National Interest, The Economist and West Point’s CTC Sentinel.</w:t>
      </w:r>
      <w:r>
        <w:t xml:space="preserve"> (Michael, “</w:t>
      </w:r>
      <w:r w:rsidRPr="00A14FCD">
        <w:t>Which Way Forward for al-Qaeda in the Arabian Peninsula?</w:t>
      </w:r>
      <w:r>
        <w:t xml:space="preserve">”, 3-23, Jamestown Foundation, </w:t>
      </w:r>
      <w:r w:rsidRPr="00A14FCD">
        <w:t>https://www.refworld.org/docid/5b728d074.html</w:t>
      </w:r>
      <w:r>
        <w:t>)//CL</w:t>
      </w:r>
    </w:p>
    <w:p w:rsidR="00CF2C57" w:rsidRPr="00273C05" w:rsidRDefault="00CF2C57" w:rsidP="00CF2C57"/>
    <w:p w:rsidR="00CF2C57" w:rsidRDefault="00CF2C57" w:rsidP="00CF2C57">
      <w:r>
        <w:t xml:space="preserve">Concurrently, </w:t>
      </w:r>
      <w:r w:rsidRPr="00324C08">
        <w:rPr>
          <w:rStyle w:val="StyleUnderline"/>
        </w:rPr>
        <w:t>AQAP</w:t>
      </w:r>
      <w:r>
        <w:t xml:space="preserve"> has also </w:t>
      </w:r>
      <w:r w:rsidRPr="00324C08">
        <w:rPr>
          <w:rStyle w:val="StyleUnderline"/>
        </w:rPr>
        <w:t>de-prioritized its focus on attacking the "far enemy"</w:t>
      </w:r>
      <w:r>
        <w:t xml:space="preserve"> – the West – </w:t>
      </w:r>
      <w:r w:rsidRPr="00324C08">
        <w:rPr>
          <w:rStyle w:val="StyleUnderline"/>
        </w:rPr>
        <w:t>and is concentrating on battling its enemies within Yemen</w:t>
      </w:r>
      <w:r>
        <w:t>. To a considerable degree, th</w:t>
      </w:r>
      <w:r w:rsidRPr="00324C08">
        <w:rPr>
          <w:rStyle w:val="StyleUnderline"/>
        </w:rPr>
        <w:t xml:space="preserve">e war in Yemen has forced AQAP to become a more indigenous </w:t>
      </w:r>
      <w:r w:rsidRPr="00324C08">
        <w:rPr>
          <w:rStyle w:val="Emphasis"/>
        </w:rPr>
        <w:t>organization that is far more concerned with</w:t>
      </w:r>
      <w:r w:rsidRPr="00324C08">
        <w:rPr>
          <w:rStyle w:val="StyleUnderline"/>
        </w:rPr>
        <w:t xml:space="preserve"> local and national </w:t>
      </w:r>
      <w:r w:rsidRPr="00324C08">
        <w:rPr>
          <w:rStyle w:val="Emphasis"/>
        </w:rPr>
        <w:t xml:space="preserve">objectives than with waging </w:t>
      </w:r>
      <w:r w:rsidRPr="00324C08">
        <w:rPr>
          <w:rStyle w:val="StyleUnderline"/>
        </w:rPr>
        <w:t xml:space="preserve">trans-national </w:t>
      </w:r>
      <w:r w:rsidRPr="00324C08">
        <w:rPr>
          <w:rStyle w:val="Emphasis"/>
        </w:rPr>
        <w:t>jihad</w:t>
      </w:r>
      <w:r>
        <w:t>. The war has changed AQAP just as it has altered most other organizations and power structures in Yemen.</w:t>
      </w:r>
    </w:p>
    <w:p w:rsidR="00CF2C57" w:rsidRDefault="00CF2C57" w:rsidP="00CF2C57">
      <w:r w:rsidRPr="00E823D4">
        <w:rPr>
          <w:rStyle w:val="StyleUnderline"/>
        </w:rPr>
        <w:t xml:space="preserve">AQAP's future in Yemen may well be determined by whether or not its leadership continues </w:t>
      </w:r>
      <w:r w:rsidRPr="00E823D4">
        <w:rPr>
          <w:rStyle w:val="Emphasis"/>
        </w:rPr>
        <w:t>to pursue the relatively nuanced and pragmatic strategy</w:t>
      </w:r>
      <w:r w:rsidRPr="00E823D4">
        <w:rPr>
          <w:rStyle w:val="StyleUnderline"/>
        </w:rPr>
        <w:t xml:space="preserve"> that it has largely followed for the last three years, or whether it resorts to the kind of punishment strategy employed by IS.</w:t>
      </w:r>
      <w:r>
        <w:t xml:space="preserve"> How the leadership and the rank and file respond to the newly launched UAE-backed offensives against them will give some indication of which path AQAP intends to follow.</w:t>
      </w:r>
    </w:p>
    <w:p w:rsidR="00CF2C57" w:rsidRDefault="00CF2C57" w:rsidP="00CF2C57"/>
    <w:p w:rsidR="00F6397E" w:rsidRPr="009E1E44" w:rsidRDefault="00F6397E" w:rsidP="00F6397E">
      <w:pPr>
        <w:pStyle w:val="Heading4"/>
      </w:pPr>
      <w:r>
        <w:t>AQAP fails to expand---internal conflict, less firepower, clashes with ISIS</w:t>
      </w:r>
    </w:p>
    <w:p w:rsidR="00F6397E" w:rsidRPr="00026B9B" w:rsidRDefault="00F6397E" w:rsidP="00F6397E">
      <w:r w:rsidRPr="009E1E44">
        <w:rPr>
          <w:rStyle w:val="Style13ptBold"/>
        </w:rPr>
        <w:t>Perkins 18</w:t>
      </w:r>
      <w:r>
        <w:t xml:space="preserve"> --- </w:t>
      </w:r>
      <w:r w:rsidRPr="00026B9B">
        <w:t>Perkins is an Intelligence Manager at a large risk management consultancy and is a former Navy Signals Intelligence Analyst.</w:t>
      </w:r>
      <w:r>
        <w:t xml:space="preserve">, </w:t>
      </w:r>
      <w:r w:rsidRPr="00026B9B">
        <w:t>published extensively in peer-reviewed and non-peer-reviewed journals and has been cited by the UNHCR, academic presses, and international media outlets</w:t>
      </w:r>
      <w:r>
        <w:t xml:space="preserve">, </w:t>
      </w:r>
      <w:r w:rsidRPr="00026B9B">
        <w:t>research primarily focuses on Yemen, though he regularly writes about terrorism and political violence in the broader MENA region</w:t>
      </w:r>
      <w:r>
        <w:t>, (Brian M., “</w:t>
      </w:r>
      <w:r w:rsidRPr="0060202E">
        <w:t>Clashes Between Islamic State and AQAP Emblematic of Broader Competition</w:t>
      </w:r>
      <w:r>
        <w:t xml:space="preserve">”, The Jamestown Foundation, 9-21, </w:t>
      </w:r>
      <w:r w:rsidRPr="00F157B5">
        <w:t>https://jamestown.org/program/clashes-between-islamic-state-and-aqap-emblematic-of-broader-competition/</w:t>
      </w:r>
      <w:r>
        <w:t>)//CL</w:t>
      </w:r>
    </w:p>
    <w:p w:rsidR="00F6397E" w:rsidRDefault="00F6397E" w:rsidP="00F6397E">
      <w:r>
        <w:t>The Islamic State’s (</w:t>
      </w:r>
      <w:r w:rsidRPr="00B34D10">
        <w:rPr>
          <w:rStyle w:val="Emphasis"/>
        </w:rPr>
        <w:t>IS</w:t>
      </w:r>
      <w:r>
        <w:t xml:space="preserve">) global network </w:t>
      </w:r>
      <w:r w:rsidRPr="00B34D10">
        <w:rPr>
          <w:rStyle w:val="StyleUnderline"/>
        </w:rPr>
        <w:t xml:space="preserve">is far from defeated, but the </w:t>
      </w:r>
      <w:r w:rsidRPr="00B34D10">
        <w:rPr>
          <w:rStyle w:val="Emphasis"/>
        </w:rPr>
        <w:t>core group’s loss of</w:t>
      </w:r>
      <w:r w:rsidRPr="00B34D10">
        <w:rPr>
          <w:rStyle w:val="StyleUnderline"/>
        </w:rPr>
        <w:t xml:space="preserve"> significant </w:t>
      </w:r>
      <w:r w:rsidRPr="00B34D10">
        <w:rPr>
          <w:rStyle w:val="Emphasis"/>
        </w:rPr>
        <w:t>territory</w:t>
      </w:r>
      <w:r w:rsidRPr="00B34D10">
        <w:rPr>
          <w:rStyle w:val="StyleUnderline"/>
        </w:rPr>
        <w:t xml:space="preserve"> in Iraq and Syria </w:t>
      </w:r>
      <w:r w:rsidRPr="00B34D10">
        <w:rPr>
          <w:rStyle w:val="Emphasis"/>
        </w:rPr>
        <w:t xml:space="preserve">is emblematic of </w:t>
      </w:r>
      <w:r w:rsidRPr="00B34D10">
        <w:rPr>
          <w:rStyle w:val="StyleUnderline"/>
        </w:rPr>
        <w:t xml:space="preserve">a longer </w:t>
      </w:r>
      <w:r w:rsidRPr="00B34D10">
        <w:rPr>
          <w:rStyle w:val="Emphasis"/>
        </w:rPr>
        <w:t>trend</w:t>
      </w:r>
      <w:r w:rsidRPr="00B34D10">
        <w:rPr>
          <w:rStyle w:val="StyleUnderline"/>
        </w:rPr>
        <w:t xml:space="preserve"> and stands in stark contrast to al-Qaeda’s lack of major change in the same period. </w:t>
      </w:r>
      <w:r>
        <w:t>This trend is particularly evident in Yemen, where the Islamic State formally entered the country’s jihadist scene in November 2015. Abu Bakr al-Baghdadi released an audio tape accepting oaths of allegiance from Yemeni fighters (Terrorism Monitor, August 7, 2015). Al-Qaeda in the Arabian Peninsula (AQAP) was, and still is, the preeminent terrorist organization in Yemen. IS, however, did come on strong by launching numerous attacks across the country and establishing several different subgroups—Aden-Abyan, al-Bayda, Hadramawt, Ibb-Taiz (Green Brigade), Lahij, Sana’a, Shabwa (Terrorism Monitor, August 7, 2015).</w:t>
      </w:r>
    </w:p>
    <w:p w:rsidR="00F6397E" w:rsidRDefault="00F6397E" w:rsidP="00F6397E">
      <w:r>
        <w:t xml:space="preserve">By early 2016, </w:t>
      </w:r>
      <w:r w:rsidRPr="00B34D10">
        <w:rPr>
          <w:rStyle w:val="StyleUnderline"/>
        </w:rPr>
        <w:t xml:space="preserve">IS was operating in countless areas that overlapped AQAP’s operations, but still managed to find success due to the chaotic security environment across the country. </w:t>
      </w:r>
      <w:r>
        <w:t xml:space="preserve">The group’s ranks and operations have dwindled considerably over the past year, and </w:t>
      </w:r>
      <w:r w:rsidRPr="00B34D10">
        <w:rPr>
          <w:rStyle w:val="StyleUnderline"/>
        </w:rPr>
        <w:t>the most active subgroup</w:t>
      </w:r>
      <w:r>
        <w:t xml:space="preserve">, IS-al-Bayda, </w:t>
      </w:r>
      <w:r w:rsidRPr="00B34D10">
        <w:rPr>
          <w:rStyle w:val="StyleUnderline"/>
        </w:rPr>
        <w:t>has become locked into a physical and ideological fight with AQAP</w:t>
      </w:r>
      <w:r>
        <w:t xml:space="preserve"> that is illustrative of the broader contest between core al-Qaeda and the Islamic State.</w:t>
      </w:r>
    </w:p>
    <w:p w:rsidR="00F6397E" w:rsidRPr="009E1E44" w:rsidRDefault="00F6397E" w:rsidP="00F6397E">
      <w:pPr>
        <w:rPr>
          <w:rStyle w:val="Emphasis"/>
        </w:rPr>
      </w:pPr>
      <w:r w:rsidRPr="009E1E44">
        <w:rPr>
          <w:rStyle w:val="Emphasis"/>
        </w:rPr>
        <w:t>Islamic State’s Decline in Yemen</w:t>
      </w:r>
    </w:p>
    <w:p w:rsidR="00F6397E" w:rsidRDefault="00F6397E" w:rsidP="00F6397E">
      <w:r w:rsidRPr="00B34D10">
        <w:rPr>
          <w:rStyle w:val="StyleUnderline"/>
        </w:rPr>
        <w:t xml:space="preserve">IS got off to a </w:t>
      </w:r>
      <w:r>
        <w:t xml:space="preserve">relatively </w:t>
      </w:r>
      <w:r w:rsidRPr="00B34D10">
        <w:rPr>
          <w:rStyle w:val="StyleUnderline"/>
        </w:rPr>
        <w:t>strong start in Yemen</w:t>
      </w:r>
      <w:r>
        <w:t xml:space="preserve">, claiming numerous high profile attacks, including twin suicide bombings on two pro-Houthi mosques in Sana’a that killed 137 people and injured hundreds more on March 20, 2016 (Aljazeera, March 23, 2015). Each of the subgroups claimed responsibility for dozens of attacks in their respective territories, with varying degrees of brutality. </w:t>
      </w:r>
      <w:r w:rsidRPr="00B34D10">
        <w:rPr>
          <w:rStyle w:val="StyleUnderline"/>
        </w:rPr>
        <w:t xml:space="preserve">IS’s propensity for attacking mosques and killing civilians quickly drew condemnation from AQAP. </w:t>
      </w:r>
      <w:r>
        <w:t>In addition to successful operations, IS also started off with very active propaganda wings. Many of the IS subgroups produced high-quality videos and were regularly releasing recruitment materials and statements about their operations. [1]</w:t>
      </w:r>
    </w:p>
    <w:p w:rsidR="00F6397E" w:rsidRDefault="00F6397E" w:rsidP="00F6397E">
      <w:r>
        <w:t xml:space="preserve">Despite their strong start, </w:t>
      </w:r>
      <w:r w:rsidRPr="00B34D10">
        <w:rPr>
          <w:rStyle w:val="StyleUnderline"/>
        </w:rPr>
        <w:t xml:space="preserve">IS in Yemen has largely been on the decline since mid-to-late 2016 as the group </w:t>
      </w:r>
      <w:r w:rsidRPr="00B34D10">
        <w:rPr>
          <w:rStyle w:val="Emphasis"/>
        </w:rPr>
        <w:t>failed to control the territory where it operated</w:t>
      </w:r>
      <w:r>
        <w:t xml:space="preserve">. The group was also hampered by its brutal tactics and inability to embed with local tribes. Unlike AQAP, </w:t>
      </w:r>
      <w:r w:rsidRPr="00B34D10">
        <w:rPr>
          <w:rStyle w:val="StyleUnderline"/>
        </w:rPr>
        <w:t>IS in Yemen did not rebrand nor did it engage in social projects that would ingratiate IS members with locals</w:t>
      </w:r>
      <w:r>
        <w:t>. Little is known about the actual composition of the group but locals have indicated that many of its members are disenfranchised AQAP fighters and tribesman lured to the group by the promise of salaries. The group’s failure to control territory and sustain their own finances, however, has led to high rates of attrition.</w:t>
      </w:r>
    </w:p>
    <w:p w:rsidR="00F6397E" w:rsidRPr="009E1E44" w:rsidRDefault="00F6397E" w:rsidP="00F6397E">
      <w:pPr>
        <w:rPr>
          <w:b/>
          <w:iCs/>
          <w:sz w:val="28"/>
          <w:u w:val="single"/>
          <w:bdr w:val="single" w:sz="8" w:space="0" w:color="auto"/>
        </w:rPr>
      </w:pPr>
      <w:r w:rsidRPr="00B34D10">
        <w:rPr>
          <w:rStyle w:val="StyleUnderline"/>
        </w:rPr>
        <w:t>The number of</w:t>
      </w:r>
      <w:r>
        <w:t xml:space="preserve"> successful </w:t>
      </w:r>
      <w:r w:rsidRPr="00B34D10">
        <w:rPr>
          <w:rStyle w:val="StyleUnderline"/>
        </w:rPr>
        <w:t>attacks</w:t>
      </w:r>
      <w:r>
        <w:t xml:space="preserve"> the groups have claimed </w:t>
      </w:r>
      <w:r w:rsidRPr="00B34D10">
        <w:rPr>
          <w:rStyle w:val="StyleUnderline"/>
        </w:rPr>
        <w:t>has decreased significantly, and the majority of its operations have targeted Houthi forces or Yemeni security forces rather than heavily populated areas or civilian targets such as mosques.</w:t>
      </w:r>
      <w:r>
        <w:t xml:space="preserve"> [2] Likewise, the frequency of propaganda and statements made by the different subgroups, with the exception of IS-al-Bayda, has also declined significantly. IS’s operations have also been severely hindered by improved security in Southern Yemen and active counterinsurgency operations by Emirati troops and UAE-back forces (Terrorism Monitor, June 14). Meanwhile, the crowded battle space and constant airstrikes against the Houthis in Sanaa, Taiz and other key battlegrounds are not conducive to the group’s recruitment, growth, or survival. These factors are key reasons why the other subgroups have largely become inactive. </w:t>
      </w:r>
      <w:r w:rsidRPr="00B34D10">
        <w:rPr>
          <w:rStyle w:val="StyleUnderline"/>
        </w:rPr>
        <w:t>The group’s profile has risen recently</w:t>
      </w:r>
      <w:r>
        <w:t>, however</w:t>
      </w:r>
      <w:r w:rsidRPr="00B34D10">
        <w:rPr>
          <w:rStyle w:val="StyleUnderline"/>
        </w:rPr>
        <w:t xml:space="preserve">, due to </w:t>
      </w:r>
      <w:r w:rsidRPr="00B34D10">
        <w:rPr>
          <w:rStyle w:val="Emphasis"/>
        </w:rPr>
        <w:t>open clashes with AQAP.</w:t>
      </w:r>
    </w:p>
    <w:p w:rsidR="00F6397E" w:rsidRDefault="00F6397E" w:rsidP="00F6397E">
      <w:r>
        <w:t>Conflict with AQAP</w:t>
      </w:r>
    </w:p>
    <w:p w:rsidR="00F6397E" w:rsidRDefault="00F6397E" w:rsidP="00F6397E">
      <w:r w:rsidRPr="00925E8F">
        <w:rPr>
          <w:rStyle w:val="StyleUnderline"/>
        </w:rPr>
        <w:t>Conflict between IS and AQAP in Yemen was inevitable</w:t>
      </w:r>
      <w:r>
        <w:t xml:space="preserve"> as their operations overlapped </w:t>
      </w:r>
      <w:r w:rsidRPr="00925E8F">
        <w:rPr>
          <w:rStyle w:val="StyleUnderline"/>
        </w:rPr>
        <w:t xml:space="preserve">and both were vying for the same </w:t>
      </w:r>
      <w:r w:rsidRPr="00B52326">
        <w:rPr>
          <w:rStyle w:val="StyleUnderline"/>
        </w:rPr>
        <w:t>resources, which has</w:t>
      </w:r>
      <w:r>
        <w:t xml:space="preserve"> largely </w:t>
      </w:r>
      <w:r w:rsidRPr="00B52326">
        <w:rPr>
          <w:rStyle w:val="StyleUnderline"/>
        </w:rPr>
        <w:t>been the case between the broader al-Qaeda and Islamic State core</w:t>
      </w:r>
      <w:r>
        <w:t xml:space="preserve">. IS Yemen’s recent decline as well as the uptick in clashes and propaganda competition between </w:t>
      </w:r>
      <w:r w:rsidRPr="00B52326">
        <w:rPr>
          <w:rStyle w:val="StyleUnderline"/>
        </w:rPr>
        <w:t>IS in Yemen and AQAP have similarly reflected the broader competition between core IS and al-Qaeda</w:t>
      </w:r>
      <w:r>
        <w:t>.</w:t>
      </w:r>
    </w:p>
    <w:p w:rsidR="00F6397E" w:rsidRDefault="00F6397E" w:rsidP="00F6397E">
      <w:r w:rsidRPr="00B52326">
        <w:rPr>
          <w:rStyle w:val="StyleUnderline"/>
        </w:rPr>
        <w:t>Despite an</w:t>
      </w:r>
      <w:r>
        <w:t xml:space="preserve"> apparent </w:t>
      </w:r>
      <w:r w:rsidRPr="00B52326">
        <w:rPr>
          <w:rStyle w:val="StyleUnderline"/>
        </w:rPr>
        <w:t>agreement to avoid confrontation, competition with AQAP heated up</w:t>
      </w:r>
      <w:r>
        <w:t xml:space="preserve"> in July 2018 as </w:t>
      </w:r>
      <w:r w:rsidRPr="00B52326">
        <w:rPr>
          <w:rStyle w:val="StyleUnderline"/>
        </w:rPr>
        <w:t>IS became mostly restricted</w:t>
      </w:r>
      <w:r>
        <w:t xml:space="preserve"> to the Qayfa area of al-Bayda, </w:t>
      </w:r>
      <w:r w:rsidRPr="00B52326">
        <w:rPr>
          <w:rStyle w:val="StyleUnderline"/>
        </w:rPr>
        <w:t>where AQAP is particularly active</w:t>
      </w:r>
      <w:r>
        <w:t>. A clash broke out between IS and AQAP on July 10, reportedly resulting in the deaths of 14 AQAP fighters and 22 IS members (Yemenat, July 16). The Islamic State purportedly also managed to take 12 AQAP fighters hostage, which were later shown in a video released by the group (Jihadology, August 1).</w:t>
      </w:r>
    </w:p>
    <w:p w:rsidR="00F6397E" w:rsidRDefault="00F6397E" w:rsidP="00F6397E">
      <w:r>
        <w:t xml:space="preserve">Aside from the video of the alleged AQAP hostages, both groups’ official media wings were relatively quiet about the clashes until early August, </w:t>
      </w:r>
      <w:r w:rsidRPr="003D6058">
        <w:rPr>
          <w:rStyle w:val="StyleUnderline"/>
        </w:rPr>
        <w:t>when IS released a video titled “And the Initiator is the Aggressor” that took aim at AQAP for initiating the clashes</w:t>
      </w:r>
      <w:r>
        <w:t xml:space="preserve"> (Jihadology, August 1). The tempo of official video releases and statements, however, increased significantly after both IS leader, Abu Bakr al Baghdadi, and al-Qaeda leader, Ayman al-Zawahiri, made public statements on August 22 and August 23, respectively (Jihadology, August 23; Jihadology, August 23). Baghdadi specifically referenced Yemen alongside Iraq and Syria, stating “Don’t you see what has happened to the people in Syria, Iraq, and Yemen? Haven’t you seen what has happened to the people of Islam of misery? Wake up! They have decided to secularize you with a campaign that will lead to your disbelief, and to ruin the approach of the Sunnah.” Baghdadi’s message was a clear call for further support in Yemen. Zawahiri’s message did not specifically reference Yemen, but made similar calls for support.</w:t>
      </w:r>
    </w:p>
    <w:p w:rsidR="00F6397E" w:rsidRDefault="00F6397E" w:rsidP="00F6397E">
      <w:r>
        <w:t xml:space="preserve">Just five days after Zawahiri’s message, </w:t>
      </w:r>
      <w:r w:rsidRPr="003D6058">
        <w:rPr>
          <w:rStyle w:val="StyleUnderline"/>
        </w:rPr>
        <w:t>AQAP released an official statement condemning IS for switching the focus from fighting infidels to infighting between Muslims</w:t>
      </w:r>
      <w:r>
        <w:t xml:space="preserve"> (Jihadology, August 28, 2018).  The two groups have since traded public barbs against one another and have released statements at a higher frequency than in the past. </w:t>
      </w:r>
      <w:r w:rsidRPr="003D6058">
        <w:rPr>
          <w:rStyle w:val="StyleUnderline"/>
        </w:rPr>
        <w:t>IS released further details regarding the clashes</w:t>
      </w:r>
      <w:r>
        <w:t xml:space="preserve"> in al-Bayda in Naba 147 on September 14, </w:t>
      </w:r>
      <w:r w:rsidRPr="003D6058">
        <w:rPr>
          <w:rStyle w:val="StyleUnderline"/>
        </w:rPr>
        <w:t>placing the blame squarely on AQAP and accusing them of putting innocent lives</w:t>
      </w:r>
      <w:r>
        <w:t xml:space="preserve"> at risk by using civilians as shields. IS went on the message to frame themselves as the protectors of the people of Qayfa and al-Humaydah (Jihadology, September 14). The subgroup in Yemen has since released its first video in the past six months, likely an attempt to make IS appear stronger than it is in reality.</w:t>
      </w:r>
    </w:p>
    <w:p w:rsidR="00F6397E" w:rsidRDefault="00F6397E" w:rsidP="00F6397E">
      <w:r>
        <w:t>Outlook</w:t>
      </w:r>
    </w:p>
    <w:p w:rsidR="00F6397E" w:rsidRDefault="00F6397E" w:rsidP="00F6397E">
      <w:pPr>
        <w:rPr>
          <w:rStyle w:val="StyleUnderline"/>
        </w:rPr>
      </w:pPr>
      <w:r w:rsidRPr="003D6058">
        <w:rPr>
          <w:rStyle w:val="StyleUnderline"/>
        </w:rPr>
        <w:t>Although IS</w:t>
      </w:r>
      <w:r>
        <w:t xml:space="preserve"> Aden-Abyan </w:t>
      </w:r>
      <w:r w:rsidRPr="003D6058">
        <w:rPr>
          <w:rStyle w:val="StyleUnderline"/>
        </w:rPr>
        <w:t xml:space="preserve">released its first video in several months, it is </w:t>
      </w:r>
      <w:r w:rsidRPr="003D6058">
        <w:rPr>
          <w:rStyle w:val="Emphasis"/>
        </w:rPr>
        <w:t>unlikely</w:t>
      </w:r>
      <w:r w:rsidRPr="003D6058">
        <w:rPr>
          <w:rStyle w:val="StyleUnderline"/>
        </w:rPr>
        <w:t xml:space="preserve"> that </w:t>
      </w:r>
      <w:r w:rsidRPr="003D6058">
        <w:rPr>
          <w:rStyle w:val="Emphasis"/>
        </w:rPr>
        <w:t>that subgroup will find</w:t>
      </w:r>
      <w:r w:rsidRPr="003D6058">
        <w:rPr>
          <w:rStyle w:val="StyleUnderline"/>
        </w:rPr>
        <w:t xml:space="preserve"> significant </w:t>
      </w:r>
      <w:r w:rsidRPr="003D6058">
        <w:rPr>
          <w:rStyle w:val="Emphasis"/>
        </w:rPr>
        <w:t>success</w:t>
      </w:r>
      <w:r>
        <w:t xml:space="preserve">. Similarly, </w:t>
      </w:r>
      <w:r w:rsidRPr="00026B9B">
        <w:rPr>
          <w:rStyle w:val="StyleUnderline"/>
        </w:rPr>
        <w:t>the larger group is unlikely to regain ground in other southern governorates due to ongoing operations by the UAE and its allied groups</w:t>
      </w:r>
      <w:r>
        <w:t xml:space="preserve">. IS-al-Bayda will remain the most active group in the near term and is likely to persist until there is a significant shift in the security environment. This group, however, will continue to face strong competition from AQAP and further clashes will likely continue. The propaganda wings for both AQAP and IS-al-Bayda will continue taking cues from their parent organizations. They will frame clashes in terms of a broader ideological competition, with each group painting themselves as more righteous while discrediting the other. Unlike IS, </w:t>
      </w:r>
      <w:r w:rsidRPr="00026B9B">
        <w:rPr>
          <w:rStyle w:val="StyleUnderline"/>
        </w:rPr>
        <w:t>AQAP is likely to dig in deeper than it already is and will remain Yemen’s preeminent terrorist organization for the foreseeable future.</w:t>
      </w:r>
    </w:p>
    <w:p w:rsidR="00F6397E" w:rsidRPr="00755296" w:rsidRDefault="00F6397E" w:rsidP="00F6397E">
      <w:pPr>
        <w:pStyle w:val="Heading4"/>
      </w:pPr>
      <w:r>
        <w:t>AQAP can’t expand---weak leadership, communication challenges, decentralized governance</w:t>
      </w:r>
    </w:p>
    <w:p w:rsidR="00F6397E" w:rsidRPr="008018E1" w:rsidRDefault="00F6397E" w:rsidP="00F6397E">
      <w:r w:rsidRPr="00755296">
        <w:rPr>
          <w:rStyle w:val="Style13ptBold"/>
        </w:rPr>
        <w:t>Kendall 18</w:t>
      </w:r>
      <w:r>
        <w:t xml:space="preserve"> --- </w:t>
      </w:r>
      <w:r w:rsidRPr="00C720CF">
        <w:t xml:space="preserve">  University of Oxford, Oriental Studies, Faculty Member</w:t>
      </w:r>
      <w:r>
        <w:t xml:space="preserve">, (Elisabeth, “CONTEMPORARY JIHADI MILITANCY IN YEMEN”, Middle East Institue, July, </w:t>
      </w:r>
      <w:r w:rsidRPr="00C720CF">
        <w:t>https://www.mei.edu/sites/default/files/publications/MEI%20Policy%20Paper_Kendall_7.pdf</w:t>
      </w:r>
      <w:r>
        <w:t>)//CL</w:t>
      </w:r>
    </w:p>
    <w:p w:rsidR="00F6397E" w:rsidRPr="007552D8" w:rsidRDefault="00F6397E" w:rsidP="00F6397E">
      <w:pPr>
        <w:rPr>
          <w:rStyle w:val="StyleUnderline"/>
        </w:rPr>
      </w:pPr>
      <w:r w:rsidRPr="001748C0">
        <w:rPr>
          <w:rStyle w:val="StyleUnderline"/>
        </w:rPr>
        <w:t>Militant jihad in Yemen</w:t>
      </w:r>
      <w:r>
        <w:t xml:space="preserve">, as elsewhere in the Middle East, </w:t>
      </w:r>
      <w:r w:rsidRPr="001748C0">
        <w:rPr>
          <w:rStyle w:val="StyleUnderline"/>
        </w:rPr>
        <w:t>is fueled by war and civil unrest</w:t>
      </w:r>
      <w:r>
        <w:t xml:space="preserve">. Former President Ali Abdullah Saleh, who was in power for over three decades until 2012, eagerly allied with radical clerics in the ‘80s and ‘90s to further his political agenda. He framed southern socialists as godless infidels and enlisted Islamic extremists to wage a ‘jihad’ against them. By the mid-1990s, a significant group calling itself the Aden-Abyan Islamic Army had formed around a local Yemeni veteran of the Afghan jihad, Zayn al-‘Abidin alMihdar. </w:t>
      </w:r>
      <w:r w:rsidRPr="007552D8">
        <w:rPr>
          <w:rStyle w:val="StyleUnderline"/>
        </w:rPr>
        <w:t>It operated with support from a high-ranking military commander, ‘Ali Muhsin al-Ahmar. This is the same ‘Ali Muhsin who in 2016 became Yemen’s vice president and commander of the armed forces. This is significant because it hints at possible tacit alliances between AQAP and parts of the Saudibacked Yemeni military fighting in the current war against Houthi rebels from Yemen’s north.</w:t>
      </w:r>
    </w:p>
    <w:p w:rsidR="00F6397E" w:rsidRDefault="00F6397E" w:rsidP="00F6397E">
      <w:r>
        <w:t xml:space="preserve">Since 2000, al-Qaeda has been the dominant militant jihadist group in Yemen. The Aden-Abyan Islamic Army was terminated, in theory at least, after it kidnapped 16 Western tourists in 1998 and Mihdar was executed. In practice, however, the group was subsequently linked to several al-Qaeda attacks, including the suicide boat bombing of the U.S.S. Cole in 2000, which killed 17 U.S. sailors. Most likely, the group simply melted into al-Qaeda. </w:t>
      </w:r>
      <w:r w:rsidRPr="00023B31">
        <w:rPr>
          <w:rStyle w:val="StyleUnderline"/>
        </w:rPr>
        <w:t>Al-Qaeda’s growth in Yemen was assisted by a groundswell of anger at the U.S. invasion of Iraq.</w:t>
      </w:r>
      <w:r>
        <w:t xml:space="preserve"> This coincided with many jihadists being released from jail in the early 2000s to attend an incompetent re-education program which effectively let them loose on society.1</w:t>
      </w:r>
    </w:p>
    <w:p w:rsidR="00F6397E" w:rsidRDefault="00F6397E" w:rsidP="00F6397E">
      <w:r w:rsidRPr="00023B31">
        <w:rPr>
          <w:rStyle w:val="StyleUnderline"/>
        </w:rPr>
        <w:t>Those who remained in jail</w:t>
      </w:r>
      <w:r>
        <w:t xml:space="preserve">, including both future AQAP leaders, Nasir al-Wuhayshi and Qasim al-Raymi, </w:t>
      </w:r>
      <w:r w:rsidRPr="00023B31">
        <w:rPr>
          <w:rStyle w:val="StyleUnderline"/>
        </w:rPr>
        <w:t>exploited their captivity to recruit fellow prisoners and build a strong jihad network</w:t>
      </w:r>
      <w:r>
        <w:t>. As opposition to the U.S. invasion of Iraq grew, Saleh agreed to arrest young Yemenis attempting to travel to Iraq or its neighbors without government permission. Once locked up in Yemen, they were easy pickings for the jihad networks forming in prisons.2 So while it looked on the surface like al-Qaeda in Yemen was declining in the early to mid-2000s, beneath the surface it was building. The resurgence of al-Qaeda in Yemen followed a grand jailbreak in 2006, in which 23 jihadists escaped from a high-security prison in Sanaa, taking the international community by surprise. Among the escapees was Nasir al-Wuhayshi, who quickly became al-Qaeda’s leader in Yemen. He was the ideal choice owing to his tribal origins, religious schooling, and solid jihadist experience. Like many in his generation of Yemeni militants, he honed his jihadist credentials in Afghanistan, where he became Osama bin Laden’s personal secretary. Several highprofile attacks followed in the wake of the jailbreak. Most notable among these were a suicide bomb attack on a Spanish tour group in 2007 and an ambitious double car bombing against the U.S. Embassy in Sanaa in 2008.</w:t>
      </w:r>
    </w:p>
    <w:p w:rsidR="00F6397E" w:rsidRDefault="00F6397E" w:rsidP="00F6397E">
      <w:r w:rsidRPr="00583ED3">
        <w:rPr>
          <w:rStyle w:val="StyleUnderline"/>
        </w:rPr>
        <w:t>Perversely, al-Qaeda in Yemen was actually bolstered by the Saudi crackdown on Islamist extremism</w:t>
      </w:r>
      <w:r>
        <w:t>. Saudi jihadists fled across the border into Yemen and in January 2009, the Saudi and Yemeni branches of alQaeda merged to form al-Qaeda in the Arabian Peninsula (AQAP). Attacks continued expeditiously, focusing on military and international targets inside Yemen, but also a handful outside Yemen. Key to such operations was AQAP bomb-maker Ibrahim al-‘Asiri, whose creativity and devotion is perhaps best exemplified by his construction of a suicide bomb to insert in the rectum of his own brother to assassinate Saudi Prince Muhammad bin Nayif in 2009. The bomb succeeded in blowing up his brother but barely scratched the Prince. ‘Asiri is also thought to have been the brains behind the underwear bomb that an AQAP-trained Nigerian man tried to detonate in a plane over Detroit on Christmas Day of 2009, as well as two bombs hidden in printer cartridges and found on cargo planes in 2010. ‘Asiri is likely still active, and in September 2017 authored a triumphant article celebrating 16 years since the destruction of New York’s twin towers.</w:t>
      </w:r>
    </w:p>
    <w:p w:rsidR="00F6397E" w:rsidRDefault="00F6397E" w:rsidP="00F6397E">
      <w:r>
        <w:t xml:space="preserve">Over the past decade, </w:t>
      </w:r>
      <w:r w:rsidRPr="00583ED3">
        <w:rPr>
          <w:rStyle w:val="StyleUnderline"/>
        </w:rPr>
        <w:t>AQAP has taken advantage of war and instability to launch state-building enterprises on two occasions</w:t>
      </w:r>
      <w:r>
        <w:t xml:space="preserve">. The first was in 2011-12, when it capitalized on unrest following Yemen’s Arab Spring uprising to declare small Islamic emirates in parts of Abyan and Shabwa. The second was in 2015-16, when AQAP resurged to run a de facto state out of Hadramawt in Yemen’s east. AQAP took advantage of the security and governance vacuum that followed the intervention of a Saudi-led military coalition in Yemen in March 2015. As the coalition campaign against Houthi rebels began, </w:t>
      </w:r>
      <w:r w:rsidRPr="00583ED3">
        <w:rPr>
          <w:rStyle w:val="StyleUnderline"/>
        </w:rPr>
        <w:t>AQAP was able to swell both its numbers and its coffers by staging another jailbreak, this time of an estimated 300 jihadists, seizing military hardware and robbing the central bank of an estimated $100 million USD</w:t>
      </w:r>
      <w:r>
        <w:t>. It ran its de facto state for an entire year until United Arab Emirates Special Forces, with help from the U.S., forced it to withdraw in April 2016. This marked the high point of AQAP’s influence and power in Yemen.</w:t>
      </w:r>
    </w:p>
    <w:p w:rsidR="00F6397E" w:rsidRDefault="00F6397E" w:rsidP="00F6397E">
      <w:r>
        <w:t>The main challenges and pressures facing AQAP, some of which are shared by ISY, might be summed up as increasing counterterrorism strikes, dwindling support, weak leadership, poor communications, and decentralization and/or fragmentation. INCREASING COUNTERTERRORISM STRIKES The U.S. has acknowledged carrying out over 120 airstrikes on AQAP and ISY targets during 2017 as well as multiple ground operations. This is more than three times as many as during 2016. Both terror groups have therefore suffered severe losses, including of key commanders.16 AQAP’s own media releases suggest it is feeling these losses keenly, both practically and emotionally.</w:t>
      </w:r>
    </w:p>
    <w:p w:rsidR="00F6397E" w:rsidRDefault="00F6397E" w:rsidP="00F6397E">
      <w:r>
        <w:t xml:space="preserve">In practical terms, </w:t>
      </w:r>
      <w:r w:rsidRPr="00583ED3">
        <w:rPr>
          <w:rStyle w:val="StyleUnderline"/>
        </w:rPr>
        <w:t>AQAP released a film in early 2018 designed to expose the methods and catastrophic consequences of internal spies.17 It features several interviews with AQAP traitors, often boasting of how easy it was to collect fatal intelligence. AQAP presents its statistics for the number of jihadist deaths arising from each type of information leak, resulting in a total of 410 jihadist deaths</w:t>
      </w:r>
      <w:r>
        <w:t>.18 It claims that 30 jihadist deaths arose simply from telling a secret to just one person. AQAP’s leader, Qasim alRaymi, is featured doing an impression of a woman gossiping on the phone, and he chastises jihadists for sharing information with their chatty wives. The film ends by circulating an official statement, which describes conversation, mobiles, and social media as “out of control…reckless… and a grave danger to the jihad.” It imposes a complete ban on communications via mobile phones and the internet and warns jihadists that anyone who contravenes this will be punished.19 It is also significant that the first publication by AQAP’s Al-Badr Media Organization, which relaunched in May 2018, was a booklet on how to avoid drone assassination. Ironically, it was written by Muhannad Ghallab, who was killed by a drone strike in 2015 on his very first night in Mukalla after the city was seized by AQAP.20 AQAP’s Abu al-Bara’ also dedicated a lesson in his series on jihadist corruption specifically to the need to keep secrets, chastising “impatient” or “stupid” jihadists whose chat “causes damage and danger, the consequences of which he does not know.”21</w:t>
      </w:r>
    </w:p>
    <w:p w:rsidR="00F6397E" w:rsidRDefault="00F6397E" w:rsidP="00F6397E">
      <w:r>
        <w:t xml:space="preserve">In emotional terms, </w:t>
      </w:r>
      <w:r w:rsidRPr="00583ED3">
        <w:rPr>
          <w:rStyle w:val="StyleUnderline"/>
        </w:rPr>
        <w:t>the flood of dead jihadists has necessitated a reaffirmation of the benefits of martyrdom</w:t>
      </w:r>
      <w:r>
        <w:t xml:space="preserve">. To help one another cope psychologically, pro-AQAP wires on Telegram circulated a video clip from an old speech by Harith al-Nazari: “Don’t think of those who are killed in the path of Allah as dead…don’t worry about them. They are alive with their Lord and are receiving sustenance. And that’s not all… they are rejoicing in what Allah’s bounty has bestowed on them. Yes, the martyr is in good condition. He is happy. All is well.”22 Naturally, a recruitment drive was necessary to replenish numbers. Poster series like al-Mujahid Media’s “Join the Caravan [of martyrs]” circulated on proAQAP wires in late January 2018, posing questions like “What’s making you hang back from this great noble deed?”23 DWINDLING SUPPORT Second, </w:t>
      </w:r>
      <w:r w:rsidRPr="00583ED3">
        <w:rPr>
          <w:rStyle w:val="StyleUnderline"/>
        </w:rPr>
        <w:t xml:space="preserve">there are several signs that support for AQAP is in decline. </w:t>
      </w:r>
      <w:r>
        <w:t xml:space="preserve">Drone strikes can increase local support for AQAP, which has positioned itself as a useful ally through which to avenge the deaths of innocents. Conversely, they can also arouse local hostility towards AQAP for attracting danger to an area in the first place.24 Moreover, AQAP is now competing directly with the U.A.E. for recruits. Since driving AQAP from Mukalla, </w:t>
      </w:r>
      <w:r w:rsidRPr="00583ED3">
        <w:rPr>
          <w:rStyle w:val="StyleUnderline"/>
        </w:rPr>
        <w:t xml:space="preserve">the U.A.E. has embarked on an ambitious recruitment program across Yemen’s south </w:t>
      </w:r>
      <w:r w:rsidRPr="00583ED3">
        <w:rPr>
          <w:rStyle w:val="Emphasis"/>
        </w:rPr>
        <w:t>to enlist locals into new security</w:t>
      </w:r>
      <w:r w:rsidRPr="00583ED3">
        <w:rPr>
          <w:rStyle w:val="StyleUnderline"/>
        </w:rPr>
        <w:t xml:space="preserve"> forces aimed, in part at least, at </w:t>
      </w:r>
      <w:r w:rsidRPr="00583ED3">
        <w:rPr>
          <w:rStyle w:val="Emphasis"/>
        </w:rPr>
        <w:t>countering AQAP itself</w:t>
      </w:r>
      <w:r w:rsidRPr="00A953B4">
        <w:rPr>
          <w:rStyle w:val="StyleUnderline"/>
        </w:rPr>
        <w:t>. This has elicited strong reactions from AQAP that express both anger and concern.</w:t>
      </w:r>
      <w:r>
        <w:t xml:space="preserve"> AQAP released at least three formal statements during 2017 that specifically addressed tribes through a combination of advice, flattery, and threats. In Hadramawt, AQAP reassured tribes that “the sons of the noble Hadrami tribes are neither our opponents nor targets. Rather, we are of them, and they of us.” But it follows with a warning: “But if he sells his religion for a worldly offer and agrees to become a soldier in the elite forces implementing and protecting the policy of the Emirates’ statelet to combat the shari’a and its partisans, then he has chosen to become an enemy of the mujahidin and he must KARIM SAHIB/AFP/Getty Images 13 14 carry the responsibility for his actions.”25 Similarly, in Abyan, AQAP wrote: “We call on our honorable tribes to withdraw those sons who have enlisted with these forces...”26 Again in Shabwa, AQAP warns U.A.E.’s newly minted forces: “They will use you as cannon fodder [lit. firewood and fuel] to defend them and their bases from which they bomb Muslims. They steal your country’s assets...” It follows with a threat: “We will not refrain from targeting you.”27 During 2017, AQAP evolved its targeting from being overwhelmingly focused against Houthis to being almost equally shared between Houthis and U.A.E.-backed forces.28 Internal publications by the former judge of AQAP’s shari’a court in Taiz, Abu al-Bara’, also point to waning tribal support. In October 2017, Abu al-Bara’ referred to a “setback” in the jihad movement, implying one problem may be a lack of enthusiasm for jihad. He quotes al-Rabbani to encourage men to join the jihad, reminding them of their choice: “either the fire of this world or the fire of the next” and “the fire of hell is hotter.”29 Abu al-Bara’ also issued a scathing call in early 2018 to tribes in al-Bayda’ to join forces with AQAP in a lengthy essay entitled “Where are You? We are Here.” He insults their manhood and tries to play on anger against the Americans. “Haven’t you heard of the raid on Yakla by the Americans? Or have you blocked your ears, have you covered your eyes, have you buried your head in your clothes, have you vehemently insisted on distorting the facts?”30 Moreover, in April 2018, a nashid began to circulate entitled “Of the Wrongdoing of the Tribes,” chanting insults to tribesmen for abandoning their Muslim brothers by enlisting with U.A.E. forces.31</w:t>
      </w:r>
    </w:p>
    <w:p w:rsidR="00F6397E" w:rsidRPr="009C1DAC" w:rsidRDefault="00F6397E" w:rsidP="00F6397E">
      <w:pPr>
        <w:rPr>
          <w:rStyle w:val="Emphasis"/>
        </w:rPr>
      </w:pPr>
      <w:r w:rsidRPr="009C1DAC">
        <w:rPr>
          <w:rStyle w:val="Emphasis"/>
        </w:rPr>
        <w:t>WEAK LEADERSHIP</w:t>
      </w:r>
    </w:p>
    <w:p w:rsidR="00F6397E" w:rsidRDefault="00F6397E" w:rsidP="00F6397E">
      <w:r>
        <w:t xml:space="preserve">Third, </w:t>
      </w:r>
      <w:r w:rsidRPr="009C1DAC">
        <w:rPr>
          <w:rStyle w:val="StyleUnderline"/>
        </w:rPr>
        <w:t>AQAP is also suffering from weak leadership</w:t>
      </w:r>
      <w:r>
        <w:t xml:space="preserve">. Its current leader, Qasim alRaymi, is less popular and charismatic than his predecessor, Nasir al-Wuhayshi, who died in 2015 in a drone strike. Wuhayshi still features more prominently than Raymi in general AQAP media products—i.e. those that are not specifically by Raymi. AQAP’s new Madad bulletin, launched by alMalahim Media in 2018, has not yet featured Raymi at all, even in its editorial-like “Word of Truth” section. Likewise, the AQAP Partisans’ Al-Badr Media Organization, relaunched in May 2018, has disseminated photos of Wuhayshi and extracts from his speeches, but nothing by or about Raymi. Moreover, at the time of writing, the latest AQAP video—which showcased operations in Hadramawt—included several sections featuring Wuhayshi but no footage, new or old, of Raymi.32 </w:t>
      </w:r>
      <w:r w:rsidRPr="009C1DAC">
        <w:rPr>
          <w:rStyle w:val="StyleUnderline"/>
        </w:rPr>
        <w:t xml:space="preserve">AQAP’s current leadership has </w:t>
      </w:r>
      <w:r w:rsidRPr="009C1DAC">
        <w:rPr>
          <w:rStyle w:val="Emphasis"/>
        </w:rPr>
        <w:t>gone to ground</w:t>
      </w:r>
      <w:r w:rsidRPr="009C1DAC">
        <w:rPr>
          <w:rStyle w:val="StyleUnderline"/>
        </w:rPr>
        <w:t>.</w:t>
      </w:r>
      <w:r>
        <w:t xml:space="preserve"> This can be dated roughly to late 2017, shortly before AQAP media instructed its ban on mobile and internet communications and released its spy video. </w:t>
      </w:r>
      <w:r w:rsidRPr="009C1DAC">
        <w:rPr>
          <w:rStyle w:val="StyleUnderline"/>
        </w:rPr>
        <w:t>This is clearly linked to a need to preserve the leadership in the face of unprecedented threats</w:t>
      </w:r>
      <w:r>
        <w:t xml:space="preserve">. As of June 2018, there has been no media release by Raymi since his stultifying 40-episode lecture series on al-Harthimi’s medieval war treatise ended in February 2018. Even this was clearly prerecorded since Raymi’s clothing and surroundings were exactly the same at the end of the series as at the start in November 2017. Khalid Batarfi too has all but fallen off the AQAP radar since the end of his 20-episode “Moments with the Prophets” video series in October 2017. He has resurfaced only twice, first prompted by Trump’s recognition of Jerusalem as the capital of Israel, to deliver a fiery incitement to Muslims globally to kill Jews.33 The second time was six months later in a lengthy written interview with al-Malahim Media that was clearly borne of the need to justify AQAP’s decline in visibility. Batarfi insists that AQAP is lying low while it tackles its infiltration by spies, but that it is “improving and developing” in the background and will return to full action “at the appropriate time”.34 </w:t>
      </w:r>
      <w:r w:rsidRPr="009C1DAC">
        <w:rPr>
          <w:rStyle w:val="StyleUnderline"/>
        </w:rPr>
        <w:t>It appears that not all AQAP agree with the need for a leadership in hiding.</w:t>
      </w:r>
      <w:r>
        <w:t xml:space="preserve"> AQAP Sheikh Abu al-Bara’ has implied that all true Muslims should stay and fight “until Allah grants victory or martyrdom” rather than play it safe.35 He also blames weak leadership for failing to attend sufficiently to the religious education of young recruits and to instill discipline, complaining of “jihadist youth being more hooked on nashids than on the Qur’an.”36</w:t>
      </w:r>
    </w:p>
    <w:p w:rsidR="00F6397E" w:rsidRPr="009C1DAC" w:rsidRDefault="00F6397E" w:rsidP="00F6397E">
      <w:pPr>
        <w:rPr>
          <w:rStyle w:val="Emphasis"/>
        </w:rPr>
      </w:pPr>
      <w:r w:rsidRPr="009C1DAC">
        <w:rPr>
          <w:rStyle w:val="Emphasis"/>
        </w:rPr>
        <w:t>COMMUNICATIONS CHALLENGES</w:t>
      </w:r>
    </w:p>
    <w:p w:rsidR="00F6397E" w:rsidRPr="00971E85" w:rsidRDefault="00F6397E" w:rsidP="00F6397E">
      <w:pPr>
        <w:rPr>
          <w:rStyle w:val="StyleUnderline"/>
        </w:rPr>
      </w:pPr>
      <w:r>
        <w:t xml:space="preserve">Fourth, </w:t>
      </w:r>
      <w:r w:rsidRPr="007809B6">
        <w:rPr>
          <w:rStyle w:val="StyleUnderline"/>
        </w:rPr>
        <w:t>AQAP is clearly facing major communications challenges</w:t>
      </w:r>
      <w:r>
        <w:t>. Some of these, such as the need for the jihadists to self-impose a mobile phone and internet ban, have been referred to above. There is also a noticeably longer delay, often two months, between the production date stamped on a statement or video and its eventual release online. AQAP has ABDULNASSER ALSEDDIK /ANADOLU AGENCY/Getty Images also suffered various media production 15 16 setbacks. July 2017 saw the abrupt cessation of the AQAP-linked Al-Masra newspaper, although AQAP later denied any link. I</w:t>
      </w:r>
      <w:r w:rsidRPr="005139E5">
        <w:rPr>
          <w:rStyle w:val="StyleUnderline"/>
        </w:rPr>
        <w:t xml:space="preserve">t is possible that this was linked to the droning of an unnamed media star who was lamented in nashid a week later. </w:t>
      </w:r>
      <w:r>
        <w:t xml:space="preserve">A further setback was the droning of one of AQAP’s most celebrated media activists, Shakim al-Khurasani, in December 2017, which generated many laments on jihadist social media. AQAP’s normally reliable official wire on the encrypted Telegram service fell silent for over two weeks in November 2017 and again for nearly two weeks in December 2017 to January 2018. This was not owing to a lack of operational claims to post because AQAP supporters’ wires continued to post such claims. A more likely explanation, therefore, is that the person(s) maintaining these communications was killed or captured. What is interesting is that when AQAP’s wire caught up on posting missed claims, it omitted several operations that pro-AQAP wires had claimed for “the mujahidin.” </w:t>
      </w:r>
      <w:r w:rsidRPr="00971E85">
        <w:rPr>
          <w:rStyle w:val="StyleUnderline"/>
        </w:rPr>
        <w:t>This may be a simple oversight, but it may also be another sign—in addition to those outlined below—that AQAP is fragmenting as it decentralizes.</w:t>
      </w:r>
    </w:p>
    <w:p w:rsidR="00F6397E" w:rsidRPr="005139E5" w:rsidRDefault="00F6397E" w:rsidP="00F6397E">
      <w:pPr>
        <w:rPr>
          <w:rStyle w:val="Emphasis"/>
        </w:rPr>
      </w:pPr>
      <w:r w:rsidRPr="005139E5">
        <w:rPr>
          <w:rStyle w:val="Emphasis"/>
        </w:rPr>
        <w:t>DECENTRALIZATION</w:t>
      </w:r>
      <w:r>
        <w:rPr>
          <w:rStyle w:val="Emphasis"/>
        </w:rPr>
        <w:t xml:space="preserve"> </w:t>
      </w:r>
      <w:r w:rsidRPr="005139E5">
        <w:rPr>
          <w:rStyle w:val="Emphasis"/>
        </w:rPr>
        <w:t>AND/OR</w:t>
      </w:r>
      <w:r>
        <w:rPr>
          <w:rStyle w:val="Emphasis"/>
        </w:rPr>
        <w:t xml:space="preserve"> </w:t>
      </w:r>
      <w:r w:rsidRPr="005139E5">
        <w:rPr>
          <w:rStyle w:val="Emphasis"/>
        </w:rPr>
        <w:t>FRAGMENTATION</w:t>
      </w:r>
    </w:p>
    <w:p w:rsidR="00F6397E" w:rsidRPr="005139E5" w:rsidRDefault="00F6397E" w:rsidP="00F6397E">
      <w:pPr>
        <w:rPr>
          <w:rStyle w:val="StyleUnderline"/>
        </w:rPr>
      </w:pPr>
      <w:r>
        <w:t xml:space="preserve">Given the pressures mentioned above, </w:t>
      </w:r>
      <w:r w:rsidRPr="005139E5">
        <w:rPr>
          <w:rStyle w:val="StyleUnderline"/>
        </w:rPr>
        <w:t>in particular weak leadership, decimation by drones, and poor communications, some decentralization of AQAP seems inevitable</w:t>
      </w:r>
      <w:r>
        <w:t xml:space="preserve">. During 2018, the frequency of operational claims made by AQAP on its formal Telegram wire is less than half that of the preceding year. Yet </w:t>
      </w:r>
      <w:r w:rsidRPr="005139E5">
        <w:rPr>
          <w:rStyle w:val="StyleUnderline"/>
        </w:rPr>
        <w:t>the number of “extra” claims made locally on pro-AQAP wires has risen</w:t>
      </w:r>
      <w:r>
        <w:t xml:space="preserve">. This implies the emergence of breakaway factions or like-minded jihadist groups who have not been or are no longer embraced by the AQAP leadership. A clear case of fragmentation can be found in the frontline city of Taiz, which has become a hotspot for rival Salafi-jihadi groups. The main rivalry appears to be between militant Salafi brigades led by Abu al-‘Abbas, aligned with the U.A.E., and Islah factions initially led by Col. Sadiq Sarhan. The latter is considered to be linked to elements in Saudi Arabia, as well as being aligned with some who self-identify as AQAP, such as judge and Sheikh Abu alBara’. An early hint that AQAP in Taiz was fracturing came in June 2016 when AQAP issued a formal statement expelling two prominent Salafis from Ansar al-Shari’a in Taiz, Harith al-‘Izzi and Humam al-San’ani, “owing to their many violations.”37 </w:t>
      </w:r>
      <w:r w:rsidRPr="005139E5">
        <w:rPr>
          <w:rStyle w:val="StyleUnderline"/>
        </w:rPr>
        <w:t>Local press sources identified these two figures as blowing up the shrine of Sufi Sheikh ‘Abd al-Hadi al-Sudi in July 2017 but continued to describe them as AQAP despite, or in ignorance of, their expulsion from the group.38</w:t>
      </w:r>
    </w:p>
    <w:p w:rsidR="00F6397E" w:rsidRDefault="00F6397E" w:rsidP="00CF2C57"/>
    <w:p w:rsidR="00F6397E" w:rsidRDefault="00F6397E" w:rsidP="00F6397E">
      <w:pPr>
        <w:pStyle w:val="Heading3"/>
      </w:pPr>
      <w:r>
        <w:t>AT: ISIS Impact---1NC</w:t>
      </w:r>
    </w:p>
    <w:p w:rsidR="00F6397E" w:rsidRDefault="00F6397E" w:rsidP="00F6397E">
      <w:pPr>
        <w:pStyle w:val="Heading4"/>
      </w:pPr>
      <w:r>
        <w:t>ISIS is gone</w:t>
      </w:r>
    </w:p>
    <w:p w:rsidR="00F6397E" w:rsidRDefault="00F6397E" w:rsidP="00F6397E">
      <w:r>
        <w:rPr>
          <w:rStyle w:val="Style13ptBold"/>
        </w:rPr>
        <w:t xml:space="preserve">Loveluc 19 </w:t>
      </w:r>
      <w:r>
        <w:t xml:space="preserve">Louisa Loveluck, 2/13/19, "Hundreds streaming out of last ISIS stronghold as extremists face military defeat," Washington Post, </w:t>
      </w:r>
      <w:hyperlink r:id="rId11" w:history="1">
        <w:r w:rsidRPr="00FD5D98">
          <w:rPr>
            <w:rStyle w:val="Hyperlink"/>
          </w:rPr>
          <w:t>https://www.washingtonpost.com/world/hundreds-streaming-out-of-last-isis-stronghold-as-extremists-face-military-defeat/2019/02/13/081d8c92-2f0b-11e9-8781-763619f12cb4_story.html?noredirect=on</w:t>
        </w:r>
      </w:hyperlink>
      <w:r>
        <w:t xml:space="preserve"> - BS</w:t>
      </w:r>
    </w:p>
    <w:p w:rsidR="00F6397E" w:rsidRPr="00AE61BE" w:rsidRDefault="00F6397E" w:rsidP="00F6397E"/>
    <w:p w:rsidR="00F6397E" w:rsidRDefault="00F6397E" w:rsidP="00F6397E">
      <w:r>
        <w:t xml:space="preserve">NEAR BAGHOUZ, Syria — </w:t>
      </w:r>
      <w:r w:rsidRPr="00766B5A">
        <w:rPr>
          <w:rStyle w:val="StyleUnderline"/>
        </w:rPr>
        <w:t xml:space="preserve">Hundreds of </w:t>
      </w:r>
      <w:r w:rsidRPr="00766B5A">
        <w:rPr>
          <w:rStyle w:val="Emphasis"/>
        </w:rPr>
        <w:t>people</w:t>
      </w:r>
      <w:r w:rsidRPr="00766B5A">
        <w:rPr>
          <w:rStyle w:val="StyleUnderline"/>
        </w:rPr>
        <w:t xml:space="preserve"> have </w:t>
      </w:r>
      <w:r w:rsidRPr="00766B5A">
        <w:rPr>
          <w:rStyle w:val="Emphasis"/>
        </w:rPr>
        <w:t>trudged out</w:t>
      </w:r>
      <w:r w:rsidRPr="00766B5A">
        <w:rPr>
          <w:rStyle w:val="StyleUnderline"/>
        </w:rPr>
        <w:t xml:space="preserve"> of the </w:t>
      </w:r>
      <w:r w:rsidRPr="00766B5A">
        <w:rPr>
          <w:rStyle w:val="Emphasis"/>
        </w:rPr>
        <w:t>Islamic State’s last stronghold</w:t>
      </w:r>
      <w:r>
        <w:t xml:space="preserve"> since Tuesday, </w:t>
      </w:r>
      <w:r w:rsidRPr="00766B5A">
        <w:rPr>
          <w:rStyle w:val="Emphasis"/>
        </w:rPr>
        <w:t>surrendering to U.S.-backed forces</w:t>
      </w:r>
      <w:r>
        <w:t xml:space="preserve"> </w:t>
      </w:r>
      <w:r w:rsidRPr="00766B5A">
        <w:rPr>
          <w:rStyle w:val="StyleUnderline"/>
        </w:rPr>
        <w:t>before their final assault</w:t>
      </w:r>
      <w:r>
        <w:t xml:space="preserve"> to capture the only village still in the militants’ hands.</w:t>
      </w:r>
    </w:p>
    <w:p w:rsidR="00F6397E" w:rsidRPr="001D2898" w:rsidRDefault="00F6397E" w:rsidP="00F6397E">
      <w:pPr>
        <w:rPr>
          <w:b/>
          <w:iCs/>
          <w:u w:val="single"/>
          <w:bdr w:val="single" w:sz="8" w:space="0" w:color="auto"/>
        </w:rPr>
      </w:pPr>
      <w:r w:rsidRPr="00766B5A">
        <w:rPr>
          <w:rStyle w:val="StyleUnderline"/>
        </w:rPr>
        <w:t>Some of the Islamic State’s</w:t>
      </w:r>
      <w:r>
        <w:t xml:space="preserve"> </w:t>
      </w:r>
      <w:r w:rsidRPr="00766B5A">
        <w:rPr>
          <w:rStyle w:val="Emphasis"/>
        </w:rPr>
        <w:t>most die-hard fighters</w:t>
      </w:r>
      <w:r>
        <w:t xml:space="preserve"> are </w:t>
      </w:r>
      <w:r w:rsidRPr="00766B5A">
        <w:rPr>
          <w:rStyle w:val="StyleUnderline"/>
        </w:rPr>
        <w:t>pinned down in Baghouz</w:t>
      </w:r>
      <w:r>
        <w:t xml:space="preserve">, a </w:t>
      </w:r>
      <w:r w:rsidRPr="00766B5A">
        <w:rPr>
          <w:rStyle w:val="StyleUnderline"/>
        </w:rPr>
        <w:t>remote hamlet nestled on a bend of the Euphrates River</w:t>
      </w:r>
      <w:r>
        <w:t xml:space="preserve"> close to the Iraqi border. </w:t>
      </w:r>
      <w:r w:rsidRPr="00766B5A">
        <w:rPr>
          <w:rStyle w:val="StyleUnderline"/>
        </w:rPr>
        <w:t xml:space="preserve">There is only one path out of what they once called the caliphate, </w:t>
      </w:r>
      <w:r w:rsidRPr="00766B5A">
        <w:rPr>
          <w:rStyle w:val="Emphasis"/>
        </w:rPr>
        <w:t>snaking</w:t>
      </w:r>
      <w:r>
        <w:t xml:space="preserve"> through the </w:t>
      </w:r>
      <w:r w:rsidRPr="00766B5A">
        <w:rPr>
          <w:rStyle w:val="Emphasis"/>
        </w:rPr>
        <w:t>green grass</w:t>
      </w:r>
      <w:r>
        <w:t xml:space="preserve"> and flowers of eastern Syria. </w:t>
      </w:r>
      <w:r w:rsidRPr="00766B5A">
        <w:rPr>
          <w:rStyle w:val="StyleUnderline"/>
        </w:rPr>
        <w:t xml:space="preserve">No longer spanning an area the size of Britain, </w:t>
      </w:r>
      <w:r w:rsidRPr="00766B5A">
        <w:rPr>
          <w:rStyle w:val="Emphasis"/>
        </w:rPr>
        <w:t>their territory</w:t>
      </w:r>
      <w:r>
        <w:t xml:space="preserve"> </w:t>
      </w:r>
      <w:r w:rsidRPr="00766B5A">
        <w:rPr>
          <w:rStyle w:val="Emphasis"/>
        </w:rPr>
        <w:t>is now visible in its entirety</w:t>
      </w:r>
      <w:r>
        <w:t xml:space="preserve"> </w:t>
      </w:r>
      <w:r w:rsidRPr="00766B5A">
        <w:rPr>
          <w:rStyle w:val="Emphasis"/>
        </w:rPr>
        <w:t>from hills that surround it, covering no more than a square mile.</w:t>
      </w:r>
    </w:p>
    <w:p w:rsidR="00F6397E" w:rsidRPr="001D2898" w:rsidRDefault="00F6397E" w:rsidP="00F6397E">
      <w:pPr>
        <w:rPr>
          <w:u w:val="single"/>
        </w:rPr>
      </w:pPr>
      <w:r w:rsidRPr="00766B5A">
        <w:rPr>
          <w:rStyle w:val="StyleUnderline"/>
        </w:rPr>
        <w:t>After three days of fighting, the combat quieted</w:t>
      </w:r>
      <w:r>
        <w:t xml:space="preserve"> — </w:t>
      </w:r>
      <w:r w:rsidRPr="00766B5A">
        <w:rPr>
          <w:rStyle w:val="StyleUnderline"/>
        </w:rPr>
        <w:t>with a lull in artillery fire and U.S. airstrikes</w:t>
      </w:r>
      <w:r>
        <w:t xml:space="preserve"> — as the U.S.-</w:t>
      </w:r>
      <w:r w:rsidRPr="00766B5A">
        <w:rPr>
          <w:rStyle w:val="StyleUnderline"/>
        </w:rPr>
        <w:t>supported Syrian Democratic Forces</w:t>
      </w:r>
      <w:r>
        <w:t xml:space="preserve"> gave the </w:t>
      </w:r>
      <w:r w:rsidRPr="00766B5A">
        <w:rPr>
          <w:rStyle w:val="StyleUnderline"/>
        </w:rPr>
        <w:t>village’s remaining inhabitants a chance to flee or give themselves up.</w:t>
      </w:r>
    </w:p>
    <w:p w:rsidR="00F6397E" w:rsidRDefault="00F6397E" w:rsidP="00F6397E">
      <w:r w:rsidRPr="00766B5A">
        <w:rPr>
          <w:rStyle w:val="Emphasis"/>
        </w:rPr>
        <w:t>More than 1,200 people</w:t>
      </w:r>
      <w:r>
        <w:t xml:space="preserve"> </w:t>
      </w:r>
      <w:r w:rsidRPr="00766B5A">
        <w:rPr>
          <w:rStyle w:val="StyleUnderline"/>
        </w:rPr>
        <w:t>had accepted the offer</w:t>
      </w:r>
      <w:r>
        <w:t xml:space="preserve"> since Tuesday, </w:t>
      </w:r>
      <w:r w:rsidRPr="00766B5A">
        <w:rPr>
          <w:rStyle w:val="StyleUnderline"/>
        </w:rPr>
        <w:t>American aid workers said, walking miles in the darkness toward the SDF militia fighters</w:t>
      </w:r>
      <w:r>
        <w:t xml:space="preserve"> on the other side of a hill — </w:t>
      </w:r>
      <w:r w:rsidRPr="00766B5A">
        <w:rPr>
          <w:rStyle w:val="StyleUnderline"/>
        </w:rPr>
        <w:t>and on to an uncertain future</w:t>
      </w:r>
      <w:r>
        <w:t>. Among those departing the village were defeated foot soldiers of the Islamic State.</w:t>
      </w:r>
    </w:p>
    <w:p w:rsidR="00F6397E" w:rsidRPr="001D2898" w:rsidRDefault="00F6397E" w:rsidP="00F6397E">
      <w:pPr>
        <w:rPr>
          <w:u w:val="single"/>
        </w:rPr>
      </w:pPr>
      <w:r>
        <w:t>“</w:t>
      </w:r>
      <w:r w:rsidRPr="00766B5A">
        <w:rPr>
          <w:rStyle w:val="StyleUnderline"/>
        </w:rPr>
        <w:t>Last night looked like a major break,” said</w:t>
      </w:r>
      <w:r>
        <w:t xml:space="preserve"> Dave Eubank of the Free Burma Rangers, a Christian group that specializes in delivering aid in war zones. “</w:t>
      </w:r>
      <w:r w:rsidRPr="00766B5A">
        <w:rPr>
          <w:rStyle w:val="StyleUnderline"/>
        </w:rPr>
        <w:t>To have more than a thousand walking over pretty much at once, someone had to open the door.”</w:t>
      </w:r>
    </w:p>
    <w:p w:rsidR="00F6397E" w:rsidRDefault="00F6397E" w:rsidP="00F6397E">
      <w:r>
        <w:t xml:space="preserve">More than </w:t>
      </w:r>
      <w:r w:rsidRPr="00766B5A">
        <w:rPr>
          <w:rStyle w:val="Emphasis"/>
        </w:rPr>
        <w:t>38,000 people</w:t>
      </w:r>
      <w:r>
        <w:t xml:space="preserve"> have </w:t>
      </w:r>
      <w:r w:rsidRPr="00766B5A">
        <w:rPr>
          <w:rStyle w:val="Emphasis"/>
        </w:rPr>
        <w:t>left the Islamic State’s shrinking territory</w:t>
      </w:r>
      <w:r>
        <w:t xml:space="preserve"> </w:t>
      </w:r>
      <w:r w:rsidRPr="00766B5A">
        <w:rPr>
          <w:rStyle w:val="StyleUnderline"/>
        </w:rPr>
        <w:t>in eastern Syria since the start of the year, monitoring groups say</w:t>
      </w:r>
      <w:r>
        <w:t xml:space="preserve">, </w:t>
      </w:r>
      <w:r w:rsidRPr="00766B5A">
        <w:rPr>
          <w:rStyle w:val="StyleUnderline"/>
        </w:rPr>
        <w:t>but several thousand remain inside Baghouz</w:t>
      </w:r>
      <w:r>
        <w:t xml:space="preserve">, </w:t>
      </w:r>
      <w:r w:rsidRPr="00766B5A">
        <w:rPr>
          <w:rStyle w:val="Emphasis"/>
        </w:rPr>
        <w:t>packed into tunnels</w:t>
      </w:r>
      <w:r>
        <w:t xml:space="preserve"> under the village. </w:t>
      </w:r>
      <w:r w:rsidRPr="00766B5A">
        <w:rPr>
          <w:rStyle w:val="StyleUnderline"/>
        </w:rPr>
        <w:t>Some of the most battle-hardened</w:t>
      </w:r>
      <w:r>
        <w:t xml:space="preserve"> </w:t>
      </w:r>
      <w:r w:rsidRPr="00766B5A">
        <w:rPr>
          <w:rStyle w:val="Emphasis"/>
        </w:rPr>
        <w:t>are still believed to be inside</w:t>
      </w:r>
      <w:r>
        <w:t xml:space="preserve">, </w:t>
      </w:r>
      <w:r w:rsidRPr="00766B5A">
        <w:rPr>
          <w:rStyle w:val="Emphasis"/>
        </w:rPr>
        <w:t>using civilians as human shields</w:t>
      </w:r>
      <w:r>
        <w:t xml:space="preserve"> and determined to fight to the death.</w:t>
      </w:r>
    </w:p>
    <w:p w:rsidR="00F6397E" w:rsidRDefault="00F6397E" w:rsidP="00F6397E">
      <w:r>
        <w:t xml:space="preserve">At its height, the Islamic State’s self-proclaimed caliphate had been home to some 40,000 foreign fighters from 110 countries, according to the Soufan Center, a New York-based research group focusing on strategic threats. Almost five years after the militant group’s lightning sweep across parts of Iraq and Syria, </w:t>
      </w:r>
      <w:r w:rsidRPr="00766B5A">
        <w:rPr>
          <w:rStyle w:val="StyleUnderline"/>
        </w:rPr>
        <w:t xml:space="preserve">the Islamic State is </w:t>
      </w:r>
      <w:r w:rsidRPr="00766B5A">
        <w:rPr>
          <w:rStyle w:val="Emphasis"/>
        </w:rPr>
        <w:t>surrounded</w:t>
      </w:r>
      <w:r w:rsidRPr="00766B5A">
        <w:rPr>
          <w:rStyle w:val="StyleUnderline"/>
        </w:rPr>
        <w:t xml:space="preserve"> on all sides and the SDF </w:t>
      </w:r>
      <w:r w:rsidRPr="00766B5A">
        <w:rPr>
          <w:rStyle w:val="Emphasis"/>
        </w:rPr>
        <w:t>expects to declare victory</w:t>
      </w:r>
      <w:r>
        <w:t xml:space="preserve"> within days. At a nearby base, </w:t>
      </w:r>
      <w:r w:rsidRPr="00766B5A">
        <w:rPr>
          <w:rStyle w:val="StyleUnderline"/>
        </w:rPr>
        <w:t xml:space="preserve">the SDF has built a stage for the anticipated </w:t>
      </w:r>
      <w:r w:rsidRPr="00766B5A">
        <w:rPr>
          <w:rStyle w:val="Emphasis"/>
        </w:rPr>
        <w:t>victory announcement</w:t>
      </w:r>
      <w:r>
        <w:t>.</w:t>
      </w:r>
    </w:p>
    <w:p w:rsidR="00F6397E" w:rsidRDefault="00F6397E" w:rsidP="00F6397E"/>
    <w:p w:rsidR="00F6397E" w:rsidRPr="00420F9C" w:rsidRDefault="00F6397E" w:rsidP="00F6397E"/>
    <w:p w:rsidR="00F6397E" w:rsidRDefault="00F6397E" w:rsidP="00F6397E">
      <w:pPr>
        <w:pStyle w:val="Heading3"/>
      </w:pPr>
      <w:r>
        <w:t>AT: ISIS Impact---2NC</w:t>
      </w:r>
    </w:p>
    <w:p w:rsidR="00F6397E" w:rsidRDefault="00F6397E" w:rsidP="00F6397E">
      <w:pPr>
        <w:pStyle w:val="Heading4"/>
      </w:pPr>
      <w:r>
        <w:t>They aren’t a thing anymore</w:t>
      </w:r>
    </w:p>
    <w:p w:rsidR="00F6397E" w:rsidRDefault="00F6397E" w:rsidP="00F6397E">
      <w:r>
        <w:rPr>
          <w:rStyle w:val="Style13ptBold"/>
        </w:rPr>
        <w:t xml:space="preserve">Rasmussen 19 </w:t>
      </w:r>
      <w:r>
        <w:t xml:space="preserve">Sune Engel Rasmussen is a correspondent for The Wall Street Journal in Beirut where he writes about terrorism and regional conflicts. He previously spent three years in Afghanistan reporting for The Guardian., 3-23-2019, "U.S.-Led Coalition Captures Last ISIS Bastion in Syria, Ending Caliphate," WSJ, </w:t>
      </w:r>
      <w:hyperlink r:id="rId12" w:history="1">
        <w:r w:rsidRPr="00FD5D98">
          <w:rPr>
            <w:rStyle w:val="Hyperlink"/>
          </w:rPr>
          <w:t>https://www.wsj.com/articles/u-s-backed-force-says-islamic-states-caliphate-destroyed-in-syria-11553322489</w:t>
        </w:r>
      </w:hyperlink>
      <w:r>
        <w:t xml:space="preserve"> - BS</w:t>
      </w:r>
    </w:p>
    <w:p w:rsidR="00F6397E" w:rsidRPr="00F47779" w:rsidRDefault="00F6397E" w:rsidP="00F6397E"/>
    <w:p w:rsidR="00F6397E" w:rsidRDefault="00F6397E" w:rsidP="00F6397E">
      <w:r w:rsidRPr="001444A7">
        <w:rPr>
          <w:rStyle w:val="StyleUnderline"/>
        </w:rPr>
        <w:t xml:space="preserve">U.S.-backed </w:t>
      </w:r>
      <w:r w:rsidRPr="001444A7">
        <w:rPr>
          <w:rStyle w:val="Emphasis"/>
        </w:rPr>
        <w:t>forces</w:t>
      </w:r>
      <w:r>
        <w:t xml:space="preserve"> </w:t>
      </w:r>
      <w:r w:rsidRPr="001444A7">
        <w:rPr>
          <w:rStyle w:val="Emphasis"/>
        </w:rPr>
        <w:t>ousted Islamic State</w:t>
      </w:r>
      <w:r>
        <w:t xml:space="preserve"> </w:t>
      </w:r>
      <w:r w:rsidRPr="001444A7">
        <w:rPr>
          <w:rStyle w:val="StyleUnderline"/>
        </w:rPr>
        <w:t>from its last outpost in Syria</w:t>
      </w:r>
      <w:r>
        <w:t xml:space="preserve">, </w:t>
      </w:r>
      <w:r w:rsidRPr="001444A7">
        <w:rPr>
          <w:rStyle w:val="StyleUnderline"/>
        </w:rPr>
        <w:t xml:space="preserve">marking the end of a nearly five-year campaign </w:t>
      </w:r>
      <w:r w:rsidRPr="001444A7">
        <w:rPr>
          <w:rStyle w:val="Emphasis"/>
        </w:rPr>
        <w:t>that forced the extremist group</w:t>
      </w:r>
      <w:r>
        <w:t xml:space="preserve"> </w:t>
      </w:r>
      <w:r w:rsidRPr="001444A7">
        <w:rPr>
          <w:rStyle w:val="StyleUnderline"/>
        </w:rPr>
        <w:t>to morph from a governing authority</w:t>
      </w:r>
      <w:r>
        <w:t xml:space="preserve"> back into a guerrilla insurgency as swaths of territory were freed from its brutal rule.</w:t>
      </w:r>
    </w:p>
    <w:p w:rsidR="00F6397E" w:rsidRDefault="00F6397E" w:rsidP="00F6397E">
      <w:r w:rsidRPr="001444A7">
        <w:rPr>
          <w:rStyle w:val="StyleUnderline"/>
        </w:rPr>
        <w:t>The demise of the group’s self-proclaimed caliphate</w:t>
      </w:r>
      <w:r>
        <w:t xml:space="preserve">—which </w:t>
      </w:r>
      <w:r w:rsidRPr="001444A7">
        <w:rPr>
          <w:rStyle w:val="StyleUnderline"/>
        </w:rPr>
        <w:t>once covered an area the size of Portugal</w:t>
      </w:r>
      <w:r>
        <w:t xml:space="preserve">—comes as President </w:t>
      </w:r>
      <w:r w:rsidRPr="001444A7">
        <w:rPr>
          <w:rStyle w:val="Emphasis"/>
        </w:rPr>
        <w:t>Trump prepares to pull U.S. troops from Syria</w:t>
      </w:r>
      <w:r>
        <w:t>.</w:t>
      </w:r>
    </w:p>
    <w:p w:rsidR="00F6397E" w:rsidRDefault="00F6397E" w:rsidP="00F6397E">
      <w:r>
        <w:t xml:space="preserve">Still, </w:t>
      </w:r>
      <w:r w:rsidRPr="001444A7">
        <w:rPr>
          <w:rStyle w:val="StyleUnderline"/>
        </w:rPr>
        <w:t>Islamic State fighters in the region and the group’s followers</w:t>
      </w:r>
      <w:r>
        <w:t xml:space="preserve"> elsewhere </w:t>
      </w:r>
      <w:r w:rsidRPr="001444A7">
        <w:rPr>
          <w:rStyle w:val="StyleUnderline"/>
        </w:rPr>
        <w:t>remain a threat, according to U.S. officials and analysts,</w:t>
      </w:r>
      <w:r>
        <w:t xml:space="preserve"> who </w:t>
      </w:r>
      <w:r w:rsidRPr="001444A7">
        <w:rPr>
          <w:rStyle w:val="StyleUnderline"/>
        </w:rPr>
        <w:t>have warned that a drawdown of U.S. forces</w:t>
      </w:r>
      <w:r>
        <w:t xml:space="preserve"> in Syria could allow the group to rebound.</w:t>
      </w:r>
    </w:p>
    <w:p w:rsidR="00F6397E" w:rsidRDefault="00F6397E" w:rsidP="00F6397E">
      <w:r>
        <w:t>In a monthslong campaign</w:t>
      </w:r>
      <w:r w:rsidRPr="001444A7">
        <w:rPr>
          <w:rStyle w:val="StyleUnderline"/>
        </w:rPr>
        <w:t>, the Kurdish-led Syrian Democratic Forces</w:t>
      </w:r>
      <w:r>
        <w:t xml:space="preserve">, backed by U.S. airstrikes, </w:t>
      </w:r>
      <w:r w:rsidRPr="001444A7">
        <w:rPr>
          <w:rStyle w:val="StyleUnderline"/>
        </w:rPr>
        <w:t>captured villages in eastern</w:t>
      </w:r>
      <w:r>
        <w:t xml:space="preserve"> Syria’s Deir Ezzour province where </w:t>
      </w:r>
      <w:r w:rsidRPr="001444A7">
        <w:rPr>
          <w:rStyle w:val="Emphasis"/>
        </w:rPr>
        <w:t>Islamic State fighters</w:t>
      </w:r>
      <w:r>
        <w:t xml:space="preserve"> </w:t>
      </w:r>
      <w:r w:rsidRPr="001444A7">
        <w:rPr>
          <w:rStyle w:val="Emphasis"/>
        </w:rPr>
        <w:t>had been cornered and holding out in recent months</w:t>
      </w:r>
      <w:r>
        <w:t>, SDF spokesman Mustafa Bali said Saturday on Twitter.</w:t>
      </w:r>
    </w:p>
    <w:p w:rsidR="00F6397E" w:rsidRDefault="00F6397E" w:rsidP="00F6397E">
      <w:r>
        <w:t>Shrinking Territory</w:t>
      </w:r>
    </w:p>
    <w:p w:rsidR="00F6397E" w:rsidRDefault="00F6397E" w:rsidP="00F6397E">
      <w:r>
        <w:t>Areas of Islamic State control in Iraq and Syria</w:t>
      </w:r>
    </w:p>
    <w:p w:rsidR="00F6397E" w:rsidRDefault="00F6397E" w:rsidP="00F6397E">
      <w:r>
        <w:t>Source: Conflict Monitor by IHS Markit</w:t>
      </w:r>
    </w:p>
    <w:p w:rsidR="00F6397E" w:rsidRDefault="00F6397E" w:rsidP="00F6397E">
      <w:r>
        <w:t>“</w:t>
      </w:r>
      <w:r w:rsidRPr="001444A7">
        <w:rPr>
          <w:rStyle w:val="StyleUnderline"/>
        </w:rPr>
        <w:t xml:space="preserve">Syrian Democratic Forces declare </w:t>
      </w:r>
      <w:r w:rsidRPr="001444A7">
        <w:rPr>
          <w:rStyle w:val="Emphasis"/>
        </w:rPr>
        <w:t>total elimination</w:t>
      </w:r>
      <w:r w:rsidRPr="001444A7">
        <w:rPr>
          <w:rStyle w:val="StyleUnderline"/>
        </w:rPr>
        <w:t xml:space="preserve"> of so-called caliphate</w:t>
      </w:r>
      <w:r>
        <w:t xml:space="preserve"> and </w:t>
      </w:r>
      <w:r w:rsidRPr="001444A7">
        <w:rPr>
          <w:rStyle w:val="Emphasis"/>
        </w:rPr>
        <w:t>100% territorial defeat of ISIS,”</w:t>
      </w:r>
      <w:r>
        <w:t xml:space="preserve"> he said. “On this unique day, we commemorate thousands of martyrs whose efforts made the victory possible.”</w:t>
      </w:r>
    </w:p>
    <w:p w:rsidR="00F6397E" w:rsidRDefault="00F6397E" w:rsidP="00F6397E">
      <w:r w:rsidRPr="001444A7">
        <w:rPr>
          <w:rStyle w:val="StyleUnderline"/>
        </w:rPr>
        <w:t>At the peak of the fight, around 10,000 Americans</w:t>
      </w:r>
      <w:r>
        <w:t xml:space="preserve">—8,000 troops and at least 1,600 contractors—were </w:t>
      </w:r>
      <w:r w:rsidRPr="001444A7">
        <w:rPr>
          <w:rStyle w:val="StyleUnderline"/>
        </w:rPr>
        <w:t>involved in fighting Islamic State in Syria and Iraq</w:t>
      </w:r>
      <w:r>
        <w:t>. At least 74 of them have been killed since 2014, according to the Defense Department.</w:t>
      </w:r>
    </w:p>
    <w:p w:rsidR="00F6397E" w:rsidRDefault="00F6397E" w:rsidP="00F6397E"/>
    <w:p w:rsidR="00F6397E" w:rsidRPr="00604B86" w:rsidRDefault="00F6397E" w:rsidP="00F6397E">
      <w:pPr>
        <w:pStyle w:val="Heading4"/>
      </w:pPr>
      <w:r w:rsidRPr="00604B86">
        <w:t>ISIS, while not defeated, isn’t much of a threat.</w:t>
      </w:r>
    </w:p>
    <w:p w:rsidR="00F6397E" w:rsidRPr="00604B86" w:rsidRDefault="00F6397E" w:rsidP="00F6397E">
      <w:r w:rsidRPr="00604B86">
        <w:rPr>
          <w:rStyle w:val="Style13ptBold"/>
        </w:rPr>
        <w:t xml:space="preserve">Metz 19 </w:t>
      </w:r>
      <w:r w:rsidRPr="00604B86">
        <w:t xml:space="preserve">– Steven Metz is a the author of </w:t>
      </w:r>
      <w:r w:rsidRPr="00604B86">
        <w:rPr>
          <w:i/>
        </w:rPr>
        <w:t xml:space="preserve">Iraq and the Evolution of American Strategy </w:t>
      </w:r>
      <w:r w:rsidRPr="00604B86">
        <w:t>(“Trump Is Wrong, ISIS Isn’t Defeated. But It Poses a Limited Threat”, January 2019, World Politics Reviews, Available online at https://www.worldpoliticsreview.com/articles/27280/trump-is-wrong-isis-isn-t-defeated-but-it-poses-a-limited-threat)</w:t>
      </w:r>
    </w:p>
    <w:p w:rsidR="00F6397E" w:rsidRPr="00604B86" w:rsidRDefault="00F6397E" w:rsidP="00F6397E">
      <w:pPr>
        <w:rPr>
          <w:u w:val="single"/>
        </w:rPr>
      </w:pPr>
      <w:r w:rsidRPr="00604B86">
        <w:t xml:space="preserve">During the 2016 U.S. presidential race, then-candidate </w:t>
      </w:r>
      <w:r w:rsidRPr="00604B86">
        <w:rPr>
          <w:u w:val="single"/>
        </w:rPr>
        <w:t>Donald Trump didn’t talk much about the specifics of foreign and national security policy, with one exception: a pledge to defeat the Islamic State</w:t>
      </w:r>
      <w:r w:rsidRPr="00604B86">
        <w:t xml:space="preserve">. Once elected, </w:t>
      </w:r>
      <w:r w:rsidRPr="00604B86">
        <w:rPr>
          <w:u w:val="single"/>
        </w:rPr>
        <w:t>Trump ramped up the anti-ISIS military campaign</w:t>
      </w:r>
      <w:r w:rsidRPr="00604B86">
        <w:t xml:space="preserve"> that President Barack Obama had </w:t>
      </w:r>
      <w:r w:rsidRPr="00604B86">
        <w:rPr>
          <w:u w:val="single"/>
        </w:rPr>
        <w:t>begun and increased support to local militias in Syria, including many Syrian Kurds, and security forces in Iraq. Eventually, this paid off</w:t>
      </w:r>
      <w:r w:rsidRPr="00604B86">
        <w:t xml:space="preserve">. </w:t>
      </w:r>
      <w:r w:rsidRPr="00604B86">
        <w:rPr>
          <w:u w:val="single"/>
        </w:rPr>
        <w:t>Through a grueling campaign led by the militias and the Iraqis, the Islamic State lost most of the territory it controlled in both Iraq and Syria.</w:t>
      </w:r>
    </w:p>
    <w:p w:rsidR="00F6397E" w:rsidRPr="00604B86" w:rsidRDefault="00F6397E" w:rsidP="00F6397E">
      <w:pPr>
        <w:rPr>
          <w:u w:val="single"/>
        </w:rPr>
      </w:pPr>
      <w:r w:rsidRPr="00604B86">
        <w:t xml:space="preserve">A month ago, </w:t>
      </w:r>
      <w:r w:rsidRPr="00604B86">
        <w:rPr>
          <w:u w:val="single"/>
        </w:rPr>
        <w:t>Trump declared victory</w:t>
      </w:r>
      <w:r w:rsidRPr="00604B86">
        <w:t>. “</w:t>
      </w:r>
      <w:r w:rsidRPr="00604B86">
        <w:rPr>
          <w:u w:val="single"/>
        </w:rPr>
        <w:t>We have defeated ISIS in Syria, my only reason for being there during the Trump Presidency</w:t>
      </w:r>
      <w:r w:rsidRPr="00604B86">
        <w:t xml:space="preserve">,” he tweeted, and signaled his intention to withdraw U.S. military forces from Syria. </w:t>
      </w:r>
      <w:r w:rsidRPr="00604B86">
        <w:rPr>
          <w:u w:val="single"/>
        </w:rPr>
        <w:t>This week</w:t>
      </w:r>
      <w:r w:rsidRPr="00604B86">
        <w:t xml:space="preserve">, from the World Economic Forum in Davos, Secretary of State </w:t>
      </w:r>
      <w:r w:rsidRPr="00604B86">
        <w:rPr>
          <w:u w:val="single"/>
        </w:rPr>
        <w:t>Mike Pompeo added to the victory chorus, saying that the United States “defeated the ISIS caliphate in Syria and Iraq alongside more than six dozen nations in the global coalition.”</w:t>
      </w:r>
    </w:p>
    <w:p w:rsidR="00F6397E" w:rsidRPr="00604B86" w:rsidRDefault="00F6397E" w:rsidP="00F6397E">
      <w:r w:rsidRPr="00604B86">
        <w:t xml:space="preserve">Many security experts, of course, have pushed back against the Trump administration’s claims, contending that </w:t>
      </w:r>
      <w:r w:rsidRPr="00604B86">
        <w:rPr>
          <w:u w:val="single"/>
        </w:rPr>
        <w:t>while the</w:t>
      </w:r>
      <w:r w:rsidRPr="00604B86">
        <w:t xml:space="preserve"> </w:t>
      </w:r>
      <w:r w:rsidRPr="00604B86">
        <w:rPr>
          <w:u w:val="single"/>
        </w:rPr>
        <w:t>Islamic State is down, it is far from defeated</w:t>
      </w:r>
      <w:r w:rsidRPr="00604B86">
        <w:t xml:space="preserve">. </w:t>
      </w:r>
      <w:r w:rsidRPr="00604B86">
        <w:rPr>
          <w:u w:val="single"/>
        </w:rPr>
        <w:t>Like many insurgent movements, the Islamic State repeatedly adapts to changing conditions</w:t>
      </w:r>
      <w:r w:rsidRPr="00604B86">
        <w:t xml:space="preserve">. </w:t>
      </w:r>
      <w:r w:rsidRPr="00604B86">
        <w:rPr>
          <w:u w:val="single"/>
        </w:rPr>
        <w:t>It began as a dispersed, underground organization relying on terrorism and guerrilla attacks, and then transformed into a quasi-state using more conventional military methods. Now it is returning to its roots</w:t>
      </w:r>
      <w:r w:rsidRPr="00604B86">
        <w:t xml:space="preserve">. Although it only controls a sliver of territory in Syria, </w:t>
      </w:r>
      <w:r w:rsidRPr="00604B86">
        <w:rPr>
          <w:u w:val="single"/>
        </w:rPr>
        <w:t>it still has as many as 30,000 armed militants</w:t>
      </w:r>
      <w:r w:rsidRPr="00604B86">
        <w:t xml:space="preserve">. It is </w:t>
      </w:r>
      <w:r w:rsidRPr="00604B86">
        <w:rPr>
          <w:u w:val="single"/>
        </w:rPr>
        <w:t>migrating to different parts of the world</w:t>
      </w:r>
      <w:r w:rsidRPr="00604B86">
        <w:t xml:space="preserve">, </w:t>
      </w:r>
      <w:r w:rsidRPr="00604B86">
        <w:rPr>
          <w:u w:val="single"/>
        </w:rPr>
        <w:t>fighting government forces from Nigeria to Afghanistan to the Philippines</w:t>
      </w:r>
      <w:r w:rsidRPr="00604B86">
        <w:t>, while its guerrilla tactics and terrorist attacks continue in Iraq.</w:t>
      </w:r>
    </w:p>
    <w:p w:rsidR="00F6397E" w:rsidRPr="00604B86" w:rsidRDefault="00F6397E" w:rsidP="00F6397E">
      <w:r w:rsidRPr="00604B86">
        <w:t>“Triumphalism over the end of ISIS, although tempting, is extremely premature,” warns Ilan Berman of the American Foreign Policy Council.</w:t>
      </w:r>
    </w:p>
    <w:p w:rsidR="00F6397E" w:rsidRPr="00604B86" w:rsidRDefault="00F6397E" w:rsidP="00F6397E">
      <w:pPr>
        <w:rPr>
          <w:u w:val="single"/>
        </w:rPr>
      </w:pPr>
      <w:r w:rsidRPr="00604B86">
        <w:t xml:space="preserve">As is often the case, </w:t>
      </w:r>
      <w:r w:rsidRPr="00604B86">
        <w:rPr>
          <w:u w:val="single"/>
        </w:rPr>
        <w:t>history provides clues as to what might come next. In the past, fully defeating an ideologically based enemy has required three things</w:t>
      </w:r>
      <w:r w:rsidRPr="00604B86">
        <w:t xml:space="preserve">. First, </w:t>
      </w:r>
      <w:r w:rsidRPr="00604B86">
        <w:rPr>
          <w:u w:val="single"/>
        </w:rPr>
        <w:t>the adversary must be vanquished on the battlefield and the territory that it controlled</w:t>
      </w:r>
      <w:r w:rsidRPr="00604B86">
        <w:t xml:space="preserve">. For the United States, with its immense military power, this is the easy part. Second, </w:t>
      </w:r>
      <w:r w:rsidRPr="00604B86">
        <w:rPr>
          <w:u w:val="single"/>
        </w:rPr>
        <w:t>the ideology that empowered the enemy must be discredited</w:t>
      </w:r>
      <w:r w:rsidRPr="00604B86">
        <w:t xml:space="preserve">. This is trickier, particularly when the enemy’s ideology is drawn from religion. Third, </w:t>
      </w:r>
      <w:r w:rsidRPr="00604B86">
        <w:rPr>
          <w:u w:val="single"/>
        </w:rPr>
        <w:t>the underlying political, economic and social factors that allowed the enemy to grow powerful in the first place must be changed, lest the threat re-emerge.</w:t>
      </w:r>
    </w:p>
    <w:p w:rsidR="00F6397E" w:rsidRPr="00604B86" w:rsidRDefault="00F6397E" w:rsidP="00F6397E">
      <w:r w:rsidRPr="00604B86">
        <w:rPr>
          <w:u w:val="single"/>
        </w:rPr>
        <w:t>In the total war of World War II, the United States was able to do all three things.</w:t>
      </w:r>
      <w:r w:rsidRPr="00604B86">
        <w:t xml:space="preserve"> </w:t>
      </w:r>
      <w:r w:rsidRPr="00604B86">
        <w:rPr>
          <w:u w:val="single"/>
        </w:rPr>
        <w:t>Nazi Germany and Imperial Japan were beaten militarily, then occupie</w:t>
      </w:r>
      <w:r w:rsidRPr="00604B86">
        <w:t>d. This allowed the occupation forces to root out and delegitimize the expansionist ideologies and restructure the German and Japanese political systems to prevent them from coming back.</w:t>
      </w:r>
    </w:p>
    <w:p w:rsidR="00F6397E" w:rsidRPr="00604B86" w:rsidRDefault="00F6397E" w:rsidP="00F6397E">
      <w:pPr>
        <w:rPr>
          <w:u w:val="single"/>
        </w:rPr>
      </w:pPr>
      <w:r w:rsidRPr="00604B86">
        <w:t xml:space="preserve">The </w:t>
      </w:r>
      <w:r w:rsidRPr="00604B86">
        <w:rPr>
          <w:u w:val="single"/>
        </w:rPr>
        <w:t>United States should conceptualize its conflict with the Islamic State not as a war where the outcome is decisive victory, but as persistent threat management.</w:t>
      </w:r>
    </w:p>
    <w:p w:rsidR="00F6397E" w:rsidRPr="00604B86" w:rsidRDefault="00F6397E" w:rsidP="00F6397E">
      <w:r w:rsidRPr="00604B86">
        <w:t xml:space="preserve">But counterinsurgency is different. </w:t>
      </w:r>
      <w:r w:rsidRPr="00604B86">
        <w:rPr>
          <w:u w:val="single"/>
        </w:rPr>
        <w:t>The United States is not in full control on the ground and cannot assure that all three steps are implemented. It can help defeat enemy military forces but does not have the leverage to fully delegitimize the extremist ideology or change the conditions</w:t>
      </w:r>
      <w:r w:rsidRPr="00604B86">
        <w:t xml:space="preserve"> that gave rise to it. That is exactly the situation in Iraq and Syria today: Step one of victory is more or less complete, but steps two and three are not and probably won’t be.</w:t>
      </w:r>
    </w:p>
    <w:p w:rsidR="00F6397E" w:rsidRPr="00604B86" w:rsidRDefault="00F6397E" w:rsidP="00F6397E">
      <w:r w:rsidRPr="00604B86">
        <w:t xml:space="preserve">The United States must decide now whether that matters. Is damaging and weakening the Islamic State enough? While it is less satisfying than outright victory, it probably will suffice. </w:t>
      </w:r>
      <w:r w:rsidRPr="00604B86">
        <w:rPr>
          <w:u w:val="single"/>
        </w:rPr>
        <w:t>While the Islamic State’s grotesque brutality inspired America to do something about it</w:t>
      </w:r>
      <w:r w:rsidRPr="00604B86">
        <w:t xml:space="preserve">, the </w:t>
      </w:r>
      <w:r w:rsidRPr="00604B86">
        <w:rPr>
          <w:u w:val="single"/>
        </w:rPr>
        <w:t>underlying strategic logic of U.S. intervention was the belief that if the Islamic State sustained its self-declared caliphate, it would empower and inspire more terrorism</w:t>
      </w:r>
      <w:r w:rsidRPr="00604B86">
        <w:t xml:space="preserve">, </w:t>
      </w:r>
      <w:r w:rsidRPr="00604B86">
        <w:rPr>
          <w:u w:val="single"/>
        </w:rPr>
        <w:t>some of it targeting U.S. targets abroad</w:t>
      </w:r>
      <w:r w:rsidRPr="00604B86">
        <w:t xml:space="preserve"> or even the United States itself. As President George W. Bush claimed when justifying the invasion of Iraq in 2003, “We will fight them over there so we do not have to face them in the United States of America.”</w:t>
      </w:r>
    </w:p>
    <w:p w:rsidR="00F6397E" w:rsidRPr="00604B86" w:rsidRDefault="00F6397E" w:rsidP="00F6397E">
      <w:pPr>
        <w:rPr>
          <w:u w:val="single"/>
        </w:rPr>
      </w:pPr>
      <w:r w:rsidRPr="00604B86">
        <w:rPr>
          <w:u w:val="single"/>
        </w:rPr>
        <w:t>Even if this assertion was ever true, which is questionable, it no longer is. Local forces in the Middle East, both governments and militias like the U.S.-backed Syrian Democratic Forces, are unlikely to allow the Islamic State to reconstitute its caliphate</w:t>
      </w:r>
      <w:r w:rsidRPr="00604B86">
        <w:t xml:space="preserve">. Even if it did, </w:t>
      </w:r>
      <w:r w:rsidRPr="00604B86">
        <w:rPr>
          <w:u w:val="single"/>
        </w:rPr>
        <w:t>it is unlikely to allow direct attacks on U.S. targets from its territory because it would understand that would lead to devastating American counterattacks</w:t>
      </w:r>
      <w:r w:rsidRPr="00604B86">
        <w:t xml:space="preserve">. Yet at the same time, </w:t>
      </w:r>
      <w:r w:rsidRPr="00604B86">
        <w:rPr>
          <w:u w:val="single"/>
        </w:rPr>
        <w:t>the United States cannot engineer its decisive defeat at a reasonable strategic cost.</w:t>
      </w:r>
    </w:p>
    <w:p w:rsidR="00F6397E" w:rsidRPr="00604B86" w:rsidRDefault="00F6397E" w:rsidP="00F6397E">
      <w:r w:rsidRPr="00604B86">
        <w:t xml:space="preserve">That’s why the </w:t>
      </w:r>
      <w:r w:rsidRPr="00604B86">
        <w:rPr>
          <w:u w:val="single"/>
        </w:rPr>
        <w:t>United States should conceptualize its conflict with the Islamic State not as a war where the outcome is decisive victory</w:t>
      </w:r>
      <w:r w:rsidRPr="00604B86">
        <w:t xml:space="preserve">, but as persistent threat management. </w:t>
      </w:r>
      <w:r w:rsidRPr="00604B86">
        <w:rPr>
          <w:u w:val="single"/>
        </w:rPr>
        <w:t>America should continue modest support to its state and militia partners, assuring that they are militarily superior to the extremists</w:t>
      </w:r>
      <w:r w:rsidRPr="00604B86">
        <w:t>. Washington should press its partners to address the political, economic and social factors that fuel the Islamic State, while understanding that they are unlikely to transform a system that also benefits them. But more broadly, Trump is wrong: ISIS is not defeated. The threat it poses, though, is tolerable.</w:t>
      </w:r>
    </w:p>
    <w:p w:rsidR="00F6397E" w:rsidRPr="00604B86" w:rsidRDefault="00F6397E" w:rsidP="00F6397E">
      <w:r w:rsidRPr="00604B86">
        <w:t>America’s long involvement in Iraq since 2003, and more recently in Syria, demonstrates that it cannot fundamentally change the ecosystem of extremism. The Islamic State or something like it will survive. Its malignant ideology will live and mutate in power vacuums, and in the dark corners of the internet, continuing to inspire terrorist attacks irrespective of the situation in Syria and Iraq and no matter what the United States does “over there.”</w:t>
      </w:r>
    </w:p>
    <w:p w:rsidR="00F6397E" w:rsidRDefault="00F6397E" w:rsidP="00F6397E"/>
    <w:p w:rsidR="00F6397E" w:rsidRPr="00604B86" w:rsidRDefault="00F6397E" w:rsidP="00F6397E">
      <w:pPr>
        <w:pStyle w:val="Heading4"/>
        <w:rPr>
          <w:rFonts w:cs="Arial"/>
        </w:rPr>
      </w:pPr>
      <w:r w:rsidRPr="00604B86">
        <w:rPr>
          <w:rFonts w:cs="Arial"/>
        </w:rPr>
        <w:t>ISIS lost all significant land---they’re not a threat.</w:t>
      </w:r>
    </w:p>
    <w:p w:rsidR="00F6397E" w:rsidRPr="00604B86" w:rsidRDefault="00F6397E" w:rsidP="00F6397E">
      <w:r w:rsidRPr="00604B86">
        <w:rPr>
          <w:rStyle w:val="Style13ptBold"/>
        </w:rPr>
        <w:t>CBS 18</w:t>
      </w:r>
      <w:r w:rsidRPr="00604B86">
        <w:t xml:space="preserve"> – CBS News (“</w:t>
      </w:r>
      <w:r w:rsidRPr="00604B86">
        <w:rPr>
          <w:rStyle w:val="Emphasis"/>
        </w:rPr>
        <w:t>ISIS beaten</w:t>
      </w:r>
      <w:r w:rsidRPr="00604B86">
        <w:t>, U.S. troops reportedly start Iraq drawdown”, February 2018, CBS, Available online at https://www.cbsnews.com/news/iraq-us-troops-drawdown-ap-military-declares-isis-beaten-afghanistan/)</w:t>
      </w:r>
    </w:p>
    <w:p w:rsidR="00F6397E" w:rsidRPr="00604B86" w:rsidRDefault="00F6397E" w:rsidP="00F6397E">
      <w:r w:rsidRPr="00604B86">
        <w:t xml:space="preserve">An Iraqi government spokesman and U.S. contractors in the country told the Associated Press on Monday that </w:t>
      </w:r>
      <w:r w:rsidRPr="00604B86">
        <w:rPr>
          <w:rStyle w:val="StyleUnderline"/>
        </w:rPr>
        <w:t>American forces had begun a drawdown from Iraq following</w:t>
      </w:r>
      <w:r w:rsidRPr="00604B86">
        <w:t xml:space="preserve"> Baghdad's </w:t>
      </w:r>
      <w:r w:rsidRPr="00604B86">
        <w:rPr>
          <w:rStyle w:val="Emphasis"/>
        </w:rPr>
        <w:t>declaration of victory over ISIS</w:t>
      </w:r>
      <w:r w:rsidRPr="00604B86">
        <w:t xml:space="preserve"> militants. Government spokesman Saad al-Hadithi said "</w:t>
      </w:r>
      <w:r w:rsidRPr="00604B86">
        <w:rPr>
          <w:rStyle w:val="Emphasis"/>
        </w:rPr>
        <w:t>the battle against Daesh has ended</w:t>
      </w:r>
      <w:r w:rsidRPr="00604B86">
        <w:t xml:space="preserve"> and so the level of the American presence will be reduced." Daesh is the Arabic language acronym for the Islamic State of Iraq and Syria (ISIS). </w:t>
      </w:r>
    </w:p>
    <w:p w:rsidR="00F6397E" w:rsidRPr="00604B86" w:rsidRDefault="00F6397E" w:rsidP="00F6397E">
      <w:r w:rsidRPr="00604B86">
        <w:t xml:space="preserve">U.S. military spokesman Col. Ryan Dillon did not deny the report to CBS News, but would only say that the U.S.-led military coalition's presence in Iraq "will be conditions-based, proportional to the need" and determined "in coordination with the government of Iraq." Al-Hadithi stressed to the AP that the drawdown is still in its early stages and at present does not mark the beginning of a complete withdrawal of U.S. forces. </w:t>
      </w:r>
    </w:p>
    <w:p w:rsidR="00F6397E" w:rsidRPr="00604B86" w:rsidRDefault="00F6397E" w:rsidP="00F6397E">
      <w:r w:rsidRPr="00604B86">
        <w:t>The United States first launched airstrikes against ISIS in Iraq in August 2014 and in the following years closely backed key Iraqi military victories, including the retaking of Mosul, Iraq's second-largest city.</w:t>
      </w:r>
    </w:p>
    <w:p w:rsidR="00F6397E" w:rsidRPr="00604B86" w:rsidRDefault="00F6397E" w:rsidP="00F6397E">
      <w:r w:rsidRPr="00604B86">
        <w:t xml:space="preserve"> </w:t>
      </w:r>
      <w:r w:rsidRPr="00604B86">
        <w:rPr>
          <w:rStyle w:val="StyleUnderline"/>
        </w:rPr>
        <w:t>ISIS</w:t>
      </w:r>
      <w:r w:rsidRPr="00604B86">
        <w:t xml:space="preserve"> swept across vast swaths of northern Iraq and neighboring Syria in the summer of 2014, carving out its own self-styled Muslim "caliphate." It has now </w:t>
      </w:r>
      <w:r w:rsidRPr="00604B86">
        <w:rPr>
          <w:rStyle w:val="Emphasis"/>
        </w:rPr>
        <w:t>lost control of all significant population centers that it held</w:t>
      </w:r>
      <w:r w:rsidRPr="00604B86">
        <w:t xml:space="preserve"> in both countries.</w:t>
      </w:r>
    </w:p>
    <w:p w:rsidR="00F6397E" w:rsidRDefault="00F6397E" w:rsidP="00F6397E"/>
    <w:p w:rsidR="00F6397E" w:rsidRDefault="00F6397E" w:rsidP="00CF2C57"/>
    <w:p w:rsidR="00573251" w:rsidRDefault="00573251" w:rsidP="00573251">
      <w:pPr>
        <w:pStyle w:val="Heading3"/>
      </w:pPr>
      <w:r>
        <w:t>AT: Bandow</w:t>
      </w:r>
    </w:p>
    <w:p w:rsidR="00573251" w:rsidRDefault="00573251" w:rsidP="00573251">
      <w:pPr>
        <w:pStyle w:val="Heading4"/>
      </w:pPr>
      <w:r>
        <w:t>Bandow’s part of the Bandow-Industrial-Complex</w:t>
      </w:r>
    </w:p>
    <w:p w:rsidR="00573251" w:rsidRDefault="00573251" w:rsidP="00573251">
      <w:r>
        <w:rPr>
          <w:b/>
          <w:bCs/>
        </w:rPr>
        <w:t xml:space="preserve">Krugman, 5 </w:t>
      </w:r>
      <w:r>
        <w:t xml:space="preserve">– Nobel prize winning economist and columnist for the New York Times (Paul, “Tankers on the Take” 12/19, </w:t>
      </w:r>
      <w:hyperlink r:id="rId13" w:history="1">
        <w:r w:rsidRPr="00052F61">
          <w:rPr>
            <w:rStyle w:val="Hyperlink"/>
          </w:rPr>
          <w:t>https://www.nytimes.com/2005/12/19/opinion/tankers-on-the-take.html</w:t>
        </w:r>
      </w:hyperlink>
    </w:p>
    <w:p w:rsidR="00573251" w:rsidRPr="000F54BC" w:rsidRDefault="00573251" w:rsidP="00573251"/>
    <w:p w:rsidR="00573251" w:rsidRDefault="00573251" w:rsidP="00573251">
      <w:r>
        <w:t xml:space="preserve">Now Mr. Ferrara has become a different sort of icon. BusinessWeek Online reports that both Mr. Ferrara and Doug </w:t>
      </w:r>
      <w:r w:rsidRPr="000F54BC">
        <w:rPr>
          <w:rStyle w:val="StyleUnderline"/>
        </w:rPr>
        <w:t>Bandow</w:t>
      </w:r>
      <w:r>
        <w:t xml:space="preserve">, a senior fellow at the Cato Institute, </w:t>
      </w:r>
      <w:r w:rsidRPr="000F54BC">
        <w:rPr>
          <w:rStyle w:val="StyleUnderline"/>
        </w:rPr>
        <w:t>were paid</w:t>
      </w:r>
      <w:r>
        <w:t xml:space="preserve"> by the ubiquitous Jack Abramoff </w:t>
      </w:r>
      <w:r w:rsidRPr="000F54BC">
        <w:rPr>
          <w:rStyle w:val="StyleUnderline"/>
        </w:rPr>
        <w:t>to write "op-ed articles favorable to the positions of some of Abramoff's clients</w:t>
      </w:r>
      <w:r>
        <w:t>."</w:t>
      </w:r>
    </w:p>
    <w:p w:rsidR="00573251" w:rsidRDefault="00573251" w:rsidP="00573251">
      <w:r>
        <w:t xml:space="preserve">Now, </w:t>
      </w:r>
      <w:r w:rsidRPr="000F54BC">
        <w:rPr>
          <w:rStyle w:val="StyleUnderline"/>
        </w:rPr>
        <w:t>I never had any illusions about intellectual integrity in the world of right-wing think tanks</w:t>
      </w:r>
      <w:r>
        <w:t xml:space="preserve">. It has been clear for a long time that </w:t>
      </w:r>
      <w:r w:rsidRPr="000F54BC">
        <w:rPr>
          <w:rStyle w:val="StyleUnderline"/>
        </w:rPr>
        <w:t>so-called analysts</w:t>
      </w:r>
      <w:r>
        <w:t xml:space="preserve"> at many of these think tanks </w:t>
      </w:r>
      <w:r w:rsidRPr="000F54BC">
        <w:rPr>
          <w:rStyle w:val="StyleUnderline"/>
        </w:rPr>
        <w:t>are</w:t>
      </w:r>
      <w:r>
        <w:t xml:space="preserve">, in effect, </w:t>
      </w:r>
      <w:r w:rsidRPr="000F54BC">
        <w:rPr>
          <w:rStyle w:val="StyleUnderline"/>
        </w:rPr>
        <w:t>paid to support selected policies</w:t>
      </w:r>
      <w:r>
        <w:t xml:space="preserve"> and politicians. But it never occurred to me that the pay-for-play schemes were so blatant.</w:t>
      </w:r>
    </w:p>
    <w:p w:rsidR="00573251" w:rsidRDefault="00573251" w:rsidP="00573251">
      <w:r>
        <w:t>In fact, most deals between lobbyists and conservative intellectuals probably aren't that blatant. For the most part, people employed by right-wing think tanks don't have to be specifically paid to support certain positions, because they understand that supporting those positions comes with the job. Senior fellows at Cato don't decide, after reconsidering the issue, that Social Security shouldn't be privatized. Policy analysts at the Heritage Foundation don't take another look at the data and realize that farmers and small-business owners have nothing to gain from estate tax repeal.</w:t>
      </w:r>
    </w:p>
    <w:p w:rsidR="00573251" w:rsidRDefault="00573251" w:rsidP="00573251">
      <w:r>
        <w:t xml:space="preserve">But it turns out that </w:t>
      </w:r>
      <w:r w:rsidRPr="000132F2">
        <w:rPr>
          <w:rStyle w:val="StyleUnderline"/>
        </w:rPr>
        <w:t>implicit deals between think tanks and the interests that finance them are sometimes</w:t>
      </w:r>
      <w:r>
        <w:t xml:space="preserve">, perhaps often, </w:t>
      </w:r>
      <w:r w:rsidRPr="000132F2">
        <w:rPr>
          <w:rStyle w:val="StyleUnderline"/>
        </w:rPr>
        <w:t>supplemented with explicit payments for punditry</w:t>
      </w:r>
      <w:r>
        <w:t xml:space="preserve">. </w:t>
      </w:r>
      <w:r w:rsidRPr="000132F2">
        <w:rPr>
          <w:rStyle w:val="StyleUnderline"/>
        </w:rPr>
        <w:t>In return for Abramoff checks</w:t>
      </w:r>
      <w:r>
        <w:t xml:space="preserve">, Mr. </w:t>
      </w:r>
      <w:r w:rsidRPr="000132F2">
        <w:rPr>
          <w:rStyle w:val="StyleUnderline"/>
        </w:rPr>
        <w:t xml:space="preserve">Bandow </w:t>
      </w:r>
      <w:r>
        <w:t xml:space="preserve">and Mr. Ferrara </w:t>
      </w:r>
      <w:r w:rsidRPr="000132F2">
        <w:rPr>
          <w:rStyle w:val="StyleUnderline"/>
        </w:rPr>
        <w:t>wrote op-ed articles about such unlikely subjects as the entrepreneurial spirit of the Mississippi Choctaws and the free-market glories of the Northern Mariana Islands</w:t>
      </w:r>
      <w:r>
        <w:t>.</w:t>
      </w:r>
    </w:p>
    <w:p w:rsidR="00573251" w:rsidRPr="00CF2C57" w:rsidRDefault="00573251" w:rsidP="00CF2C57"/>
    <w:p w:rsidR="00FB4ED2" w:rsidRDefault="00FB4ED2" w:rsidP="00FB4ED2">
      <w:pPr>
        <w:pStyle w:val="Heading2"/>
      </w:pPr>
      <w:r>
        <w:t>Entrapment advantage</w:t>
      </w:r>
    </w:p>
    <w:p w:rsidR="00FB4ED2" w:rsidRDefault="00FB4ED2" w:rsidP="00FB4ED2"/>
    <w:p w:rsidR="00F6397E" w:rsidRDefault="00F6397E" w:rsidP="00F6397E">
      <w:pPr>
        <w:pStyle w:val="Heading3"/>
      </w:pPr>
      <w:r>
        <w:t>No Entanglement---1NC</w:t>
      </w:r>
    </w:p>
    <w:p w:rsidR="00F6397E" w:rsidRPr="007C6833" w:rsidRDefault="00F6397E" w:rsidP="00F6397E">
      <w:pPr>
        <w:pStyle w:val="Heading4"/>
        <w:rPr>
          <w:rStyle w:val="Style13ptBold"/>
          <w:b/>
          <w:bCs w:val="0"/>
        </w:rPr>
      </w:pPr>
      <w:r w:rsidRPr="007C6833">
        <w:rPr>
          <w:rStyle w:val="Style13ptBold"/>
          <w:b/>
          <w:bCs w:val="0"/>
        </w:rPr>
        <w:t>No entanglement</w:t>
      </w:r>
    </w:p>
    <w:p w:rsidR="00F6397E" w:rsidRPr="007C6833" w:rsidRDefault="00F6397E" w:rsidP="00F6397E">
      <w:r>
        <w:rPr>
          <w:rStyle w:val="Style13ptBold"/>
        </w:rPr>
        <w:t xml:space="preserve">Beckley 15 </w:t>
      </w:r>
      <w:r>
        <w:t xml:space="preserve">Michael Beckley is Fellow in the International Security Program at Harvard Kennedy School's Belfer Center for Science and International Affairs and assistant professor of political science at Tufts University.6-9-2015, "The Myth of Entangling Alliances," War on the Rocks, </w:t>
      </w:r>
      <w:hyperlink r:id="rId14" w:history="1">
        <w:r w:rsidRPr="004F455E">
          <w:rPr>
            <w:rStyle w:val="Hyperlink"/>
          </w:rPr>
          <w:t>https://warontherocks.com/2015/06/the-myth-of-entangling-alliances/</w:t>
        </w:r>
      </w:hyperlink>
      <w:r>
        <w:t xml:space="preserve"> - BS</w:t>
      </w:r>
    </w:p>
    <w:p w:rsidR="00F6397E" w:rsidRDefault="00F6397E" w:rsidP="00F6397E">
      <w:r>
        <w:t xml:space="preserve">For the first 165 years of its history, </w:t>
      </w:r>
      <w:r w:rsidRPr="007C6833">
        <w:rPr>
          <w:rStyle w:val="StyleUnderline"/>
        </w:rPr>
        <w:t>the</w:t>
      </w:r>
      <w:r>
        <w:t xml:space="preserve"> </w:t>
      </w:r>
      <w:r w:rsidRPr="007C6833">
        <w:rPr>
          <w:rStyle w:val="Emphasis"/>
        </w:rPr>
        <w:t>U</w:t>
      </w:r>
      <w:r>
        <w:t xml:space="preserve">nited </w:t>
      </w:r>
      <w:r w:rsidRPr="007C6833">
        <w:rPr>
          <w:rStyle w:val="Emphasis"/>
        </w:rPr>
        <w:t>S</w:t>
      </w:r>
      <w:r>
        <w:t xml:space="preserve">tates </w:t>
      </w:r>
      <w:r w:rsidRPr="007C6833">
        <w:rPr>
          <w:rStyle w:val="StyleUnderline"/>
        </w:rPr>
        <w:t xml:space="preserve">did not form any </w:t>
      </w:r>
      <w:r w:rsidRPr="007C6833">
        <w:rPr>
          <w:rStyle w:val="Emphasis"/>
        </w:rPr>
        <w:t>alliances</w:t>
      </w:r>
      <w:r>
        <w:t xml:space="preserve"> besides the one it signed with France </w:t>
      </w:r>
      <w:r w:rsidRPr="007C6833">
        <w:rPr>
          <w:rStyle w:val="StyleUnderline"/>
        </w:rPr>
        <w:t>during the Revolutionary War</w:t>
      </w:r>
      <w:r>
        <w:t>. Instead, U</w:t>
      </w:r>
      <w:r w:rsidRPr="007C6833">
        <w:rPr>
          <w:rStyle w:val="StyleUnderline"/>
        </w:rPr>
        <w:t xml:space="preserve">.S. leaders followed George Washington’s advice to “steer clear of </w:t>
      </w:r>
      <w:r w:rsidRPr="007C6833">
        <w:rPr>
          <w:rStyle w:val="Emphasis"/>
        </w:rPr>
        <w:t>permanent alliance</w:t>
      </w:r>
      <w:r>
        <w:t xml:space="preserve"> with any portion of the foreign world,” </w:t>
      </w:r>
      <w:r w:rsidRPr="007C6833">
        <w:rPr>
          <w:rStyle w:val="StyleUnderline"/>
        </w:rPr>
        <w:t>a recommendation subsequently enshrined in Thomas Jefferson’s inaugural pledge</w:t>
      </w:r>
      <w:r>
        <w:t>: “</w:t>
      </w:r>
      <w:r w:rsidRPr="007C6833">
        <w:rPr>
          <w:rStyle w:val="Emphasis"/>
        </w:rPr>
        <w:t>Peace</w:t>
      </w:r>
      <w:r>
        <w:t xml:space="preserve">, commerce, and honest friendship with all nations; </w:t>
      </w:r>
      <w:r w:rsidRPr="007C6833">
        <w:rPr>
          <w:rStyle w:val="Emphasis"/>
        </w:rPr>
        <w:t>entangling alliances with none</w:t>
      </w:r>
      <w:r>
        <w:t>.”</w:t>
      </w:r>
    </w:p>
    <w:p w:rsidR="00F6397E" w:rsidRDefault="00F6397E" w:rsidP="00F6397E">
      <w:r>
        <w:t>Since World War II, however, U</w:t>
      </w:r>
      <w:r w:rsidRPr="007C6833">
        <w:rPr>
          <w:rStyle w:val="StyleUnderline"/>
        </w:rPr>
        <w:t>.S. leaders have reversed course</w:t>
      </w:r>
      <w:r>
        <w:t xml:space="preserve"> and </w:t>
      </w:r>
      <w:r w:rsidRPr="007C6833">
        <w:rPr>
          <w:rStyle w:val="Emphasis"/>
        </w:rPr>
        <w:t>signed defense pacts</w:t>
      </w:r>
      <w:r>
        <w:t xml:space="preserve"> with more than 60 countries. As a result, </w:t>
      </w:r>
      <w:r w:rsidRPr="007C6833">
        <w:rPr>
          <w:rStyle w:val="StyleUnderline"/>
        </w:rPr>
        <w:t xml:space="preserve">the United States is legally obligated to defend a </w:t>
      </w:r>
      <w:r w:rsidRPr="007C6833">
        <w:rPr>
          <w:rStyle w:val="Emphasis"/>
        </w:rPr>
        <w:t>patchwork of nations</w:t>
      </w:r>
      <w:r>
        <w:t xml:space="preserve"> that spans five continents, </w:t>
      </w:r>
      <w:r w:rsidRPr="007C6833">
        <w:rPr>
          <w:rStyle w:val="StyleUnderline"/>
        </w:rPr>
        <w:t>contains 25 percent of the earth’s</w:t>
      </w:r>
      <w:r>
        <w:t xml:space="preserve"> </w:t>
      </w:r>
      <w:r w:rsidRPr="007C6833">
        <w:rPr>
          <w:rStyle w:val="StyleUnderline"/>
        </w:rPr>
        <w:t>population</w:t>
      </w:r>
      <w:r>
        <w:t>, and accounts for nearly 75 percent of global economic output. To what extent does this massive commitment entangle the United States in wars it would otherwise avoid?</w:t>
      </w:r>
    </w:p>
    <w:p w:rsidR="00F6397E" w:rsidRDefault="00F6397E" w:rsidP="00F6397E">
      <w:r>
        <w:t>This is a pivotal question for U.S. foreign policy — and one that increasingly divides U.S. policymakers from many of the nation’s most prominent international relations scholars.</w:t>
      </w:r>
    </w:p>
    <w:p w:rsidR="00F6397E" w:rsidRDefault="00F6397E" w:rsidP="00F6397E">
      <w:r>
        <w:t xml:space="preserve">U.S. </w:t>
      </w:r>
      <w:r w:rsidRPr="007C6833">
        <w:rPr>
          <w:rStyle w:val="Emphasis"/>
        </w:rPr>
        <w:t>political leaders</w:t>
      </w:r>
      <w:r>
        <w:t xml:space="preserve"> almost </w:t>
      </w:r>
      <w:r w:rsidRPr="007C6833">
        <w:rPr>
          <w:rStyle w:val="StyleUnderline"/>
        </w:rPr>
        <w:t>uniformly support allied engagement</w:t>
      </w:r>
      <w:r>
        <w:t xml:space="preserve">, and President Barack </w:t>
      </w:r>
      <w:r w:rsidRPr="007C6833">
        <w:rPr>
          <w:rStyle w:val="Emphasis"/>
        </w:rPr>
        <w:t>Obama</w:t>
      </w:r>
      <w:r>
        <w:t xml:space="preserve"> recently </w:t>
      </w:r>
      <w:r w:rsidRPr="007C6833">
        <w:rPr>
          <w:rStyle w:val="Emphasis"/>
        </w:rPr>
        <w:t>reaffirmed</w:t>
      </w:r>
      <w:r>
        <w:t xml:space="preserve"> U.S. </w:t>
      </w:r>
      <w:r w:rsidRPr="007C6833">
        <w:rPr>
          <w:rStyle w:val="StyleUnderline"/>
        </w:rPr>
        <w:t xml:space="preserve">commitments to defend allies during crises between North and South Korea, </w:t>
      </w:r>
      <w:r w:rsidRPr="007C6833">
        <w:rPr>
          <w:rStyle w:val="Emphasis"/>
        </w:rPr>
        <w:t>Iran and Israel</w:t>
      </w:r>
      <w:r>
        <w:t xml:space="preserve">, Russia and </w:t>
      </w:r>
      <w:r w:rsidRPr="007C6833">
        <w:rPr>
          <w:rStyle w:val="Emphasis"/>
        </w:rPr>
        <w:t>Ukraine</w:t>
      </w:r>
      <w:r>
        <w:t>, and China on the one hand and Japan and the Philippines on the other.</w:t>
      </w:r>
    </w:p>
    <w:p w:rsidR="00F6397E" w:rsidRDefault="00F6397E" w:rsidP="00F6397E">
      <w:r>
        <w:t xml:space="preserve">A growing number of scholars, however, argue that </w:t>
      </w:r>
      <w:r w:rsidRPr="007C6833">
        <w:rPr>
          <w:rStyle w:val="StyleUnderline"/>
        </w:rPr>
        <w:t>such commitments are dangerous and should be abandoned</w:t>
      </w:r>
      <w:r>
        <w:t xml:space="preserve">. According to these scholars, America’s </w:t>
      </w:r>
      <w:r w:rsidRPr="007C6833">
        <w:rPr>
          <w:rStyle w:val="Emphasis"/>
        </w:rPr>
        <w:t>alliances</w:t>
      </w:r>
      <w:r>
        <w:t xml:space="preserve"> </w:t>
      </w:r>
      <w:r w:rsidRPr="007C6833">
        <w:rPr>
          <w:rStyle w:val="StyleUnderline"/>
        </w:rPr>
        <w:t>are not assets but rather “</w:t>
      </w:r>
      <w:r w:rsidRPr="007C6833">
        <w:rPr>
          <w:rStyle w:val="Emphasis"/>
        </w:rPr>
        <w:t>transmission</w:t>
      </w:r>
      <w:r w:rsidRPr="007C6833">
        <w:rPr>
          <w:rStyle w:val="StyleUnderline"/>
        </w:rPr>
        <w:t xml:space="preserve"> belts for war</w:t>
      </w:r>
      <w:r>
        <w:t>” that “</w:t>
      </w:r>
      <w:r w:rsidRPr="007C6833">
        <w:rPr>
          <w:rStyle w:val="Emphasis"/>
        </w:rPr>
        <w:t>risk roping the United States</w:t>
      </w:r>
      <w:r>
        <w:t xml:space="preserve"> </w:t>
      </w:r>
      <w:r w:rsidRPr="007C6833">
        <w:rPr>
          <w:rStyle w:val="Emphasis"/>
        </w:rPr>
        <w:t>into conflicts</w:t>
      </w:r>
      <w:r>
        <w:t xml:space="preserve"> over strategically marginal territory.” </w:t>
      </w:r>
      <w:r w:rsidRPr="007C6833">
        <w:rPr>
          <w:rStyle w:val="StyleUnderline"/>
        </w:rPr>
        <w:t>Several scholars even compare the U.S. alliance</w:t>
      </w:r>
      <w:r>
        <w:t xml:space="preserve"> network to the </w:t>
      </w:r>
      <w:r w:rsidRPr="007C6833">
        <w:rPr>
          <w:rStyle w:val="StyleUnderline"/>
        </w:rPr>
        <w:t>tangled web of European security commitments</w:t>
      </w:r>
      <w:r>
        <w:t xml:space="preserve"> that </w:t>
      </w:r>
      <w:r w:rsidRPr="007C6833">
        <w:rPr>
          <w:rStyle w:val="StyleUnderline"/>
        </w:rPr>
        <w:t>helped catalyze World War I.</w:t>
      </w:r>
      <w:r>
        <w:t xml:space="preserve"> To avoid getting sucked into foreign wars, these scholars argue, the United States should scale back its alliance network or scrap it altogether — measures that, if implemented, would constitute the biggest shift in U.S. grand strategy in two generations.</w:t>
      </w:r>
    </w:p>
    <w:p w:rsidR="00F6397E" w:rsidRDefault="00F6397E" w:rsidP="00F6397E">
      <w:r>
        <w:t xml:space="preserve">Are these fears of entangling alliances warranted? To find out, </w:t>
      </w:r>
      <w:r w:rsidRPr="007C6833">
        <w:rPr>
          <w:rStyle w:val="Emphasis"/>
        </w:rPr>
        <w:t>I analyzed every U.S. military conflict</w:t>
      </w:r>
      <w:r>
        <w:t xml:space="preserve"> </w:t>
      </w:r>
      <w:r w:rsidRPr="007C6833">
        <w:rPr>
          <w:rStyle w:val="Emphasis"/>
        </w:rPr>
        <w:t>since 1948</w:t>
      </w:r>
      <w:r>
        <w:t xml:space="preserve"> (the year the United States signed its first peacetime alliance) </w:t>
      </w:r>
      <w:r w:rsidRPr="007C6833">
        <w:rPr>
          <w:rStyle w:val="StyleUnderline"/>
        </w:rPr>
        <w:t>and asked a basic question</w:t>
      </w:r>
      <w:r>
        <w:t>: To what extent was U.S. involvement driven by formal alliance commitments?</w:t>
      </w:r>
    </w:p>
    <w:p w:rsidR="00F6397E" w:rsidRDefault="00F6397E" w:rsidP="00F6397E">
      <w:r w:rsidRPr="007C6833">
        <w:rPr>
          <w:rStyle w:val="StyleUnderline"/>
        </w:rPr>
        <w:t>The results</w:t>
      </w:r>
      <w:r>
        <w:t>, which are published in an article in International Security</w:t>
      </w:r>
      <w:r w:rsidRPr="007C6833">
        <w:rPr>
          <w:rStyle w:val="Emphasis"/>
        </w:rPr>
        <w:t>, are surprising</w:t>
      </w:r>
      <w:r>
        <w:t xml:space="preserve">: U.S. </w:t>
      </w:r>
      <w:r w:rsidRPr="007C6833">
        <w:rPr>
          <w:rStyle w:val="Emphasis"/>
        </w:rPr>
        <w:t>entanglement</w:t>
      </w:r>
      <w:r>
        <w:t xml:space="preserve"> almost </w:t>
      </w:r>
      <w:r w:rsidRPr="007C6833">
        <w:rPr>
          <w:rStyle w:val="Emphasis"/>
        </w:rPr>
        <w:t>never happens</w:t>
      </w:r>
      <w:r>
        <w:t xml:space="preserve">. Over a 65-year period in which </w:t>
      </w:r>
      <w:r w:rsidRPr="007C6833">
        <w:rPr>
          <w:rStyle w:val="StyleUnderline"/>
        </w:rPr>
        <w:t xml:space="preserve">the United States had more than </w:t>
      </w:r>
      <w:r w:rsidRPr="007C6833">
        <w:rPr>
          <w:rStyle w:val="Emphasis"/>
        </w:rPr>
        <w:t>60</w:t>
      </w:r>
      <w:r w:rsidRPr="007C6833">
        <w:rPr>
          <w:rStyle w:val="StyleUnderline"/>
        </w:rPr>
        <w:t xml:space="preserve"> formal </w:t>
      </w:r>
      <w:r w:rsidRPr="007C6833">
        <w:rPr>
          <w:rStyle w:val="Emphasis"/>
        </w:rPr>
        <w:t>allies</w:t>
      </w:r>
      <w:r>
        <w:t xml:space="preserve">, </w:t>
      </w:r>
      <w:r w:rsidRPr="007C6833">
        <w:rPr>
          <w:rStyle w:val="StyleUnderline"/>
        </w:rPr>
        <w:t xml:space="preserve">there have been only </w:t>
      </w:r>
      <w:r w:rsidRPr="007C6833">
        <w:rPr>
          <w:rStyle w:val="Emphasis"/>
        </w:rPr>
        <w:t>five</w:t>
      </w:r>
      <w:r w:rsidRPr="007C6833">
        <w:rPr>
          <w:rStyle w:val="StyleUnderline"/>
        </w:rPr>
        <w:t xml:space="preserve"> ostensible</w:t>
      </w:r>
      <w:r>
        <w:t xml:space="preserve"> </w:t>
      </w:r>
      <w:r w:rsidRPr="007C6833">
        <w:rPr>
          <w:rStyle w:val="Emphasis"/>
        </w:rPr>
        <w:t>episodes</w:t>
      </w:r>
      <w:r>
        <w:t xml:space="preserve"> </w:t>
      </w:r>
      <w:r w:rsidRPr="007C6833">
        <w:rPr>
          <w:rStyle w:val="Emphasis"/>
        </w:rPr>
        <w:t>of</w:t>
      </w:r>
      <w:r>
        <w:t xml:space="preserve"> U.S. </w:t>
      </w:r>
      <w:r w:rsidRPr="007C6833">
        <w:rPr>
          <w:rStyle w:val="Emphasis"/>
        </w:rPr>
        <w:t>entanglement</w:t>
      </w:r>
      <w:r>
        <w:t xml:space="preserve"> — the 1954 and 1995/96 Taiwan Strait Crises; the Vietnam War; and the interventions in Bosnia and Kosovo in the 1990s — and even these cases are far from clear-cut. In each case there were other important drivers of U.S. involvement, U.S. policymakers carefully limited support for allies, allies restrained the United States from escalating its involvement, the United States deterred adversaries and allies from escalating the conflict, or all of the above.</w:t>
      </w:r>
    </w:p>
    <w:p w:rsidR="00F6397E" w:rsidRDefault="00F6397E" w:rsidP="00F6397E">
      <w:r w:rsidRPr="007C6833">
        <w:rPr>
          <w:rStyle w:val="StyleUnderline"/>
        </w:rPr>
        <w:t>Against this limited evidence of entanglement</w:t>
      </w:r>
      <w:r>
        <w:t xml:space="preserve">, I </w:t>
      </w:r>
      <w:r w:rsidRPr="007C6833">
        <w:rPr>
          <w:rStyle w:val="StyleUnderline"/>
        </w:rPr>
        <w:t>find many cases in which alliances</w:t>
      </w:r>
      <w:r>
        <w:t xml:space="preserve"> </w:t>
      </w:r>
      <w:r w:rsidRPr="007C6833">
        <w:rPr>
          <w:rStyle w:val="Emphasis"/>
        </w:rPr>
        <w:t>restrained the United States</w:t>
      </w:r>
      <w:r>
        <w:t xml:space="preserve">, or in which </w:t>
      </w:r>
      <w:r w:rsidRPr="007C6833">
        <w:rPr>
          <w:rStyle w:val="StyleUnderline"/>
        </w:rPr>
        <w:t>the United States restrained its allies or sidestepped costly commitments</w:t>
      </w:r>
      <w:r>
        <w:t xml:space="preserve">. I only </w:t>
      </w:r>
      <w:r w:rsidRPr="007C6833">
        <w:rPr>
          <w:rStyle w:val="StyleUnderline"/>
        </w:rPr>
        <w:t>examine U.S. military conflicts</w:t>
      </w:r>
      <w:r>
        <w:t xml:space="preserve"> and therefore cannot evaluate fully the prevalence of such cases of peace, but even within my biased sample, there are at least four cases in which alliances prevented U.S. escalation, and another seven cases in which the United States reneged on security commitments and/or restrained an ally from attacking a third party.</w:t>
      </w:r>
    </w:p>
    <w:p w:rsidR="00F6397E" w:rsidRPr="001D2898" w:rsidRDefault="00F6397E" w:rsidP="00F6397E">
      <w:pPr>
        <w:rPr>
          <w:u w:val="single"/>
        </w:rPr>
      </w:pPr>
      <w:r>
        <w:t xml:space="preserve">Of course, </w:t>
      </w:r>
      <w:r w:rsidRPr="007C6833">
        <w:rPr>
          <w:rStyle w:val="StyleUnderline"/>
        </w:rPr>
        <w:t>the United States has fought alongside allies on numerous occasions</w:t>
      </w:r>
      <w:r>
        <w:t xml:space="preserve">. </w:t>
      </w:r>
      <w:r w:rsidRPr="007C6833">
        <w:rPr>
          <w:rStyle w:val="Emphasis"/>
        </w:rPr>
        <w:t>But in most cases</w:t>
      </w:r>
      <w:r>
        <w:t xml:space="preserve">, U.S. </w:t>
      </w:r>
      <w:r w:rsidRPr="007C6833">
        <w:rPr>
          <w:rStyle w:val="Emphasis"/>
        </w:rPr>
        <w:t>actions</w:t>
      </w:r>
      <w:r>
        <w:t xml:space="preserve"> were </w:t>
      </w:r>
      <w:r w:rsidRPr="007C6833">
        <w:rPr>
          <w:rStyle w:val="Emphasis"/>
        </w:rPr>
        <w:t>driven by an alignment of interests between the United States and its allies</w:t>
      </w:r>
      <w:r>
        <w:t xml:space="preserve">, </w:t>
      </w:r>
      <w:r w:rsidRPr="007C6833">
        <w:rPr>
          <w:rStyle w:val="Emphasis"/>
        </w:rPr>
        <w:t>not by alliance obligations</w:t>
      </w:r>
      <w:r>
        <w:t>. In fact, in many cases, U</w:t>
      </w:r>
      <w:r w:rsidRPr="007C6833">
        <w:rPr>
          <w:rStyle w:val="StyleUnderline"/>
        </w:rPr>
        <w:t>.S. policymakers were the main advocates of military intervention and cajoled reluctant allies to join the fight.</w:t>
      </w:r>
    </w:p>
    <w:p w:rsidR="00F6397E" w:rsidRDefault="00F6397E" w:rsidP="00F6397E">
      <w:r>
        <w:t xml:space="preserve">At worst, therefore, </w:t>
      </w:r>
      <w:r w:rsidRPr="007C6833">
        <w:rPr>
          <w:rStyle w:val="StyleUnderline"/>
        </w:rPr>
        <w:t>alliances have had a mixed effect on U.S. involvement in military conflicts</w:t>
      </w:r>
      <w:r>
        <w:t xml:space="preserve"> — </w:t>
      </w:r>
      <w:r w:rsidRPr="007C6833">
        <w:rPr>
          <w:rStyle w:val="Emphasis"/>
        </w:rPr>
        <w:t>some alliances</w:t>
      </w:r>
      <w:r>
        <w:t xml:space="preserve"> at times have </w:t>
      </w:r>
      <w:r w:rsidRPr="007C6833">
        <w:rPr>
          <w:rStyle w:val="Emphasis"/>
        </w:rPr>
        <w:t>encouraged</w:t>
      </w:r>
      <w:r>
        <w:t xml:space="preserve"> U.S. </w:t>
      </w:r>
      <w:r w:rsidRPr="007C6833">
        <w:rPr>
          <w:rStyle w:val="Emphasis"/>
        </w:rPr>
        <w:t>military</w:t>
      </w:r>
      <w:r>
        <w:t xml:space="preserve"> </w:t>
      </w:r>
      <w:r w:rsidRPr="007C6833">
        <w:rPr>
          <w:rStyle w:val="Emphasis"/>
        </w:rPr>
        <w:t>involvement</w:t>
      </w:r>
      <w:r>
        <w:t xml:space="preserve">, </w:t>
      </w:r>
      <w:r w:rsidRPr="007C6833">
        <w:rPr>
          <w:rStyle w:val="StyleUnderline"/>
        </w:rPr>
        <w:t>others have discouraged</w:t>
      </w:r>
      <w:r>
        <w:t xml:space="preserve"> it, and </w:t>
      </w:r>
      <w:r w:rsidRPr="007C6833">
        <w:rPr>
          <w:rStyle w:val="StyleUnderline"/>
        </w:rPr>
        <w:t>some have simply been ignored by U.S. policymakers</w:t>
      </w:r>
      <w:r>
        <w:t xml:space="preserve">. The risk of entanglement is not trivial, but historically, U.S. </w:t>
      </w:r>
      <w:r w:rsidRPr="007C6833">
        <w:rPr>
          <w:rStyle w:val="Emphasis"/>
        </w:rPr>
        <w:t>policymakers</w:t>
      </w:r>
      <w:r>
        <w:t xml:space="preserve"> have </w:t>
      </w:r>
      <w:r w:rsidRPr="007C6833">
        <w:rPr>
          <w:rStyle w:val="Emphasis"/>
        </w:rPr>
        <w:t>managed this risk</w:t>
      </w:r>
      <w:r>
        <w:t xml:space="preserve"> by </w:t>
      </w:r>
      <w:r w:rsidRPr="007C6833">
        <w:rPr>
          <w:rStyle w:val="StyleUnderline"/>
        </w:rPr>
        <w:t>inserting loopholes into alliance agreements</w:t>
      </w:r>
      <w:r>
        <w:t xml:space="preserve">, shirking costly commitments, </w:t>
      </w:r>
      <w:r w:rsidRPr="007C6833">
        <w:rPr>
          <w:rStyle w:val="StyleUnderline"/>
        </w:rPr>
        <w:t>maintaining a diversified alliance portfolio t</w:t>
      </w:r>
      <w:r>
        <w:t>hat generates offsetting demands from different allies, and using explicit alliance commitments to deter adversaries and restrain allies from initiating or escalating conflicts.</w:t>
      </w:r>
    </w:p>
    <w:p w:rsidR="00F6397E" w:rsidRDefault="00F6397E" w:rsidP="00F6397E">
      <w:r>
        <w:t xml:space="preserve">Ultimately, </w:t>
      </w:r>
      <w:r w:rsidRPr="007C6833">
        <w:rPr>
          <w:rStyle w:val="Emphasis"/>
        </w:rPr>
        <w:t>this indicates that allied engagement</w:t>
      </w:r>
      <w:r>
        <w:t xml:space="preserve"> </w:t>
      </w:r>
      <w:r w:rsidRPr="007C6833">
        <w:rPr>
          <w:rStyle w:val="Emphasis"/>
        </w:rPr>
        <w:t>does not preclude,</w:t>
      </w:r>
      <w:r>
        <w:t xml:space="preserve"> and may even facilitate, U</w:t>
      </w:r>
      <w:r w:rsidRPr="007C6833">
        <w:rPr>
          <w:rStyle w:val="StyleUnderline"/>
        </w:rPr>
        <w:t>.S. military restraint</w:t>
      </w:r>
      <w:r>
        <w:t xml:space="preserve">. </w:t>
      </w:r>
      <w:r w:rsidRPr="007C6833">
        <w:rPr>
          <w:rStyle w:val="StyleUnderline"/>
        </w:rPr>
        <w:t xml:space="preserve">When the United States has overreached militarily, </w:t>
      </w:r>
      <w:r w:rsidRPr="007C6833">
        <w:rPr>
          <w:rStyle w:val="Emphasis"/>
        </w:rPr>
        <w:t>the main cause</w:t>
      </w:r>
      <w:r>
        <w:t xml:space="preserve"> </w:t>
      </w:r>
      <w:r w:rsidRPr="007C6833">
        <w:rPr>
          <w:rStyle w:val="StyleUnderline"/>
        </w:rPr>
        <w:t>has not been entangling alliances</w:t>
      </w:r>
      <w:r>
        <w:t xml:space="preserve"> </w:t>
      </w:r>
      <w:r w:rsidRPr="007C6833">
        <w:rPr>
          <w:rStyle w:val="StyleUnderline"/>
        </w:rPr>
        <w:t>but rather what Richard Betts calls “self-entrapment</w:t>
      </w:r>
      <w:r>
        <w:t xml:space="preserve">” — the tendency of U.S. leaders </w:t>
      </w:r>
      <w:r w:rsidRPr="007C6833">
        <w:rPr>
          <w:rStyle w:val="StyleUnderline"/>
        </w:rPr>
        <w:t>to define national interests expansively</w:t>
      </w:r>
      <w:r>
        <w:t>, to exaggerate the magnitude of foreign threats, and to underestimate the costs of military intervention.</w:t>
      </w:r>
    </w:p>
    <w:p w:rsidR="00F6397E" w:rsidRDefault="00F6397E" w:rsidP="00F6397E">
      <w:r>
        <w:t xml:space="preserve">Scrapping </w:t>
      </w:r>
      <w:r w:rsidRPr="007C6833">
        <w:rPr>
          <w:rStyle w:val="Emphasis"/>
        </w:rPr>
        <w:t>alliances</w:t>
      </w:r>
      <w:r>
        <w:t xml:space="preserve"> will not </w:t>
      </w:r>
      <w:r w:rsidRPr="007C6833">
        <w:rPr>
          <w:rStyle w:val="StyleUnderline"/>
        </w:rPr>
        <w:t>correct these bad habits. In</w:t>
      </w:r>
      <w:r>
        <w:t xml:space="preserve"> fact, </w:t>
      </w:r>
      <w:r w:rsidRPr="007C6833">
        <w:rPr>
          <w:rStyle w:val="Emphasis"/>
        </w:rPr>
        <w:t>disengaging</w:t>
      </w:r>
      <w:r>
        <w:t xml:space="preserve"> from </w:t>
      </w:r>
      <w:r w:rsidRPr="007C6833">
        <w:rPr>
          <w:rStyle w:val="StyleUnderline"/>
        </w:rPr>
        <w:t>alliances may simply unshackle the United States and enable it to intervene recklessly abroad while leaving it without partners to share the burden</w:t>
      </w:r>
      <w:r>
        <w:t xml:space="preserve"> when those interventions go awry.</w:t>
      </w:r>
    </w:p>
    <w:p w:rsidR="00F6397E" w:rsidRDefault="00F6397E" w:rsidP="00F6397E">
      <w:r w:rsidRPr="007C6833">
        <w:rPr>
          <w:rStyle w:val="StyleUnderline"/>
        </w:rPr>
        <w:t>A better route to a disciplined defense policy would be to (1)</w:t>
      </w:r>
      <w:r>
        <w:t xml:space="preserve"> </w:t>
      </w:r>
      <w:r w:rsidRPr="007C6833">
        <w:rPr>
          <w:rStyle w:val="Emphasis"/>
        </w:rPr>
        <w:t>bolster</w:t>
      </w:r>
      <w:r>
        <w:t xml:space="preserve"> congressional </w:t>
      </w:r>
      <w:r w:rsidRPr="007C6833">
        <w:rPr>
          <w:rStyle w:val="Emphasis"/>
        </w:rPr>
        <w:t>constraints on the president’s ability to send</w:t>
      </w:r>
      <w:r>
        <w:t xml:space="preserve"> U.S. </w:t>
      </w:r>
      <w:r w:rsidRPr="007C6833">
        <w:rPr>
          <w:rStyle w:val="Emphasis"/>
        </w:rPr>
        <w:t>forces</w:t>
      </w:r>
      <w:r>
        <w:t xml:space="preserve"> into battle; (2) </w:t>
      </w:r>
      <w:r w:rsidRPr="007C6833">
        <w:rPr>
          <w:rStyle w:val="StyleUnderline"/>
        </w:rPr>
        <w:t>develop guidelines governing the use of force</w:t>
      </w:r>
      <w:r>
        <w:t xml:space="preserve"> and make </w:t>
      </w:r>
      <w:r w:rsidRPr="007C6833">
        <w:rPr>
          <w:rStyle w:val="StyleUnderline"/>
        </w:rPr>
        <w:t>them the centerpiece</w:t>
      </w:r>
      <w:r>
        <w:t xml:space="preserve"> of </w:t>
      </w:r>
      <w:r w:rsidRPr="007C6833">
        <w:rPr>
          <w:rStyle w:val="StyleUnderline"/>
        </w:rPr>
        <w:t>national debate before every potential military intervention; and (3) retain allies, who can provide U.S. leaders</w:t>
      </w:r>
      <w:r>
        <w:t xml:space="preserve"> with a second opinion on the merits of potential interventions, political cover when U.S. leaders decide not to intervene, and troops, supplies, intelligence, and money when the United States does intervene.</w:t>
      </w:r>
    </w:p>
    <w:p w:rsidR="00F6397E" w:rsidRDefault="00F6397E" w:rsidP="00F6397E">
      <w:r>
        <w:t xml:space="preserve">In short, military </w:t>
      </w:r>
      <w:r w:rsidRPr="007C6833">
        <w:rPr>
          <w:rStyle w:val="Emphasis"/>
        </w:rPr>
        <w:t>restraint</w:t>
      </w:r>
      <w:r>
        <w:t xml:space="preserve"> </w:t>
      </w:r>
      <w:r w:rsidRPr="007C6833">
        <w:rPr>
          <w:rStyle w:val="Emphasis"/>
        </w:rPr>
        <w:t>is best pursued through allied engagement</w:t>
      </w:r>
      <w:r>
        <w:t xml:space="preserve">, burden-sharing, and domestic reform — </w:t>
      </w:r>
      <w:r w:rsidRPr="007C6833">
        <w:rPr>
          <w:rStyle w:val="Emphasis"/>
        </w:rPr>
        <w:t>not retrenchment</w:t>
      </w:r>
      <w:r>
        <w:t>.</w:t>
      </w:r>
    </w:p>
    <w:p w:rsidR="00F6397E" w:rsidRDefault="00F6397E" w:rsidP="00F6397E">
      <w:r>
        <w:t xml:space="preserve">To be sure, </w:t>
      </w:r>
      <w:r w:rsidRPr="007C6833">
        <w:rPr>
          <w:rStyle w:val="StyleUnderline"/>
        </w:rPr>
        <w:t>some security commitments may need to be revised or dissolved for specific reasons</w:t>
      </w:r>
      <w:r>
        <w:t xml:space="preserve">. But </w:t>
      </w:r>
      <w:r w:rsidRPr="007C6833">
        <w:rPr>
          <w:rStyle w:val="StyleUnderline"/>
        </w:rPr>
        <w:t>history</w:t>
      </w:r>
      <w:r>
        <w:t xml:space="preserve"> </w:t>
      </w:r>
      <w:r w:rsidRPr="007C6833">
        <w:rPr>
          <w:rStyle w:val="StyleUnderline"/>
        </w:rPr>
        <w:t>shows</w:t>
      </w:r>
      <w:r>
        <w:t xml:space="preserve"> that most </w:t>
      </w:r>
      <w:r w:rsidRPr="007C6833">
        <w:rPr>
          <w:rStyle w:val="Emphasis"/>
        </w:rPr>
        <w:t>allies</w:t>
      </w:r>
      <w:r>
        <w:t xml:space="preserve"> most of the time help </w:t>
      </w:r>
      <w:r w:rsidRPr="007C6833">
        <w:rPr>
          <w:rStyle w:val="Emphasis"/>
        </w:rPr>
        <w:t>keep U.S. troops at home</w:t>
      </w:r>
      <w:r>
        <w:t xml:space="preserve"> by </w:t>
      </w:r>
      <w:r w:rsidRPr="007C6833">
        <w:rPr>
          <w:rStyle w:val="StyleUnderline"/>
        </w:rPr>
        <w:t>bearing some of the burden</w:t>
      </w:r>
      <w:r>
        <w:t xml:space="preserve"> of U.S. </w:t>
      </w:r>
      <w:r w:rsidRPr="007C6833">
        <w:rPr>
          <w:rStyle w:val="Emphasis"/>
        </w:rPr>
        <w:t>wars</w:t>
      </w:r>
      <w:r>
        <w:t xml:space="preserve"> and by </w:t>
      </w:r>
      <w:r w:rsidRPr="007C6833">
        <w:rPr>
          <w:rStyle w:val="Emphasis"/>
        </w:rPr>
        <w:t>encouraging</w:t>
      </w:r>
      <w:r>
        <w:t xml:space="preserve"> </w:t>
      </w:r>
      <w:r w:rsidRPr="007C6833">
        <w:rPr>
          <w:rStyle w:val="StyleUnderline"/>
        </w:rPr>
        <w:t>the United States to stay out of wars altogether</w:t>
      </w:r>
      <w:r>
        <w:t>. Large-scale retrenchment would sacrifice these and other benefits of alliances while doing little to compel U.S. leaders to define national interests modestly or choose military interventions selectively.</w:t>
      </w:r>
    </w:p>
    <w:p w:rsidR="00F6397E" w:rsidRDefault="00F6397E" w:rsidP="00F6397E">
      <w:r>
        <w:t xml:space="preserve">How </w:t>
      </w:r>
      <w:r w:rsidRPr="007C6833">
        <w:rPr>
          <w:rStyle w:val="Emphasis"/>
        </w:rPr>
        <w:t>to avoid foolish wars</w:t>
      </w:r>
      <w:r>
        <w:t xml:space="preserve"> and achieve strategic solvency will continue to be the subject of debate, but </w:t>
      </w:r>
      <w:r w:rsidRPr="007C6833">
        <w:rPr>
          <w:rStyle w:val="StyleUnderline"/>
        </w:rPr>
        <w:t>those debates will be more productive if they focus on domestic culprits rather than foreign friends.</w:t>
      </w:r>
      <w:r>
        <w:t xml:space="preserve"> Americans tend to blame their military misadventures on allies, but the blame for these debacles, and the responsibility for avoiding future fiascos, lies at home.</w:t>
      </w:r>
    </w:p>
    <w:p w:rsidR="00F6397E" w:rsidRDefault="00F6397E" w:rsidP="00FB4ED2"/>
    <w:p w:rsidR="00F6397E" w:rsidRDefault="00F6397E" w:rsidP="00F6397E">
      <w:pPr>
        <w:pStyle w:val="Heading3"/>
      </w:pPr>
      <w:r>
        <w:t>No entanglement---2NC</w:t>
      </w:r>
    </w:p>
    <w:p w:rsidR="00F6397E" w:rsidRDefault="00F6397E" w:rsidP="00F6397E">
      <w:pPr>
        <w:pStyle w:val="Heading4"/>
      </w:pPr>
      <w:r>
        <w:t>Loopholes solve</w:t>
      </w:r>
    </w:p>
    <w:p w:rsidR="00F6397E" w:rsidRPr="007C6833" w:rsidRDefault="00F6397E" w:rsidP="00F6397E">
      <w:r>
        <w:rPr>
          <w:rStyle w:val="Style13ptBold"/>
        </w:rPr>
        <w:t xml:space="preserve">Beckley 15 </w:t>
      </w:r>
      <w:r>
        <w:t xml:space="preserve">Michael Beckley is Fellow in the International Security Program at Harvard Kennedy School's Belfer Center for Science and International Affairs and assistant professor of political science at Tufts University.6-9-2015, "The Myth of Entangling Alliances," </w:t>
      </w:r>
      <w:hyperlink r:id="rId15" w:history="1">
        <w:r w:rsidRPr="004F455E">
          <w:rPr>
            <w:rStyle w:val="Hyperlink"/>
          </w:rPr>
          <w:t>https://www.belfercenter.org/sites/default/files/legacy/files/IS3904_pp007-048.pdf</w:t>
        </w:r>
      </w:hyperlink>
      <w:r>
        <w:t xml:space="preserve"> - BS</w:t>
      </w:r>
    </w:p>
    <w:p w:rsidR="00F6397E" w:rsidRPr="00202CF9" w:rsidRDefault="00F6397E" w:rsidP="00F6397E"/>
    <w:p w:rsidR="00F6397E" w:rsidRDefault="00F6397E" w:rsidP="00F6397E">
      <w:r w:rsidRPr="00202CF9">
        <w:rPr>
          <w:rStyle w:val="StyleUnderline"/>
        </w:rPr>
        <w:t>In discussions of entanglement</w:t>
      </w:r>
      <w:r>
        <w:t xml:space="preserve">, </w:t>
      </w:r>
      <w:r w:rsidRPr="00202CF9">
        <w:rPr>
          <w:rStyle w:val="Emphasis"/>
        </w:rPr>
        <w:t>it is often assumed</w:t>
      </w:r>
      <w:r>
        <w:t xml:space="preserve"> that </w:t>
      </w:r>
      <w:r w:rsidRPr="00202CF9">
        <w:rPr>
          <w:rStyle w:val="StyleUnderline"/>
        </w:rPr>
        <w:t xml:space="preserve">states are unable or </w:t>
      </w:r>
      <w:r w:rsidRPr="00202CF9">
        <w:rPr>
          <w:rStyle w:val="Emphasis"/>
        </w:rPr>
        <w:t>unwilling</w:t>
      </w:r>
      <w:r>
        <w:t xml:space="preserve"> </w:t>
      </w:r>
      <w:r w:rsidRPr="00202CF9">
        <w:rPr>
          <w:rStyle w:val="Emphasis"/>
        </w:rPr>
        <w:t>to limit the scope</w:t>
      </w:r>
      <w:r>
        <w:t xml:space="preserve"> </w:t>
      </w:r>
      <w:r w:rsidRPr="00202CF9">
        <w:rPr>
          <w:rStyle w:val="StyleUnderline"/>
        </w:rPr>
        <w:t>of their alliance commitments</w:t>
      </w:r>
      <w:r>
        <w:t xml:space="preserve">. In essence, </w:t>
      </w:r>
      <w:r w:rsidRPr="00202CF9">
        <w:rPr>
          <w:rStyle w:val="StyleUnderline"/>
        </w:rPr>
        <w:t>alliances are characterized as “</w:t>
      </w:r>
      <w:r w:rsidRPr="00202CF9">
        <w:rPr>
          <w:rStyle w:val="Emphasis"/>
        </w:rPr>
        <w:t>blank checks</w:t>
      </w:r>
      <w:r>
        <w:t xml:space="preserve">” that can be cashed under any circumstance.47 </w:t>
      </w:r>
      <w:r w:rsidRPr="00202CF9">
        <w:rPr>
          <w:rStyle w:val="StyleUnderline"/>
        </w:rPr>
        <w:t>Numerous studies</w:t>
      </w:r>
      <w:r>
        <w:t xml:space="preserve">, however, </w:t>
      </w:r>
      <w:r w:rsidRPr="00202CF9">
        <w:rPr>
          <w:rStyle w:val="StyleUnderline"/>
        </w:rPr>
        <w:t>show that alliances “are rarely blanket commitments of support</w:t>
      </w:r>
      <w:r>
        <w:t xml:space="preserve">,” but instead </w:t>
      </w:r>
      <w:r w:rsidRPr="008C3847">
        <w:rPr>
          <w:rStyle w:val="Emphasis"/>
        </w:rPr>
        <w:t>provide members</w:t>
      </w:r>
      <w:r>
        <w:t xml:space="preserve"> </w:t>
      </w:r>
      <w:r w:rsidRPr="008C3847">
        <w:rPr>
          <w:rStyle w:val="StyleUnderline"/>
        </w:rPr>
        <w:t>with escape clauses</w:t>
      </w:r>
      <w:r>
        <w:t xml:space="preserve"> or </w:t>
      </w:r>
      <w:r w:rsidRPr="008C3847">
        <w:rPr>
          <w:rStyle w:val="Emphasis"/>
        </w:rPr>
        <w:t>wiggle room</w:t>
      </w:r>
      <w:r>
        <w:t xml:space="preserve"> </w:t>
      </w:r>
      <w:r w:rsidRPr="008C3847">
        <w:rPr>
          <w:rStyle w:val="StyleUnderline"/>
        </w:rPr>
        <w:t>regarding the conditions</w:t>
      </w:r>
      <w:r>
        <w:t xml:space="preserve"> under which they must assist each other and the type of assistance they must provide.48 These </w:t>
      </w:r>
      <w:r w:rsidRPr="008C3847">
        <w:rPr>
          <w:rStyle w:val="StyleUnderline"/>
        </w:rPr>
        <w:t>barriers</w:t>
      </w:r>
      <w:r>
        <w:t xml:space="preserve"> </w:t>
      </w:r>
      <w:r w:rsidRPr="008C3847">
        <w:rPr>
          <w:rStyle w:val="Emphasis"/>
        </w:rPr>
        <w:t>to entanglement</w:t>
      </w:r>
      <w:r>
        <w:t xml:space="preserve"> </w:t>
      </w:r>
      <w:r w:rsidRPr="008C3847">
        <w:rPr>
          <w:rStyle w:val="StyleUnderline"/>
        </w:rPr>
        <w:t>are especially common in alliances between major and minor powers</w:t>
      </w:r>
      <w:r>
        <w:t xml:space="preserve"> (socalled asymmetric alliances) because </w:t>
      </w:r>
      <w:r w:rsidRPr="008C3847">
        <w:rPr>
          <w:rStyle w:val="Emphasis"/>
        </w:rPr>
        <w:t>strong states</w:t>
      </w:r>
      <w:r>
        <w:t xml:space="preserve"> can </w:t>
      </w:r>
      <w:r w:rsidRPr="008C3847">
        <w:rPr>
          <w:rStyle w:val="Emphasis"/>
        </w:rPr>
        <w:t>limit their commitments</w:t>
      </w:r>
      <w:r>
        <w:t xml:space="preserve"> to weaker allies </w:t>
      </w:r>
      <w:r w:rsidRPr="008C3847">
        <w:rPr>
          <w:rStyle w:val="StyleUnderline"/>
        </w:rPr>
        <w:t>while demanding unconditional loyalty in return</w:t>
      </w:r>
      <w:r>
        <w:t xml:space="preserve">.49 In short, </w:t>
      </w:r>
      <w:r w:rsidRPr="008C3847">
        <w:rPr>
          <w:rStyle w:val="StyleUnderline"/>
        </w:rPr>
        <w:t>most alliance treaties are vague</w:t>
      </w:r>
      <w:r>
        <w:t xml:space="preserve">, so the speciªc </w:t>
      </w:r>
      <w:r w:rsidRPr="008C3847">
        <w:rPr>
          <w:rStyle w:val="Emphasis"/>
        </w:rPr>
        <w:t>obligations</w:t>
      </w:r>
      <w:r>
        <w:t xml:space="preserve"> of each ally </w:t>
      </w:r>
      <w:r w:rsidRPr="008C3847">
        <w:rPr>
          <w:rStyle w:val="StyleUnderline"/>
        </w:rPr>
        <w:t xml:space="preserve">are left open to negotiation and are usually determined by relative power, </w:t>
      </w:r>
      <w:r>
        <w:t xml:space="preserve">with </w:t>
      </w:r>
      <w:r w:rsidRPr="008C3847">
        <w:rPr>
          <w:rStyle w:val="Emphasis"/>
        </w:rPr>
        <w:t>weaker allies</w:t>
      </w:r>
      <w:r>
        <w:t xml:space="preserve"> giving </w:t>
      </w:r>
      <w:r w:rsidRPr="008C3847">
        <w:rPr>
          <w:rStyle w:val="StyleUnderline"/>
        </w:rPr>
        <w:t>up more of their autonomy than stronger allies</w:t>
      </w:r>
      <w:r>
        <w:t xml:space="preserve">.50 Not surprisingly, all U.S. alliances are vague and contingent commitments. The North Atlantic Treaty requires only that each member “provide assistance” and “take action as it deems necessary . . . in accordance with their respective constitutional processes” if an ally is attacked. </w:t>
      </w:r>
      <w:r w:rsidRPr="008C3847">
        <w:rPr>
          <w:rStyle w:val="StyleUnderline"/>
        </w:rPr>
        <w:t>In other words, intervention is not automatic</w:t>
      </w:r>
      <w:r>
        <w:t xml:space="preserve">; it is </w:t>
      </w:r>
      <w:r w:rsidRPr="008C3847">
        <w:rPr>
          <w:rStyle w:val="StyleUnderline"/>
        </w:rPr>
        <w:t>contingent on the authorization of domestic veto players. Similarly, the Organization of American State</w:t>
      </w:r>
      <w:r>
        <w:t>s (OAS) charter obliges members “</w:t>
      </w:r>
      <w:r w:rsidRPr="008C3847">
        <w:rPr>
          <w:rStyle w:val="Emphasis"/>
        </w:rPr>
        <w:t>to provide for common action</w:t>
      </w:r>
      <w:r>
        <w:t xml:space="preserve"> on the part of member states in the event of aggression” without deªning “aggression” or specifying what actions must be taken. Furthermore, the OAS charter states: “</w:t>
      </w:r>
      <w:r w:rsidRPr="008C3847">
        <w:rPr>
          <w:rStyle w:val="Emphasis"/>
        </w:rPr>
        <w:t>No State shall be required to use armed force without its consent.”</w:t>
      </w:r>
      <w:r>
        <w:t xml:space="preserve"> Finally, all of the United States’ bilateral defense pacts merely ask each side to “act to meet the common danger in accordance with its constitutional process.” In sum, U.S. alliance agreements contain loopholes that allow the United States to maintain its freedom of action. Case studies suggest that the United States often exploits these loopholes while preventing its weaker allies from doing the same.51</w:t>
      </w:r>
    </w:p>
    <w:p w:rsidR="00F6397E" w:rsidRPr="00202CF9" w:rsidRDefault="00F6397E" w:rsidP="00F6397E"/>
    <w:p w:rsidR="00F6397E" w:rsidRDefault="00F6397E" w:rsidP="00F6397E">
      <w:pPr>
        <w:pStyle w:val="Heading4"/>
      </w:pPr>
      <w:r>
        <w:t>So does sidestepping</w:t>
      </w:r>
    </w:p>
    <w:p w:rsidR="00F6397E" w:rsidRPr="00B6536F" w:rsidRDefault="00F6397E" w:rsidP="00F6397E">
      <w:r>
        <w:rPr>
          <w:rStyle w:val="Style13ptBold"/>
        </w:rPr>
        <w:t xml:space="preserve">Beckley 15 </w:t>
      </w:r>
      <w:r>
        <w:t xml:space="preserve">Michael Beckley is Fellow in the International Security Program at Harvard Kennedy School's Belfer Center for Science and International Affairs and assistant professor of political science at Tufts University.6-9-2015, "The Myth of Entangling Alliances," </w:t>
      </w:r>
      <w:hyperlink r:id="rId16" w:history="1">
        <w:r w:rsidRPr="004F455E">
          <w:rPr>
            <w:rStyle w:val="Hyperlink"/>
          </w:rPr>
          <w:t>https://www.belfercenter.org/sites/default/files/legacy/files/IS3904_pp007-048.pdf</w:t>
        </w:r>
      </w:hyperlink>
      <w:r>
        <w:t xml:space="preserve"> - BS</w:t>
      </w:r>
    </w:p>
    <w:p w:rsidR="00F6397E" w:rsidRDefault="00F6397E" w:rsidP="00F6397E">
      <w:r w:rsidRPr="00B6536F">
        <w:rPr>
          <w:rStyle w:val="Emphasis"/>
        </w:rPr>
        <w:t>sidestepping</w:t>
      </w:r>
      <w:r>
        <w:t xml:space="preserve"> Because </w:t>
      </w:r>
      <w:r w:rsidRPr="00B6536F">
        <w:rPr>
          <w:rStyle w:val="StyleUnderline"/>
        </w:rPr>
        <w:t>the international system</w:t>
      </w:r>
      <w:r>
        <w:t xml:space="preserve"> </w:t>
      </w:r>
      <w:r w:rsidRPr="00B6536F">
        <w:rPr>
          <w:rStyle w:val="Emphasis"/>
        </w:rPr>
        <w:t>lacks</w:t>
      </w:r>
      <w:r>
        <w:t xml:space="preserve"> a </w:t>
      </w:r>
      <w:r w:rsidRPr="00B6536F">
        <w:rPr>
          <w:rStyle w:val="Emphasis"/>
        </w:rPr>
        <w:t>central authority</w:t>
      </w:r>
      <w:r>
        <w:t xml:space="preserve">, </w:t>
      </w:r>
      <w:r w:rsidRPr="00B6536F">
        <w:rPr>
          <w:rStyle w:val="StyleUnderline"/>
        </w:rPr>
        <w:t>states must provide for their own protection</w:t>
      </w:r>
      <w:r>
        <w:t xml:space="preserve"> and </w:t>
      </w:r>
      <w:r w:rsidRPr="00B6536F">
        <w:rPr>
          <w:rStyle w:val="Emphasis"/>
        </w:rPr>
        <w:t>jealously</w:t>
      </w:r>
      <w:r>
        <w:t xml:space="preserve"> </w:t>
      </w:r>
      <w:r w:rsidRPr="00B6536F">
        <w:rPr>
          <w:rStyle w:val="Emphasis"/>
        </w:rPr>
        <w:t>guard</w:t>
      </w:r>
      <w:r>
        <w:t xml:space="preserve"> their military </w:t>
      </w:r>
      <w:r w:rsidRPr="00B6536F">
        <w:rPr>
          <w:rStyle w:val="Emphasis"/>
        </w:rPr>
        <w:t>assets</w:t>
      </w:r>
      <w:r>
        <w:t xml:space="preserve">. When conºicts erupt, </w:t>
      </w:r>
      <w:r w:rsidRPr="00B6536F">
        <w:rPr>
          <w:rStyle w:val="StyleUnderline"/>
        </w:rPr>
        <w:t>therefore, states will be tempted to “remain on the sidelines</w:t>
      </w:r>
      <w:r>
        <w:t xml:space="preserve"> if vital interests are not threatened”or at least to avoid incurring signiªcant costs ªghting </w:t>
      </w:r>
      <w:r w:rsidRPr="00B27130">
        <w:rPr>
          <w:rStyle w:val="StyleUnderline"/>
        </w:rPr>
        <w:t>on behalf of others</w:t>
      </w:r>
      <w:r>
        <w:t xml:space="preserve">.52 In particular, </w:t>
      </w:r>
      <w:r w:rsidRPr="00B27130">
        <w:rPr>
          <w:rStyle w:val="Emphasis"/>
        </w:rPr>
        <w:t>states</w:t>
      </w:r>
      <w:r>
        <w:t xml:space="preserve"> </w:t>
      </w:r>
      <w:r w:rsidRPr="00B27130">
        <w:rPr>
          <w:rStyle w:val="Emphasis"/>
        </w:rPr>
        <w:t>are likely to sidestep costly alliance</w:t>
      </w:r>
      <w:r>
        <w:t xml:space="preserve"> </w:t>
      </w:r>
      <w:r w:rsidRPr="00B27130">
        <w:rPr>
          <w:rStyle w:val="StyleUnderline"/>
        </w:rPr>
        <w:t>commitments</w:t>
      </w:r>
      <w:r>
        <w:t xml:space="preserve"> by </w:t>
      </w:r>
      <w:r w:rsidRPr="00B27130">
        <w:rPr>
          <w:rStyle w:val="StyleUnderline"/>
        </w:rPr>
        <w:t>providing minimal</w:t>
      </w:r>
      <w:r>
        <w:t xml:space="preserve"> </w:t>
      </w:r>
      <w:r w:rsidRPr="00B27130">
        <w:rPr>
          <w:rStyle w:val="Emphasis"/>
        </w:rPr>
        <w:t>support</w:t>
      </w:r>
      <w:r>
        <w:t xml:space="preserve"> for allies (e.g., providing air support or supplies but not ground forces, providing diplomatic support but not military support, etc.) or by </w:t>
      </w:r>
      <w:r w:rsidRPr="00B27130">
        <w:rPr>
          <w:rStyle w:val="StyleUnderline"/>
        </w:rPr>
        <w:t>abandoning allies altogether</w:t>
      </w:r>
      <w:r>
        <w:t xml:space="preserve">. </w:t>
      </w:r>
      <w:r w:rsidRPr="00B27130">
        <w:rPr>
          <w:rStyle w:val="Emphasis"/>
        </w:rPr>
        <w:t>Sidestepping</w:t>
      </w:r>
      <w:r>
        <w:t xml:space="preserve"> </w:t>
      </w:r>
      <w:r w:rsidRPr="00B27130">
        <w:rPr>
          <w:rStyle w:val="StyleUnderline"/>
        </w:rPr>
        <w:t>may not be a viable option for weak states</w:t>
      </w:r>
      <w:r>
        <w:t xml:space="preserve"> that depend on a single great power for protection. But for the United States, a superpower with many allies, sidestepping is eminently feasible.53 During the Cold War, the </w:t>
      </w:r>
      <w:r w:rsidRPr="00B27130">
        <w:rPr>
          <w:rStyle w:val="Emphasis"/>
        </w:rPr>
        <w:t>United States accounted for roughly 75 percent</w:t>
      </w:r>
      <w:r>
        <w:t xml:space="preserve"> </w:t>
      </w:r>
      <w:r w:rsidRPr="00B27130">
        <w:rPr>
          <w:rStyle w:val="Emphasis"/>
        </w:rPr>
        <w:t>of allied defense spending</w:t>
      </w:r>
      <w:r>
        <w:t xml:space="preserve">, </w:t>
      </w:r>
      <w:r w:rsidRPr="00B27130">
        <w:rPr>
          <w:rStyle w:val="StyleUnderline"/>
        </w:rPr>
        <w:t>so the loss of any ally could be “accommodated without disastrously distorting</w:t>
      </w:r>
      <w:r>
        <w:t xml:space="preserve">, or even much affecting, </w:t>
      </w:r>
      <w:r w:rsidRPr="00B27130">
        <w:rPr>
          <w:rStyle w:val="StyleUnderline"/>
        </w:rPr>
        <w:t>the balance between America and Russia</w:t>
      </w:r>
      <w:r>
        <w:t xml:space="preserve">.”54 </w:t>
      </w:r>
      <w:r w:rsidRPr="00B27130">
        <w:rPr>
          <w:rStyle w:val="StyleUnderline"/>
        </w:rPr>
        <w:t>The United States could thus “</w:t>
      </w:r>
      <w:r w:rsidRPr="00B27130">
        <w:rPr>
          <w:rStyle w:val="Emphasis"/>
        </w:rPr>
        <w:t>dissociate</w:t>
      </w:r>
      <w:r>
        <w:t xml:space="preserve">” </w:t>
      </w:r>
      <w:r w:rsidRPr="00B27130">
        <w:rPr>
          <w:rStyle w:val="Emphasis"/>
        </w:rPr>
        <w:t>itself</w:t>
      </w:r>
      <w:r>
        <w:t xml:space="preserve"> from </w:t>
      </w:r>
      <w:r w:rsidRPr="00B27130">
        <w:rPr>
          <w:rStyle w:val="Emphasis"/>
        </w:rPr>
        <w:t>costly allied</w:t>
      </w:r>
      <w:r>
        <w:t xml:space="preserve"> conºicts </w:t>
      </w:r>
      <w:r w:rsidRPr="00B27130">
        <w:rPr>
          <w:rStyle w:val="StyleUnderline"/>
        </w:rPr>
        <w:t>without suffering long-term costs</w:t>
      </w:r>
      <w:r>
        <w:t>.55 Today, as the world’s only superpower, the United States has even less need for staunch allies and, consequently, is more insulated from entanglement.56 Although the United States may wage bloody wars to demonstrate U.S. resolve to adversaries and neutral countries, it is unlikely to incur major costs to display loyalty to allies that depend on U.S. protection and patronage for their survival.</w:t>
      </w:r>
    </w:p>
    <w:p w:rsidR="00F6397E" w:rsidRPr="00B6536F" w:rsidRDefault="00F6397E" w:rsidP="00F6397E"/>
    <w:p w:rsidR="00F6397E" w:rsidRDefault="00F6397E" w:rsidP="00F6397E">
      <w:pPr>
        <w:pStyle w:val="Heading4"/>
      </w:pPr>
      <w:r>
        <w:t>AND alliances have a restraining impact---solves entanglement</w:t>
      </w:r>
    </w:p>
    <w:p w:rsidR="00F6397E" w:rsidRDefault="00F6397E" w:rsidP="00F6397E">
      <w:r>
        <w:rPr>
          <w:rStyle w:val="Style13ptBold"/>
        </w:rPr>
        <w:t xml:space="preserve">Beckley 15 </w:t>
      </w:r>
      <w:r>
        <w:t xml:space="preserve">Michael Beckley is Fellow in the International Security Program at Harvard Kennedy School's Belfer Center for Science and International Affairs and assistant professor of political science at Tufts University.6-9-2015, "The Myth of Entangling Alliances," </w:t>
      </w:r>
      <w:hyperlink r:id="rId17" w:history="1">
        <w:r w:rsidRPr="004F455E">
          <w:rPr>
            <w:rStyle w:val="Hyperlink"/>
          </w:rPr>
          <w:t>https://www.belfercenter.org/sites/default/files/legacy/files/IS3904_pp007-048.pdf</w:t>
        </w:r>
      </w:hyperlink>
      <w:r>
        <w:t xml:space="preserve"> - BS</w:t>
      </w:r>
    </w:p>
    <w:p w:rsidR="00F6397E" w:rsidRPr="00F92A11" w:rsidRDefault="00F6397E" w:rsidP="00F6397E"/>
    <w:p w:rsidR="00F6397E" w:rsidRDefault="00F6397E" w:rsidP="00F6397E">
      <w:r w:rsidRPr="008520D0">
        <w:rPr>
          <w:rStyle w:val="StyleUnderline"/>
        </w:rPr>
        <w:t>Against this limited evidence</w:t>
      </w:r>
      <w:r>
        <w:t xml:space="preserve"> </w:t>
      </w:r>
      <w:r w:rsidRPr="008520D0">
        <w:rPr>
          <w:rStyle w:val="Emphasis"/>
        </w:rPr>
        <w:t>of entanglement</w:t>
      </w:r>
      <w:r>
        <w:t xml:space="preserve"> </w:t>
      </w:r>
      <w:r w:rsidRPr="008520D0">
        <w:rPr>
          <w:rStyle w:val="Emphasis"/>
        </w:rPr>
        <w:t>are numerous cases</w:t>
      </w:r>
      <w:r>
        <w:t xml:space="preserve"> in which </w:t>
      </w:r>
      <w:r w:rsidRPr="008520D0">
        <w:rPr>
          <w:rStyle w:val="Emphasis"/>
        </w:rPr>
        <w:t>alliances restrained</w:t>
      </w:r>
      <w:r w:rsidRPr="008520D0">
        <w:rPr>
          <w:rStyle w:val="StyleUnderline"/>
        </w:rPr>
        <w:t xml:space="preserve"> the United States.</w:t>
      </w:r>
      <w:r>
        <w:t xml:space="preserve"> </w:t>
      </w:r>
      <w:r w:rsidRPr="008520D0">
        <w:rPr>
          <w:rStyle w:val="Emphasis"/>
        </w:rPr>
        <w:t>Allies dissuaded</w:t>
      </w:r>
      <w:r w:rsidRPr="008520D0">
        <w:rPr>
          <w:rStyle w:val="StyleUnderline"/>
        </w:rPr>
        <w:t xml:space="preserve"> the United States from </w:t>
      </w:r>
      <w:r w:rsidRPr="008520D0">
        <w:rPr>
          <w:rStyle w:val="Emphasis"/>
        </w:rPr>
        <w:t>escalating the Korean War</w:t>
      </w:r>
      <w:r>
        <w:t xml:space="preserve"> and crises in Laos and Berlin, and </w:t>
      </w:r>
      <w:r w:rsidRPr="008520D0">
        <w:rPr>
          <w:rStyle w:val="StyleUnderline"/>
        </w:rPr>
        <w:t>struggled in vain to prevent the United States from entering or escalating other conºicts</w:t>
      </w:r>
      <w:r>
        <w:t xml:space="preserve">, the 2003 </w:t>
      </w:r>
      <w:r w:rsidRPr="008520D0">
        <w:rPr>
          <w:rStyle w:val="StyleUnderline"/>
        </w:rPr>
        <w:t>Iraq War being only the latest major example</w:t>
      </w:r>
      <w:r>
        <w:t xml:space="preserve">. Indeed, </w:t>
      </w:r>
      <w:r w:rsidRPr="008520D0">
        <w:rPr>
          <w:rStyle w:val="Emphasis"/>
        </w:rPr>
        <w:t>instances of alliance-induced</w:t>
      </w:r>
      <w:r>
        <w:t xml:space="preserve"> </w:t>
      </w:r>
      <w:r w:rsidRPr="008520D0">
        <w:rPr>
          <w:rStyle w:val="Emphasis"/>
        </w:rPr>
        <w:t>restraint</w:t>
      </w:r>
      <w:r>
        <w:t xml:space="preserve"> </w:t>
      </w:r>
      <w:r w:rsidRPr="008520D0">
        <w:rPr>
          <w:rStyle w:val="StyleUnderline"/>
        </w:rPr>
        <w:t>are evident even</w:t>
      </w:r>
      <w:r>
        <w:t xml:space="preserve"> within the ªve cases of </w:t>
      </w:r>
      <w:r w:rsidRPr="008520D0">
        <w:rPr>
          <w:rStyle w:val="StyleUnderline"/>
        </w:rPr>
        <w:t>entanglement discussed above</w:t>
      </w:r>
      <w:r>
        <w:t xml:space="preserve">: in the 1954–55 Taiwan Strait crisis, concerns about European alliances discouraged U.S. policymakers from bombing the Chinese mainland and publicly committing to defend Jinmen and Mazu; in the Vietnam War, </w:t>
      </w:r>
      <w:r w:rsidRPr="008520D0">
        <w:rPr>
          <w:rStyle w:val="StyleUnderline"/>
        </w:rPr>
        <w:t>allies impeded U.S. entry into the war</w:t>
      </w:r>
      <w:r>
        <w:t xml:space="preserve"> </w:t>
      </w:r>
      <w:r w:rsidRPr="008520D0">
        <w:rPr>
          <w:rStyle w:val="StyleUnderline"/>
        </w:rPr>
        <w:t>and then repeatedly implored the United States to get ou</w:t>
      </w:r>
      <w:r>
        <w:t xml:space="preserve">t; and in Bosnia and Kosovo, U.S. </w:t>
      </w:r>
      <w:r w:rsidRPr="008520D0">
        <w:rPr>
          <w:rStyle w:val="Emphasis"/>
        </w:rPr>
        <w:t>allies initially</w:t>
      </w:r>
      <w:r>
        <w:t xml:space="preserve"> </w:t>
      </w:r>
      <w:r w:rsidRPr="008520D0">
        <w:rPr>
          <w:rStyle w:val="Emphasis"/>
        </w:rPr>
        <w:t>restrained the United States from lashing out</w:t>
      </w:r>
      <w:r>
        <w:t xml:space="preserve"> violently and then provided all of the NATO ground forces and most of the postconºict peacekeepers for the eventual operations.</w:t>
      </w:r>
    </w:p>
    <w:p w:rsidR="00F6397E" w:rsidRDefault="00F6397E" w:rsidP="00F6397E">
      <w:r w:rsidRPr="008520D0">
        <w:rPr>
          <w:rStyle w:val="StyleUnderline"/>
        </w:rPr>
        <w:t>There also are several cases</w:t>
      </w:r>
      <w:r>
        <w:t xml:space="preserve"> in </w:t>
      </w:r>
      <w:r w:rsidRPr="008520D0">
        <w:rPr>
          <w:rStyle w:val="StyleUnderline"/>
        </w:rPr>
        <w:t>which the United States sidestepped</w:t>
      </w:r>
      <w:r>
        <w:t xml:space="preserve"> </w:t>
      </w:r>
      <w:r w:rsidRPr="008520D0">
        <w:rPr>
          <w:rStyle w:val="Emphasis"/>
        </w:rPr>
        <w:t>inconvenient</w:t>
      </w:r>
      <w:r>
        <w:t xml:space="preserve"> </w:t>
      </w:r>
      <w:r w:rsidRPr="008520D0">
        <w:rPr>
          <w:rStyle w:val="Emphasis"/>
        </w:rPr>
        <w:t>alliance commitments</w:t>
      </w:r>
      <w:r>
        <w:t xml:space="preserve">, </w:t>
      </w:r>
      <w:r w:rsidRPr="008520D0">
        <w:rPr>
          <w:rStyle w:val="Emphasis"/>
        </w:rPr>
        <w:t>restrained an ally</w:t>
      </w:r>
      <w:r w:rsidRPr="008520D0">
        <w:rPr>
          <w:rStyle w:val="StyleUnderline"/>
        </w:rPr>
        <w:t xml:space="preserve"> from attacking a third party</w:t>
      </w:r>
      <w:r>
        <w:t xml:space="preserve">, </w:t>
      </w:r>
      <w:r w:rsidRPr="008520D0">
        <w:rPr>
          <w:rStyle w:val="StyleUnderline"/>
        </w:rPr>
        <w:t>or openly sided against an ally</w:t>
      </w:r>
      <w:r>
        <w:t xml:space="preserve">—and </w:t>
      </w:r>
      <w:r w:rsidRPr="008520D0">
        <w:rPr>
          <w:rStyle w:val="StyleUnderline"/>
        </w:rPr>
        <w:t>this list could probably be expanded by looking within other cases</w:t>
      </w:r>
      <w:r>
        <w:t xml:space="preserve">, </w:t>
      </w:r>
      <w:r w:rsidRPr="00521A88">
        <w:rPr>
          <w:rStyle w:val="Emphasis"/>
        </w:rPr>
        <w:t>including</w:t>
      </w:r>
      <w:r>
        <w:t xml:space="preserve"> the ªve </w:t>
      </w:r>
      <w:r w:rsidRPr="00521A88">
        <w:rPr>
          <w:rStyle w:val="Emphasis"/>
        </w:rPr>
        <w:t>ostensible cases of entanglement</w:t>
      </w:r>
      <w:r>
        <w:t xml:space="preserve">. As explained earlier, </w:t>
      </w:r>
      <w:r w:rsidRPr="00521A88">
        <w:rPr>
          <w:rStyle w:val="StyleUnderline"/>
        </w:rPr>
        <w:t>the United States blatantly retracted a pledge</w:t>
      </w:r>
      <w:r>
        <w:t xml:space="preserve"> to Taiwan to defend Jinmen and Mazu in 1955, refused to save the French at Dien Bien Phu in 1954, </w:t>
      </w:r>
      <w:r w:rsidRPr="00521A88">
        <w:rPr>
          <w:rStyle w:val="StyleUnderline"/>
        </w:rPr>
        <w:t>delegated ground operations</w:t>
      </w:r>
      <w:r>
        <w:t xml:space="preserve"> and most of the postconºict </w:t>
      </w:r>
      <w:r w:rsidRPr="00521A88">
        <w:rPr>
          <w:rStyle w:val="StyleUnderline"/>
        </w:rPr>
        <w:t>peacekeeping in Bosnia and Kosovo to allies</w:t>
      </w:r>
      <w:r>
        <w:t xml:space="preserve">, and </w:t>
      </w:r>
      <w:r w:rsidRPr="00521A88">
        <w:rPr>
          <w:rStyle w:val="StyleUnderline"/>
        </w:rPr>
        <w:t>waited for eight months</w:t>
      </w:r>
      <w:r>
        <w:t xml:space="preserve"> and the </w:t>
      </w:r>
      <w:r w:rsidRPr="00521A88">
        <w:rPr>
          <w:rStyle w:val="StyleUnderline"/>
        </w:rPr>
        <w:t>receipt of private security</w:t>
      </w:r>
      <w:r>
        <w:t xml:space="preserve"> </w:t>
      </w:r>
      <w:r w:rsidRPr="00521A88">
        <w:rPr>
          <w:rStyle w:val="StyleUnderline"/>
        </w:rPr>
        <w:t>assurances</w:t>
      </w:r>
      <w:r>
        <w:t xml:space="preserve"> before responding militarily to China’s provocative behavior near Taiwan in 1995–96. In sum, the empirical record shows that the risk of entanglement is real but manageable and that, for better or worse, U.S. security policy lies ªrmly in the hands of U.S. leaders and is shaped primarily by those leaders’ perceptions of the nation’s core interests. When the United States has overreached militarily, the main cause has not been entangling alliances but rather what Richard Betts calls “</w:t>
      </w:r>
      <w:r w:rsidRPr="00521A88">
        <w:rPr>
          <w:rStyle w:val="Emphasis"/>
        </w:rPr>
        <w:t>self-entrapment</w:t>
      </w:r>
      <w:r>
        <w:t xml:space="preserve">”—the tendency of U.S. leaders to deªne </w:t>
      </w:r>
      <w:r w:rsidRPr="00521A88">
        <w:rPr>
          <w:rStyle w:val="StyleUnderline"/>
        </w:rPr>
        <w:t>national interests</w:t>
      </w:r>
      <w:r>
        <w:t xml:space="preserve"> </w:t>
      </w:r>
      <w:r w:rsidRPr="00521A88">
        <w:rPr>
          <w:rStyle w:val="Emphasis"/>
        </w:rPr>
        <w:t>expansively</w:t>
      </w:r>
      <w:r>
        <w:t xml:space="preserve">, </w:t>
      </w:r>
      <w:r w:rsidRPr="00521A88">
        <w:rPr>
          <w:rStyle w:val="StyleUnderline"/>
        </w:rPr>
        <w:t>to exaggerate the magnitude of foreign threats</w:t>
      </w:r>
      <w:r>
        <w:t xml:space="preserve">, </w:t>
      </w:r>
      <w:r w:rsidRPr="00521A88">
        <w:rPr>
          <w:rStyle w:val="StyleUnderline"/>
        </w:rPr>
        <w:t>and to underestimate the costs of military intervention</w:t>
      </w:r>
      <w:r>
        <w:t xml:space="preserve">.188 </w:t>
      </w:r>
      <w:r w:rsidRPr="00A45AC7">
        <w:rPr>
          <w:rStyle w:val="StyleUnderline"/>
        </w:rPr>
        <w:t>Developing a disciplined defense</w:t>
      </w:r>
      <w:r>
        <w:t xml:space="preserve"> policy </w:t>
      </w:r>
      <w:r w:rsidRPr="00A45AC7">
        <w:rPr>
          <w:rStyle w:val="StyleUnderline"/>
        </w:rPr>
        <w:t>therefore will require the emergence of prudent leadersh</w:t>
      </w:r>
      <w:r>
        <w:t xml:space="preserve">ip, </w:t>
      </w:r>
      <w:r w:rsidRPr="00A45AC7">
        <w:rPr>
          <w:rStyle w:val="Emphasis"/>
        </w:rPr>
        <w:t>the development</w:t>
      </w:r>
      <w:r>
        <w:t xml:space="preserve"> (or resurrection) </w:t>
      </w:r>
      <w:r w:rsidRPr="00A45AC7">
        <w:rPr>
          <w:rStyle w:val="Emphasis"/>
        </w:rPr>
        <w:t>of guidelines</w:t>
      </w:r>
      <w:r>
        <w:t xml:space="preserve"> </w:t>
      </w:r>
      <w:r w:rsidRPr="00A45AC7">
        <w:rPr>
          <w:rStyle w:val="Emphasis"/>
        </w:rPr>
        <w:t>governing</w:t>
      </w:r>
      <w:r>
        <w:t xml:space="preserve"> the use of force,189 </w:t>
      </w:r>
      <w:r w:rsidRPr="00A45AC7">
        <w:rPr>
          <w:rStyle w:val="Emphasis"/>
        </w:rPr>
        <w:t>the establishment</w:t>
      </w:r>
      <w:r>
        <w:t xml:space="preserve"> of domestic institutional constraints on the president’s authority to send U.S. forces into battle, or some combination of these.190 Scrapping alliances, by contrast, would simply unleash the United States to act on its interventionist impulses while leaving it isolated diplomatically and militarily.</w:t>
      </w:r>
    </w:p>
    <w:p w:rsidR="00F6397E" w:rsidRDefault="00F6397E" w:rsidP="00F6397E">
      <w:pPr>
        <w:pStyle w:val="Heading4"/>
      </w:pPr>
      <w:r>
        <w:t>Prefer our ev---only ours is based on a comprehensive study of all intervention</w:t>
      </w:r>
    </w:p>
    <w:p w:rsidR="00F6397E" w:rsidRPr="008520D0" w:rsidRDefault="00F6397E" w:rsidP="00F6397E">
      <w:r>
        <w:rPr>
          <w:rStyle w:val="Style13ptBold"/>
        </w:rPr>
        <w:t xml:space="preserve">Beckley 15 </w:t>
      </w:r>
      <w:r>
        <w:t xml:space="preserve">Michael Beckley is Fellow in the International Security Program at Harvard Kennedy School's Belfer Center for Science and International Affairs and assistant professor of political science at Tufts University.6-9-2015, "The Myth of Entangling Alliances," </w:t>
      </w:r>
      <w:hyperlink r:id="rId18" w:history="1">
        <w:r w:rsidRPr="004F455E">
          <w:rPr>
            <w:rStyle w:val="Hyperlink"/>
          </w:rPr>
          <w:t>https://www.belfercenter.org/sites/default/files/legacy/files/IS3904_pp007-048.pdf</w:t>
        </w:r>
      </w:hyperlink>
      <w:r>
        <w:t xml:space="preserve"> - BS</w:t>
      </w:r>
    </w:p>
    <w:p w:rsidR="00F6397E" w:rsidRPr="008520D0" w:rsidRDefault="00F6397E" w:rsidP="00F6397E">
      <w:r w:rsidRPr="00A45AC7">
        <w:rPr>
          <w:rStyle w:val="StyleUnderline"/>
        </w:rPr>
        <w:t xml:space="preserve">To analyze the </w:t>
      </w:r>
      <w:r w:rsidRPr="00A45AC7">
        <w:rPr>
          <w:rStyle w:val="Emphasis"/>
        </w:rPr>
        <w:t>prevalence</w:t>
      </w:r>
      <w:r w:rsidRPr="00A45AC7">
        <w:rPr>
          <w:rStyle w:val="StyleUnderline"/>
        </w:rPr>
        <w:t xml:space="preserve"> of U.S. </w:t>
      </w:r>
      <w:r w:rsidRPr="00A45AC7">
        <w:rPr>
          <w:rStyle w:val="Emphasis"/>
        </w:rPr>
        <w:t>entanglement</w:t>
      </w:r>
      <w:r w:rsidRPr="00A45AC7">
        <w:rPr>
          <w:rStyle w:val="StyleUnderline"/>
        </w:rPr>
        <w:t>, I employ a method</w:t>
      </w:r>
      <w:r>
        <w:t xml:space="preserve"> that, for lack of a better term, I call “</w:t>
      </w:r>
      <w:r w:rsidRPr="00A45AC7">
        <w:rPr>
          <w:rStyle w:val="Emphasis"/>
        </w:rPr>
        <w:t>active searching</w:t>
      </w:r>
      <w:r>
        <w:t xml:space="preserve">.” </w:t>
      </w:r>
      <w:r w:rsidRPr="00A45AC7">
        <w:rPr>
          <w:rStyle w:val="StyleUnderline"/>
        </w:rPr>
        <w:t xml:space="preserve">This method involves </w:t>
      </w:r>
      <w:r w:rsidRPr="00A45AC7">
        <w:rPr>
          <w:rStyle w:val="Emphasis"/>
        </w:rPr>
        <w:t>looking for evidence</w:t>
      </w:r>
      <w:r>
        <w:t xml:space="preserve"> of a phenomenon </w:t>
      </w:r>
      <w:r w:rsidRPr="00A45AC7">
        <w:rPr>
          <w:rStyle w:val="StyleUnderline"/>
        </w:rPr>
        <w:t>across the universe of potential positiv</w:t>
      </w:r>
      <w:r>
        <w:t xml:space="preserve">e </w:t>
      </w:r>
      <w:r w:rsidRPr="00A45AC7">
        <w:rPr>
          <w:rStyle w:val="StyleUnderline"/>
        </w:rPr>
        <w:t>findings</w:t>
      </w:r>
      <w:r>
        <w:t xml:space="preserve"> and </w:t>
      </w:r>
      <w:r w:rsidRPr="00A45AC7">
        <w:rPr>
          <w:rStyle w:val="Emphasis"/>
        </w:rPr>
        <w:t>has been used in studies</w:t>
      </w:r>
      <w:r>
        <w:t xml:space="preserve"> </w:t>
      </w:r>
      <w:r w:rsidRPr="00A45AC7">
        <w:rPr>
          <w:rStyle w:val="Emphasis"/>
        </w:rPr>
        <w:t>on preemptive war</w:t>
      </w:r>
      <w:r>
        <w:t xml:space="preserve"> </w:t>
      </w:r>
      <w:r w:rsidRPr="00A45AC7">
        <w:rPr>
          <w:rStyle w:val="StyleUnderline"/>
        </w:rPr>
        <w:t>and audience cos</w:t>
      </w:r>
      <w:r>
        <w:t xml:space="preserve">ts.67 Speciªcally, </w:t>
      </w:r>
      <w:r w:rsidRPr="00A45AC7">
        <w:rPr>
          <w:rStyle w:val="Emphasis"/>
        </w:rPr>
        <w:t>I examine every MID</w:t>
      </w:r>
      <w:r>
        <w:t xml:space="preserve"> (188 in total</w:t>
      </w:r>
      <w:r w:rsidRPr="00A45AC7">
        <w:rPr>
          <w:rStyle w:val="StyleUnderline"/>
        </w:rPr>
        <w:t>) in which the United States participated from 1948 to 2010</w:t>
      </w:r>
      <w:r>
        <w:t xml:space="preserve">.68 </w:t>
      </w:r>
      <w:r w:rsidRPr="00A45AC7">
        <w:rPr>
          <w:rStyle w:val="Emphasis"/>
        </w:rPr>
        <w:t>This sample encompasses all possible cases</w:t>
      </w:r>
      <w:r>
        <w:t xml:space="preserve"> </w:t>
      </w:r>
      <w:r w:rsidRPr="00A45AC7">
        <w:rPr>
          <w:rStyle w:val="StyleUnderline"/>
        </w:rPr>
        <w:t xml:space="preserve">of U.S. entanglement during that period, </w:t>
      </w:r>
      <w:r>
        <w:t xml:space="preserve">because </w:t>
      </w:r>
      <w:r w:rsidRPr="00A45AC7">
        <w:rPr>
          <w:rStyle w:val="StyleUnderline"/>
        </w:rPr>
        <w:t>the United States could only have been entangled</w:t>
      </w:r>
      <w:r>
        <w:t xml:space="preserve"> </w:t>
      </w:r>
      <w:r w:rsidRPr="00A45AC7">
        <w:rPr>
          <w:rStyle w:val="Emphasis"/>
        </w:rPr>
        <w:t>in militarized disputes</w:t>
      </w:r>
      <w:r>
        <w:t xml:space="preserve"> </w:t>
      </w:r>
      <w:r w:rsidRPr="00A45AC7">
        <w:rPr>
          <w:rStyle w:val="StyleUnderline"/>
        </w:rPr>
        <w:t>that it actually participated in</w:t>
      </w:r>
      <w:r>
        <w:t xml:space="preserve">. Of course, this sample is biased because it excludes cases of peace and, therefore, may omit many cases of non-entanglement. Consequently, </w:t>
      </w:r>
      <w:r w:rsidRPr="00A45AC7">
        <w:rPr>
          <w:rStyle w:val="StyleUnderline"/>
        </w:rPr>
        <w:t>it is suitable only for estimating the total number of cases</w:t>
      </w:r>
      <w:r>
        <w:t xml:space="preserve"> of U.S. </w:t>
      </w:r>
      <w:r w:rsidRPr="00A45AC7">
        <w:rPr>
          <w:rStyle w:val="StyleUnderline"/>
        </w:rPr>
        <w:t>entanglement</w:t>
      </w:r>
      <w:r>
        <w:t xml:space="preserve">, </w:t>
      </w:r>
      <w:r w:rsidRPr="00A45AC7">
        <w:rPr>
          <w:rStyle w:val="Emphasis"/>
        </w:rPr>
        <w:t>not for assessing the number of cases of entanglement</w:t>
      </w:r>
      <w:r>
        <w:t xml:space="preserve"> </w:t>
      </w:r>
      <w:r w:rsidRPr="00A45AC7">
        <w:rPr>
          <w:rStyle w:val="StyleUnderline"/>
        </w:rPr>
        <w:t>relative to the number of non-cases</w:t>
      </w:r>
      <w:r>
        <w:t xml:space="preserve"> or for analyzing factors that make entanglement more or less likely.</w:t>
      </w:r>
    </w:p>
    <w:p w:rsidR="00F6397E" w:rsidRDefault="00F6397E" w:rsidP="00F6397E"/>
    <w:p w:rsidR="00F6397E" w:rsidRDefault="00F6397E" w:rsidP="00FB4ED2"/>
    <w:p w:rsidR="00FB4ED2" w:rsidRDefault="00FB4ED2" w:rsidP="00FB4ED2">
      <w:pPr>
        <w:pStyle w:val="Heading3"/>
      </w:pPr>
      <w:r>
        <w:t>Coercive Diplomacy</w:t>
      </w:r>
      <w:r w:rsidR="00F6397E">
        <w:t xml:space="preserve"> – 1nc</w:t>
      </w:r>
    </w:p>
    <w:p w:rsidR="00FB4ED2" w:rsidRDefault="00FB4ED2" w:rsidP="00FB4ED2"/>
    <w:p w:rsidR="00FB4ED2" w:rsidRDefault="00FB4ED2" w:rsidP="00FB4ED2">
      <w:pPr>
        <w:pStyle w:val="Heading4"/>
      </w:pPr>
      <w:r>
        <w:t xml:space="preserve">Coercive diplomacy fails under Trump </w:t>
      </w:r>
    </w:p>
    <w:p w:rsidR="00FB4ED2" w:rsidRPr="006A3092" w:rsidRDefault="00FB4ED2" w:rsidP="00FB4ED2">
      <w:r w:rsidRPr="00F36DC9">
        <w:rPr>
          <w:rStyle w:val="Style13ptBold"/>
        </w:rPr>
        <w:t>Brands, 18</w:t>
      </w:r>
      <w:r>
        <w:t>-- Henry Kissinger Distinguished Professor at Johns Hopkins University’s School of Advanced International Studies, and a scholar at the American Enterprise Institute. Most recently, he is the co-author of "The Lessons of Tragedy: Statecraft and World Order." (Hal, “America’s Secret Weapon Against China: Democracy”, Bloomberg Opinion, November 20, 2018, https://www.bloomberg.com/opinion/articles/2018-11-20/america-s-secret-weapon-against-china-democracy)//MJ</w:t>
      </w:r>
    </w:p>
    <w:p w:rsidR="00FB4ED2" w:rsidRPr="00FB4ED2" w:rsidRDefault="00FB4ED2" w:rsidP="00FB4ED2">
      <w:r>
        <w:t xml:space="preserve">Crises can throw up a great deal of smoke and confusion. But they can also show, with piercing clarity, the deeper dynamics that are driving global events. In this way, the standoff between the U.S. and Iran exposes a significant paradox: </w:t>
      </w:r>
      <w:r w:rsidRPr="00FB4ED2">
        <w:t>The Trump administration is simultaneously unleashing and diminishing American power.</w:t>
      </w:r>
    </w:p>
    <w:p w:rsidR="00FB4ED2" w:rsidRDefault="00FB4ED2" w:rsidP="00FB4ED2">
      <w:r>
        <w:t>In one sense, the Iran crisis has reminded the world just how much power the U.S. actually possesses. America’s outsized global influence comes not just from its material capabilities, but also from its position at the center of the world’s most important networks — the global financial system, the world trading order, and a vast web of security alliances.</w:t>
      </w:r>
    </w:p>
    <w:p w:rsidR="00FB4ED2" w:rsidRDefault="00FB4ED2" w:rsidP="00FB4ED2">
      <w:r>
        <w:t>President Trump has long believed that the U.S. had become feckless because it was gutless — his predecessors had been too timid in using the leverage this centrality conferred. One of the guiding themes of his statecraft has been a willingness to get rough with enemies and friends alike.</w:t>
      </w:r>
    </w:p>
    <w:p w:rsidR="00FB4ED2" w:rsidRPr="004F70CB" w:rsidRDefault="00FB4ED2" w:rsidP="00FB4ED2">
      <w:pPr>
        <w:rPr>
          <w:rStyle w:val="StyleUnderline"/>
        </w:rPr>
      </w:pPr>
      <w:r w:rsidRPr="00F36DC9">
        <w:rPr>
          <w:rStyle w:val="StyleUnderline"/>
        </w:rPr>
        <w:t xml:space="preserve">The administration has used the threat of abandonment to prod allies into spending more on defense. </w:t>
      </w:r>
      <w:r w:rsidRPr="004F70CB">
        <w:t>It has employed trade sanctions, or the threat thereof, to compel commercial concessions from South Korea, Mexico, Canada and other countries</w:t>
      </w:r>
      <w:r w:rsidRPr="00FB4ED2">
        <w:t>. It has put America’s dominance of the international financial system to work by leveling punishing sanctions against rogue actors such as Venezuela and North Korea.</w:t>
      </w:r>
    </w:p>
    <w:p w:rsidR="00FB4ED2" w:rsidRPr="00F36DC9" w:rsidRDefault="00FB4ED2" w:rsidP="00FB4ED2">
      <w:pPr>
        <w:rPr>
          <w:rStyle w:val="StyleUnderline"/>
        </w:rPr>
      </w:pPr>
      <w:r>
        <w:t xml:space="preserve">Now we have the campaign of “maximum pressure” against Iran. The remarkable thing isn’t that these sanctions are exerting excruciating pressure on the Iranian economy, which barely cracks the top 30 worldwide. </w:t>
      </w:r>
      <w:r w:rsidRPr="00FB4ED2">
        <w:t>It is how Washington has essentially forced countries around the world – allies and rivals - to go along with a policy that most of them opposed.</w:t>
      </w:r>
    </w:p>
    <w:p w:rsidR="00FB4ED2" w:rsidRDefault="00FB4ED2" w:rsidP="00FB4ED2">
      <w:r>
        <w:t>The European Union, China and other key players did not favor isolating Iran economically; they did not want to see Iranian oil driven from the market. Yet their reliance on the dollar and their need for access to the U.S. banking system has allowed Washington to confront foreign firms with the choice — which is really no choice at all — between doing business with Iran and doing business with America. That’s the sort of power only the U.S. can exert.</w:t>
      </w:r>
    </w:p>
    <w:p w:rsidR="00FB4ED2" w:rsidRDefault="00FB4ED2" w:rsidP="00FB4ED2">
      <w:r>
        <w:t>The Iran crisis, however, has also revealed a second reality of American power in the Trump era: The ability to hurt a rival does not necessarily translate into the ability to get one’s way.</w:t>
      </w:r>
    </w:p>
    <w:p w:rsidR="00FB4ED2" w:rsidRPr="00F36DC9" w:rsidRDefault="00FB4ED2" w:rsidP="00FB4ED2">
      <w:pPr>
        <w:rPr>
          <w:u w:val="single"/>
        </w:rPr>
      </w:pPr>
      <w:r w:rsidRPr="00F36DC9">
        <w:rPr>
          <w:rStyle w:val="StyleUnderline"/>
        </w:rPr>
        <w:t xml:space="preserve">Succeeding in coercive diplomacy generally requires matching the pressure one exerts to the objective one seeks </w:t>
      </w:r>
      <w:r w:rsidRPr="00FB4ED2">
        <w:t>to achieve. The Trump administration has, therefore, been fairly effective in coercing allies: It is easy enough get Sout</w:t>
      </w:r>
      <w:r>
        <w:t>h Korea to cough up a bit more money for the privilege of hosting U.S. troops, or to wring modest trade concessions out of Mexico and Canada</w:t>
      </w:r>
      <w:r w:rsidRPr="00FB4ED2">
        <w:t>, if Washington is willing to hold its relationships with these countries at risk. But</w:t>
      </w:r>
      <w:r w:rsidRPr="00F36DC9">
        <w:rPr>
          <w:rStyle w:val="StyleUnderline"/>
        </w:rPr>
        <w:t xml:space="preserve"> the administration has been far less effective in coercing </w:t>
      </w:r>
      <w:r w:rsidRPr="00FB4ED2">
        <w:t>American rivals,</w:t>
      </w:r>
      <w:r w:rsidRPr="00F36DC9">
        <w:rPr>
          <w:rStyle w:val="StyleUnderline"/>
        </w:rPr>
        <w:t xml:space="preserve"> because it has pursued goals that are out of alignment with </w:t>
      </w:r>
      <w:r w:rsidRPr="00FB4ED2">
        <w:t xml:space="preserve">even </w:t>
      </w:r>
      <w:r w:rsidRPr="00F36DC9">
        <w:rPr>
          <w:rStyle w:val="StyleUnderline"/>
        </w:rPr>
        <w:t xml:space="preserve">the </w:t>
      </w:r>
      <w:r w:rsidRPr="00FB4ED2">
        <w:t>considerable</w:t>
      </w:r>
      <w:r w:rsidRPr="00F36DC9">
        <w:rPr>
          <w:rStyle w:val="StyleUnderline"/>
        </w:rPr>
        <w:t xml:space="preserve"> pressure the U.S. has brought to bear.</w:t>
      </w:r>
    </w:p>
    <w:p w:rsidR="00FB4ED2" w:rsidRDefault="00FB4ED2" w:rsidP="00FB4ED2">
      <w:r w:rsidRPr="00F36DC9">
        <w:rPr>
          <w:rStyle w:val="StyleUnderline"/>
        </w:rPr>
        <w:t xml:space="preserve">For example, U.S. sanctions have </w:t>
      </w:r>
      <w:r w:rsidRPr="00FB4ED2">
        <w:t>further</w:t>
      </w:r>
      <w:r w:rsidRPr="00F36DC9">
        <w:rPr>
          <w:rStyle w:val="StyleUnderline"/>
        </w:rPr>
        <w:t xml:space="preserve"> wrecked a collapsing Venezuelan economy, but they have not persuaded Nicolas Maduro to commit political suicide.</w:t>
      </w:r>
      <w:r>
        <w:t xml:space="preserve"> The U.S. exerted “maximum pressure” against North Korea in 2017 and early 2018, yet nothing short of military force would have persuaded Kim Jong Un to give up the warheads and missiles that guarantee his regime’s survival.</w:t>
      </w:r>
    </w:p>
    <w:p w:rsidR="00FB4ED2" w:rsidRDefault="00FB4ED2" w:rsidP="00FB4ED2">
      <w:r w:rsidRPr="00FB4ED2">
        <w:t>The administration is now encountering a similar problem with Iran. Here, Trump’s team has not even clarified what it seeks — a renegotiated nuclear deal, the rollback of Iranian power in the Middle East, or perhaps the collapse of the regime.</w:t>
      </w:r>
      <w:r>
        <w:t xml:space="preserve"> More confusingly still, U.S. officials have recently argued that Washington’s goal is to force Iran to abide by the terms of a nuclear deal that the Trump administration previously discarded.</w:t>
      </w:r>
    </w:p>
    <w:p w:rsidR="00FB4ED2" w:rsidRDefault="00FB4ED2" w:rsidP="00FB4ED2">
      <w:r>
        <w:t>The Obama administration originally achieved that deal - imperfect thought it was — by exerting strong, multilateral coercion while also communicating that to Tehran that it was seeking only limited concessions. Trump, by contrast, has ramped up the pressure in the service of undefined but presumably maximalist ends. It is not surprising, then, that Tehran has responded not by caving in but by lashing out with attacks on oil tankers and shooting down a U.S. drone. In the near-term, this escalatory dynamic has raised the danger of a U.S.-Iran military clash. Over the longer term, Trump’s policy of unleashing American power may end up weakening it instead.</w:t>
      </w:r>
    </w:p>
    <w:p w:rsidR="00FB4ED2" w:rsidRDefault="00FB4ED2" w:rsidP="00FB4ED2">
      <w:r w:rsidRPr="00F36DC9">
        <w:rPr>
          <w:rStyle w:val="StyleUnderline"/>
        </w:rPr>
        <w:t xml:space="preserve">Trump has been able to wield American might so aggressively only because most of the world </w:t>
      </w:r>
      <w:r w:rsidRPr="00FB4ED2">
        <w:t>has long tolerated and</w:t>
      </w:r>
      <w:r w:rsidRPr="00F36DC9">
        <w:rPr>
          <w:rStyle w:val="StyleUnderline"/>
        </w:rPr>
        <w:t xml:space="preserve"> supported Washington’s role at the center of global security</w:t>
      </w:r>
      <w:r w:rsidRPr="00FB4ED2">
        <w:t>, economics and finance.</w:t>
      </w:r>
      <w:r>
        <w:t xml:space="preserve"> That tolerance, in turn, has been rooted in confidence that the U.S. will, more often than not, use its influence responsibly.</w:t>
      </w:r>
    </w:p>
    <w:p w:rsidR="00FB4ED2" w:rsidRPr="00F36DC9" w:rsidRDefault="00FB4ED2" w:rsidP="00FB4ED2">
      <w:pPr>
        <w:rPr>
          <w:rStyle w:val="StyleUnderline"/>
        </w:rPr>
      </w:pPr>
      <w:r w:rsidRPr="00F36DC9">
        <w:rPr>
          <w:rStyle w:val="StyleUnderline"/>
        </w:rPr>
        <w:t xml:space="preserve">That confidence is waning fast: As the administration has behaved in ways that America’s closest friends find aggressive </w:t>
      </w:r>
      <w:r w:rsidRPr="00FB4ED2">
        <w:t>and promiscuous,</w:t>
      </w:r>
      <w:r w:rsidRPr="00F36DC9">
        <w:rPr>
          <w:rStyle w:val="StyleUnderline"/>
        </w:rPr>
        <w:t xml:space="preserve"> those friends have begun to wonder whether Washington should be trusted with so much power and influence in the first place.</w:t>
      </w:r>
    </w:p>
    <w:p w:rsidR="00FB4ED2" w:rsidRPr="006A3092" w:rsidRDefault="00FB4ED2" w:rsidP="00FB4ED2">
      <w:r w:rsidRPr="00FB4ED2">
        <w:t>Close U.S. trading partners such as Mexico and Canada have begun working to diversify their trade patterns, so that they will no longer be so vulnerable to the whims of a truculent superpower. The Iran crisis has led key European countries to introduce an alternative payments system that is meant to allow European firms to continue doing business with Tehran. That particular effort is going nowhere for now:</w:t>
      </w:r>
      <w:r>
        <w:t xml:space="preserve"> European governments can pretend it’s possible to circumvent the dollar, but European firms know it isn’t. But </w:t>
      </w:r>
      <w:r w:rsidRPr="00FB4ED2">
        <w:rPr>
          <w:rStyle w:val="StyleUnderline"/>
        </w:rPr>
        <w:t>these stirrings of anti-hegemonic activity</w:t>
      </w:r>
      <w:r>
        <w:t xml:space="preserve"> are important nonetheless. They </w:t>
      </w:r>
      <w:r w:rsidRPr="00FB4ED2">
        <w:rPr>
          <w:rStyle w:val="StyleUnderline"/>
        </w:rPr>
        <w:t>tell us that a superpower that is seen to abuse its position of centrality may not enjoy that position forever</w:t>
      </w:r>
      <w:r>
        <w:t>.</w:t>
      </w:r>
    </w:p>
    <w:p w:rsidR="00FB4ED2" w:rsidRPr="00B55AD5" w:rsidRDefault="00FB4ED2" w:rsidP="00FB4ED2"/>
    <w:p w:rsidR="00FB4ED2" w:rsidRDefault="00FB4ED2" w:rsidP="00FB4ED2">
      <w:pPr>
        <w:pStyle w:val="Heading4"/>
      </w:pPr>
      <w:r>
        <w:t>Suspension can’t create leverage – the US history of capitulation undermines credibility</w:t>
      </w:r>
    </w:p>
    <w:p w:rsidR="00FB4ED2" w:rsidRDefault="00FB4ED2" w:rsidP="00FB4ED2">
      <w:r>
        <w:rPr>
          <w:b/>
          <w:bCs/>
        </w:rPr>
        <w:t xml:space="preserve">Miller, 18 - </w:t>
      </w:r>
      <w:r w:rsidRPr="00271E37">
        <w:t>Andrew Miller is a former director for Egypt on the National Security Council and current deputy director for policy at the Project on Middle East Democracy and a nonresident scholar at the Carnegie Endowment for International Peace. Richard Sokolsky is currently a nonresident senior fellow at the Carnegie Endowment for International Peace. He served in the State Department for 37 years and was a member of the Secretary of State’s Office of Policy Planning from 2005-2015 (“What Has $49 Billion in Foreign Military Aid Bought Us? Not Much” The American Conservative, 2/27,</w:t>
      </w:r>
      <w:r>
        <w:t xml:space="preserve"> </w:t>
      </w:r>
      <w:hyperlink r:id="rId19" w:history="1">
        <w:r w:rsidRPr="00271E37">
          <w:rPr>
            <w:rStyle w:val="Hyperlink"/>
          </w:rPr>
          <w:t>https://www.theamericanconservative.com/articles/what-has-49-billion-in-foreign-military-aid-bought-us-not-much/</w:t>
        </w:r>
      </w:hyperlink>
    </w:p>
    <w:p w:rsidR="00FB4ED2" w:rsidRPr="00271E37" w:rsidRDefault="00FB4ED2" w:rsidP="00FB4ED2"/>
    <w:p w:rsidR="00FB4ED2" w:rsidRDefault="00FB4ED2" w:rsidP="00FB4ED2">
      <w:r>
        <w:t xml:space="preserve">Meanwhile, </w:t>
      </w:r>
      <w:r w:rsidRPr="00271E37">
        <w:rPr>
          <w:rStyle w:val="StyleUnderline"/>
        </w:rPr>
        <w:t>U.S. attempts to explicitly link military assistance and arms sales to a recipient country’s domestic political behavior have not borne</w:t>
      </w:r>
      <w:r>
        <w:t xml:space="preserve"> much </w:t>
      </w:r>
      <w:r w:rsidRPr="00271E37">
        <w:rPr>
          <w:rStyle w:val="StyleUnderline"/>
        </w:rPr>
        <w:t>fruit</w:t>
      </w:r>
      <w:r>
        <w:t xml:space="preserve">. For instance, the Obama administration’s </w:t>
      </w:r>
      <w:r w:rsidRPr="00271E37">
        <w:rPr>
          <w:rStyle w:val="StyleUnderline"/>
        </w:rPr>
        <w:t>suspension of</w:t>
      </w:r>
      <w:r>
        <w:t xml:space="preserve"> some types of </w:t>
      </w:r>
      <w:r w:rsidRPr="00271E37">
        <w:rPr>
          <w:rStyle w:val="StyleUnderline"/>
        </w:rPr>
        <w:t>military assistance to Egypt in 2013 did not lead to “credible progress” toward democratic reforms</w:t>
      </w:r>
      <w:r>
        <w:t xml:space="preserve">. </w:t>
      </w:r>
      <w:r w:rsidRPr="00271E37">
        <w:rPr>
          <w:rStyle w:val="StyleUnderline"/>
        </w:rPr>
        <w:t>Nor did putting a $4 billion arms package for Bahrain on hold yield an improvement in</w:t>
      </w:r>
      <w:r>
        <w:t xml:space="preserve"> that country’s </w:t>
      </w:r>
      <w:r w:rsidRPr="00271E37">
        <w:rPr>
          <w:rStyle w:val="StyleUnderline"/>
        </w:rPr>
        <w:t>human rights</w:t>
      </w:r>
      <w:r>
        <w:t xml:space="preserve"> environment. Importantly, these failures have more to do with a lack of political will in Washington, in which </w:t>
      </w:r>
      <w:r w:rsidRPr="00271E37">
        <w:rPr>
          <w:rStyle w:val="StyleUnderline"/>
        </w:rPr>
        <w:t xml:space="preserve">the U.S. </w:t>
      </w:r>
      <w:r w:rsidRPr="002B579E">
        <w:rPr>
          <w:rStyle w:val="Emphasis"/>
        </w:rPr>
        <w:t xml:space="preserve">capitulated </w:t>
      </w:r>
      <w:r w:rsidRPr="00271E37">
        <w:rPr>
          <w:rStyle w:val="StyleUnderline"/>
        </w:rPr>
        <w:t>before its coercive measures could have the desired effect</w:t>
      </w:r>
      <w:r>
        <w:t xml:space="preserve">, than any inherent limitation in what withholding weapons shipments can accomplish. But </w:t>
      </w:r>
      <w:r w:rsidRPr="00271E37">
        <w:rPr>
          <w:rStyle w:val="StyleUnderline"/>
        </w:rPr>
        <w:t xml:space="preserve">the </w:t>
      </w:r>
      <w:r w:rsidRPr="002B579E">
        <w:rPr>
          <w:rStyle w:val="Emphasis"/>
        </w:rPr>
        <w:t>frequency</w:t>
      </w:r>
      <w:r w:rsidRPr="00271E37">
        <w:rPr>
          <w:rStyle w:val="StyleUnderline"/>
        </w:rPr>
        <w:t xml:space="preserve"> with which the U</w:t>
      </w:r>
      <w:r>
        <w:t xml:space="preserve">nited </w:t>
      </w:r>
      <w:r w:rsidRPr="00271E37">
        <w:rPr>
          <w:rStyle w:val="StyleUnderline"/>
        </w:rPr>
        <w:t>S</w:t>
      </w:r>
      <w:r>
        <w:t xml:space="preserve">tates </w:t>
      </w:r>
      <w:r w:rsidRPr="002B579E">
        <w:rPr>
          <w:rStyle w:val="Emphasis"/>
        </w:rPr>
        <w:t>folds in these standoffs</w:t>
      </w:r>
      <w:r w:rsidRPr="00271E37">
        <w:rPr>
          <w:rStyle w:val="StyleUnderline"/>
        </w:rPr>
        <w:t xml:space="preserve"> suggests a structural problem</w:t>
      </w:r>
      <w:r>
        <w:t xml:space="preserve"> in U.S. assistance mechanisms </w:t>
      </w:r>
      <w:r w:rsidRPr="00271E37">
        <w:rPr>
          <w:rStyle w:val="StyleUnderline"/>
        </w:rPr>
        <w:t>that undermines its efficacy as</w:t>
      </w:r>
      <w:r>
        <w:t xml:space="preserve"> a tool of </w:t>
      </w:r>
      <w:r w:rsidRPr="00271E37">
        <w:rPr>
          <w:rStyle w:val="StyleUnderline"/>
        </w:rPr>
        <w:t>influence</w:t>
      </w:r>
      <w:r>
        <w:t>.</w:t>
      </w:r>
    </w:p>
    <w:p w:rsidR="00FB4ED2" w:rsidRDefault="00FB4ED2" w:rsidP="00FB4ED2"/>
    <w:p w:rsidR="00CF2C57" w:rsidRDefault="00F6397E" w:rsidP="00CF2C57">
      <w:pPr>
        <w:pStyle w:val="Heading3"/>
      </w:pPr>
      <w:r>
        <w:t>Coercive diplomacy – 2nc</w:t>
      </w:r>
    </w:p>
    <w:p w:rsidR="00CF2C57" w:rsidRDefault="00CF2C57" w:rsidP="00CF2C57"/>
    <w:p w:rsidR="00CF2C57" w:rsidRPr="00C00686" w:rsidRDefault="00CF2C57" w:rsidP="00CF2C57">
      <w:pPr>
        <w:pStyle w:val="Heading4"/>
      </w:pPr>
      <w:r>
        <w:t xml:space="preserve">Suspensions fail when regimes feel like they face </w:t>
      </w:r>
      <w:r>
        <w:rPr>
          <w:u w:val="single"/>
        </w:rPr>
        <w:t>existential</w:t>
      </w:r>
      <w:r>
        <w:t xml:space="preserve"> threats</w:t>
      </w:r>
    </w:p>
    <w:p w:rsidR="00CF2C57" w:rsidRDefault="00CF2C57" w:rsidP="00CF2C57">
      <w:pPr>
        <w:rPr>
          <w:rFonts w:asciiTheme="minorHAnsi" w:hAnsiTheme="minorHAnsi" w:cstheme="minorHAnsi"/>
        </w:rPr>
      </w:pPr>
      <w:r>
        <w:rPr>
          <w:rFonts w:asciiTheme="minorHAnsi" w:hAnsiTheme="minorHAnsi" w:cstheme="minorHAnsi"/>
          <w:b/>
        </w:rPr>
        <w:t xml:space="preserve">Miller and Binder, 19 - </w:t>
      </w:r>
      <w:r>
        <w:rPr>
          <w:rFonts w:asciiTheme="minorHAnsi" w:hAnsiTheme="minorHAnsi" w:cstheme="minorHAnsi"/>
        </w:rPr>
        <w:t xml:space="preserve">Andrew Miller is the deputy director for policy at the Project on Middle East Democracy and served as the director for Egypt and Israel military issues at the U.S. National Security Council from 2014 to 2017. Seth Binder is the advocacy officer at the Project on Middle East Democracy. Previously he served as the program manager and research associate at the Center for International Policy’s Security Assistance Monitor program, where he focused on U.S. security assistance and arms sales policy. (“THE CASE FOR ARMS EMBARGOES AGAINST UNCOOPERATIVE PARTNERS” War on the Rocks, 5/10, </w:t>
      </w:r>
      <w:hyperlink r:id="rId20" w:history="1">
        <w:r w:rsidRPr="009A3137">
          <w:rPr>
            <w:rStyle w:val="Hyperlink"/>
            <w:rFonts w:asciiTheme="minorHAnsi" w:hAnsiTheme="minorHAnsi" w:cstheme="minorHAnsi"/>
          </w:rPr>
          <w:t>https://warontherocks.com/2019/05/the-case-for-arms-embargoes-against-uncooperative-partners/</w:t>
        </w:r>
      </w:hyperlink>
    </w:p>
    <w:p w:rsidR="00CF2C57" w:rsidRDefault="00CF2C57" w:rsidP="00CF2C57">
      <w:pPr>
        <w:rPr>
          <w:rFonts w:asciiTheme="minorHAnsi" w:hAnsiTheme="minorHAnsi" w:cstheme="minorHAnsi"/>
        </w:rPr>
      </w:pPr>
    </w:p>
    <w:p w:rsidR="00CF2C57" w:rsidRPr="00C00686" w:rsidRDefault="00CF2C57" w:rsidP="00CF2C57">
      <w:r w:rsidRPr="00C00686">
        <w:t xml:space="preserve">The efficacy of withholding military assistance, including grant aid and arms sales, to modify the behavior of recipient countries is a hotly debated topic in the U.S. foreign policy community. Last month, War on the Rocks published another contribution to this discussion. In “The Case Against Arms Embargos, Even for Saudi Arabia,” Raymond Rounds opposes what he calls an “arms embargo” on Saudi Arabia, arguing that </w:t>
      </w:r>
      <w:r w:rsidRPr="00C00686">
        <w:rPr>
          <w:rStyle w:val="StyleUnderline"/>
        </w:rPr>
        <w:t>suspending U.S. arms sales</w:t>
      </w:r>
      <w:r w:rsidRPr="00C00686">
        <w:t xml:space="preserve"> as leverage over policy disagreements will only backfire by driving the kingdom to purchase arms from other countries.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w:t>
      </w:r>
    </w:p>
    <w:p w:rsidR="00CF2C57" w:rsidRPr="00C00686" w:rsidRDefault="00CF2C57" w:rsidP="00CF2C57">
      <w:r w:rsidRPr="00C00686">
        <w:t>If he is correct, arms embargoes — a regular tool of U.S. foreign policy — are quixotic attempts to shape the behavior of foreign governments and put the United States at a strategic disadvantage to global competitors. While this argument seems reasonable, if depressing, it suffers from two principal and serious flaws.</w:t>
      </w:r>
    </w:p>
    <w:p w:rsidR="00CF2C57" w:rsidRPr="00C00686" w:rsidRDefault="00CF2C57" w:rsidP="00CF2C57">
      <w:r w:rsidRPr="00C00686">
        <w:t xml:space="preserve">First, the empirical record does not support Rounds’ contention that arms embargoes do not deliver. While these suspensions are not a silver bullet, there is ample evidence to demonstrate that they </w:t>
      </w:r>
      <w:r w:rsidRPr="00C00686">
        <w:rPr>
          <w:rStyle w:val="StyleUnderline"/>
        </w:rPr>
        <w:t>can be effective in changing the policy of a target country</w:t>
      </w:r>
      <w:r w:rsidRPr="00C00686">
        <w:t xml:space="preserve">. For example, in 2005, the United States successfully used the suspension of a joint weapons project to persuade Israel to cancel a proposed sale of drone equipment to China. In another example, then-Secretary of State Rex Tillerson secured commitments from Egypt to resolve a longstanding criminal case against 41 foreign NGO workers, including Americans and Europeans, and to suspend military cooperation with North Korea in exchange for releasing $195 million in suspended military aid. More recently, </w:t>
      </w:r>
      <w:r w:rsidRPr="00C00686">
        <w:rPr>
          <w:rStyle w:val="StyleUnderline"/>
        </w:rPr>
        <w:t>the legislative hold</w:t>
      </w:r>
      <w:r w:rsidRPr="00C00686">
        <w:t xml:space="preserve"> Sen. Robert </w:t>
      </w:r>
      <w:r w:rsidRPr="00C00686">
        <w:rPr>
          <w:rStyle w:val="StyleUnderline"/>
        </w:rPr>
        <w:t>Menendez placed on an arms sale to Saudi Arabia</w:t>
      </w:r>
      <w:r w:rsidRPr="00C00686">
        <w:t xml:space="preserve"> and the United Arab Emirates, when combined with threatened legislation to impose further restrictions on transfers to Saudi Arabia, </w:t>
      </w:r>
      <w:r w:rsidRPr="00C00686">
        <w:rPr>
          <w:rStyle w:val="StyleUnderline"/>
        </w:rPr>
        <w:t>helped pressure the Saudi-led coalition in Yemen to re-engage in negotiations</w:t>
      </w:r>
      <w:r w:rsidRPr="00C00686">
        <w:t xml:space="preserve"> with the Houthis, resulting in an imperfect but still important deal on the port of Hodeidah.</w:t>
      </w:r>
    </w:p>
    <w:p w:rsidR="00CF2C57" w:rsidRPr="00C00686" w:rsidRDefault="00CF2C57" w:rsidP="00CF2C57">
      <w:r w:rsidRPr="00C00686">
        <w:t>The author’s argument that arms embargoes do not work cites the 2013 suspension of U.S. military aid to Egypt following that country’s military coup. This policy clearly failed to reverse the military coup led by current President Abdel Fattah al-Sisi, but there are good reasons to question the validity of the example. Proponents of the suspension argue with good reason that it was not given a fair chance to work. Shortly after the decision was announced, senior U.S. officials told the Egyptians the aid would soon be restored, undercutting the coercive value of the suspension. From the perspective of the Egyptian government, it would have been irrational to make serious concessions in response to what they believed was an idle threat. Just as important, due to a plethora of exceptions and carve-outs, some U.S. military assistance to Egypt continued throughout the suspension period, including maintenance and sustainment, sparing the Egyptian military from the full force of the hold.</w:t>
      </w:r>
    </w:p>
    <w:p w:rsidR="00CF2C57" w:rsidRDefault="00CF2C57" w:rsidP="00CF2C57">
      <w:pPr>
        <w:rPr>
          <w:rFonts w:asciiTheme="minorHAnsi" w:hAnsiTheme="minorHAnsi" w:cstheme="minorHAnsi"/>
        </w:rPr>
      </w:pPr>
      <w:r>
        <w:rPr>
          <w:rFonts w:asciiTheme="minorHAnsi" w:hAnsiTheme="minorHAnsi" w:cstheme="minorHAnsi"/>
        </w:rPr>
        <w:t xml:space="preserve">Despite undercutting its own suspension, the hold still produced some good. U.S. diplomats were able to leverage the policy to deter the Egyptian government from enforcing an arbitrary September 2014 deadline for NGOs to register under Egypt’s draconian 2002 NGO law. And, although Egypt released U.S. citizen Mohamed Soltan from prison two months after aid was resumed, Cairo was partly motivated by the concern that the Obama administration could reverse its decision to resume arms shipments. To be sure, </w:t>
      </w:r>
      <w:r w:rsidRPr="00C00686">
        <w:rPr>
          <w:rStyle w:val="StyleUnderline"/>
        </w:rPr>
        <w:t>these accomplishments were relatively limited, and we should be careful not to overestimate the efficacy of arms holds</w:t>
      </w:r>
      <w:r>
        <w:rPr>
          <w:rFonts w:asciiTheme="minorHAnsi" w:hAnsiTheme="minorHAnsi" w:cstheme="minorHAnsi"/>
        </w:rPr>
        <w:t xml:space="preserve">. </w:t>
      </w:r>
      <w:r w:rsidRPr="00C00686">
        <w:rPr>
          <w:rStyle w:val="StyleUnderline"/>
        </w:rPr>
        <w:t xml:space="preserve">A foreign government is unlikely to fundamentally change its position on what it views as an </w:t>
      </w:r>
      <w:r w:rsidRPr="00C00686">
        <w:rPr>
          <w:rStyle w:val="Emphasis"/>
        </w:rPr>
        <w:t>existential issue.</w:t>
      </w:r>
      <w:r>
        <w:rPr>
          <w:rFonts w:asciiTheme="minorHAnsi" w:hAnsiTheme="minorHAnsi" w:cstheme="minorHAnsi"/>
        </w:rPr>
        <w:t xml:space="preserve"> But prior suspensions have yielded tangible gains, and they should remain part of the U.S. foreign policy toolkit.</w:t>
      </w:r>
    </w:p>
    <w:p w:rsidR="00CF2C57" w:rsidRDefault="00CF2C57" w:rsidP="00CF2C57"/>
    <w:p w:rsidR="00CF2C57" w:rsidRPr="00C4485F" w:rsidRDefault="00CF2C57" w:rsidP="00CF2C57">
      <w:pPr>
        <w:pStyle w:val="Heading4"/>
      </w:pPr>
      <w:r w:rsidRPr="00C4485F">
        <w:t>Conditions fail if they endanger the target state’s leadership</w:t>
      </w:r>
    </w:p>
    <w:p w:rsidR="00CF2C57" w:rsidRPr="00C4485F" w:rsidRDefault="00CF2C57" w:rsidP="00CF2C57">
      <w:r w:rsidRPr="00C4485F">
        <w:rPr>
          <w:rStyle w:val="Style13ptBold"/>
        </w:rPr>
        <w:t>Thrall and Dorminey 18</w:t>
      </w:r>
      <w:r w:rsidRPr="00C4485F">
        <w:t xml:space="preserve"> --- Trevor Thrall is a senior fellow for the Cato’s Institute’s Defense and Foreign Policy Department, George Mason Thrall taught at the University of Michigan-Dearborn where he directed the MPP and MPA programs. Thrall holds a PhD in political science from M.I.T., Caroline Dorminey was a policy analyst in defense and foreign policy studies at the Cato Institute., a Master’s in International Relations at the University of Chicago, where she wrote her thesis on the intersection of American grand strategy and high-tech weapon exports. Her BA is from UNC Chapel Hill in Peace, War, and Defense. (Trevor, Caroline, “Risky Business: The Role of Arms Sales in U.S. Foreign Policy”, The CATO institute, 3-13, https://www.cato.org/publications/policy-analysis/risky-business-role-arms-sales-us-foreign-policy#full)//CL</w:t>
      </w:r>
    </w:p>
    <w:p w:rsidR="00CF2C57" w:rsidRPr="00C4485F" w:rsidRDefault="00CF2C57" w:rsidP="00CF2C57"/>
    <w:p w:rsidR="00CF2C57" w:rsidRPr="00C4485F" w:rsidRDefault="00CF2C57" w:rsidP="00CF2C57">
      <w:r w:rsidRPr="00C4485F">
        <w:t xml:space="preserve">Just as clearly, </w:t>
      </w:r>
      <w:r w:rsidRPr="00C4485F">
        <w:rPr>
          <w:rStyle w:val="StyleUnderline"/>
        </w:rPr>
        <w:t>the arms for influence</w:t>
      </w:r>
      <w:r w:rsidRPr="00C4485F">
        <w:t xml:space="preserve"> </w:t>
      </w:r>
      <w:r w:rsidRPr="00C4485F">
        <w:rPr>
          <w:rStyle w:val="StyleUnderline"/>
        </w:rPr>
        <w:t>strategy is a nonstarter when the other state will never agree to comply with American demands</w:t>
      </w:r>
      <w:r w:rsidRPr="00C4485F">
        <w:t xml:space="preserve">. </w:t>
      </w:r>
      <w:r w:rsidRPr="00C4485F">
        <w:rPr>
          <w:rStyle w:val="StyleUnderline"/>
        </w:rPr>
        <w:t>This</w:t>
      </w:r>
      <w:r w:rsidRPr="00C4485F">
        <w:t xml:space="preserve"> category includes a small group of obvious cases such as Russia, China, Iran, and other potential adversaries (to which the United States does not sell weapons anyway), but it also </w:t>
      </w:r>
      <w:r w:rsidRPr="00C4485F">
        <w:rPr>
          <w:rStyle w:val="StyleUnderline"/>
        </w:rPr>
        <w:t>includes</w:t>
      </w:r>
      <w:r w:rsidRPr="00C4485F">
        <w:t xml:space="preserve"> a much larger group of </w:t>
      </w:r>
      <w:r w:rsidRPr="00C4485F">
        <w:rPr>
          <w:rStyle w:val="StyleUnderline"/>
        </w:rPr>
        <w:t>cases in which the other state opposes what the U</w:t>
      </w:r>
      <w:r w:rsidRPr="00C4485F">
        <w:t xml:space="preserve">nited </w:t>
      </w:r>
      <w:r w:rsidRPr="00C4485F">
        <w:rPr>
          <w:rStyle w:val="StyleUnderline"/>
        </w:rPr>
        <w:t>S</w:t>
      </w:r>
      <w:r w:rsidRPr="00C4485F">
        <w:t xml:space="preserve">tates wants, </w:t>
      </w:r>
      <w:r w:rsidRPr="00C4485F">
        <w:rPr>
          <w:rStyle w:val="StyleUnderline"/>
        </w:rPr>
        <w:t xml:space="preserve">or in which complying with U.S. wishes would be politically </w:t>
      </w:r>
      <w:r w:rsidRPr="00C4485F">
        <w:rPr>
          <w:rStyle w:val="Emphasis"/>
        </w:rPr>
        <w:t>too dangerous for that state’s leadership</w:t>
      </w:r>
      <w:r w:rsidRPr="00C4485F">
        <w:t>.59</w:t>
      </w:r>
    </w:p>
    <w:p w:rsidR="00CF2C57" w:rsidRPr="00C4485F" w:rsidRDefault="00CF2C57" w:rsidP="00CF2C57"/>
    <w:p w:rsidR="00CF2C57" w:rsidRPr="00C4485F" w:rsidRDefault="00CF2C57" w:rsidP="00CF2C57">
      <w:pPr>
        <w:pStyle w:val="Heading4"/>
      </w:pPr>
      <w:r w:rsidRPr="00C4485F">
        <w:t>Threats or embargoes won’t change state behavior – regime politics matter more</w:t>
      </w:r>
    </w:p>
    <w:p w:rsidR="00CF2C57" w:rsidRPr="00C4485F" w:rsidRDefault="00CF2C57" w:rsidP="00CF2C57">
      <w:r w:rsidRPr="00C4485F">
        <w:rPr>
          <w:rStyle w:val="Style13ptBold"/>
        </w:rPr>
        <w:t>Thrall and Dorminey 18</w:t>
      </w:r>
      <w:r w:rsidRPr="00C4485F">
        <w:t xml:space="preserve"> --- Trevor Thrall is a senior fellow for the Cato’s Institute’s Defense and Foreign Policy Department, George Mason Thrall taught at the University of Michigan-Dearborn where he directed the MPP and MPA programs. Thrall holds a PhD in political science from M.I.T., Caroline Dorminey was a policy analyst in defense and foreign policy studies at the Cato Institute., a Master’s in International Relations at the University of Chicago, where she wrote her thesis on the intersection of American grand strategy and high-tech weapon exports. Her BA is from UNC Chapel Hill in Peace, War, and Defense. (Trevor, Caroline, “Risky Business: The Role of Arms Sales in U.S. Foreign Policy”, The CATO institute, 3-13, https://www.cato.org/publications/policy-analysis/risky-business-role-arms-sales-us-foreign-policy#full)//CL</w:t>
      </w:r>
    </w:p>
    <w:p w:rsidR="00CF2C57" w:rsidRPr="00C4485F" w:rsidRDefault="00CF2C57" w:rsidP="00CF2C57"/>
    <w:p w:rsidR="00CF2C57" w:rsidRPr="00C4485F" w:rsidRDefault="00CF2C57" w:rsidP="00CF2C57">
      <w:r w:rsidRPr="00C4485F">
        <w:t xml:space="preserve">By definition, then, </w:t>
      </w:r>
      <w:r w:rsidRPr="00C4485F">
        <w:rPr>
          <w:rStyle w:val="StyleUnderline"/>
        </w:rPr>
        <w:t xml:space="preserve">the arms-for-influence strategy </w:t>
      </w:r>
      <w:r w:rsidRPr="00C4485F">
        <w:rPr>
          <w:rStyle w:val="Emphasis"/>
        </w:rPr>
        <w:t>is limited to cases in which a</w:t>
      </w:r>
      <w:r w:rsidRPr="00C4485F">
        <w:rPr>
          <w:rStyle w:val="StyleUnderline"/>
        </w:rPr>
        <w:t xml:space="preserve"> currently </w:t>
      </w:r>
      <w:r w:rsidRPr="00C4485F">
        <w:rPr>
          <w:rStyle w:val="Emphasis"/>
        </w:rPr>
        <w:t xml:space="preserve">noncompliant country might be willing to change its policies </w:t>
      </w:r>
      <w:r w:rsidRPr="00C4485F">
        <w:t>(at least for the right price or to avoid punishment)</w:t>
      </w:r>
    </w:p>
    <w:p w:rsidR="00CF2C57" w:rsidRPr="00C4485F" w:rsidRDefault="00CF2C57" w:rsidP="00CF2C57">
      <w:r w:rsidRPr="00C4485F">
        <w:rPr>
          <w:rStyle w:val="StyleUnderline"/>
        </w:rPr>
        <w:t>The second problem</w:t>
      </w:r>
      <w:r w:rsidRPr="00C4485F">
        <w:t xml:space="preserve"> with the arms for influence strategy </w:t>
      </w:r>
      <w:r w:rsidRPr="00C4485F">
        <w:rPr>
          <w:rStyle w:val="StyleUnderline"/>
        </w:rPr>
        <w:t>is that international pressure in genera</w:t>
      </w:r>
      <w:r w:rsidRPr="00C4485F">
        <w:t xml:space="preserve">l, whether in the form of economic sanctions, </w:t>
      </w:r>
      <w:r w:rsidRPr="00C4485F">
        <w:rPr>
          <w:rStyle w:val="StyleUnderline"/>
        </w:rPr>
        <w:t xml:space="preserve">arms sales </w:t>
      </w:r>
      <w:r w:rsidRPr="00C4485F">
        <w:rPr>
          <w:rStyle w:val="Emphasis"/>
        </w:rPr>
        <w:t>and embargoes</w:t>
      </w:r>
      <w:r w:rsidRPr="00C4485F">
        <w:t xml:space="preserve">, or military and foreign aid promises and threats, </w:t>
      </w:r>
      <w:r w:rsidRPr="00C4485F">
        <w:rPr>
          <w:rStyle w:val="StyleUnderline"/>
        </w:rPr>
        <w:t>typically has a very limited impact on state behavior</w:t>
      </w:r>
      <w:r w:rsidRPr="00C4485F">
        <w:t xml:space="preserve">. Though again, on paper, the logic of both coercion and buying compliance looks straightforward, </w:t>
      </w:r>
      <w:r w:rsidRPr="00C4485F">
        <w:rPr>
          <w:rStyle w:val="StyleUnderline"/>
        </w:rPr>
        <w:t>research shows that leaders make decisions on the basis of factors other than just the national balance sheet.</w:t>
      </w:r>
      <w:r w:rsidRPr="00C4485F">
        <w:t xml:space="preserve"> In particular, </w:t>
      </w:r>
      <w:r w:rsidRPr="00C4485F">
        <w:rPr>
          <w:rStyle w:val="StyleUnderline"/>
        </w:rPr>
        <w:t>leaders tend to respond far more to concerns about</w:t>
      </w:r>
      <w:r w:rsidRPr="00C4485F">
        <w:t xml:space="preserve"> national security and their own </w:t>
      </w:r>
      <w:r w:rsidRPr="00C4485F">
        <w:rPr>
          <w:rStyle w:val="StyleUnderline"/>
        </w:rPr>
        <w:t>regime security than they do to external pressure</w:t>
      </w:r>
      <w:r w:rsidRPr="00C4485F">
        <w:t xml:space="preserve">. </w:t>
      </w:r>
      <w:r w:rsidRPr="00C4485F">
        <w:rPr>
          <w:rStyle w:val="StyleUnderline"/>
        </w:rPr>
        <w:t>Arms sales</w:t>
      </w:r>
      <w:r w:rsidRPr="00C4485F">
        <w:t xml:space="preserve">, </w:t>
      </w:r>
      <w:r w:rsidRPr="00C4485F">
        <w:rPr>
          <w:rStyle w:val="StyleUnderline"/>
        </w:rPr>
        <w:t xml:space="preserve">whether used as carrots </w:t>
      </w:r>
      <w:r w:rsidRPr="00C4485F">
        <w:rPr>
          <w:rStyle w:val="Emphasis"/>
        </w:rPr>
        <w:t>or sticks</w:t>
      </w:r>
      <w:r w:rsidRPr="00C4485F">
        <w:t xml:space="preserve">, </w:t>
      </w:r>
      <w:r w:rsidRPr="00C4485F">
        <w:rPr>
          <w:rStyle w:val="StyleUnderline"/>
        </w:rPr>
        <w:t>are in effect a fairly weak version of economic sanctions, which research has shown have limited effects, even when approved by the United Nations, and tend to spawn a host of unintended consequences</w:t>
      </w:r>
      <w:r w:rsidRPr="00C4485F">
        <w:t>. As such, the expectations for their utility should be even more limited.62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outcome.”63 The authors of another study evaluating the impact of military aid concur, arguing that, “In general we find that military aid does not lead to more cooperative behavior on the part of the recipient state. With limited exceptions, increasing levels of U.S. aid are linked to a significant reduction in cooperative foreign policy behavior.”64</w:t>
      </w:r>
    </w:p>
    <w:p w:rsidR="00CF2C57" w:rsidRDefault="00CF2C57" w:rsidP="00CF2C57">
      <w:r w:rsidRPr="00C4485F">
        <w:t xml:space="preserve">Perhaps </w:t>
      </w:r>
      <w:r w:rsidRPr="00C4485F">
        <w:rPr>
          <w:rStyle w:val="StyleUnderline"/>
        </w:rPr>
        <w:t>the most explicit evidence</w:t>
      </w:r>
      <w:r w:rsidRPr="00C4485F">
        <w:t xml:space="preserve"> of the difficulty </w:t>
      </w:r>
      <w:r w:rsidRPr="00C4485F">
        <w:rPr>
          <w:rStyle w:val="StyleUnderline"/>
        </w:rPr>
        <w:t>the United States has had exerting this kind of leverage came during the Reagan administration</w:t>
      </w:r>
      <w:r w:rsidRPr="00C4485F">
        <w:t xml:space="preserve">.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UN.65 In 1986, the Reagan administration began to monitor voting patterns and issue threats, and, in roughly 20 cases in 1987 and 1988, it lowered the amount of aid sent to nations the administration felt were not deferential enough. </w:t>
      </w:r>
      <w:r w:rsidRPr="00C4485F">
        <w:rPr>
          <w:rStyle w:val="StyleUnderline"/>
        </w:rPr>
        <w:t>An analysis</w:t>
      </w:r>
      <w:r w:rsidRPr="00C4485F">
        <w:t xml:space="preserve"> of the results, however, </w:t>
      </w:r>
      <w:r w:rsidRPr="00C4485F">
        <w:rPr>
          <w:rStyle w:val="StyleUnderline"/>
        </w:rPr>
        <w:t>found no linkage between changes in American support and UN voting patterns</w:t>
      </w:r>
      <w:r w:rsidRPr="00C4485F">
        <w:t xml:space="preserve"> by recipient states. The authors’ conclusion fits neatly within the broader literature about the limited impact of sanctions: “</w:t>
      </w:r>
      <w:r w:rsidRPr="00C4485F">
        <w:rPr>
          <w:rStyle w:val="StyleUnderline"/>
        </w:rPr>
        <w:t>The resilience of aid recipients clearly demonstrates that their policies were driven more powerfully by interests other than the economic threat of a hegemon</w:t>
      </w:r>
      <w:r w:rsidRPr="00C4485F">
        <w:t>.”66</w:t>
      </w:r>
    </w:p>
    <w:p w:rsidR="00CF2C57" w:rsidRDefault="00CF2C57" w:rsidP="00CF2C57"/>
    <w:p w:rsidR="00CF2C57" w:rsidRDefault="00CF2C57" w:rsidP="00CF2C57">
      <w:pPr>
        <w:pStyle w:val="Heading3"/>
      </w:pPr>
      <w:r>
        <w:t>US-Iran war</w:t>
      </w:r>
      <w:r w:rsidR="00F6397E">
        <w:t xml:space="preserve"> – 1nc</w:t>
      </w:r>
    </w:p>
    <w:p w:rsidR="00CF2C57" w:rsidRDefault="00CF2C57" w:rsidP="00CF2C57"/>
    <w:p w:rsidR="00CF2C57" w:rsidRDefault="00CF2C57" w:rsidP="00CF2C57">
      <w:pPr>
        <w:pStyle w:val="Heading4"/>
      </w:pPr>
      <w:r>
        <w:t xml:space="preserve">The U.S. and Iran can’t conduct a war – domestic pressures and economic costs </w:t>
      </w:r>
    </w:p>
    <w:p w:rsidR="00CF2C57" w:rsidRDefault="00CF2C57" w:rsidP="00CF2C57">
      <w:r>
        <w:rPr>
          <w:rStyle w:val="Style13ptBold"/>
        </w:rPr>
        <w:t xml:space="preserve">Horowitz and Saunders 19 </w:t>
      </w:r>
      <w:r w:rsidRPr="00F86368">
        <w:t xml:space="preserve">- professor of political science and the associate director of Perry World House at the University of Pennsylvania. He recently received the 2017 Karl Deutsch Award from the International Studies Association. He previously worked for the Office of the Undersecretary of Defense for Policy in the Department of Defense. He is affiliated with the Foreign Policy Research Institute, the Center for Strategic and International Studies, and the Center for a New American Security. He is also a Term Member of the Council on Foreign Relations. He has held a fellowship at the Belfer Center at Harvard, where he received his PhD in Government. Professor Horowitz received his BA in political science from Emory University **AND an Associate Professor in the School of Foreign Service and a core faculty member in the Security Studies Program at Georgetown University.  Previously, </w:t>
      </w:r>
      <w:r>
        <w:t xml:space="preserve">she </w:t>
      </w:r>
      <w:r w:rsidRPr="00F86368">
        <w:t xml:space="preserve">was an Associate Professor in the Department of Political Science at George Washington University. Non-resident senior fellow at Brookings. </w:t>
      </w:r>
      <w:r>
        <w:t xml:space="preserve">[Michael and Elizabeth, “War with Iran is probably less likely than you think”, Washington Post, 6/17/19, </w:t>
      </w:r>
      <w:hyperlink r:id="rId21" w:history="1">
        <w:r w:rsidRPr="007F376F">
          <w:rPr>
            <w:rStyle w:val="Hyperlink"/>
          </w:rPr>
          <w:t>https://www.washingtonpost.com/politics/2019/06/17/war-with-iran-is-probably-less-likely-than-you-think/?utm_term=.90bf663ddc46]//AV</w:t>
        </w:r>
      </w:hyperlink>
    </w:p>
    <w:p w:rsidR="00CF2C57" w:rsidRPr="00F86368" w:rsidRDefault="00CF2C57" w:rsidP="00CF2C57">
      <w:r w:rsidRPr="00F86368">
        <w:t xml:space="preserve">Why </w:t>
      </w:r>
      <w:r w:rsidRPr="00865CDD">
        <w:rPr>
          <w:rStyle w:val="StyleUnderline"/>
        </w:rPr>
        <w:t>war with </w:t>
      </w:r>
      <w:hyperlink r:id="rId22" w:tooltip="Related articles for'Iran'" w:history="1">
        <w:r w:rsidRPr="00865CDD">
          <w:rPr>
            <w:rStyle w:val="StyleUnderline"/>
          </w:rPr>
          <w:t>Iran</w:t>
        </w:r>
      </w:hyperlink>
      <w:r w:rsidRPr="00865CDD">
        <w:rPr>
          <w:rStyle w:val="StyleUnderline"/>
        </w:rPr>
        <w:t> might be less likely than you think</w:t>
      </w:r>
      <w:r w:rsidRPr="00F86368">
        <w:t>.</w:t>
      </w:r>
    </w:p>
    <w:p w:rsidR="00CF2C57" w:rsidRPr="00F86368" w:rsidRDefault="00CF2C57" w:rsidP="00CF2C57">
      <w:r w:rsidRPr="00F86368">
        <w:t>Last week, an attack on two </w:t>
      </w:r>
      <w:hyperlink r:id="rId23" w:tooltip="Related articles for'Tankers'" w:history="1">
        <w:r w:rsidRPr="00F86368">
          <w:rPr>
            <w:rStyle w:val="Hyperlink"/>
          </w:rPr>
          <w:t>tankers</w:t>
        </w:r>
      </w:hyperlink>
      <w:r w:rsidRPr="00F86368">
        <w:t> in the Gulf of Oman raised tensions between the </w:t>
      </w:r>
      <w:hyperlink r:id="rId24" w:tooltip="Related articles for'United States'" w:history="1">
        <w:r w:rsidRPr="00F86368">
          <w:rPr>
            <w:rStyle w:val="Hyperlink"/>
          </w:rPr>
          <w:t>United States</w:t>
        </w:r>
      </w:hyperlink>
      <w:r w:rsidRPr="00F86368">
        <w:t>and Iran -- on the heels of a similar attack in May. Though Iran denied responsibility, Secretary of State Mike Pompeo said intelligence evidence showed Iran was to blame, and President Trump concurred that "Iran did do it." Although questions remain in some quarters about the attack's nature and source, on Sunday on CBS's "Face the Nation," Rep. Adam Schiff (D-Calif.) said the evidence Iran was responsible is "very strong and compelling."</w:t>
      </w:r>
    </w:p>
    <w:p w:rsidR="00CF2C57" w:rsidRPr="00F86368" w:rsidRDefault="00CF2C57" w:rsidP="00CF2C57">
      <w:r w:rsidRPr="00F86368">
        <w:t>As was true when the United States and North Korea exchanged bellicose rhetoric in 2017 and early 2018, many are now worried that the U.S. and Iran are heading for war. When Trump was warning that North Korea faced "fire and fury" if it threatened the United States, we wrote about why, despite the rhetoric, war was unlikely.</w:t>
      </w:r>
    </w:p>
    <w:p w:rsidR="00CF2C57" w:rsidRPr="00095E4A" w:rsidRDefault="00CF2C57" w:rsidP="00CF2C57">
      <w:pPr>
        <w:rPr>
          <w:rStyle w:val="StyleUnderline"/>
        </w:rPr>
      </w:pPr>
      <w:r w:rsidRPr="00F86368">
        <w:t>This time, some factors are indeed pushing the two sides toward </w:t>
      </w:r>
      <w:hyperlink r:id="rId25" w:tooltip="Related articles for'Conflict'" w:history="1">
        <w:r w:rsidRPr="00F86368">
          <w:rPr>
            <w:rStyle w:val="Hyperlink"/>
          </w:rPr>
          <w:t>conflict</w:t>
        </w:r>
      </w:hyperlink>
      <w:r w:rsidRPr="00F86368">
        <w:t xml:space="preserve">. But </w:t>
      </w:r>
      <w:r w:rsidRPr="00095E4A">
        <w:rPr>
          <w:rStyle w:val="StyleUnderline"/>
        </w:rPr>
        <w:t>forces of restraint are also reducing the likelihood of war.</w:t>
      </w:r>
    </w:p>
    <w:p w:rsidR="00CF2C57" w:rsidRPr="00F86368" w:rsidRDefault="00CF2C57" w:rsidP="00CF2C57">
      <w:r w:rsidRPr="00F86368">
        <w:t>Tensions can lead to a "spiral" of escalation.</w:t>
      </w:r>
    </w:p>
    <w:p w:rsidR="00CF2C57" w:rsidRPr="00F86368" w:rsidRDefault="00CF2C57" w:rsidP="00CF2C57">
      <w:r w:rsidRPr="00F86368">
        <w:t>Both the United States and Iran say that they do not want a war, but that they are prepared to fight if the other side starts one.</w:t>
      </w:r>
    </w:p>
    <w:p w:rsidR="00CF2C57" w:rsidRPr="00F86368" w:rsidRDefault="00CF2C57" w:rsidP="00CF2C57">
      <w:r w:rsidRPr="00F86368">
        <w:t>What's worrisome is what political scientists call the spiral model of conflict escalation. Sometimes, when countries take measures they think will improve their own security, potential opponents can perceive that as threatening -- a classic security dilemma. Those potential opponents then take measures to improve their own security -- which the first country sees as threatening. And so on. When countries do not trust each other, and perhaps even fear that the other side wants war, they are unlikely to believe conciliatory signals from the other side, and nobody wants to appear weak. The result is a spiral of conflict.</w:t>
      </w:r>
    </w:p>
    <w:p w:rsidR="00CF2C57" w:rsidRPr="00F86368" w:rsidRDefault="00CF2C57" w:rsidP="00CF2C57">
      <w:r w:rsidRPr="00F86368">
        <w:t>The past few weeks' events have certainly ratcheted up tensions. The recent tanker attack and America's decision to quickly blame Iran only raises them further. And as Tyler Jost and Rob Schub wrote here at TMC last month, the Trump administration's decision-making process could make it even more difficult to navigate the tricky problem of reading and responding to signals in a crisis like this.</w:t>
      </w:r>
    </w:p>
    <w:p w:rsidR="00CF2C57" w:rsidRPr="00F86368" w:rsidRDefault="00CF2C57" w:rsidP="00CF2C57">
      <w:r w:rsidRPr="00F86368">
        <w:t>War would be very costly in this case.</w:t>
      </w:r>
    </w:p>
    <w:p w:rsidR="00CF2C57" w:rsidRPr="00F86368" w:rsidRDefault="00CF2C57" w:rsidP="00CF2C57">
      <w:r w:rsidRPr="00F86368">
        <w:t>A conflict between Iran and the United States could be very costly. For instance, in such a war, Iran might use mines to keep ships from traveling through traffic in the Strait of Hormuz -- a crucial, narrow passage for world energy supplies. If that happened, the U.S. options for clearing the mines would be complicated and costly, as Caitlin Talmadge argues. Such an operation might require hitting targets inside Iran or risk Iranian retaliation from coastal positions given the narrow geographic chokepoint -- all pointing toward further escalation. Knowing this, the United States might instead choose to go straight to a bombing campaign. But coercive bombing might also lead to escalation.</w:t>
      </w:r>
    </w:p>
    <w:p w:rsidR="00CF2C57" w:rsidRPr="00F86368" w:rsidRDefault="00CF2C57" w:rsidP="00CF2C57">
      <w:r w:rsidRPr="00F86368">
        <w:t>Despite these dangers, there are still important constraints on both sides.</w:t>
      </w:r>
    </w:p>
    <w:p w:rsidR="00CF2C57" w:rsidRPr="00095E4A" w:rsidRDefault="00CF2C57" w:rsidP="00CF2C57">
      <w:pPr>
        <w:rPr>
          <w:rStyle w:val="StyleUnderline"/>
        </w:rPr>
      </w:pPr>
      <w:r w:rsidRPr="00095E4A">
        <w:rPr>
          <w:rStyle w:val="StyleUnderline"/>
        </w:rPr>
        <w:t>Misperception rarely causes war.</w:t>
      </w:r>
    </w:p>
    <w:p w:rsidR="00CF2C57" w:rsidRPr="00F86368" w:rsidRDefault="00CF2C57" w:rsidP="00CF2C57">
      <w:r w:rsidRPr="00095E4A">
        <w:rPr>
          <w:rStyle w:val="StyleUnderline"/>
        </w:rPr>
        <w:t xml:space="preserve">The spiral model may not be the right way to think about how conflicts escalate. Missed signals and miscalculation can indeed generate tension. But leaders </w:t>
      </w:r>
      <w:r w:rsidRPr="007D70CE">
        <w:rPr>
          <w:rStyle w:val="Emphasis"/>
        </w:rPr>
        <w:t>have many ways to avoid conflicts</w:t>
      </w:r>
      <w:r w:rsidRPr="00095E4A">
        <w:rPr>
          <w:rStyle w:val="StyleUnderline"/>
        </w:rPr>
        <w:t xml:space="preserve"> that they do not want to fight. </w:t>
      </w:r>
      <w:r w:rsidRPr="007D70CE">
        <w:rPr>
          <w:rStyle w:val="Emphasis"/>
        </w:rPr>
        <w:t>The historical record suggests that misperception and accidental escalation rarely lead to war</w:t>
      </w:r>
      <w:r w:rsidRPr="00095E4A">
        <w:rPr>
          <w:rStyle w:val="StyleUnderline"/>
        </w:rPr>
        <w:t xml:space="preserve"> --</w:t>
      </w:r>
      <w:r w:rsidRPr="00F86368">
        <w:t xml:space="preserve"> as Dan Reiter noted here at TMC during the height of North Korea tensions in 2018.</w:t>
      </w:r>
    </w:p>
    <w:p w:rsidR="00CF2C57" w:rsidRPr="007D70CE" w:rsidRDefault="00CF2C57" w:rsidP="00CF2C57">
      <w:pPr>
        <w:rPr>
          <w:rStyle w:val="StyleUnderline"/>
        </w:rPr>
      </w:pPr>
      <w:r w:rsidRPr="007D70CE">
        <w:rPr>
          <w:rStyle w:val="StyleUnderline"/>
        </w:rPr>
        <w:t>Domestic political pressures don't seem to be pushing toward war.</w:t>
      </w:r>
    </w:p>
    <w:p w:rsidR="00CF2C57" w:rsidRPr="00F86368" w:rsidRDefault="00CF2C57" w:rsidP="00CF2C57">
      <w:r w:rsidRPr="007D70CE">
        <w:rPr>
          <w:rStyle w:val="StyleUnderline"/>
        </w:rPr>
        <w:t xml:space="preserve">The United States and Iran also face domestic pressures that may make both sides hesitate before escalating. Iran's economy has suffered under the Trump administration's renewed sanctions, and parliamentary elections are coming up. Although the country's president, Hassan Rouhani, has used tough rhetoric recently, </w:t>
      </w:r>
      <w:r w:rsidRPr="007D70CE">
        <w:rPr>
          <w:rStyle w:val="Emphasis"/>
        </w:rPr>
        <w:t>a costly war might not benefit Iran</w:t>
      </w:r>
      <w:r w:rsidRPr="007D70CE">
        <w:rPr>
          <w:rStyle w:val="StyleUnderline"/>
        </w:rPr>
        <w:t xml:space="preserve">'s leaders, since it could inflict further economic and human costs, or </w:t>
      </w:r>
      <w:r w:rsidRPr="007D70CE">
        <w:rPr>
          <w:rStyle w:val="Emphasis"/>
        </w:rPr>
        <w:t>even lead to regime change or collapse</w:t>
      </w:r>
      <w:r w:rsidRPr="00F86368">
        <w:t>.</w:t>
      </w:r>
    </w:p>
    <w:p w:rsidR="00CF2C57" w:rsidRPr="00F86368" w:rsidRDefault="00CF2C57" w:rsidP="00CF2C57">
      <w:r w:rsidRPr="00AE70F9">
        <w:rPr>
          <w:rStyle w:val="StyleUnderline"/>
        </w:rPr>
        <w:t>Likewise, after nearly two decades of war in the </w:t>
      </w:r>
      <w:hyperlink r:id="rId26" w:tooltip="Related articles for'Middle East'" w:history="1">
        <w:r w:rsidRPr="00AE70F9">
          <w:rPr>
            <w:rStyle w:val="StyleUnderline"/>
          </w:rPr>
          <w:t>Middle East</w:t>
        </w:r>
      </w:hyperlink>
      <w:r w:rsidRPr="00AE70F9">
        <w:rPr>
          <w:rStyle w:val="StyleUnderline"/>
        </w:rPr>
        <w:t> and </w:t>
      </w:r>
      <w:hyperlink r:id="rId27" w:tooltip="Related articles for'Afghanistan'" w:history="1">
        <w:r w:rsidRPr="00AE70F9">
          <w:rPr>
            <w:rStyle w:val="StyleUnderline"/>
          </w:rPr>
          <w:t>Afghanistan</w:t>
        </w:r>
      </w:hyperlink>
      <w:r w:rsidRPr="00AE70F9">
        <w:rPr>
          <w:rStyle w:val="StyleUnderline"/>
        </w:rPr>
        <w:t xml:space="preserve">, Americans are </w:t>
      </w:r>
      <w:r w:rsidRPr="00AE70F9">
        <w:rPr>
          <w:rStyle w:val="Emphasis"/>
        </w:rPr>
        <w:t>unlikely to welcome another major conflict</w:t>
      </w:r>
      <w:r w:rsidRPr="00AE70F9">
        <w:rPr>
          <w:rStyle w:val="StyleUnderline"/>
        </w:rPr>
        <w:t xml:space="preserve">. </w:t>
      </w:r>
      <w:r w:rsidRPr="00AE70F9">
        <w:rPr>
          <w:rStyle w:val="Emphasis"/>
        </w:rPr>
        <w:t>Neither Trump's own party</w:t>
      </w:r>
      <w:r w:rsidRPr="00AE70F9">
        <w:rPr>
          <w:rStyle w:val="StyleUnderline"/>
        </w:rPr>
        <w:t xml:space="preserve"> nor the opposition Democrats has rallied the U.S. public to pressure Trump to escalate.</w:t>
      </w:r>
      <w:r w:rsidRPr="00F86368">
        <w:t xml:space="preserve"> As TMC's Michael Tesler noted in December, although Trump's base supporters tend to have hawkish views, they supported his decision to withdraw troops from Syria. </w:t>
      </w:r>
      <w:r w:rsidRPr="00AE70F9">
        <w:rPr>
          <w:rStyle w:val="StyleUnderline"/>
        </w:rPr>
        <w:t>If Trump does not want war with Iran, his base would likely follow</w:t>
      </w:r>
      <w:r w:rsidRPr="00F86368">
        <w:t>.</w:t>
      </w:r>
    </w:p>
    <w:p w:rsidR="00CF2C57" w:rsidRPr="00AE70F9" w:rsidRDefault="00CF2C57" w:rsidP="00CF2C57">
      <w:pPr>
        <w:rPr>
          <w:rStyle w:val="StyleUnderline"/>
        </w:rPr>
      </w:pPr>
      <w:r w:rsidRPr="00AE70F9">
        <w:rPr>
          <w:rStyle w:val="StyleUnderline"/>
        </w:rPr>
        <w:t>The president doesn't seem eager for war.</w:t>
      </w:r>
    </w:p>
    <w:p w:rsidR="00CF2C57" w:rsidRPr="00F86368" w:rsidRDefault="00CF2C57" w:rsidP="00CF2C57">
      <w:r w:rsidRPr="00F86368">
        <w:t>There has been much talk about a replay of the Iraq War, with the United States using possibly flawed intelligence to justify war.</w:t>
      </w:r>
    </w:p>
    <w:p w:rsidR="00CF2C57" w:rsidRPr="00AE70F9" w:rsidRDefault="00CF2C57" w:rsidP="00CF2C57">
      <w:pPr>
        <w:rPr>
          <w:rStyle w:val="StyleUnderline"/>
        </w:rPr>
      </w:pPr>
      <w:r w:rsidRPr="00F86368">
        <w:t>But although Trump has used limited military force in Syria, he seems generally opposed to costly </w:t>
      </w:r>
      <w:hyperlink r:id="rId28" w:tooltip="Related articles for'Wars'" w:history="1">
        <w:r w:rsidRPr="00F86368">
          <w:rPr>
            <w:rStyle w:val="Hyperlink"/>
          </w:rPr>
          <w:t>wars</w:t>
        </w:r>
      </w:hyperlink>
      <w:r w:rsidRPr="00F86368">
        <w:t> in the Middle East, and unlikely to embrace a new one. Both Pompeo and </w:t>
      </w:r>
      <w:hyperlink r:id="rId29" w:tooltip="Related articles for'National security'" w:history="1">
        <w:r w:rsidRPr="00F86368">
          <w:rPr>
            <w:rStyle w:val="Hyperlink"/>
          </w:rPr>
          <w:t>national security</w:t>
        </w:r>
      </w:hyperlink>
      <w:r w:rsidRPr="00F86368">
        <w:t>adviser </w:t>
      </w:r>
      <w:hyperlink r:id="rId30" w:tooltip="Related articles for'John'" w:history="1">
        <w:r w:rsidRPr="00F86368">
          <w:rPr>
            <w:rStyle w:val="Hyperlink"/>
          </w:rPr>
          <w:t>John</w:t>
        </w:r>
      </w:hyperlink>
      <w:r w:rsidRPr="00F86368">
        <w:t xml:space="preserve"> Bolton are much more hawkish on Iran, but </w:t>
      </w:r>
      <w:r w:rsidRPr="00AE70F9">
        <w:rPr>
          <w:rStyle w:val="StyleUnderline"/>
        </w:rPr>
        <w:t xml:space="preserve">Trump </w:t>
      </w:r>
      <w:r w:rsidRPr="00AE70F9">
        <w:rPr>
          <w:rStyle w:val="Emphasis"/>
        </w:rPr>
        <w:t>has distanced himself from his advisers'</w:t>
      </w:r>
      <w:r w:rsidRPr="00AE70F9">
        <w:rPr>
          <w:rStyle w:val="StyleUnderline"/>
        </w:rPr>
        <w:t xml:space="preserve"> hawkish rhetoric, particularly the most costly option: regime change.</w:t>
      </w:r>
    </w:p>
    <w:p w:rsidR="00CF2C57" w:rsidRPr="00F86368" w:rsidRDefault="00CF2C57" w:rsidP="00CF2C57">
      <w:r w:rsidRPr="00F86368">
        <w:t>Here's what to watch for.</w:t>
      </w:r>
    </w:p>
    <w:p w:rsidR="00CF2C57" w:rsidRPr="00F86368" w:rsidRDefault="00CF2C57" w:rsidP="00CF2C57">
      <w:r w:rsidRPr="00F86368">
        <w:t>So which will win out: the risks of escalation or the pressures for restraint?</w:t>
      </w:r>
    </w:p>
    <w:p w:rsidR="00CF2C57" w:rsidRPr="00F86368" w:rsidRDefault="00CF2C57" w:rsidP="00CF2C57">
      <w:r w:rsidRPr="00AE70F9">
        <w:rPr>
          <w:rStyle w:val="StyleUnderline"/>
        </w:rPr>
        <w:t>Amid all the tension, Iran wants its regime to survive, and Trump probably does not want to absorb a costly war</w:t>
      </w:r>
      <w:r w:rsidRPr="00F86368">
        <w:t>. In the coming days and weeks, it will be telling to see if there is further daylight between Trump and his advisers.</w:t>
      </w:r>
    </w:p>
    <w:p w:rsidR="00CF2C57" w:rsidRPr="00F86368" w:rsidRDefault="00CF2C57" w:rsidP="00CF2C57">
      <w:r w:rsidRPr="00F86368">
        <w:t>Here's one more risk: if Trump's hawkish advisers present an option that seems like it could be kept limited, but actually carries a strong likelihood of escalation. Trump has embraced limited displays of force, such as airstrikes in Syria in 2017 and 2018, and he issued a threatening tweet on Iran in May. But he has also pivoted away quickly from harsh rhetoric to </w:t>
      </w:r>
      <w:hyperlink r:id="rId31" w:tooltip="Related articles for'Diplomacy'" w:history="1">
        <w:r w:rsidRPr="00F86368">
          <w:rPr>
            <w:rStyle w:val="Hyperlink"/>
          </w:rPr>
          <w:t>diplomacy</w:t>
        </w:r>
      </w:hyperlink>
      <w:r w:rsidRPr="00F86368">
        <w:t> before -- as he did toward North Korea -- and has already achieved his campaign goal of pulling out of the nuclear deal he disdained.</w:t>
      </w:r>
    </w:p>
    <w:p w:rsidR="00CF2C57" w:rsidRPr="00F86368" w:rsidRDefault="00CF2C57" w:rsidP="00CF2C57">
      <w:r w:rsidRPr="0004710B">
        <w:rPr>
          <w:rStyle w:val="StyleUnderline"/>
        </w:rPr>
        <w:t>The bottom line: Despite rising tension, powerful factors reduce the likelihood of war between the U.S. and Iran. That's unlikely to change anytime soon</w:t>
      </w:r>
      <w:r w:rsidRPr="00F86368">
        <w:t>.</w:t>
      </w:r>
    </w:p>
    <w:p w:rsidR="00CF2C57" w:rsidRDefault="00CF2C57" w:rsidP="00CF2C57"/>
    <w:p w:rsidR="00F6397E" w:rsidRPr="006E5590" w:rsidRDefault="00F6397E" w:rsidP="00F6397E">
      <w:pPr>
        <w:pStyle w:val="Heading4"/>
      </w:pPr>
      <w:r>
        <w:t>Saudi lobbying won’t provoke the US</w:t>
      </w:r>
    </w:p>
    <w:p w:rsidR="00F6397E" w:rsidRPr="006E5590" w:rsidRDefault="00F6397E" w:rsidP="00F6397E">
      <w:pPr>
        <w:rPr>
          <w:rStyle w:val="Style13ptBold"/>
          <w:b w:val="0"/>
          <w:bCs w:val="0"/>
          <w:sz w:val="22"/>
        </w:rPr>
      </w:pPr>
      <w:r w:rsidRPr="006E5590">
        <w:rPr>
          <w:rStyle w:val="Style13ptBold"/>
        </w:rPr>
        <w:t>Abdulrazaq 19</w:t>
      </w:r>
      <w:r w:rsidRPr="006E5590">
        <w:t xml:space="preserve"> – researcher at the University of Exeter's Strategy and Security Institute and winner of the 2015 Al Jazeera Young Researcher Award.</w:t>
      </w:r>
      <w:r>
        <w:t xml:space="preserve"> His research focuses on Middle Eastern security and counter-terror issues. [Tallha, “There won’t be war with Iran… yet”, TRT World, 5/16/19, </w:t>
      </w:r>
      <w:hyperlink r:id="rId32" w:history="1">
        <w:r>
          <w:rPr>
            <w:rStyle w:val="Hyperlink"/>
          </w:rPr>
          <w:t>https://www.trtworld.com/opinion/there-won-t-be-war-with-iran-yet-26697</w:t>
        </w:r>
      </w:hyperlink>
      <w:r>
        <w:t>]//AV</w:t>
      </w:r>
    </w:p>
    <w:p w:rsidR="00F6397E" w:rsidRPr="00096A29" w:rsidRDefault="00F6397E" w:rsidP="00F6397E">
      <w:pPr>
        <w:rPr>
          <w:rStyle w:val="StyleUnderline"/>
        </w:rPr>
      </w:pPr>
      <w:r w:rsidRPr="00096A29">
        <w:rPr>
          <w:rStyle w:val="StyleUnderline"/>
        </w:rPr>
        <w:t>The Saudis and Emiratis have the ear of the US president and are likely pushing for a confrontation with Iran - but they might end up disappointed as the 'America First' president does not have an appetite for war.</w:t>
      </w:r>
    </w:p>
    <w:p w:rsidR="00F6397E" w:rsidRPr="00882494" w:rsidRDefault="00F6397E" w:rsidP="00F6397E">
      <w:r w:rsidRPr="00882494">
        <w:t>In a series of reciprocal escalations over the past couple of weeks, the United States and Iran both seem like they are headed for war. Amongst other actions, the US characterised what is usually a routine deployment to the Arabian Gulf as a military response to non-specific </w:t>
      </w:r>
      <w:hyperlink r:id="rId33" w:tgtFrame="_blank" w:history="1">
        <w:r w:rsidRPr="00882494">
          <w:rPr>
            <w:rStyle w:val="Hyperlink"/>
          </w:rPr>
          <w:t>“threats”</w:t>
        </w:r>
      </w:hyperlink>
      <w:r w:rsidRPr="00882494">
        <w:t> emanating from Iran. </w:t>
      </w:r>
    </w:p>
    <w:p w:rsidR="00F6397E" w:rsidRPr="00882494" w:rsidRDefault="00F6397E" w:rsidP="00F6397E">
      <w:r w:rsidRPr="00882494">
        <w:t>In response, Iran said that the US aircraft carrier that was deployed was </w:t>
      </w:r>
      <w:hyperlink r:id="rId34" w:tgtFrame="_blank" w:history="1">
        <w:r w:rsidRPr="00882494">
          <w:rPr>
            <w:rStyle w:val="Hyperlink"/>
          </w:rPr>
          <w:t>“a target, not a threat.”</w:t>
        </w:r>
      </w:hyperlink>
    </w:p>
    <w:p w:rsidR="00F6397E" w:rsidRPr="003772E1" w:rsidRDefault="00F6397E" w:rsidP="00F6397E">
      <w:pPr>
        <w:rPr>
          <w:rStyle w:val="StyleUnderline"/>
        </w:rPr>
      </w:pPr>
      <w:r w:rsidRPr="003772E1">
        <w:rPr>
          <w:rStyle w:val="StyleUnderline"/>
        </w:rPr>
        <w:t xml:space="preserve">With the Americans engaged in gunboat diplomacy and the Iranians puffing out their chests and posturing, it is no wonder many fear a slide into a war between the two countries. However, such an outcome </w:t>
      </w:r>
      <w:r w:rsidRPr="003772E1">
        <w:rPr>
          <w:rStyle w:val="Emphasis"/>
        </w:rPr>
        <w:t>is highly unlikely</w:t>
      </w:r>
      <w:r w:rsidRPr="003772E1">
        <w:rPr>
          <w:rStyle w:val="StyleUnderline"/>
        </w:rPr>
        <w:t xml:space="preserve"> due to several factors.</w:t>
      </w:r>
    </w:p>
    <w:p w:rsidR="00F6397E" w:rsidRPr="00882494" w:rsidRDefault="00F6397E" w:rsidP="00F6397E">
      <w:r w:rsidRPr="00882494">
        <w:t>Who’s stirring the pot?</w:t>
      </w:r>
    </w:p>
    <w:p w:rsidR="00F6397E" w:rsidRPr="00882494" w:rsidRDefault="00F6397E" w:rsidP="00F6397E">
      <w:r w:rsidRPr="00882494">
        <w:t>Firstly, an American deployment to the Gulf is of no surprise to anyone. The US maintains a permanent presence there, with air bases dotted around the wealthy Arab countries surrounding the strategic waters and the US Navy’s Fifth Fleet permanently based out of Bahrain. </w:t>
      </w:r>
    </w:p>
    <w:p w:rsidR="00F6397E" w:rsidRPr="00882494" w:rsidRDefault="00F6397E" w:rsidP="00F6397E">
      <w:r w:rsidRPr="00882494">
        <w:t>During the Bush and much of the Obama administration, US aircraft carriers were not uncommon sights on the Gulf’s waters. Obviously, this is so the White House can ensure there are no interruptions to the copious amounts of oil and natural gas that flow out of the region coming up to about a third of the world’s oil supply. This alone would not be a casus belli.</w:t>
      </w:r>
    </w:p>
    <w:p w:rsidR="00F6397E" w:rsidRPr="00882494" w:rsidRDefault="00F6397E" w:rsidP="00F6397E">
      <w:r w:rsidRPr="00882494">
        <w:t>With a return of a heavy sanctions regime against Iran and the designation of the entire Islamic Revolutionary Guard Corps (IRGC) as a foreign terrorist organisation by Washington, Tehran has repeatedly </w:t>
      </w:r>
      <w:hyperlink r:id="rId35" w:tgtFrame="_blank" w:history="1">
        <w:r w:rsidRPr="00882494">
          <w:rPr>
            <w:rStyle w:val="Hyperlink"/>
          </w:rPr>
          <w:t>threatened to close the Straits of Hormuz</w:t>
        </w:r>
      </w:hyperlink>
      <w:r w:rsidRPr="00882494">
        <w:t> to commercial shipping. </w:t>
      </w:r>
    </w:p>
    <w:p w:rsidR="00F6397E" w:rsidRPr="00882494" w:rsidRDefault="00F6397E" w:rsidP="00F6397E">
      <w:r w:rsidRPr="00882494">
        <w:t>As sanctions have intensified with the removal of waivers for countries still dealing with Iran’s ailing banking and energy sectors, and with the announcement that the United States would be deploying more assets to the Gulf to defend against Iranian threats, Iran has threatened to close the Straits again and warned that it would target American interests.</w:t>
      </w:r>
    </w:p>
    <w:p w:rsidR="00F6397E" w:rsidRPr="00882494" w:rsidRDefault="00F6397E" w:rsidP="00F6397E">
      <w:r w:rsidRPr="00882494">
        <w:t>Not long after all this sabre-rattling began, four oil tankers were sabotaged and left crippled off Emirati waters past the Straits near Fujairah earlier this week. Two of these tankers were Saudi Arabian, one Emirati, and another Norwegian, and the United States has </w:t>
      </w:r>
      <w:hyperlink r:id="rId36" w:tgtFrame="_blank" w:history="1">
        <w:r w:rsidRPr="00882494">
          <w:rPr>
            <w:rStyle w:val="Hyperlink"/>
          </w:rPr>
          <w:t>blamed Iran for the sabotage</w:t>
        </w:r>
      </w:hyperlink>
      <w:r w:rsidRPr="00882494">
        <w:t> even though the Islamic Republic denies all responsibility. </w:t>
      </w:r>
    </w:p>
    <w:p w:rsidR="00F6397E" w:rsidRPr="00882494" w:rsidRDefault="00F6397E" w:rsidP="00F6397E">
      <w:r w:rsidRPr="00882494">
        <w:t>If it was the Iranians, and it is likely Iran or its proxies, then it is Tehran sending a tempered message that it can strike even beyond the Straits and harm shipping there.</w:t>
      </w:r>
    </w:p>
    <w:p w:rsidR="00F6397E" w:rsidRPr="00882494" w:rsidRDefault="00F6397E" w:rsidP="00F6397E">
      <w:r w:rsidRPr="00882494">
        <w:t>Two days later, Yemen’s Houthi rebels – who are backed by Iran and considered an IRGC proxy – managed to conduct a </w:t>
      </w:r>
      <w:hyperlink r:id="rId37" w:tgtFrame="_blank" w:history="1">
        <w:r w:rsidRPr="00882494">
          <w:rPr>
            <w:rStyle w:val="Hyperlink"/>
          </w:rPr>
          <w:t>drone strike on Saudi oil installations</w:t>
        </w:r>
      </w:hyperlink>
      <w:r w:rsidRPr="00882494">
        <w:t> in the Eastern Province. How a Houthi drone managed to fly that far without Saudi motion sensors and radars picking it up has yet to be explained. </w:t>
      </w:r>
    </w:p>
    <w:p w:rsidR="00F6397E" w:rsidRPr="00882494" w:rsidRDefault="00F6397E" w:rsidP="00F6397E">
      <w:r w:rsidRPr="00882494">
        <w:t>Saudi has previously managed to shoot down and intercept </w:t>
      </w:r>
      <w:hyperlink r:id="rId38" w:tgtFrame="_blank" w:history="1">
        <w:r w:rsidRPr="00882494">
          <w:rPr>
            <w:rStyle w:val="Hyperlink"/>
          </w:rPr>
          <w:t>Houthi missiles targeted at Mecca</w:t>
        </w:r>
      </w:hyperlink>
      <w:r w:rsidRPr="00882494">
        <w:t> of all places, so it is unlikely that an armed drone flown all the way from Yemen would not have been detected.</w:t>
      </w:r>
    </w:p>
    <w:p w:rsidR="00F6397E" w:rsidRPr="00882494" w:rsidRDefault="00F6397E" w:rsidP="00F6397E">
      <w:r w:rsidRPr="00882494">
        <w:t>As was heavily publicised in 2017 by US President Donald Trump, Saudi Arabia and its wealthy allies in the Gulf Cooperation Council (GCC) sealed a deal for American arms and defence technologies </w:t>
      </w:r>
      <w:hyperlink r:id="rId39" w:tgtFrame="_blank" w:history="1">
        <w:r w:rsidRPr="00882494">
          <w:rPr>
            <w:rStyle w:val="Hyperlink"/>
          </w:rPr>
          <w:t>worth $350 billion over ten years</w:t>
        </w:r>
      </w:hyperlink>
      <w:r w:rsidRPr="00882494">
        <w:t>. This was perceived as being part and parcel of an intense lobbying effort by GCC powers intent on squaring off against Iran, and the evidence of that came not long after when Riyadh and its allies blockaded fellow GCC member Qatar who they deemed to be too close to both Iran and the Muslim Brotherhood.</w:t>
      </w:r>
    </w:p>
    <w:p w:rsidR="00F6397E" w:rsidRPr="00882494" w:rsidRDefault="00F6397E" w:rsidP="00F6397E">
      <w:r w:rsidRPr="00882494">
        <w:t>With hawks such as John Bolton in the White House, and pro-Saudi and pro-Israeli influencers such as Trump’s son-in-law Jared Kushner whispering in the president’s ear, it is clear that Saudi and the Emiratis are pushing for these escalations and threats to the world’s energy supply to encourage market jitters which could force the US to militarily engage with Iran and curb its ambitions.</w:t>
      </w:r>
    </w:p>
    <w:p w:rsidR="00F6397E" w:rsidRPr="001D0055" w:rsidRDefault="00F6397E" w:rsidP="00F6397E">
      <w:pPr>
        <w:rPr>
          <w:rStyle w:val="StyleUnderline"/>
        </w:rPr>
      </w:pPr>
      <w:r w:rsidRPr="001D0055">
        <w:rPr>
          <w:rStyle w:val="StyleUnderline"/>
        </w:rPr>
        <w:t>The Saudis will have to fight their own war</w:t>
      </w:r>
    </w:p>
    <w:p w:rsidR="00F6397E" w:rsidRPr="00882494" w:rsidRDefault="00F6397E" w:rsidP="00F6397E">
      <w:r w:rsidRPr="00882494">
        <w:t>This is not to say that Iran is blameless, far from it. </w:t>
      </w:r>
    </w:p>
    <w:p w:rsidR="00F6397E" w:rsidRPr="00882494" w:rsidRDefault="00F6397E" w:rsidP="00F6397E">
      <w:r w:rsidRPr="00882494">
        <w:t>Iran has been expanding its influence and threatening its neighbours since former Iraqi President Saddam Hussein was ousted from power in 2003. Iran has engaged in wanton sectarianism, forming a </w:t>
      </w:r>
      <w:hyperlink r:id="rId40" w:tgtFrame="_blank" w:history="1">
        <w:r w:rsidRPr="00882494">
          <w:rPr>
            <w:rStyle w:val="Hyperlink"/>
          </w:rPr>
          <w:t>Shia Liberation Army</w:t>
        </w:r>
      </w:hyperlink>
      <w:r w:rsidRPr="00882494">
        <w:t>, backing militias in Iraq and Syria who have perpetrated terrible war crimes against predominantly Sunni Arabs but also Shia personalities who oppose Iran, and has entirely subverted the Iraqi state to serve its purposes. </w:t>
      </w:r>
    </w:p>
    <w:p w:rsidR="00F6397E" w:rsidRPr="00882494" w:rsidRDefault="00F6397E" w:rsidP="00F6397E">
      <w:r w:rsidRPr="00882494">
        <w:t>It also instigated the botched Saudi intervention in Yemen by </w:t>
      </w:r>
      <w:hyperlink r:id="rId41" w:tgtFrame="_blank" w:history="1">
        <w:r w:rsidRPr="00882494">
          <w:rPr>
            <w:rStyle w:val="Hyperlink"/>
          </w:rPr>
          <w:t>arming the Shia Houthis to the teeth</w:t>
        </w:r>
      </w:hyperlink>
      <w:r w:rsidRPr="00882494">
        <w:t> and encouraging them to carve up the ill-fated country. Iran is as much if not more, to blame than anyone else.</w:t>
      </w:r>
    </w:p>
    <w:p w:rsidR="00F6397E" w:rsidRPr="00882494" w:rsidRDefault="00F6397E" w:rsidP="00F6397E">
      <w:r w:rsidRPr="00882494">
        <w:t xml:space="preserve">But </w:t>
      </w:r>
      <w:r w:rsidRPr="001D0055">
        <w:rPr>
          <w:rStyle w:val="StyleUnderline"/>
        </w:rPr>
        <w:t>the Saudis have miscalculated and misread their American ally’s appetite for war. Trump has consistently drawn down US forces across all foreign theatres of war and is currently negotiating with the Taliban to end Washington’s involvement in Afghanistan and bring American troops home</w:t>
      </w:r>
      <w:r w:rsidRPr="00882494">
        <w:t>. </w:t>
      </w:r>
    </w:p>
    <w:p w:rsidR="00F6397E" w:rsidRPr="001D0055" w:rsidRDefault="00F6397E" w:rsidP="00F6397E">
      <w:pPr>
        <w:rPr>
          <w:rStyle w:val="StyleUnderline"/>
        </w:rPr>
      </w:pPr>
      <w:r w:rsidRPr="001D0055">
        <w:rPr>
          <w:rStyle w:val="StyleUnderline"/>
        </w:rPr>
        <w:t xml:space="preserve">Domestically, the American people have no desire to see yet another Iraq (or perhaps worse), and </w:t>
      </w:r>
      <w:r w:rsidRPr="001D0055">
        <w:rPr>
          <w:rStyle w:val="Emphasis"/>
        </w:rPr>
        <w:t>no amount of Gulf Arab money or Israeli lobbying can change</w:t>
      </w:r>
      <w:r w:rsidRPr="001D0055">
        <w:rPr>
          <w:rStyle w:val="StyleUnderline"/>
        </w:rPr>
        <w:t xml:space="preserve"> that.</w:t>
      </w:r>
    </w:p>
    <w:p w:rsidR="00F6397E" w:rsidRPr="00882494" w:rsidRDefault="00F6397E" w:rsidP="00F6397E">
      <w:r w:rsidRPr="001D0055">
        <w:rPr>
          <w:rStyle w:val="StyleUnderline"/>
        </w:rPr>
        <w:t xml:space="preserve">If the Saudis and the Emiratis want a war with Iran, they had either </w:t>
      </w:r>
      <w:r w:rsidRPr="001D0055">
        <w:rPr>
          <w:rStyle w:val="Emphasis"/>
        </w:rPr>
        <w:t>better pray for Saddam Hussein to be resurrected and to initiate a second Iran-Iraq War</w:t>
      </w:r>
      <w:r w:rsidRPr="001D0055">
        <w:rPr>
          <w:rStyle w:val="StyleUnderline"/>
        </w:rPr>
        <w:t xml:space="preserve"> – </w:t>
      </w:r>
      <w:r w:rsidRPr="001D0055">
        <w:t>a war that was successful in containing Iranian expansionism, despite the enormous cost</w:t>
      </w:r>
      <w:r w:rsidRPr="001D0055">
        <w:rPr>
          <w:rStyle w:val="StyleUnderline"/>
        </w:rPr>
        <w:t xml:space="preserve"> – or they had better be prepared to fight their own battles</w:t>
      </w:r>
      <w:r w:rsidRPr="00882494">
        <w:t>. </w:t>
      </w:r>
    </w:p>
    <w:p w:rsidR="00F6397E" w:rsidRPr="00882494" w:rsidRDefault="00F6397E" w:rsidP="00F6397E">
      <w:r w:rsidRPr="00882494">
        <w:t>Should Riyadh and Abu Dhabi decide to go to war against Iran, I have no doubt the US would fully support them with arms, training and intelligence capabilities. However, American help will come at a significant cost, and it will be in their interest to drag the war out much as they did during the Iran-Iraq War.</w:t>
      </w:r>
    </w:p>
    <w:p w:rsidR="00F6397E" w:rsidRPr="00882494" w:rsidRDefault="00F6397E" w:rsidP="00F6397E">
      <w:r w:rsidRPr="00882494">
        <w:t xml:space="preserve">However, </w:t>
      </w:r>
      <w:r w:rsidRPr="00390323">
        <w:rPr>
          <w:rStyle w:val="StyleUnderline"/>
        </w:rPr>
        <w:t xml:space="preserve">this is most unlikely to happen, as Saudi strategists are </w:t>
      </w:r>
      <w:r w:rsidRPr="00390323">
        <w:rPr>
          <w:rStyle w:val="Emphasis"/>
        </w:rPr>
        <w:t>fully aware</w:t>
      </w:r>
      <w:r w:rsidRPr="00390323">
        <w:rPr>
          <w:rStyle w:val="StyleUnderline"/>
        </w:rPr>
        <w:t xml:space="preserve"> that the result of any Gulf Arab military action against Iran would result in a </w:t>
      </w:r>
      <w:r w:rsidRPr="00390323">
        <w:rPr>
          <w:rStyle w:val="Emphasis"/>
        </w:rPr>
        <w:t xml:space="preserve">resounding defeat </w:t>
      </w:r>
      <w:r w:rsidRPr="00390323">
        <w:rPr>
          <w:rStyle w:val="StyleUnderline"/>
        </w:rPr>
        <w:t xml:space="preserve">for them. </w:t>
      </w:r>
      <w:r w:rsidRPr="00882494">
        <w:t>Iran’s conventional capabilities may be less technically advanced, but they are better trained on the equipment they do have. </w:t>
      </w:r>
    </w:p>
    <w:p w:rsidR="00F6397E" w:rsidRPr="00882494" w:rsidRDefault="00F6397E" w:rsidP="00F6397E">
      <w:r w:rsidRPr="00882494">
        <w:t>Iran fought an eight-year conventional war against Iraq and routinely deploys its men on missions abroad, particularly in Syria, Iraq and Lebanon, giving them an experience edge over the soft and untested Arab armies. </w:t>
      </w:r>
    </w:p>
    <w:p w:rsidR="00F6397E" w:rsidRPr="00882494" w:rsidRDefault="00F6397E" w:rsidP="00F6397E">
      <w:r w:rsidRPr="00882494">
        <w:t>Iran is also capable of striking many of these wealthy Arab cities with ballistic missiles as well as disrupting their export of energy, dealing a crippling blow to their economies.</w:t>
      </w:r>
    </w:p>
    <w:p w:rsidR="00F6397E" w:rsidRPr="00390323" w:rsidRDefault="00F6397E" w:rsidP="00F6397E">
      <w:pPr>
        <w:rPr>
          <w:rStyle w:val="StyleUnderline"/>
        </w:rPr>
      </w:pPr>
      <w:r w:rsidRPr="00390323">
        <w:rPr>
          <w:rStyle w:val="StyleUnderline"/>
        </w:rPr>
        <w:t>Finally, Iran’s proxies are all over the region and can be activated at any moment. If the Saudis cannot defeat the Houthis, they stand little chance of being able to deal with the better armed and trained militants right over their northern border in Iraq.</w:t>
      </w:r>
    </w:p>
    <w:p w:rsidR="00F6397E" w:rsidRPr="00882494" w:rsidRDefault="00F6397E" w:rsidP="00F6397E">
      <w:r w:rsidRPr="00390323">
        <w:rPr>
          <w:rStyle w:val="StyleUnderline"/>
        </w:rPr>
        <w:t>In addition to both US Secretary of State </w:t>
      </w:r>
      <w:hyperlink r:id="rId42" w:tgtFrame="_blank" w:history="1">
        <w:r w:rsidRPr="00390323">
          <w:rPr>
            <w:rStyle w:val="StyleUnderline"/>
          </w:rPr>
          <w:t>Mike Pompeo</w:t>
        </w:r>
      </w:hyperlink>
      <w:r w:rsidRPr="00390323">
        <w:rPr>
          <w:rStyle w:val="StyleUnderline"/>
        </w:rPr>
        <w:t xml:space="preserve"> and Ayatollah Ali Khamenei </w:t>
      </w:r>
      <w:r w:rsidRPr="00390323">
        <w:rPr>
          <w:rStyle w:val="Emphasis"/>
        </w:rPr>
        <w:t>both recently stating that they </w:t>
      </w:r>
      <w:hyperlink r:id="rId43" w:tgtFrame="_blank" w:history="1">
        <w:r w:rsidRPr="00390323">
          <w:rPr>
            <w:rStyle w:val="Emphasis"/>
          </w:rPr>
          <w:t>do not anticipate going to war</w:t>
        </w:r>
      </w:hyperlink>
      <w:r w:rsidRPr="00390323">
        <w:rPr>
          <w:rStyle w:val="Emphasis"/>
        </w:rPr>
        <w:t> against each other</w:t>
      </w:r>
      <w:r w:rsidRPr="00390323">
        <w:rPr>
          <w:rStyle w:val="StyleUnderline"/>
        </w:rPr>
        <w:t>, all of this shows how Trump’s policy of bluster but little action will not result in sustained military action</w:t>
      </w:r>
      <w:r w:rsidRPr="00882494">
        <w:t xml:space="preserve"> - but it is likely an attempt to force the Iranians back to the negotiating table. If that is the result of all this, Saudi Arabia and the UAE are likely to be left sorely disappointed.</w:t>
      </w:r>
    </w:p>
    <w:p w:rsidR="00F6397E" w:rsidRDefault="00F6397E" w:rsidP="00CF2C57"/>
    <w:p w:rsidR="00CF2C57" w:rsidRDefault="00CF2C57" w:rsidP="00CF2C57">
      <w:pPr>
        <w:pStyle w:val="Heading3"/>
      </w:pPr>
      <w:r>
        <w:t>US-Iran war</w:t>
      </w:r>
      <w:r w:rsidR="00F6397E">
        <w:t xml:space="preserve"> – 2nc</w:t>
      </w:r>
    </w:p>
    <w:p w:rsidR="00CF2C57" w:rsidRDefault="00CF2C57" w:rsidP="00CF2C57"/>
    <w:p w:rsidR="00CF2C57" w:rsidRDefault="00CF2C57" w:rsidP="00CF2C57">
      <w:pPr>
        <w:pStyle w:val="Heading4"/>
      </w:pPr>
      <w:r>
        <w:t>Trump doesn’t want war with Iran – his entire foreign policy is based on economic pressure and his “negotiating skills”, not military intervention</w:t>
      </w:r>
    </w:p>
    <w:p w:rsidR="00CF2C57" w:rsidRDefault="00CF2C57" w:rsidP="00CF2C57">
      <w:r>
        <w:rPr>
          <w:rStyle w:val="Style13ptBold"/>
        </w:rPr>
        <w:t xml:space="preserve">Shaffer 19 - </w:t>
      </w:r>
      <w:r w:rsidRPr="00562255">
        <w:t>senior fellow at the Center for Advanced Defense Studies (CADS) he has conducted multiple courses of instruction, to include the Psychology of Terrorism, Leadership and Effects Based Operations. He has testified before Congress on key intelligence issues, lectured at the U.S. Army War College and is nationally known Subject Matter Expert (SME) intelligence collection and policy, terrorism, data mining, situational awareness and adaptive/disruptive technologies. He is also a senior advisor to multiple organizations on terrorism, cyber operations and counterinsurgency issues and a member of the US Nuclear Strategy Forum. </w:t>
      </w:r>
      <w:r>
        <w:t xml:space="preserve">[Tony, “Why a war with Iran is unlikely: Donald Trump calls the shots and he doesn’t want one”, USA Today, 5/23/19, </w:t>
      </w:r>
      <w:hyperlink r:id="rId44" w:history="1">
        <w:r w:rsidRPr="007F376F">
          <w:rPr>
            <w:rStyle w:val="Hyperlink"/>
          </w:rPr>
          <w:t>https://www.usatoday.com/story/opinion/2019/05/23/donald-trump-wants-to-avoid-iran-war-column/3771929002/]//AV</w:t>
        </w:r>
      </w:hyperlink>
    </w:p>
    <w:p w:rsidR="00CF2C57" w:rsidRDefault="00CF2C57" w:rsidP="00CF2C57"/>
    <w:p w:rsidR="00CF2C57" w:rsidRPr="00223307" w:rsidRDefault="00CF2C57" w:rsidP="00CF2C57">
      <w:pPr>
        <w:rPr>
          <w:rStyle w:val="StyleUnderline"/>
        </w:rPr>
      </w:pPr>
      <w:r w:rsidRPr="00223307">
        <w:rPr>
          <w:rStyle w:val="StyleUnderline"/>
        </w:rPr>
        <w:t>War with Iran is unlikely for one reason</w:t>
      </w:r>
    </w:p>
    <w:p w:rsidR="00CF2C57" w:rsidRPr="00367FBA" w:rsidRDefault="00CF2C57" w:rsidP="00CF2C57">
      <w:r w:rsidRPr="00367FBA">
        <w:t>Trump’s critics can’t have it both ways — either the president has a habit of ignoring intelligence briefings or he doesn’t. Condemning Trump for being “at war” with the intelligence community while also blasting his administration for taking intelligence reports on Iran seriously is pure hypocrisy. And pure fantasy by the mainstream media.</w:t>
      </w:r>
    </w:p>
    <w:p w:rsidR="00CF2C57" w:rsidRPr="00285519" w:rsidRDefault="00CF2C57" w:rsidP="00CF2C57">
      <w:pPr>
        <w:rPr>
          <w:rStyle w:val="StyleUnderline"/>
        </w:rPr>
      </w:pPr>
      <w:r w:rsidRPr="00285519">
        <w:rPr>
          <w:rStyle w:val="StyleUnderline"/>
        </w:rPr>
        <w:t xml:space="preserve">The truth is, a war with Iran is unlikely for one simple reason — President Trump detests unnecessary military interventions. His </w:t>
      </w:r>
      <w:r w:rsidRPr="00285519">
        <w:rPr>
          <w:rStyle w:val="Emphasis"/>
        </w:rPr>
        <w:t>entire foreign policy is based on the belief that economic pressure can bring bad actors to the negotiating table</w:t>
      </w:r>
      <w:r w:rsidRPr="00285519">
        <w:rPr>
          <w:rStyle w:val="StyleUnderline"/>
        </w:rPr>
        <w:t xml:space="preserve"> and that diplomacy, through his unparalleled negotiating skills, can solve even the most complex geopolitical challenges and achieve more than a military conflict ever could.</w:t>
      </w:r>
    </w:p>
    <w:p w:rsidR="00CF2C57" w:rsidRPr="00367FBA" w:rsidRDefault="00CF2C57" w:rsidP="00CF2C57">
      <w:r w:rsidRPr="00AB6CB3">
        <w:rPr>
          <w:rStyle w:val="StyleUnderline"/>
        </w:rPr>
        <w:t xml:space="preserve">We’re already seen this doctrine in action, and the results have been encouraging. </w:t>
      </w:r>
      <w:r w:rsidRPr="00367FBA">
        <w:t>For example, we’re closer than ever before to a </w:t>
      </w:r>
      <w:hyperlink r:id="rId45" w:tgtFrame="_blank" w:history="1">
        <w:r w:rsidRPr="00367FBA">
          <w:rPr>
            <w:rStyle w:val="Hyperlink"/>
          </w:rPr>
          <w:t>denuclearization deal</w:t>
        </w:r>
      </w:hyperlink>
      <w:r w:rsidRPr="00367FBA">
        <w:t> with North Korea, a process that only stalled because of Trump’s unwillingness to make concessions that would weaken America’s strategic position. The president also cleaned up the mess his predecessor left behind in Syria, enforcing Obama’s “</w:t>
      </w:r>
      <w:hyperlink r:id="rId46" w:tgtFrame="_blank" w:history="1">
        <w:r w:rsidRPr="00367FBA">
          <w:rPr>
            <w:rStyle w:val="Hyperlink"/>
          </w:rPr>
          <w:t>red line</w:t>
        </w:r>
      </w:hyperlink>
      <w:r w:rsidRPr="00367FBA">
        <w:t>” by crippling Syria’s ability to use </w:t>
      </w:r>
      <w:hyperlink r:id="rId47" w:tgtFrame="_blank" w:history="1">
        <w:r w:rsidRPr="00367FBA">
          <w:rPr>
            <w:rStyle w:val="Hyperlink"/>
          </w:rPr>
          <w:t>chemical weapons</w:t>
        </w:r>
      </w:hyperlink>
      <w:r w:rsidRPr="00367FBA">
        <w:t> and defeating the </w:t>
      </w:r>
      <w:hyperlink r:id="rId48" w:tgtFrame="_blank" w:history="1">
        <w:r w:rsidRPr="00367FBA">
          <w:rPr>
            <w:rStyle w:val="Hyperlink"/>
          </w:rPr>
          <w:t>ISIS caliphate</w:t>
        </w:r>
      </w:hyperlink>
      <w:r w:rsidRPr="00367FBA">
        <w:t>, which in turn have allowed him to announce the </w:t>
      </w:r>
      <w:hyperlink r:id="rId49" w:tgtFrame="_blank" w:history="1">
        <w:r w:rsidRPr="00367FBA">
          <w:rPr>
            <w:rStyle w:val="Hyperlink"/>
          </w:rPr>
          <w:t>impending withdrawal</w:t>
        </w:r>
      </w:hyperlink>
      <w:r w:rsidRPr="00367FBA">
        <w:t> of U.S. troops from that country.</w:t>
      </w:r>
    </w:p>
    <w:p w:rsidR="00CF2C57" w:rsidRPr="00367FBA" w:rsidRDefault="00CF2C57" w:rsidP="00CF2C57">
      <w:r w:rsidRPr="00367FBA">
        <w:t>Trump's approach: threats and diplomacy</w:t>
      </w:r>
    </w:p>
    <w:p w:rsidR="00CF2C57" w:rsidRPr="00367FBA" w:rsidRDefault="00CF2C57" w:rsidP="00CF2C57">
      <w:r w:rsidRPr="00AB6CB3">
        <w:rPr>
          <w:rStyle w:val="StyleUnderline"/>
        </w:rPr>
        <w:t>President Trump’s approach, however, depends on maintaining the credible threat of military force to remind America’s adversaries that diplomacy is in their best interest, too.</w:t>
      </w:r>
    </w:p>
    <w:p w:rsidR="00CF2C57" w:rsidRPr="00367FBA" w:rsidRDefault="00CF2C57" w:rsidP="00CF2C57">
      <w:r w:rsidRPr="00367FBA">
        <w:t>The president’s </w:t>
      </w:r>
      <w:hyperlink r:id="rId50" w:tgtFrame="_blank" w:history="1">
        <w:r w:rsidRPr="00367FBA">
          <w:rPr>
            <w:rStyle w:val="Hyperlink"/>
          </w:rPr>
          <w:t>critics</w:t>
        </w:r>
      </w:hyperlink>
      <w:r w:rsidRPr="00367FBA">
        <w:t> are often quick to point out that his White House is full of foreign policy hawks — but every experienced negotiator knows that having diverse viewpoints on a policy team, especially when it comes to foreign affairs, is effective in formulating the best possible strategy. Besides, if we want other countries to take the threat of U.S. military action seriously, there’s really nobody better than Trump’s national security adviser, John Bolton, to deliver that message.</w:t>
      </w:r>
    </w:p>
    <w:p w:rsidR="00CF2C57" w:rsidRPr="00367FBA" w:rsidRDefault="00CF2C57" w:rsidP="00CF2C57">
      <w:r w:rsidRPr="00AB6CB3">
        <w:rPr>
          <w:rStyle w:val="StyleUnderline"/>
        </w:rPr>
        <w:t xml:space="preserve">At the end of the day, President Trump is the one who calls all the shots at the White House — and everything that he has done on the world stage for the </w:t>
      </w:r>
      <w:r w:rsidRPr="00AB6CB3">
        <w:rPr>
          <w:rStyle w:val="Emphasis"/>
        </w:rPr>
        <w:t>last two years proves that he is not a trigger-happy warmonger</w:t>
      </w:r>
      <w:r w:rsidRPr="00AB6CB3">
        <w:rPr>
          <w:rStyle w:val="StyleUnderline"/>
        </w:rPr>
        <w:t>. There is no desire for war — diplomacy is still desired</w:t>
      </w:r>
      <w:r w:rsidRPr="00367FBA">
        <w:t>. However, should war come the president will permit our military to win…so the situation with Iran will be no exception.</w:t>
      </w:r>
    </w:p>
    <w:p w:rsidR="00CF2C57" w:rsidRDefault="00CF2C57" w:rsidP="00CF2C57"/>
    <w:p w:rsidR="00CF2C57" w:rsidRDefault="00CF2C57" w:rsidP="00CF2C57">
      <w:pPr>
        <w:pStyle w:val="Heading4"/>
      </w:pPr>
      <w:r>
        <w:t>Economic pressure and Trump aversion means negotiation’s more likely</w:t>
      </w:r>
    </w:p>
    <w:p w:rsidR="00CF2C57" w:rsidRDefault="00CF2C57" w:rsidP="00CF2C57">
      <w:r>
        <w:rPr>
          <w:rStyle w:val="Style13ptBold"/>
        </w:rPr>
        <w:t xml:space="preserve">Nahmias 19 </w:t>
      </w:r>
      <w:r w:rsidRPr="00913513">
        <w:t>– Washington correspondent at Walla! News since April 2016, B.A. in international relations, communication, and journalism, her work has been featured in the Jerusalem Post. [</w:t>
      </w:r>
      <w:r>
        <w:t xml:space="preserve">Omri, “War with Iran forthcoming? Most experts say they don’t think so”, The Jerusalem Post, 5/13/19, </w:t>
      </w:r>
      <w:hyperlink r:id="rId51" w:history="1">
        <w:r w:rsidRPr="007F376F">
          <w:rPr>
            <w:rStyle w:val="Hyperlink"/>
          </w:rPr>
          <w:t>https://www.jpost.com/Middle-East/War-with-Iran-forthcoming-Most-experts-say-they-dont-think-so-589552]//AV</w:t>
        </w:r>
      </w:hyperlink>
    </w:p>
    <w:p w:rsidR="00CF2C57" w:rsidRPr="000C00C2" w:rsidRDefault="00CF2C57" w:rsidP="00CF2C57">
      <w:r w:rsidRPr="000C00C2">
        <w:t>WASHINGTON – It’s been an intense couple of weeks in the triangle of the United States, Iran and the European Union. The immediate trigger is the one-year mark since US President Donald Trump decided to withdraw from the Joint Comprehensive Plan of Action (JCPOA). The Trump administration decided to use that anniversary to impose fresh sanctions on the Islamic Republic.</w:t>
      </w:r>
    </w:p>
    <w:p w:rsidR="00CF2C57" w:rsidRPr="000C00C2" w:rsidRDefault="00CF2C57" w:rsidP="00CF2C57">
      <w:r w:rsidRPr="00910F16">
        <w:rPr>
          <w:rStyle w:val="StyleUnderline"/>
        </w:rPr>
        <w:t>The Iranians, on the other hand, are trying to save their crumbling economy</w:t>
      </w:r>
      <w:r w:rsidRPr="000C00C2">
        <w:t xml:space="preserve"> and gave the EU 60 days to save whatever is left from the original deal before they’ll cease to abide the agreement. </w:t>
      </w:r>
    </w:p>
    <w:p w:rsidR="00CF2C57" w:rsidRPr="000C00C2" w:rsidRDefault="00CF2C57" w:rsidP="00CF2C57">
      <w:r w:rsidRPr="000C00C2">
        <w:t>In between, the US sent a carrier group to the Middle East as a message to the Iranians, following intelligence about an Iranian intent to harm US interests in the region. </w:t>
      </w:r>
    </w:p>
    <w:p w:rsidR="00CF2C57" w:rsidRPr="000C00C2" w:rsidRDefault="00CF2C57" w:rsidP="00CF2C57">
      <w:r w:rsidRPr="000C00C2">
        <w:t>But what’s next? Is a war between the US and Iran on the horizon?</w:t>
      </w:r>
    </w:p>
    <w:p w:rsidR="00CF2C57" w:rsidRPr="000C00C2" w:rsidRDefault="00CF2C57" w:rsidP="00CF2C57">
      <w:r w:rsidRPr="000C00C2">
        <w:t>Jonathan Schanzer, senior vice president for research at the Foundation for Defense of Democracies think tank in Washington, does not see a direct military confrontation as an option. </w:t>
      </w:r>
    </w:p>
    <w:p w:rsidR="00CF2C57" w:rsidRPr="000C00C2" w:rsidRDefault="00CF2C57" w:rsidP="00CF2C57">
      <w:r w:rsidRPr="000C00C2">
        <w:t xml:space="preserve">“H.R. McMaster said that, ‘There are two ways of fighting America: One is asymmetrically, and the other is stupid,’” he told The Jerusalem Post. “In other words, there’s only one way to fight the United States at this point. And that is through terrorism and insurgency. </w:t>
      </w:r>
      <w:r w:rsidRPr="00910F16">
        <w:rPr>
          <w:rStyle w:val="StyleUnderline"/>
        </w:rPr>
        <w:t>The idea that Iran would square off with the United States in a conventional conflict is not serious.”</w:t>
      </w:r>
    </w:p>
    <w:p w:rsidR="00CF2C57" w:rsidRPr="000C00C2" w:rsidRDefault="00CF2C57" w:rsidP="00CF2C57">
      <w:r w:rsidRPr="000C00C2">
        <w:t>He added that sending a carrier group to the Gulf is meant only to send a message.</w:t>
      </w:r>
    </w:p>
    <w:p w:rsidR="00CF2C57" w:rsidRPr="000C00C2" w:rsidRDefault="00CF2C57" w:rsidP="00CF2C57">
      <w:r w:rsidRPr="000C00C2">
        <w:t>“</w:t>
      </w:r>
      <w:r w:rsidRPr="00910F16">
        <w:rPr>
          <w:rStyle w:val="StyleUnderline"/>
        </w:rPr>
        <w:t>When [US] Ambassador [to Russia] Jon Huntsman talks about carrier groups, he calls them a hundred thousand tons of diplomacy</w:t>
      </w:r>
      <w:r w:rsidRPr="000C00C2">
        <w:t>,” Schanzer said. “</w:t>
      </w:r>
      <w:r w:rsidRPr="00910F16">
        <w:rPr>
          <w:rStyle w:val="StyleUnderline"/>
        </w:rPr>
        <w:t xml:space="preserve">When you put that in into play, it changes the way that your adversary is going to respond to you. They’re going to be more fearful, and that’s what we call leverage. The hope is that that’s what we’re talking about here, </w:t>
      </w:r>
      <w:r w:rsidRPr="00910F16">
        <w:rPr>
          <w:rStyle w:val="Emphasis"/>
        </w:rPr>
        <w:t>between the financial pressure and the deployment of force</w:t>
      </w:r>
      <w:r w:rsidRPr="00910F16">
        <w:rPr>
          <w:rStyle w:val="StyleUnderline"/>
        </w:rPr>
        <w:t xml:space="preserve"> not to fight, but to influence, we could potentially start to see changes.”</w:t>
      </w:r>
    </w:p>
    <w:p w:rsidR="00CF2C57" w:rsidRPr="002D065D" w:rsidRDefault="00CF2C57" w:rsidP="00CF2C57">
      <w:pPr>
        <w:rPr>
          <w:u w:val="single"/>
        </w:rPr>
      </w:pPr>
      <w:r w:rsidRPr="000C00C2">
        <w:t xml:space="preserve">Ilan Goldenberg, senior fellow and director of the Middle East Security Program at the Center for a New American Security, expressed similar sentiments. He told the Post that </w:t>
      </w:r>
      <w:r w:rsidRPr="00910F16">
        <w:rPr>
          <w:rStyle w:val="StyleUnderline"/>
        </w:rPr>
        <w:t>the US should not expect an immediate crisis, but rather that Iran will once again take a slow-motion crawl toward a nuclear weapon. </w:t>
      </w:r>
    </w:p>
    <w:p w:rsidR="00CF2C57" w:rsidRPr="000C00C2" w:rsidRDefault="00CF2C57" w:rsidP="00CF2C57">
      <w:r w:rsidRPr="000C00C2">
        <w:t>“</w:t>
      </w:r>
      <w:r w:rsidRPr="006A774D">
        <w:rPr>
          <w:rStyle w:val="StyleUnderline"/>
        </w:rPr>
        <w:t>This is consistent with how they were before the JCPOA and how they have been for years - slowly, slowly, slowly making progress, while avoiding the worst consequences of the international community</w:t>
      </w:r>
      <w:r w:rsidRPr="000C00C2">
        <w:t>," he said.</w:t>
      </w:r>
    </w:p>
    <w:p w:rsidR="00CF2C57" w:rsidRPr="002D065D" w:rsidRDefault="00CF2C57" w:rsidP="00CF2C57">
      <w:pPr>
        <w:rPr>
          <w:b/>
          <w:iCs/>
          <w:u w:val="single"/>
          <w:bdr w:val="single" w:sz="8" w:space="0" w:color="auto"/>
        </w:rPr>
      </w:pPr>
      <w:r w:rsidRPr="000C00C2">
        <w:t xml:space="preserve">According to Goldenberg, while </w:t>
      </w:r>
      <w:r w:rsidRPr="001B7EF3">
        <w:rPr>
          <w:rStyle w:val="StyleUnderline"/>
        </w:rPr>
        <w:t>the risk of military confrontation</w:t>
      </w:r>
      <w:r w:rsidRPr="000C00C2">
        <w:t xml:space="preserve"> exists, </w:t>
      </w:r>
      <w:r w:rsidRPr="001B7EF3">
        <w:rPr>
          <w:rStyle w:val="Emphasis"/>
        </w:rPr>
        <w:t>it is overblown by the media. </w:t>
      </w:r>
    </w:p>
    <w:p w:rsidR="00CF2C57" w:rsidRPr="000C00C2" w:rsidRDefault="00CF2C57" w:rsidP="00CF2C57">
      <w:r w:rsidRPr="000C00C2">
        <w:t>"</w:t>
      </w:r>
      <w:r w:rsidRPr="001B7EF3">
        <w:rPr>
          <w:rStyle w:val="StyleUnderline"/>
        </w:rPr>
        <w:t>Fundamentally, nobody actually wants a direct military conflict</w:t>
      </w:r>
      <w:r w:rsidRPr="000C00C2">
        <w:t xml:space="preserve">," he said. "I think that Prime Minister [Benjamin] Netanyahu will be okay if the Americans lead the charge, and I think Trump would be okay if the Israelis lead the charge, but </w:t>
      </w:r>
      <w:r w:rsidRPr="001B7EF3">
        <w:rPr>
          <w:rStyle w:val="StyleUnderline"/>
        </w:rPr>
        <w:t>I don't think Netanyahu or Trump wants to be on their own in a major conflict</w:t>
      </w:r>
      <w:r w:rsidRPr="000C00C2">
        <w:t xml:space="preserve"> like that. So that's the good news. The bad news is you can always have miscalculation." </w:t>
      </w:r>
    </w:p>
    <w:p w:rsidR="00CF2C57" w:rsidRPr="000C00C2" w:rsidRDefault="00CF2C57" w:rsidP="00CF2C57">
      <w:r w:rsidRPr="000C00C2">
        <w:t>“Nobody wants a war,” he continued. “it doesn't mean a war won't accidentally happen."</w:t>
      </w:r>
    </w:p>
    <w:p w:rsidR="00CF2C57" w:rsidRPr="000C00C2" w:rsidRDefault="00CF2C57" w:rsidP="00CF2C57">
      <w:r w:rsidRPr="000C00C2">
        <w:t>However, if there’s no war between the two countries, what’s the alternative? Is there any chance we could see the Iranian engaging in negotiations on a revised nuclear agreement with the Trump administration?</w:t>
      </w:r>
    </w:p>
    <w:p w:rsidR="00CF2C57" w:rsidRPr="000C00C2" w:rsidRDefault="00CF2C57" w:rsidP="00CF2C57">
      <w:r w:rsidRPr="000C00C2">
        <w:t>Last week, Sen. Bob Menendez (D-NJ) told the Post that this is the time to negotiate a new deal that would address the flaws of the original agreement. </w:t>
      </w:r>
    </w:p>
    <w:p w:rsidR="00CF2C57" w:rsidRPr="000C00C2" w:rsidRDefault="00CF2C57" w:rsidP="00CF2C57">
      <w:r w:rsidRPr="000C00C2">
        <w:t>“What is becoming an increasingly precarious situation can be turned into an opportunity,” he said. “I would turn [Iranian President Hassan] Rouhani’s words around, and say – ‘Okay, you want to be open to negotiation? We do too.’"</w:t>
      </w:r>
    </w:p>
    <w:p w:rsidR="00CF2C57" w:rsidRPr="000C00C2" w:rsidRDefault="00CF2C57" w:rsidP="00CF2C57">
      <w:r w:rsidRPr="000C00C2">
        <w:t>“</w:t>
      </w:r>
      <w:r>
        <w:t>S</w:t>
      </w:r>
      <w:r w:rsidRPr="000C00C2">
        <w:t>o, those negotiations have to deal with the failures of the JCPOA,” he continued.</w:t>
      </w:r>
    </w:p>
    <w:p w:rsidR="00CF2C57" w:rsidRPr="000C00C2" w:rsidRDefault="00CF2C57" w:rsidP="00CF2C57">
      <w:r w:rsidRPr="000C00C2">
        <w:t>Schanzer thinks that the Iranians would join the table only if they believe they can get something out of it. </w:t>
      </w:r>
    </w:p>
    <w:p w:rsidR="00CF2C57" w:rsidRPr="00C4485F" w:rsidRDefault="00CF2C57" w:rsidP="00CF2C57">
      <w:r w:rsidRPr="000C00C2">
        <w:t>“When they engaged with the Obama administration, they got quite a lot,” he said. “</w:t>
      </w:r>
      <w:r w:rsidRPr="00C4485F">
        <w:t>With the Trump administration, they may be able to negotiate their survival, which may be just as important to them right now, given that they seem to be under quite a bit of pressure. It’s hard to imagine a fruitful negotiation right now, unless the Iranian regime is willing to change.”</w:t>
      </w:r>
    </w:p>
    <w:p w:rsidR="00CF2C57" w:rsidRPr="00C4485F" w:rsidRDefault="00CF2C57" w:rsidP="00CF2C57">
      <w:r w:rsidRPr="00C4485F">
        <w:t>Mike Pregent, a senior fellow at the Hudson Institute in Washington, feels differently. He thinks that now is not the time to negotiate a new deal. </w:t>
      </w:r>
    </w:p>
    <w:p w:rsidR="00CF2C57" w:rsidRPr="00C4485F" w:rsidRDefault="00CF2C57" w:rsidP="00CF2C57">
      <w:r w:rsidRPr="00C4485F">
        <w:t>“This is the most pressure this regime has been under for 40 years,” he told the Post. “This is the time to continue to put maximum pressure on Iran and watch what they do over the next 18 months. Every month, the United States will put new sanctions on individuals and entities of Iran.</w:t>
      </w:r>
    </w:p>
    <w:p w:rsidR="00CF2C57" w:rsidRPr="00C4485F" w:rsidRDefault="00CF2C57" w:rsidP="00CF2C57">
      <w:r w:rsidRPr="00C4485F">
        <w:t>According to Pregent, by the time the election happens, “whether Trump wins or not, the Democrat presidential candidate, if Trump doesn’t win, will have enough leverage with Iran to get a nuclear deal that could pass Congress. That can pass as a treaty because it will address ballistic missiles. It’ll address terrorism; it’ll address sunset clauses. It would address inspections, everything. This is not the right time.”</w:t>
      </w:r>
    </w:p>
    <w:p w:rsidR="00CF2C57" w:rsidRPr="000C00C2" w:rsidRDefault="00CF2C57" w:rsidP="00CF2C57">
      <w:r w:rsidRPr="00C4485F">
        <w:t>The question remains whether or not the EU will save the Iranian economy from the specter of hyperinflation and thereby save the nuclear deal. Pregent thinks that the EU will not volunteer to save Rouhani. He</w:t>
      </w:r>
      <w:r w:rsidRPr="00206B20">
        <w:t xml:space="preserve"> said </w:t>
      </w:r>
      <w:r w:rsidRPr="000C00C2">
        <w:t>Iran is making threats against Europe, calling on Europe to invest in the Iranian economy or Iran will step up its nuclear program.</w:t>
      </w:r>
    </w:p>
    <w:p w:rsidR="00CF2C57" w:rsidRPr="000C00C2" w:rsidRDefault="00CF2C57" w:rsidP="00CF2C57">
      <w:r w:rsidRPr="000C00C2">
        <w:t>“It’s such a stupid argument, because the last thing the Europeans are going to do is try to look weak,” said Pregent. “The last thing you want to do is give the United States in an argument that Iran is what we said they were. Now they’re saying we’re going to move towards a weaponized nuclear program that we denied we ever had. So it’s pathetic in a way.”</w:t>
      </w:r>
    </w:p>
    <w:p w:rsidR="00CF2C57" w:rsidRPr="000C00C2" w:rsidRDefault="00CF2C57" w:rsidP="00CF2C57">
      <w:r w:rsidRPr="000C00C2">
        <w:t>If Pregent is right in his assessment, and the EU does not rush to save the Iranian economy, that means that in 60 days we will see the end of the agreement as we know it. It is hard to predict what the future will look like, but it is clear that the Trump administration will not hesitate to confront the Iranians both with new sanctions and in the diplomatic arena. Whether it will push the Iranians back to the negotiating table or not, is yet to be seen.</w:t>
      </w:r>
    </w:p>
    <w:p w:rsidR="00CF2C57" w:rsidRPr="000C00C2" w:rsidRDefault="00CF2C57" w:rsidP="00CF2C57">
      <w:r w:rsidRPr="000C00C2">
        <w:t>But there is one expert who says that a war might be more likely than the others think.</w:t>
      </w:r>
    </w:p>
    <w:p w:rsidR="00CF2C57" w:rsidRPr="000C00C2" w:rsidRDefault="00CF2C57" w:rsidP="00CF2C57">
      <w:r w:rsidRPr="000C00C2">
        <w:t>Former US ambassador to Israel Dan Shapiro said that with no agreement or negotiations, a military confrontation is more likely. </w:t>
      </w:r>
    </w:p>
    <w:p w:rsidR="00CF2C57" w:rsidRPr="000C00C2" w:rsidRDefault="00CF2C57" w:rsidP="00CF2C57">
      <w:r w:rsidRPr="000C00C2">
        <w:t>“If the JCPOA collapsed, you could have new negotiations, and try to get a better deal,” he said. “But there’s no evidence that Trump really has a concept of what that deal looks like."</w:t>
      </w:r>
    </w:p>
    <w:p w:rsidR="00CF2C57" w:rsidRPr="000C00C2" w:rsidRDefault="00CF2C57" w:rsidP="00CF2C57">
      <w:r w:rsidRPr="000C00C2">
        <w:t>“If it’s Pompeo’s 12 points, it’s essentially regime change,” Shapiro continued. “If it’s just a longer version of the JCPOA that includes missiles, it seems unlikely that they will be able to reach that kind of agreement when the Iranians think they can get maybe a better deal and wait for another administration in a year and a half.”</w:t>
      </w:r>
    </w:p>
    <w:p w:rsidR="00CF2C57" w:rsidRPr="002D065D" w:rsidRDefault="00CF2C57" w:rsidP="00CF2C57">
      <w:pPr>
        <w:rPr>
          <w:u w:val="single"/>
        </w:rPr>
      </w:pPr>
      <w:r w:rsidRPr="000C00C2">
        <w:t>Shapiro, a distinguished visiting fellow at Tel Aviv’s Institute for National Security Studies think tank, said that another reason to force Iran out of the deal is to create a justification for a military strike, but then added: “</w:t>
      </w:r>
      <w:r w:rsidRPr="00700046">
        <w:rPr>
          <w:rStyle w:val="StyleUnderline"/>
        </w:rPr>
        <w:t>That also isn’t something Trump has shown any appetite for. Some of his advisers may have, but he himself has been very critical of the Iraq war; tries to get US troops out of Syria. He doesn’t want to be involved in wars in the Middle East, which he calls, ‘nothing but sand and death.’”</w:t>
      </w:r>
    </w:p>
    <w:p w:rsidR="00CF2C57" w:rsidRPr="000C00C2" w:rsidRDefault="00CF2C57" w:rsidP="00CF2C57">
      <w:r w:rsidRPr="000C00C2">
        <w:t>According to the former ambassador, “It brings us closer to a moment when with Iran advancing on its nuclear program again, and without a prospect of a negotiation and with time ticking on Trump’s term in office that there may be no option other than a military option to slow them down,” he said. “And at that point it’s not at all unlikely that rather than do it himself, Trump would say to Netanyahu, ‘You have a green light.’ No Israeli prime minister has ever been faced with an American president saying, ‘feel free to attack Iran and good luck.’ That’s a decision no Israeli prime minister ever had to make. But it’s one that this current scenario brings us closer to every single day.”</w:t>
      </w:r>
    </w:p>
    <w:p w:rsidR="00CF2C57" w:rsidRPr="000C00C2" w:rsidRDefault="00CF2C57" w:rsidP="00CF2C57">
      <w:r w:rsidRPr="000C00C2">
        <w:t>Mark Dubowitz is the chief executive of FDD, a Washington-based nonpartisan policy institute. He told the Post that it is not likely that the Europeans will help the Iranians to save their economy. </w:t>
      </w:r>
    </w:p>
    <w:p w:rsidR="00CF2C57" w:rsidRPr="000C00C2" w:rsidRDefault="00CF2C57" w:rsidP="00CF2C57">
      <w:r w:rsidRPr="000C00C2">
        <w:t>"European companies and banks are not going to do this, regardless of what European diplomats say," Dubowitz said. "Ultimately, most banks and companies are going to vote with their feet. The US market is a $20 trillion market. The Iranian market is $400 billion market. They want to use US dollars, not the Iranian rial. [The companies] will leave Iran, or certainly not going back into Iran." </w:t>
      </w:r>
    </w:p>
    <w:p w:rsidR="00CF2C57" w:rsidRPr="000C00C2" w:rsidRDefault="00CF2C57" w:rsidP="00CF2C57">
      <w:r w:rsidRPr="000C00C2">
        <w:t>Dubowitz also thinks that the Iranians are starting to realize they could not wait for Trump to leave office and are likely to search a path for negotiation. </w:t>
      </w:r>
    </w:p>
    <w:p w:rsidR="00CF2C57" w:rsidRPr="002D065D" w:rsidRDefault="00CF2C57" w:rsidP="00CF2C57">
      <w:pPr>
        <w:rPr>
          <w:b/>
          <w:iCs/>
          <w:u w:val="single"/>
          <w:bdr w:val="single" w:sz="8" w:space="0" w:color="auto"/>
        </w:rPr>
      </w:pPr>
      <w:r w:rsidRPr="000C00C2">
        <w:t>"They were told by the Europeans and by Secretary [John] Kerry for the past two years, they just need to wait Trump out, that he will be a one-term president, that a Democrat will come back to the White House in January of 2021 and take America back to the Iran deal, that there would be sanctions relief,” explained Dubowitz. “</w:t>
      </w:r>
      <w:r w:rsidRPr="00700046">
        <w:rPr>
          <w:rStyle w:val="StyleUnderline"/>
        </w:rPr>
        <w:t xml:space="preserve">But I think it's dawning on the Iranians, that first of all, Trump might be reelected. And second of all, </w:t>
      </w:r>
      <w:r w:rsidRPr="00700046">
        <w:rPr>
          <w:rStyle w:val="Emphasis"/>
        </w:rPr>
        <w:t>they may not even make it to January 2021 without a severe balance of payments crisis." </w:t>
      </w:r>
    </w:p>
    <w:p w:rsidR="00CF2C57" w:rsidRPr="00700046" w:rsidRDefault="00CF2C57" w:rsidP="00CF2C57">
      <w:pPr>
        <w:rPr>
          <w:rStyle w:val="StyleUnderline"/>
        </w:rPr>
      </w:pPr>
      <w:r w:rsidRPr="00700046">
        <w:rPr>
          <w:rStyle w:val="StyleUnderline"/>
        </w:rPr>
        <w:t>“They're running out of foreign exchange reserves,” he continued. “</w:t>
      </w:r>
      <w:r w:rsidRPr="00700046">
        <w:rPr>
          <w:rStyle w:val="Emphasis"/>
        </w:rPr>
        <w:t>The currency is collapsing, there's severe recession. Inflation is skyrocketing</w:t>
      </w:r>
      <w:r w:rsidRPr="00700046">
        <w:rPr>
          <w:rStyle w:val="StyleUnderline"/>
        </w:rPr>
        <w:t xml:space="preserve">. So maybe the Europeans can convince them to come back to the table and </w:t>
      </w:r>
      <w:r w:rsidRPr="00700046">
        <w:rPr>
          <w:rStyle w:val="Emphasis"/>
        </w:rPr>
        <w:t>we'll see negotiation."</w:t>
      </w:r>
    </w:p>
    <w:p w:rsidR="00CF2C57" w:rsidRDefault="00CF2C57" w:rsidP="00CF2C57"/>
    <w:p w:rsidR="00CF2C57" w:rsidRDefault="00CF2C57" w:rsidP="00CF2C57">
      <w:pPr>
        <w:pStyle w:val="Heading4"/>
      </w:pPr>
      <w:r>
        <w:t xml:space="preserve">No U.S.-Iran war – Iran sees war as a threat to regime power that would cause damage to their armed forces </w:t>
      </w:r>
    </w:p>
    <w:p w:rsidR="00CF2C57" w:rsidRDefault="00CF2C57" w:rsidP="00CF2C57">
      <w:r>
        <w:rPr>
          <w:rStyle w:val="Style13ptBold"/>
        </w:rPr>
        <w:t xml:space="preserve">Pollack 19 - </w:t>
      </w:r>
      <w:r w:rsidRPr="00582BEB">
        <w:t>resident scholar of the American Enterprise Institute where he works on Middle Eastern political-military affairs. Before joining AEI, Dr. Pollack was affiliated with the Brookings Institution, where he was a senior fellow at the Center for Middle East Policy. Before that, he was the center’s director and director of research.</w:t>
      </w:r>
      <w:r>
        <w:t xml:space="preserve"> [Kenneth, “Is war with Iran imminent? – Here’s the real truth”, Fox News, 5/16/</w:t>
      </w:r>
      <w:r w:rsidRPr="007C45B3">
        <w:t xml:space="preserve">19, </w:t>
      </w:r>
      <w:hyperlink r:id="rId52" w:history="1">
        <w:r w:rsidRPr="007F376F">
          <w:rPr>
            <w:rStyle w:val="Hyperlink"/>
          </w:rPr>
          <w:t>https://www.foxnews.com/opinion/kenneth-pollack-iran-war-united-states-trump-truth]//AV</w:t>
        </w:r>
      </w:hyperlink>
    </w:p>
    <w:p w:rsidR="00CF2C57" w:rsidRPr="005F041D" w:rsidRDefault="00CF2C57" w:rsidP="00CF2C57">
      <w:pPr>
        <w:rPr>
          <w:rStyle w:val="StyleUnderline"/>
        </w:rPr>
      </w:pPr>
      <w:r w:rsidRPr="005F041D">
        <w:rPr>
          <w:rStyle w:val="StyleUnderline"/>
        </w:rPr>
        <w:t>Is the United States going to war with </w:t>
      </w:r>
      <w:hyperlink r:id="rId53" w:tgtFrame="_blank" w:history="1">
        <w:r w:rsidRPr="005F041D">
          <w:rPr>
            <w:rStyle w:val="StyleUnderline"/>
          </w:rPr>
          <w:t>Iran</w:t>
        </w:r>
      </w:hyperlink>
      <w:r w:rsidRPr="005F041D">
        <w:rPr>
          <w:rStyle w:val="StyleUnderline"/>
        </w:rPr>
        <w:t>? Probably not.</w:t>
      </w:r>
    </w:p>
    <w:p w:rsidR="00CF2C57" w:rsidRPr="007C45B3" w:rsidRDefault="00CF2C57" w:rsidP="00CF2C57">
      <w:r w:rsidRPr="007C45B3">
        <w:t>Should the United States go to war with </w:t>
      </w:r>
      <w:hyperlink r:id="rId54" w:tgtFrame="_blank" w:history="1">
        <w:r w:rsidRPr="007C45B3">
          <w:rPr>
            <w:rStyle w:val="Hyperlink"/>
          </w:rPr>
          <w:t>Iran</w:t>
        </w:r>
      </w:hyperlink>
      <w:r w:rsidRPr="007C45B3">
        <w:t>? Probably not.</w:t>
      </w:r>
    </w:p>
    <w:p w:rsidR="00CF2C57" w:rsidRPr="007C45B3" w:rsidRDefault="00CF2C57" w:rsidP="00CF2C57">
      <w:r w:rsidRPr="007C45B3">
        <w:t>Now that that’s out of the way, we can unpack the current tensions with Iran, where they are likely to lead, and the potential pitfalls the </w:t>
      </w:r>
      <w:hyperlink r:id="rId55" w:tgtFrame="_blank" w:history="1">
        <w:r w:rsidRPr="007C45B3">
          <w:rPr>
            <w:rStyle w:val="Hyperlink"/>
          </w:rPr>
          <w:t>United States</w:t>
        </w:r>
      </w:hyperlink>
      <w:r w:rsidRPr="007C45B3">
        <w:t> should avoid on the road ahead.</w:t>
      </w:r>
    </w:p>
    <w:p w:rsidR="00CF2C57" w:rsidRPr="005F041D" w:rsidRDefault="00CF2C57" w:rsidP="00CF2C57">
      <w:pPr>
        <w:rPr>
          <w:rStyle w:val="StyleUnderline"/>
        </w:rPr>
      </w:pPr>
      <w:r w:rsidRPr="005F041D">
        <w:rPr>
          <w:rStyle w:val="StyleUnderline"/>
        </w:rPr>
        <w:t xml:space="preserve">It is unlikely that we will find ourselves in a war with Iran in the near term because </w:t>
      </w:r>
      <w:r w:rsidRPr="00B24B83">
        <w:rPr>
          <w:rStyle w:val="Emphasis"/>
        </w:rPr>
        <w:t>both sides are eager to avoid</w:t>
      </w:r>
      <w:r w:rsidRPr="005F041D">
        <w:rPr>
          <w:rStyle w:val="StyleUnderline"/>
        </w:rPr>
        <w:t xml:space="preserve"> one</w:t>
      </w:r>
      <w:r w:rsidRPr="007C45B3">
        <w:t>. </w:t>
      </w:r>
      <w:r w:rsidRPr="005F041D">
        <w:rPr>
          <w:rStyle w:val="StyleUnderline"/>
        </w:rPr>
        <w:t xml:space="preserve">Although some of President Trump’s advisors may welcome a clash with </w:t>
      </w:r>
      <w:r w:rsidRPr="00B24B83">
        <w:rPr>
          <w:rStyle w:val="StyleUnderline"/>
        </w:rPr>
        <w:t>Tehran, he has consistently made clear</w:t>
      </w:r>
      <w:r w:rsidRPr="005F041D">
        <w:rPr>
          <w:rStyle w:val="StyleUnderline"/>
        </w:rPr>
        <w:t xml:space="preserve"> that he wants to end American wars in the Middle East, not start new ones. That has been </w:t>
      </w:r>
      <w:r w:rsidRPr="00B24B83">
        <w:rPr>
          <w:rStyle w:val="Emphasis"/>
        </w:rPr>
        <w:t xml:space="preserve">behind his impetus to pull U.S. troops out of Syria </w:t>
      </w:r>
      <w:r w:rsidRPr="00B24B83">
        <w:rPr>
          <w:rStyle w:val="StyleUnderline"/>
        </w:rPr>
        <w:t xml:space="preserve">and </w:t>
      </w:r>
      <w:r w:rsidRPr="00B24B83">
        <w:rPr>
          <w:rStyle w:val="Emphasis"/>
        </w:rPr>
        <w:t>his unwillingness to become further involved in the Yemeni civil war.</w:t>
      </w:r>
    </w:p>
    <w:p w:rsidR="00CF2C57" w:rsidRPr="00B24B83" w:rsidRDefault="00CF2C57" w:rsidP="00CF2C57">
      <w:pPr>
        <w:rPr>
          <w:rStyle w:val="StyleUnderline"/>
        </w:rPr>
      </w:pPr>
      <w:r w:rsidRPr="00B24B83">
        <w:rPr>
          <w:rStyle w:val="StyleUnderline"/>
        </w:rPr>
        <w:t xml:space="preserve">On the other side of the Persian Gulf, Ayatollah Ali Khamene'i, Iran’s Supreme Leader announced that there would be no war.  In case you don’t believe him, the Iranians have typically shown enormous respect for American conventional military power since they were shellacked by it in the late 1980s. They know full well that in </w:t>
      </w:r>
      <w:r w:rsidRPr="00B24B83">
        <w:rPr>
          <w:rStyle w:val="Emphasis"/>
        </w:rPr>
        <w:t>a full-on war,</w:t>
      </w:r>
      <w:r w:rsidRPr="00B24B83">
        <w:rPr>
          <w:rStyle w:val="StyleUnderline"/>
        </w:rPr>
        <w:t xml:space="preserve"> the U.S. would do </w:t>
      </w:r>
      <w:r w:rsidRPr="00B24B83">
        <w:rPr>
          <w:rStyle w:val="Emphasis"/>
        </w:rPr>
        <w:t>tremendous damage to Iran’s armed forces</w:t>
      </w:r>
      <w:r w:rsidRPr="00B24B83">
        <w:rPr>
          <w:rStyle w:val="StyleUnderline"/>
        </w:rPr>
        <w:t xml:space="preserve"> and could </w:t>
      </w:r>
      <w:r w:rsidRPr="00B24B83">
        <w:rPr>
          <w:rStyle w:val="Emphasis"/>
        </w:rPr>
        <w:t>threaten the regime’s grip</w:t>
      </w:r>
      <w:r w:rsidRPr="00B24B83">
        <w:rPr>
          <w:rStyle w:val="StyleUnderline"/>
        </w:rPr>
        <w:t xml:space="preserve"> on power – which is </w:t>
      </w:r>
      <w:r w:rsidRPr="00B24B83">
        <w:rPr>
          <w:rStyle w:val="Emphasis"/>
        </w:rPr>
        <w:t>the very thing they are seeking to avoid.</w:t>
      </w:r>
    </w:p>
    <w:p w:rsidR="00CF2C57" w:rsidRPr="007C45B3" w:rsidRDefault="00CF2C57" w:rsidP="00CF2C57">
      <w:r w:rsidRPr="007C45B3">
        <w:t>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an unintended clash. Even then, however, the most likely scenario would be a limited American retaliatory strike to demonstrate to Iran that Washington won’t be pushed around by a 98-pound weakling and that Tehran needs to keep its problem children under control.</w:t>
      </w:r>
    </w:p>
    <w:p w:rsidR="00CF2C57" w:rsidRPr="007C45B3" w:rsidRDefault="00CF2C57" w:rsidP="00CF2C57">
      <w:r w:rsidRPr="007C45B3">
        <w:t>Over the longer term, there are other threats. </w:t>
      </w:r>
      <w:r w:rsidRPr="00FA0712">
        <w:rPr>
          <w:rStyle w:val="StyleUnderline"/>
        </w:rPr>
        <w:t xml:space="preserve">Because of its </w:t>
      </w:r>
      <w:r w:rsidRPr="00FA0712">
        <w:rPr>
          <w:rStyle w:val="Emphasis"/>
        </w:rPr>
        <w:t>conventional military weakness</w:t>
      </w:r>
      <w:r w:rsidRPr="00FA0712">
        <w:rPr>
          <w:rStyle w:val="StyleUnderline"/>
        </w:rPr>
        <w:t xml:space="preserve"> compared to the U.S. (and Israel), Iran has typically preferred to employ terrorism and cyber attacks – more often directed at American allies than at the U.S. itself –</w:t>
      </w:r>
      <w:r w:rsidRPr="007C45B3">
        <w:t xml:space="preserve"> to create problems for Washington </w:t>
      </w:r>
      <w:r w:rsidRPr="00FA0712">
        <w:rPr>
          <w:rStyle w:val="StyleUnderline"/>
        </w:rPr>
        <w:t>without creating a pretext for a major U.S. military response</w:t>
      </w:r>
      <w:r w:rsidRPr="007C45B3">
        <w:t>. We’ve already seen that begin with mysterious attacks on Saudi oil tankers off the coast of the UAE, and drone strikes by Iran’s Houthi allies on Saudi oil pipelines. These attacks have the twin benefits for Iran of hurting (and potentially humiliating) a key American ally while simultaneously jacking up the price of oil. In the past, the Iranians have also mounted cyber-attacks on the computer network of Saudi Aramco, the company that controls the Saudi oil network.</w:t>
      </w:r>
    </w:p>
    <w:p w:rsidR="00CF2C57" w:rsidRPr="007C45B3" w:rsidRDefault="00CF2C57" w:rsidP="00CF2C57">
      <w:r w:rsidRPr="007C45B3">
        <w:t xml:space="preserve">If Iran continues this pattern of activity, the </w:t>
      </w:r>
      <w:r w:rsidRPr="00FA0712">
        <w:rPr>
          <w:rStyle w:val="StyleUnderline"/>
        </w:rPr>
        <w:t xml:space="preserve">U.S. and its allies will look for ways to </w:t>
      </w:r>
      <w:r w:rsidRPr="00FA0712">
        <w:rPr>
          <w:rStyle w:val="Emphasis"/>
        </w:rPr>
        <w:t>deter</w:t>
      </w:r>
      <w:r w:rsidRPr="00FA0712">
        <w:rPr>
          <w:rStyle w:val="StyleUnderline"/>
        </w:rPr>
        <w:t xml:space="preserve"> and defeat the Iranian attacks</w:t>
      </w:r>
      <w:r w:rsidRPr="007C45B3">
        <w:t>. At some point, the U.S. (or the Israelis, if they get dragged in, as they often are) might decide to respond with a military strike. And the Iranians might feel compelled to respond in kind, if only to demonstrate that they won’t take a punch without throwing one in return. Again, there’s good reason to believe that that would be the end of it, but it’s not impossible that it might be the start of something bigger.</w:t>
      </w:r>
    </w:p>
    <w:p w:rsidR="00CF2C57" w:rsidRDefault="00CF2C57" w:rsidP="00CF2C57"/>
    <w:p w:rsidR="00CF2C57" w:rsidRDefault="00CF2C57" w:rsidP="00CF2C57">
      <w:pPr>
        <w:pStyle w:val="Heading4"/>
      </w:pPr>
      <w:r>
        <w:t>Political incentives restrain Trump</w:t>
      </w:r>
    </w:p>
    <w:p w:rsidR="00CF2C57" w:rsidRDefault="00CF2C57" w:rsidP="00CF2C57">
      <w:r>
        <w:rPr>
          <w:rStyle w:val="Style13ptBold"/>
        </w:rPr>
        <w:t xml:space="preserve">Miller and Sokolsky 19 </w:t>
      </w:r>
      <w:r w:rsidRPr="00C92973">
        <w:t>- a distinguished fellow at the Woodrow Wilson International Center for Scholars and a former State Department adviser and Middle East negotiator **AND a nonresident senior fellow at the Carnegie Endowment for International Peace, worked in the State Department for six different administrations and was a member of the secretary of state's Office of Policy Planning from 2005-2015.</w:t>
      </w:r>
      <w:r>
        <w:t xml:space="preserve"> [Aaron and Richard, “Opinion: Why War With Iran is Bad For Trump – And America”, NPR, 6/20/19, </w:t>
      </w:r>
      <w:hyperlink r:id="rId56" w:history="1">
        <w:r w:rsidRPr="007F376F">
          <w:rPr>
            <w:rStyle w:val="Hyperlink"/>
          </w:rPr>
          <w:t>https://www.npr.org/2019/06/20/734203649/opinion-why-war-with-iran-is-bad-for-trump-and-america]//AV</w:t>
        </w:r>
      </w:hyperlink>
    </w:p>
    <w:p w:rsidR="00CF2C57" w:rsidRPr="00DB38F2" w:rsidRDefault="00CF2C57" w:rsidP="00CF2C57">
      <w:r w:rsidRPr="000D4723">
        <w:rPr>
          <w:rStyle w:val="StyleUnderline"/>
        </w:rPr>
        <w:t>Ever since World War II, wars have not been kind to American presidents.</w:t>
      </w:r>
      <w:r w:rsidRPr="00DB38F2">
        <w:t xml:space="preserve"> The United States didn't achieve victory in Korea, Vietnam, Iraq or Afghanistan, and the costs of these wars in human lives and dollars were staggering. They left bruises and tarnished legacies for the presidencies of Harry Truman, Lyndon Johnson, George W. Bush and Barack Obama.</w:t>
      </w:r>
    </w:p>
    <w:p w:rsidR="00CF2C57" w:rsidRPr="00DB38F2" w:rsidRDefault="00CF2C57" w:rsidP="00CF2C57">
      <w:r w:rsidRPr="00DB38F2">
        <w:t>We're not predicting that America and Iran are inexorably headed toward a major war, though Iran's shoot-down overnight </w:t>
      </w:r>
      <w:hyperlink r:id="rId57" w:history="1">
        <w:r w:rsidRPr="00DB38F2">
          <w:rPr>
            <w:rStyle w:val="Hyperlink"/>
          </w:rPr>
          <w:t>of a U.S. drone</w:t>
        </w:r>
      </w:hyperlink>
      <w:r w:rsidRPr="00DB38F2">
        <w:t> underscores the growing risk of conflict between the countries.</w:t>
      </w:r>
    </w:p>
    <w:p w:rsidR="00CF2C57" w:rsidRPr="00DB38F2" w:rsidRDefault="00CF2C57" w:rsidP="00CF2C57">
      <w:r w:rsidRPr="00DB38F2">
        <w:t>Should war occur, President Trump will wish he had stayed out. Given that he defines the world in terms of his political rather than the national interest, he would be wise to consider the following.</w:t>
      </w:r>
    </w:p>
    <w:p w:rsidR="00CF2C57" w:rsidRPr="00DB38F2" w:rsidRDefault="00CF2C57" w:rsidP="00CF2C57">
      <w:r w:rsidRPr="00DB38F2">
        <w:t>There's no good end game</w:t>
      </w:r>
    </w:p>
    <w:p w:rsidR="00CF2C57" w:rsidRPr="00DB38F2" w:rsidRDefault="00CF2C57" w:rsidP="00CF2C57">
      <w:r w:rsidRPr="00DB38F2">
        <w:t>The Trump administration has conveyed no clear or realistic goals that would be served by the use of military force against Iran. Iran is too big and strong to be toppled, and there is no strong, united opposition capable of fomenting the kind of unrest that could overthrow the regime in the wake of U.S. military strikes.</w:t>
      </w:r>
    </w:p>
    <w:p w:rsidR="00CF2C57" w:rsidRPr="00DB38F2" w:rsidRDefault="00CF2C57" w:rsidP="00CF2C57">
      <w:r w:rsidRPr="00DB38F2">
        <w:t>If the regime did collapse, it would likely be followed either by a period of instability or a government that is even more militantly anti-American.</w:t>
      </w:r>
    </w:p>
    <w:p w:rsidR="00CF2C57" w:rsidRPr="00DB38F2" w:rsidRDefault="00CF2C57" w:rsidP="00CF2C57">
      <w:r w:rsidRPr="00DB38F2">
        <w:t xml:space="preserve">In response to more limited U.S. military attacks, Iran has many options available to raise the cost for the U.S. and its friends in the region — including in Lebanon, Iraq, Yemen and Afghanistan. </w:t>
      </w:r>
    </w:p>
    <w:p w:rsidR="00CF2C57" w:rsidRPr="00DB38F2" w:rsidRDefault="00CF2C57" w:rsidP="00CF2C57">
      <w:r w:rsidRPr="00DB38F2">
        <w:t>There is no reason to believe that Iran's supreme leader is prepared to suffer the humiliation of returning to negotiations and caving to U.S. demands, especially since it was the Trump administration that walked away from an agreement with which the Iranians were complying. And there is no evidence that President Trump is willing to offer Iran concessions to lure Tehran back to the table.</w:t>
      </w:r>
    </w:p>
    <w:p w:rsidR="00CF2C57" w:rsidRPr="00DB38F2" w:rsidRDefault="00CF2C57" w:rsidP="00CF2C57">
      <w:r w:rsidRPr="00DB38F2">
        <w:t>Furthermore, going to war without any clearly defined and attainable war aims is a recipe for an open-ended conflict almost certain to undermine U.S. interests and credibility.</w:t>
      </w:r>
    </w:p>
    <w:p w:rsidR="00CF2C57" w:rsidRPr="00DB38F2" w:rsidRDefault="00CF2C57" w:rsidP="00CF2C57">
      <w:r w:rsidRPr="00DB38F2">
        <w:t>Riled oil markets</w:t>
      </w:r>
    </w:p>
    <w:p w:rsidR="00CF2C57" w:rsidRPr="00CA6D31" w:rsidRDefault="00CF2C57" w:rsidP="00CF2C57">
      <w:pPr>
        <w:rPr>
          <w:rStyle w:val="StyleUnderline"/>
        </w:rPr>
      </w:pPr>
      <w:r w:rsidRPr="00CA6D31">
        <w:rPr>
          <w:rStyle w:val="StyleUnderline"/>
        </w:rPr>
        <w:t>Periods of Middle East tensions historically make for instability in oil markets. Hours after two tankers were disabled in the Gulf of Oman by what was almost certainly Iranian sabotage, </w:t>
      </w:r>
      <w:hyperlink r:id="rId58" w:history="1">
        <w:r w:rsidRPr="00CA6D31">
          <w:rPr>
            <w:rStyle w:val="StyleUnderline"/>
          </w:rPr>
          <w:t>oil prices spiked</w:t>
        </w:r>
      </w:hyperlink>
      <w:r w:rsidRPr="00CA6D31">
        <w:rPr>
          <w:rStyle w:val="StyleUnderline"/>
        </w:rPr>
        <w:t>.</w:t>
      </w:r>
    </w:p>
    <w:p w:rsidR="00CF2C57" w:rsidRPr="00DB38F2" w:rsidRDefault="00CF2C57" w:rsidP="00CF2C57">
      <w:r w:rsidRPr="00CA6D31">
        <w:rPr>
          <w:rStyle w:val="Emphasis"/>
        </w:rPr>
        <w:t>The last thing Trump needs as the 2020 election approaches is rising gas prices.</w:t>
      </w:r>
      <w:r w:rsidRPr="00DB38F2">
        <w:t xml:space="preserve"> But that's likely what he'll get should the U.S. and Iran find themselves in conflict.</w:t>
      </w:r>
    </w:p>
    <w:p w:rsidR="00CF2C57" w:rsidRPr="00CA6D31" w:rsidRDefault="00CF2C57" w:rsidP="00CF2C57">
      <w:pPr>
        <w:rPr>
          <w:rStyle w:val="StyleUnderline"/>
        </w:rPr>
      </w:pPr>
      <w:r w:rsidRPr="00CA6D31">
        <w:rPr>
          <w:rStyle w:val="StyleUnderline"/>
        </w:rPr>
        <w:t>Oil trades in a single market and regardless of increased U.S. production, disruptions in the supply of Persian Gulf oil will drive up prices. Iran </w:t>
      </w:r>
      <w:hyperlink r:id="rId59" w:history="1">
        <w:r w:rsidRPr="00CA6D31">
          <w:rPr>
            <w:rStyle w:val="StyleUnderline"/>
          </w:rPr>
          <w:t>has ample means</w:t>
        </w:r>
      </w:hyperlink>
      <w:r w:rsidRPr="00CA6D31">
        <w:rPr>
          <w:rStyle w:val="StyleUnderline"/>
        </w:rPr>
        <w:t> — with anti-ship missiles, mines and torpedoes — to disrupt oil shipments.</w:t>
      </w:r>
      <w:r w:rsidRPr="00DB38F2">
        <w:t xml:space="preserve"> Even though the U.S. maintains overwhelming military preponderance in the region, </w:t>
      </w:r>
      <w:r w:rsidRPr="00CA6D31">
        <w:rPr>
          <w:rStyle w:val="StyleUnderline"/>
        </w:rPr>
        <w:t>it's an illusion to believe that restoring the uninterrupted flow of oil would be quick or easy in the face of a determined Iranian campaign to interdict shipping and to damage </w:t>
      </w:r>
      <w:hyperlink r:id="rId60" w:anchor="5462de2b5630" w:history="1">
        <w:r w:rsidRPr="00CA6D31">
          <w:rPr>
            <w:rStyle w:val="StyleUnderline"/>
          </w:rPr>
          <w:t>critical energy infrastructure in the Gulf</w:t>
        </w:r>
      </w:hyperlink>
      <w:r w:rsidRPr="00CA6D31">
        <w:rPr>
          <w:rStyle w:val="StyleUnderline"/>
        </w:rPr>
        <w:t>.</w:t>
      </w:r>
    </w:p>
    <w:p w:rsidR="00CF2C57" w:rsidRPr="00DB38F2" w:rsidRDefault="00CF2C57" w:rsidP="00CF2C57">
      <w:r w:rsidRPr="00DB38F2">
        <w:t>Tangled up in another foreign war</w:t>
      </w:r>
    </w:p>
    <w:p w:rsidR="00CF2C57" w:rsidRPr="00CA6D31" w:rsidRDefault="00CF2C57" w:rsidP="00CF2C57">
      <w:pPr>
        <w:rPr>
          <w:rStyle w:val="Emphasis"/>
        </w:rPr>
      </w:pPr>
      <w:r w:rsidRPr="00CA6D31">
        <w:rPr>
          <w:rStyle w:val="Emphasis"/>
        </w:rPr>
        <w:t>President Trump has made getting out of unwinnable wars one of the hallmarks of his presidency.</w:t>
      </w:r>
      <w:r w:rsidRPr="00DB38F2">
        <w:t xml:space="preserve"> </w:t>
      </w:r>
      <w:r w:rsidRPr="00CA6D31">
        <w:rPr>
          <w:rStyle w:val="StyleUnderline"/>
        </w:rPr>
        <w:t>Trump's positions, from reducing the number of U.S. forces in Afghanistan to his great reluctance to deploy troops to Syria, show an awareness of the American public's aversion to new military adventure</w:t>
      </w:r>
      <w:r w:rsidRPr="00DB38F2">
        <w:t>s. Last February, </w:t>
      </w:r>
      <w:hyperlink r:id="rId61" w:history="1">
        <w:r w:rsidRPr="00DB38F2">
          <w:rPr>
            <w:rStyle w:val="Hyperlink"/>
          </w:rPr>
          <w:t>he told CBS's Margaret Brennan</w:t>
        </w:r>
      </w:hyperlink>
      <w:r w:rsidRPr="00DB38F2">
        <w:t xml:space="preserve">that </w:t>
      </w:r>
      <w:r w:rsidRPr="00CA6D31">
        <w:rPr>
          <w:rStyle w:val="Emphasis"/>
        </w:rPr>
        <w:t>getting out of "endless wars" was one of his main messages and helped him defeat 17 Republicans for the nomination in 2016. And he has repeatedly expressed a desire to talk to the Iranians rather than to fight with them.</w:t>
      </w:r>
    </w:p>
    <w:p w:rsidR="00CF2C57" w:rsidRPr="0005789C" w:rsidRDefault="00CF2C57" w:rsidP="00CF2C57">
      <w:pPr>
        <w:rPr>
          <w:rStyle w:val="Emphasis"/>
        </w:rPr>
      </w:pPr>
      <w:r w:rsidRPr="00DB38F2">
        <w:t xml:space="preserve">Unless it's short and decisive, </w:t>
      </w:r>
      <w:r w:rsidRPr="0005789C">
        <w:rPr>
          <w:rStyle w:val="StyleUnderline"/>
        </w:rPr>
        <w:t>a risky, uncertain and open-ended conflict with Iran won't help him much with his Democratic opponent, independents or his base. In fact, an </w:t>
      </w:r>
      <w:hyperlink r:id="rId62" w:history="1">
        <w:r w:rsidRPr="0005789C">
          <w:rPr>
            <w:rStyle w:val="StyleUnderline"/>
          </w:rPr>
          <w:t>unnamed White House official told</w:t>
        </w:r>
      </w:hyperlink>
      <w:r w:rsidRPr="0005789C">
        <w:rPr>
          <w:rStyle w:val="StyleUnderline"/>
        </w:rPr>
        <w:t xml:space="preserve"> the Washington Examiner that </w:t>
      </w:r>
      <w:r w:rsidRPr="0005789C">
        <w:rPr>
          <w:rStyle w:val="Emphasis"/>
        </w:rPr>
        <w:t>it would "absolutely alienate his base" if he were to involve America in new war.</w:t>
      </w:r>
    </w:p>
    <w:p w:rsidR="00CF2C57" w:rsidRDefault="00CF2C57" w:rsidP="00CF2C57"/>
    <w:p w:rsidR="005B670F" w:rsidRDefault="005B670F" w:rsidP="005B670F">
      <w:pPr>
        <w:pStyle w:val="Heading4"/>
      </w:pPr>
      <w:r>
        <w:t xml:space="preserve">U.S.-Iran war won’t escalate – it’s not in either countries’ interests and negotiations are still on the table </w:t>
      </w:r>
    </w:p>
    <w:p w:rsidR="005B670F" w:rsidRDefault="005B670F" w:rsidP="005B670F">
      <w:r>
        <w:rPr>
          <w:rStyle w:val="Style13ptBold"/>
        </w:rPr>
        <w:t xml:space="preserve">Hermann 19 </w:t>
      </w:r>
      <w:r w:rsidRPr="00BB1154">
        <w:t xml:space="preserve">- the Middle East Editor of the Frankfurter Allgemeine Zeitung. He has an MA in economics and a PhD in Middle Eastern Studies. He has published five books on Turkey and the Middle East, and Hermann has more than 20 years’ experience as a foreign correspondent. [Rainer, “Opinion: US-Iran escalation a threat, but war unlikely”, DW News, 5/12/19, </w:t>
      </w:r>
      <w:hyperlink r:id="rId63" w:history="1">
        <w:r w:rsidRPr="007F376F">
          <w:rPr>
            <w:rStyle w:val="Hyperlink"/>
          </w:rPr>
          <w:t>https://www.dw.com/en/opinion-us-iran-escalation-a-threat-but-war-unlikely/a-48709624]//AV</w:t>
        </w:r>
      </w:hyperlink>
    </w:p>
    <w:p w:rsidR="005B670F" w:rsidRPr="00BB1154" w:rsidRDefault="005B670F" w:rsidP="005B670F">
      <w:pPr>
        <w:rPr>
          <w:rStyle w:val="StyleUnderline"/>
        </w:rPr>
      </w:pPr>
      <w:r w:rsidRPr="00BB1154">
        <w:rPr>
          <w:rStyle w:val="StyleUnderline"/>
        </w:rPr>
        <w:t>Chances of war between the US and Iran are low</w:t>
      </w:r>
      <w:r w:rsidRPr="00BB1154">
        <w:t>, despite the fact that Washington has sent a carrier group to the Persian Gulf, and that Tehran has given European partners 60 days to save </w:t>
      </w:r>
      <w:hyperlink r:id="rId64" w:history="1">
        <w:r w:rsidRPr="00BB1154">
          <w:rPr>
            <w:rStyle w:val="Hyperlink"/>
          </w:rPr>
          <w:t>the nuclear deal</w:t>
        </w:r>
      </w:hyperlink>
      <w:r w:rsidRPr="00BB1154">
        <w:t xml:space="preserve">. </w:t>
      </w:r>
      <w:r w:rsidRPr="00BB1154">
        <w:rPr>
          <w:rStyle w:val="StyleUnderline"/>
        </w:rPr>
        <w:t>Sure, tensions between the two countries are mounting, but </w:t>
      </w:r>
      <w:hyperlink r:id="rId65" w:history="1">
        <w:r w:rsidRPr="00BB1154">
          <w:rPr>
            <w:rStyle w:val="StyleUnderline"/>
          </w:rPr>
          <w:t>the naval hardware</w:t>
        </w:r>
      </w:hyperlink>
      <w:r w:rsidRPr="00BB1154">
        <w:rPr>
          <w:rStyle w:val="StyleUnderline"/>
        </w:rPr>
        <w:t xml:space="preserve"> that was already on its way to the Indian Ocean only to be redirected to the Gulf is not enough for a major operation. At the same time, </w:t>
      </w:r>
      <w:r w:rsidRPr="00BB1154">
        <w:rPr>
          <w:rStyle w:val="Emphasis"/>
        </w:rPr>
        <w:t>Iran is sticking to its desire to negotiate</w:t>
      </w:r>
      <w:r w:rsidRPr="00BB1154">
        <w:rPr>
          <w:rStyle w:val="StyleUnderline"/>
        </w:rPr>
        <w:t xml:space="preserve">. It's likely Iran's President Hassan </w:t>
      </w:r>
      <w:r w:rsidRPr="00BB1154">
        <w:rPr>
          <w:rStyle w:val="Emphasis"/>
        </w:rPr>
        <w:t>Rouhani will grant an extension</w:t>
      </w:r>
      <w:r w:rsidRPr="00BB1154">
        <w:rPr>
          <w:rStyle w:val="StyleUnderline"/>
        </w:rPr>
        <w:t xml:space="preserve"> to his 60-day ultimatum.</w:t>
      </w:r>
    </w:p>
    <w:p w:rsidR="005B670F" w:rsidRPr="00BB1154" w:rsidRDefault="005B670F" w:rsidP="005B670F">
      <w:pPr>
        <w:rPr>
          <w:rStyle w:val="StyleUnderline"/>
        </w:rPr>
      </w:pPr>
      <w:r w:rsidRPr="00BB1154">
        <w:rPr>
          <w:rStyle w:val="StyleUnderline"/>
        </w:rPr>
        <w:t>Neither side wants war</w:t>
      </w:r>
    </w:p>
    <w:p w:rsidR="005B670F" w:rsidRPr="00BB1154" w:rsidRDefault="005B670F" w:rsidP="005B670F">
      <w:pPr>
        <w:rPr>
          <w:rStyle w:val="StyleUnderline"/>
        </w:rPr>
      </w:pPr>
      <w:r w:rsidRPr="00BB1154">
        <w:rPr>
          <w:rStyle w:val="Emphasis"/>
        </w:rPr>
        <w:t xml:space="preserve">Taking both sides' interests into account, war seems even less probable. </w:t>
      </w:r>
      <w:r w:rsidRPr="00BB1154">
        <w:rPr>
          <w:rStyle w:val="StyleUnderline"/>
        </w:rPr>
        <w:t>US President Donald Trump has tied himself to a promise of bringing home US troops from the Middle East. It seems he has learned from his predecessors and isn't ready to oversee </w:t>
      </w:r>
      <w:hyperlink r:id="rId66" w:history="1">
        <w:r w:rsidRPr="00BB1154">
          <w:rPr>
            <w:rStyle w:val="StyleUnderline"/>
          </w:rPr>
          <w:t>a new war</w:t>
        </w:r>
      </w:hyperlink>
      <w:r w:rsidRPr="00BB1154">
        <w:rPr>
          <w:rStyle w:val="StyleUnderline"/>
        </w:rPr>
        <w:t> that has no clear exit without sustaining major losses. That's why he has stuck to a strategy of threats — at times excessive ones — as a means of getting Iran to take his "deal."</w:t>
      </w:r>
    </w:p>
    <w:p w:rsidR="005B670F" w:rsidRPr="00BB1154" w:rsidRDefault="005B670F" w:rsidP="005B670F">
      <w:pPr>
        <w:rPr>
          <w:rStyle w:val="StyleUnderline"/>
        </w:rPr>
      </w:pPr>
      <w:r w:rsidRPr="00BB1154">
        <w:rPr>
          <w:rStyle w:val="StyleUnderline"/>
        </w:rPr>
        <w:t>Meanwhile, Iran is not an adventurous country. Its foreign and security policies are predictable, even if often diametrical to Western interests. Iran responds to its opponents' weaknesses, such as in the Arab world, and strengths, such as American pressure</w:t>
      </w:r>
      <w:r w:rsidRPr="00BB1154">
        <w:t xml:space="preserve">. At most, Tehran is ready for a calculated escalation. </w:t>
      </w:r>
      <w:r w:rsidRPr="00BB1154">
        <w:rPr>
          <w:rStyle w:val="StyleUnderline"/>
        </w:rPr>
        <w:t xml:space="preserve">Its position in the current conflict is one of weakness: </w:t>
      </w:r>
      <w:r w:rsidRPr="00BB1154">
        <w:rPr>
          <w:rStyle w:val="Emphasis"/>
        </w:rPr>
        <w:t>American forces best Iranian ones, and its economy is in the basement</w:t>
      </w:r>
      <w:r w:rsidRPr="00BB1154">
        <w:rPr>
          <w:rStyle w:val="StyleUnderline"/>
        </w:rPr>
        <w:t>.</w:t>
      </w:r>
    </w:p>
    <w:p w:rsidR="005B670F" w:rsidRPr="00BB1154" w:rsidRDefault="005B670F" w:rsidP="005B670F">
      <w:r w:rsidRPr="00BB1154">
        <w:t>Predictable escalation </w:t>
      </w:r>
    </w:p>
    <w:p w:rsidR="005B670F" w:rsidRPr="00BB1154" w:rsidRDefault="005B670F" w:rsidP="005B670F">
      <w:r w:rsidRPr="00BB1154">
        <w:t>Given the circumstances, there is a danger of both sides pushing escalation past a point of no return. And John Bolton, Trump's National Security Advisor, already got one war he wanted in 2003. He's known for his hard-line position on Iran: If you want to keep them from the getting the Bomb, you have to bomb them. He has sought aggressive regime change, although it's unclear what would happen after that.</w:t>
      </w:r>
    </w:p>
    <w:p w:rsidR="005B670F" w:rsidRPr="00BB1154" w:rsidRDefault="005B670F" w:rsidP="005B670F">
      <w:r w:rsidRPr="00BB1154">
        <w:t>At the same time, Iran's hardliners could push to restart the country's nuclear program. That would be music to the ears of hawks in the US, Saudi Arabia and Israel.</w:t>
      </w:r>
    </w:p>
    <w:p w:rsidR="005B670F" w:rsidRPr="00BB1154" w:rsidRDefault="005B670F" w:rsidP="005B670F">
      <w:r w:rsidRPr="00BB1154">
        <w:t>New negotiations ahead?</w:t>
      </w:r>
    </w:p>
    <w:p w:rsidR="005B670F" w:rsidRPr="000B6806" w:rsidRDefault="005B670F" w:rsidP="005B670F">
      <w:pPr>
        <w:rPr>
          <w:rStyle w:val="StyleUnderline"/>
        </w:rPr>
      </w:pPr>
      <w:r w:rsidRPr="00BB1154">
        <w:t xml:space="preserve">The big question is then the conditions under which the two sides would be willing to renegotiate. On Thursday, Trump suggested that all the Iranian government has to do is pick up the phone and call. That was quickly rejected in Tehran. </w:t>
      </w:r>
      <w:r w:rsidRPr="000B6806">
        <w:rPr>
          <w:rStyle w:val="StyleUnderline"/>
        </w:rPr>
        <w:t xml:space="preserve">But </w:t>
      </w:r>
      <w:r w:rsidRPr="000B6806">
        <w:rPr>
          <w:rStyle w:val="Emphasis"/>
        </w:rPr>
        <w:t>both sides have shown willingness to come to the table</w:t>
      </w:r>
      <w:r w:rsidRPr="000B6806">
        <w:rPr>
          <w:rStyle w:val="StyleUnderline"/>
        </w:rPr>
        <w:t xml:space="preserve"> — whether it's Trump's two meetings so far with North Korea's Kim Jong Un or the late Supreme Leader Khomeini signing a peace deal with Iran's arch enemy, Iraq, in 1988.</w:t>
      </w:r>
    </w:p>
    <w:p w:rsidR="005B670F" w:rsidRPr="00BB1154" w:rsidRDefault="005B670F" w:rsidP="005B670F">
      <w:r w:rsidRPr="00BB1154">
        <w:t>Altogether, war is still a possibility, but many more options remain on the table before it becomes inevitable.</w:t>
      </w:r>
    </w:p>
    <w:p w:rsidR="005B670F" w:rsidRPr="00BB1154" w:rsidRDefault="005B670F" w:rsidP="005B670F"/>
    <w:p w:rsidR="005B670F" w:rsidRDefault="005B670F" w:rsidP="005B670F">
      <w:pPr>
        <w:pStyle w:val="Heading4"/>
      </w:pPr>
      <w:r>
        <w:t>Incentives for US restrain outweigh Saudi pressure</w:t>
      </w:r>
    </w:p>
    <w:p w:rsidR="005B670F" w:rsidRDefault="005B670F" w:rsidP="005B670F">
      <w:r>
        <w:rPr>
          <w:rStyle w:val="Style13ptBold"/>
        </w:rPr>
        <w:t xml:space="preserve">Clark 19 </w:t>
      </w:r>
      <w:r w:rsidRPr="0099727E">
        <w:t xml:space="preserve">- UK-based journalist, writer and broadcaster, regular contributor to newspapers and magazines in the UK and overseas including The Guardian, The Week, Morning Star, Daily &amp; Sunday Express, The Mail on Sunday &amp; The Spectator. [Neil, “Iran is high-hanging fruit, which is why U.S. is unlikely to attack”, RT, 5/16/19, </w:t>
      </w:r>
      <w:hyperlink r:id="rId67" w:history="1">
        <w:r w:rsidRPr="007F376F">
          <w:rPr>
            <w:rStyle w:val="Hyperlink"/>
          </w:rPr>
          <w:t>https://www.rt.com/op-ed/459484-iran-attack-military-us/]//AV</w:t>
        </w:r>
      </w:hyperlink>
    </w:p>
    <w:p w:rsidR="005B670F" w:rsidRDefault="005B670F" w:rsidP="005B670F">
      <w:r>
        <w:t xml:space="preserve">*also at: Saudi lobbying </w:t>
      </w:r>
    </w:p>
    <w:p w:rsidR="005B670F" w:rsidRPr="003E1235" w:rsidRDefault="005B670F" w:rsidP="005B670F">
      <w:r w:rsidRPr="003E1235">
        <w:t>There’s been lots of talk about an imminent war with Iran. The US is engaging in a military build-up in the Persian Gulf and the rhetoric from Washington is increasingly bellicose.</w:t>
      </w:r>
    </w:p>
    <w:p w:rsidR="005B670F" w:rsidRPr="00F3188C" w:rsidRDefault="005B670F" w:rsidP="005B670F">
      <w:pPr>
        <w:rPr>
          <w:rStyle w:val="StyleUnderline"/>
        </w:rPr>
      </w:pPr>
      <w:r w:rsidRPr="00F3188C">
        <w:rPr>
          <w:rStyle w:val="StyleUnderline"/>
        </w:rPr>
        <w:t>However, a full-scale conflict is still unlikely, because Iran, unlike other countries the US has attacked, is no soft target.</w:t>
      </w:r>
    </w:p>
    <w:p w:rsidR="005B670F" w:rsidRPr="003E1235" w:rsidRDefault="005B670F" w:rsidP="005B670F">
      <w:r w:rsidRPr="003E1235">
        <w:t>The US already deployed the USS ‘Abraham Lincoln’ carrier strike group and a bomber task force to the Middle East earlier in the month. The Pentagon also announced that a battery of Patriot missiles and transport ship, the USS ‘Arlington,’ were on their way to the Gulf.</w:t>
      </w:r>
    </w:p>
    <w:p w:rsidR="005B670F" w:rsidRPr="003E1235" w:rsidRDefault="005B670F" w:rsidP="005B670F">
      <w:r w:rsidRPr="003E1235">
        <w:t>Taken together with the fiercely anti-Iranian rhetoric of foaming-at-the-mouth neo-con figures in the Trump administration, such as National Security Advisor John Bolton, and unsubstantiated claims that Iran had </w:t>
      </w:r>
      <w:hyperlink r:id="rId68" w:history="1">
        <w:r w:rsidRPr="003E1235">
          <w:rPr>
            <w:rStyle w:val="Hyperlink"/>
          </w:rPr>
          <w:t>sabotaged</w:t>
        </w:r>
      </w:hyperlink>
      <w:r w:rsidRPr="003E1235">
        <w:t> four tankers in the Persian Gulf, does this mean we are heading for a conflict?</w:t>
      </w:r>
    </w:p>
    <w:p w:rsidR="005B670F" w:rsidRPr="003E1235" w:rsidRDefault="005B670F" w:rsidP="005B670F">
      <w:r w:rsidRPr="003E1235">
        <w:t>While we shouldn’t dismiss the risks of something very big kicking off soon, as a betting man, my money is on the US NOT attacking the Islamic Republic.</w:t>
      </w:r>
    </w:p>
    <w:p w:rsidR="005B670F" w:rsidRPr="00E7294D" w:rsidRDefault="005B670F" w:rsidP="005B670F">
      <w:pPr>
        <w:rPr>
          <w:rStyle w:val="StyleUnderline"/>
        </w:rPr>
      </w:pPr>
      <w:r w:rsidRPr="003E1235">
        <w:t xml:space="preserve">To use racing parlance, just consider the ‘form.’ </w:t>
      </w:r>
      <w:r w:rsidRPr="00E7294D">
        <w:rPr>
          <w:rStyle w:val="StyleUnderline"/>
        </w:rPr>
        <w:t>All the countries directly attacked or invaded by the US and its allies since the end of the old Cold War were what could accurately be described as low-hanging fruit. They were either militarily weak, had no major allies who could be guaranteed to help, and/or had possessed no credible threat which could deter an attack.</w:t>
      </w:r>
    </w:p>
    <w:p w:rsidR="005B670F" w:rsidRPr="003E1235" w:rsidRDefault="005B670F" w:rsidP="005B670F">
      <w:r w:rsidRPr="00E7294D">
        <w:rPr>
          <w:rStyle w:val="StyleUnderline"/>
        </w:rPr>
        <w:t>Yugoslavia</w:t>
      </w:r>
      <w:r w:rsidRPr="003E1235">
        <w:t xml:space="preserve"> in 1999 had a strong and well-respected army, the JNA, and reasonably good air defenses. But it </w:t>
      </w:r>
      <w:r w:rsidRPr="00E7294D">
        <w:rPr>
          <w:rStyle w:val="StyleUnderline"/>
        </w:rPr>
        <w:t>was internationally isolated, weakened by sanctions, and had no allies to come to its aid.</w:t>
      </w:r>
      <w:r w:rsidRPr="003E1235">
        <w:t xml:space="preserve"> Russia could have protected Yugoslavia from attack, but the US knew that the corrupt Boris Yeltsin could easily be bought off with brown envelopes, and so he was. Despite this, the JNA was not defeated and the US had to make threats about obliterating the country’s entire infrastructure to get its way.</w:t>
      </w:r>
    </w:p>
    <w:p w:rsidR="005B670F" w:rsidRPr="003E1235" w:rsidRDefault="005B670F" w:rsidP="005B670F">
      <w:r w:rsidRPr="003E1235">
        <w:t xml:space="preserve">Just over two years later, the US invaded Afghanistan. </w:t>
      </w:r>
      <w:r w:rsidRPr="00E7294D">
        <w:rPr>
          <w:rStyle w:val="StyleUnderline"/>
        </w:rPr>
        <w:t>The Afghan Air Force at the time was paltry</w:t>
      </w:r>
      <w:r w:rsidRPr="003E1235">
        <w:t>. Unsurprisingly given the huge military disparity, the Taliban government in Kabul was toppled in less than two months.</w:t>
      </w:r>
    </w:p>
    <w:p w:rsidR="005B670F" w:rsidRPr="003E1235" w:rsidRDefault="005B670F" w:rsidP="005B670F">
      <w:r w:rsidRPr="003E1235">
        <w:t>In March 2003, Iraq was invaded not because it had Weapons of Mass Destruction – the stated reason for the attack – but because it didn’t. After years of crippling sanctions, the country was in a very weak state; its early warning and air defenses had been badly damaged in repeated attacks by ‘coalition forces,’ and its ‘air force’ consisted of only around 90 serviceable </w:t>
      </w:r>
      <w:hyperlink r:id="rId69" w:tgtFrame="_blank" w:history="1">
        <w:r w:rsidRPr="003E1235">
          <w:rPr>
            <w:rStyle w:val="Hyperlink"/>
          </w:rPr>
          <w:t>aircraft</w:t>
        </w:r>
      </w:hyperlink>
      <w:r w:rsidRPr="003E1235">
        <w:t>. Not one was put into action when the invaders came.</w:t>
      </w:r>
    </w:p>
    <w:p w:rsidR="005B670F" w:rsidRPr="003E1235" w:rsidRDefault="005B670F" w:rsidP="005B670F">
      <w:r w:rsidRPr="003E1235">
        <w:t xml:space="preserve">Eight years after Iraq came the war against </w:t>
      </w:r>
      <w:r w:rsidRPr="00E7294D">
        <w:rPr>
          <w:rStyle w:val="StyleUnderline"/>
        </w:rPr>
        <w:t>Libya</w:t>
      </w:r>
      <w:r w:rsidRPr="003E1235">
        <w:t xml:space="preserve">. Again, </w:t>
      </w:r>
      <w:r w:rsidRPr="00E7294D">
        <w:rPr>
          <w:rStyle w:val="StyleUnderline"/>
        </w:rPr>
        <w:t>this was another ‘soft’ target.</w:t>
      </w:r>
      <w:r w:rsidRPr="003E1235">
        <w:t xml:space="preserve"> Muammar Gaddafi had very foolishly reacted to the Iraq invasion by surrendering his country’s WMDs program. George W. Bush described it as a “wise and responsible choice,” but you can bet Gaddafi regretted it bitterly as he hid in an underground drainage pipe following the US attack on his country, prior to his brutal murder.</w:t>
      </w:r>
    </w:p>
    <w:p w:rsidR="005B670F" w:rsidRPr="003E1235" w:rsidRDefault="005B670F" w:rsidP="005B670F">
      <w:r w:rsidRPr="00E7294D">
        <w:rPr>
          <w:rStyle w:val="StyleUnderline"/>
        </w:rPr>
        <w:t xml:space="preserve">The fact that the US only launches war on soft targets </w:t>
      </w:r>
      <w:r w:rsidRPr="00E7294D">
        <w:rPr>
          <w:rStyle w:val="Emphasis"/>
        </w:rPr>
        <w:t>can be seen in their failure to launch a full-scale military assault on Syria. Lots of times in the conflict it looked likely, but each time, Washington backed off.</w:t>
      </w:r>
      <w:r w:rsidRPr="003E1235">
        <w:t xml:space="preserve"> Russia learnt its lesson over Libya, and it wasn’t going to make the same mistake twice when it came to defending another of its MENA allies.</w:t>
      </w:r>
    </w:p>
    <w:p w:rsidR="005B670F" w:rsidRPr="00E7294D" w:rsidRDefault="005B670F" w:rsidP="005B670F">
      <w:pPr>
        <w:rPr>
          <w:rStyle w:val="StyleUnderline"/>
        </w:rPr>
      </w:pPr>
      <w:r w:rsidRPr="00E7294D">
        <w:rPr>
          <w:rStyle w:val="Emphasis"/>
        </w:rPr>
        <w:t>If Syria was tricky, then Iran is even trickier</w:t>
      </w:r>
      <w:r w:rsidRPr="003E1235">
        <w:t xml:space="preserve">. </w:t>
      </w:r>
      <w:r w:rsidRPr="00E7294D">
        <w:rPr>
          <w:rStyle w:val="StyleUnderline"/>
        </w:rPr>
        <w:t>Global Firepower </w:t>
      </w:r>
      <w:hyperlink r:id="rId70" w:tgtFrame="_blank" w:history="1">
        <w:r w:rsidRPr="00E7294D">
          <w:rPr>
            <w:rStyle w:val="StyleUnderline"/>
          </w:rPr>
          <w:t>ranks</w:t>
        </w:r>
      </w:hyperlink>
      <w:r w:rsidRPr="00E7294D">
        <w:rPr>
          <w:rStyle w:val="StyleUnderline"/>
        </w:rPr>
        <w:t> the Islamic Republic as number 14 in the world in terms of its military capabilities. </w:t>
      </w:r>
    </w:p>
    <w:p w:rsidR="005B670F" w:rsidRPr="000B7EF6" w:rsidRDefault="005B670F" w:rsidP="005B670F">
      <w:pPr>
        <w:rPr>
          <w:rStyle w:val="StyleUnderline"/>
        </w:rPr>
      </w:pPr>
      <w:r w:rsidRPr="003E1235">
        <w:t xml:space="preserve">That’s two places higher than Israel. If the US wanted to launch a land invasion, it’s worth pointing out that Iran has over half a million active military personnel and 350,000 reserve personnel. </w:t>
      </w:r>
      <w:r w:rsidRPr="000B7EF6">
        <w:rPr>
          <w:rStyle w:val="StyleUnderline"/>
        </w:rPr>
        <w:t>This does not include Iran’s so-called ‘Axis of Resistance,’ which includes Hezbollah and Shia units in Iraq fighting Islamic State, who could be deployed against US regional targets.  </w:t>
      </w:r>
    </w:p>
    <w:p w:rsidR="005B670F" w:rsidRPr="003E1235" w:rsidRDefault="005B670F" w:rsidP="005B670F">
      <w:r w:rsidRPr="003E1235">
        <w:t>Regarding air power, Iran </w:t>
      </w:r>
      <w:hyperlink r:id="rId71" w:tgtFrame="_blank" w:history="1">
        <w:r w:rsidRPr="003E1235">
          <w:rPr>
            <w:rStyle w:val="Hyperlink"/>
          </w:rPr>
          <w:t>has</w:t>
        </w:r>
      </w:hyperlink>
      <w:r w:rsidRPr="003E1235">
        <w:t> over 500 aircraft, including 142 fighters. It has 1,634 combat tanks, 2,345 armored fighting vehicles, and 1,900 rocket projectors. If the US wants a sea battle, Iran can give it one: it has almost 400 naval assets. Iran also possesses short-, medium- and intermediate-range ballistic missiles which could hit US allies in the region such as Israel and the Gulf States.</w:t>
      </w:r>
    </w:p>
    <w:p w:rsidR="005B670F" w:rsidRPr="003E1235" w:rsidRDefault="005B670F" w:rsidP="005B670F">
      <w:r w:rsidRPr="003E1235">
        <w:t>In February, Iran formally </w:t>
      </w:r>
      <w:hyperlink r:id="rId72" w:tgtFrame="_blank" w:history="1">
        <w:r w:rsidRPr="003E1235">
          <w:rPr>
            <w:rStyle w:val="Hyperlink"/>
          </w:rPr>
          <w:t>unveiled</w:t>
        </w:r>
      </w:hyperlink>
      <w:r w:rsidRPr="003E1235">
        <w:t> its new, long-range ground-launched cruise missile Hoveizeh, which has a range of over 1,350km.</w:t>
      </w:r>
    </w:p>
    <w:p w:rsidR="005B670F" w:rsidRPr="003E1235" w:rsidRDefault="005B670F" w:rsidP="005B670F">
      <w:r w:rsidRPr="000B7EF6">
        <w:rPr>
          <w:rStyle w:val="StyleUnderline"/>
        </w:rPr>
        <w:t xml:space="preserve">However, arguably the greatest deterrent </w:t>
      </w:r>
      <w:r w:rsidRPr="000B7EF6">
        <w:rPr>
          <w:rStyle w:val="Emphasis"/>
        </w:rPr>
        <w:t>it possesses is its ability to “choke the world economy</w:t>
      </w:r>
      <w:r w:rsidRPr="000B7EF6">
        <w:rPr>
          <w:rStyle w:val="StyleUnderline"/>
        </w:rPr>
        <w:t>”</w:t>
      </w:r>
      <w:r w:rsidRPr="003E1235">
        <w:t xml:space="preserve"> (in the words of a Deutsche Welle </w:t>
      </w:r>
      <w:hyperlink r:id="rId73" w:tgtFrame="_blank" w:history="1">
        <w:r w:rsidRPr="003E1235">
          <w:rPr>
            <w:rStyle w:val="Hyperlink"/>
          </w:rPr>
          <w:t>report</w:t>
        </w:r>
      </w:hyperlink>
      <w:r w:rsidRPr="003E1235">
        <w:t>), by blocking the Strait of Hormuz, through which one-fifth of the world’s traded oil passes – including around 90 percent of Saudi Arabia’s.</w:t>
      </w:r>
    </w:p>
    <w:p w:rsidR="005B670F" w:rsidRPr="003E1235" w:rsidRDefault="005B670F" w:rsidP="005B670F">
      <w:r w:rsidRPr="003E1235">
        <w:t>Just imagine the effect on global oil prices if that occurred.</w:t>
      </w:r>
    </w:p>
    <w:p w:rsidR="005B670F" w:rsidRPr="000B7EF6" w:rsidRDefault="005B670F" w:rsidP="005B670F">
      <w:pPr>
        <w:rPr>
          <w:rStyle w:val="StyleUnderline"/>
        </w:rPr>
      </w:pPr>
      <w:r w:rsidRPr="003E1235">
        <w:t>The US may be the most powerful country in the world militarily (by a country mile), and no one doubts that if it does go to war with Iran, then the US would eventually win. Russian military analyst Mikhail Khodarenok </w:t>
      </w:r>
      <w:hyperlink r:id="rId74" w:tgtFrame="_blank" w:history="1">
        <w:r w:rsidRPr="003E1235">
          <w:rPr>
            <w:rStyle w:val="Hyperlink"/>
          </w:rPr>
          <w:t>says</w:t>
        </w:r>
      </w:hyperlink>
      <w:r w:rsidRPr="003E1235">
        <w:t xml:space="preserve"> that the US could attack the Islamic Republic from distance, using electronic warfare to paralyze air defense systems. A massive surprise attack from air and sea, in conjunction with Israel, would leave Iran reeling. </w:t>
      </w:r>
      <w:r w:rsidRPr="000B7EF6">
        <w:rPr>
          <w:rStyle w:val="StyleUnderline"/>
        </w:rPr>
        <w:t>But the risks are still high. Iran’s proxy forces would remain a threat. Oil supplies would be affected. If Iran is to be conquered and colonized, then ground troops would have to be sent in. That means a large number of body bags. Would the American public who wanted Trump to end the wars, take it?</w:t>
      </w:r>
    </w:p>
    <w:p w:rsidR="005B670F" w:rsidRPr="003E1235" w:rsidRDefault="005B670F" w:rsidP="005B670F">
      <w:r w:rsidRPr="003E1235">
        <w:t>All things considered, war with Iran would be a very different proposition from previous wars against Afghanistan, Yugoslavia, Iraq and Libya. Which is why – just like one against China or indeed Russia – the likelihood is that it won’t happen.</w:t>
      </w:r>
    </w:p>
    <w:p w:rsidR="005B670F" w:rsidRPr="000B7EF6" w:rsidRDefault="005B670F" w:rsidP="005B670F">
      <w:pPr>
        <w:rPr>
          <w:rStyle w:val="StyleUnderline"/>
        </w:rPr>
      </w:pPr>
      <w:r w:rsidRPr="000B7EF6">
        <w:rPr>
          <w:rStyle w:val="StyleUnderline"/>
        </w:rPr>
        <w:t xml:space="preserve">Instead, the </w:t>
      </w:r>
      <w:r w:rsidRPr="000B7EF6">
        <w:rPr>
          <w:rStyle w:val="Emphasis"/>
        </w:rPr>
        <w:t>US will seek to do everything possible to destabilize Iran without launching a full-scale attack</w:t>
      </w:r>
      <w:r w:rsidRPr="000B7EF6">
        <w:rPr>
          <w:rStyle w:val="StyleUnderline"/>
        </w:rPr>
        <w:t>. The Saudis and the pro-Israel lobby must be kept happy, but even the ‘Mad Dogs’ in Washington know when they’ve met their match.</w:t>
      </w:r>
    </w:p>
    <w:p w:rsidR="005B670F" w:rsidRPr="00CF2C57" w:rsidRDefault="005B670F" w:rsidP="00CF2C57"/>
    <w:p w:rsidR="00CF2C57" w:rsidRPr="00CF2C57" w:rsidRDefault="00CF2C57" w:rsidP="00CF2C57"/>
    <w:p w:rsidR="00FB4ED2" w:rsidRDefault="00F6397E" w:rsidP="00FB4ED2">
      <w:pPr>
        <w:pStyle w:val="Heading3"/>
      </w:pPr>
      <w:r>
        <w:t>C</w:t>
      </w:r>
      <w:r w:rsidR="00FB4ED2">
        <w:t>ircumvention</w:t>
      </w:r>
      <w:r>
        <w:t xml:space="preserve"> – 1nc</w:t>
      </w:r>
    </w:p>
    <w:p w:rsidR="00FB4ED2" w:rsidRDefault="00FB4ED2" w:rsidP="00FB4ED2"/>
    <w:p w:rsidR="00FB4ED2" w:rsidRPr="002D1F49" w:rsidRDefault="00FB4ED2" w:rsidP="00FB4ED2">
      <w:pPr>
        <w:pStyle w:val="Heading4"/>
      </w:pPr>
      <w:r>
        <w:t xml:space="preserve">The US will </w:t>
      </w:r>
      <w:r w:rsidRPr="002D1F49">
        <w:rPr>
          <w:u w:val="single"/>
        </w:rPr>
        <w:t>certify</w:t>
      </w:r>
      <w:r>
        <w:t xml:space="preserve"> Saudis as </w:t>
      </w:r>
      <w:r>
        <w:rPr>
          <w:u w:val="single"/>
        </w:rPr>
        <w:t>compliant</w:t>
      </w:r>
      <w:r>
        <w:t xml:space="preserve"> in order to sell more arms</w:t>
      </w:r>
    </w:p>
    <w:p w:rsidR="00FB4ED2" w:rsidRDefault="00FB4ED2" w:rsidP="00FB4ED2">
      <w:pPr>
        <w:rPr>
          <w:rFonts w:asciiTheme="minorHAnsi" w:hAnsiTheme="minorHAnsi" w:cstheme="minorHAnsi"/>
        </w:rPr>
      </w:pPr>
      <w:r>
        <w:rPr>
          <w:rFonts w:asciiTheme="minorHAnsi" w:hAnsiTheme="minorHAnsi" w:cstheme="minorHAnsi"/>
          <w:b/>
          <w:bCs/>
        </w:rPr>
        <w:t xml:space="preserve">Gould, 18 – </w:t>
      </w:r>
      <w:r>
        <w:rPr>
          <w:rFonts w:asciiTheme="minorHAnsi" w:hAnsiTheme="minorHAnsi" w:cstheme="minorHAnsi"/>
        </w:rPr>
        <w:t xml:space="preserve">Joe, Defense News, “Report: US bomb sales factored in decision to aid Saudis in Yemen” 9/20, </w:t>
      </w:r>
      <w:hyperlink r:id="rId75" w:history="1">
        <w:r w:rsidRPr="001774E8">
          <w:rPr>
            <w:rStyle w:val="Hyperlink"/>
            <w:rFonts w:asciiTheme="minorHAnsi" w:hAnsiTheme="minorHAnsi" w:cstheme="minorHAnsi"/>
          </w:rPr>
          <w:t>https://www.defensenews.com/global/mideast-africa/2018/09/20/report-us-bomb-sales-factored-in-us-aid-to-saudis-in-yemen/</w:t>
        </w:r>
      </w:hyperlink>
    </w:p>
    <w:p w:rsidR="00FB4ED2" w:rsidRDefault="00FB4ED2" w:rsidP="00FB4ED2">
      <w:pPr>
        <w:rPr>
          <w:rFonts w:asciiTheme="minorHAnsi" w:hAnsiTheme="minorHAnsi" w:cstheme="minorHAnsi"/>
        </w:rPr>
      </w:pPr>
    </w:p>
    <w:p w:rsidR="00FB4ED2" w:rsidRDefault="00FB4ED2" w:rsidP="00FB4ED2">
      <w:pPr>
        <w:rPr>
          <w:rFonts w:asciiTheme="minorHAnsi" w:hAnsiTheme="minorHAnsi" w:cstheme="minorHAnsi"/>
        </w:rPr>
      </w:pPr>
      <w:r>
        <w:rPr>
          <w:rFonts w:asciiTheme="minorHAnsi" w:hAnsiTheme="minorHAnsi" w:cstheme="minorHAnsi"/>
        </w:rPr>
        <w:t xml:space="preserve">Secretary of State Mike </w:t>
      </w:r>
      <w:r w:rsidRPr="00087288">
        <w:rPr>
          <w:rStyle w:val="StyleUnderline"/>
        </w:rPr>
        <w:t>Pompeo backed continued</w:t>
      </w:r>
      <w:r>
        <w:rPr>
          <w:rFonts w:asciiTheme="minorHAnsi" w:hAnsiTheme="minorHAnsi" w:cstheme="minorHAnsi"/>
        </w:rPr>
        <w:t xml:space="preserve"> U.S. </w:t>
      </w:r>
      <w:r w:rsidRPr="00087288">
        <w:rPr>
          <w:rStyle w:val="StyleUnderline"/>
        </w:rPr>
        <w:t>military support for Saudi Arabia’s war in Yemen over the objections of staff</w:t>
      </w:r>
      <w:r>
        <w:rPr>
          <w:rFonts w:asciiTheme="minorHAnsi" w:hAnsiTheme="minorHAnsi" w:cstheme="minorHAnsi"/>
        </w:rPr>
        <w:t xml:space="preserve"> members </w:t>
      </w:r>
      <w:r w:rsidRPr="00087288">
        <w:rPr>
          <w:rStyle w:val="StyleUnderline"/>
        </w:rPr>
        <w:t>after being warned a cutoff could jeopardize</w:t>
      </w:r>
      <w:r>
        <w:rPr>
          <w:rFonts w:asciiTheme="minorHAnsi" w:hAnsiTheme="minorHAnsi" w:cstheme="minorHAnsi"/>
        </w:rPr>
        <w:t xml:space="preserve"> $2 billion in </w:t>
      </w:r>
      <w:r w:rsidRPr="00087288">
        <w:rPr>
          <w:rStyle w:val="StyleUnderline"/>
        </w:rPr>
        <w:t>weapons sales</w:t>
      </w:r>
      <w:r>
        <w:rPr>
          <w:rFonts w:asciiTheme="minorHAnsi" w:hAnsiTheme="minorHAnsi" w:cstheme="minorHAnsi"/>
        </w:rPr>
        <w:t xml:space="preserve"> to America’s Gulf allies, the Wall Street Journal reported.</w:t>
      </w:r>
    </w:p>
    <w:p w:rsidR="00FB4ED2" w:rsidRDefault="00FB4ED2" w:rsidP="00FB4ED2">
      <w:pPr>
        <w:rPr>
          <w:rFonts w:asciiTheme="minorHAnsi" w:hAnsiTheme="minorHAnsi" w:cstheme="minorHAnsi"/>
        </w:rPr>
      </w:pPr>
      <w:r>
        <w:rPr>
          <w:rFonts w:asciiTheme="minorHAnsi" w:hAnsiTheme="minorHAnsi" w:cstheme="minorHAnsi"/>
        </w:rPr>
        <w:t xml:space="preserve">Citing a a classified memo and people familiar with the decision, the newspaper reported Thursday that </w:t>
      </w:r>
      <w:r w:rsidRPr="00087288">
        <w:rPr>
          <w:rStyle w:val="StyleUnderline"/>
        </w:rPr>
        <w:t>Pompeo — in certifying Riyadh and Abu Dhabi were doing all they could to avert civilian casualties in the war — sided with a legislative affairs team that argued suspending support could undercut plans to sell</w:t>
      </w:r>
      <w:r>
        <w:rPr>
          <w:rFonts w:asciiTheme="minorHAnsi" w:hAnsiTheme="minorHAnsi" w:cstheme="minorHAnsi"/>
        </w:rPr>
        <w:t xml:space="preserve"> more than 120,000 </w:t>
      </w:r>
      <w:r w:rsidRPr="00087288">
        <w:rPr>
          <w:rStyle w:val="StyleUnderline"/>
        </w:rPr>
        <w:t>precision-guided missiles</w:t>
      </w:r>
      <w:r>
        <w:rPr>
          <w:rFonts w:asciiTheme="minorHAnsi" w:hAnsiTheme="minorHAnsi" w:cstheme="minorHAnsi"/>
        </w:rPr>
        <w:t xml:space="preserve"> to Saudi Arabia and the United Arab Emirates.</w:t>
      </w:r>
    </w:p>
    <w:p w:rsidR="00FB4ED2" w:rsidRDefault="00FB4ED2" w:rsidP="00FB4ED2">
      <w:pPr>
        <w:rPr>
          <w:rFonts w:asciiTheme="minorHAnsi" w:hAnsiTheme="minorHAnsi" w:cstheme="minorHAnsi"/>
        </w:rPr>
      </w:pPr>
      <w:r>
        <w:rPr>
          <w:rFonts w:asciiTheme="minorHAnsi" w:hAnsiTheme="minorHAnsi" w:cstheme="minorHAnsi"/>
        </w:rPr>
        <w:t>Most of the U.S. State Department specialists involved in the debate urged Pompeo to reject certification “due to a lack of progress on mitigating civilian casualties,” according to portions of the memo shared with WSJ. The certification would “provide no incentive for Saudi leadership to take our diplomatic messaging seriously” and “damage the Department’s credibility with Congress.”</w:t>
      </w:r>
    </w:p>
    <w:p w:rsidR="00FB4ED2" w:rsidRDefault="00FB4ED2" w:rsidP="00FB4ED2">
      <w:pPr>
        <w:rPr>
          <w:rFonts w:asciiTheme="minorHAnsi" w:hAnsiTheme="minorHAnsi" w:cstheme="minorHAnsi"/>
        </w:rPr>
      </w:pPr>
      <w:r>
        <w:rPr>
          <w:rFonts w:asciiTheme="minorHAnsi" w:hAnsiTheme="minorHAnsi" w:cstheme="minorHAnsi"/>
        </w:rPr>
        <w:t>Despite U.S. intelligence support and training for the Saudi-led coalition meant to minimize civilian casualties, a recent United Nations report said the coalition was responsible for most of the 16,700 civilians killed or injured in Yemen over the last three years.</w:t>
      </w:r>
    </w:p>
    <w:p w:rsidR="00FB4ED2" w:rsidRDefault="00FB4ED2" w:rsidP="00FB4ED2">
      <w:pPr>
        <w:rPr>
          <w:rFonts w:asciiTheme="minorHAnsi" w:hAnsiTheme="minorHAnsi" w:cstheme="minorHAnsi"/>
        </w:rPr>
      </w:pPr>
      <w:r>
        <w:rPr>
          <w:rFonts w:asciiTheme="minorHAnsi" w:hAnsiTheme="minorHAnsi" w:cstheme="minorHAnsi"/>
        </w:rPr>
        <w:t>Pompeo last week certified the governments of Saudi Arabia and the United Arab Emirates are "undertaking demonstrable actions to reduce the risk of harm to civilians.” The move — which came a month after a Saudi-led airstrike in Yemen hit a bus filled with children — has inflamed lawmakers opposed to U.S. involvement in the conflict.</w:t>
      </w:r>
    </w:p>
    <w:p w:rsidR="00FB4ED2" w:rsidRDefault="00FB4ED2" w:rsidP="00FB4ED2">
      <w:pPr>
        <w:rPr>
          <w:rFonts w:asciiTheme="minorHAnsi" w:hAnsiTheme="minorHAnsi" w:cstheme="minorHAnsi"/>
        </w:rPr>
      </w:pPr>
      <w:r>
        <w:rPr>
          <w:rFonts w:asciiTheme="minorHAnsi" w:hAnsiTheme="minorHAnsi" w:cstheme="minorHAnsi"/>
        </w:rPr>
        <w:t>The certification, which allows the U.S. military to continue its assistance to the Saudi-led coalition fighting Houthi rebels in Yemen, also received backing from Defense Secretary Jim Mattis. That aid includes arms sales and aerial refueling of coalition fighter jets, which carry out airstrikes in Yemen.</w:t>
      </w:r>
    </w:p>
    <w:p w:rsidR="00FB4ED2" w:rsidRDefault="00FB4ED2" w:rsidP="00FB4ED2">
      <w:pPr>
        <w:rPr>
          <w:rFonts w:asciiTheme="minorHAnsi" w:hAnsiTheme="minorHAnsi" w:cstheme="minorHAnsi"/>
        </w:rPr>
      </w:pPr>
      <w:r>
        <w:rPr>
          <w:rFonts w:asciiTheme="minorHAnsi" w:hAnsiTheme="minorHAnsi" w:cstheme="minorHAnsi"/>
        </w:rPr>
        <w:t>A senior State Department official declined to comment “on the deliberative process or allegedly leaked documents,” but said the department is continuing to pressure its coalition allies to do better in their fight against Iran-backed Houthi rebels.</w:t>
      </w:r>
    </w:p>
    <w:p w:rsidR="00FB4ED2" w:rsidRDefault="00FB4ED2" w:rsidP="00FB4ED2">
      <w:pPr>
        <w:rPr>
          <w:rFonts w:asciiTheme="minorHAnsi" w:hAnsiTheme="minorHAnsi" w:cstheme="minorHAnsi"/>
        </w:rPr>
      </w:pPr>
      <w:r>
        <w:rPr>
          <w:rFonts w:asciiTheme="minorHAnsi" w:hAnsiTheme="minorHAnsi" w:cstheme="minorHAnsi"/>
        </w:rPr>
        <w:t>“While our Saudi and Emirati partners are making progress on these fronts, we are continuing discussions with them on additional steps they can take to address the humanitarian situation, advance the political track in cooperation with the UN Special Envoy’s efforts, and ensure that their military campaign complies with the law of armed conflict and international humanitarian law,” the official said in a statement.</w:t>
      </w:r>
    </w:p>
    <w:p w:rsidR="00FB4ED2" w:rsidRDefault="00FB4ED2" w:rsidP="00FB4ED2">
      <w:pPr>
        <w:rPr>
          <w:rFonts w:asciiTheme="minorHAnsi" w:hAnsiTheme="minorHAnsi" w:cstheme="minorHAnsi"/>
        </w:rPr>
      </w:pPr>
      <w:r w:rsidRPr="00B040E6">
        <w:rPr>
          <w:rStyle w:val="StyleUnderline"/>
        </w:rPr>
        <w:t xml:space="preserve">State </w:t>
      </w:r>
      <w:r>
        <w:rPr>
          <w:rFonts w:asciiTheme="minorHAnsi" w:hAnsiTheme="minorHAnsi" w:cstheme="minorHAnsi"/>
        </w:rPr>
        <w:t xml:space="preserve">Department experts reportedly </w:t>
      </w:r>
      <w:r w:rsidRPr="00B040E6">
        <w:rPr>
          <w:rStyle w:val="StyleUnderline"/>
        </w:rPr>
        <w:t>urged Pompeo to tell Congress he couldn’t certify that the Gulf nations were doing enough to minimize civilian casualties</w:t>
      </w:r>
      <w:r>
        <w:rPr>
          <w:rFonts w:asciiTheme="minorHAnsi" w:hAnsiTheme="minorHAnsi" w:cstheme="minorHAnsi"/>
        </w:rPr>
        <w:t>, but that the U.S. would continue to provide military support to the coalition because it is in America’s national security interest.</w:t>
      </w:r>
    </w:p>
    <w:p w:rsidR="00FB4ED2" w:rsidRDefault="00FB4ED2" w:rsidP="00FB4ED2">
      <w:pPr>
        <w:rPr>
          <w:rFonts w:asciiTheme="minorHAnsi" w:hAnsiTheme="minorHAnsi" w:cstheme="minorHAnsi"/>
        </w:rPr>
      </w:pPr>
      <w:r w:rsidRPr="00B040E6">
        <w:rPr>
          <w:rStyle w:val="StyleUnderline"/>
        </w:rPr>
        <w:t>But the</w:t>
      </w:r>
      <w:r>
        <w:rPr>
          <w:rFonts w:asciiTheme="minorHAnsi" w:hAnsiTheme="minorHAnsi" w:cstheme="minorHAnsi"/>
        </w:rPr>
        <w:t xml:space="preserve"> department’s </w:t>
      </w:r>
      <w:r w:rsidRPr="00B040E6">
        <w:rPr>
          <w:rStyle w:val="StyleUnderline"/>
        </w:rPr>
        <w:t>Bureau of Legislative Affairs argued</w:t>
      </w:r>
      <w:r>
        <w:rPr>
          <w:rFonts w:asciiTheme="minorHAnsi" w:hAnsiTheme="minorHAnsi" w:cstheme="minorHAnsi"/>
        </w:rPr>
        <w:t xml:space="preserve"> in the memo that “lack of certification will negatively impact pending arms transfers” and that “</w:t>
      </w:r>
      <w:r w:rsidRPr="00B040E6">
        <w:rPr>
          <w:rStyle w:val="StyleUnderline"/>
        </w:rPr>
        <w:t>failure to certify may also negatively impact future foreign military sales and direct commercial sales</w:t>
      </w:r>
      <w:r>
        <w:rPr>
          <w:rFonts w:asciiTheme="minorHAnsi" w:hAnsiTheme="minorHAnsi" w:cstheme="minorHAnsi"/>
        </w:rPr>
        <w:t xml:space="preserve"> to the region.”</w:t>
      </w:r>
    </w:p>
    <w:p w:rsidR="00FB4ED2" w:rsidRDefault="00FB4ED2" w:rsidP="00FB4ED2"/>
    <w:p w:rsidR="00FB4ED2" w:rsidRDefault="00F6397E" w:rsidP="00FB4ED2">
      <w:pPr>
        <w:pStyle w:val="Heading3"/>
      </w:pPr>
      <w:r>
        <w:t>C</w:t>
      </w:r>
      <w:r w:rsidR="00FB4ED2">
        <w:t>ircumvention</w:t>
      </w:r>
      <w:r>
        <w:t xml:space="preserve"> – 2nc</w:t>
      </w:r>
    </w:p>
    <w:p w:rsidR="00FB4ED2" w:rsidRDefault="00FB4ED2" w:rsidP="00FB4ED2"/>
    <w:p w:rsidR="00FB4ED2" w:rsidRDefault="00FB4ED2" w:rsidP="00FB4ED2">
      <w:pPr>
        <w:pStyle w:val="Heading4"/>
      </w:pPr>
      <w:r>
        <w:t xml:space="preserve">Pompeo will </w:t>
      </w:r>
      <w:r>
        <w:rPr>
          <w:u w:val="single"/>
        </w:rPr>
        <w:t>interpret</w:t>
      </w:r>
      <w:r>
        <w:t xml:space="preserve"> events to say Saudi Arabia met the condition even if they don’t</w:t>
      </w:r>
    </w:p>
    <w:p w:rsidR="00FB4ED2" w:rsidRDefault="00FB4ED2" w:rsidP="00FB4ED2">
      <w:r>
        <w:rPr>
          <w:b/>
          <w:bCs/>
        </w:rPr>
        <w:t xml:space="preserve">Nissenbaum, 18 </w:t>
      </w:r>
      <w:r>
        <w:t xml:space="preserve">(Dion, “Top U.S. Diplomat Backed Continuing Support for Saudi War in Yemen Over Objections of Staff” Wall Street Journal, 9/20, </w:t>
      </w:r>
      <w:hyperlink r:id="rId76" w:history="1">
        <w:r w:rsidRPr="001774E8">
          <w:rPr>
            <w:rStyle w:val="Hyperlink"/>
          </w:rPr>
          <w:t>https://www.wsj.com/articles/top-u-s-diplomat-backed-continuing-support-for-saudi-war-in-yemen-over-objections-of-staff-1537441200?mod=e2tw</w:t>
        </w:r>
      </w:hyperlink>
    </w:p>
    <w:p w:rsidR="00FB4ED2" w:rsidRPr="00500D9A" w:rsidRDefault="00FB4ED2" w:rsidP="00FB4ED2"/>
    <w:p w:rsidR="00FB4ED2" w:rsidRDefault="00FB4ED2" w:rsidP="00FB4ED2">
      <w:pPr>
        <w:rPr>
          <w:rFonts w:asciiTheme="minorHAnsi" w:hAnsiTheme="minorHAnsi" w:cstheme="minorHAnsi"/>
        </w:rPr>
      </w:pPr>
      <w:r>
        <w:rPr>
          <w:rFonts w:asciiTheme="minorHAnsi" w:hAnsiTheme="minorHAnsi" w:cstheme="minorHAnsi"/>
        </w:rPr>
        <w:t xml:space="preserve">Earlier this month, Mr. </w:t>
      </w:r>
      <w:r w:rsidRPr="00500D9A">
        <w:rPr>
          <w:rStyle w:val="StyleUnderline"/>
        </w:rPr>
        <w:t>Pompeo asked his</w:t>
      </w:r>
      <w:r>
        <w:rPr>
          <w:rFonts w:asciiTheme="minorHAnsi" w:hAnsiTheme="minorHAnsi" w:cstheme="minorHAnsi"/>
        </w:rPr>
        <w:t xml:space="preserve"> regional </w:t>
      </w:r>
      <w:r w:rsidRPr="00500D9A">
        <w:rPr>
          <w:rStyle w:val="StyleUnderline"/>
        </w:rPr>
        <w:t>experts for advice on a new requirement imposed by Congress that compels the U.S. to cut off refueling</w:t>
      </w:r>
      <w:r>
        <w:rPr>
          <w:rFonts w:asciiTheme="minorHAnsi" w:hAnsiTheme="minorHAnsi" w:cstheme="minorHAnsi"/>
        </w:rPr>
        <w:t xml:space="preserve"> operations </w:t>
      </w:r>
      <w:r w:rsidRPr="00500D9A">
        <w:rPr>
          <w:rStyle w:val="StyleUnderline"/>
        </w:rPr>
        <w:t>unless</w:t>
      </w:r>
      <w:r>
        <w:rPr>
          <w:rFonts w:asciiTheme="minorHAnsi" w:hAnsiTheme="minorHAnsi" w:cstheme="minorHAnsi"/>
        </w:rPr>
        <w:t xml:space="preserve"> the </w:t>
      </w:r>
      <w:r w:rsidRPr="00500D9A">
        <w:rPr>
          <w:rStyle w:val="StyleUnderline"/>
        </w:rPr>
        <w:t>State</w:t>
      </w:r>
      <w:r>
        <w:rPr>
          <w:rFonts w:asciiTheme="minorHAnsi" w:hAnsiTheme="minorHAnsi" w:cstheme="minorHAnsi"/>
        </w:rPr>
        <w:t xml:space="preserve"> Department </w:t>
      </w:r>
      <w:r w:rsidRPr="00500D9A">
        <w:rPr>
          <w:rStyle w:val="StyleUnderline"/>
        </w:rPr>
        <w:t>officially certifies every six months that Saudi Arabia</w:t>
      </w:r>
      <w:r>
        <w:rPr>
          <w:rFonts w:asciiTheme="minorHAnsi" w:hAnsiTheme="minorHAnsi" w:cstheme="minorHAnsi"/>
        </w:rPr>
        <w:t xml:space="preserve"> and the U.A.E. </w:t>
      </w:r>
      <w:r w:rsidRPr="00500D9A">
        <w:rPr>
          <w:rStyle w:val="StyleUnderline"/>
        </w:rPr>
        <w:t>are doing enough to minimize civilian casualties</w:t>
      </w:r>
      <w:r>
        <w:rPr>
          <w:rFonts w:asciiTheme="minorHAnsi" w:hAnsiTheme="minorHAnsi" w:cstheme="minorHAnsi"/>
        </w:rPr>
        <w:t xml:space="preserve"> in Yemen. The law includes a provision that allows the U.S. to keep providing the support on national security grounds if the State Department determines that it helps protect America.</w:t>
      </w:r>
    </w:p>
    <w:p w:rsidR="00FB4ED2" w:rsidRDefault="00FB4ED2" w:rsidP="00FB4ED2">
      <w:pPr>
        <w:rPr>
          <w:rFonts w:asciiTheme="minorHAnsi" w:hAnsiTheme="minorHAnsi" w:cstheme="minorHAnsi"/>
        </w:rPr>
      </w:pPr>
      <w:r w:rsidRPr="00500D9A">
        <w:rPr>
          <w:rStyle w:val="StyleUnderline"/>
        </w:rPr>
        <w:t>Most of</w:t>
      </w:r>
      <w:r>
        <w:rPr>
          <w:rFonts w:asciiTheme="minorHAnsi" w:hAnsiTheme="minorHAnsi" w:cstheme="minorHAnsi"/>
        </w:rPr>
        <w:t xml:space="preserve"> the </w:t>
      </w:r>
      <w:r w:rsidRPr="00500D9A">
        <w:rPr>
          <w:rStyle w:val="StyleUnderline"/>
        </w:rPr>
        <w:t>State</w:t>
      </w:r>
      <w:r>
        <w:rPr>
          <w:rFonts w:asciiTheme="minorHAnsi" w:hAnsiTheme="minorHAnsi" w:cstheme="minorHAnsi"/>
        </w:rPr>
        <w:t xml:space="preserve"> Department’s </w:t>
      </w:r>
      <w:r w:rsidRPr="00500D9A">
        <w:rPr>
          <w:rStyle w:val="StyleUnderline"/>
        </w:rPr>
        <w:t>military and area specialists urged</w:t>
      </w:r>
      <w:r>
        <w:rPr>
          <w:rFonts w:asciiTheme="minorHAnsi" w:hAnsiTheme="minorHAnsi" w:cstheme="minorHAnsi"/>
        </w:rPr>
        <w:t xml:space="preserve"> Mr. </w:t>
      </w:r>
      <w:r w:rsidRPr="00500D9A">
        <w:rPr>
          <w:rStyle w:val="StyleUnderline"/>
        </w:rPr>
        <w:t xml:space="preserve">Pompeo </w:t>
      </w:r>
      <w:r>
        <w:rPr>
          <w:rFonts w:asciiTheme="minorHAnsi" w:hAnsiTheme="minorHAnsi" w:cstheme="minorHAnsi"/>
        </w:rPr>
        <w:t xml:space="preserve">in the memo </w:t>
      </w:r>
      <w:r w:rsidRPr="00500D9A">
        <w:rPr>
          <w:rStyle w:val="StyleUnderline"/>
        </w:rPr>
        <w:t>to reject certification “due to a lack of progress</w:t>
      </w:r>
      <w:r>
        <w:rPr>
          <w:rFonts w:asciiTheme="minorHAnsi" w:hAnsiTheme="minorHAnsi" w:cstheme="minorHAnsi"/>
        </w:rPr>
        <w:t xml:space="preserve"> on mitigating civilian casualties.”</w:t>
      </w:r>
    </w:p>
    <w:p w:rsidR="00FB4ED2" w:rsidRDefault="00FB4ED2" w:rsidP="00FB4ED2">
      <w:pPr>
        <w:rPr>
          <w:rFonts w:asciiTheme="minorHAnsi" w:hAnsiTheme="minorHAnsi" w:cstheme="minorHAnsi"/>
        </w:rPr>
      </w:pPr>
      <w:r>
        <w:rPr>
          <w:rFonts w:asciiTheme="minorHAnsi" w:hAnsiTheme="minorHAnsi" w:cstheme="minorHAnsi"/>
        </w:rPr>
        <w:t>That included the State Department’s Bureau of Near Eastern Affairs, the Bureau of Political-Military Affairs, the Bureau of Democracy, Human Rights and Labor, and the Bureau of Population, Refugees and Migration. Their recommendation was also backed by the legal advisers who took part in the policy review.</w:t>
      </w:r>
    </w:p>
    <w:p w:rsidR="00FB4ED2" w:rsidRDefault="00FB4ED2" w:rsidP="00FB4ED2">
      <w:pPr>
        <w:rPr>
          <w:rFonts w:asciiTheme="minorHAnsi" w:hAnsiTheme="minorHAnsi" w:cstheme="minorHAnsi"/>
        </w:rPr>
      </w:pPr>
      <w:r>
        <w:rPr>
          <w:rFonts w:asciiTheme="minorHAnsi" w:hAnsiTheme="minorHAnsi" w:cstheme="minorHAnsi"/>
        </w:rPr>
        <w:t>The experts argued that certification would “provide no incentive for Saudi leadership to take our diplomatic messaging seriously,” and “damage the Department’s credibility with Congress,” according to portions of the memo shared with The Wall Street Journal.</w:t>
      </w:r>
    </w:p>
    <w:p w:rsidR="00FB4ED2" w:rsidRDefault="00FB4ED2" w:rsidP="00FB4ED2">
      <w:pPr>
        <w:rPr>
          <w:rFonts w:asciiTheme="minorHAnsi" w:hAnsiTheme="minorHAnsi" w:cstheme="minorHAnsi"/>
        </w:rPr>
      </w:pPr>
      <w:r>
        <w:rPr>
          <w:rFonts w:asciiTheme="minorHAnsi" w:hAnsiTheme="minorHAnsi" w:cstheme="minorHAnsi"/>
        </w:rPr>
        <w:t>They urged Mr. Pompeo to instead tell Congress that he couldn’t certify that the Gulf nations were doing enough to minimize civilian casualties, but that the U.S. would continue to provide military support to the coalition because it is in America’s national security interest.</w:t>
      </w:r>
    </w:p>
    <w:p w:rsidR="00FB4ED2" w:rsidRDefault="00FB4ED2" w:rsidP="00FB4ED2">
      <w:pPr>
        <w:rPr>
          <w:rFonts w:asciiTheme="minorHAnsi" w:hAnsiTheme="minorHAnsi" w:cstheme="minorHAnsi"/>
        </w:rPr>
      </w:pPr>
      <w:r>
        <w:rPr>
          <w:rFonts w:asciiTheme="minorHAnsi" w:hAnsiTheme="minorHAnsi" w:cstheme="minorHAnsi"/>
        </w:rPr>
        <w:t>The U.S. Agency for International Development went even further and argued that the U.S. should halt military aid because “USAID does not believe that continued refueling support will improve either country’s approach to civilian casualties or human protections.”</w:t>
      </w:r>
    </w:p>
    <w:p w:rsidR="00FB4ED2" w:rsidRDefault="00FB4ED2" w:rsidP="00FB4ED2">
      <w:pPr>
        <w:rPr>
          <w:rFonts w:asciiTheme="minorHAnsi" w:hAnsiTheme="minorHAnsi" w:cstheme="minorHAnsi"/>
        </w:rPr>
      </w:pPr>
      <w:r>
        <w:rPr>
          <w:rFonts w:asciiTheme="minorHAnsi" w:hAnsiTheme="minorHAnsi" w:cstheme="minorHAnsi"/>
        </w:rPr>
        <w:t xml:space="preserve">The only group that urged him to fully support the Saudi-led coalition was </w:t>
      </w:r>
      <w:r w:rsidRPr="00500D9A">
        <w:rPr>
          <w:rStyle w:val="StyleUnderline"/>
        </w:rPr>
        <w:t>the Bureau of Legislative Affairs</w:t>
      </w:r>
      <w:r>
        <w:rPr>
          <w:rFonts w:asciiTheme="minorHAnsi" w:hAnsiTheme="minorHAnsi" w:cstheme="minorHAnsi"/>
        </w:rPr>
        <w:t>, which argued in the memo that “lack of certification will negatively impact pending arms transfers.”</w:t>
      </w:r>
    </w:p>
    <w:p w:rsidR="00FB4ED2" w:rsidRDefault="00FB4ED2" w:rsidP="00FB4ED2">
      <w:pPr>
        <w:rPr>
          <w:rFonts w:asciiTheme="minorHAnsi" w:hAnsiTheme="minorHAnsi" w:cstheme="minorHAnsi"/>
        </w:rPr>
      </w:pPr>
      <w:r w:rsidRPr="00500D9A">
        <w:t>The State Department’s</w:t>
      </w:r>
      <w:r>
        <w:rPr>
          <w:rFonts w:asciiTheme="minorHAnsi" w:hAnsiTheme="minorHAnsi" w:cstheme="minorHAnsi"/>
        </w:rPr>
        <w:t xml:space="preserve"> legislative team </w:t>
      </w:r>
      <w:r w:rsidRPr="00500D9A">
        <w:rPr>
          <w:rStyle w:val="StyleUnderline"/>
        </w:rPr>
        <w:t>said “failure to certify may</w:t>
      </w:r>
      <w:r>
        <w:rPr>
          <w:rFonts w:asciiTheme="minorHAnsi" w:hAnsiTheme="minorHAnsi" w:cstheme="minorHAnsi"/>
        </w:rPr>
        <w:t xml:space="preserve"> also </w:t>
      </w:r>
      <w:r w:rsidRPr="00500D9A">
        <w:rPr>
          <w:rStyle w:val="StyleUnderline"/>
        </w:rPr>
        <w:t>negatively impact</w:t>
      </w:r>
      <w:r>
        <w:rPr>
          <w:rFonts w:asciiTheme="minorHAnsi" w:hAnsiTheme="minorHAnsi" w:cstheme="minorHAnsi"/>
        </w:rPr>
        <w:t xml:space="preserve"> future </w:t>
      </w:r>
      <w:r w:rsidRPr="00500D9A">
        <w:rPr>
          <w:rStyle w:val="StyleUnderline"/>
        </w:rPr>
        <w:t>foreign military sales and direct commercial sales</w:t>
      </w:r>
      <w:r>
        <w:rPr>
          <w:rFonts w:asciiTheme="minorHAnsi" w:hAnsiTheme="minorHAnsi" w:cstheme="minorHAnsi"/>
        </w:rPr>
        <w:t xml:space="preserve"> to the region.”</w:t>
      </w:r>
    </w:p>
    <w:p w:rsidR="00FB4ED2" w:rsidRDefault="00FB4ED2" w:rsidP="00FB4ED2">
      <w:pPr>
        <w:rPr>
          <w:rFonts w:asciiTheme="minorHAnsi" w:hAnsiTheme="minorHAnsi" w:cstheme="minorHAnsi"/>
        </w:rPr>
      </w:pPr>
      <w:r>
        <w:rPr>
          <w:rFonts w:asciiTheme="minorHAnsi" w:hAnsiTheme="minorHAnsi" w:cstheme="minorHAnsi"/>
        </w:rPr>
        <w:t>Use of American weapons in Yemen has become a polarizing issue in Congress, where Sen. Bob Menendez, (D., N.J.), the top Democrat on the Senate Foreign Relations Committee, has already used his powers to delay efforts by Raytheon Co. to sell more than $2 billion in precision-guided missiles to Saudi Arabia and the U.A.E.</w:t>
      </w:r>
    </w:p>
    <w:p w:rsidR="00FB4ED2" w:rsidRDefault="00FB4ED2" w:rsidP="00FB4ED2">
      <w:pPr>
        <w:rPr>
          <w:rFonts w:asciiTheme="minorHAnsi" w:hAnsiTheme="minorHAnsi" w:cstheme="minorHAnsi"/>
        </w:rPr>
      </w:pPr>
      <w:r>
        <w:rPr>
          <w:rFonts w:asciiTheme="minorHAnsi" w:hAnsiTheme="minorHAnsi" w:cstheme="minorHAnsi"/>
        </w:rPr>
        <w:t>State officials pushing for the U.S. to keep backing Saudi Arabia argued that the coalition had taken important steps to address American concerns. And Defense Secretary Jim Mattis also urged Mr. Pompeo to support the Saudi-led coalition by certifying that the Gulf nations were doing enough to merit continued U.S. military backing.</w:t>
      </w:r>
    </w:p>
    <w:p w:rsidR="00FB4ED2" w:rsidRDefault="00FB4ED2" w:rsidP="00FB4ED2">
      <w:pPr>
        <w:rPr>
          <w:rFonts w:asciiTheme="minorHAnsi" w:hAnsiTheme="minorHAnsi" w:cstheme="minorHAnsi"/>
        </w:rPr>
      </w:pPr>
      <w:r>
        <w:rPr>
          <w:rFonts w:asciiTheme="minorHAnsi" w:hAnsiTheme="minorHAnsi" w:cstheme="minorHAnsi"/>
        </w:rPr>
        <w:t xml:space="preserve">Last week, Mr. </w:t>
      </w:r>
      <w:r w:rsidRPr="00500D9A">
        <w:rPr>
          <w:rStyle w:val="StyleUnderline"/>
        </w:rPr>
        <w:t>Pompeo officially gave America’s Gulf allies his endorsement</w:t>
      </w:r>
      <w:r>
        <w:rPr>
          <w:rFonts w:asciiTheme="minorHAnsi" w:hAnsiTheme="minorHAnsi" w:cstheme="minorHAnsi"/>
        </w:rPr>
        <w:t>. But the memo informing Congress of his decision reflected U.S. concerns.</w:t>
      </w:r>
    </w:p>
    <w:p w:rsidR="00FB4ED2" w:rsidRDefault="00FB4ED2" w:rsidP="00FB4ED2">
      <w:pPr>
        <w:rPr>
          <w:rFonts w:asciiTheme="minorHAnsi" w:hAnsiTheme="minorHAnsi" w:cstheme="minorHAnsi"/>
        </w:rPr>
      </w:pPr>
      <w:r>
        <w:rPr>
          <w:rFonts w:asciiTheme="minorHAnsi" w:hAnsiTheme="minorHAnsi" w:cstheme="minorHAnsi"/>
        </w:rPr>
        <w:t>“Recent civilian casualty incidents indicate insufficient implementation of reforms and targeting practices,” the memo said. “Investigations have not yielded accountability measures.”</w:t>
      </w:r>
    </w:p>
    <w:p w:rsidR="00FB4ED2" w:rsidRDefault="00FB4ED2" w:rsidP="00FB4ED2">
      <w:pPr>
        <w:rPr>
          <w:rFonts w:asciiTheme="minorHAnsi" w:hAnsiTheme="minorHAnsi" w:cstheme="minorHAnsi"/>
        </w:rPr>
      </w:pPr>
      <w:r>
        <w:rPr>
          <w:rFonts w:asciiTheme="minorHAnsi" w:hAnsiTheme="minorHAnsi" w:cstheme="minorHAnsi"/>
        </w:rPr>
        <w:t>U.S. officials say that a contrite and robust Saudi response to its bombing of the school bus on Aug. 9 may have helped tip the scales in Riyadh’s favor. After the bombing, American military officers privately warned Saudi Arabia that the U.S. might curtail its support unless the coalition took steps to address their concerns, according to U.S. officials.</w:t>
      </w:r>
    </w:p>
    <w:p w:rsidR="00FB4ED2" w:rsidRDefault="00FB4ED2" w:rsidP="00FB4ED2">
      <w:pPr>
        <w:rPr>
          <w:rFonts w:asciiTheme="minorHAnsi" w:hAnsiTheme="minorHAnsi" w:cstheme="minorHAnsi"/>
        </w:rPr>
      </w:pPr>
      <w:r>
        <w:rPr>
          <w:rFonts w:asciiTheme="minorHAnsi" w:hAnsiTheme="minorHAnsi" w:cstheme="minorHAnsi"/>
        </w:rPr>
        <w:t>Saudi Arabia admitted that it mistakenly targeted the school bus and vowed to create more safeguards. But that has failed to address all of the Trump administration’s concerns and there is still an active discussion in the administration about cutting off refueling operations for the coalition.</w:t>
      </w:r>
    </w:p>
    <w:p w:rsidR="00FB4ED2" w:rsidRDefault="00FB4ED2" w:rsidP="00FB4ED2">
      <w:pPr>
        <w:rPr>
          <w:rFonts w:asciiTheme="minorHAnsi" w:hAnsiTheme="minorHAnsi" w:cstheme="minorHAnsi"/>
        </w:rPr>
      </w:pPr>
      <w:r>
        <w:rPr>
          <w:rFonts w:asciiTheme="minorHAnsi" w:hAnsiTheme="minorHAnsi" w:cstheme="minorHAnsi"/>
        </w:rPr>
        <w:t>Sen. Jeanne Shaheen (D., N.H.), co-author of the law that required the certification, said Thursday that “</w:t>
      </w:r>
      <w:r w:rsidRPr="00500D9A">
        <w:rPr>
          <w:rStyle w:val="StyleUnderline"/>
        </w:rPr>
        <w:t>it is</w:t>
      </w:r>
      <w:r>
        <w:rPr>
          <w:rFonts w:asciiTheme="minorHAnsi" w:hAnsiTheme="minorHAnsi" w:cstheme="minorHAnsi"/>
        </w:rPr>
        <w:t xml:space="preserve"> abundantly </w:t>
      </w:r>
      <w:r w:rsidRPr="00500D9A">
        <w:rPr>
          <w:rStyle w:val="StyleUnderline"/>
        </w:rPr>
        <w:t>clear</w:t>
      </w:r>
      <w:r>
        <w:rPr>
          <w:rFonts w:asciiTheme="minorHAnsi" w:hAnsiTheme="minorHAnsi" w:cstheme="minorHAnsi"/>
        </w:rPr>
        <w:t xml:space="preserve"> that </w:t>
      </w:r>
      <w:r w:rsidRPr="00500D9A">
        <w:rPr>
          <w:rStyle w:val="StyleUnderline"/>
        </w:rPr>
        <w:t>this certification was bogus</w:t>
      </w:r>
      <w:r>
        <w:rPr>
          <w:rFonts w:asciiTheme="minorHAnsi" w:hAnsiTheme="minorHAnsi" w:cstheme="minorHAnsi"/>
        </w:rPr>
        <w:t xml:space="preserve"> when it was announced, and the reporting on this internal memo further confirms that the administration has clearly violated the law.”</w:t>
      </w:r>
    </w:p>
    <w:p w:rsidR="00FB4ED2" w:rsidRDefault="00FB4ED2" w:rsidP="00FB4ED2"/>
    <w:p w:rsidR="006C4164" w:rsidRDefault="006C4164" w:rsidP="006C4164">
      <w:pPr>
        <w:pStyle w:val="Heading2"/>
      </w:pPr>
      <w:r>
        <w:t>Human rights</w:t>
      </w:r>
    </w:p>
    <w:p w:rsidR="006C4164" w:rsidRDefault="006C4164" w:rsidP="006C4164"/>
    <w:p w:rsidR="006C4164" w:rsidRDefault="006C4164" w:rsidP="006C4164">
      <w:pPr>
        <w:pStyle w:val="Heading3"/>
      </w:pPr>
      <w:r>
        <w:t>AT: Human rights cred</w:t>
      </w:r>
    </w:p>
    <w:p w:rsidR="006C4164" w:rsidRDefault="006C4164" w:rsidP="006C4164">
      <w:pPr>
        <w:pStyle w:val="Heading4"/>
      </w:pPr>
      <w:r>
        <w:t>Overlooking KSA support for child soldiers kills human rights cred</w:t>
      </w:r>
    </w:p>
    <w:p w:rsidR="006C4164" w:rsidRPr="00003D7F" w:rsidRDefault="006C4164" w:rsidP="006C4164">
      <w:r>
        <w:rPr>
          <w:rStyle w:val="Style13ptBold"/>
        </w:rPr>
        <w:t xml:space="preserve">Billings 6-18, </w:t>
      </w:r>
      <w:r w:rsidRPr="00F80AD7">
        <w:t xml:space="preserve">(Kevin, “US-Saudi Arabia Relations: Pompeo Doesn't Include Saudis On List Of Countries Recruiting Child Soldiers” International Business Times, 6-18-19, </w:t>
      </w:r>
      <w:hyperlink r:id="rId77" w:history="1">
        <w:r w:rsidRPr="00F80AD7">
          <w:rPr>
            <w:rStyle w:val="Hyperlink"/>
          </w:rPr>
          <w:t>https://www.ibtimes.com/us-saudi-arabia-relations-pompeo-doesnt-include-saudis-list-countries-recruiting-2801682</w:t>
        </w:r>
      </w:hyperlink>
      <w:r w:rsidRPr="00F80AD7">
        <w:t>) //AL</w:t>
      </w:r>
    </w:p>
    <w:p w:rsidR="006C4164" w:rsidRDefault="006C4164" w:rsidP="006C4164">
      <w:r>
        <w:t xml:space="preserve">Secretary of State Mike </w:t>
      </w:r>
      <w:r w:rsidRPr="00956E6B">
        <w:rPr>
          <w:rStyle w:val="StyleUnderline"/>
        </w:rPr>
        <w:t>Pompeo blocked Saudi Arabia’s inclusion on a list of countries known to recruit child soldiers</w:t>
      </w:r>
      <w:r>
        <w:t>, according to a report from Reuters.</w:t>
      </w:r>
    </w:p>
    <w:p w:rsidR="006C4164" w:rsidRPr="00956E6B" w:rsidRDefault="006C4164" w:rsidP="006C4164">
      <w:pPr>
        <w:rPr>
          <w:rStyle w:val="StyleUnderline"/>
        </w:rPr>
      </w:pPr>
      <w:r>
        <w:t xml:space="preserve">Pompeo </w:t>
      </w:r>
      <w:r w:rsidRPr="00956E6B">
        <w:rPr>
          <w:rStyle w:val="StyleUnderline"/>
        </w:rPr>
        <w:t>made the decision despite information allegedly provided by security advisors and experts’ findings regarding Saudi Arabia and its connection to the Yemen Civil War.</w:t>
      </w:r>
      <w:r>
        <w:t xml:space="preserve"> The </w:t>
      </w:r>
      <w:r w:rsidRPr="00956E6B">
        <w:rPr>
          <w:rStyle w:val="StyleUnderline"/>
        </w:rPr>
        <w:t>findings pointed toward the Saudi-backed coalition using underage soldiers in the conflict between the Houthi-led Supreme Political Council and the loyalist Cabinet of Yemen forces.</w:t>
      </w:r>
    </w:p>
    <w:p w:rsidR="006C4164" w:rsidRPr="00956E6B" w:rsidRDefault="006C4164" w:rsidP="006C4164">
      <w:pPr>
        <w:rPr>
          <w:rStyle w:val="StyleUnderline"/>
        </w:rPr>
      </w:pPr>
      <w:r w:rsidRPr="00956E6B">
        <w:rPr>
          <w:rStyle w:val="StyleUnderline"/>
        </w:rPr>
        <w:t>Experts</w:t>
      </w:r>
      <w:r>
        <w:t xml:space="preserve"> came across this information as they were </w:t>
      </w:r>
      <w:r w:rsidRPr="00956E6B">
        <w:rPr>
          <w:rStyle w:val="StyleUnderline"/>
        </w:rPr>
        <w:t>working on a soon-to-be-released list of countries that are known or suspected to actively recruit and employ child soldiers</w:t>
      </w:r>
      <w:r>
        <w:t xml:space="preserve">. Information gathered from news outlets and human rights groups </w:t>
      </w:r>
      <w:r w:rsidRPr="00956E6B">
        <w:rPr>
          <w:rStyle w:val="StyleUnderline"/>
        </w:rPr>
        <w:t>pointed to the Saudi coalition employing child soldiers from Sudan to fight in the war.</w:t>
      </w:r>
    </w:p>
    <w:p w:rsidR="006C4164" w:rsidRDefault="006C4164" w:rsidP="006C4164">
      <w:r>
        <w:t xml:space="preserve">These findings prompted internal debate between State Department experts and officials as to whether or not to include Saudi Arabia on the list. </w:t>
      </w:r>
      <w:r w:rsidRPr="00956E6B">
        <w:rPr>
          <w:rStyle w:val="StyleUnderline"/>
        </w:rPr>
        <w:t>While experts wanted to include Saudi Arabia, some officials argued that it was not clear whether these were forces under the command of Sudan or were being directed by the Saudi coalition</w:t>
      </w:r>
      <w:r>
        <w:t>.</w:t>
      </w:r>
    </w:p>
    <w:p w:rsidR="006C4164" w:rsidRDefault="006C4164" w:rsidP="006C4164">
      <w:r w:rsidRPr="00956E6B">
        <w:rPr>
          <w:rStyle w:val="StyleUnderline"/>
        </w:rPr>
        <w:t>Pompeo made the final decision that drew immediate blowback from human rights activists</w:t>
      </w:r>
      <w:r>
        <w:t xml:space="preserve">. </w:t>
      </w:r>
      <w:r w:rsidRPr="00956E6B">
        <w:rPr>
          <w:rStyle w:val="StyleUnderline"/>
        </w:rPr>
        <w:t>Instead, Sudan will be added back</w:t>
      </w:r>
      <w:r>
        <w:t xml:space="preserve"> onto the list after being removed in 2018.</w:t>
      </w:r>
    </w:p>
    <w:p w:rsidR="006C4164" w:rsidRPr="00956E6B" w:rsidRDefault="006C4164" w:rsidP="006C4164">
      <w:pPr>
        <w:rPr>
          <w:rStyle w:val="StyleUnderline"/>
        </w:rPr>
      </w:pPr>
      <w:r>
        <w:t xml:space="preserve">The </w:t>
      </w:r>
      <w:r w:rsidRPr="00956E6B">
        <w:rPr>
          <w:rStyle w:val="StyleUnderline"/>
        </w:rPr>
        <w:t>Trump</w:t>
      </w:r>
      <w:r>
        <w:t xml:space="preserve"> administration </w:t>
      </w:r>
      <w:r w:rsidRPr="00956E6B">
        <w:rPr>
          <w:rStyle w:val="StyleUnderline"/>
        </w:rPr>
        <w:t>has previously faced scrutiny for siding with Saudi Arabia despite apparent human rights violations.</w:t>
      </w:r>
    </w:p>
    <w:p w:rsidR="006C4164" w:rsidRPr="00F80AD7" w:rsidRDefault="006C4164" w:rsidP="006C4164">
      <w:r>
        <w:t xml:space="preserve">President Trump </w:t>
      </w:r>
      <w:r w:rsidRPr="00956E6B">
        <w:rPr>
          <w:rStyle w:val="StyleUnderline"/>
        </w:rPr>
        <w:t xml:space="preserve">faced criticism in the aftermath of </w:t>
      </w:r>
      <w:r>
        <w:t xml:space="preserve">Washington Post journalist Jamal </w:t>
      </w:r>
      <w:r w:rsidRPr="00956E6B">
        <w:rPr>
          <w:rStyle w:val="StyleUnderline"/>
        </w:rPr>
        <w:t>Khashoggi's death at the Saudi consulate in Istanbul</w:t>
      </w:r>
      <w:r>
        <w:t xml:space="preserve">, </w:t>
      </w:r>
      <w:r w:rsidRPr="00956E6B">
        <w:rPr>
          <w:rStyle w:val="StyleUnderline"/>
        </w:rPr>
        <w:t>as the president appeared to divert attention from possible Saudi involvement</w:t>
      </w:r>
      <w:r>
        <w:t xml:space="preserve">. </w:t>
      </w:r>
      <w:r w:rsidRPr="00956E6B">
        <w:rPr>
          <w:rStyle w:val="StyleUnderline"/>
        </w:rPr>
        <w:t>Criticism heightened when the CIA released findings that confirmed</w:t>
      </w:r>
      <w:r>
        <w:t xml:space="preserve"> Saudi Crown Prince Mohammad </w:t>
      </w:r>
      <w:r w:rsidRPr="00956E6B">
        <w:t>bin</w:t>
      </w:r>
      <w:r w:rsidRPr="00956E6B">
        <w:rPr>
          <w:rStyle w:val="StyleUnderline"/>
        </w:rPr>
        <w:t xml:space="preserve"> Salman had ordered the assassination </w:t>
      </w:r>
      <w:r w:rsidRPr="00956E6B">
        <w:t>of K</w:t>
      </w:r>
      <w:r>
        <w:t>hashoggi at the Saudi consulate in Istanbul.</w:t>
      </w:r>
    </w:p>
    <w:p w:rsidR="006C4164" w:rsidRPr="006C4164" w:rsidRDefault="006C4164" w:rsidP="006C4164"/>
    <w:p w:rsidR="00573251" w:rsidRDefault="00573251" w:rsidP="00573251">
      <w:pPr>
        <w:pStyle w:val="Heading1"/>
      </w:pPr>
      <w:r>
        <w:t>Counterplans</w:t>
      </w:r>
    </w:p>
    <w:p w:rsidR="00573251" w:rsidRDefault="00573251" w:rsidP="00573251"/>
    <w:p w:rsidR="00573251" w:rsidRDefault="00573251" w:rsidP="00573251">
      <w:pPr>
        <w:pStyle w:val="Heading2"/>
      </w:pPr>
      <w:r>
        <w:t>Escalate CP</w:t>
      </w:r>
    </w:p>
    <w:p w:rsidR="00573251" w:rsidRDefault="00573251" w:rsidP="00573251"/>
    <w:p w:rsidR="00573251" w:rsidRDefault="00573251" w:rsidP="00573251">
      <w:pPr>
        <w:pStyle w:val="Heading3"/>
      </w:pPr>
      <w:r>
        <w:t>1nc – Escalate CP</w:t>
      </w:r>
    </w:p>
    <w:p w:rsidR="00573251" w:rsidRDefault="00573251" w:rsidP="00573251"/>
    <w:p w:rsidR="00573251" w:rsidRDefault="00573251" w:rsidP="00573251">
      <w:r>
        <w:t xml:space="preserve">The United States federal government should increase United States support for the Saudi coalition to capture and hold Hodeidah if and only if the Saudi coalition agrees to </w:t>
      </w:r>
      <w:r w:rsidR="00C14EC9">
        <w:t xml:space="preserve">negotiate </w:t>
      </w:r>
      <w:r>
        <w:t>a peace plan accommodating Houthi demands for power sharing</w:t>
      </w:r>
      <w:r w:rsidR="00C14EC9">
        <w:t>, and takes steps to minimize civilian casualties</w:t>
      </w:r>
      <w:r>
        <w:t xml:space="preserve">.  </w:t>
      </w:r>
      <w:r w:rsidR="00C14EC9">
        <w:t>The United States should threaten to end all military support for the Saudi coalition if these negotiations fail.</w:t>
      </w:r>
    </w:p>
    <w:p w:rsidR="00C14EC9" w:rsidRDefault="00C14EC9" w:rsidP="00573251"/>
    <w:p w:rsidR="00C14EC9" w:rsidRDefault="00C14EC9" w:rsidP="00C14EC9">
      <w:pPr>
        <w:pStyle w:val="Heading4"/>
      </w:pPr>
      <w:r>
        <w:t>Increasing US support pressures the Houthis into a negotiated settlement</w:t>
      </w:r>
    </w:p>
    <w:p w:rsidR="00C14EC9" w:rsidRDefault="00C14EC9" w:rsidP="00C14EC9">
      <w:r w:rsidRPr="0063697F">
        <w:rPr>
          <w:b/>
          <w:bCs/>
        </w:rPr>
        <w:t>Knights, 19</w:t>
      </w:r>
      <w:r w:rsidRPr="005014EB">
        <w:t xml:space="preserve"> – </w:t>
      </w:r>
      <w:r>
        <w:t>Michael Knights is a senior fellow of The Washington Institute, specializing in the military and security affairs of Iraq, Iran, and the Persian Gulf states. Dr. Knights earned his doctorate at the Department of War Studies, King's College London. Dr Knights also worked in Yemen on capacity-building projects with the counter-terrorism forces.  Kenneth M. Pollack has a PhD from MIT, former fellow at Brookings, CFR, and was a Iran and Iraq analyst for the CIA, and former director for Near East and South Asian Affairs with the United States National Security Council.  Barbara F. Walter is a professor of political science at the School and an adjunct professor in the UC San Diego Department of Political Science.  Walter received her Ph.D. in political science from the University of Chicago and completed postdoctoral research at the Olin Institute for Strategic Studies at Harvard University and at the Institute of War and Peace Studies at Columbia University.  (“</w:t>
      </w:r>
      <w:r w:rsidRPr="005014EB">
        <w:t>A Real Plan to End the War in Yemen</w:t>
      </w:r>
      <w:r>
        <w:t xml:space="preserve">: </w:t>
      </w:r>
      <w:r w:rsidRPr="005014EB">
        <w:t>To Stop the Fighting, Keep Supporting Saudi Arabia</w:t>
      </w:r>
      <w:r>
        <w:t xml:space="preserve">” 5/2, Foreign Affairs, </w:t>
      </w:r>
      <w:hyperlink r:id="rId78" w:history="1">
        <w:r w:rsidRPr="00052F61">
          <w:rPr>
            <w:rStyle w:val="Hyperlink"/>
          </w:rPr>
          <w:t>https://www.foreignaffairs.com/articles/yemen/2019-05-02/real-plan-end-war-yemen</w:t>
        </w:r>
      </w:hyperlink>
    </w:p>
    <w:p w:rsidR="00C14EC9" w:rsidRDefault="00C14EC9" w:rsidP="00C14EC9"/>
    <w:p w:rsidR="00C14EC9" w:rsidRPr="005014EB" w:rsidRDefault="00C14EC9" w:rsidP="00C14EC9">
      <w:r w:rsidRPr="005014EB">
        <w:t>The status quo, however, is not acceptable from a humanitarian perspective. The partial cease-fire met with a collective international sigh of relief, with observers hoping that Hodeidah could once again serve as a lifeline to the war-ravaged country. But only 619,085 tons of food were shipped in during the first quarter of 2019—a far cry from the 1.7 million tons of food that moved through the port during the same period in 2016, according to the World Food Program. Commercial food shippers will not return until the long-term status of Hodeidah and other Red Sea ports is settled, the Yemeni currency has stabilized, and household purchasing power is restored by the resumption of government payroll. As a result, the risk of famine still looms large.</w:t>
      </w:r>
    </w:p>
    <w:p w:rsidR="00C14EC9" w:rsidRPr="005014EB" w:rsidRDefault="00C14EC9" w:rsidP="00C14EC9">
      <w:r w:rsidRPr="005014EB">
        <w:t xml:space="preserve">The hard truth is that </w:t>
      </w:r>
      <w:r w:rsidRPr="001E16AF">
        <w:rPr>
          <w:rStyle w:val="StyleUnderline"/>
        </w:rPr>
        <w:t>the cease-fire in Hodeidah came about only because of military pressure from the Saudi-led coalition</w:t>
      </w:r>
      <w:r w:rsidRPr="005014EB">
        <w:t xml:space="preserve">. </w:t>
      </w:r>
      <w:r w:rsidRPr="001E16AF">
        <w:rPr>
          <w:rStyle w:val="StyleUnderline"/>
        </w:rPr>
        <w:t>The prospect of a Saudi assault on Hodeidah forced the Houthis to choose between making a deal</w:t>
      </w:r>
      <w:r w:rsidRPr="005014EB">
        <w:t xml:space="preserve"> </w:t>
      </w:r>
      <w:r w:rsidRPr="001E16AF">
        <w:rPr>
          <w:rStyle w:val="StyleUnderline"/>
        </w:rPr>
        <w:t>while they still held onto the city, and could use it as a bargaining chip, or doing so later, after they might have lost it and had much less leverage</w:t>
      </w:r>
      <w:r w:rsidRPr="005014EB">
        <w:t xml:space="preserve">. </w:t>
      </w:r>
      <w:r w:rsidRPr="001E16AF">
        <w:rPr>
          <w:rStyle w:val="StyleUnderline"/>
        </w:rPr>
        <w:t>Now that there is a cease-fire, the Houthis are no longer under such pressure to follow through with a more comprehensive peace deal.</w:t>
      </w:r>
      <w:r w:rsidRPr="005014EB">
        <w:t xml:space="preserve"> </w:t>
      </w:r>
      <w:r w:rsidRPr="001E16AF">
        <w:rPr>
          <w:rStyle w:val="StyleUnderline"/>
        </w:rPr>
        <w:t>They know that making a deal will only diminish their power, whereas a military victory would enhance it</w:t>
      </w:r>
      <w:r w:rsidRPr="005014EB">
        <w:t>. The United Nations and the international community, for their part, have failed to replace the military pressure on the Houthis with countervailing diplomatic pressure. What remains is best described as peace theater: an illusion of progress that offers a welcome breather from full-on warfare in Hodeidah while leaving the underlying crisis in place.</w:t>
      </w:r>
    </w:p>
    <w:p w:rsidR="00C14EC9" w:rsidRPr="005014EB" w:rsidRDefault="00C14EC9" w:rsidP="00C14EC9">
      <w:r w:rsidRPr="005014EB">
        <w:t>THE LEAST WORST CHOICE</w:t>
      </w:r>
    </w:p>
    <w:p w:rsidR="00C14EC9" w:rsidRPr="005014EB" w:rsidRDefault="00C14EC9" w:rsidP="00C14EC9">
      <w:r w:rsidRPr="001E16AF">
        <w:rPr>
          <w:rStyle w:val="StyleUnderline"/>
        </w:rPr>
        <w:t>So what can the U</w:t>
      </w:r>
      <w:r w:rsidRPr="005014EB">
        <w:t xml:space="preserve">nited </w:t>
      </w:r>
      <w:r w:rsidRPr="001E16AF">
        <w:rPr>
          <w:rStyle w:val="StyleUnderline"/>
        </w:rPr>
        <w:t>S</w:t>
      </w:r>
      <w:r w:rsidRPr="005014EB">
        <w:t xml:space="preserve">tates </w:t>
      </w:r>
      <w:r w:rsidRPr="001E16AF">
        <w:rPr>
          <w:rStyle w:val="StyleUnderline"/>
        </w:rPr>
        <w:t>do to stop the fighting?</w:t>
      </w:r>
      <w:r w:rsidRPr="005014EB">
        <w:t xml:space="preserve"> The history of civil war, in Yemen and elsewhere, suggests a counterintuitive approach: </w:t>
      </w:r>
      <w:r w:rsidRPr="001E16AF">
        <w:rPr>
          <w:rStyle w:val="StyleUnderline"/>
        </w:rPr>
        <w:t>increase U.S. support for the Saudi-led coalition, enable it to capture Hodeidah, and then use the resulting leverage to force both sides to end the fighting and sign a power-sharing agreement</w:t>
      </w:r>
      <w:r w:rsidRPr="005014EB">
        <w:t>.</w:t>
      </w:r>
    </w:p>
    <w:p w:rsidR="00C14EC9" w:rsidRPr="001E16AF" w:rsidRDefault="00C14EC9" w:rsidP="00C14EC9">
      <w:r w:rsidRPr="005014EB">
        <w:t xml:space="preserve">Not only is </w:t>
      </w:r>
      <w:r w:rsidRPr="001E16AF">
        <w:rPr>
          <w:rStyle w:val="StyleUnderline"/>
        </w:rPr>
        <w:t>this</w:t>
      </w:r>
      <w:r w:rsidRPr="005014EB">
        <w:t xml:space="preserve"> scenario plausible but it </w:t>
      </w:r>
      <w:r w:rsidRPr="001E16AF">
        <w:rPr>
          <w:rStyle w:val="StyleUnderline"/>
        </w:rPr>
        <w:t>is</w:t>
      </w:r>
      <w:r w:rsidRPr="005014EB">
        <w:t xml:space="preserve"> probably </w:t>
      </w:r>
      <w:r w:rsidRPr="001E16AF">
        <w:rPr>
          <w:rStyle w:val="StyleUnderline"/>
        </w:rPr>
        <w:t>the only near-term solution that could end the civil war, stop the killing, and remove both the Saudi and Iranian presence</w:t>
      </w:r>
      <w:r w:rsidRPr="005014EB">
        <w:t>.</w:t>
      </w:r>
    </w:p>
    <w:p w:rsidR="00C14EC9" w:rsidRPr="005014EB" w:rsidRDefault="00C14EC9" w:rsidP="00C14EC9">
      <w:r w:rsidRPr="001E16AF">
        <w:rPr>
          <w:rStyle w:val="StyleUnderline"/>
        </w:rPr>
        <w:t>A coalition victory</w:t>
      </w:r>
      <w:r w:rsidRPr="005014EB">
        <w:t xml:space="preserve"> </w:t>
      </w:r>
      <w:r w:rsidRPr="001E16AF">
        <w:rPr>
          <w:rStyle w:val="StyleUnderline"/>
        </w:rPr>
        <w:t>in Hodeidah is difficult but achievable</w:t>
      </w:r>
      <w:r w:rsidRPr="005014EB">
        <w:t xml:space="preserve">. The government forces assembled outside the city have racked up numerous military successes, thanks to heavy support from the United Arab Emirates. </w:t>
      </w:r>
      <w:r w:rsidRPr="001E16AF">
        <w:rPr>
          <w:rStyle w:val="StyleUnderline"/>
        </w:rPr>
        <w:t>In 2016, a much smaller force of Yemeni and UAE soldiers captured Aden, a city far larger than Hodeidah</w:t>
      </w:r>
      <w:r w:rsidRPr="005014EB">
        <w:t xml:space="preserve">. </w:t>
      </w:r>
      <w:r w:rsidRPr="001E16AF">
        <w:rPr>
          <w:rStyle w:val="StyleUnderline"/>
        </w:rPr>
        <w:t>The UAE and tribal forces marched into Mukalla, another large port city, the following year</w:t>
      </w:r>
      <w:r w:rsidRPr="005014EB">
        <w:t>.</w:t>
      </w:r>
    </w:p>
    <w:p w:rsidR="00C14EC9" w:rsidRPr="001E16AF" w:rsidRDefault="00C14EC9" w:rsidP="00C14EC9">
      <w:r w:rsidRPr="005014EB">
        <w:t xml:space="preserve">Since then, </w:t>
      </w:r>
      <w:r w:rsidRPr="001E16AF">
        <w:rPr>
          <w:rStyle w:val="StyleUnderline"/>
        </w:rPr>
        <w:t>the UAE and its allies have only grown more experienced.</w:t>
      </w:r>
      <w:r w:rsidRPr="005014EB">
        <w:t xml:space="preserve"> In the intense street fighting that took place in Hodeidah just before the cease-fire, </w:t>
      </w:r>
      <w:r w:rsidRPr="001E16AF">
        <w:rPr>
          <w:rStyle w:val="StyleUnderline"/>
        </w:rPr>
        <w:t>the coalition liberated three square miles of the 17-square-mile city space in just over a week</w:t>
      </w:r>
      <w:r w:rsidRPr="005014EB">
        <w:t>, using precise, small-warhead munitions to neutralize Houthi snipers in residential areas.</w:t>
      </w:r>
    </w:p>
    <w:p w:rsidR="00C14EC9" w:rsidRPr="005014EB" w:rsidRDefault="00C14EC9" w:rsidP="00C14EC9">
      <w:r w:rsidRPr="001E16AF">
        <w:rPr>
          <w:rStyle w:val="StyleUnderline"/>
        </w:rPr>
        <w:t>Victory in Hodeidah would allow the Saudis and Emiratis to signal to</w:t>
      </w:r>
      <w:r w:rsidRPr="005014EB">
        <w:t xml:space="preserve"> their regional rival, </w:t>
      </w:r>
      <w:r w:rsidRPr="001E16AF">
        <w:rPr>
          <w:rStyle w:val="StyleUnderline"/>
        </w:rPr>
        <w:t>Iran, and to their own people that they are strong and should not be provoked</w:t>
      </w:r>
      <w:r w:rsidRPr="005014EB">
        <w:t xml:space="preserve">. Meanwhile, </w:t>
      </w:r>
      <w:r w:rsidRPr="001E16AF">
        <w:rPr>
          <w:rStyle w:val="StyleUnderline"/>
        </w:rPr>
        <w:t>losing the city should convince the Houthis that they cannot win, and that if they persist, they might lose their hold on Sanaa</w:t>
      </w:r>
      <w:r w:rsidRPr="005014EB">
        <w:t xml:space="preserve"> and other territory they have captured since 2014. And the fact that Iran will probably encourage the Houthis to keep fighting a lost battle should help them understand that Tehran’s interests are not their own.</w:t>
      </w:r>
    </w:p>
    <w:p w:rsidR="00C14EC9" w:rsidRPr="005014EB" w:rsidRDefault="00C14EC9" w:rsidP="00C14EC9">
      <w:r w:rsidRPr="005014EB">
        <w:t xml:space="preserve">The United States would not be favoring the Saudi-led coalition by backing this strategy. If anything, </w:t>
      </w:r>
      <w:r w:rsidRPr="001E16AF">
        <w:rPr>
          <w:rStyle w:val="StyleUnderline"/>
        </w:rPr>
        <w:t>the U</w:t>
      </w:r>
      <w:r w:rsidRPr="005014EB">
        <w:t xml:space="preserve">nited </w:t>
      </w:r>
      <w:r w:rsidRPr="001E16AF">
        <w:rPr>
          <w:rStyle w:val="StyleUnderline"/>
        </w:rPr>
        <w:t>S</w:t>
      </w:r>
      <w:r w:rsidRPr="005014EB">
        <w:t xml:space="preserve">tates </w:t>
      </w:r>
      <w:r w:rsidRPr="001E16AF">
        <w:rPr>
          <w:rStyle w:val="StyleUnderline"/>
        </w:rPr>
        <w:t>would gain leverage over the coalition by setting the conditions under which it would acquiesce to a renewed offensive on Hodeidah</w:t>
      </w:r>
      <w:r w:rsidRPr="005014EB">
        <w:t xml:space="preserve"> or supply intelligence support. </w:t>
      </w:r>
      <w:r w:rsidRPr="001E16AF">
        <w:rPr>
          <w:rStyle w:val="StyleUnderline"/>
        </w:rPr>
        <w:t>In return for Washington’s help, the coalition would have to accept a realistic peace plan</w:t>
      </w:r>
      <w:r w:rsidRPr="005014EB">
        <w:t>—</w:t>
      </w:r>
      <w:r w:rsidRPr="001E16AF">
        <w:rPr>
          <w:rStyle w:val="StyleUnderline"/>
        </w:rPr>
        <w:t>one that accommodates Houthi demands for internal redistricting, sets forth a process for forming a new government with proper power-sharing arrangements, and</w:t>
      </w:r>
      <w:r w:rsidRPr="005014EB">
        <w:t xml:space="preserve"> perhaps </w:t>
      </w:r>
      <w:r w:rsidRPr="001E16AF">
        <w:rPr>
          <w:rStyle w:val="StyleUnderline"/>
        </w:rPr>
        <w:t>stipulates a change in leadership on the government side</w:t>
      </w:r>
      <w:r w:rsidRPr="005014EB">
        <w:t xml:space="preserve">. </w:t>
      </w:r>
      <w:r w:rsidRPr="001E16AF">
        <w:rPr>
          <w:rStyle w:val="StyleUnderline"/>
        </w:rPr>
        <w:t>The Houthis</w:t>
      </w:r>
      <w:r w:rsidRPr="005014EB">
        <w:t xml:space="preserve">, for their part, </w:t>
      </w:r>
      <w:r w:rsidRPr="001E16AF">
        <w:rPr>
          <w:rStyle w:val="StyleUnderline"/>
        </w:rPr>
        <w:t>would need to evict Iranian and Lebanese Hezbollah military advisers and admit a third-party peacekeeping force</w:t>
      </w:r>
      <w:r w:rsidRPr="005014EB">
        <w:t xml:space="preserve"> to secure key locations such as ports. Such a force could consist of European, Arab, and African troops, perhaps under the leadership of NATO, the Arab League, or even the United States.</w:t>
      </w:r>
    </w:p>
    <w:p w:rsidR="00C14EC9" w:rsidRDefault="00C14EC9" w:rsidP="00C14EC9">
      <w:pPr>
        <w:rPr>
          <w:rStyle w:val="Emphasis"/>
        </w:rPr>
      </w:pPr>
      <w:r w:rsidRPr="001E16AF">
        <w:rPr>
          <w:rStyle w:val="StyleUnderline"/>
        </w:rPr>
        <w:t>A negotiated settlement would be the best</w:t>
      </w:r>
      <w:r w:rsidRPr="005014EB">
        <w:t>—or least bad—</w:t>
      </w:r>
      <w:r w:rsidRPr="001E16AF">
        <w:rPr>
          <w:rStyle w:val="StyleUnderline"/>
        </w:rPr>
        <w:t>outcome to the brutal war in Yemen</w:t>
      </w:r>
      <w:r w:rsidRPr="005014EB">
        <w:t xml:space="preserve">. And a renewed offensive on Hodeidah would pave the way for its enactment. </w:t>
      </w:r>
      <w:r w:rsidRPr="001E16AF">
        <w:rPr>
          <w:rStyle w:val="StyleUnderline"/>
        </w:rPr>
        <w:t>The Houthis would be most receptive to a generous offer after losing the city.</w:t>
      </w:r>
      <w:r w:rsidRPr="005014EB">
        <w:t xml:space="preserve"> </w:t>
      </w:r>
      <w:r w:rsidRPr="001E16AF">
        <w:rPr>
          <w:rStyle w:val="StyleUnderline"/>
        </w:rPr>
        <w:t>As for the Saudis, Washington could warn them that if they obstruct the peace process, the U</w:t>
      </w:r>
      <w:r w:rsidRPr="005014EB">
        <w:t xml:space="preserve">nited </w:t>
      </w:r>
      <w:r w:rsidRPr="001E16AF">
        <w:rPr>
          <w:rStyle w:val="StyleUnderline"/>
        </w:rPr>
        <w:t>S</w:t>
      </w:r>
      <w:r w:rsidRPr="005014EB">
        <w:t xml:space="preserve">tates </w:t>
      </w:r>
      <w:r w:rsidRPr="001E16AF">
        <w:rPr>
          <w:rStyle w:val="StyleUnderline"/>
        </w:rPr>
        <w:t xml:space="preserve">will suspend </w:t>
      </w:r>
      <w:r w:rsidRPr="005014EB">
        <w:t xml:space="preserve">any and </w:t>
      </w:r>
      <w:r w:rsidRPr="001E16AF">
        <w:rPr>
          <w:rStyle w:val="Emphasis"/>
        </w:rPr>
        <w:t>all military aid</w:t>
      </w:r>
      <w:r w:rsidRPr="005014EB">
        <w:t>—</w:t>
      </w:r>
      <w:r w:rsidRPr="001E16AF">
        <w:rPr>
          <w:rStyle w:val="StyleUnderline"/>
        </w:rPr>
        <w:t>not just to their Yemen operations</w:t>
      </w:r>
      <w:r w:rsidRPr="005014EB">
        <w:t xml:space="preserve">. </w:t>
      </w:r>
      <w:r w:rsidRPr="001E16AF">
        <w:rPr>
          <w:rStyle w:val="StyleUnderline"/>
        </w:rPr>
        <w:t>That ultimatum ought to convince them to quit while they are ahead</w:t>
      </w:r>
      <w:r w:rsidRPr="005014EB">
        <w:t xml:space="preserve">, not least because their operation in Yemen has bogged down and is provoking much ill will internationally. </w:t>
      </w:r>
      <w:r w:rsidRPr="001E16AF">
        <w:rPr>
          <w:rStyle w:val="StyleUnderline"/>
        </w:rPr>
        <w:t>A military victory at Hodeidah would give</w:t>
      </w:r>
      <w:r w:rsidRPr="005014EB">
        <w:t xml:space="preserve"> Saudi Arabia’s Crown Prince Mohammed </w:t>
      </w:r>
      <w:r w:rsidRPr="001E16AF">
        <w:rPr>
          <w:rStyle w:val="StyleUnderline"/>
        </w:rPr>
        <w:t xml:space="preserve">bin Salman the fig leaf he needs to </w:t>
      </w:r>
      <w:r w:rsidRPr="001E16AF">
        <w:rPr>
          <w:rStyle w:val="Emphasis"/>
        </w:rPr>
        <w:t>declare victory and go home.</w:t>
      </w:r>
    </w:p>
    <w:p w:rsidR="00C14EC9" w:rsidRDefault="00C14EC9" w:rsidP="00573251"/>
    <w:p w:rsidR="00C14EC9" w:rsidRDefault="00C14EC9" w:rsidP="00C14EC9">
      <w:pPr>
        <w:pStyle w:val="Heading3"/>
      </w:pPr>
      <w:r>
        <w:t>2nc – CP solvency</w:t>
      </w:r>
    </w:p>
    <w:p w:rsidR="00C14EC9" w:rsidRDefault="00C14EC9" w:rsidP="00C14EC9">
      <w:pPr>
        <w:pStyle w:val="Heading4"/>
      </w:pPr>
      <w:r>
        <w:t>Conditioning increased support on civilian protection and a deadline incentivizes a political settlement</w:t>
      </w:r>
    </w:p>
    <w:p w:rsidR="00C14EC9" w:rsidRDefault="00C14EC9" w:rsidP="00C14EC9">
      <w:pPr>
        <w:rPr>
          <w:rFonts w:asciiTheme="minorHAnsi" w:hAnsiTheme="minorHAnsi" w:cstheme="minorHAnsi"/>
          <w:b/>
          <w:bCs/>
        </w:rPr>
      </w:pPr>
      <w:r>
        <w:rPr>
          <w:rFonts w:asciiTheme="minorHAnsi" w:hAnsiTheme="minorHAnsi" w:cstheme="minorHAnsi"/>
          <w:b/>
          <w:bCs/>
        </w:rPr>
        <w:t xml:space="preserve">Guzansky, 18 - </w:t>
      </w:r>
      <w:r w:rsidRPr="0051267B">
        <w:rPr>
          <w:rFonts w:asciiTheme="minorHAnsi" w:hAnsiTheme="minorHAnsi" w:cstheme="minorHAnsi"/>
        </w:rPr>
        <w:t xml:space="preserve">Dr. Yoel Guzansky is a Research Fellow specializing in Gulf politics at the Institute for National Security Studies (INSS) in Israel. Ari Heistein is the Special Assistant to the Director of the INSS (“Saudi Arabia's War in Yemen Has Been a Disaster” The National Interest, 3/25, </w:t>
      </w:r>
      <w:hyperlink r:id="rId79" w:history="1">
        <w:r w:rsidRPr="0051267B">
          <w:rPr>
            <w:rStyle w:val="Hyperlink"/>
            <w:rFonts w:asciiTheme="minorHAnsi" w:hAnsiTheme="minorHAnsi" w:cstheme="minorHAnsi"/>
          </w:rPr>
          <w:t>https://nationalinterest.org/feature/saudi-arabias-war-yemen-has-been-disaster-25064</w:t>
        </w:r>
      </w:hyperlink>
    </w:p>
    <w:p w:rsidR="00C14EC9" w:rsidRPr="0051267B" w:rsidRDefault="00C14EC9" w:rsidP="00C14EC9">
      <w:pPr>
        <w:rPr>
          <w:rFonts w:asciiTheme="minorHAnsi" w:hAnsiTheme="minorHAnsi" w:cstheme="minorHAnsi"/>
          <w:b/>
          <w:bCs/>
        </w:rPr>
      </w:pPr>
    </w:p>
    <w:p w:rsidR="00C14EC9" w:rsidRDefault="00C14EC9" w:rsidP="00C14EC9">
      <w:pPr>
        <w:rPr>
          <w:rFonts w:asciiTheme="minorHAnsi" w:hAnsiTheme="minorHAnsi" w:cstheme="minorHAnsi"/>
        </w:rPr>
      </w:pPr>
      <w:r w:rsidRPr="0051267B">
        <w:rPr>
          <w:rStyle w:val="StyleUnderline"/>
        </w:rPr>
        <w:t>Washington should see</w:t>
      </w:r>
      <w:r>
        <w:rPr>
          <w:rFonts w:asciiTheme="minorHAnsi" w:hAnsiTheme="minorHAnsi" w:cstheme="minorHAnsi"/>
        </w:rPr>
        <w:t xml:space="preserve"> President </w:t>
      </w:r>
      <w:r w:rsidRPr="0051267B">
        <w:rPr>
          <w:rStyle w:val="StyleUnderline"/>
        </w:rPr>
        <w:t>Trump’s close relationship with</w:t>
      </w:r>
      <w:r>
        <w:rPr>
          <w:rFonts w:asciiTheme="minorHAnsi" w:hAnsiTheme="minorHAnsi" w:cstheme="minorHAnsi"/>
        </w:rPr>
        <w:t xml:space="preserve"> Crown Prince </w:t>
      </w:r>
      <w:r w:rsidRPr="0051267B">
        <w:rPr>
          <w:rStyle w:val="StyleUnderline"/>
        </w:rPr>
        <w:t xml:space="preserve">MbS </w:t>
      </w:r>
      <w:r>
        <w:rPr>
          <w:rFonts w:asciiTheme="minorHAnsi" w:hAnsiTheme="minorHAnsi" w:cstheme="minorHAnsi"/>
        </w:rPr>
        <w:t xml:space="preserve">and the Saudi royal’s visit to Washington </w:t>
      </w:r>
      <w:r w:rsidRPr="0051267B">
        <w:rPr>
          <w:rStyle w:val="StyleUnderline"/>
        </w:rPr>
        <w:t>as an opportunity to end this disastrous war: The Saudi-led coalition cannot win this war but it can settle the conflict on favorable terms, and the U.S. should help</w:t>
      </w:r>
      <w:r>
        <w:rPr>
          <w:rFonts w:asciiTheme="minorHAnsi" w:hAnsiTheme="minorHAnsi" w:cstheme="minorHAnsi"/>
        </w:rPr>
        <w:t xml:space="preserve"> it do just that.</w:t>
      </w:r>
    </w:p>
    <w:p w:rsidR="00C14EC9" w:rsidRDefault="00C14EC9" w:rsidP="00C14EC9">
      <w:pPr>
        <w:rPr>
          <w:rFonts w:asciiTheme="minorHAnsi" w:hAnsiTheme="minorHAnsi" w:cstheme="minorHAnsi"/>
        </w:rPr>
      </w:pPr>
      <w:r w:rsidRPr="009A74E4">
        <w:rPr>
          <w:rStyle w:val="StyleUnderline"/>
        </w:rPr>
        <w:t>In exchange for increased U.S. support for the Saudi campaign for a limited period</w:t>
      </w:r>
      <w:r>
        <w:rPr>
          <w:rFonts w:asciiTheme="minorHAnsi" w:hAnsiTheme="minorHAnsi" w:cstheme="minorHAnsi"/>
        </w:rPr>
        <w:t xml:space="preserve">, President </w:t>
      </w:r>
      <w:r w:rsidRPr="009A74E4">
        <w:rPr>
          <w:rStyle w:val="StyleUnderline"/>
        </w:rPr>
        <w:t>Trump should demand that the Saudis take further precautions to prevent civilian casualties and increase the aid provided to Yemeni civilians at risk of disease or hunger</w:t>
      </w:r>
      <w:r>
        <w:rPr>
          <w:rFonts w:asciiTheme="minorHAnsi" w:hAnsiTheme="minorHAnsi" w:cstheme="minorHAnsi"/>
        </w:rPr>
        <w:t xml:space="preserve">. </w:t>
      </w:r>
      <w:r w:rsidRPr="009A74E4">
        <w:rPr>
          <w:rStyle w:val="StyleUnderline"/>
        </w:rPr>
        <w:t>Knowing that U.S. support will be withdrawn should incentivize the Saudis to reach a political solution as soon as possible</w:t>
      </w:r>
      <w:r>
        <w:rPr>
          <w:rFonts w:asciiTheme="minorHAnsi" w:hAnsiTheme="minorHAnsi" w:cstheme="minorHAnsi"/>
        </w:rPr>
        <w:t xml:space="preserve">, </w:t>
      </w:r>
      <w:r w:rsidRPr="009A74E4">
        <w:rPr>
          <w:rStyle w:val="StyleUnderline"/>
        </w:rPr>
        <w:t>while dealing a blow to the Houthis</w:t>
      </w:r>
      <w:r>
        <w:rPr>
          <w:rFonts w:asciiTheme="minorHAnsi" w:hAnsiTheme="minorHAnsi" w:cstheme="minorHAnsi"/>
        </w:rPr>
        <w:t xml:space="preserve"> </w:t>
      </w:r>
      <w:r w:rsidRPr="009A74E4">
        <w:rPr>
          <w:rStyle w:val="StyleUnderline"/>
        </w:rPr>
        <w:t>and the momentum that U.S. support provides</w:t>
      </w:r>
      <w:r>
        <w:rPr>
          <w:rFonts w:asciiTheme="minorHAnsi" w:hAnsiTheme="minorHAnsi" w:cstheme="minorHAnsi"/>
        </w:rPr>
        <w:t xml:space="preserve"> (and keeping the “deadline” secret) </w:t>
      </w:r>
      <w:r w:rsidRPr="009A74E4">
        <w:rPr>
          <w:rStyle w:val="StyleUnderline"/>
        </w:rPr>
        <w:t>will place pressure on the Iranian-backed group to end a war</w:t>
      </w:r>
      <w:r>
        <w:rPr>
          <w:rFonts w:asciiTheme="minorHAnsi" w:hAnsiTheme="minorHAnsi" w:cstheme="minorHAnsi"/>
        </w:rPr>
        <w:t xml:space="preserve"> that's tides appear to be turning. </w:t>
      </w:r>
      <w:r w:rsidRPr="009A74E4">
        <w:rPr>
          <w:rStyle w:val="StyleUnderline"/>
        </w:rPr>
        <w:t>With both sides incentivized to end the war</w:t>
      </w:r>
      <w:r>
        <w:rPr>
          <w:rFonts w:asciiTheme="minorHAnsi" w:hAnsiTheme="minorHAnsi" w:cstheme="minorHAnsi"/>
        </w:rPr>
        <w:t xml:space="preserve">, it seems possible that some sort of </w:t>
      </w:r>
      <w:r w:rsidRPr="009A74E4">
        <w:rPr>
          <w:rStyle w:val="StyleUnderline"/>
        </w:rPr>
        <w:t>political agreement can be reached</w:t>
      </w:r>
      <w:r>
        <w:rPr>
          <w:rFonts w:asciiTheme="minorHAnsi" w:hAnsiTheme="minorHAnsi" w:cstheme="minorHAnsi"/>
        </w:rPr>
        <w:t>.</w:t>
      </w:r>
    </w:p>
    <w:p w:rsidR="00C14EC9" w:rsidRDefault="00C14EC9" w:rsidP="00C14EC9"/>
    <w:p w:rsidR="00C14EC9" w:rsidRDefault="00C14EC9" w:rsidP="00C14EC9">
      <w:pPr>
        <w:pStyle w:val="Heading4"/>
      </w:pPr>
      <w:r>
        <w:t xml:space="preserve">The CP has </w:t>
      </w:r>
      <w:r>
        <w:rPr>
          <w:u w:val="single"/>
        </w:rPr>
        <w:t>empirical support</w:t>
      </w:r>
      <w:r>
        <w:t xml:space="preserve"> – the same strategy ended the Bosnian civil war</w:t>
      </w:r>
    </w:p>
    <w:p w:rsidR="00C14EC9" w:rsidRDefault="00C14EC9" w:rsidP="00C14EC9">
      <w:r w:rsidRPr="0063697F">
        <w:rPr>
          <w:b/>
          <w:bCs/>
        </w:rPr>
        <w:t>Knights, 19</w:t>
      </w:r>
      <w:r w:rsidRPr="005014EB">
        <w:t xml:space="preserve"> – </w:t>
      </w:r>
      <w:r>
        <w:t>Michael Knights is a senior fellow of The Washington Institute, specializing in the military and security affairs of Iraq, Iran, and the Persian Gulf states. Dr. Knights earned his doctorate at the Department of War Studies, King's College London. Dr Knights also worked in Yemen on capacity-building projects with the counter-terrorism forces.  Kenneth M. Pollack has a PhD from MIT, former fellow at Brookings, CFR, and was a Iran and Iraq analyst for the CIA, and former director for Near East and South Asian Affairs with the United States National Security Council.  Barbara F. Walter is a professor of political science at the School and an adjunct professor in the UC San Diego Department of Political Science.  Walter received her Ph.D. in political science from the University of Chicago and completed postdoctoral research at the Olin Institute for Strategic Studies at Harvard University and at the Institute of War and Peace Studies at Columbia University.  (“</w:t>
      </w:r>
      <w:r w:rsidRPr="005014EB">
        <w:t>A Real Plan to End the War in Yemen</w:t>
      </w:r>
      <w:r>
        <w:t xml:space="preserve">: </w:t>
      </w:r>
      <w:r w:rsidRPr="005014EB">
        <w:t>To Stop the Fighting, Keep Supporting Saudi Arabia</w:t>
      </w:r>
      <w:r>
        <w:t xml:space="preserve">” 5/2, Foreign Affairs, </w:t>
      </w:r>
      <w:hyperlink r:id="rId80" w:history="1">
        <w:r w:rsidRPr="00052F61">
          <w:rPr>
            <w:rStyle w:val="Hyperlink"/>
          </w:rPr>
          <w:t>https://www.foreignaffairs.com/articles/yemen/2019-05-02/real-plan-end-war-yemen</w:t>
        </w:r>
      </w:hyperlink>
    </w:p>
    <w:p w:rsidR="00C14EC9" w:rsidRPr="001E47DD" w:rsidRDefault="00C14EC9" w:rsidP="00C14EC9"/>
    <w:p w:rsidR="00C14EC9" w:rsidRPr="007133D8" w:rsidRDefault="00C14EC9" w:rsidP="00C14EC9">
      <w:r w:rsidRPr="001E16AF">
        <w:rPr>
          <w:rStyle w:val="StyleUnderline"/>
        </w:rPr>
        <w:t>The approach comes tried and tested. It parallels the strategy that U.S. diplomats employed to end the Bosnian civil war</w:t>
      </w:r>
      <w:r w:rsidRPr="005014EB">
        <w:t xml:space="preserve"> in 1995. </w:t>
      </w:r>
      <w:r w:rsidRPr="001E47DD">
        <w:rPr>
          <w:rStyle w:val="StyleUnderline"/>
        </w:rPr>
        <w:t>The United States helped the Croat and Bosniak Muslim militaries smash the Bosnian Serb forces and take roughly half of their territory.</w:t>
      </w:r>
      <w:r w:rsidRPr="005014EB">
        <w:t xml:space="preserve"> Then, </w:t>
      </w:r>
      <w:r w:rsidRPr="001E47DD">
        <w:rPr>
          <w:rStyle w:val="StyleUnderline"/>
        </w:rPr>
        <w:t>during peace talks in Dayton</w:t>
      </w:r>
      <w:r w:rsidRPr="005014EB">
        <w:t xml:space="preserve">, Ohio, U.S. envoy Richard </w:t>
      </w:r>
      <w:r w:rsidRPr="001E47DD">
        <w:rPr>
          <w:rStyle w:val="StyleUnderline"/>
        </w:rPr>
        <w:t>Holbrooke offered both sides a power-sharing agreement. The Serbs grudgingly accepted</w:t>
      </w:r>
      <w:r w:rsidRPr="005014EB">
        <w:t xml:space="preserve">, realizing that to decline it would mean losing what remained of their territory to the U.S.-backed enemy. </w:t>
      </w:r>
      <w:r w:rsidRPr="001E47DD">
        <w:rPr>
          <w:rStyle w:val="StyleUnderline"/>
        </w:rPr>
        <w:t>The Croats and Bosniaks gave in even more grudgingly, because Holbrooke threatened to withdraw U.S. support if they didn’t</w:t>
      </w:r>
      <w:r w:rsidRPr="005014EB">
        <w:t xml:space="preserve">. </w:t>
      </w:r>
      <w:r w:rsidRPr="001E47DD">
        <w:rPr>
          <w:rStyle w:val="StyleUnderline"/>
        </w:rPr>
        <w:t>Holbrooke’s playbook would serve the United States just as well in Yemen today</w:t>
      </w:r>
      <w:r w:rsidRPr="005014EB">
        <w:t>.</w:t>
      </w:r>
    </w:p>
    <w:p w:rsidR="00C14EC9" w:rsidRPr="007133D8" w:rsidRDefault="00C14EC9" w:rsidP="00C14EC9">
      <w:r w:rsidRPr="007133D8">
        <w:t>GET REAL</w:t>
      </w:r>
    </w:p>
    <w:p w:rsidR="00C14EC9" w:rsidRPr="007133D8" w:rsidRDefault="00C14EC9" w:rsidP="00C14EC9">
      <w:r w:rsidRPr="007133D8">
        <w:t>U.S. interests and values both demand an end to the war in Yemen. The conflict threatens to tip the country into famine. Al Qaeda in the Arabian Peninsula has exploited the chaos of war to avoid the full force of joint U.S.-UAE-Yemeni counterterrorism efforts. Saudi Arabia and the UAE face catastrophic diplomatic, economic, and reputational harm. Only Iran benefits from prolonging this dirty war.</w:t>
      </w:r>
    </w:p>
    <w:p w:rsidR="00C14EC9" w:rsidRPr="007133D8" w:rsidRDefault="00C14EC9" w:rsidP="00C14EC9">
      <w:r w:rsidRPr="007133D8">
        <w:t xml:space="preserve">But bringing an end to the fighting calls for making hard choices that can actually succeed, not easy ones that likely won’t. If the battle lines stay where they are now, the Houthis will effectively have won the war, having gained both Yemen’s capital and its largest port. If the coalition retakes Hodeidah, by contrast, it can afford to end the war while the Houthis’ control of Sanaa will leave them with some bargaining power. </w:t>
      </w:r>
      <w:r w:rsidRPr="007133D8">
        <w:rPr>
          <w:rStyle w:val="StyleUnderline"/>
        </w:rPr>
        <w:t>What Yemen needs</w:t>
      </w:r>
      <w:r w:rsidRPr="007133D8">
        <w:t xml:space="preserve"> now </w:t>
      </w:r>
      <w:r w:rsidRPr="007133D8">
        <w:rPr>
          <w:rStyle w:val="StyleUnderline"/>
        </w:rPr>
        <w:t>is tougher</w:t>
      </w:r>
      <w:r w:rsidRPr="007133D8">
        <w:t xml:space="preserve"> U.S., European, and UN </w:t>
      </w:r>
      <w:r w:rsidRPr="007133D8">
        <w:rPr>
          <w:rStyle w:val="StyleUnderline"/>
        </w:rPr>
        <w:t>diplomacy, backed by reinvigorated military pressure. Only then will both warring parties understand that if they keep on fighting, they can only lose.</w:t>
      </w:r>
    </w:p>
    <w:p w:rsidR="00C14EC9" w:rsidRDefault="00C14EC9" w:rsidP="00C14EC9">
      <w:pPr>
        <w:rPr>
          <w:rFonts w:asciiTheme="minorHAnsi" w:hAnsiTheme="minorHAnsi" w:cstheme="minorHAnsi"/>
          <w:b/>
          <w:bCs/>
        </w:rPr>
      </w:pPr>
    </w:p>
    <w:p w:rsidR="00C14EC9" w:rsidRDefault="00C14EC9" w:rsidP="00C14EC9">
      <w:pPr>
        <w:pStyle w:val="Heading4"/>
      </w:pPr>
      <w:r>
        <w:t>Ending US support emboldens the Houthis – prevents a negotiated settlement</w:t>
      </w:r>
    </w:p>
    <w:p w:rsidR="00C14EC9" w:rsidRDefault="00C14EC9" w:rsidP="00C14EC9">
      <w:r w:rsidRPr="0063697F">
        <w:rPr>
          <w:b/>
          <w:bCs/>
        </w:rPr>
        <w:t>Knights, 19</w:t>
      </w:r>
      <w:r w:rsidRPr="005014EB">
        <w:t xml:space="preserve"> – </w:t>
      </w:r>
      <w:r>
        <w:t>Michael Knights is a senior fellow of The Washington Institute, specializing in the military and security affairs of Iraq, Iran, and the Persian Gulf states. Dr. Knights earned his doctorate at the Department of War Studies, King's College London. Dr Knights also worked in Yemen on capacity-building projects with the counter-terrorism forces.  Kenneth M. Pollack has a PhD from MIT, former fellow at Brookings, CFR, and was a Iran and Iraq analyst for the CIA, and former director for Near East and South Asian Affairs with the United States National Security Council.  Barbara F. Walter is a professor of political science at the School and an adjunct professor in the UC San Diego Department of Political Science.  Walter received her Ph.D. in political science from the University of Chicago and completed postdoctoral research at the Olin Institute for Strategic Studies at Harvard University and at the Institute of War and Peace Studies at Columbia University.  (“</w:t>
      </w:r>
      <w:r w:rsidRPr="005014EB">
        <w:t>A Real Plan to End the War in Yemen</w:t>
      </w:r>
      <w:r>
        <w:t xml:space="preserve">: </w:t>
      </w:r>
      <w:r w:rsidRPr="005014EB">
        <w:t>To Stop the Fighting, Keep Supporting Saudi Arabia</w:t>
      </w:r>
      <w:r>
        <w:t xml:space="preserve">” 5/2, Foreign Affairs, </w:t>
      </w:r>
      <w:hyperlink r:id="rId81" w:history="1">
        <w:r w:rsidRPr="00052F61">
          <w:rPr>
            <w:rStyle w:val="Hyperlink"/>
          </w:rPr>
          <w:t>https://www.foreignaffairs.com/articles/yemen/2019-05-02/real-plan-end-war-yemen</w:t>
        </w:r>
      </w:hyperlink>
    </w:p>
    <w:p w:rsidR="00C14EC9" w:rsidRPr="005014EB" w:rsidRDefault="00C14EC9" w:rsidP="00C14EC9"/>
    <w:p w:rsidR="00C14EC9" w:rsidRPr="005014EB" w:rsidRDefault="00C14EC9" w:rsidP="00C14EC9">
      <w:r w:rsidRPr="005014EB">
        <w:t>A degree of normalcy has returned to Yemen’s biggest seaport, Hodeidah,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warned in February, is the worst in the world today.</w:t>
      </w:r>
    </w:p>
    <w:p w:rsidR="00C14EC9" w:rsidRPr="005014EB" w:rsidRDefault="00C14EC9" w:rsidP="00C14EC9">
      <w:r w:rsidRPr="005014EB">
        <w:t xml:space="preserve">In Washington, a growing chorus of </w:t>
      </w:r>
      <w:r w:rsidRPr="0063697F">
        <w:rPr>
          <w:rStyle w:val="StyleUnderline"/>
        </w:rPr>
        <w:t>analysts</w:t>
      </w:r>
      <w:r w:rsidRPr="005014EB">
        <w:t xml:space="preserve"> and politicians has </w:t>
      </w:r>
      <w:r w:rsidRPr="0063697F">
        <w:rPr>
          <w:rStyle w:val="StyleUnderline"/>
        </w:rPr>
        <w:t>called on the U</w:t>
      </w:r>
      <w:r w:rsidRPr="005014EB">
        <w:t xml:space="preserve">nited </w:t>
      </w:r>
      <w:r w:rsidRPr="0063697F">
        <w:rPr>
          <w:rStyle w:val="StyleUnderline"/>
        </w:rPr>
        <w:t>S</w:t>
      </w:r>
      <w:r w:rsidRPr="005014EB">
        <w:t xml:space="preserve">tates </w:t>
      </w:r>
      <w:r w:rsidRPr="0063697F">
        <w:rPr>
          <w:rStyle w:val="StyleUnderline"/>
        </w:rPr>
        <w:t xml:space="preserve">to </w:t>
      </w:r>
      <w:r w:rsidRPr="005014EB">
        <w:t xml:space="preserve">step up, </w:t>
      </w:r>
      <w:r w:rsidRPr="0063697F">
        <w:rPr>
          <w:rStyle w:val="StyleUnderline"/>
        </w:rPr>
        <w:t>withdraw U.S. support for the Saudi war effort,</w:t>
      </w:r>
      <w:r w:rsidRPr="005014EB">
        <w:t xml:space="preserve"> and turn the UN-brokered cease-fire into a lasting peace. Doing so, they argue, is the only morally and strategically defensible course of action. But of all the options before the United States, </w:t>
      </w:r>
      <w:r w:rsidRPr="0063697F">
        <w:rPr>
          <w:rStyle w:val="StyleUnderline"/>
        </w:rPr>
        <w:t>this</w:t>
      </w:r>
      <w:r w:rsidRPr="005014EB">
        <w:t xml:space="preserve"> one </w:t>
      </w:r>
      <w:r w:rsidRPr="0063697F">
        <w:rPr>
          <w:rStyle w:val="StyleUnderline"/>
        </w:rPr>
        <w:t>is the least likely to stop the killing</w:t>
      </w:r>
      <w:r w:rsidRPr="005014EB">
        <w:t>, the dying, and the complications for U.S. interests.</w:t>
      </w:r>
    </w:p>
    <w:p w:rsidR="00C14EC9" w:rsidRPr="005014EB" w:rsidRDefault="00C14EC9" w:rsidP="00C14EC9">
      <w:r w:rsidRPr="0063697F">
        <w:rPr>
          <w:rStyle w:val="StyleUnderline"/>
        </w:rPr>
        <w:t>The Saudi</w:t>
      </w:r>
      <w:r w:rsidRPr="005014EB">
        <w:t xml:space="preserve">-led </w:t>
      </w:r>
      <w:r w:rsidRPr="0063697F">
        <w:rPr>
          <w:rStyle w:val="StyleUnderline"/>
        </w:rPr>
        <w:t>intervention</w:t>
      </w:r>
      <w:r w:rsidRPr="005014EB">
        <w:t xml:space="preserve"> may have exacerbated the situation in Yemen, but it </w:t>
      </w:r>
      <w:r w:rsidRPr="0063697F">
        <w:rPr>
          <w:rStyle w:val="StyleUnderline"/>
        </w:rPr>
        <w:t>did not start the war. Getting the Saudis to pull out will no more end the bloodshed in Yemen than getting the U</w:t>
      </w:r>
      <w:r w:rsidRPr="005014EB">
        <w:t xml:space="preserve">nited </w:t>
      </w:r>
      <w:r w:rsidRPr="0063697F">
        <w:rPr>
          <w:rStyle w:val="StyleUnderline"/>
        </w:rPr>
        <w:t>S</w:t>
      </w:r>
      <w:r w:rsidRPr="005014EB">
        <w:t xml:space="preserve">tates </w:t>
      </w:r>
      <w:r w:rsidRPr="0063697F">
        <w:rPr>
          <w:rStyle w:val="StyleUnderline"/>
        </w:rPr>
        <w:t>to abstain from the civil war in Syria halted the violence there</w:t>
      </w:r>
      <w:r w:rsidRPr="005014EB">
        <w:t xml:space="preserve">. </w:t>
      </w:r>
      <w:r w:rsidRPr="0063697F">
        <w:rPr>
          <w:rStyle w:val="StyleUnderline"/>
        </w:rPr>
        <w:t>Nor will a Saudi withdrawal lead to a negotiated settlement</w:t>
      </w:r>
      <w:r w:rsidRPr="005014EB">
        <w:t xml:space="preserve">. Instead, </w:t>
      </w:r>
      <w:r w:rsidRPr="0063697F">
        <w:rPr>
          <w:rStyle w:val="StyleUnderline"/>
        </w:rPr>
        <w:t>the fighting will go on, and innocent Yemenis will continue to die until</w:t>
      </w:r>
      <w:r w:rsidRPr="005014EB">
        <w:t xml:space="preserve"> one side—most likely </w:t>
      </w:r>
      <w:r w:rsidRPr="0063697F">
        <w:rPr>
          <w:rStyle w:val="StyleUnderline"/>
        </w:rPr>
        <w:t>the Houthis—have won</w:t>
      </w:r>
      <w:r w:rsidRPr="005014EB">
        <w:t>.</w:t>
      </w:r>
    </w:p>
    <w:p w:rsidR="00C14EC9" w:rsidRPr="005014EB" w:rsidRDefault="00C14EC9" w:rsidP="00C14EC9">
      <w:r w:rsidRPr="005014EB">
        <w:t xml:space="preserve">True peace in Yemen will remain elusive unless both sides accept that they have nothing to gain from more fighting. We are not there yet. </w:t>
      </w:r>
      <w:r w:rsidRPr="0063697F">
        <w:rPr>
          <w:rStyle w:val="StyleUnderline"/>
        </w:rPr>
        <w:t>To get there will require not cutting off U.S. support for Saudi Arabia but threatening to double down on it unless the Houthis honor their commitments to the UN</w:t>
      </w:r>
      <w:r w:rsidRPr="005014EB">
        <w:t xml:space="preserve"> and are ready to disgorge most of their initial conquests. If Washington is serious about ending the war, it must come to terms with this uncomfortable fact.</w:t>
      </w:r>
    </w:p>
    <w:p w:rsidR="00C14EC9" w:rsidRPr="005014EB" w:rsidRDefault="00C14EC9" w:rsidP="00C14EC9">
      <w:r w:rsidRPr="005014EB">
        <w:t>HOW IT ENDS</w:t>
      </w:r>
    </w:p>
    <w:p w:rsidR="00C14EC9" w:rsidRPr="005014EB" w:rsidRDefault="00C14EC9" w:rsidP="00C14EC9">
      <w:r w:rsidRPr="0063697F">
        <w:rPr>
          <w:rStyle w:val="StyleUnderline"/>
        </w:rPr>
        <w:t xml:space="preserve">Historically, civil wars like Yemen’s end either when one side wins a decisive military victory or a third party negotiates a settlement </w:t>
      </w:r>
      <w:r w:rsidRPr="005014EB">
        <w:t>among the warring factions.</w:t>
      </w:r>
    </w:p>
    <w:p w:rsidR="00C14EC9" w:rsidRPr="005014EB" w:rsidRDefault="00C14EC9" w:rsidP="00C14EC9">
      <w:r w:rsidRPr="005014EB">
        <w:t>In the Middle East, the former option—letting the fighting run its course—often means accepting horrific bloodshed and ethnic cleansing. Examples abound: the leveling of Hama, Syria’s onetime opposition stronghold, in 1982, or Saddam Hussein’s systematic mass murder of Iraqi Kurds in the late 1980s, or his violent suppression of a nationwide rebellion in 1991. Those “victories” ended the conflicts swiftly and surely, but at the cost of tens or hundreds of thousands of lives.</w:t>
      </w:r>
    </w:p>
    <w:p w:rsidR="00C14EC9" w:rsidRPr="005014EB" w:rsidRDefault="00C14EC9" w:rsidP="00C14EC9">
      <w:r w:rsidRPr="0063697F">
        <w:rPr>
          <w:rStyle w:val="StyleUnderline"/>
        </w:rPr>
        <w:t>A negotiated settlement can end a war earlier</w:t>
      </w:r>
      <w:r w:rsidRPr="005014EB">
        <w:t xml:space="preserve"> and thus with less bloodshed. </w:t>
      </w:r>
      <w:r w:rsidRPr="0063697F">
        <w:rPr>
          <w:rStyle w:val="StyleUnderline"/>
        </w:rPr>
        <w:t xml:space="preserve">But combatants </w:t>
      </w:r>
      <w:r w:rsidRPr="005014EB">
        <w:t xml:space="preserve">generally </w:t>
      </w:r>
      <w:r w:rsidRPr="0063697F">
        <w:rPr>
          <w:rStyle w:val="StyleUnderline"/>
        </w:rPr>
        <w:t>don’t agree to such settlements until they have reached a military stalemate</w:t>
      </w:r>
      <w:r w:rsidRPr="005014EB">
        <w:t xml:space="preserve"> such that all sides are convinced they cannot win a military victory. Even then, </w:t>
      </w:r>
      <w:r w:rsidRPr="0063697F">
        <w:rPr>
          <w:rStyle w:val="StyleUnderline"/>
        </w:rPr>
        <w:t>the warring parties need to know that they can disarm without being slaughtered</w:t>
      </w:r>
      <w:r w:rsidRPr="005014EB">
        <w:t>—a condition that can sometimes be met only with an outside peacekeeping commitment for a decade or more. And once the parties have come to the table, any successful negotiated settlement will have to include a power-sharing arrangement that grants all factions political power and economic benefits roughly commensurate with their demographic weight (adjusted for military realities).</w:t>
      </w:r>
    </w:p>
    <w:p w:rsidR="00C14EC9" w:rsidRPr="005014EB" w:rsidRDefault="00C14EC9" w:rsidP="00C14EC9">
      <w:r w:rsidRPr="005014EB">
        <w:t xml:space="preserve">In the case of Yemen, </w:t>
      </w:r>
      <w:r w:rsidRPr="0063697F">
        <w:rPr>
          <w:rStyle w:val="StyleUnderline"/>
        </w:rPr>
        <w:t>withdrawing U.S. support</w:t>
      </w:r>
      <w:r w:rsidRPr="005014EB">
        <w:t>—which has largely consisted of intelligence and logistical assistance—</w:t>
      </w:r>
      <w:r w:rsidRPr="0063697F">
        <w:rPr>
          <w:rStyle w:val="StyleUnderline"/>
        </w:rPr>
        <w:t>from the Saudis will hinder the coalition’s war effort and embolden the Houthis and their Iranian supporters, making them much less likely to accept a nationwide cease-fire and a power-sharing agreement.</w:t>
      </w:r>
    </w:p>
    <w:p w:rsidR="00C14EC9" w:rsidRPr="005014EB" w:rsidRDefault="00C14EC9" w:rsidP="00C14EC9">
      <w:r w:rsidRPr="005014EB">
        <w:t xml:space="preserve">In fact, U.S. </w:t>
      </w:r>
      <w:r w:rsidRPr="0063697F">
        <w:rPr>
          <w:rStyle w:val="StyleUnderline"/>
        </w:rPr>
        <w:t>congressional criticism of the Saudis has already encouraged the Houthis</w:t>
      </w:r>
      <w:r w:rsidRPr="005014EB">
        <w:t xml:space="preserve"> </w:t>
      </w:r>
      <w:r w:rsidRPr="0063697F">
        <w:rPr>
          <w:rStyle w:val="StyleUnderline"/>
        </w:rPr>
        <w:t>who</w:t>
      </w:r>
      <w:r w:rsidRPr="005014EB">
        <w:t xml:space="preserve">, far from giving up, </w:t>
      </w:r>
      <w:r w:rsidRPr="0063697F">
        <w:rPr>
          <w:rStyle w:val="StyleUnderline"/>
        </w:rPr>
        <w:t>appear determined to fight on</w:t>
      </w:r>
      <w:r w:rsidRPr="005014EB">
        <w:t xml:space="preserve">. </w:t>
      </w:r>
      <w:r w:rsidRPr="0063697F">
        <w:rPr>
          <w:rStyle w:val="StyleUnderline"/>
        </w:rPr>
        <w:t>Since the UN brokered a cease-fire for</w:t>
      </w:r>
      <w:r w:rsidRPr="005014EB">
        <w:t xml:space="preserve"> the strategically important, Houthi-held port of </w:t>
      </w:r>
      <w:r w:rsidRPr="0063697F">
        <w:rPr>
          <w:rStyle w:val="StyleUnderline"/>
        </w:rPr>
        <w:t>Hodeidah</w:t>
      </w:r>
      <w:r w:rsidRPr="005014EB">
        <w:t xml:space="preserve"> in December, </w:t>
      </w:r>
      <w:r w:rsidRPr="0063697F">
        <w:rPr>
          <w:rStyle w:val="StyleUnderline"/>
        </w:rPr>
        <w:t>the Houthis have</w:t>
      </w:r>
      <w:r w:rsidRPr="005014EB">
        <w:t xml:space="preserve"> energetically </w:t>
      </w:r>
      <w:r w:rsidRPr="0063697F">
        <w:rPr>
          <w:rStyle w:val="StyleUnderline"/>
        </w:rPr>
        <w:t xml:space="preserve">fortified their positions in the city, in direct violation of the agreement’s terms. </w:t>
      </w:r>
      <w:r w:rsidRPr="005014EB">
        <w:t xml:space="preserve">In fact, </w:t>
      </w:r>
      <w:r w:rsidRPr="0063697F">
        <w:rPr>
          <w:rStyle w:val="StyleUnderline"/>
        </w:rPr>
        <w:t>the Houthis have defaulted on one withdrawal deadline after another</w:t>
      </w:r>
      <w:r w:rsidRPr="005014EB">
        <w:t>—first in early January, then in mid-February, thereby reneging on explicit commitments to the UN.</w:t>
      </w:r>
    </w:p>
    <w:p w:rsidR="00C14EC9" w:rsidRPr="005014EB" w:rsidRDefault="00C14EC9" w:rsidP="00C14EC9">
      <w:r w:rsidRPr="005014EB">
        <w:t>UN negotiators are now trying to implement a third plan to move Houthi forces out of Hodeidah and other Red Sea ports, and for both sides to then pull back from the frontlines in Hodeidah city. But unless the Houthis are given a powerful incentive to step back, there is little reason to expect they will do so.</w:t>
      </w:r>
    </w:p>
    <w:p w:rsidR="00C14EC9" w:rsidRPr="005014EB" w:rsidRDefault="00C14EC9" w:rsidP="00C14EC9">
      <w:r w:rsidRPr="0063697F">
        <w:rPr>
          <w:rStyle w:val="StyleUnderline"/>
        </w:rPr>
        <w:t>Rather than produce a stalemate, cutting U.S. support for the Saudi-led coalition might enable the Houthis to win a military victory</w:t>
      </w:r>
      <w:r w:rsidRPr="005014EB">
        <w:t>, much like the one the Assad regime, Iran, and Russia are slowly achieving in Syria. This outcome is hardly desirable. The Houthis are anti-American, anti-Semitic, and increasingly anti-Sunni. In fact, Houthis, who are of Zaydi Shiite faith, are just one clan of hundreds in the country. There is no historical or popular basis for the Houthis to rule the capital, Sanaa, or the ports. As a result, a post-conflict Yemen under Houthi rule would likely require considerable repression to hold it in place.</w:t>
      </w:r>
    </w:p>
    <w:p w:rsidR="00C14EC9" w:rsidRPr="0063697F" w:rsidRDefault="00C14EC9" w:rsidP="00C14EC9">
      <w:pPr>
        <w:rPr>
          <w:rStyle w:val="StyleUnderline"/>
        </w:rPr>
      </w:pPr>
      <w:r w:rsidRPr="005014EB">
        <w:t xml:space="preserve">U.S. members of Congress may not like the civil war or the Saudi intervention, and critics rightly blame that intervention for increasing the Houthis’ dependence on Iran, thus strengthening Tehran’s influence in the country. But that influence is now a reality. The Houthis have already fired Iranian missiles at Riyadh and at ships (including U.S. military vessels) in the Bab el-Mandeb, the vital shipping lane connecting the Red Sea to the Gulf of Aden. </w:t>
      </w:r>
      <w:r w:rsidRPr="0063697F">
        <w:rPr>
          <w:rStyle w:val="StyleUnderline"/>
        </w:rPr>
        <w:t>A bloody end to the civil war that leaves the Houthis victorious and beholden to Iran would only further</w:t>
      </w:r>
      <w:r w:rsidRPr="005014EB">
        <w:t xml:space="preserve"> undermine the United States’ interests and </w:t>
      </w:r>
      <w:r w:rsidRPr="0063697F">
        <w:rPr>
          <w:rStyle w:val="StyleUnderline"/>
        </w:rPr>
        <w:t>terrify its allies in the region.</w:t>
      </w:r>
    </w:p>
    <w:p w:rsidR="00C14EC9" w:rsidRDefault="00C14EC9" w:rsidP="00C14EC9"/>
    <w:p w:rsidR="00C14EC9" w:rsidRDefault="00C14EC9" w:rsidP="00C14EC9">
      <w:pPr>
        <w:pStyle w:val="Heading4"/>
      </w:pPr>
      <w:r>
        <w:t>US support for the war to retake Hodeidah destroys Iranian regional hegemony</w:t>
      </w:r>
    </w:p>
    <w:p w:rsidR="00C14EC9" w:rsidRDefault="00C14EC9" w:rsidP="00C14EC9">
      <w:pPr>
        <w:rPr>
          <w:rFonts w:asciiTheme="minorHAnsi" w:hAnsiTheme="minorHAnsi" w:cstheme="minorHAnsi"/>
        </w:rPr>
      </w:pPr>
      <w:r>
        <w:rPr>
          <w:rFonts w:asciiTheme="minorHAnsi" w:hAnsiTheme="minorHAnsi" w:cstheme="minorHAnsi"/>
          <w:b/>
          <w:bCs/>
        </w:rPr>
        <w:t xml:space="preserve">Charai, 18 </w:t>
      </w:r>
      <w:r>
        <w:rPr>
          <w:rFonts w:asciiTheme="minorHAnsi" w:hAnsiTheme="minorHAnsi" w:cstheme="minorHAnsi"/>
        </w:rPr>
        <w:t xml:space="preserve">- Ahmed Charai is publisher of the Moroccan weekly L'Observateur and the French edition of Foreign Policy magazine. He has a master’s in Constitutional Law and Political Sciences at the University of Rabat Morocco. He is on the board of directors for the Atlantic Council, an international counselor of the Center for a Strategic and International Studies, and a member of the Advisory Board of The Center for the National Interest in Washington (“America Has a Chance to Finish the War in Yemen” 6/6, National Interest, </w:t>
      </w:r>
      <w:hyperlink r:id="rId82" w:history="1">
        <w:r w:rsidRPr="00052F61">
          <w:rPr>
            <w:rStyle w:val="Hyperlink"/>
            <w:rFonts w:asciiTheme="minorHAnsi" w:hAnsiTheme="minorHAnsi" w:cstheme="minorHAnsi"/>
          </w:rPr>
          <w:t>https://nationalinterest.org/feature/america-has-chance-finish-the-war-yemen-26152</w:t>
        </w:r>
      </w:hyperlink>
    </w:p>
    <w:p w:rsidR="00C14EC9" w:rsidRPr="003C2526" w:rsidRDefault="00C14EC9" w:rsidP="00C14EC9">
      <w:pPr>
        <w:rPr>
          <w:rFonts w:asciiTheme="minorHAnsi" w:hAnsiTheme="minorHAnsi" w:cstheme="minorHAnsi"/>
        </w:rPr>
      </w:pPr>
    </w:p>
    <w:p w:rsidR="00C14EC9" w:rsidRDefault="00C14EC9" w:rsidP="00C14EC9">
      <w:pPr>
        <w:rPr>
          <w:rFonts w:asciiTheme="minorHAnsi" w:hAnsiTheme="minorHAnsi" w:cstheme="minorHAnsi"/>
        </w:rPr>
      </w:pPr>
      <w:r>
        <w:rPr>
          <w:rFonts w:asciiTheme="minorHAnsi" w:hAnsiTheme="minorHAnsi" w:cstheme="minorHAnsi"/>
        </w:rPr>
        <w:t xml:space="preserve">A new debate in Washington asks whether to increase American involvement. Specifically, </w:t>
      </w:r>
      <w:r w:rsidRPr="003C2526">
        <w:rPr>
          <w:rStyle w:val="StyleUnderline"/>
        </w:rPr>
        <w:t>should the U.S. support a massive operation to retake Hodeidah</w:t>
      </w:r>
      <w:r>
        <w:rPr>
          <w:rFonts w:asciiTheme="minorHAnsi" w:hAnsiTheme="minorHAnsi" w:cstheme="minorHAnsi"/>
        </w:rPr>
        <w:t>, Yemen’s fourth-largest city of four hundred thousand people and a port that serves as a lifeline for all UN and international non-governmental assistance? Iran-backed Houthi fighters hold the city and will not surrender it easily. They are threatening another Stalingrad, should the allies attempt to enter. Their motivation is clear—Hodeidah is “the vein that the Houthis are benefiting from,” one Yemeni official told the Wall Street Journal. Without it, Iran will be hard pressed to supply its proxies and continue its war.</w:t>
      </w:r>
    </w:p>
    <w:p w:rsidR="00C14EC9" w:rsidRDefault="00C14EC9" w:rsidP="00C14EC9">
      <w:pPr>
        <w:rPr>
          <w:rFonts w:asciiTheme="minorHAnsi" w:hAnsiTheme="minorHAnsi" w:cstheme="minorHAnsi"/>
        </w:rPr>
      </w:pPr>
      <w:r>
        <w:rPr>
          <w:rFonts w:asciiTheme="minorHAnsi" w:hAnsiTheme="minorHAnsi" w:cstheme="minorHAnsi"/>
        </w:rPr>
        <w:t>Inaction is not an option. Houthis have threatened shipping that passes by Hodeidah, including vast supplies of food and fuel bound for America's NATO allies in Europe via the Suez Canal. Yet Trump officials have thus far avoided committing to their Saudi and UAE allies. Pressure is mounting to do so. Gulf Arab military and political leaders believe a decisive victory at Hodeidah would push the war into an endgame phase, providing a path to checkmate. No one doubts, however, that the endeavor will be costly.</w:t>
      </w:r>
    </w:p>
    <w:p w:rsidR="00C14EC9" w:rsidRDefault="00C14EC9" w:rsidP="00C14EC9">
      <w:pPr>
        <w:rPr>
          <w:rFonts w:asciiTheme="minorHAnsi" w:hAnsiTheme="minorHAnsi" w:cstheme="minorHAnsi"/>
        </w:rPr>
      </w:pPr>
      <w:r w:rsidRPr="003C2526">
        <w:rPr>
          <w:rStyle w:val="StyleUnderline"/>
        </w:rPr>
        <w:t>What the Gulf Arabs need most from the United States is real-time surveillance—both satellite and high-flying plane reconnaissance—to guide their artillery, missile strikes, and bombing runs.</w:t>
      </w:r>
      <w:r>
        <w:rPr>
          <w:rFonts w:asciiTheme="minorHAnsi" w:hAnsiTheme="minorHAnsi" w:cstheme="minorHAnsi"/>
        </w:rPr>
        <w:t xml:space="preserve"> In the past, </w:t>
      </w:r>
      <w:r w:rsidRPr="003C2526">
        <w:rPr>
          <w:rStyle w:val="StyleUnderline"/>
        </w:rPr>
        <w:t>they had also asked for American close-air support, whereby U.S. aircraft would drop bombs to support Saudi and UAE ground forces.</w:t>
      </w:r>
      <w:r>
        <w:rPr>
          <w:rFonts w:asciiTheme="minorHAnsi" w:hAnsiTheme="minorHAnsi" w:cstheme="minorHAnsi"/>
        </w:rPr>
        <w:t xml:space="preserve"> No one is talking about putting large numbers of uniformed U.S. forces on the ground.</w:t>
      </w:r>
    </w:p>
    <w:p w:rsidR="00C14EC9" w:rsidRDefault="00C14EC9" w:rsidP="00C14EC9">
      <w:pPr>
        <w:rPr>
          <w:rFonts w:asciiTheme="minorHAnsi" w:hAnsiTheme="minorHAnsi" w:cstheme="minorHAnsi"/>
        </w:rPr>
      </w:pPr>
      <w:r>
        <w:rPr>
          <w:rFonts w:asciiTheme="minorHAnsi" w:hAnsiTheme="minorHAnsi" w:cstheme="minorHAnsi"/>
        </w:rPr>
        <w:t>Both the President and his advisers are hesitant. Trump, as a candidate, had, on the one hand, criticized the Iraq war, while on the other supported massive air strikes and special-forces operations in Iraq and Syria to destroy ISIS. There are understandable worries about joining a war that could drag on as the Iraq war did.</w:t>
      </w:r>
    </w:p>
    <w:p w:rsidR="00C14EC9" w:rsidRDefault="00C14EC9" w:rsidP="00C14EC9">
      <w:pPr>
        <w:rPr>
          <w:rFonts w:asciiTheme="minorHAnsi" w:hAnsiTheme="minorHAnsi" w:cstheme="minorHAnsi"/>
        </w:rPr>
      </w:pPr>
      <w:r>
        <w:rPr>
          <w:rFonts w:asciiTheme="minorHAnsi" w:hAnsiTheme="minorHAnsi" w:cstheme="minorHAnsi"/>
        </w:rPr>
        <w:t xml:space="preserve">But there are strong reasons for the President to accede to the pleas of his allies. First, </w:t>
      </w:r>
      <w:r w:rsidRPr="003C2526">
        <w:rPr>
          <w:rStyle w:val="StyleUnderline"/>
        </w:rPr>
        <w:t>striking a decisive blow against Iran’s proxy army in Yemen will make it easier to roll back its nuclear weapons program</w:t>
      </w:r>
      <w:r>
        <w:rPr>
          <w:rFonts w:asciiTheme="minorHAnsi" w:hAnsiTheme="minorHAnsi" w:cstheme="minorHAnsi"/>
        </w:rPr>
        <w:t xml:space="preserve"> </w:t>
      </w:r>
      <w:r w:rsidRPr="003C2526">
        <w:rPr>
          <w:rStyle w:val="StyleUnderline"/>
        </w:rPr>
        <w:t>by taxing the regime’s imperial overreach and forcing it to address the needs of its own, struggling economy</w:t>
      </w:r>
      <w:r>
        <w:rPr>
          <w:rFonts w:asciiTheme="minorHAnsi" w:hAnsiTheme="minorHAnsi" w:cstheme="minorHAnsi"/>
        </w:rPr>
        <w:t xml:space="preserve">. </w:t>
      </w:r>
      <w:r w:rsidRPr="003C2526">
        <w:rPr>
          <w:rStyle w:val="StyleUnderline"/>
        </w:rPr>
        <w:t>Doing so will also weaken Iran’s hand in Syria and Lebanon</w:t>
      </w:r>
      <w:r>
        <w:rPr>
          <w:rFonts w:asciiTheme="minorHAnsi" w:hAnsiTheme="minorHAnsi" w:cstheme="minorHAnsi"/>
        </w:rPr>
        <w:t>, where it is waging further proxy wars and supporting Hezbollah, which has killed more Americans than any other terror group besides al Qaeda.</w:t>
      </w:r>
    </w:p>
    <w:p w:rsidR="00C14EC9" w:rsidRDefault="00C14EC9" w:rsidP="00C14EC9">
      <w:pPr>
        <w:rPr>
          <w:rFonts w:asciiTheme="minorHAnsi" w:hAnsiTheme="minorHAnsi" w:cstheme="minorHAnsi"/>
        </w:rPr>
      </w:pPr>
      <w:r>
        <w:rPr>
          <w:rFonts w:asciiTheme="minorHAnsi" w:hAnsiTheme="minorHAnsi" w:cstheme="minorHAnsi"/>
        </w:rPr>
        <w:t xml:space="preserve">As the United States is already fueling and arming allied warplanes, </w:t>
      </w:r>
      <w:r w:rsidRPr="003C2526">
        <w:rPr>
          <w:rStyle w:val="StyleUnderline"/>
        </w:rPr>
        <w:t>adding American surveillance</w:t>
      </w:r>
      <w:r>
        <w:rPr>
          <w:rFonts w:asciiTheme="minorHAnsi" w:hAnsiTheme="minorHAnsi" w:cstheme="minorHAnsi"/>
        </w:rPr>
        <w:t xml:space="preserve"> is an increase of degree, but not of kind. The effects, by contrast, </w:t>
      </w:r>
      <w:r w:rsidRPr="003C2526">
        <w:rPr>
          <w:rStyle w:val="StyleUnderline"/>
        </w:rPr>
        <w:t>could be game-changing. Without a seaport, Iran will have to supply its troops by ground and air, where they will be vulnerable to allied aircraft</w:t>
      </w:r>
      <w:r>
        <w:rPr>
          <w:rFonts w:asciiTheme="minorHAnsi" w:hAnsiTheme="minorHAnsi" w:cstheme="minorHAnsi"/>
        </w:rPr>
        <w:t xml:space="preserve">. The volume of cargo that can be moved by plane or truck is significantly less than what container ships can offer. Thus </w:t>
      </w:r>
      <w:r w:rsidRPr="003C2526">
        <w:rPr>
          <w:rStyle w:val="StyleUnderline"/>
        </w:rPr>
        <w:t>there is a real possibility that taking Hodeidah could end the war</w:t>
      </w:r>
      <w:r>
        <w:rPr>
          <w:rFonts w:asciiTheme="minorHAnsi" w:hAnsiTheme="minorHAnsi" w:cstheme="minorHAnsi"/>
        </w:rPr>
        <w:t>.</w:t>
      </w:r>
    </w:p>
    <w:p w:rsidR="00C14EC9" w:rsidRDefault="00C14EC9" w:rsidP="00C14EC9">
      <w:pPr>
        <w:rPr>
          <w:rFonts w:asciiTheme="minorHAnsi" w:hAnsiTheme="minorHAnsi" w:cstheme="minorHAnsi"/>
        </w:rPr>
      </w:pPr>
      <w:r>
        <w:rPr>
          <w:rFonts w:asciiTheme="minorHAnsi" w:hAnsiTheme="minorHAnsi" w:cstheme="minorHAnsi"/>
        </w:rPr>
        <w:t>In appraising the determination of its allies in Yemen, the United States should weigh in the remarkable contributions of the UAE, both to this embattled nation and to the security of the broader region. Under the leadership of crown prince Mohammed bin Zayed, the UAE has emerged as one of America’s boldest and most capable Arab allies. As the Washington Post has reported, during the war in Afghanistan, in which the UAE participated robustly, NATO entrusted UAE pilots to fly hundreds of close air support missions to protect coalition ground forces. On numerous occasions, moreover, the U.S. relied upon the UAE to bomb Taliban fighters while its own troops were under attack in the Afghan south. The crown prince’s commitment to the war on Al Qaeda in Yemen has been unflinching and provided substantial intelligence information in the ongoing international struggle to defeat the group. In fighting as well alongside their Saudi partners to defeat the Houthis, the UAE is vouching for the promise of the Hodeidah strategy—an endorsement and a commitment both worthy of respect.</w:t>
      </w:r>
    </w:p>
    <w:p w:rsidR="00C14EC9" w:rsidRDefault="00C14EC9" w:rsidP="00C14EC9">
      <w:pPr>
        <w:rPr>
          <w:rFonts w:asciiTheme="minorHAnsi" w:hAnsiTheme="minorHAnsi" w:cstheme="minorHAnsi"/>
        </w:rPr>
      </w:pPr>
      <w:r>
        <w:rPr>
          <w:rFonts w:asciiTheme="minorHAnsi" w:hAnsiTheme="minorHAnsi" w:cstheme="minorHAnsi"/>
        </w:rPr>
        <w:t xml:space="preserve">As the Trump Administration examines its options, it should bear in mind the bigger picture. </w:t>
      </w:r>
      <w:r w:rsidRPr="00890AA7">
        <w:rPr>
          <w:rStyle w:val="StyleUnderline"/>
        </w:rPr>
        <w:t>Iran strives to dominate the Arab world</w:t>
      </w:r>
      <w:r>
        <w:rPr>
          <w:rFonts w:asciiTheme="minorHAnsi" w:hAnsiTheme="minorHAnsi" w:cstheme="minorHAnsi"/>
        </w:rPr>
        <w:t xml:space="preserve"> and covets the Islamic holy sites of Mecca and Medina. </w:t>
      </w:r>
      <w:r w:rsidRPr="00890AA7">
        <w:rPr>
          <w:rStyle w:val="StyleUnderline"/>
        </w:rPr>
        <w:t>Its war in Syria and forces in Lebanon have enabled it to assert itself in the Levant</w:t>
      </w:r>
      <w:r>
        <w:rPr>
          <w:rFonts w:asciiTheme="minorHAnsi" w:hAnsiTheme="minorHAnsi" w:cstheme="minorHAnsi"/>
        </w:rPr>
        <w:t xml:space="preserve"> to an unprecedented degree. Iran’s backing of the Sunni Islamist Muslim Brotherhood gives it a foothold in Egypt as well as Jordan</w:t>
      </w:r>
      <w:r w:rsidRPr="00890AA7">
        <w:rPr>
          <w:rStyle w:val="StyleUnderline"/>
        </w:rPr>
        <w:t>. It has funded uprisings in Bahrain and Saudi Arabia.</w:t>
      </w:r>
      <w:r>
        <w:rPr>
          <w:rFonts w:asciiTheme="minorHAnsi" w:hAnsiTheme="minorHAnsi" w:cstheme="minorHAnsi"/>
        </w:rPr>
        <w:t xml:space="preserve"> </w:t>
      </w:r>
      <w:r w:rsidRPr="00890AA7">
        <w:rPr>
          <w:rStyle w:val="StyleUnderline"/>
        </w:rPr>
        <w:t>Its war in Yemen positions it on the Middle East's southern flank</w:t>
      </w:r>
      <w:r>
        <w:rPr>
          <w:rFonts w:asciiTheme="minorHAnsi" w:hAnsiTheme="minorHAnsi" w:cstheme="minorHAnsi"/>
        </w:rPr>
        <w:t>. Meanwhile, it is building nuclear weapons and the Shihab missiles to carry them.</w:t>
      </w:r>
    </w:p>
    <w:p w:rsidR="00C14EC9" w:rsidRDefault="00C14EC9" w:rsidP="00C14EC9">
      <w:pPr>
        <w:rPr>
          <w:rFonts w:asciiTheme="minorHAnsi" w:hAnsiTheme="minorHAnsi" w:cstheme="minorHAnsi"/>
        </w:rPr>
      </w:pPr>
      <w:r>
        <w:rPr>
          <w:rFonts w:asciiTheme="minorHAnsi" w:hAnsiTheme="minorHAnsi" w:cstheme="minorHAnsi"/>
        </w:rPr>
        <w:t>In April when Saudi crown prince Mohammed bin Salman memorably compared Iran’s Supreme Leader to Hitler, he was signaling his awareness of a lesson the world learned with bitter tears and bloodshed—</w:t>
      </w:r>
      <w:r w:rsidRPr="00890AA7">
        <w:rPr>
          <w:rStyle w:val="StyleUnderline"/>
        </w:rPr>
        <w:t>the time to strike a hegemon is before it can consolidate its power</w:t>
      </w:r>
      <w:r>
        <w:rPr>
          <w:rFonts w:asciiTheme="minorHAnsi" w:hAnsiTheme="minorHAnsi" w:cstheme="minorHAnsi"/>
        </w:rPr>
        <w:t>.</w:t>
      </w:r>
    </w:p>
    <w:p w:rsidR="00C14EC9" w:rsidRDefault="00C14EC9" w:rsidP="00C14EC9"/>
    <w:p w:rsidR="00C14EC9" w:rsidRDefault="00C14EC9" w:rsidP="00C14EC9">
      <w:pPr>
        <w:pStyle w:val="Heading4"/>
      </w:pPr>
      <w:r>
        <w:t>Iran will scuttle any peace talks unless the Houthis definitively lose</w:t>
      </w:r>
    </w:p>
    <w:p w:rsidR="00C14EC9" w:rsidRDefault="00C14EC9" w:rsidP="00C14EC9">
      <w:pPr>
        <w:rPr>
          <w:rFonts w:asciiTheme="minorHAnsi" w:hAnsiTheme="minorHAnsi" w:cstheme="minorHAnsi"/>
        </w:rPr>
      </w:pPr>
      <w:r>
        <w:rPr>
          <w:rFonts w:asciiTheme="minorHAnsi" w:hAnsiTheme="minorHAnsi" w:cstheme="minorHAnsi"/>
          <w:b/>
          <w:bCs/>
        </w:rPr>
        <w:t xml:space="preserve">Charai, 18 </w:t>
      </w:r>
      <w:r>
        <w:rPr>
          <w:rFonts w:asciiTheme="minorHAnsi" w:hAnsiTheme="minorHAnsi" w:cstheme="minorHAnsi"/>
        </w:rPr>
        <w:t xml:space="preserve">- Ahmed Charai is publisher of the Moroccan weekly L'Observateur and the French edition of Foreign Policy magazine. He has a master’s in Constitutional Law and Political Sciences at the University of Rabat Morocco. He is on the board of directors for the Atlantic Council, an international counselor of the Center for a Strategic and International Studies, and a member of the Advisory Board of The Center for the National Interest in Washington (“Iran Isn't Interested in a Yemeni Peace on Saudi Terms” National Interest, 12/3, </w:t>
      </w:r>
      <w:hyperlink r:id="rId83" w:history="1">
        <w:r w:rsidRPr="00052F61">
          <w:rPr>
            <w:rStyle w:val="Hyperlink"/>
            <w:rFonts w:asciiTheme="minorHAnsi" w:hAnsiTheme="minorHAnsi" w:cstheme="minorHAnsi"/>
          </w:rPr>
          <w:t>https://nationalinterest.org/feature/iran-isnt-interested-yemeni-peace-saudi-terms-37772</w:t>
        </w:r>
      </w:hyperlink>
    </w:p>
    <w:p w:rsidR="00C14EC9" w:rsidRPr="000F0A3D" w:rsidRDefault="00C14EC9" w:rsidP="00C14EC9"/>
    <w:p w:rsidR="00C14EC9" w:rsidRDefault="00C14EC9" w:rsidP="00C14EC9">
      <w:pPr>
        <w:rPr>
          <w:rFonts w:asciiTheme="minorHAnsi" w:hAnsiTheme="minorHAnsi" w:cstheme="minorHAnsi"/>
        </w:rPr>
      </w:pPr>
      <w:r>
        <w:rPr>
          <w:rFonts w:asciiTheme="minorHAnsi" w:hAnsiTheme="minorHAnsi" w:cstheme="minorHAnsi"/>
        </w:rPr>
        <w:t xml:space="preserve">This brings us back to the key question in the conflict: What is Iran’s role on the Arabian Peninsula? </w:t>
      </w:r>
      <w:r w:rsidRPr="000F0A3D">
        <w:rPr>
          <w:rStyle w:val="StyleUnderline"/>
        </w:rPr>
        <w:t xml:space="preserve">It is doubtful that Saudi Arabia and the UAE, </w:t>
      </w:r>
      <w:r>
        <w:rPr>
          <w:rFonts w:asciiTheme="minorHAnsi" w:hAnsiTheme="minorHAnsi" w:cstheme="minorHAnsi"/>
        </w:rPr>
        <w:t xml:space="preserve">which are in proxy wars with Iran in Yemen and Syria and on the diplomatic front regarding the Islamic Republic’s nuclear-weapons program, </w:t>
      </w:r>
      <w:r w:rsidRPr="000F0A3D">
        <w:rPr>
          <w:rStyle w:val="StyleUnderline"/>
        </w:rPr>
        <w:t>would accept an armed, Iran-backed militia on their southern flank. It is equally unlikely that Iran will accept defeat at the peace table</w:t>
      </w:r>
      <w:r>
        <w:rPr>
          <w:rFonts w:asciiTheme="minorHAnsi" w:hAnsiTheme="minorHAnsi" w:cstheme="minorHAnsi"/>
        </w:rPr>
        <w:t xml:space="preserve"> in Stockholm </w:t>
      </w:r>
      <w:r w:rsidRPr="000F0A3D">
        <w:rPr>
          <w:rStyle w:val="StyleUnderline"/>
        </w:rPr>
        <w:t>unless it is utterly vanquished on the battlefield</w:t>
      </w:r>
      <w:r>
        <w:rPr>
          <w:rFonts w:asciiTheme="minorHAnsi" w:hAnsiTheme="minorHAnsi" w:cstheme="minorHAnsi"/>
        </w:rPr>
        <w:t xml:space="preserve"> in Yemen.</w:t>
      </w:r>
    </w:p>
    <w:p w:rsidR="00C14EC9" w:rsidRDefault="00C14EC9" w:rsidP="00C14EC9">
      <w:pPr>
        <w:rPr>
          <w:rFonts w:asciiTheme="minorHAnsi" w:hAnsiTheme="minorHAnsi" w:cstheme="minorHAnsi"/>
        </w:rPr>
      </w:pPr>
      <w:r>
        <w:rPr>
          <w:rFonts w:asciiTheme="minorHAnsi" w:hAnsiTheme="minorHAnsi" w:cstheme="minorHAnsi"/>
        </w:rPr>
        <w:t>In the U.S. context, this may also explain why Iran’s ally, Turkey, is doing all it can to fan the flames of the Khashoggi investigation. Its constant leaks of its intelligence materials (phone intercepts, intelligence reports) to the Washington Post and other U.S. media outlets have helped shift American opinion about the Saudis. Congress is now considering a resolution to urge the president to withdraw military aid from Saudi Arabia and to end U.S. Navy support for the kingdom’s war in Yemen. (The U.S. refuels Saudi and UAE warplanes and offers other logistical support.) Intentionally or not, President Donald Trump’s rivals may be helping the Iranians win the war in Washington that they are losing in Yemen.</w:t>
      </w:r>
    </w:p>
    <w:p w:rsidR="00C14EC9" w:rsidRDefault="00C14EC9" w:rsidP="00C14EC9">
      <w:pPr>
        <w:rPr>
          <w:rFonts w:asciiTheme="minorHAnsi" w:hAnsiTheme="minorHAnsi" w:cstheme="minorHAnsi"/>
        </w:rPr>
      </w:pPr>
      <w:r>
        <w:rPr>
          <w:rFonts w:asciiTheme="minorHAnsi" w:hAnsiTheme="minorHAnsi" w:cstheme="minorHAnsi"/>
        </w:rPr>
        <w:t>For Yemen’s suffering millions, a peace treaty in Stockholm would be a godsend. Even a temporary ceasefire would save thousands.</w:t>
      </w:r>
    </w:p>
    <w:p w:rsidR="00C14EC9" w:rsidRDefault="00C14EC9" w:rsidP="00C14EC9">
      <w:pPr>
        <w:rPr>
          <w:rFonts w:asciiTheme="minorHAnsi" w:hAnsiTheme="minorHAnsi" w:cstheme="minorHAnsi"/>
        </w:rPr>
      </w:pPr>
      <w:r>
        <w:rPr>
          <w:rFonts w:asciiTheme="minorHAnsi" w:hAnsiTheme="minorHAnsi" w:cstheme="minorHAnsi"/>
        </w:rPr>
        <w:t xml:space="preserve">But </w:t>
      </w:r>
      <w:r w:rsidRPr="000F0A3D">
        <w:rPr>
          <w:rStyle w:val="StyleUnderline"/>
        </w:rPr>
        <w:t>the diplomatic momentum that Tehran is enjoying in Washington may dissuade it from urging its Houthi allies from settling their claims at the peace table</w:t>
      </w:r>
      <w:r>
        <w:rPr>
          <w:rFonts w:asciiTheme="minorHAnsi" w:hAnsiTheme="minorHAnsi" w:cstheme="minorHAnsi"/>
        </w:rPr>
        <w:t>.</w:t>
      </w:r>
    </w:p>
    <w:p w:rsidR="00C14EC9" w:rsidRDefault="00C14EC9" w:rsidP="00C14EC9">
      <w:pPr>
        <w:rPr>
          <w:rFonts w:asciiTheme="minorHAnsi" w:hAnsiTheme="minorHAnsi" w:cstheme="minorHAnsi"/>
        </w:rPr>
      </w:pPr>
    </w:p>
    <w:p w:rsidR="00C14EC9" w:rsidRDefault="00C14EC9" w:rsidP="00C14EC9">
      <w:pPr>
        <w:pStyle w:val="Heading4"/>
      </w:pPr>
      <w:r>
        <w:t>Military defeats bring the Houthis to the table</w:t>
      </w:r>
    </w:p>
    <w:p w:rsidR="00C14EC9" w:rsidRDefault="00C14EC9" w:rsidP="00C14EC9">
      <w:pPr>
        <w:rPr>
          <w:rFonts w:asciiTheme="minorHAnsi" w:hAnsiTheme="minorHAnsi" w:cstheme="minorHAnsi"/>
        </w:rPr>
      </w:pPr>
      <w:r>
        <w:rPr>
          <w:rFonts w:asciiTheme="minorHAnsi" w:hAnsiTheme="minorHAnsi" w:cstheme="minorHAnsi"/>
          <w:b/>
          <w:bCs/>
        </w:rPr>
        <w:t xml:space="preserve">Charai, 18 </w:t>
      </w:r>
      <w:r>
        <w:rPr>
          <w:rFonts w:asciiTheme="minorHAnsi" w:hAnsiTheme="minorHAnsi" w:cstheme="minorHAnsi"/>
        </w:rPr>
        <w:t xml:space="preserve">- Ahmed Charai is publisher of the Moroccan weekly L'Observateur and the French edition of Foreign Policy magazine. He has a master’s in Constitutional Law and Political Sciences at the University of Rabat Morocco. He is on the board of directors for the Atlantic Council, an international counselor of the Center for a Strategic and International Studies, and a member of the Advisory Board of The Center for the National Interest in Washington (“Iran Isn't Interested in a Yemeni Peace on Saudi Terms” National Interest, 12/3, </w:t>
      </w:r>
      <w:hyperlink r:id="rId84" w:history="1">
        <w:r w:rsidRPr="00052F61">
          <w:rPr>
            <w:rStyle w:val="Hyperlink"/>
            <w:rFonts w:asciiTheme="minorHAnsi" w:hAnsiTheme="minorHAnsi" w:cstheme="minorHAnsi"/>
          </w:rPr>
          <w:t>https://nationalinterest.org/feature/iran-isnt-interested-yemeni-peace-saudi-terms-37772</w:t>
        </w:r>
      </w:hyperlink>
    </w:p>
    <w:p w:rsidR="00C14EC9" w:rsidRPr="000F0A3D" w:rsidRDefault="00C14EC9" w:rsidP="00C14EC9"/>
    <w:p w:rsidR="00C14EC9" w:rsidRPr="000F0A3D" w:rsidRDefault="00C14EC9" w:rsidP="00C14EC9">
      <w:pPr>
        <w:rPr>
          <w:u w:val="single"/>
        </w:rPr>
      </w:pPr>
      <w:r>
        <w:rPr>
          <w:rFonts w:asciiTheme="minorHAnsi" w:hAnsiTheme="minorHAnsi" w:cstheme="minorHAnsi"/>
        </w:rPr>
        <w:t xml:space="preserve">This week, the UN’s envoy to Yemen, Martin Griffiths, a British diplomat, is holding a peace conference in Stockholm. </w:t>
      </w:r>
      <w:r w:rsidRPr="000F0A3D">
        <w:rPr>
          <w:rStyle w:val="StyleUnderline"/>
        </w:rPr>
        <w:t>Earlier talks have failed when the Houthis refused to attend.</w:t>
      </w:r>
    </w:p>
    <w:p w:rsidR="00C14EC9" w:rsidRPr="000F0A3D" w:rsidRDefault="00C14EC9" w:rsidP="00C14EC9">
      <w:pPr>
        <w:rPr>
          <w:u w:val="single"/>
        </w:rPr>
      </w:pPr>
      <w:r>
        <w:rPr>
          <w:rFonts w:asciiTheme="minorHAnsi" w:hAnsiTheme="minorHAnsi" w:cstheme="minorHAnsi"/>
        </w:rPr>
        <w:t xml:space="preserve">In a happy surprise, </w:t>
      </w:r>
      <w:r w:rsidRPr="000F0A3D">
        <w:rPr>
          <w:rStyle w:val="StyleUnderline"/>
        </w:rPr>
        <w:t>this time, the Houthis have agreed to participate.</w:t>
      </w:r>
    </w:p>
    <w:p w:rsidR="00C14EC9" w:rsidRDefault="00C14EC9" w:rsidP="00C14EC9">
      <w:pPr>
        <w:rPr>
          <w:rFonts w:asciiTheme="minorHAnsi" w:hAnsiTheme="minorHAnsi" w:cstheme="minorHAnsi"/>
        </w:rPr>
      </w:pPr>
      <w:r w:rsidRPr="000F0A3D">
        <w:rPr>
          <w:rStyle w:val="StyleUnderline"/>
        </w:rPr>
        <w:t>This abrupt shift in the Houthi position follows a string of the defeats suffered by them along Yemen’s Red Sea coast</w:t>
      </w:r>
      <w:r>
        <w:rPr>
          <w:rFonts w:asciiTheme="minorHAnsi" w:hAnsiTheme="minorHAnsi" w:cstheme="minorHAnsi"/>
        </w:rPr>
        <w:t xml:space="preserve"> </w:t>
      </w:r>
      <w:r w:rsidRPr="000F0A3D">
        <w:rPr>
          <w:rStyle w:val="StyleUnderline"/>
        </w:rPr>
        <w:t>and</w:t>
      </w:r>
      <w:r>
        <w:rPr>
          <w:rFonts w:asciiTheme="minorHAnsi" w:hAnsiTheme="minorHAnsi" w:cstheme="minorHAnsi"/>
        </w:rPr>
        <w:t xml:space="preserve">, most importantly, </w:t>
      </w:r>
      <w:r w:rsidRPr="000F0A3D">
        <w:rPr>
          <w:rStyle w:val="StyleUnderline"/>
        </w:rPr>
        <w:t>the Houthis’ loss of the port of Hodeidah</w:t>
      </w:r>
      <w:r>
        <w:rPr>
          <w:rFonts w:asciiTheme="minorHAnsi" w:hAnsiTheme="minorHAnsi" w:cstheme="minorHAnsi"/>
        </w:rPr>
        <w:t xml:space="preserve">, </w:t>
      </w:r>
      <w:r w:rsidRPr="000F0A3D">
        <w:rPr>
          <w:rStyle w:val="StyleUnderline"/>
        </w:rPr>
        <w:t>its main lifeline to Iran</w:t>
      </w:r>
      <w:r>
        <w:rPr>
          <w:rFonts w:asciiTheme="minorHAnsi" w:hAnsiTheme="minorHAnsi" w:cstheme="minorHAnsi"/>
        </w:rPr>
        <w:t xml:space="preserve">. For months, United Arab Emirates ground and special forces, along with Saudi warplanes, waged a Stalingrad-style battle for the port and its surrounding warehouses and city. </w:t>
      </w:r>
      <w:r w:rsidRPr="000F0A3D">
        <w:rPr>
          <w:rStyle w:val="StyleUnderline"/>
        </w:rPr>
        <w:t>This hard-won ground may now pay dividends at the peace table</w:t>
      </w:r>
      <w:r>
        <w:rPr>
          <w:rFonts w:asciiTheme="minorHAnsi" w:hAnsiTheme="minorHAnsi" w:cstheme="minorHAnsi"/>
        </w:rPr>
        <w:t>.</w:t>
      </w:r>
    </w:p>
    <w:p w:rsidR="00C14EC9" w:rsidRDefault="00C14EC9" w:rsidP="00C14EC9">
      <w:pPr>
        <w:rPr>
          <w:rFonts w:asciiTheme="minorHAnsi" w:hAnsiTheme="minorHAnsi" w:cstheme="minorHAnsi"/>
        </w:rPr>
      </w:pPr>
      <w:r>
        <w:rPr>
          <w:rFonts w:asciiTheme="minorHAnsi" w:hAnsiTheme="minorHAnsi" w:cstheme="minorHAnsi"/>
        </w:rPr>
        <w:t>The allied victory at Hodeidah was far from total. Many Houthis militia forces managed to escape the mop-up.</w:t>
      </w:r>
    </w:p>
    <w:p w:rsidR="00C14EC9" w:rsidRDefault="00C14EC9" w:rsidP="00C14EC9">
      <w:pPr>
        <w:rPr>
          <w:rFonts w:asciiTheme="minorHAnsi" w:hAnsiTheme="minorHAnsi" w:cstheme="minorHAnsi"/>
        </w:rPr>
      </w:pPr>
      <w:r>
        <w:rPr>
          <w:rFonts w:asciiTheme="minorHAnsi" w:hAnsiTheme="minorHAnsi" w:cstheme="minorHAnsi"/>
        </w:rPr>
        <w:t xml:space="preserve">Still, </w:t>
      </w:r>
      <w:r w:rsidRPr="000F0A3D">
        <w:rPr>
          <w:rStyle w:val="StyleUnderline"/>
        </w:rPr>
        <w:t>the victory apparently drove a wedge among the Houthis, who now also fear the loss of their stronghold at Saada</w:t>
      </w:r>
      <w:r>
        <w:rPr>
          <w:rFonts w:asciiTheme="minorHAnsi" w:hAnsiTheme="minorHAnsi" w:cstheme="minorHAnsi"/>
        </w:rPr>
        <w:t>, an interior city. This shift in the Houthis internal politics—from united to divided—seemingly led to the announcement that they will participate in peace talks for the first time. The announcement came more than a week ahead of a deadline set for participation. Of course, no one can say for sure what is inspiring the Houthis’ change of heart; there is no reporting from inside their leadership circles. Still, the facts on the ground and their change of behavior speak for themselves.</w:t>
      </w:r>
    </w:p>
    <w:p w:rsidR="00C14EC9" w:rsidRDefault="00C14EC9" w:rsidP="00C14EC9"/>
    <w:p w:rsidR="00C11926" w:rsidRDefault="00C11926" w:rsidP="00C11926">
      <w:pPr>
        <w:pStyle w:val="Heading2"/>
      </w:pPr>
      <w:r>
        <w:t>Nuclear Cooperation Conditions CP</w:t>
      </w:r>
    </w:p>
    <w:p w:rsidR="00C11926" w:rsidRDefault="00C11926" w:rsidP="00C11926">
      <w:pPr>
        <w:pStyle w:val="Heading3"/>
      </w:pPr>
      <w:r>
        <w:t>1nc shell</w:t>
      </w:r>
    </w:p>
    <w:p w:rsidR="00C11926" w:rsidRDefault="00C11926" w:rsidP="00C11926">
      <w:pPr>
        <w:pStyle w:val="Heading4"/>
      </w:pPr>
      <w:r w:rsidRPr="00457B99">
        <w:t xml:space="preserve">The United States </w:t>
      </w:r>
      <w:r>
        <w:t>federal government should</w:t>
      </w:r>
      <w:r w:rsidRPr="00457B99">
        <w:t xml:space="preserve"> condition existing and future </w:t>
      </w:r>
      <w:r>
        <w:t>military sales</w:t>
      </w:r>
      <w:r w:rsidRPr="00457B99">
        <w:t xml:space="preserve"> </w:t>
      </w:r>
      <w:r>
        <w:t xml:space="preserve">to Saudi Arabia </w:t>
      </w:r>
      <w:r w:rsidRPr="00457B99">
        <w:t>o</w:t>
      </w:r>
      <w:r>
        <w:t>n nuclear restraint and diplomacy with Iran as per our Gerzhoy evidence.</w:t>
      </w:r>
    </w:p>
    <w:p w:rsidR="00C11926" w:rsidRPr="00A25409" w:rsidRDefault="00C11926" w:rsidP="00C11926"/>
    <w:p w:rsidR="00C11926" w:rsidRDefault="00C11926" w:rsidP="00C11926">
      <w:pPr>
        <w:pStyle w:val="Heading4"/>
      </w:pPr>
      <w:r>
        <w:t>The US can exploit Saudi Arabia’s military dependency to establish diplomacy with Iran and ensure non-proliferation</w:t>
      </w:r>
    </w:p>
    <w:p w:rsidR="00C11926" w:rsidRPr="003B7CA0" w:rsidRDefault="00C11926" w:rsidP="00C11926">
      <w:r w:rsidRPr="00CF7FBD">
        <w:rPr>
          <w:rStyle w:val="Style13ptBold"/>
        </w:rPr>
        <w:t>Gerzhoy ’15</w:t>
      </w:r>
      <w:r>
        <w:t xml:space="preserve"> - Post-Doctoral Research Fellow with the Project on Managing the Atom and the International Security Program at the Harvard Kennedy School’s Belfer Center for Science and International Affairs. (Gene, "How to manage Saudi anger at the Iran nuclear deal" Washington Post, 5-22, https://www.washingtonpost.com/news/monkey-cage/wp/2015/05/22/how-to-manage-saudi-anger-at-the-iran-deal/?noredirect=on) //AL</w:t>
      </w:r>
    </w:p>
    <w:p w:rsidR="00C11926" w:rsidRPr="00E27F94" w:rsidRDefault="00C11926" w:rsidP="00C11926">
      <w:pPr>
        <w:rPr>
          <w:rStyle w:val="StyleUnderline"/>
        </w:rPr>
      </w:pPr>
      <w:r>
        <w:t xml:space="preserve">But </w:t>
      </w:r>
      <w:r w:rsidRPr="00E27F94">
        <w:t>historical precedent suggests that the</w:t>
      </w:r>
      <w:r w:rsidRPr="00E27F94">
        <w:rPr>
          <w:rStyle w:val="StyleUnderline"/>
        </w:rPr>
        <w:t xml:space="preserve"> U.S. can manage unhappy reactions</w:t>
      </w:r>
      <w:r>
        <w:t xml:space="preserve"> by its allies </w:t>
      </w:r>
      <w:r w:rsidRPr="00E27F94">
        <w:rPr>
          <w:rStyle w:val="StyleUnderline"/>
        </w:rPr>
        <w:t>without abandoning sensible diplomacy</w:t>
      </w:r>
      <w:r>
        <w:t xml:space="preserve"> with its adversaries</w:t>
      </w:r>
      <w:r w:rsidRPr="00E27F94">
        <w:rPr>
          <w:rStyle w:val="StyleUnderline"/>
        </w:rPr>
        <w:t>. By exploiting Saudi Arabia’s military dependence, U.S. policymakers can keep its ally from pursuing nuclear weapons while concurrently advancing Washington’s broader regional agenda.</w:t>
      </w:r>
    </w:p>
    <w:p w:rsidR="00C11926" w:rsidRDefault="00C11926" w:rsidP="00C11926">
      <w:r>
        <w:t xml:space="preserve">As I show in a recent article, </w:t>
      </w:r>
      <w:r w:rsidRPr="00E27F94">
        <w:rPr>
          <w:rStyle w:val="StyleUnderline"/>
        </w:rPr>
        <w:t>the U</w:t>
      </w:r>
      <w:r>
        <w:t xml:space="preserve">nited </w:t>
      </w:r>
      <w:r w:rsidRPr="00E27F94">
        <w:rPr>
          <w:rStyle w:val="StyleUnderline"/>
        </w:rPr>
        <w:t>S</w:t>
      </w:r>
      <w:r>
        <w:t xml:space="preserve">tates </w:t>
      </w:r>
      <w:r w:rsidRPr="00E27F94">
        <w:rPr>
          <w:rStyle w:val="StyleUnderline"/>
        </w:rPr>
        <w:t>faced a similar dilemma of alliance management with one of its closest Cold War allies: West Germany</w:t>
      </w:r>
      <w:r>
        <w:t xml:space="preserve">. Much like the Saudis today, West German </w:t>
      </w:r>
      <w:r w:rsidRPr="00E27F94">
        <w:rPr>
          <w:rStyle w:val="StyleUnderline"/>
        </w:rPr>
        <w:t>leaders were anxious throughout the 1950s and 1960s</w:t>
      </w:r>
      <w:r>
        <w:t xml:space="preserve"> </w:t>
      </w:r>
      <w:r w:rsidRPr="00E27F94">
        <w:rPr>
          <w:rStyle w:val="StyleUnderline"/>
        </w:rPr>
        <w:t>about the credibility of U.S. security patronage</w:t>
      </w:r>
      <w:r>
        <w:t>, and feared that domestic pressure to spend less on American troop deployments overseas would lead the U.S. to withdraw from Europe.</w:t>
      </w:r>
    </w:p>
    <w:p w:rsidR="00C11926" w:rsidRPr="00E27F94" w:rsidRDefault="00C11926" w:rsidP="00C11926">
      <w:pPr>
        <w:rPr>
          <w:rStyle w:val="StyleUnderline"/>
        </w:rPr>
      </w:pPr>
      <w:r>
        <w:t xml:space="preserve">West Germans </w:t>
      </w:r>
      <w:r w:rsidRPr="00E27F94">
        <w:rPr>
          <w:rStyle w:val="StyleUnderline"/>
        </w:rPr>
        <w:t>were also angry over U.S. efforts in the 1960s to reach arms control agreements with the Soviet Union</w:t>
      </w:r>
      <w:r>
        <w:t xml:space="preserve">, </w:t>
      </w:r>
      <w:r w:rsidRPr="00E27F94">
        <w:t>including the</w:t>
      </w:r>
      <w:r>
        <w:t xml:space="preserve"> Limited Test Ban Treaty and the Nuclear Non-Proliferation Treaty (NPT). </w:t>
      </w:r>
      <w:r w:rsidRPr="00E27F94">
        <w:rPr>
          <w:rStyle w:val="StyleUnderline"/>
        </w:rPr>
        <w:t>And like the Saudis, German leaders sought to reduce their dependence on the U.S. by reaching out to other allies and by pursuing nuclear weapons.</w:t>
      </w:r>
    </w:p>
    <w:p w:rsidR="00C11926" w:rsidRDefault="00C11926" w:rsidP="00C11926">
      <w:r>
        <w:t xml:space="preserve">Toward this end, </w:t>
      </w:r>
      <w:r w:rsidRPr="00E27F94">
        <w:rPr>
          <w:rStyle w:val="StyleUnderline"/>
        </w:rPr>
        <w:t>the West German government began negotiations with France and Italy</w:t>
      </w:r>
      <w:r>
        <w:t xml:space="preserve"> in the late 1950s </w:t>
      </w:r>
      <w:r w:rsidRPr="00E27F94">
        <w:rPr>
          <w:rStyle w:val="StyleUnderline"/>
        </w:rPr>
        <w:t>on joint production of nuclear weapons</w:t>
      </w:r>
      <w:r>
        <w:t>, as well as secret discussions in the early 1960s about financing French uranium enrichment efforts in the hope that France would eventually provide Germany with nuclear weapons of its own.</w:t>
      </w:r>
    </w:p>
    <w:p w:rsidR="00C11926" w:rsidRDefault="00C11926" w:rsidP="00C11926">
      <w:r w:rsidRPr="00E27F94">
        <w:rPr>
          <w:rStyle w:val="StyleUnderline"/>
        </w:rPr>
        <w:t>Rather than abandoning negotiations with the Soviets to placate West Germany, U.S. policymakers adopted a strategy of coercive pressure</w:t>
      </w:r>
      <w:r>
        <w:t xml:space="preserve">. Specifically, President </w:t>
      </w:r>
      <w:r w:rsidRPr="00E27F94">
        <w:rPr>
          <w:rStyle w:val="StyleUnderline"/>
        </w:rPr>
        <w:t xml:space="preserve">Kennedy threatened </w:t>
      </w:r>
      <w:r w:rsidRPr="00E27F94">
        <w:t>that if West Germany tried</w:t>
      </w:r>
      <w:r w:rsidRPr="00E27F94">
        <w:rPr>
          <w:rStyle w:val="StyleUnderline"/>
        </w:rPr>
        <w:t xml:space="preserve"> to </w:t>
      </w:r>
      <w:r w:rsidRPr="00E27F94">
        <w:t>acquire nuclear weapons, the U.S. would</w:t>
      </w:r>
      <w:r w:rsidRPr="00E27F94">
        <w:rPr>
          <w:rStyle w:val="StyleUnderline"/>
        </w:rPr>
        <w:t xml:space="preserve"> rapidly withdraw its military forces</w:t>
      </w:r>
      <w:r>
        <w:t xml:space="preserve"> from German territory.</w:t>
      </w:r>
    </w:p>
    <w:p w:rsidR="00C11926" w:rsidRDefault="00C11926" w:rsidP="00C11926">
      <w:r w:rsidRPr="00E27F94">
        <w:rPr>
          <w:rStyle w:val="StyleUnderline"/>
        </w:rPr>
        <w:t>This led Germany to affirm its non-nuclear status in 1963</w:t>
      </w:r>
      <w:r>
        <w:t xml:space="preserve"> by disavowing nuclear cooperation with France and signing the Limited Test Ban Treaty. </w:t>
      </w:r>
      <w:r w:rsidRPr="00E27F94">
        <w:rPr>
          <w:rStyle w:val="StyleUnderline"/>
        </w:rPr>
        <w:t>Later, when West German leaders balked at permanently renouncing their country’s nuclear option</w:t>
      </w:r>
      <w:r>
        <w:t xml:space="preserve">, the </w:t>
      </w:r>
      <w:r w:rsidRPr="00E27F94">
        <w:rPr>
          <w:rStyle w:val="StyleUnderline"/>
        </w:rPr>
        <w:t>Johnson</w:t>
      </w:r>
      <w:r>
        <w:t xml:space="preserve"> administration </w:t>
      </w:r>
      <w:r w:rsidRPr="00E27F94">
        <w:rPr>
          <w:rStyle w:val="StyleUnderline"/>
        </w:rPr>
        <w:t>once more employed coercive pressure</w:t>
      </w:r>
      <w:r>
        <w:t>.</w:t>
      </w:r>
    </w:p>
    <w:p w:rsidR="00C11926" w:rsidRDefault="00C11926" w:rsidP="00C11926">
      <w:r>
        <w:t xml:space="preserve">As National Security Adviser Walt </w:t>
      </w:r>
      <w:r w:rsidRPr="00E27F94">
        <w:rPr>
          <w:rStyle w:val="StyleUnderline"/>
        </w:rPr>
        <w:t xml:space="preserve">Rostow reminded </w:t>
      </w:r>
      <w:r w:rsidRPr="00E27F94">
        <w:t>a visiting German parliamentary leader</w:t>
      </w:r>
      <w:r>
        <w:t xml:space="preserve"> </w:t>
      </w:r>
      <w:r w:rsidRPr="00E27F94">
        <w:rPr>
          <w:rStyle w:val="StyleUnderline"/>
        </w:rPr>
        <w:t>in 1968</w:t>
      </w:r>
      <w:r>
        <w:t xml:space="preserve">, </w:t>
      </w:r>
      <w:r w:rsidRPr="00E27F94">
        <w:rPr>
          <w:rStyle w:val="StyleUnderline"/>
        </w:rPr>
        <w:t>any German decision to acquire nuclear weapons would “tear apart the alliance” and expose Germany to “a very difficult period</w:t>
      </w:r>
      <w:r>
        <w:t xml:space="preserve"> </w:t>
      </w:r>
      <w:r w:rsidRPr="00E27F94">
        <w:rPr>
          <w:rStyle w:val="StyleUnderline"/>
        </w:rPr>
        <w:t>during which you might well be destroyed</w:t>
      </w:r>
      <w:r>
        <w:t>.”</w:t>
      </w:r>
    </w:p>
    <w:p w:rsidR="00C11926" w:rsidRDefault="00C11926" w:rsidP="00C11926">
      <w:r>
        <w:t xml:space="preserve">At the same time, </w:t>
      </w:r>
      <w:r w:rsidRPr="00E27F94">
        <w:rPr>
          <w:rStyle w:val="StyleUnderline"/>
        </w:rPr>
        <w:t>managing West Germany’s anxiety required U.S. promises that nuclear restraint would be rewarded with continued military protection</w:t>
      </w:r>
      <w:r>
        <w:t>, a commitment embodied in the ongoing presence of U.S. troops on German territory and in German integration into NATO’s Nuclear Planning Group.</w:t>
      </w:r>
    </w:p>
    <w:p w:rsidR="00C11926" w:rsidRPr="00E27F94" w:rsidRDefault="00C11926" w:rsidP="00C11926">
      <w:pPr>
        <w:rPr>
          <w:rStyle w:val="StyleUnderline"/>
        </w:rPr>
      </w:pPr>
      <w:r w:rsidRPr="00E27F94">
        <w:rPr>
          <w:rStyle w:val="StyleUnderline"/>
        </w:rPr>
        <w:t>Thus, to constrain West Germany’s nuclear ambitions while achieving broader U.S. fo</w:t>
      </w:r>
      <w:r>
        <w:t xml:space="preserve">reign </w:t>
      </w:r>
      <w:r w:rsidRPr="00E27F94">
        <w:rPr>
          <w:rStyle w:val="StyleUnderline"/>
        </w:rPr>
        <w:t>po</w:t>
      </w:r>
      <w:r>
        <w:t xml:space="preserve">licy objectives, </w:t>
      </w:r>
      <w:r w:rsidRPr="00E27F94">
        <w:rPr>
          <w:rStyle w:val="StyleUnderline"/>
        </w:rPr>
        <w:t>Washington employed both reassurance and coercion.</w:t>
      </w:r>
    </w:p>
    <w:p w:rsidR="00C11926" w:rsidRDefault="00C11926" w:rsidP="00C11926">
      <w:r>
        <w:t>The U.</w:t>
      </w:r>
      <w:r w:rsidRPr="000D7821">
        <w:rPr>
          <w:rStyle w:val="StyleUnderline"/>
        </w:rPr>
        <w:t>S. experience with West Germany during the Cold War offers important lessons for its current approach toward Saudi Arabia</w:t>
      </w:r>
      <w:r>
        <w:t xml:space="preserve">. </w:t>
      </w:r>
      <w:r w:rsidRPr="000D7821">
        <w:t>Just like West Germany</w:t>
      </w:r>
      <w:r>
        <w:t xml:space="preserve">, </w:t>
      </w:r>
      <w:r w:rsidRPr="000D7821">
        <w:rPr>
          <w:rStyle w:val="StyleUnderline"/>
        </w:rPr>
        <w:t>Saudi Arabia depends on the U</w:t>
      </w:r>
      <w:r>
        <w:t xml:space="preserve">nited </w:t>
      </w:r>
      <w:r w:rsidRPr="000D7821">
        <w:rPr>
          <w:rStyle w:val="StyleUnderline"/>
        </w:rPr>
        <w:t>S</w:t>
      </w:r>
      <w:r>
        <w:t xml:space="preserve">tates and its partners </w:t>
      </w:r>
      <w:r w:rsidRPr="000D7821">
        <w:rPr>
          <w:rStyle w:val="StyleUnderline"/>
        </w:rPr>
        <w:t>for arms, training, and support</w:t>
      </w:r>
      <w:r>
        <w:t>.</w:t>
      </w:r>
    </w:p>
    <w:p w:rsidR="00C11926" w:rsidRDefault="00C11926" w:rsidP="00C11926">
      <w:r w:rsidRPr="000D7821">
        <w:rPr>
          <w:rStyle w:val="StyleUnderline"/>
        </w:rPr>
        <w:t>As a result, Washington could credibly threaten a military embargo to deter Riyadh from acquiring nuclear weapons</w:t>
      </w:r>
      <w:r>
        <w:t xml:space="preserve">, </w:t>
      </w:r>
      <w:r w:rsidRPr="000D7821">
        <w:rPr>
          <w:rStyle w:val="StyleUnderline"/>
        </w:rPr>
        <w:t>exploiting</w:t>
      </w:r>
      <w:r>
        <w:t xml:space="preserve"> </w:t>
      </w:r>
      <w:r w:rsidRPr="000D7821">
        <w:rPr>
          <w:rStyle w:val="StyleUnderline"/>
        </w:rPr>
        <w:t>Saudi</w:t>
      </w:r>
      <w:r>
        <w:t xml:space="preserve"> officials’ existing </w:t>
      </w:r>
      <w:r w:rsidRPr="000D7821">
        <w:rPr>
          <w:rStyle w:val="StyleUnderline"/>
        </w:rPr>
        <w:t>anxieties</w:t>
      </w:r>
      <w:r>
        <w:t xml:space="preserve"> </w:t>
      </w:r>
      <w:r w:rsidRPr="000D7821">
        <w:rPr>
          <w:rStyle w:val="StyleUnderline"/>
        </w:rPr>
        <w:t xml:space="preserve">about how committed the U.S. is to their </w:t>
      </w:r>
      <w:r>
        <w:t xml:space="preserve">country’s </w:t>
      </w:r>
      <w:r w:rsidRPr="000D7821">
        <w:rPr>
          <w:rStyle w:val="StyleUnderline"/>
        </w:rPr>
        <w:t>security</w:t>
      </w:r>
      <w:r>
        <w:t xml:space="preserve">. Moreover, an embargo threat </w:t>
      </w:r>
      <w:r w:rsidRPr="000D7821">
        <w:rPr>
          <w:rStyle w:val="StyleUnderline"/>
        </w:rPr>
        <w:t>would be backed by U.S. law, which forbids U.S. military or economic aid to any country that acquires nuclear explosive devices.</w:t>
      </w:r>
    </w:p>
    <w:p w:rsidR="00C11926" w:rsidRDefault="00C11926" w:rsidP="00C11926">
      <w:r>
        <w:t xml:space="preserve">In principle, </w:t>
      </w:r>
      <w:r w:rsidRPr="000D7821">
        <w:rPr>
          <w:rStyle w:val="StyleUnderline"/>
        </w:rPr>
        <w:t xml:space="preserve">Riyadh could try to discourage a military embargo by threatening to cut off </w:t>
      </w:r>
      <w:r w:rsidRPr="000D7821">
        <w:t>or cut down the supply of</w:t>
      </w:r>
      <w:r w:rsidRPr="000D7821">
        <w:rPr>
          <w:rStyle w:val="StyleUnderline"/>
        </w:rPr>
        <w:t xml:space="preserve"> oil</w:t>
      </w:r>
      <w:r>
        <w:t xml:space="preserve"> to the United States. </w:t>
      </w:r>
      <w:r w:rsidRPr="000D7821">
        <w:rPr>
          <w:rStyle w:val="StyleUnderline"/>
        </w:rPr>
        <w:t>But rapid growth in</w:t>
      </w:r>
      <w:r>
        <w:t xml:space="preserve"> North American </w:t>
      </w:r>
      <w:r w:rsidRPr="000D7821">
        <w:rPr>
          <w:rStyle w:val="StyleUnderline"/>
        </w:rPr>
        <w:t>hydrocarbon production has reduced U.S. dependence on oil imports</w:t>
      </w:r>
      <w:r>
        <w:t xml:space="preserve">, </w:t>
      </w:r>
      <w:r w:rsidRPr="000D7821">
        <w:rPr>
          <w:rStyle w:val="StyleUnderline"/>
        </w:rPr>
        <w:t>undermining</w:t>
      </w:r>
      <w:r>
        <w:t xml:space="preserve"> Saudi Arabia’s </w:t>
      </w:r>
      <w:r w:rsidRPr="000D7821">
        <w:rPr>
          <w:rStyle w:val="StyleUnderline"/>
        </w:rPr>
        <w:t>economic leverage</w:t>
      </w:r>
      <w:r>
        <w:t>.</w:t>
      </w:r>
    </w:p>
    <w:p w:rsidR="00C11926" w:rsidRDefault="00C11926" w:rsidP="00C11926">
      <w:r>
        <w:t xml:space="preserve">To be sure, </w:t>
      </w:r>
      <w:r w:rsidRPr="00D8108E">
        <w:rPr>
          <w:rStyle w:val="StyleUnderline"/>
        </w:rPr>
        <w:t>the two situations are not precisely the same</w:t>
      </w:r>
      <w:r>
        <w:t xml:space="preserve">. Unlike West Germany, Saudi Arabia does not rely on U.S. troops or nuclear weapons to protect its territorial integrity, and </w:t>
      </w:r>
      <w:r w:rsidRPr="00D8108E">
        <w:rPr>
          <w:rStyle w:val="StyleUnderline"/>
        </w:rPr>
        <w:t>it can seek advanced armaments from suppliers other than the U</w:t>
      </w:r>
      <w:r>
        <w:t>nited</w:t>
      </w:r>
      <w:r w:rsidRPr="00D8108E">
        <w:rPr>
          <w:rStyle w:val="StyleUnderline"/>
        </w:rPr>
        <w:t xml:space="preserve"> S</w:t>
      </w:r>
      <w:r w:rsidRPr="00D8108E">
        <w:t>tates</w:t>
      </w:r>
      <w:r>
        <w:t>.</w:t>
      </w:r>
    </w:p>
    <w:p w:rsidR="00C11926" w:rsidRDefault="00C11926" w:rsidP="00C11926">
      <w:r w:rsidRPr="00D8108E">
        <w:rPr>
          <w:rStyle w:val="StyleUnderline"/>
        </w:rPr>
        <w:t xml:space="preserve">Finding adequate substitutes for U.S. conventional arms will be difficult, however, because Saudi Arabia’s existing stocks of U.S. military hardware are not necessarily interoperable </w:t>
      </w:r>
      <w:r>
        <w:t xml:space="preserve">with hardware from other countries, and </w:t>
      </w:r>
      <w:r w:rsidRPr="00D8108E">
        <w:rPr>
          <w:rStyle w:val="StyleUnderline"/>
        </w:rPr>
        <w:t>because these systems rely on U.S. spare parts and technical assistance to remain functional.</w:t>
      </w:r>
      <w:r>
        <w:t xml:space="preserve"> </w:t>
      </w:r>
      <w:r w:rsidRPr="00D8108E">
        <w:rPr>
          <w:rStyle w:val="StyleUnderline"/>
        </w:rPr>
        <w:t>If the U.S. decides to end its</w:t>
      </w:r>
      <w:r>
        <w:t xml:space="preserve"> military </w:t>
      </w:r>
      <w:r w:rsidRPr="00D8108E">
        <w:rPr>
          <w:rStyle w:val="StyleUnderline"/>
        </w:rPr>
        <w:t>assistance and cooperation, it could</w:t>
      </w:r>
      <w:r>
        <w:t xml:space="preserve"> </w:t>
      </w:r>
      <w:r w:rsidRPr="00D8108E">
        <w:rPr>
          <w:strike/>
          <w:sz w:val="10"/>
          <w:szCs w:val="10"/>
        </w:rPr>
        <w:t>cripple</w:t>
      </w:r>
      <w:r>
        <w:t xml:space="preserve"> [</w:t>
      </w:r>
      <w:r w:rsidRPr="00D8108E">
        <w:rPr>
          <w:rStyle w:val="StyleUnderline"/>
        </w:rPr>
        <w:t>destroy] Saudi Arabia’s military forces</w:t>
      </w:r>
      <w:r>
        <w:t>.</w:t>
      </w:r>
    </w:p>
    <w:p w:rsidR="00C11926" w:rsidRDefault="00C11926" w:rsidP="00C11926">
      <w:r>
        <w:t xml:space="preserve">This </w:t>
      </w:r>
      <w:r w:rsidRPr="00D8108E">
        <w:rPr>
          <w:rStyle w:val="StyleUnderline"/>
        </w:rPr>
        <w:t>coercive strategy will not succeed without</w:t>
      </w:r>
      <w:r>
        <w:t xml:space="preserve"> corresponding </w:t>
      </w:r>
      <w:r w:rsidRPr="00D8108E">
        <w:rPr>
          <w:rStyle w:val="StyleUnderline"/>
        </w:rPr>
        <w:t>assurances</w:t>
      </w:r>
      <w:r>
        <w:t xml:space="preserve">. Specifically, the U.S. </w:t>
      </w:r>
      <w:r w:rsidRPr="00D8108E">
        <w:rPr>
          <w:rStyle w:val="StyleUnderline"/>
        </w:rPr>
        <w:t>must promise its Saudi partners that in exchange for their acceptance of U.S. diplomacy toward Iran, Riyadh will receive national security benefits</w:t>
      </w:r>
      <w:r>
        <w:t xml:space="preserve">, including the </w:t>
      </w:r>
      <w:r w:rsidRPr="00D8108E">
        <w:rPr>
          <w:rStyle w:val="StyleUnderline"/>
        </w:rPr>
        <w:t>provision of sophisticated armaments and training</w:t>
      </w:r>
      <w:r>
        <w:t xml:space="preserve">, </w:t>
      </w:r>
      <w:r w:rsidRPr="00D8108E">
        <w:rPr>
          <w:rStyle w:val="StyleUnderline"/>
        </w:rPr>
        <w:t>cooperation against Iran</w:t>
      </w:r>
      <w:r>
        <w:t xml:space="preserve">’s regional provocations, </w:t>
      </w:r>
      <w:r w:rsidRPr="00D8108E">
        <w:rPr>
          <w:rStyle w:val="StyleUnderline"/>
        </w:rPr>
        <w:t>and support for military operations</w:t>
      </w:r>
      <w:r>
        <w:t xml:space="preserve"> that satisfy both countries’ interests.</w:t>
      </w:r>
    </w:p>
    <w:p w:rsidR="00C11926" w:rsidRDefault="00C11926" w:rsidP="00C11926">
      <w:r>
        <w:t xml:space="preserve">These assurances </w:t>
      </w:r>
      <w:r w:rsidRPr="00D8108E">
        <w:rPr>
          <w:rStyle w:val="StyleUnderline"/>
        </w:rPr>
        <w:t>do not</w:t>
      </w:r>
      <w:r>
        <w:t xml:space="preserve"> necessarily </w:t>
      </w:r>
      <w:r w:rsidRPr="00D8108E">
        <w:rPr>
          <w:rStyle w:val="StyleUnderline"/>
        </w:rPr>
        <w:t>require</w:t>
      </w:r>
      <w:r>
        <w:t xml:space="preserve"> the full commitment of </w:t>
      </w:r>
      <w:r w:rsidRPr="00D8108E">
        <w:rPr>
          <w:rStyle w:val="StyleUnderline"/>
        </w:rPr>
        <w:t>a treaty</w:t>
      </w:r>
      <w:r>
        <w:t xml:space="preserve">, since the </w:t>
      </w:r>
      <w:r w:rsidRPr="00D8108E">
        <w:rPr>
          <w:rStyle w:val="StyleUnderline"/>
        </w:rPr>
        <w:t>U.S. previously showed it would employ force to protect Saudi security during the Gulf War</w:t>
      </w:r>
      <w:r>
        <w:t xml:space="preserve">, and </w:t>
      </w:r>
      <w:r w:rsidRPr="00D8108E">
        <w:rPr>
          <w:rStyle w:val="StyleUnderline"/>
        </w:rPr>
        <w:t>recently provided intelligence and logistical support for Saudi-led military operations in Yemen</w:t>
      </w:r>
      <w:r>
        <w:t xml:space="preserve">. </w:t>
      </w:r>
      <w:r w:rsidRPr="00D8108E">
        <w:rPr>
          <w:rStyle w:val="StyleUnderline"/>
        </w:rPr>
        <w:t>U.S. military dominance</w:t>
      </w:r>
      <w:r>
        <w:t xml:space="preserve"> </w:t>
      </w:r>
      <w:r w:rsidRPr="00D8108E">
        <w:rPr>
          <w:rStyle w:val="StyleUnderline"/>
        </w:rPr>
        <w:t>means</w:t>
      </w:r>
      <w:r>
        <w:t xml:space="preserve"> that </w:t>
      </w:r>
      <w:r w:rsidRPr="00D8108E">
        <w:rPr>
          <w:rStyle w:val="StyleUnderline"/>
        </w:rPr>
        <w:t>no substitute exists</w:t>
      </w:r>
      <w:r>
        <w:t xml:space="preserve"> for these services. As a result, the Saudis must depend on the U.S. military, making it harder for them to hold out for stronger commitments.</w:t>
      </w:r>
    </w:p>
    <w:p w:rsidR="00C11926" w:rsidRDefault="00C11926" w:rsidP="00C11926">
      <w:r>
        <w:t xml:space="preserve">In sum, </w:t>
      </w:r>
      <w:r w:rsidRPr="003036C0">
        <w:rPr>
          <w:rStyle w:val="StyleUnderline"/>
        </w:rPr>
        <w:t>if U.S. policymakers believe that a framework agreement constraining Iran’s nuclear capabilities advances U.S. security interests</w:t>
      </w:r>
      <w:r>
        <w:t xml:space="preserve"> in the region, </w:t>
      </w:r>
      <w:r w:rsidRPr="003036C0">
        <w:rPr>
          <w:rStyle w:val="StyleUnderline"/>
        </w:rPr>
        <w:t>they will be able to contain Saudi opposition by employing both reassurance and coercion</w:t>
      </w:r>
      <w:r>
        <w:t>. Doing so will enable the United States to deepen its relations with allies, engage in pragmatic diplomacy with adversaries, and contain the spread of nuclear weapons.</w:t>
      </w:r>
    </w:p>
    <w:p w:rsidR="00C11926" w:rsidRDefault="00C11926" w:rsidP="00C11926"/>
    <w:p w:rsidR="00C11926" w:rsidRDefault="00C11926" w:rsidP="00C11926">
      <w:pPr>
        <w:pStyle w:val="Heading3"/>
      </w:pPr>
      <w:r>
        <w:t>2nc solvency</w:t>
      </w:r>
    </w:p>
    <w:p w:rsidR="00C11926" w:rsidRDefault="00C11926" w:rsidP="00C11926">
      <w:pPr>
        <w:pStyle w:val="Heading4"/>
      </w:pPr>
      <w:r>
        <w:t>US can use its security leverage over Saudi Arabia to prevent prolif</w:t>
      </w:r>
    </w:p>
    <w:p w:rsidR="00C11926" w:rsidRPr="0039456E" w:rsidRDefault="00C11926" w:rsidP="00C11926">
      <w:r w:rsidRPr="00BE0FE2">
        <w:rPr>
          <w:rStyle w:val="Style13ptBold"/>
        </w:rPr>
        <w:t>Gerzhoy ‘15</w:t>
      </w:r>
      <w:r w:rsidRPr="00BE0FE2">
        <w:t>, -</w:t>
      </w:r>
      <w:r>
        <w:t xml:space="preserve"> postdoctoral research fellow at the Belfer Center for Science and International Affairs at the John F. Kennedy School of Government at Harvard University.</w:t>
      </w:r>
      <w:r w:rsidRPr="00BE0FE2">
        <w:t xml:space="preserve"> (Gene</w:t>
      </w:r>
      <w:r>
        <w:t xml:space="preserve">, </w:t>
      </w:r>
      <w:r w:rsidRPr="00BE0FE2">
        <w:t>"</w:t>
      </w:r>
      <w:r>
        <w:t>Alliance Coercion and Nuclear Restraint: How the United States Thwarted West Germany’s Nuclear Ambitions</w:t>
      </w:r>
      <w:r w:rsidRPr="00BE0FE2">
        <w:t xml:space="preserve">" </w:t>
      </w:r>
      <w:r>
        <w:t>Project Muse</w:t>
      </w:r>
      <w:r w:rsidRPr="00BE0FE2">
        <w:t xml:space="preserve">, </w:t>
      </w:r>
      <w:r>
        <w:t>International Security Volume 39, Number 4, Spring 2015</w:t>
      </w:r>
      <w:r w:rsidRPr="00BE0FE2">
        <w:t>) //AL</w:t>
      </w:r>
    </w:p>
    <w:p w:rsidR="00C11926" w:rsidRPr="001E46BE" w:rsidRDefault="00C11926" w:rsidP="00C11926">
      <w:pPr>
        <w:rPr>
          <w:rStyle w:val="StyleUnderline"/>
        </w:rPr>
      </w:pPr>
      <w:r w:rsidRPr="001E46BE">
        <w:rPr>
          <w:rStyle w:val="StyleUnderline"/>
        </w:rPr>
        <w:t>When does a nuclear-armed state’s provision of security guarantees to a militarily threatened ally inhibit the ally’s nuclear weapons ambitions</w:t>
      </w:r>
      <w:r>
        <w:t xml:space="preserve">?1 The </w:t>
      </w:r>
      <w:r w:rsidRPr="001E46BE">
        <w:rPr>
          <w:rStyle w:val="StyleUnderline"/>
        </w:rPr>
        <w:t>security model of nuclear proliferation argues that by providing extended deterrence</w:t>
      </w:r>
      <w:r>
        <w:t xml:space="preserve"> to an insecure client, </w:t>
      </w:r>
      <w:r w:rsidRPr="001E46BE">
        <w:rPr>
          <w:rStyle w:val="StyleUnderline"/>
        </w:rPr>
        <w:t>a patron obviates the client’s need for indigenous nuclear weapons</w:t>
      </w:r>
      <w:r>
        <w:t xml:space="preserve"> capabilities.2 Underpinning this argument is the </w:t>
      </w:r>
      <w:r w:rsidRPr="001E46BE">
        <w:rPr>
          <w:rStyle w:val="StyleUnderline"/>
        </w:rPr>
        <w:t>logic of “nuclear dependence</w:t>
      </w:r>
      <w:r>
        <w:t xml:space="preserve">,” which posits that </w:t>
      </w:r>
      <w:r w:rsidRPr="001E46BE">
        <w:rPr>
          <w:rStyle w:val="StyleUnderline"/>
        </w:rPr>
        <w:t>clients will prefer to delegate their security to a patron to avoid the risks associated with nuclear acquisition.</w:t>
      </w:r>
      <w:r>
        <w:t xml:space="preserve"> </w:t>
      </w:r>
      <w:r w:rsidRPr="001E46BE">
        <w:rPr>
          <w:rStyle w:val="StyleUnderline"/>
        </w:rPr>
        <w:t>For clients facing military threats</w:t>
      </w:r>
      <w:r>
        <w:t xml:space="preserve">, </w:t>
      </w:r>
      <w:r w:rsidRPr="00A0472C">
        <w:t>however,</w:t>
      </w:r>
      <w:r w:rsidRPr="001E46BE">
        <w:rPr>
          <w:rStyle w:val="StyleUnderline"/>
        </w:rPr>
        <w:t xml:space="preserve"> uncertainty about the durability and credibility of a patron’s protection means</w:t>
      </w:r>
      <w:r>
        <w:t xml:space="preserve"> that </w:t>
      </w:r>
      <w:r w:rsidRPr="001E46BE">
        <w:rPr>
          <w:rStyle w:val="StyleUnderline"/>
        </w:rPr>
        <w:t>security guarantees are imperfect substitutes</w:t>
      </w:r>
      <w:r>
        <w:t xml:space="preserve"> for independent capabilities. </w:t>
      </w:r>
      <w:r w:rsidRPr="001E46BE">
        <w:rPr>
          <w:rStyle w:val="StyleUnderline"/>
        </w:rPr>
        <w:t>As a result, clients</w:t>
      </w:r>
      <w:r>
        <w:t xml:space="preserve"> are compelled to </w:t>
      </w:r>
      <w:r w:rsidRPr="001E46BE">
        <w:rPr>
          <w:rStyle w:val="StyleUnderline"/>
        </w:rPr>
        <w:t>minimize risks to their survival by pursuing both security guarantees and nuclear weapons of their own.</w:t>
      </w:r>
    </w:p>
    <w:p w:rsidR="00C11926" w:rsidRDefault="00C11926" w:rsidP="00C11926">
      <w:r w:rsidRPr="001E46BE">
        <w:rPr>
          <w:rStyle w:val="StyleUnderline"/>
        </w:rPr>
        <w:t>Critics of the security model contend</w:t>
      </w:r>
      <w:r w:rsidRPr="001E46BE">
        <w:t xml:space="preserve"> that this indeterminacy in its logic indicates that </w:t>
      </w:r>
      <w:r w:rsidRPr="001E46BE">
        <w:rPr>
          <w:rStyle w:val="StyleUnderline"/>
        </w:rPr>
        <w:t>security guarantees cannot explain nuclear restraint</w:t>
      </w:r>
      <w:r>
        <w:t xml:space="preserve">, and that competing causal variables are necessary to account for client states’ nuclear choices. In particular, </w:t>
      </w:r>
      <w:r w:rsidRPr="001E46BE">
        <w:rPr>
          <w:rStyle w:val="StyleUnderline"/>
        </w:rPr>
        <w:t>past scholarship has largely turned to domestic factors to explain the choice of external reliance versus nuclear weapons acquisition</w:t>
      </w:r>
      <w:r>
        <w:t xml:space="preserve">, including the politico-economic preferences of a country’s ruling coalition, the popularity of nonproliferation norms, the psychology of political leaders, and the prevalence of domestic actors with a veto over nuclear decisions.3 </w:t>
      </w:r>
      <w:r w:rsidRPr="001E46BE">
        <w:rPr>
          <w:rStyle w:val="StyleUnderline"/>
        </w:rPr>
        <w:t>These</w:t>
      </w:r>
      <w:r>
        <w:t xml:space="preserve"> [End Page 91] </w:t>
      </w:r>
      <w:r w:rsidRPr="001E46BE">
        <w:rPr>
          <w:rStyle w:val="StyleUnderline"/>
        </w:rPr>
        <w:t>accounts</w:t>
      </w:r>
      <w:r>
        <w:t xml:space="preserve">, </w:t>
      </w:r>
      <w:r w:rsidRPr="001E46BE">
        <w:rPr>
          <w:rStyle w:val="StyleUnderline"/>
        </w:rPr>
        <w:t>however, have mistakenly downplayed the security model’s explanatory power by neglecting to consider a critical feature of alliance politics: a patron’s use of coercion</w:t>
      </w:r>
      <w:r>
        <w:t>.</w:t>
      </w:r>
    </w:p>
    <w:p w:rsidR="00C11926" w:rsidRPr="001E46BE" w:rsidRDefault="00C11926" w:rsidP="00C11926">
      <w:pPr>
        <w:rPr>
          <w:rStyle w:val="StyleUnderline"/>
        </w:rPr>
      </w:pPr>
      <w:r>
        <w:t xml:space="preserve">In this article, I propose an original model of security guarantees based on the logic of alliance coercion—that is, </w:t>
      </w:r>
      <w:r w:rsidRPr="001E46BE">
        <w:rPr>
          <w:rStyle w:val="StyleUnderline"/>
        </w:rPr>
        <w:t>a strategy consisting of a patron’s use of conditional threats of military abandonment to obtain a client’s compliance with its demands</w:t>
      </w:r>
      <w:r>
        <w:t xml:space="preserve">. This account </w:t>
      </w:r>
      <w:r w:rsidRPr="001E46BE">
        <w:rPr>
          <w:rStyle w:val="StyleUnderline"/>
        </w:rPr>
        <w:t xml:space="preserve">builds on the argument that security guarantees form a basis for nuclear restraint, </w:t>
      </w:r>
      <w:r w:rsidRPr="001E46BE">
        <w:t>while jettisoning the assumption that militarily threatened states will always prefer to rely on a patron’s extended nuclear deterrent. Instead,</w:t>
      </w:r>
      <w:r>
        <w:t xml:space="preserve"> I </w:t>
      </w:r>
      <w:r w:rsidRPr="001E46BE">
        <w:rPr>
          <w:rStyle w:val="StyleUnderline"/>
        </w:rPr>
        <w:t>argue that by threatening to withdraw its security guarantees, a patron can compel its client to forgo development of an indigenous nuclear arsenal.</w:t>
      </w:r>
    </w:p>
    <w:p w:rsidR="00C11926" w:rsidRPr="001E46BE" w:rsidRDefault="00C11926" w:rsidP="00C11926">
      <w:pPr>
        <w:rPr>
          <w:rStyle w:val="StyleUnderline"/>
        </w:rPr>
      </w:pPr>
      <w:r>
        <w:t xml:space="preserve">The </w:t>
      </w:r>
      <w:r w:rsidRPr="001E46BE">
        <w:rPr>
          <w:rStyle w:val="StyleUnderline"/>
        </w:rPr>
        <w:t>effectiveness of alliance coercion as a nonproliferation tool depends on two factors</w:t>
      </w:r>
      <w:r>
        <w:t xml:space="preserve">. </w:t>
      </w:r>
      <w:r w:rsidRPr="001E46BE">
        <w:rPr>
          <w:rStyle w:val="StyleUnderline"/>
        </w:rPr>
        <w:t>First, the client must be militarily dependent on the patron</w:t>
      </w:r>
      <w:r>
        <w:t xml:space="preserve">. If a client can independently deter its adversary, the prospect of military abandonment will have little effect on the client’s security, diluting the </w:t>
      </w:r>
      <w:r w:rsidRPr="001E46BE">
        <w:rPr>
          <w:rStyle w:val="StyleUnderline"/>
        </w:rPr>
        <w:t>patron’s coercive leverage</w:t>
      </w:r>
      <w:r>
        <w:t xml:space="preserve">. </w:t>
      </w:r>
      <w:r w:rsidRPr="001E46BE">
        <w:rPr>
          <w:rStyle w:val="StyleUnderline"/>
        </w:rPr>
        <w:t>Although acquisition of a credible nuclear deterrent reduces the client’s dependence, nuclear arms take time to develop, creating a window of opportunity during which the patron can coerce its client</w:t>
      </w:r>
      <w:r>
        <w:t xml:space="preserve"> into repudiating its nuclear ambitions. </w:t>
      </w:r>
      <w:r w:rsidRPr="001E46BE">
        <w:rPr>
          <w:rStyle w:val="StyleUnderline"/>
        </w:rPr>
        <w:t>Once a client acquires a credible deterrent</w:t>
      </w:r>
      <w:r>
        <w:t xml:space="preserve">, </w:t>
      </w:r>
      <w:r w:rsidRPr="001E46BE">
        <w:rPr>
          <w:rStyle w:val="StyleUnderline"/>
        </w:rPr>
        <w:t>however, its vulnerability to alliance coercion declines precipitously.</w:t>
      </w:r>
    </w:p>
    <w:p w:rsidR="00C11926" w:rsidRPr="001E46BE" w:rsidRDefault="00C11926" w:rsidP="00C11926">
      <w:pPr>
        <w:rPr>
          <w:rStyle w:val="StyleUnderline"/>
        </w:rPr>
      </w:pPr>
      <w:r w:rsidRPr="001E46BE">
        <w:rPr>
          <w:rStyle w:val="StyleUnderline"/>
        </w:rPr>
        <w:t>Second</w:t>
      </w:r>
      <w:r>
        <w:t xml:space="preserve">, </w:t>
      </w:r>
      <w:r w:rsidRPr="001E46BE">
        <w:t xml:space="preserve">the patron must provide assurances </w:t>
      </w:r>
      <w:r w:rsidRPr="001E46BE">
        <w:rPr>
          <w:rStyle w:val="StyleUnderline"/>
        </w:rPr>
        <w:t>that threats of abandonment are conditional on the client’s nuclear choices. If the client expects military protection to be withdrawn regardless</w:t>
      </w:r>
      <w:r>
        <w:t xml:space="preserve">, </w:t>
      </w:r>
      <w:r w:rsidRPr="001E46BE">
        <w:rPr>
          <w:rStyle w:val="StyleUnderline"/>
        </w:rPr>
        <w:t>then it has little incentive to comply with the patron’s demands.</w:t>
      </w:r>
      <w:r>
        <w:t xml:space="preserve"> Consequently, the </w:t>
      </w:r>
      <w:r w:rsidRPr="001E46BE">
        <w:rPr>
          <w:rStyle w:val="StyleUnderline"/>
        </w:rPr>
        <w:t>patron must signal its commitment to the client if it disavows nuclear armament</w:t>
      </w:r>
      <w:r>
        <w:t xml:space="preserve">, </w:t>
      </w:r>
      <w:r w:rsidRPr="001E46BE">
        <w:rPr>
          <w:rStyle w:val="StyleUnderline"/>
        </w:rPr>
        <w:t>including by deploying forces on the client’s territory and by consulting with the client on military strategy affecting its security</w:t>
      </w:r>
      <w:r>
        <w:t xml:space="preserve">. This article therefore builds on existing analyses demonstrating that commitment signals augment the proliferation-inhibiting effect of security guarantees.4 But whereas past research suggests that such signals alone will inhibit the nuclear ambitions of threatened clients, my account argues that </w:t>
      </w:r>
      <w:r w:rsidRPr="001E46BE">
        <w:rPr>
          <w:rStyle w:val="StyleUnderline"/>
        </w:rPr>
        <w:t>without coercion, even clients with credible security guarantees will be driven to acquire nuclear weapons. [</w:t>
      </w:r>
      <w:r w:rsidRPr="001E46BE">
        <w:t>End Page 92]</w:t>
      </w:r>
    </w:p>
    <w:p w:rsidR="00C11926" w:rsidRPr="00A0472C" w:rsidRDefault="00C11926" w:rsidP="00C11926">
      <w:pPr>
        <w:rPr>
          <w:color w:val="FF0000"/>
        </w:rPr>
      </w:pPr>
    </w:p>
    <w:p w:rsidR="00C11926" w:rsidRDefault="00C11926" w:rsidP="00C11926">
      <w:pPr>
        <w:pStyle w:val="Heading4"/>
      </w:pPr>
      <w:r>
        <w:t>US wavering commitment to Saudi Arabia encourages prolif – the logic of nuclear dependence is flawed-</w:t>
      </w:r>
    </w:p>
    <w:p w:rsidR="00C11926" w:rsidRPr="00A62DF2" w:rsidRDefault="00C11926" w:rsidP="00C11926">
      <w:r w:rsidRPr="00BE0FE2">
        <w:rPr>
          <w:rStyle w:val="Style13ptBold"/>
        </w:rPr>
        <w:t>Gerzhoy ‘15</w:t>
      </w:r>
      <w:r w:rsidRPr="00BE0FE2">
        <w:t>, -</w:t>
      </w:r>
      <w:r>
        <w:t xml:space="preserve"> postdoctoral research fellow at the Belfer Center for Science and International Affairs at the John F. Kennedy School of Government at Harvard University.</w:t>
      </w:r>
      <w:r w:rsidRPr="00BE0FE2">
        <w:t xml:space="preserve"> (Gene</w:t>
      </w:r>
      <w:r>
        <w:t xml:space="preserve">, </w:t>
      </w:r>
      <w:r w:rsidRPr="00BE0FE2">
        <w:t>"</w:t>
      </w:r>
      <w:r>
        <w:t>Alliance Coercion and Nuclear Restraint: How the United States Thwarted West Germany’s Nuclear Ambitions</w:t>
      </w:r>
      <w:r w:rsidRPr="00BE0FE2">
        <w:t xml:space="preserve">" </w:t>
      </w:r>
      <w:r>
        <w:t>Project Muse</w:t>
      </w:r>
      <w:r w:rsidRPr="00BE0FE2">
        <w:t xml:space="preserve">, </w:t>
      </w:r>
      <w:r>
        <w:t>International Security Volume 39, Number 4, Spring 2015</w:t>
      </w:r>
      <w:r w:rsidRPr="00BE0FE2">
        <w:t>) //AL</w:t>
      </w:r>
    </w:p>
    <w:p w:rsidR="00C11926" w:rsidRDefault="00C11926" w:rsidP="00C11926">
      <w:r>
        <w:t xml:space="preserve">Notably, the </w:t>
      </w:r>
      <w:r w:rsidRPr="0047177A">
        <w:rPr>
          <w:rStyle w:val="StyleUnderline"/>
        </w:rPr>
        <w:t>logic of nuclear dependence does not exclude the prospect that clients will “hedge” by investing in civilian nuclear infrastructure that they can convert to military use</w:t>
      </w:r>
      <w:r>
        <w:t xml:space="preserve">.19 According to proponents of this logic, </w:t>
      </w:r>
      <w:r w:rsidRPr="0047177A">
        <w:t>however, hedging will be the maximum extent of clients’ nuclear activities if their patron provides credible security guarantees. As T.V. Paul contends, the “credibility of the ally’s commitment is critical in dissuading a technologically capable state in a zone of high conflict from ‘going nuclear.’”20 And although Nuno Monteiro and Alexandre Debs acknowledge the possibility that a patron can employ threats of abandonment to discourage a client’s nuclear ambitions,</w:t>
      </w:r>
      <w:r>
        <w:t xml:space="preserve"> they nevertheless argue that credible guarantees are sufficient to produce voluntary external reliance. As they predict, “Should a protégé expect its ally to remain a reliable guarantor of its security, it [will] lack the willingness to acquire the bomb.”21</w:t>
      </w:r>
    </w:p>
    <w:p w:rsidR="00C11926" w:rsidRDefault="00C11926" w:rsidP="00C11926">
      <w:r>
        <w:t xml:space="preserve">The </w:t>
      </w:r>
      <w:r w:rsidRPr="0047177A">
        <w:rPr>
          <w:rStyle w:val="StyleUnderline"/>
        </w:rPr>
        <w:t>logic of nuclear dependence</w:t>
      </w:r>
      <w:r>
        <w:t xml:space="preserve">, however, </w:t>
      </w:r>
      <w:r w:rsidRPr="0047177A">
        <w:rPr>
          <w:rStyle w:val="StyleUnderline"/>
        </w:rPr>
        <w:t>overlooks how military insecurity</w:t>
      </w:r>
      <w:r>
        <w:t xml:space="preserve"> </w:t>
      </w:r>
      <w:r w:rsidRPr="0047177A">
        <w:rPr>
          <w:rStyle w:val="StyleUnderline"/>
        </w:rPr>
        <w:t>and uncertainty about a patron’s intentions create powerful incentives for states to seek both security guarantees and nuclear weapons</w:t>
      </w:r>
      <w:r>
        <w:t xml:space="preserve">. As Waltz argues, </w:t>
      </w:r>
      <w:r w:rsidRPr="0047177A">
        <w:rPr>
          <w:rStyle w:val="StyleUnderline"/>
        </w:rPr>
        <w:t>states facing military threats can either balance “internally” by acquiring armaments or “externally” by seeking allies</w:t>
      </w:r>
      <w:r>
        <w:t xml:space="preserve">.22 The </w:t>
      </w:r>
      <w:r w:rsidRPr="0047177A">
        <w:rPr>
          <w:rStyle w:val="StyleUnderline"/>
        </w:rPr>
        <w:t>choice between arms and allies need not be exclusive</w:t>
      </w:r>
      <w:r>
        <w:t xml:space="preserve">, and states pursuing nuclear weapons may still seek security guarantees to minimize risks to their </w:t>
      </w:r>
      <w:r w:rsidRPr="0047177A">
        <w:t xml:space="preserve">survival.23 Unlike acquisition of indigenous capabilities, however, dependence on a patron leaves militarily [End Page 96] threatened clients vulnerable to the catastrophic risk of abandonment, because patrons can withdraw their protection in response to changing strategic imperatives or domestic political shifts.24 And </w:t>
      </w:r>
      <w:r w:rsidRPr="0047177A">
        <w:rPr>
          <w:rStyle w:val="StyleUnderline"/>
        </w:rPr>
        <w:t>although acquisition of nuclear weapons can aggravate security competition, for states already facing a threatening adversary, the dangers of military abandonment exceed the risk of heightened regional hostility</w:t>
      </w:r>
      <w:r>
        <w:t xml:space="preserve">. </w:t>
      </w:r>
      <w:r w:rsidRPr="0047177A">
        <w:rPr>
          <w:rStyle w:val="StyleUnderline"/>
        </w:rPr>
        <w:t>Given the existential consequences of being left alone to face military threats, states in an anarchical international system “cannot depend on others for their own security</w:t>
      </w:r>
      <w:r>
        <w:t xml:space="preserve">.”25 Consequently, </w:t>
      </w:r>
      <w:r w:rsidRPr="0047177A">
        <w:rPr>
          <w:rStyle w:val="Emphasis"/>
        </w:rPr>
        <w:t>even fleeting signs that a patron lacks commitment will aggravate underlying anxieties about the durability of security guarantees, driving insecure clients to pursue nuclear weapons</w:t>
      </w:r>
      <w:r>
        <w:t>.</w:t>
      </w:r>
    </w:p>
    <w:p w:rsidR="00C11926" w:rsidRPr="00B34437" w:rsidRDefault="00C11926" w:rsidP="00C11926">
      <w:pPr>
        <w:rPr>
          <w:rStyle w:val="StyleUnderline"/>
        </w:rPr>
      </w:pPr>
      <w:r w:rsidRPr="00F77A4F">
        <w:rPr>
          <w:rStyle w:val="StyleUnderline"/>
        </w:rPr>
        <w:t>By disproportionately and unambiguously raising the costs of conquest, nuclear weapons introduce a qualitative change in the military balance, enabling an otherwise weak state to preserve the territorial status quo against an adversary with superior conventional military power</w:t>
      </w:r>
      <w:r>
        <w:t xml:space="preserve">.26 Because </w:t>
      </w:r>
      <w:r w:rsidRPr="00F77A4F">
        <w:rPr>
          <w:rStyle w:val="StyleUnderline"/>
        </w:rPr>
        <w:t>possession</w:t>
      </w:r>
      <w:r>
        <w:t xml:space="preserve"> of an independent retaliatory capability virtually </w:t>
      </w:r>
      <w:r w:rsidRPr="00F77A4F">
        <w:rPr>
          <w:rStyle w:val="StyleUnderline"/>
        </w:rPr>
        <w:t>guarantees a country’s survival in the face of existential threats, militarily insecure countries will be particularly interested in acquiring nuclear weapons as an insurance policy against abandonment</w:t>
      </w:r>
      <w:r>
        <w:t xml:space="preserve">.27 By contrast, </w:t>
      </w:r>
      <w:r w:rsidRPr="00B34437">
        <w:rPr>
          <w:rStyle w:val="StyleUnderline"/>
        </w:rPr>
        <w:t>when a patron’s territory is vulnerable to nuclear retaliation by the client’s adversary, doubts about the patron’s willingness to risk nuclear devastation for the sake of the client will produce anxiety about the credibility of extended deterrence guarantees</w:t>
      </w:r>
      <w:r>
        <w:t xml:space="preserve">. </w:t>
      </w:r>
      <w:r w:rsidRPr="00B34437">
        <w:rPr>
          <w:rStyle w:val="StyleUnderline"/>
        </w:rPr>
        <w:t>By acquiring an independent deterrent, the client can circumvent those concerns</w:t>
      </w:r>
      <w:r>
        <w:t xml:space="preserve">, </w:t>
      </w:r>
      <w:r w:rsidRPr="00B34437">
        <w:rPr>
          <w:rStyle w:val="StyleUnderline"/>
        </w:rPr>
        <w:t>bolstering</w:t>
      </w:r>
      <w:r>
        <w:t xml:space="preserve"> the client’s </w:t>
      </w:r>
      <w:r w:rsidRPr="00B34437">
        <w:rPr>
          <w:rStyle w:val="StyleUnderline"/>
        </w:rPr>
        <w:t>incentive for nuclear weapons acquisition.</w:t>
      </w:r>
    </w:p>
    <w:p w:rsidR="00C11926" w:rsidRDefault="00C11926" w:rsidP="00C11926">
      <w:r w:rsidRPr="00DA2BB3">
        <w:rPr>
          <w:rStyle w:val="StyleUnderline"/>
        </w:rPr>
        <w:t>Proponents of the logic of nuclear dependence may object that a client’s nuclear arsenal is unlikely to be as effective or survivable as its patron’s</w:t>
      </w:r>
      <w:r>
        <w:t xml:space="preserve">, creating [End Page 97] incentives for external reliance.28 Contrary to this claim, </w:t>
      </w:r>
      <w:r w:rsidRPr="00DA2BB3">
        <w:rPr>
          <w:rStyle w:val="StyleUnderline"/>
        </w:rPr>
        <w:t xml:space="preserve">however, a number of second-tier nuclear powers have achieved survivable second-strike forces, including France, which faced the daunting challenge of a potential Soviet first strike.29 </w:t>
      </w:r>
      <w:r>
        <w:t xml:space="preserve">Moreover, an independent arsenal has substantial deterrent utility even for states that cannot acquire a survivable force; by predelegating tactical and strategic nuclear weapons to frontline commanders, </w:t>
      </w:r>
      <w:r w:rsidRPr="00DA2BB3">
        <w:rPr>
          <w:rStyle w:val="StyleUnderline"/>
        </w:rPr>
        <w:t>states can deter conventionally superior adversaries by threatening to escalate asymmetrically</w:t>
      </w:r>
      <w:r>
        <w:t xml:space="preserve"> in response to military assaults.30 A relatively small nuclear force also has the potential to catalyze the patron’s use of nuclear and conventional weapons by threatening an uncontrollable escalatory spiral with the adversary.31 Thus, </w:t>
      </w:r>
      <w:r w:rsidRPr="00DA2BB3">
        <w:rPr>
          <w:rStyle w:val="StyleUnderline"/>
        </w:rPr>
        <w:t>by gaining a “finger on the nuclear trigger,” a client facing a nuclear-armed adversary can ensure that its patron will not be deterred from activating its guarantees in a crisis.</w:t>
      </w:r>
      <w:r>
        <w:t xml:space="preserve"> </w:t>
      </w:r>
      <w:r w:rsidRPr="00DA2BB3">
        <w:rPr>
          <w:rStyle w:val="StyleUnderline"/>
        </w:rPr>
        <w:t>Together with uncertainty about the durability and credibility of security guarantees, the unique deterrent and catalytic effects of nuclear weapons undermine a threatened client’s preference for relying exclusively on a patron’s protection</w:t>
      </w:r>
      <w:r>
        <w:t>. Table 1 illustrates the divergent expectations of the logic of nuclear dependence and the logic of self-help regarding a militarily threatened client’s hierarchy of preferences.</w:t>
      </w:r>
    </w:p>
    <w:p w:rsidR="00C11926" w:rsidRDefault="00C11926" w:rsidP="00C11926"/>
    <w:p w:rsidR="00C11926" w:rsidRDefault="00C11926" w:rsidP="00C11926">
      <w:pPr>
        <w:pStyle w:val="Heading4"/>
      </w:pPr>
      <w:r>
        <w:t>Alliance coercion dissuades proliferation – fears of unreliability make threats of abandonment credible</w:t>
      </w:r>
    </w:p>
    <w:p w:rsidR="00C11926" w:rsidRDefault="00C11926" w:rsidP="00C11926">
      <w:r w:rsidRPr="00BE0FE2">
        <w:rPr>
          <w:rStyle w:val="Style13ptBold"/>
        </w:rPr>
        <w:t>Gerzhoy ‘15</w:t>
      </w:r>
      <w:r w:rsidRPr="00BE0FE2">
        <w:t>, -</w:t>
      </w:r>
      <w:r>
        <w:t xml:space="preserve"> postdoctoral research fellow at the Belfer Center for Science and International Affairs at the John F. Kennedy School of Government at Harvard University.</w:t>
      </w:r>
      <w:r w:rsidRPr="00BE0FE2">
        <w:t xml:space="preserve"> (Gene</w:t>
      </w:r>
      <w:r>
        <w:t xml:space="preserve">, </w:t>
      </w:r>
      <w:r w:rsidRPr="00BE0FE2">
        <w:t>"</w:t>
      </w:r>
      <w:r>
        <w:t>Alliance Coercion and Nuclear Restraint: How the United States Thwarted West Germany’s Nuclear Ambitions</w:t>
      </w:r>
      <w:r w:rsidRPr="00BE0FE2">
        <w:t xml:space="preserve">" </w:t>
      </w:r>
      <w:r>
        <w:t>Project Muse</w:t>
      </w:r>
      <w:r w:rsidRPr="00BE0FE2">
        <w:t xml:space="preserve">, </w:t>
      </w:r>
      <w:r>
        <w:t>International Security Volume 39, Number 4, Spring 2015</w:t>
      </w:r>
      <w:r w:rsidRPr="00BE0FE2">
        <w:t>) //AL</w:t>
      </w:r>
    </w:p>
    <w:p w:rsidR="00C11926" w:rsidRDefault="00C11926" w:rsidP="00C11926">
      <w:r>
        <w:t xml:space="preserve">Unlike the logic of nuclear dependence, the logic of alliance coercion posits that </w:t>
      </w:r>
      <w:r w:rsidRPr="00350BD4">
        <w:rPr>
          <w:rStyle w:val="StyleUnderline"/>
        </w:rPr>
        <w:t xml:space="preserve">for technologically advanced states facing military threats, a patron’s promises of protection alone, </w:t>
      </w:r>
      <w:r w:rsidRPr="00350BD4">
        <w:rPr>
          <w:rStyle w:val="Emphasis"/>
        </w:rPr>
        <w:t>however credible</w:t>
      </w:r>
      <w:r w:rsidRPr="00350BD4">
        <w:rPr>
          <w:rStyle w:val="StyleUnderline"/>
        </w:rPr>
        <w:t>, are unlikely to inhibit</w:t>
      </w:r>
      <w:r>
        <w:t xml:space="preserve"> a client’s </w:t>
      </w:r>
      <w:r w:rsidRPr="00350BD4">
        <w:rPr>
          <w:rStyle w:val="StyleUnderline"/>
        </w:rPr>
        <w:t>nuclear ambitions</w:t>
      </w:r>
      <w:r>
        <w:t xml:space="preserve">. Although security guarantees ameliorate a client state’s imperative to acquire nuclear weapons, </w:t>
      </w:r>
      <w:r w:rsidRPr="00350BD4">
        <w:rPr>
          <w:rStyle w:val="StyleUnderline"/>
        </w:rPr>
        <w:t>military threats</w:t>
      </w:r>
      <w:r>
        <w:t>—together with uncertainty about the durability and credibility of the patron’s promises—</w:t>
      </w:r>
      <w:r w:rsidRPr="00350BD4">
        <w:rPr>
          <w:rStyle w:val="StyleUnderline"/>
        </w:rPr>
        <w:t>will drive clients to seek both a nuclear deterrent and external protection</w:t>
      </w:r>
      <w:r>
        <w:t xml:space="preserve">. </w:t>
      </w:r>
      <w:r w:rsidRPr="00350BD4">
        <w:rPr>
          <w:rStyle w:val="StyleUnderline"/>
        </w:rPr>
        <w:t>Alliance coercion precludes this</w:t>
      </w:r>
      <w:r>
        <w:t xml:space="preserve"> possibility. </w:t>
      </w:r>
      <w:r w:rsidRPr="00350BD4">
        <w:rPr>
          <w:rStyle w:val="StyleUnderline"/>
        </w:rPr>
        <w:t xml:space="preserve">By threatening to withdraw protection if a client attempts to acquire nuclear weapons, a patron forces a trade-off between bomb </w:t>
      </w:r>
      <w:r>
        <w:t xml:space="preserve">[End Page 100] </w:t>
      </w:r>
      <w:r w:rsidRPr="00350BD4">
        <w:rPr>
          <w:rStyle w:val="StyleUnderline"/>
        </w:rPr>
        <w:t>ambitions and security guarantees</w:t>
      </w:r>
      <w:r>
        <w:t>. This strategy succeeds under two conditions: first, the client must be militarily dependent on the patron; and second, the client cannot expect the patron to withdraw its guarantee regardless of the client’s nuclear choices.37</w:t>
      </w:r>
    </w:p>
    <w:p w:rsidR="00C11926" w:rsidRDefault="00C11926" w:rsidP="00C11926">
      <w:r>
        <w:t>Theories of alliance politics identify four factors determining the degree of a country’s external military dependence.38 First, the greater the disparity in military capabilities between a state and its potential adversary, the more the state requires assistance from allies. Second, the greater the odds that the state will engage in military conflict with a potential adversary, the more the military imbalance with that adversary will affect the state’s security. Third, dependence varies with a potential ally’s ability to compensate for military imbalances. By definition, however, a superpower has preponderant military resources, obviating the salience of this factor in the analysis of superpower security guarantees.39 Finally, dependence varies inversely with the state’s alignment alternatives—the fewer allies it can choose among, the greater its dependence.</w:t>
      </w:r>
    </w:p>
    <w:p w:rsidR="00C11926" w:rsidRPr="00350BD4" w:rsidRDefault="00C11926" w:rsidP="00C11926">
      <w:pPr>
        <w:rPr>
          <w:rStyle w:val="StyleUnderline"/>
        </w:rPr>
      </w:pPr>
      <w:r w:rsidRPr="00350BD4">
        <w:rPr>
          <w:rStyle w:val="StyleUnderline"/>
        </w:rPr>
        <w:t>Threats of military abandonment linked to nonproliferation demands succeed because a credible nuclear deterrent takes time to develop</w:t>
      </w:r>
      <w:r>
        <w:t xml:space="preserve">. </w:t>
      </w:r>
      <w:r w:rsidRPr="00350BD4">
        <w:rPr>
          <w:rStyle w:val="StyleUnderline"/>
        </w:rPr>
        <w:t>Once the client constructs a nuclear arsenal</w:t>
      </w:r>
      <w:r>
        <w:t xml:space="preserve"> and adopts either a posture of assured retaliation or asymmetric escalation,40 </w:t>
      </w:r>
      <w:r w:rsidRPr="00350BD4">
        <w:rPr>
          <w:rStyle w:val="StyleUnderline"/>
        </w:rPr>
        <w:t>it can deter threats without external intervention, reducing its dependence and</w:t>
      </w:r>
      <w:r>
        <w:t xml:space="preserve">, by extension, </w:t>
      </w:r>
      <w:r w:rsidRPr="00350BD4">
        <w:rPr>
          <w:rStyle w:val="StyleUnderline"/>
        </w:rPr>
        <w:t>the patron’s coercive leverage</w:t>
      </w:r>
      <w:r>
        <w:t xml:space="preserve">.41 As a result, clients anticipating coercive pressure from their patrons [End Page 101] have an incentive to quickly and secretly acquire nuclear weapons. But </w:t>
      </w:r>
      <w:r w:rsidRPr="00350BD4">
        <w:rPr>
          <w:rStyle w:val="StyleUnderline"/>
        </w:rPr>
        <w:t>because a patron can withdraw security guarantees before the client can procure indigenous nuclear capabilities, the patron has a temporary period during which it can compel militarily dependent clients to constrain their ambitions by renouncing nuclear weapons</w:t>
      </w:r>
      <w:r>
        <w:t xml:space="preserve"> and accepting international safeguards. </w:t>
      </w:r>
      <w:r w:rsidRPr="00350BD4">
        <w:rPr>
          <w:rStyle w:val="StyleUnderline"/>
        </w:rPr>
        <w:t>Facing the choice between external reliance and potential destruction, a militarily dependent client is compelled to accept the former, despite its preference for acquiring nuclear weapons.</w:t>
      </w:r>
    </w:p>
    <w:p w:rsidR="00C11926" w:rsidRDefault="00C11926" w:rsidP="00C11926">
      <w:r>
        <w:t>Critics of this logic might object that insofar as a client’s security is a strategic interest of the patron, coercive threats of abandonment will lack credibility. According to Glenn Snyder, this was the case during the Cold War: “The superpowers [were] solidly committed by their own interests to defend their allies, hence their de-alignment [was] irrational.”42 If abandoning the client requires the patron to act against its interests, then the patron not only lacks coercive leverage, but should have little need for it in the first place, because valuable clients will have confidence in their patron’s commitment, enabling them to voluntarily forswear nuclear acquisition.</w:t>
      </w:r>
    </w:p>
    <w:p w:rsidR="00C11926" w:rsidRDefault="00C11926" w:rsidP="00C11926">
      <w:r>
        <w:t xml:space="preserve">Yet, notwithstanding a superpower’s interest in coming to its client’s defense, the client can never be perfectly certain about the patron’s reliability. </w:t>
      </w:r>
      <w:r w:rsidRPr="00350BD4">
        <w:rPr>
          <w:rStyle w:val="StyleUnderline"/>
        </w:rPr>
        <w:t xml:space="preserve">Even if the client believes that its patron is likely to remain committed, the catastrophic consequences of abandonment mean that the slightest possibility that the patron will renege </w:t>
      </w:r>
      <w:r>
        <w:t xml:space="preserve">on its promises </w:t>
      </w:r>
      <w:r w:rsidRPr="00350BD4">
        <w:rPr>
          <w:rStyle w:val="StyleUnderline"/>
        </w:rPr>
        <w:t>has disproportionate effects on the client’s calculations</w:t>
      </w:r>
      <w:r>
        <w:t xml:space="preserve">. This irreducible </w:t>
      </w:r>
      <w:r w:rsidRPr="00350BD4">
        <w:rPr>
          <w:rStyle w:val="StyleUnderline"/>
        </w:rPr>
        <w:t>uncertainty about the patron’s reliability not only motivates the client’s pursuit of an indigenous nuclear deterrent</w:t>
      </w:r>
      <w:r>
        <w:t xml:space="preserve"> in the first place, as argued above, </w:t>
      </w:r>
      <w:r w:rsidRPr="00350BD4">
        <w:rPr>
          <w:rStyle w:val="Emphasis"/>
        </w:rPr>
        <w:t>but also provides the patron with a credible threat to withdraw its protection.</w:t>
      </w:r>
      <w:r>
        <w:t xml:space="preserve"> </w:t>
      </w:r>
      <w:r w:rsidRPr="00350BD4">
        <w:rPr>
          <w:rStyle w:val="StyleUnderline"/>
        </w:rPr>
        <w:t>By manipulating the client’s underlying fear of abandonment</w:t>
      </w:r>
      <w:r>
        <w:t xml:space="preserve">, </w:t>
      </w:r>
      <w:r w:rsidRPr="00350BD4">
        <w:rPr>
          <w:rStyle w:val="StyleUnderline"/>
        </w:rPr>
        <w:t>the patron can employ</w:t>
      </w:r>
      <w:r>
        <w:t xml:space="preserve"> what Thomas Schelling calls </w:t>
      </w:r>
      <w:r w:rsidRPr="00350BD4">
        <w:rPr>
          <w:rStyle w:val="StyleUnderline"/>
        </w:rPr>
        <w:t>the “threat that leaves something to chance” to compel the client into compliance with the patron’s demands</w:t>
      </w:r>
      <w:r>
        <w:t>.43</w:t>
      </w:r>
    </w:p>
    <w:p w:rsidR="00C11926" w:rsidRDefault="00C11926" w:rsidP="00C11926"/>
    <w:p w:rsidR="00C11926" w:rsidRDefault="00C11926" w:rsidP="00C11926">
      <w:pPr>
        <w:pStyle w:val="Heading4"/>
      </w:pPr>
      <w:r>
        <w:t>Coercion is credible – the KSA is so dependent on the US</w:t>
      </w:r>
    </w:p>
    <w:p w:rsidR="00C11926" w:rsidRPr="00A62DF2" w:rsidRDefault="00C11926" w:rsidP="00C11926">
      <w:r w:rsidRPr="00BE0FE2">
        <w:rPr>
          <w:rStyle w:val="Style13ptBold"/>
        </w:rPr>
        <w:t>Gerzhoy ‘15</w:t>
      </w:r>
      <w:r w:rsidRPr="00BE0FE2">
        <w:t>, -</w:t>
      </w:r>
      <w:r>
        <w:t xml:space="preserve"> postdoctoral research fellow at the Belfer Center for Science and International Affairs at the John F. Kennedy School of Government at Harvard University.</w:t>
      </w:r>
      <w:r w:rsidRPr="00BE0FE2">
        <w:t xml:space="preserve"> (Gene</w:t>
      </w:r>
      <w:r>
        <w:t xml:space="preserve">, </w:t>
      </w:r>
      <w:r w:rsidRPr="00BE0FE2">
        <w:t>"</w:t>
      </w:r>
      <w:r>
        <w:t>Alliance Coercion and Nuclear Restraint: How the United States Thwarted West Germany’s Nuclear Ambitions</w:t>
      </w:r>
      <w:r w:rsidRPr="00BE0FE2">
        <w:t xml:space="preserve">" </w:t>
      </w:r>
      <w:r>
        <w:t>Project Muse</w:t>
      </w:r>
      <w:r w:rsidRPr="00BE0FE2">
        <w:t xml:space="preserve">, </w:t>
      </w:r>
      <w:r>
        <w:t>International Security Volume 39, Number 4, Spring 2015</w:t>
      </w:r>
      <w:r w:rsidRPr="00BE0FE2">
        <w:t>) //AL</w:t>
      </w:r>
    </w:p>
    <w:p w:rsidR="00C11926" w:rsidRDefault="00C11926" w:rsidP="00C11926">
      <w:r w:rsidRPr="00EF47DD">
        <w:rPr>
          <w:rStyle w:val="StyleUnderline"/>
        </w:rPr>
        <w:t>Critics may</w:t>
      </w:r>
      <w:r>
        <w:t xml:space="preserve"> raise a second </w:t>
      </w:r>
      <w:r w:rsidRPr="00EF47DD">
        <w:rPr>
          <w:rStyle w:val="StyleUnderline"/>
        </w:rPr>
        <w:t>object</w:t>
      </w:r>
      <w:r>
        <w:t xml:space="preserve">ion </w:t>
      </w:r>
      <w:r w:rsidRPr="00EF47DD">
        <w:rPr>
          <w:rStyle w:val="StyleUnderline"/>
        </w:rPr>
        <w:t>to the logic of alliance coercion</w:t>
      </w:r>
      <w:r>
        <w:t xml:space="preserve">—namely, </w:t>
      </w:r>
      <w:r w:rsidRPr="00EF47DD">
        <w:rPr>
          <w:rStyle w:val="StyleUnderline"/>
        </w:rPr>
        <w:t>that threats of abandonment will themselves undermine the client’s willingness to rely on the patron’s security guarantees</w:t>
      </w:r>
      <w:r>
        <w:t xml:space="preserve">. Whereas the previous objection contends that the patron’s threats of abandonment will lack credibility, [End Page 104] this argument suggests that the patron’s promises of protection will lack credibility. </w:t>
      </w:r>
      <w:r w:rsidRPr="00EF47DD">
        <w:rPr>
          <w:rStyle w:val="StyleUnderline"/>
        </w:rPr>
        <w:t>This claim</w:t>
      </w:r>
      <w:r>
        <w:t xml:space="preserve">, however, </w:t>
      </w:r>
      <w:r w:rsidRPr="00EF47DD">
        <w:rPr>
          <w:rStyle w:val="StyleUnderline"/>
        </w:rPr>
        <w:t>mistakenly assumes that alliance coercion operates on the basis of trust, rather than dependence</w:t>
      </w:r>
      <w:r>
        <w:t xml:space="preserve">. Although alliance coercion requires that the patron continue to provide protection if the client does not pursue nuclear weapons, the client need not have perfect confidence in the patron’s guarantee to forgo armament. </w:t>
      </w:r>
      <w:r w:rsidRPr="00EF47DD">
        <w:rPr>
          <w:rStyle w:val="StyleUnderline"/>
        </w:rPr>
        <w:t>Because a dependent client cannot achieve its security without the patron’s protection</w:t>
      </w:r>
      <w:r>
        <w:t>—and because the patron can withdraw that protection before the client develops nuclear weapons—</w:t>
      </w:r>
      <w:r w:rsidRPr="00EF47DD">
        <w:rPr>
          <w:rStyle w:val="Emphasis"/>
        </w:rPr>
        <w:t>the client has no choice but to rely on its patron.</w:t>
      </w:r>
    </w:p>
    <w:p w:rsidR="00C11926" w:rsidRDefault="00C11926" w:rsidP="00C11926"/>
    <w:p w:rsidR="00C11926" w:rsidRDefault="00C11926" w:rsidP="00C11926">
      <w:pPr>
        <w:pStyle w:val="Heading4"/>
      </w:pPr>
      <w:r>
        <w:t>Alliance coercion solves – US security promises diminish the need to prolif</w:t>
      </w:r>
    </w:p>
    <w:p w:rsidR="00C11926" w:rsidRPr="00A62DF2" w:rsidRDefault="00C11926" w:rsidP="00C11926">
      <w:r w:rsidRPr="00BE0FE2">
        <w:rPr>
          <w:rStyle w:val="Style13ptBold"/>
        </w:rPr>
        <w:t>Gerzhoy ‘15</w:t>
      </w:r>
      <w:r w:rsidRPr="00BE0FE2">
        <w:t>, -</w:t>
      </w:r>
      <w:r>
        <w:t xml:space="preserve"> postdoctoral research fellow at the Belfer Center for Science and International Affairs at the John F. Kennedy School of Government at Harvard University.</w:t>
      </w:r>
      <w:r w:rsidRPr="00BE0FE2">
        <w:t xml:space="preserve"> (Gene</w:t>
      </w:r>
      <w:r>
        <w:t xml:space="preserve">, </w:t>
      </w:r>
      <w:r w:rsidRPr="00BE0FE2">
        <w:t>"</w:t>
      </w:r>
      <w:r>
        <w:t>Alliance Coercion and Nuclear Restraint: How the United States Thwarted West Germany’s Nuclear Ambitions</w:t>
      </w:r>
      <w:r w:rsidRPr="00BE0FE2">
        <w:t xml:space="preserve">" </w:t>
      </w:r>
      <w:r>
        <w:t>Project Muse</w:t>
      </w:r>
      <w:r w:rsidRPr="00BE0FE2">
        <w:t xml:space="preserve">, </w:t>
      </w:r>
      <w:r>
        <w:t>International Security Volume 39, Number 4, Spring 2015</w:t>
      </w:r>
      <w:r w:rsidRPr="00BE0FE2">
        <w:t>) //AL</w:t>
      </w:r>
    </w:p>
    <w:p w:rsidR="00C11926" w:rsidRPr="00BE0FE2" w:rsidRDefault="00C11926" w:rsidP="00C11926">
      <w:r>
        <w:t xml:space="preserve">It is </w:t>
      </w:r>
      <w:r w:rsidRPr="00283861">
        <w:rPr>
          <w:rStyle w:val="StyleUnderline"/>
        </w:rPr>
        <w:t>important to emphasize that coercion is not the sole determinant of nuclear nonproliferation</w:t>
      </w:r>
      <w:r>
        <w:t xml:space="preserve">, and </w:t>
      </w:r>
      <w:r w:rsidRPr="00283861">
        <w:rPr>
          <w:rStyle w:val="StyleUnderline"/>
        </w:rPr>
        <w:t>policymakers</w:t>
      </w:r>
      <w:r>
        <w:t xml:space="preserve"> concerned with containing the spread of nuclear weapons </w:t>
      </w:r>
      <w:r w:rsidRPr="00283861">
        <w:rPr>
          <w:rStyle w:val="StyleUnderline"/>
        </w:rPr>
        <w:t>can turn to other tools when security leverage is low</w:t>
      </w:r>
      <w:r>
        <w:t xml:space="preserve">. These include mediating disputes to </w:t>
      </w:r>
      <w:r w:rsidRPr="00283861">
        <w:rPr>
          <w:rStyle w:val="StyleUnderline"/>
        </w:rPr>
        <w:t>reduce military tensions, encouraging</w:t>
      </w:r>
      <w:r>
        <w:t xml:space="preserve"> voices for </w:t>
      </w:r>
      <w:r w:rsidRPr="00283861">
        <w:rPr>
          <w:rStyle w:val="StyleUnderline"/>
        </w:rPr>
        <w:t>restraint</w:t>
      </w:r>
      <w:r>
        <w:t xml:space="preserve"> in countries contemplating nuclear acquisition, and </w:t>
      </w:r>
      <w:r w:rsidRPr="00283861">
        <w:rPr>
          <w:rStyle w:val="StyleUnderline"/>
        </w:rPr>
        <w:t>strengthening international controls</w:t>
      </w:r>
      <w:r>
        <w:t xml:space="preserve"> on the diversion of nuclear technology. If these efforts are successful, </w:t>
      </w:r>
      <w:r w:rsidRPr="00283861">
        <w:rPr>
          <w:rStyle w:val="StyleUnderline"/>
        </w:rPr>
        <w:t>nuclear restraint can prevail</w:t>
      </w:r>
      <w:r>
        <w:t xml:space="preserve"> even in the absence of coercive pressure. The </w:t>
      </w:r>
      <w:r w:rsidRPr="00283861">
        <w:rPr>
          <w:rStyle w:val="StyleUnderline"/>
        </w:rPr>
        <w:t>history of nuclear proliferation suggests, however, that for countries facing military threats, domestic opposition to nuclear armament is likely to progressively weaken</w:t>
      </w:r>
      <w:r>
        <w:t xml:space="preserve">, while </w:t>
      </w:r>
      <w:r w:rsidRPr="00283861">
        <w:rPr>
          <w:rStyle w:val="StyleUnderline"/>
        </w:rPr>
        <w:t>supply-side controls will impose only moderate constraints on technical progress</w:t>
      </w:r>
      <w:r>
        <w:t xml:space="preserve">.159 In that case, this article suggests that </w:t>
      </w:r>
      <w:r w:rsidRPr="00283861">
        <w:rPr>
          <w:rStyle w:val="StyleUnderline"/>
        </w:rPr>
        <w:t>U.S. coercive leverage will be a critical variable in determining the incidence of further nuclear proliferation</w:t>
      </w:r>
      <w:r>
        <w:t xml:space="preserve">. </w:t>
      </w:r>
      <w:r w:rsidRPr="00283861">
        <w:rPr>
          <w:rStyle w:val="StyleUnderline"/>
        </w:rPr>
        <w:t>Insofar as the United States reduces its overseas commitments or refrains from employing coercion, militarily threatened allies will be more likely to acquire nuclear weapons</w:t>
      </w:r>
      <w:r>
        <w:t xml:space="preserve"> of their own.160 But </w:t>
      </w:r>
      <w:r w:rsidRPr="00283861">
        <w:rPr>
          <w:rStyle w:val="StyleUnderline"/>
        </w:rPr>
        <w:t>by maintaining its security guarantees while exploiting its clients’ military dependence for coercive effect</w:t>
      </w:r>
      <w:r>
        <w:t xml:space="preserve">, </w:t>
      </w:r>
      <w:r w:rsidRPr="00B14169">
        <w:rPr>
          <w:rStyle w:val="StyleUnderline"/>
        </w:rPr>
        <w:t>the United States will continue to underwrite the global nonproliferation order, precluding the grimmest predictions of its demise</w:t>
      </w:r>
      <w:r>
        <w:t>. [End Page 129]</w:t>
      </w:r>
    </w:p>
    <w:p w:rsidR="00C11926" w:rsidRDefault="00C11926" w:rsidP="00C11926"/>
    <w:p w:rsidR="00C11926" w:rsidRDefault="00C11926" w:rsidP="00C11926">
      <w:pPr>
        <w:pStyle w:val="Heading3"/>
      </w:pPr>
      <w:r>
        <w:t>AT: Permutation</w:t>
      </w:r>
    </w:p>
    <w:p w:rsidR="00C11926" w:rsidRDefault="00C11926" w:rsidP="00C11926"/>
    <w:p w:rsidR="00C11926" w:rsidRPr="00C11926" w:rsidRDefault="00C11926" w:rsidP="00C11926">
      <w:pPr>
        <w:pStyle w:val="Heading4"/>
      </w:pPr>
      <w:r>
        <w:t xml:space="preserve">Coercion requires conditional threats – unconditional cuts mean the US lacks credible leverage, and linkage to </w:t>
      </w:r>
      <w:r>
        <w:rPr>
          <w:u w:val="single"/>
        </w:rPr>
        <w:t>non-nuclear</w:t>
      </w:r>
      <w:r>
        <w:t xml:space="preserve"> conditions destroys cred and relations</w:t>
      </w:r>
    </w:p>
    <w:p w:rsidR="00C11926" w:rsidRPr="00A62DF2" w:rsidRDefault="00C11926" w:rsidP="00C11926">
      <w:r w:rsidRPr="00BE0FE2">
        <w:rPr>
          <w:rStyle w:val="Style13ptBold"/>
        </w:rPr>
        <w:t>Gerzhoy ‘15</w:t>
      </w:r>
      <w:r w:rsidRPr="00BE0FE2">
        <w:t>, -</w:t>
      </w:r>
      <w:r>
        <w:t xml:space="preserve"> postdoctoral research fellow at the Belfer Center for Science and International Affairs at the John F. Kennedy School of Government at Harvard University.</w:t>
      </w:r>
      <w:r w:rsidRPr="00BE0FE2">
        <w:t xml:space="preserve"> (Gene</w:t>
      </w:r>
      <w:r>
        <w:t xml:space="preserve">, </w:t>
      </w:r>
      <w:r w:rsidRPr="00BE0FE2">
        <w:t>"</w:t>
      </w:r>
      <w:r>
        <w:t>Alliance Coercion and Nuclear Restraint: How the United States Thwarted West Germany’s Nuclear Ambitions</w:t>
      </w:r>
      <w:r w:rsidRPr="00BE0FE2">
        <w:t xml:space="preserve">" </w:t>
      </w:r>
      <w:r>
        <w:t>Project Muse</w:t>
      </w:r>
      <w:r w:rsidRPr="00BE0FE2">
        <w:t xml:space="preserve">, </w:t>
      </w:r>
      <w:r>
        <w:t>International Security Volume 39, Number 4, Spring 2015</w:t>
      </w:r>
      <w:r w:rsidRPr="00BE0FE2">
        <w:t>) //AL</w:t>
      </w:r>
    </w:p>
    <w:p w:rsidR="00C11926" w:rsidRDefault="00C11926" w:rsidP="00C11926">
      <w:r w:rsidRPr="00350BD4">
        <w:rPr>
          <w:rStyle w:val="StyleUnderline"/>
        </w:rPr>
        <w:t>The client’s anxiety about the patron’s reliability enables the patron’s credible threat of abandonment</w:t>
      </w:r>
      <w:r>
        <w:t xml:space="preserve">. That anxiety, however, impedes the patron’s corresponding assurance that abandonment will not occur regardless of the client’s nuclear choices. </w:t>
      </w:r>
      <w:r w:rsidRPr="00350BD4">
        <w:rPr>
          <w:rStyle w:val="StyleUnderline"/>
        </w:rPr>
        <w:t xml:space="preserve">The patron must therefore balance threats to withdraw security guarantees if the client chooses to pursue nuclear weapons with promises to maintain protection if it does not. </w:t>
      </w:r>
      <w:r>
        <w:t xml:space="preserve">As Schelling argues, </w:t>
      </w:r>
      <w:r w:rsidRPr="00350BD4">
        <w:rPr>
          <w:rStyle w:val="StyleUnderline"/>
        </w:rPr>
        <w:t>“[A]ny coercive threat requires corresponding assurances; the object of a threat is to give somebody a choice</w:t>
      </w:r>
      <w:r>
        <w:t xml:space="preserve">.”47 </w:t>
      </w:r>
      <w:r w:rsidRPr="00350BD4">
        <w:rPr>
          <w:rStyle w:val="Emphasis"/>
        </w:rPr>
        <w:t>Coercion cannot succeed without conditionality</w:t>
      </w:r>
      <w:r>
        <w:t>—</w:t>
      </w:r>
      <w:r w:rsidRPr="00350BD4">
        <w:rPr>
          <w:rStyle w:val="StyleUnderline"/>
        </w:rPr>
        <w:t xml:space="preserve">if the patron threatens to withdraw military support </w:t>
      </w:r>
      <w:r w:rsidRPr="00EF47DD">
        <w:rPr>
          <w:rStyle w:val="Emphasis"/>
        </w:rPr>
        <w:t>irrespective of the client’s nuclear choices</w:t>
      </w:r>
      <w:r w:rsidRPr="00350BD4">
        <w:rPr>
          <w:rStyle w:val="StyleUnderline"/>
        </w:rPr>
        <w:t xml:space="preserve">, the client </w:t>
      </w:r>
      <w:r w:rsidRPr="00EF47DD">
        <w:rPr>
          <w:rStyle w:val="Emphasis"/>
        </w:rPr>
        <w:t>has no incentive to change its behavior</w:t>
      </w:r>
      <w:r>
        <w:t>. To successfully implement alliance coercion, therefore, the patron must maintain—or provide—signals of commitment.48 One such signal is to deploy its military forces on the client’s territory, creating a trip wire that ensures the patron’s military engagement in the event of aggression by the client’s adversary. A second signal is to implement regular consultations with the client regarding military plans that affect the client’s security. Such institutionalized military consultation allows for greater information sharing about the patron’s intentions, while giving the client influence over strategic planning.</w:t>
      </w:r>
    </w:p>
    <w:p w:rsidR="00C11926" w:rsidRDefault="00C11926" w:rsidP="00C11926">
      <w:r>
        <w:t xml:space="preserve">Conversely, a patron’s actions that cause the client to believe that the patron intends to reduce its military commitments decrease the patron’s leverage by severing the linkage between the client’s nuclear choices and the patron’s security guarantees. </w:t>
      </w:r>
      <w:r w:rsidRPr="00EF47DD">
        <w:rPr>
          <w:rStyle w:val="StyleUnderline"/>
        </w:rPr>
        <w:t>To maximize its coercive leverage, the patron must avoid unconditional military drawdowns,</w:t>
      </w:r>
      <w:r>
        <w:t xml:space="preserve"> given that these effectively punish the client irrespective of its compliance with nonproliferation demands. Likewise, </w:t>
      </w:r>
      <w:r w:rsidRPr="00EF47DD">
        <w:rPr>
          <w:rStyle w:val="StyleUnderline"/>
        </w:rPr>
        <w:t xml:space="preserve">the patron must </w:t>
      </w:r>
      <w:r w:rsidRPr="00EF47DD">
        <w:rPr>
          <w:rStyle w:val="Emphasis"/>
        </w:rPr>
        <w:t>abstain from linking its signals of commitment to ancillary, nonnuclear disputes</w:t>
      </w:r>
      <w:r w:rsidRPr="00EF47DD">
        <w:rPr>
          <w:rStyle w:val="StyleUnderline"/>
        </w:rPr>
        <w:t xml:space="preserve">, because this action threatens to </w:t>
      </w:r>
      <w:r w:rsidRPr="00EF47DD">
        <w:rPr>
          <w:rStyle w:val="Emphasis"/>
        </w:rPr>
        <w:t>weaken the client’s expectation of protection</w:t>
      </w:r>
      <w:r w:rsidRPr="00EF47DD">
        <w:rPr>
          <w:rStyle w:val="StyleUnderline"/>
        </w:rPr>
        <w:t xml:space="preserve"> even if the client halts its nuclear ambitions</w:t>
      </w:r>
      <w:r>
        <w:t>.</w:t>
      </w:r>
    </w:p>
    <w:p w:rsidR="00C11926" w:rsidRPr="00C11926" w:rsidRDefault="00C11926" w:rsidP="00C11926"/>
    <w:p w:rsidR="00C11926" w:rsidRDefault="00C11926" w:rsidP="00C14EC9"/>
    <w:p w:rsidR="0073567F" w:rsidRDefault="0073567F" w:rsidP="0073567F">
      <w:pPr>
        <w:pStyle w:val="Heading2"/>
      </w:pPr>
      <w:r>
        <w:t>Random Condition Advocates</w:t>
      </w:r>
    </w:p>
    <w:p w:rsidR="0073567F" w:rsidRDefault="0073567F" w:rsidP="0073567F"/>
    <w:p w:rsidR="0073567F" w:rsidRDefault="0073567F" w:rsidP="0073567F">
      <w:pPr>
        <w:pStyle w:val="Heading3"/>
      </w:pPr>
      <w:r>
        <w:t>Houthi acceptance of talks</w:t>
      </w:r>
    </w:p>
    <w:p w:rsidR="0073567F" w:rsidRDefault="0073567F" w:rsidP="0073567F"/>
    <w:p w:rsidR="0073567F" w:rsidRDefault="0073567F" w:rsidP="0073567F">
      <w:pPr>
        <w:pStyle w:val="Heading4"/>
      </w:pPr>
      <w:r>
        <w:t>Continuing to sell defensive systems checks Iranian influence – offensive sales should be conditioned on Houthi acceptance of peace talks</w:t>
      </w:r>
    </w:p>
    <w:p w:rsidR="0073567F" w:rsidRDefault="0073567F" w:rsidP="0073567F">
      <w:r>
        <w:rPr>
          <w:b/>
        </w:rPr>
        <w:t xml:space="preserve">Knights, 18 </w:t>
      </w:r>
      <w:r>
        <w:t xml:space="preserve">- Michael Knights is a Boston-based senior fellow of The Washington Institute, specializing in the military and security affairs of Iraq, Iran, and the Persian Gulf states. (“U.S.-Saudi Security Cooperation (Part 1): Conditioning Arms Sales to Build Leverage” 11/5, </w:t>
      </w:r>
      <w:hyperlink r:id="rId85" w:history="1">
        <w:r w:rsidRPr="00AE5705">
          <w:rPr>
            <w:rStyle w:val="Hyperlink"/>
          </w:rPr>
          <w:t>https://www.washingtoninstitute.org/policy-analysis/view/u.s.-saudi-security-cooperation-part-1-conditioning-arms-sales-to-build-lev</w:t>
        </w:r>
      </w:hyperlink>
    </w:p>
    <w:p w:rsidR="0073567F" w:rsidRDefault="0073567F" w:rsidP="0073567F">
      <w:pPr>
        <w:rPr>
          <w:rFonts w:asciiTheme="minorHAnsi" w:hAnsiTheme="minorHAnsi" w:cstheme="minorHAnsi"/>
        </w:rPr>
      </w:pPr>
    </w:p>
    <w:p w:rsidR="0073567F" w:rsidRDefault="0073567F" w:rsidP="0073567F">
      <w:pPr>
        <w:rPr>
          <w:rFonts w:asciiTheme="minorHAnsi" w:hAnsiTheme="minorHAnsi" w:cstheme="minorHAnsi"/>
        </w:rPr>
      </w:pPr>
      <w:r>
        <w:rPr>
          <w:rFonts w:asciiTheme="minorHAnsi" w:hAnsiTheme="minorHAnsi" w:cstheme="minorHAnsi"/>
        </w:rPr>
        <w:t>To address these concerns, the U.S. government should apply some common-sense guidelines:</w:t>
      </w:r>
    </w:p>
    <w:p w:rsidR="0073567F" w:rsidRDefault="0073567F" w:rsidP="0073567F">
      <w:pPr>
        <w:rPr>
          <w:rFonts w:asciiTheme="minorHAnsi" w:hAnsiTheme="minorHAnsi" w:cstheme="minorHAnsi"/>
        </w:rPr>
      </w:pPr>
      <w:r>
        <w:rPr>
          <w:rFonts w:asciiTheme="minorHAnsi" w:hAnsiTheme="minorHAnsi" w:cstheme="minorHAnsi"/>
        </w:rPr>
        <w:t xml:space="preserve">Think ahead and review the details of arms sales. Under the Obama administration’s watch, Saudi Arabia gained far greater military capabilities and was empowered to act in pursuit of its own security. The lack of a detailed, forward-looking, top-to-bottom review of U.S. arms sales to Riyadh concealed this reality. Prior to considering new sales, then, Congress should insist that the State Department and Pentagon provide an in-depth, holistic assessment of the kingdom’s military capabilities, security sector organization, future plans, related purchase needs, and alternative suppliers, outlining the implications that these findings hold for U.S. security. Arms sales should be driven by a clear-eyed, long-term assessment of U.S. strategic interests, not by simple economic opportunism or the self-defined priorities of Saudi leaders. </w:t>
      </w:r>
    </w:p>
    <w:p w:rsidR="0073567F" w:rsidRDefault="0073567F" w:rsidP="0073567F">
      <w:pPr>
        <w:rPr>
          <w:rFonts w:asciiTheme="minorHAnsi" w:hAnsiTheme="minorHAnsi" w:cstheme="minorHAnsi"/>
        </w:rPr>
      </w:pPr>
      <w:r w:rsidRPr="00ED2455">
        <w:rPr>
          <w:rStyle w:val="StyleUnderline"/>
        </w:rPr>
        <w:t xml:space="preserve">Do not deny systems that are mostly defensive </w:t>
      </w:r>
      <w:r>
        <w:rPr>
          <w:rFonts w:asciiTheme="minorHAnsi" w:hAnsiTheme="minorHAnsi" w:cstheme="minorHAnsi"/>
        </w:rPr>
        <w:t xml:space="preserve">in nature. </w:t>
      </w:r>
      <w:r w:rsidRPr="00ED2455">
        <w:rPr>
          <w:rStyle w:val="StyleUnderline"/>
        </w:rPr>
        <w:t>Some Saudi capabilities represent welcome burden-sharing with U.S. forces</w:t>
      </w:r>
      <w:r>
        <w:rPr>
          <w:rFonts w:asciiTheme="minorHAnsi" w:hAnsiTheme="minorHAnsi" w:cstheme="minorHAnsi"/>
        </w:rPr>
        <w:t xml:space="preserve"> in defending the Persian Gulf region and containing Iran. </w:t>
      </w:r>
      <w:r w:rsidRPr="00ED2455">
        <w:rPr>
          <w:rStyle w:val="StyleUnderline"/>
        </w:rPr>
        <w:t>Washington’s desire to hold Saudi leaders accountable</w:t>
      </w:r>
      <w:r>
        <w:rPr>
          <w:rFonts w:asciiTheme="minorHAnsi" w:hAnsiTheme="minorHAnsi" w:cstheme="minorHAnsi"/>
        </w:rPr>
        <w:t xml:space="preserve"> for problematic actions is understandable, but it </w:t>
      </w:r>
      <w:r w:rsidRPr="00ED2455">
        <w:rPr>
          <w:rStyle w:val="StyleUnderline"/>
        </w:rPr>
        <w:t>should not be used to craft policies that reward Tehran. The U</w:t>
      </w:r>
      <w:r>
        <w:rPr>
          <w:rFonts w:asciiTheme="minorHAnsi" w:hAnsiTheme="minorHAnsi" w:cstheme="minorHAnsi"/>
        </w:rPr>
        <w:t xml:space="preserve">nited </w:t>
      </w:r>
      <w:r w:rsidRPr="00ED2455">
        <w:rPr>
          <w:rStyle w:val="StyleUnderline"/>
        </w:rPr>
        <w:t>S</w:t>
      </w:r>
      <w:r>
        <w:rPr>
          <w:rFonts w:asciiTheme="minorHAnsi" w:hAnsiTheme="minorHAnsi" w:cstheme="minorHAnsi"/>
        </w:rPr>
        <w:t xml:space="preserve">tates </w:t>
      </w:r>
      <w:r w:rsidRPr="00ED2455">
        <w:rPr>
          <w:rStyle w:val="StyleUnderline"/>
        </w:rPr>
        <w:t>has a strong strategic interest in continuing to provide naval systems, missile defenses</w:t>
      </w:r>
      <w:r>
        <w:rPr>
          <w:rFonts w:asciiTheme="minorHAnsi" w:hAnsiTheme="minorHAnsi" w:cstheme="minorHAnsi"/>
        </w:rPr>
        <w:t xml:space="preserve"> (including THAAD), </w:t>
      </w:r>
      <w:r w:rsidRPr="00ED2455">
        <w:rPr>
          <w:rStyle w:val="StyleUnderline"/>
        </w:rPr>
        <w:t>and support for border defense and force protection</w:t>
      </w:r>
      <w:r>
        <w:rPr>
          <w:rFonts w:asciiTheme="minorHAnsi" w:hAnsiTheme="minorHAnsi" w:cstheme="minorHAnsi"/>
        </w:rPr>
        <w:t xml:space="preserve"> (e.g., counter-mine and counter-indirect fire systems). </w:t>
      </w:r>
      <w:r w:rsidRPr="00ED2455">
        <w:rPr>
          <w:rStyle w:val="StyleUnderline"/>
        </w:rPr>
        <w:t>These systems represent 54 percent</w:t>
      </w:r>
      <w:r>
        <w:rPr>
          <w:rFonts w:asciiTheme="minorHAnsi" w:hAnsiTheme="minorHAnsi" w:cstheme="minorHAnsi"/>
        </w:rPr>
        <w:t xml:space="preserve"> (or $26.5 billion) </w:t>
      </w:r>
      <w:r w:rsidRPr="00405BC1">
        <w:rPr>
          <w:rStyle w:val="StyleUnderline"/>
        </w:rPr>
        <w:t>of the</w:t>
      </w:r>
      <w:r>
        <w:rPr>
          <w:rFonts w:asciiTheme="minorHAnsi" w:hAnsiTheme="minorHAnsi" w:cstheme="minorHAnsi"/>
        </w:rPr>
        <w:t xml:space="preserve"> $48.81 billion in </w:t>
      </w:r>
      <w:r w:rsidRPr="00405BC1">
        <w:rPr>
          <w:rStyle w:val="StyleUnderline"/>
        </w:rPr>
        <w:t>Saudi arms sales</w:t>
      </w:r>
      <w:r>
        <w:rPr>
          <w:rFonts w:asciiTheme="minorHAnsi" w:hAnsiTheme="minorHAnsi" w:cstheme="minorHAnsi"/>
        </w:rPr>
        <w:t xml:space="preserve"> proposed by the Trump administration to date, and a sizable prize for the U.S. economy.</w:t>
      </w:r>
    </w:p>
    <w:p w:rsidR="0073567F" w:rsidRPr="00EC795E" w:rsidRDefault="0073567F" w:rsidP="0073567F">
      <w:pPr>
        <w:rPr>
          <w:rFonts w:asciiTheme="minorHAnsi" w:hAnsiTheme="minorHAnsi" w:cstheme="minorHAnsi"/>
        </w:rPr>
      </w:pPr>
      <w:r>
        <w:rPr>
          <w:rFonts w:asciiTheme="minorHAnsi" w:hAnsiTheme="minorHAnsi" w:cstheme="minorHAnsi"/>
        </w:rPr>
        <w:t xml:space="preserve">Condition and slow the provision of mostly offensive systems. As described above, </w:t>
      </w:r>
      <w:r w:rsidRPr="00405BC1">
        <w:rPr>
          <w:rStyle w:val="StyleUnderline"/>
        </w:rPr>
        <w:t>the kingdom could use certain systems to take the war deeper into Yemen,</w:t>
      </w:r>
      <w:r w:rsidRPr="00405BC1">
        <w:t xml:space="preserve"> including M1A2S tanks, self-propelled artillery, and PGMs. Delaying or </w:t>
      </w:r>
      <w:r w:rsidRPr="00405BC1">
        <w:rPr>
          <w:rStyle w:val="StyleUnderline"/>
        </w:rPr>
        <w:t>conditioning their delivery is</w:t>
      </w:r>
      <w:r w:rsidRPr="00405BC1">
        <w:t xml:space="preserve"> therefore </w:t>
      </w:r>
      <w:r w:rsidRPr="00405BC1">
        <w:rPr>
          <w:rStyle w:val="StyleUnderline"/>
        </w:rPr>
        <w:t>justifiable, perhaps with a proviso that they not be deployed in Yemen unless the Houthis prove unwilling to engage in peace talks. Washington could also tie sales to a halt in high-risk urban strikes</w:t>
      </w:r>
      <w:r>
        <w:rPr>
          <w:rFonts w:asciiTheme="minorHAnsi" w:hAnsiTheme="minorHAnsi" w:cstheme="minorHAnsi"/>
        </w:rPr>
        <w:t>, as Secretary Pompeo suggested on October 30.</w:t>
      </w:r>
    </w:p>
    <w:p w:rsidR="0073567F" w:rsidRDefault="0073567F" w:rsidP="0073567F">
      <w:pPr>
        <w:rPr>
          <w:rFonts w:asciiTheme="minorHAnsi" w:hAnsiTheme="minorHAnsi" w:cstheme="minorHAnsi"/>
        </w:rPr>
      </w:pPr>
    </w:p>
    <w:p w:rsidR="0073567F" w:rsidRDefault="0073567F" w:rsidP="0073567F">
      <w:pPr>
        <w:pStyle w:val="Heading3"/>
      </w:pPr>
      <w:r>
        <w:t>Qatar</w:t>
      </w:r>
    </w:p>
    <w:p w:rsidR="0073567F" w:rsidRDefault="0073567F" w:rsidP="0073567F">
      <w:pPr>
        <w:pStyle w:val="Heading4"/>
      </w:pPr>
      <w:r>
        <w:t>Cutting the relationship just increases casualties in Yemen – conditions on Yemen and Qatar solve but have to be more than arms sales</w:t>
      </w:r>
    </w:p>
    <w:p w:rsidR="0073567F" w:rsidRPr="005E5343" w:rsidRDefault="0073567F" w:rsidP="0073567F">
      <w:r>
        <w:rPr>
          <w:b/>
        </w:rPr>
        <w:t xml:space="preserve">Chollet and Goldenberg, 18 - </w:t>
      </w:r>
      <w:r w:rsidRPr="005E5343">
        <w:t xml:space="preserve">Derek Chollet served in the Obama administration for six years in senior positions at the White House, State Department, and Pentagon, most recently as the U.S. assistant secretary of defense for international security affairs. He is currently the executive vice president at the German Marshall Fund of the United States. Ilan Goldenberg is the director of the Middle East Security Program at the Center for a New American Security. Previously, he served as chief of staff to the special envoy for Israeli-Palestinian negotiations, supporting Secretary of State John Kerry’s initiative to conduct peace negotiations between Israelis and Palestinians. (“The United States Should Give Saudi Arabia a Choice” Foreign Policy, 11/30, </w:t>
      </w:r>
      <w:hyperlink r:id="rId86" w:history="1">
        <w:r w:rsidRPr="005E5343">
          <w:rPr>
            <w:rStyle w:val="Hyperlink"/>
          </w:rPr>
          <w:t>https://foreignpolicy.com/2018/11/30/saudi-arabia-should-be-given-a-choice-stop-the-surprises-or-suffer-the-consequences-mbs-khashoggi/</w:t>
        </w:r>
      </w:hyperlink>
    </w:p>
    <w:p w:rsidR="0073567F" w:rsidRPr="005E5343" w:rsidRDefault="0073567F" w:rsidP="0073567F"/>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It is tempting to file for a divorce, just as Trump has gone all in on a full embrace. Yet that would be unwise. Instead, </w:t>
      </w:r>
      <w:r w:rsidRPr="005E5343">
        <w:rPr>
          <w:rStyle w:val="StyleUnderline"/>
        </w:rPr>
        <w:t>the U</w:t>
      </w:r>
      <w:r w:rsidRPr="0023711A">
        <w:rPr>
          <w:rFonts w:asciiTheme="minorHAnsi" w:hAnsiTheme="minorHAnsi" w:cstheme="minorHAnsi"/>
        </w:rPr>
        <w:t xml:space="preserve">nited </w:t>
      </w:r>
      <w:r w:rsidRPr="005E5343">
        <w:rPr>
          <w:rStyle w:val="StyleUnderline"/>
        </w:rPr>
        <w:t>S</w:t>
      </w:r>
      <w:r w:rsidRPr="0023711A">
        <w:rPr>
          <w:rFonts w:asciiTheme="minorHAnsi" w:hAnsiTheme="minorHAnsi" w:cstheme="minorHAnsi"/>
        </w:rPr>
        <w:t xml:space="preserve">tates </w:t>
      </w:r>
      <w:r w:rsidRPr="005E5343">
        <w:rPr>
          <w:rStyle w:val="StyleUnderline"/>
        </w:rPr>
        <w:t>must offer Saudi Arabia’s leaders a choice: They visibly shift to policies defined by “three noes”—no further intervention in Yemen, no more fighting with Qatar, and no more surprises—or face a significant downgrade of the relationship.</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Trump has already decided. Yet his exclamation point-filled statement proclaiming the essentiality of the relationship got it backward: </w:t>
      </w:r>
      <w:r w:rsidRPr="005E5343">
        <w:rPr>
          <w:rStyle w:val="StyleUnderline"/>
        </w:rPr>
        <w:t>The U</w:t>
      </w:r>
      <w:r w:rsidRPr="0023711A">
        <w:rPr>
          <w:rFonts w:asciiTheme="minorHAnsi" w:hAnsiTheme="minorHAnsi" w:cstheme="minorHAnsi"/>
        </w:rPr>
        <w:t xml:space="preserve">nited </w:t>
      </w:r>
      <w:r w:rsidRPr="005E5343">
        <w:rPr>
          <w:rStyle w:val="StyleUnderline"/>
        </w:rPr>
        <w:t>States matters much more to Saudi Arabia than Saudi Arabia does to the U</w:t>
      </w:r>
      <w:r w:rsidRPr="0023711A">
        <w:rPr>
          <w:rFonts w:asciiTheme="minorHAnsi" w:hAnsiTheme="minorHAnsi" w:cstheme="minorHAnsi"/>
        </w:rPr>
        <w:t xml:space="preserve">nited </w:t>
      </w:r>
      <w:r w:rsidRPr="005E5343">
        <w:rPr>
          <w:rStyle w:val="StyleUnderline"/>
        </w:rPr>
        <w:t>S</w:t>
      </w:r>
      <w:r w:rsidRPr="0023711A">
        <w:rPr>
          <w:rFonts w:asciiTheme="minorHAnsi" w:hAnsiTheme="minorHAnsi" w:cstheme="minorHAnsi"/>
        </w:rPr>
        <w:t>tates.</w:t>
      </w:r>
    </w:p>
    <w:p w:rsidR="0073567F" w:rsidRPr="0023711A" w:rsidRDefault="0073567F" w:rsidP="0073567F">
      <w:pPr>
        <w:rPr>
          <w:rFonts w:asciiTheme="minorHAnsi" w:hAnsiTheme="minorHAnsi" w:cstheme="minorHAnsi"/>
        </w:rPr>
      </w:pPr>
      <w:r w:rsidRPr="0023711A">
        <w:rPr>
          <w:rFonts w:asciiTheme="minorHAnsi" w:hAnsiTheme="minorHAnsi" w:cstheme="minorHAnsi"/>
        </w:rPr>
        <w:t>The administration claims it needs Saudi Arabia in order to counter Iran. But it is Saudi Arabia that needs the United States, not the other way around. The United States is a global superpower that can cope with a threat by a country halfway around the world with a GDP similar in size to Maryland’s. For Saudi Arabia, Iran is a country three times its size right across the water with a long history of strategic competition. So, who needs whom more?</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Then there is the economic relationship. There’s no need to shelve American values and bend to Saudi requests because of their oil reserves. </w:t>
      </w:r>
      <w:r w:rsidRPr="005E5343">
        <w:rPr>
          <w:rStyle w:val="StyleUnderline"/>
        </w:rPr>
        <w:t>They’re not going to stop selling oil if Washington drops its patronage of Riyadh. It’s in their interest to sell oil, and the U</w:t>
      </w:r>
      <w:r w:rsidRPr="0023711A">
        <w:rPr>
          <w:rFonts w:asciiTheme="minorHAnsi" w:hAnsiTheme="minorHAnsi" w:cstheme="minorHAnsi"/>
        </w:rPr>
        <w:t xml:space="preserve">nited </w:t>
      </w:r>
      <w:r w:rsidRPr="005E5343">
        <w:rPr>
          <w:rStyle w:val="StyleUnderline"/>
        </w:rPr>
        <w:t>S</w:t>
      </w:r>
      <w:r w:rsidRPr="0023711A">
        <w:rPr>
          <w:rFonts w:asciiTheme="minorHAnsi" w:hAnsiTheme="minorHAnsi" w:cstheme="minorHAnsi"/>
        </w:rPr>
        <w:t xml:space="preserve">tates </w:t>
      </w:r>
      <w:r w:rsidRPr="005E5343">
        <w:rPr>
          <w:rStyle w:val="StyleUnderline"/>
        </w:rPr>
        <w:t>is better insulated from fluctuations in the energy markets than it has ever been</w:t>
      </w:r>
      <w:r w:rsidRPr="0023711A">
        <w:rPr>
          <w:rFonts w:asciiTheme="minorHAnsi" w:hAnsiTheme="minorHAnsi" w:cstheme="minorHAnsi"/>
        </w:rPr>
        <w:t>.</w:t>
      </w:r>
    </w:p>
    <w:p w:rsidR="0073567F" w:rsidRPr="0023711A" w:rsidRDefault="0073567F" w:rsidP="0073567F">
      <w:pPr>
        <w:rPr>
          <w:rFonts w:asciiTheme="minorHAnsi" w:hAnsiTheme="minorHAnsi" w:cstheme="minorHAnsi"/>
        </w:rPr>
      </w:pPr>
      <w:r w:rsidRPr="0023711A">
        <w:rPr>
          <w:rFonts w:asciiTheme="minorHAnsi" w:hAnsiTheme="minorHAnsi" w:cstheme="minorHAnsi"/>
        </w:rPr>
        <w:t>If the United States needed Saudi Arabia that desperately, then Trump would certainly not be picking trade fights with China and the European Union, whose impact on the U.S. economy dwarf that of Saudi Arabia. Of course, Saudi money can be good for the U.S. economy and helps the U.S. defense industry. But it is not uniquely vital.</w:t>
      </w:r>
    </w:p>
    <w:p w:rsidR="0073567F" w:rsidRPr="0023711A" w:rsidRDefault="0073567F" w:rsidP="0073567F">
      <w:pPr>
        <w:rPr>
          <w:rFonts w:asciiTheme="minorHAnsi" w:hAnsiTheme="minorHAnsi" w:cstheme="minorHAnsi"/>
        </w:rPr>
      </w:pPr>
      <w:r w:rsidRPr="0023711A">
        <w:rPr>
          <w:rFonts w:asciiTheme="minorHAnsi" w:hAnsiTheme="minorHAnsi" w:cstheme="minorHAnsi"/>
        </w:rPr>
        <w:t>One can only speculate why Trump sticks to his mistaken assumptions—maybe it is his personal financial interests, or his contrarian instincts, or the fact that most of his views on geopolitics seem stuck in the 1970s and ’80s, or simply because the House of Saud’s gilded, autocratic patriarchy feels very familiar to the House of Trump.</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Whatever the reason, the green-light policy has proved to be a failure. </w:t>
      </w:r>
      <w:r w:rsidRPr="005E5343">
        <w:rPr>
          <w:rStyle w:val="StyleUnderline"/>
        </w:rPr>
        <w:t>The U</w:t>
      </w:r>
      <w:r w:rsidRPr="0023711A">
        <w:rPr>
          <w:rFonts w:asciiTheme="minorHAnsi" w:hAnsiTheme="minorHAnsi" w:cstheme="minorHAnsi"/>
        </w:rPr>
        <w:t xml:space="preserve">nited </w:t>
      </w:r>
      <w:r w:rsidRPr="005E5343">
        <w:rPr>
          <w:rStyle w:val="StyleUnderline"/>
        </w:rPr>
        <w:t>S</w:t>
      </w:r>
      <w:r w:rsidRPr="0023711A">
        <w:rPr>
          <w:rFonts w:asciiTheme="minorHAnsi" w:hAnsiTheme="minorHAnsi" w:cstheme="minorHAnsi"/>
        </w:rPr>
        <w:t xml:space="preserve">tates </w:t>
      </w:r>
      <w:r w:rsidRPr="005E5343">
        <w:rPr>
          <w:rStyle w:val="StyleUnderline"/>
        </w:rPr>
        <w:t>has not ended up with a close partner in the Middle East but with a rogue ally drawing America into unnecessary quagmires and hurting its interests</w:t>
      </w:r>
      <w:r w:rsidRPr="0023711A">
        <w:rPr>
          <w:rFonts w:asciiTheme="minorHAnsi" w:hAnsiTheme="minorHAnsi" w:cstheme="minorHAnsi"/>
        </w:rPr>
        <w:t>. The question is what to do about it.</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It might feel good for the United States to turn its back on the Saudis, but that won’t enhance U.S. interests or save lives. </w:t>
      </w:r>
      <w:r w:rsidRPr="005E5343">
        <w:rPr>
          <w:rStyle w:val="StyleUnderline"/>
        </w:rPr>
        <w:t>The U</w:t>
      </w:r>
      <w:r w:rsidRPr="0023711A">
        <w:rPr>
          <w:rFonts w:asciiTheme="minorHAnsi" w:hAnsiTheme="minorHAnsi" w:cstheme="minorHAnsi"/>
        </w:rPr>
        <w:t xml:space="preserve">nited </w:t>
      </w:r>
      <w:r w:rsidRPr="005E5343">
        <w:rPr>
          <w:rStyle w:val="StyleUnderline"/>
        </w:rPr>
        <w:t>S</w:t>
      </w:r>
      <w:r w:rsidRPr="0023711A">
        <w:rPr>
          <w:rFonts w:asciiTheme="minorHAnsi" w:hAnsiTheme="minorHAnsi" w:cstheme="minorHAnsi"/>
        </w:rPr>
        <w:t xml:space="preserve">tates </w:t>
      </w:r>
      <w:r w:rsidRPr="005E5343">
        <w:rPr>
          <w:rStyle w:val="StyleUnderline"/>
        </w:rPr>
        <w:t>has leverage</w:t>
      </w:r>
      <w:r w:rsidRPr="0023711A">
        <w:rPr>
          <w:rFonts w:asciiTheme="minorHAnsi" w:hAnsiTheme="minorHAnsi" w:cstheme="minorHAnsi"/>
        </w:rPr>
        <w:t xml:space="preserve"> it must use, </w:t>
      </w:r>
      <w:r w:rsidRPr="005E5343">
        <w:rPr>
          <w:rStyle w:val="StyleUnderline"/>
        </w:rPr>
        <w:t>but that has to be carefully estimated</w:t>
      </w:r>
      <w:r w:rsidRPr="0023711A">
        <w:rPr>
          <w:rFonts w:asciiTheme="minorHAnsi" w:hAnsiTheme="minorHAnsi" w:cstheme="minorHAnsi"/>
        </w:rPr>
        <w:t>.</w:t>
      </w:r>
    </w:p>
    <w:p w:rsidR="0073567F" w:rsidRPr="0023711A" w:rsidRDefault="0073567F" w:rsidP="0073567F">
      <w:pPr>
        <w:rPr>
          <w:rFonts w:asciiTheme="minorHAnsi" w:hAnsiTheme="minorHAnsi" w:cstheme="minorHAnsi"/>
        </w:rPr>
      </w:pPr>
      <w:r w:rsidRPr="005E5343">
        <w:rPr>
          <w:rStyle w:val="StyleUnderline"/>
        </w:rPr>
        <w:t>A divorce will not cause the Saudis to walk away from the war in Yemen</w:t>
      </w:r>
      <w:r w:rsidRPr="0023711A">
        <w:rPr>
          <w:rFonts w:asciiTheme="minorHAnsi" w:hAnsiTheme="minorHAnsi" w:cstheme="minorHAnsi"/>
        </w:rPr>
        <w:t xml:space="preserve"> or make up with the Qataris. If anything, </w:t>
      </w:r>
      <w:r w:rsidRPr="005E5343">
        <w:rPr>
          <w:rStyle w:val="StyleUnderline"/>
        </w:rPr>
        <w:t>the end result will be the Saudis will be less restrained,</w:t>
      </w:r>
      <w:r w:rsidRPr="0023711A">
        <w:rPr>
          <w:rFonts w:asciiTheme="minorHAnsi" w:hAnsiTheme="minorHAnsi" w:cstheme="minorHAnsi"/>
        </w:rPr>
        <w:t xml:space="preserve"> because they will no longer feel the need to acquiesce to U.S. requests. </w:t>
      </w:r>
      <w:r w:rsidRPr="005E5343">
        <w:rPr>
          <w:rStyle w:val="StyleUnderline"/>
        </w:rPr>
        <w:t>They will certainly feel the loss of sophisticated American weaponry, but the Russians will step in and supply them with less accurate weapons that will likely just kill more in Yemen</w:t>
      </w:r>
      <w:r w:rsidRPr="0023711A">
        <w:rPr>
          <w:rFonts w:asciiTheme="minorHAnsi" w:hAnsiTheme="minorHAnsi" w:cstheme="minorHAnsi"/>
        </w:rPr>
        <w:t xml:space="preserve"> (</w:t>
      </w:r>
      <w:r w:rsidRPr="005E5343">
        <w:rPr>
          <w:rStyle w:val="StyleUnderline"/>
        </w:rPr>
        <w:t>for evidence of that, consider Syria</w:t>
      </w:r>
      <w:r w:rsidRPr="0023711A">
        <w:rPr>
          <w:rFonts w:asciiTheme="minorHAnsi" w:hAnsiTheme="minorHAnsi" w:cstheme="minorHAnsi"/>
        </w:rPr>
        <w:t>). The United States will no longer be complicit in problematic Saudi behavior, but that behavior won’t stop.</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Moreover, there is some truth to the argument that </w:t>
      </w:r>
      <w:r w:rsidRPr="005E5343">
        <w:rPr>
          <w:rStyle w:val="StyleUnderline"/>
        </w:rPr>
        <w:t>Saudi cooperation on counterterrorism, countering Iran, managing oil prices, and investing in the U.S. economy are important benefits</w:t>
      </w:r>
      <w:r w:rsidRPr="0023711A">
        <w:rPr>
          <w:rFonts w:asciiTheme="minorHAnsi" w:hAnsiTheme="minorHAnsi" w:cstheme="minorHAnsi"/>
        </w:rPr>
        <w:t>, even if they do not matter as much as Trump thinks they do.</w:t>
      </w:r>
    </w:p>
    <w:p w:rsidR="0073567F" w:rsidRPr="0023711A" w:rsidRDefault="0073567F" w:rsidP="0073567F">
      <w:pPr>
        <w:rPr>
          <w:rFonts w:asciiTheme="minorHAnsi" w:hAnsiTheme="minorHAnsi" w:cstheme="minorHAnsi"/>
        </w:rPr>
      </w:pPr>
      <w:r w:rsidRPr="0023711A">
        <w:rPr>
          <w:rFonts w:asciiTheme="minorHAnsi" w:hAnsiTheme="minorHAnsi" w:cstheme="minorHAnsi"/>
        </w:rPr>
        <w:t>Instead, the United States has to offer the “three noes” deal. It starts with no surprises. The message should be clear: Washington welcomes the fact that Saudi Arabia is willing to take on more responsibility for its own security, but it needs to be consulted on big strategic initiatives, especially those that implicate U.S. interests. This would mean that, going forward, the rash decision-making of the past two years that has been so harmful to both Saudi and U.S. interests would stop.</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Part of </w:t>
      </w:r>
      <w:r w:rsidRPr="005E5343">
        <w:rPr>
          <w:rStyle w:val="StyleUnderline"/>
        </w:rPr>
        <w:t>this deal must</w:t>
      </w:r>
      <w:r w:rsidRPr="0023711A">
        <w:rPr>
          <w:rFonts w:asciiTheme="minorHAnsi" w:hAnsiTheme="minorHAnsi" w:cstheme="minorHAnsi"/>
        </w:rPr>
        <w:t xml:space="preserve"> also </w:t>
      </w:r>
      <w:r w:rsidRPr="005E5343">
        <w:rPr>
          <w:rStyle w:val="StyleUnderline"/>
        </w:rPr>
        <w:t>include Saudi shifts on two issues: no more fighting with Qatar and no escalation of the war in Yemen</w:t>
      </w:r>
      <w:r w:rsidRPr="0023711A">
        <w:rPr>
          <w:rFonts w:asciiTheme="minorHAnsi" w:hAnsiTheme="minorHAnsi" w:cstheme="minorHAnsi"/>
        </w:rPr>
        <w:t>. On Qatar, the Saudis should be pressed to walk back the unrealistic “13 demands” they, the United Arab Emirates, Egypt, and Bahrain have put to Qatar to a much more manageable set of requests. This is what the United States has tried to do in its mediation efforts over the past year, but now it must be made absolutely clear to the Saudis that the United States expects more from them if the relationship is to remain unaffected.</w:t>
      </w:r>
    </w:p>
    <w:p w:rsidR="0073567F" w:rsidRPr="0023711A" w:rsidRDefault="0073567F" w:rsidP="0073567F">
      <w:pPr>
        <w:rPr>
          <w:rFonts w:asciiTheme="minorHAnsi" w:hAnsiTheme="minorHAnsi" w:cstheme="minorHAnsi"/>
        </w:rPr>
      </w:pPr>
      <w:r w:rsidRPr="005E5343">
        <w:rPr>
          <w:rStyle w:val="StyleUnderline"/>
        </w:rPr>
        <w:t>On Yemen, Washington should demand Saudi leaders urgently work toward a political solution</w:t>
      </w:r>
      <w:r w:rsidRPr="0023711A">
        <w:rPr>
          <w:rFonts w:asciiTheme="minorHAnsi" w:hAnsiTheme="minorHAnsi" w:cstheme="minorHAnsi"/>
        </w:rPr>
        <w:t xml:space="preserve">. This seemed to be where Secretary of Defense James Mattis and Secretary of State Mike Pompeo were heading before Trump pulled the rug out from under them. </w:t>
      </w:r>
      <w:r w:rsidRPr="005E5343">
        <w:rPr>
          <w:rStyle w:val="StyleUnderline"/>
        </w:rPr>
        <w:t>Now that the U.S. Senate has voted to take a step closer to cut off support for the Saudi campaign</w:t>
      </w:r>
      <w:r w:rsidRPr="0023711A">
        <w:rPr>
          <w:rFonts w:asciiTheme="minorHAnsi" w:hAnsiTheme="minorHAnsi" w:cstheme="minorHAnsi"/>
        </w:rPr>
        <w:t>—something the Democratic-controlled House will take up next year—</w:t>
      </w:r>
      <w:r w:rsidRPr="005E5343">
        <w:rPr>
          <w:rStyle w:val="StyleUnderline"/>
        </w:rPr>
        <w:t>the administration must use this to press Riyadh to agree to an immediate cease-fire and ensuring humanitarian access to the port of Hodeidah</w:t>
      </w:r>
      <w:r w:rsidRPr="0023711A">
        <w:rPr>
          <w:rFonts w:asciiTheme="minorHAnsi" w:hAnsiTheme="minorHAnsi" w:cstheme="minorHAnsi"/>
        </w:rPr>
        <w:t>, through which most of Yemen’s imports flow.</w:t>
      </w:r>
    </w:p>
    <w:p w:rsidR="0073567F" w:rsidRPr="0023711A" w:rsidRDefault="0073567F" w:rsidP="0073567F">
      <w:pPr>
        <w:rPr>
          <w:rFonts w:asciiTheme="minorHAnsi" w:hAnsiTheme="minorHAnsi" w:cstheme="minorHAnsi"/>
        </w:rPr>
      </w:pPr>
      <w:r w:rsidRPr="005E5343">
        <w:rPr>
          <w:rStyle w:val="StyleUnderline"/>
        </w:rPr>
        <w:t>This could come with a carrot: The Saudis should review with the U.S. Defense Department in detail their</w:t>
      </w:r>
      <w:r w:rsidRPr="0023711A">
        <w:rPr>
          <w:rFonts w:asciiTheme="minorHAnsi" w:hAnsiTheme="minorHAnsi" w:cstheme="minorHAnsi"/>
        </w:rPr>
        <w:t xml:space="preserve"> battle plans, doctrine, and </w:t>
      </w:r>
      <w:r w:rsidRPr="005E5343">
        <w:rPr>
          <w:rStyle w:val="StyleUnderline"/>
        </w:rPr>
        <w:t>strategy, allowing American military officers to have a seat at the table with them and taking advice on fundamentally shifting the approach to one more in line with U.S. values</w:t>
      </w:r>
      <w:r w:rsidRPr="0023711A">
        <w:rPr>
          <w:rFonts w:asciiTheme="minorHAnsi" w:hAnsiTheme="minorHAnsi" w:cstheme="minorHAnsi"/>
        </w:rPr>
        <w:t xml:space="preserve">. </w:t>
      </w:r>
      <w:r w:rsidRPr="005E5343">
        <w:rPr>
          <w:rStyle w:val="StyleUnderline"/>
        </w:rPr>
        <w:t>This would also make the Saudi fight more effective</w:t>
      </w:r>
      <w:r w:rsidRPr="0023711A">
        <w:rPr>
          <w:rFonts w:asciiTheme="minorHAnsi" w:hAnsiTheme="minorHAnsi" w:cstheme="minorHAnsi"/>
        </w:rPr>
        <w:t xml:space="preserve">. </w:t>
      </w:r>
      <w:r w:rsidRPr="005E5343">
        <w:rPr>
          <w:rStyle w:val="StyleUnderline"/>
        </w:rPr>
        <w:t xml:space="preserve">In exchange for a willingness by the Saudis to shift their approach, </w:t>
      </w:r>
      <w:r w:rsidRPr="005E5343">
        <w:rPr>
          <w:rStyle w:val="Emphasis"/>
        </w:rPr>
        <w:t>the United States would commit to maintaining military support</w:t>
      </w:r>
      <w:r w:rsidRPr="0023711A">
        <w:rPr>
          <w:rFonts w:asciiTheme="minorHAnsi" w:hAnsiTheme="minorHAnsi" w:cstheme="minorHAnsi"/>
        </w:rPr>
        <w:t>.</w:t>
      </w:r>
    </w:p>
    <w:p w:rsidR="0073567F" w:rsidRPr="0023711A" w:rsidRDefault="0073567F" w:rsidP="0073567F">
      <w:pPr>
        <w:rPr>
          <w:rFonts w:asciiTheme="minorHAnsi" w:hAnsiTheme="minorHAnsi" w:cstheme="minorHAnsi"/>
        </w:rPr>
      </w:pPr>
      <w:r w:rsidRPr="005E5343">
        <w:rPr>
          <w:rStyle w:val="StyleUnderline"/>
        </w:rPr>
        <w:t>Here’s where leverage comes in. The U</w:t>
      </w:r>
      <w:r w:rsidRPr="0023711A">
        <w:rPr>
          <w:rFonts w:asciiTheme="minorHAnsi" w:hAnsiTheme="minorHAnsi" w:cstheme="minorHAnsi"/>
        </w:rPr>
        <w:t xml:space="preserve">nited </w:t>
      </w:r>
      <w:r w:rsidRPr="005E5343">
        <w:rPr>
          <w:rStyle w:val="StyleUnderline"/>
        </w:rPr>
        <w:t>S</w:t>
      </w:r>
      <w:r w:rsidRPr="0023711A">
        <w:rPr>
          <w:rFonts w:asciiTheme="minorHAnsi" w:hAnsiTheme="minorHAnsi" w:cstheme="minorHAnsi"/>
        </w:rPr>
        <w:t xml:space="preserve">tates </w:t>
      </w:r>
      <w:r w:rsidRPr="005E5343">
        <w:rPr>
          <w:rStyle w:val="StyleUnderline"/>
        </w:rPr>
        <w:t>must also make clear what happens if Saudi Arabia does not accept this offer</w:t>
      </w:r>
      <w:r w:rsidRPr="0023711A">
        <w:rPr>
          <w:rFonts w:asciiTheme="minorHAnsi" w:hAnsiTheme="minorHAnsi" w:cstheme="minorHAnsi"/>
        </w:rPr>
        <w:t xml:space="preserve">. </w:t>
      </w:r>
      <w:r w:rsidRPr="005E5343">
        <w:rPr>
          <w:rStyle w:val="StyleUnderline"/>
        </w:rPr>
        <w:t xml:space="preserve">This is </w:t>
      </w:r>
      <w:r w:rsidRPr="005E5343">
        <w:rPr>
          <w:rStyle w:val="Emphasis"/>
        </w:rPr>
        <w:t>not simply about arms sales, which the Saudis care about but not enough to change their behavior</w:t>
      </w:r>
      <w:r w:rsidRPr="0023711A">
        <w:rPr>
          <w:rFonts w:asciiTheme="minorHAnsi" w:hAnsiTheme="minorHAnsi" w:cstheme="minorHAnsi"/>
        </w:rPr>
        <w:t>, and the U.S. defense industry can live without (although it would understandably prefer not to make this choice). If Saudi Arabia is going to be an erratic, unpredictable partner, the United States doesn’t want to be as closely tied to them.</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This would mean scaling back goals regarding Saudi Arabia. </w:t>
      </w:r>
      <w:r w:rsidRPr="005E5343">
        <w:rPr>
          <w:rStyle w:val="StyleUnderline"/>
        </w:rPr>
        <w:t>It would mean less military cooperation and more modest economic relations. It would mean fewer higher-level visits to kowtow to them. It would also mean less strategic ambition</w:t>
      </w:r>
      <w:r w:rsidRPr="0023711A">
        <w:rPr>
          <w:rFonts w:asciiTheme="minorHAnsi" w:hAnsiTheme="minorHAnsi" w:cstheme="minorHAnsi"/>
        </w:rPr>
        <w:t>.</w:t>
      </w:r>
    </w:p>
    <w:p w:rsidR="0073567F" w:rsidRPr="0023711A" w:rsidRDefault="0073567F" w:rsidP="0073567F">
      <w:pPr>
        <w:rPr>
          <w:rFonts w:asciiTheme="minorHAnsi" w:hAnsiTheme="minorHAnsi" w:cstheme="minorHAnsi"/>
        </w:rPr>
      </w:pPr>
      <w:r w:rsidRPr="0023711A">
        <w:rPr>
          <w:rFonts w:asciiTheme="minorHAnsi" w:hAnsiTheme="minorHAnsi" w:cstheme="minorHAnsi"/>
        </w:rPr>
        <w:t>For years the United States has worked to promote stronger regional cooperation with Riyadh at the center—it was a worthy goal, and both of us were part of these efforts during the Obama administration. Yet without a change in behavior, this has to be set aside while continuing to invest in partners like the UAE, Qatar, and Israel. In this sense, the U.S. approach toward Saudi Arabia would be akin to the relationships with Egypt, Pakistan, and even Turkey—important security relationships, but deeply troubled ones.</w:t>
      </w:r>
    </w:p>
    <w:p w:rsidR="0073567F" w:rsidRPr="0023711A" w:rsidRDefault="0073567F" w:rsidP="0073567F">
      <w:pPr>
        <w:rPr>
          <w:rFonts w:asciiTheme="minorHAnsi" w:hAnsiTheme="minorHAnsi" w:cstheme="minorHAnsi"/>
        </w:rPr>
      </w:pPr>
      <w:r w:rsidRPr="0023711A">
        <w:rPr>
          <w:rFonts w:asciiTheme="minorHAnsi" w:hAnsiTheme="minorHAnsi" w:cstheme="minorHAnsi"/>
        </w:rPr>
        <w:t>Trump is unlikely to take this opportunity. But what members of Congress of both parties—and 2020 presidential aspirants—must do is make clear that Trump’s green-light policy will not be around forever, and paint a picture of what the new “business as usual” will be.</w:t>
      </w:r>
    </w:p>
    <w:p w:rsidR="0073567F" w:rsidRPr="0023711A" w:rsidRDefault="0073567F" w:rsidP="0073567F">
      <w:pPr>
        <w:rPr>
          <w:rFonts w:asciiTheme="minorHAnsi" w:hAnsiTheme="minorHAnsi" w:cstheme="minorHAnsi"/>
        </w:rPr>
      </w:pPr>
      <w:r w:rsidRPr="0023711A">
        <w:rPr>
          <w:rFonts w:asciiTheme="minorHAnsi" w:hAnsiTheme="minorHAnsi" w:cstheme="minorHAnsi"/>
        </w:rPr>
        <w:t>It should be the Saudis, not Americans, who will have to choose. The choice is simple: Work with the United States in genuine responsible partnership, and together, American and Saudi interests can prosper. Or continue their current approach—in which case, the United States will be fine without them.</w:t>
      </w:r>
    </w:p>
    <w:p w:rsidR="0073567F" w:rsidRDefault="0073567F" w:rsidP="0073567F">
      <w:pPr>
        <w:rPr>
          <w:rFonts w:asciiTheme="minorHAnsi" w:hAnsiTheme="minorHAnsi" w:cstheme="minorHAnsi"/>
        </w:rPr>
      </w:pPr>
    </w:p>
    <w:p w:rsidR="0073567F" w:rsidRPr="006433FA" w:rsidRDefault="0073567F" w:rsidP="0073567F">
      <w:pPr>
        <w:pStyle w:val="Heading4"/>
      </w:pPr>
      <w:r>
        <w:t xml:space="preserve">The US has </w:t>
      </w:r>
      <w:r>
        <w:rPr>
          <w:u w:val="single"/>
        </w:rPr>
        <w:t>unique leverage</w:t>
      </w:r>
      <w:r>
        <w:t xml:space="preserve"> – MBS’s power is vulnerable – he’ll cave to US demands</w:t>
      </w:r>
    </w:p>
    <w:p w:rsidR="0073567F" w:rsidRDefault="0073567F" w:rsidP="0073567F">
      <w:r w:rsidRPr="006D14D4">
        <w:rPr>
          <w:b/>
          <w:bCs/>
        </w:rPr>
        <w:t>Tabatabai, 18</w:t>
      </w:r>
      <w:r>
        <w:t xml:space="preserve"> - Ariane M. Tabatabai is an associate political scientist and Becca Wasser is a policy analyst at the nonprofit, nonpartisan RAND Corporation (“Could America Use Its Leverage to Alter the Saudis' Behavior?” 11/15, https://www.rand.org/blog/2018/11/could-america-use-its-leverage-to-alter-the-saudis.html</w:t>
      </w:r>
    </w:p>
    <w:p w:rsidR="0073567F" w:rsidRDefault="0073567F" w:rsidP="0073567F"/>
    <w:p w:rsidR="0073567F" w:rsidRDefault="0073567F" w:rsidP="0073567F">
      <w:r>
        <w:t xml:space="preserve">Both the Obama and Trump administrations watched as the kingdom's policies became more assertive, leading to the widely held assumption that America can't change the Saudi calculus. But this is far from the truth. </w:t>
      </w:r>
      <w:r w:rsidRPr="006D14D4">
        <w:rPr>
          <w:rStyle w:val="StyleUnderline"/>
        </w:rPr>
        <w:t>As the Saudis' chief political and military partner and the undisputed security guarant</w:t>
      </w:r>
      <w:r>
        <w:t xml:space="preserve">or in the Middle East, </w:t>
      </w:r>
      <w:r w:rsidRPr="006D14D4">
        <w:rPr>
          <w:rStyle w:val="StyleUnderline"/>
        </w:rPr>
        <w:t>the U</w:t>
      </w:r>
      <w:r>
        <w:t xml:space="preserve">nited </w:t>
      </w:r>
      <w:r w:rsidRPr="006D14D4">
        <w:rPr>
          <w:rStyle w:val="StyleUnderline"/>
        </w:rPr>
        <w:t>S</w:t>
      </w:r>
      <w:r>
        <w:t xml:space="preserve">tates </w:t>
      </w:r>
      <w:r w:rsidRPr="006D14D4">
        <w:rPr>
          <w:rStyle w:val="StyleUnderline"/>
        </w:rPr>
        <w:t>has considerable influence</w:t>
      </w:r>
      <w:r>
        <w:t xml:space="preserve"> it can wield over Saudi decisionmaking. </w:t>
      </w:r>
      <w:r w:rsidRPr="006D14D4">
        <w:rPr>
          <w:rStyle w:val="StyleUnderline"/>
        </w:rPr>
        <w:t>It has</w:t>
      </w:r>
      <w:r>
        <w:t xml:space="preserve"> thus far </w:t>
      </w:r>
      <w:r w:rsidRPr="006D14D4">
        <w:rPr>
          <w:rStyle w:val="StyleUnderline"/>
        </w:rPr>
        <w:t>gone</w:t>
      </w:r>
      <w:r>
        <w:t xml:space="preserve"> virtually </w:t>
      </w:r>
      <w:r w:rsidRPr="006D14D4">
        <w:rPr>
          <w:rStyle w:val="StyleUnderline"/>
        </w:rPr>
        <w:t>unused</w:t>
      </w:r>
      <w:r>
        <w:t xml:space="preserve">. In reality, </w:t>
      </w:r>
      <w:r w:rsidRPr="006D14D4">
        <w:rPr>
          <w:rStyle w:val="StyleUnderline"/>
        </w:rPr>
        <w:t>the U</w:t>
      </w:r>
      <w:r>
        <w:t xml:space="preserve">nited </w:t>
      </w:r>
      <w:r w:rsidRPr="006D14D4">
        <w:rPr>
          <w:rStyle w:val="StyleUnderline"/>
        </w:rPr>
        <w:t>S</w:t>
      </w:r>
      <w:r>
        <w:t xml:space="preserve">tates </w:t>
      </w:r>
      <w:r w:rsidRPr="006D14D4">
        <w:rPr>
          <w:rStyle w:val="StyleUnderline"/>
        </w:rPr>
        <w:t>may have more leverage over Saudi Arabia today than at any other time</w:t>
      </w:r>
      <w:r>
        <w:t xml:space="preserve"> except during the 1991 Gulf War.</w:t>
      </w:r>
    </w:p>
    <w:p w:rsidR="0073567F" w:rsidRDefault="0073567F" w:rsidP="0073567F">
      <w:r>
        <w:t>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w:t>
      </w:r>
    </w:p>
    <w:p w:rsidR="0073567F" w:rsidRDefault="0073567F" w:rsidP="0073567F">
      <w:r>
        <w:t xml:space="preserve">At the same time, </w:t>
      </w:r>
      <w:r w:rsidRPr="006433FA">
        <w:t>Saudi Arabia has become more reliant on the United States</w:t>
      </w:r>
      <w:r>
        <w:t xml:space="preserve"> than when President Obama was in office. Riyadh's contentious policies—like </w:t>
      </w:r>
      <w:r w:rsidRPr="006433FA">
        <w:rPr>
          <w:rStyle w:val="StyleUnderline"/>
        </w:rPr>
        <w:t>the war in Yemen and the rift with its neighbors—have constrained its options and inadvertently reinforced Saudi Arabia's need for U.S. military and political support</w:t>
      </w:r>
      <w:r>
        <w:t xml:space="preserve">, including security cooperation and intelligence sharing. </w:t>
      </w:r>
      <w:r w:rsidRPr="006433FA">
        <w:rPr>
          <w:rStyle w:val="StyleUnderline"/>
        </w:rPr>
        <w:t>Prince Mohammed's legacy and</w:t>
      </w:r>
      <w:r>
        <w:t xml:space="preserve"> perhaps even </w:t>
      </w:r>
      <w:r w:rsidRPr="006433FA">
        <w:rPr>
          <w:rStyle w:val="Emphasis"/>
        </w:rPr>
        <w:t>power</w:t>
      </w:r>
      <w:r>
        <w:t xml:space="preserve"> </w:t>
      </w:r>
      <w:r w:rsidRPr="006433FA">
        <w:rPr>
          <w:rStyle w:val="StyleUnderline"/>
        </w:rPr>
        <w:t>is</w:t>
      </w:r>
      <w:r>
        <w:t xml:space="preserve"> presently </w:t>
      </w:r>
      <w:r w:rsidRPr="006433FA">
        <w:rPr>
          <w:rStyle w:val="StyleUnderline"/>
        </w:rPr>
        <w:t>tied to</w:t>
      </w:r>
      <w:r>
        <w:t xml:space="preserve"> two initiatives: </w:t>
      </w:r>
      <w:r w:rsidRPr="006433FA">
        <w:rPr>
          <w:rStyle w:val="StyleUnderline"/>
        </w:rPr>
        <w:t>The Yemen war and Vision 2030</w:t>
      </w:r>
      <w:r>
        <w:t xml:space="preserve">—an ambitious program of social and economic reforms that Riyadh plans to institute to diversify its economy. </w:t>
      </w:r>
      <w:r w:rsidRPr="006433FA">
        <w:t>Neither</w:t>
      </w:r>
      <w:r>
        <w:t xml:space="preserve"> objective is apparently proceeding as the crown prince had hoped. And </w:t>
      </w:r>
      <w:r w:rsidRPr="006433FA">
        <w:rPr>
          <w:rStyle w:val="StyleUnderline"/>
        </w:rPr>
        <w:t xml:space="preserve">to succeed, they will </w:t>
      </w:r>
      <w:r w:rsidRPr="006433FA">
        <w:t xml:space="preserve">likely </w:t>
      </w:r>
      <w:r w:rsidRPr="006433FA">
        <w:rPr>
          <w:rStyle w:val="StyleUnderline"/>
        </w:rPr>
        <w:t>require continued U.S. support</w:t>
      </w:r>
      <w:r>
        <w:t>.</w:t>
      </w:r>
    </w:p>
    <w:p w:rsidR="0073567F" w:rsidRDefault="0073567F" w:rsidP="0073567F">
      <w:r>
        <w:t xml:space="preserve">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w:t>
      </w:r>
      <w:r w:rsidRPr="006433FA">
        <w:rPr>
          <w:rStyle w:val="StyleUnderline"/>
        </w:rPr>
        <w:t>Trump</w:t>
      </w:r>
      <w:r>
        <w:t xml:space="preserve"> administration </w:t>
      </w:r>
      <w:r w:rsidRPr="006433FA">
        <w:rPr>
          <w:rStyle w:val="StyleUnderline"/>
        </w:rPr>
        <w:t>has been willing to give the Saudis only a mere slap on the wrist</w:t>
      </w:r>
      <w:r>
        <w:t xml:space="preserve"> without fundamentally altering the dynamics of the U.S.-Saudi relationship.</w:t>
      </w:r>
    </w:p>
    <w:p w:rsidR="0073567F" w:rsidRDefault="0073567F" w:rsidP="0073567F">
      <w:r>
        <w:t xml:space="preserve">The Trump administration is unlikely to end its support for Saudi regional efforts or radically change its approach. But it could consider using its influence to encourage the Saudi leadership to moderate its assertive and damaging policies abroad. Rather than providing its assistance freely to Saudi Arabia, Washington could utilize it to extract concessions from the Saudi leadership to alter its behavior. </w:t>
      </w:r>
      <w:r w:rsidRPr="006433FA">
        <w:rPr>
          <w:rStyle w:val="Emphasis"/>
        </w:rPr>
        <w:t>Making U.S. support conditional</w:t>
      </w:r>
      <w:r w:rsidRPr="006433FA">
        <w:rPr>
          <w:rStyle w:val="StyleUnderline"/>
        </w:rPr>
        <w:t xml:space="preserve"> to initiatives tied to Prince Mohammed's success provides Washington with a degree of sway</w:t>
      </w:r>
      <w:r>
        <w:t xml:space="preserve"> over the brash monarch, </w:t>
      </w:r>
      <w:r w:rsidRPr="006433FA">
        <w:rPr>
          <w:rStyle w:val="StyleUnderline"/>
        </w:rPr>
        <w:t xml:space="preserve">who </w:t>
      </w:r>
      <w:r>
        <w:t xml:space="preserve">increasingly </w:t>
      </w:r>
      <w:r w:rsidRPr="006433FA">
        <w:rPr>
          <w:rStyle w:val="StyleUnderline"/>
        </w:rPr>
        <w:t>needs to produce a “win” in light of the reputational harm the Khashoggi affair has done</w:t>
      </w:r>
      <w:r>
        <w:t xml:space="preserve"> </w:t>
      </w:r>
      <w:r w:rsidRPr="006433FA">
        <w:rPr>
          <w:rStyle w:val="StyleUnderline"/>
        </w:rPr>
        <w:t>to</w:t>
      </w:r>
      <w:r>
        <w:t xml:space="preserve"> the kingdom, his legacy and perhaps even </w:t>
      </w:r>
      <w:r w:rsidRPr="006433FA">
        <w:rPr>
          <w:rStyle w:val="StyleUnderline"/>
        </w:rPr>
        <w:t>his hold on power</w:t>
      </w:r>
      <w:r>
        <w:t>.</w:t>
      </w:r>
    </w:p>
    <w:p w:rsidR="0073567F" w:rsidRDefault="0073567F" w:rsidP="0073567F">
      <w:r>
        <w:t>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w:t>
      </w:r>
    </w:p>
    <w:p w:rsidR="0073567F" w:rsidRDefault="0073567F" w:rsidP="0073567F">
      <w:r>
        <w:t xml:space="preserve">On the surface, making U.S. support provisory may appear to be an unpalatable approach, one that legitimizes the crown prince. But </w:t>
      </w:r>
      <w:r w:rsidRPr="006433FA">
        <w:rPr>
          <w:rStyle w:val="StyleUnderline"/>
        </w:rPr>
        <w:t>wielded correctly, the White House can use this leverage to recalibrate the U.S.-Saudi relationship</w:t>
      </w:r>
      <w:r>
        <w:t xml:space="preserve">. Blanket support need not be granted in a way that emboldens Saudi behavior, leading to actions that are damaging to U.S. interests. Instead, </w:t>
      </w:r>
      <w:r w:rsidRPr="006433FA">
        <w:rPr>
          <w:rStyle w:val="StyleUnderline"/>
        </w:rPr>
        <w:t xml:space="preserve">the administration could consider </w:t>
      </w:r>
      <w:r>
        <w:t xml:space="preserve">also </w:t>
      </w:r>
      <w:r w:rsidRPr="006433FA">
        <w:rPr>
          <w:rStyle w:val="StyleUnderline"/>
        </w:rPr>
        <w:t xml:space="preserve">making conditional its support for the Saudi government's priority programs with the goal of </w:t>
      </w:r>
      <w:r w:rsidRPr="006433FA">
        <w:rPr>
          <w:rStyle w:val="Emphasis"/>
        </w:rPr>
        <w:t>altering and shaping its behavior</w:t>
      </w:r>
      <w:r>
        <w:t xml:space="preserve">. </w:t>
      </w:r>
      <w:r w:rsidRPr="006433FA">
        <w:rPr>
          <w:rStyle w:val="StyleUnderline"/>
        </w:rPr>
        <w:t>This includes</w:t>
      </w:r>
      <w:r>
        <w:t xml:space="preserve"> making the Saudis take responsibility for Khashoggi's brutal death, </w:t>
      </w:r>
      <w:r w:rsidRPr="006433FA">
        <w:rPr>
          <w:rStyle w:val="StyleUnderline"/>
        </w:rPr>
        <w:t>putting an end to indiscriminate targeting practices in Yemen, altering the government's harsh response to opposition inside and outside of the Kingdom, and ending the rift with Qatar</w:t>
      </w:r>
      <w:r>
        <w:t>.</w:t>
      </w:r>
    </w:p>
    <w:p w:rsidR="0073567F" w:rsidRPr="0023711A" w:rsidRDefault="0073567F" w:rsidP="0073567F">
      <w:pPr>
        <w:rPr>
          <w:rFonts w:asciiTheme="minorHAnsi" w:hAnsiTheme="minorHAnsi" w:cstheme="minorHAnsi"/>
        </w:rPr>
      </w:pPr>
    </w:p>
    <w:p w:rsidR="0073567F" w:rsidRPr="0023711A" w:rsidRDefault="0073567F" w:rsidP="0073567F">
      <w:pPr>
        <w:pStyle w:val="Heading3"/>
      </w:pPr>
      <w:r>
        <w:t>Civil and political rights reform</w:t>
      </w:r>
    </w:p>
    <w:p w:rsidR="0073567F" w:rsidRDefault="0073567F" w:rsidP="0073567F">
      <w:pPr>
        <w:pStyle w:val="Heading4"/>
      </w:pPr>
      <w:r>
        <w:t>The US should condition arms sales on Saudi Arabia implementing civil and political rights reform – that’s key to Saudi stability</w:t>
      </w:r>
    </w:p>
    <w:p w:rsidR="0073567F" w:rsidRDefault="0073567F" w:rsidP="0073567F">
      <w:pPr>
        <w:rPr>
          <w:rFonts w:asciiTheme="minorHAnsi" w:hAnsiTheme="minorHAnsi" w:cstheme="minorHAnsi"/>
        </w:rPr>
      </w:pPr>
      <w:r>
        <w:rPr>
          <w:rFonts w:asciiTheme="minorHAnsi" w:hAnsiTheme="minorHAnsi" w:cstheme="minorHAnsi"/>
          <w:b/>
        </w:rPr>
        <w:t xml:space="preserve">Sedaca, 18 </w:t>
      </w:r>
      <w:r>
        <w:rPr>
          <w:rFonts w:asciiTheme="minorHAnsi" w:hAnsiTheme="minorHAnsi" w:cstheme="minorHAnsi"/>
        </w:rPr>
        <w:t xml:space="preserve">– Nicole Bibbins Sedaca is a professor in the practice of international relations at Georgetown University and the chair for the global politics and security concentration in the Master of Science in foreign service program. She is the chair of the board of directors of the International Justice Mission. She served for ten years in the United States Department of State, working on democracy promotion, human rights, human trafficking, religious freedom, refugees, and counterterrorism.  (Nicole, “The United States Should Use Its Leverage Over Saudi Arabia” Foreign Policy, 11/5, </w:t>
      </w:r>
      <w:hyperlink r:id="rId87" w:history="1">
        <w:r w:rsidRPr="00AE5705">
          <w:rPr>
            <w:rStyle w:val="Hyperlink"/>
            <w:rFonts w:asciiTheme="minorHAnsi" w:hAnsiTheme="minorHAnsi" w:cstheme="minorHAnsi"/>
          </w:rPr>
          <w:t>https://foreignpolicy.com/2018/11/05/the-united-states-should-use-its-leverage-over-saudi-arabia/</w:t>
        </w:r>
      </w:hyperlink>
    </w:p>
    <w:p w:rsidR="0073567F" w:rsidRPr="001E0843" w:rsidRDefault="0073567F" w:rsidP="0073567F">
      <w:pPr>
        <w:rPr>
          <w:rFonts w:asciiTheme="minorHAnsi" w:hAnsiTheme="minorHAnsi" w:cstheme="minorHAnsi"/>
        </w:rPr>
      </w:pPr>
    </w:p>
    <w:p w:rsidR="0073567F" w:rsidRPr="0023711A" w:rsidRDefault="0073567F" w:rsidP="0073567F">
      <w:pPr>
        <w:rPr>
          <w:rFonts w:asciiTheme="minorHAnsi" w:hAnsiTheme="minorHAnsi" w:cstheme="minorHAnsi"/>
        </w:rPr>
      </w:pPr>
      <w:r w:rsidRPr="001E0843">
        <w:rPr>
          <w:rStyle w:val="StyleUnderline"/>
        </w:rPr>
        <w:t>Washington should use this moment to exert pressure on Crown Prince Mohammed bin Salman to extend his economic reform agenda to the Saudi domestic political and civil rights sphere</w:t>
      </w:r>
      <w:r w:rsidRPr="0023711A">
        <w:rPr>
          <w:rFonts w:asciiTheme="minorHAnsi" w:hAnsiTheme="minorHAnsi" w:cstheme="minorHAnsi"/>
        </w:rPr>
        <w:t xml:space="preserve"> as well.</w:t>
      </w:r>
    </w:p>
    <w:p w:rsidR="0073567F" w:rsidRPr="0023711A" w:rsidRDefault="0073567F" w:rsidP="0073567F">
      <w:pPr>
        <w:rPr>
          <w:rFonts w:asciiTheme="minorHAnsi" w:hAnsiTheme="minorHAnsi" w:cstheme="minorHAnsi"/>
        </w:rPr>
      </w:pPr>
      <w:r w:rsidRPr="0023711A">
        <w:rPr>
          <w:rFonts w:asciiTheme="minorHAnsi" w:hAnsiTheme="minorHAnsi" w:cstheme="minorHAnsi"/>
        </w:rPr>
        <w:t>Khashoggi’s slaying inside the Saudi consulate in Istanbul last month has garnered two types of responses from U.S. officials and much of the media: up-to-the-minute comments on the investigation and the Saudi response or the contextualization (read: minimization) of his killing within the importance of the U.S.-Saudi relationship. The former approach falls short of addressing the kingdom’s broader crackdown on journalists and activists, which Khashoggi wrote about and for which he wound up giving his life. The latter fails to recognize that the silencing of dissent undermines Saudi Arabia’s economy, stability, reputational goals, and the human rights of its citizens. U.S. President Donald Trump’s comments after Khashoggi’s death about the importance of the U.S.-Saudi economic and security partnership reflect his disregard or ignorance of the linkage between the political climate and Mohammed bin Salman’s economic goals.</w:t>
      </w:r>
    </w:p>
    <w:p w:rsidR="0073567F" w:rsidRPr="0023711A" w:rsidRDefault="0073567F" w:rsidP="0073567F">
      <w:pPr>
        <w:rPr>
          <w:rFonts w:asciiTheme="minorHAnsi" w:hAnsiTheme="minorHAnsi" w:cstheme="minorHAnsi"/>
        </w:rPr>
      </w:pPr>
      <w:r w:rsidRPr="0023711A">
        <w:rPr>
          <w:rFonts w:asciiTheme="minorHAnsi" w:hAnsiTheme="minorHAnsi" w:cstheme="minorHAnsi"/>
        </w:rPr>
        <w:t>Take, for example, how business leaders responded to the Khashoggi’s murder. Forty of the 150 or so participants scheduled to attend the kingdom’s Future Investment Initiative business conference—the so-called Davos in the Desert—in late October pulled out over the Khashoggi case. While international businesses will never completely shun Saudi Arabia’s economic offerings, they are responsive to certain high-profile human rights abuses at the hands of the Saudi regime. A similar decision was taken by the Bill &amp; Melinda Gates Foundation, which announced its decision to end its $5 million project with the crown prince’s personal charity because of Khashoggi’s death. This response will only grow, following the public nature of Khashoggi’s death and Saudi Arabia’s mishandling of the investigation.</w:t>
      </w:r>
    </w:p>
    <w:p w:rsidR="0073567F" w:rsidRPr="001E0843" w:rsidRDefault="0073567F" w:rsidP="0073567F">
      <w:pPr>
        <w:rPr>
          <w:rStyle w:val="StyleUnderline"/>
        </w:rPr>
      </w:pPr>
      <w:r w:rsidRPr="0023711A">
        <w:rPr>
          <w:rFonts w:asciiTheme="minorHAnsi" w:hAnsiTheme="minorHAnsi" w:cstheme="minorHAnsi"/>
        </w:rPr>
        <w:t xml:space="preserve">Saudi Arabia’s silencing of those who want to bring reform and change to the country also undermines the country’s security and stability. </w:t>
      </w:r>
      <w:r w:rsidRPr="001E0843">
        <w:rPr>
          <w:rStyle w:val="StyleUnderline"/>
        </w:rPr>
        <w:t>Khashoggi wrote that Saudis “suffer from poverty, mismanagement and poor education” and argued that the creation of an independent international forum “isolated from the influence of nationalist governments spreading hate through propaganda, ordinary people in the Arab world would be able to address the structural problems their societies face</w:t>
      </w:r>
      <w:r w:rsidRPr="0023711A">
        <w:rPr>
          <w:rFonts w:asciiTheme="minorHAnsi" w:hAnsiTheme="minorHAnsi" w:cstheme="minorHAnsi"/>
        </w:rPr>
        <w:t xml:space="preserve">.” Left unaddressed, </w:t>
      </w:r>
      <w:r w:rsidRPr="001E0843">
        <w:rPr>
          <w:rStyle w:val="StyleUnderline"/>
        </w:rPr>
        <w:t>these problems will lead to widespread unrest, as seen throughout the region. An illiberal approach to governance while seeking economic growth and openness is a recipe for disaster.</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Whatever remains of Saudi Arabia’s reputation as a modernizing and reformist country is at risk as crackdowns and arrests continue. Khashoggi captured this concern in a piece he wrote a year ago, highlighting the arrests of 72 intellectuals and asking whether Saudi Arabia can “really present a compelling image of a modern society, complete with robots, foreigners and tourists when Saudis … are silenced.” </w:t>
      </w:r>
      <w:r w:rsidRPr="001E0843">
        <w:rPr>
          <w:rStyle w:val="StyleUnderline"/>
        </w:rPr>
        <w:t>The gap between the country’s projected image and the reality of its political climate will continue to grow over time and ultimately undermine whatever reforms Mohammed bin Salman envisions</w:t>
      </w:r>
      <w:r w:rsidRPr="0023711A">
        <w:rPr>
          <w:rFonts w:asciiTheme="minorHAnsi" w:hAnsiTheme="minorHAnsi" w:cstheme="minorHAnsi"/>
        </w:rPr>
        <w:t>.</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Khashoggi’s killing and the jailings he wrote about were not isolated events. The prominent Saudi journalist Marwan al-Mureisi was arrested in June while visiting his 5-year-old son in the hospital and has not been heard from since. The respected Saudi columnist Saleh al-Shehi was sentenced to five years in prison by a special criminalized court for insulting the royal court. Last year, the Committee to Protect Journalists highlighted Saudi Arabia among countries of significant concern. (Turkey, Egypt, and China topped the list.) Mohammed bin Salman has also cracked down on political rivals, including a purge of hundreds of businessmen in 2017 at the Ritz-Carlton in Riyadh, which he attributed to anti-corruption efforts. </w:t>
      </w:r>
      <w:r w:rsidRPr="004E06F9">
        <w:rPr>
          <w:rStyle w:val="StyleUnderline"/>
        </w:rPr>
        <w:t>Freedom House consistently ranks Saudi Arabia among the “not free” countries, joining only 12 other nations and entities in earning the lowest overall rankings</w:t>
      </w:r>
      <w:r w:rsidRPr="0023711A">
        <w:rPr>
          <w:rFonts w:asciiTheme="minorHAnsi" w:hAnsiTheme="minorHAnsi" w:cstheme="minorHAnsi"/>
        </w:rPr>
        <w:t xml:space="preserve"> for both political and civil rights. It earned the lowest score (0 out of 4) in freedom of the media, religion, and assembly.</w:t>
      </w:r>
    </w:p>
    <w:p w:rsidR="0073567F" w:rsidRPr="0023711A" w:rsidRDefault="0073567F" w:rsidP="0073567F">
      <w:pPr>
        <w:rPr>
          <w:rFonts w:asciiTheme="minorHAnsi" w:hAnsiTheme="minorHAnsi" w:cstheme="minorHAnsi"/>
        </w:rPr>
      </w:pPr>
      <w:r w:rsidRPr="0023711A">
        <w:rPr>
          <w:rFonts w:asciiTheme="minorHAnsi" w:hAnsiTheme="minorHAnsi" w:cstheme="minorHAnsi"/>
        </w:rPr>
        <w:t>Trump; his son-in-law and senior advisor, Jared Kushner; and U.S. Secretary of State Mike Pompeo have established strong and trusting relations with the crown prince and are well positioned to articulate both a commitment to the U.S.-Saudi relationship and the importance of reform and to make the case that the country’s stability and reform goals are not mutually exclusive with political change. A wide array of reforms are needed, including but not limited to more freedom of expression, the release of political prisoners, termination of state control of all media outlets, an end to prosecution of journalists who speak out against the royal family, a repeal of the male guardianship laws, and citizen engagement in independent associations. The United States can no longer praise Mohammed bin Salman as a reformer—he is actively pursuing a nonreformist agenda on political rights and free expression.</w:t>
      </w:r>
    </w:p>
    <w:p w:rsidR="0073567F" w:rsidRPr="0023711A" w:rsidRDefault="0073567F" w:rsidP="0073567F">
      <w:pPr>
        <w:rPr>
          <w:rFonts w:asciiTheme="minorHAnsi" w:hAnsiTheme="minorHAnsi" w:cstheme="minorHAnsi"/>
        </w:rPr>
      </w:pPr>
      <w:r w:rsidRPr="0023711A">
        <w:rPr>
          <w:rFonts w:asciiTheme="minorHAnsi" w:hAnsiTheme="minorHAnsi" w:cstheme="minorHAnsi"/>
        </w:rPr>
        <w:t>It goes without saying that Trump would not pursue this conversation based on a human rights argument. Human rights have not been a priority for his administration. But he is a pragmatist who wants to protect U.S. security and economic interests and has shown his support for Saudi Arabia. Here is a clear case in which human rights protections and the expansion of freedom of expression can support U.S. security and economic interests.</w:t>
      </w:r>
    </w:p>
    <w:p w:rsidR="0073567F" w:rsidRPr="004E06F9" w:rsidRDefault="0073567F" w:rsidP="0073567F">
      <w:pPr>
        <w:rPr>
          <w:rStyle w:val="StyleUnderline"/>
        </w:rPr>
      </w:pPr>
      <w:r w:rsidRPr="0023711A">
        <w:rPr>
          <w:rFonts w:asciiTheme="minorHAnsi" w:hAnsiTheme="minorHAnsi" w:cstheme="minorHAnsi"/>
        </w:rPr>
        <w:t xml:space="preserve">Likewise, </w:t>
      </w:r>
      <w:r w:rsidRPr="004E06F9">
        <w:rPr>
          <w:rStyle w:val="StyleUnderline"/>
        </w:rPr>
        <w:t>the crown prince will need to see why political reforms are tied to the issues he genuinely cares about. Given his desire to build his reputation as a regional and global leader</w:t>
      </w:r>
      <w:r w:rsidRPr="0023711A">
        <w:rPr>
          <w:rFonts w:asciiTheme="minorHAnsi" w:hAnsiTheme="minorHAnsi" w:cstheme="minorHAnsi"/>
        </w:rPr>
        <w:t xml:space="preserve"> pursuing significant economic innovation and reform, </w:t>
      </w:r>
      <w:r w:rsidRPr="004E06F9">
        <w:rPr>
          <w:rStyle w:val="StyleUnderline"/>
        </w:rPr>
        <w:t>he should be concerned that the grim political rights situation is undermining his goals.</w:t>
      </w:r>
    </w:p>
    <w:p w:rsidR="0073567F" w:rsidRPr="0023711A" w:rsidRDefault="0073567F" w:rsidP="0073567F">
      <w:pPr>
        <w:rPr>
          <w:rFonts w:asciiTheme="minorHAnsi" w:hAnsiTheme="minorHAnsi" w:cstheme="minorHAnsi"/>
        </w:rPr>
      </w:pPr>
      <w:r w:rsidRPr="0023711A">
        <w:rPr>
          <w:rFonts w:asciiTheme="minorHAnsi" w:hAnsiTheme="minorHAnsi" w:cstheme="minorHAnsi"/>
        </w:rPr>
        <w:t>In the coming weeks, as more details about Khashoggi’s killing emerge, Mohammed bin Salman will have to recover from the significant reputational blow that he and his country have taken. He will likely do so by showing strength. This could take many forms. It is in the interest of the United States to make the case that he can achieve strength through real political reform, as opposed to crackdown. “Encouraging public debate and discussion by relaxing his grip on the country’s media, as well as releasing those jailed for expressing their views, would prove that he is indeed a true reformer,” Khashoggi wrote.</w:t>
      </w:r>
    </w:p>
    <w:p w:rsidR="0073567F" w:rsidRPr="0023711A" w:rsidRDefault="0073567F" w:rsidP="0073567F">
      <w:pPr>
        <w:rPr>
          <w:rFonts w:asciiTheme="minorHAnsi" w:hAnsiTheme="minorHAnsi" w:cstheme="minorHAnsi"/>
        </w:rPr>
      </w:pPr>
      <w:r w:rsidRPr="0023711A">
        <w:rPr>
          <w:rFonts w:asciiTheme="minorHAnsi" w:hAnsiTheme="minorHAnsi" w:cstheme="minorHAnsi"/>
        </w:rPr>
        <w:t xml:space="preserve">The U.S. Congress has an important role to play in expanding the conversation beyond Khashoggi’s case. Numerous legislators—including Sen. Marco Rubio and Reps. Mike Coffman, Adam Smith, Eliot Engel, and Adam Schiff—have been outspoken in demanding accountability for Khashoggi’s death. Rep. Jim McGovern, along with a bipartisan group of </w:t>
      </w:r>
      <w:r w:rsidRPr="004E06F9">
        <w:rPr>
          <w:rStyle w:val="StyleUnderline"/>
        </w:rPr>
        <w:t>20 members of Congress,</w:t>
      </w:r>
      <w:r w:rsidRPr="0023711A">
        <w:rPr>
          <w:rFonts w:asciiTheme="minorHAnsi" w:hAnsiTheme="minorHAnsi" w:cstheme="minorHAnsi"/>
        </w:rPr>
        <w:t xml:space="preserve"> has </w:t>
      </w:r>
      <w:r w:rsidRPr="004E06F9">
        <w:rPr>
          <w:rStyle w:val="StyleUnderline"/>
        </w:rPr>
        <w:t>introduced legislation that seeks to ban arms sales</w:t>
      </w:r>
      <w:r w:rsidRPr="0023711A">
        <w:rPr>
          <w:rFonts w:asciiTheme="minorHAnsi" w:hAnsiTheme="minorHAnsi" w:cstheme="minorHAnsi"/>
        </w:rPr>
        <w:t xml:space="preserve"> and military aid </w:t>
      </w:r>
      <w:r w:rsidRPr="004E06F9">
        <w:rPr>
          <w:rStyle w:val="StyleUnderline"/>
        </w:rPr>
        <w:t>to Saudi Arabia but ties this ban only to the outcome of the investigation into Khashoggi’s killing. These efforts must extend to a broad range of Saudi domestic issues, including the release of all political prisoners and journalists and the lifting of restrictions on the media and civic debate. This would help spur significant change</w:t>
      </w:r>
      <w:r w:rsidRPr="0023711A">
        <w:rPr>
          <w:rFonts w:asciiTheme="minorHAnsi" w:hAnsiTheme="minorHAnsi" w:cstheme="minorHAnsi"/>
        </w:rPr>
        <w:t xml:space="preserve"> that would serve both the Saudi people and the country’s economy.</w:t>
      </w:r>
    </w:p>
    <w:p w:rsidR="0073567F" w:rsidRPr="0023711A" w:rsidRDefault="0073567F" w:rsidP="0073567F">
      <w:pPr>
        <w:rPr>
          <w:rFonts w:asciiTheme="minorHAnsi" w:hAnsiTheme="minorHAnsi" w:cstheme="minorHAnsi"/>
        </w:rPr>
      </w:pPr>
      <w:r w:rsidRPr="0023711A">
        <w:rPr>
          <w:rFonts w:asciiTheme="minorHAnsi" w:hAnsiTheme="minorHAnsi" w:cstheme="minorHAnsi"/>
        </w:rPr>
        <w:t>In an ideal world, Mohammed bin Salman would open political space and stop persecuting journalists and activists because of moral concerns and in order to meet international standards, and the United States would make the case for these same reasons. But for Trump, the pragmatic case for reform is more compelling. Regardless of whether the White House and Congress are concerned about justice for Khashoggi or the future of U.S.-Saudi relations, now is the time to push Mohammed bin Salman to make meaningful changes.</w:t>
      </w:r>
    </w:p>
    <w:p w:rsidR="0073567F" w:rsidRDefault="0073567F" w:rsidP="0073567F">
      <w:pPr>
        <w:rPr>
          <w:rFonts w:asciiTheme="minorHAnsi" w:hAnsiTheme="minorHAnsi" w:cstheme="minorHAnsi"/>
        </w:rPr>
      </w:pPr>
    </w:p>
    <w:p w:rsidR="00C4018F" w:rsidRDefault="00C4018F" w:rsidP="00C4018F">
      <w:pPr>
        <w:pStyle w:val="Heading3"/>
      </w:pPr>
      <w:r>
        <w:t>Multiple conditions CP</w:t>
      </w:r>
    </w:p>
    <w:p w:rsidR="00C4018F" w:rsidRDefault="00C4018F" w:rsidP="00C4018F"/>
    <w:p w:rsidR="00C4018F" w:rsidRPr="00E43B9A" w:rsidRDefault="00C4018F" w:rsidP="00C4018F"/>
    <w:p w:rsidR="00C4018F" w:rsidRDefault="00C4018F" w:rsidP="00C4018F">
      <w:pPr>
        <w:pStyle w:val="Heading4"/>
      </w:pPr>
      <w:r>
        <w:t>The United States federal government should</w:t>
      </w:r>
    </w:p>
    <w:p w:rsidR="00C4018F" w:rsidRDefault="00C4018F" w:rsidP="00C4018F">
      <w:pPr>
        <w:pStyle w:val="ListParagraph"/>
        <w:numPr>
          <w:ilvl w:val="0"/>
          <w:numId w:val="14"/>
        </w:numPr>
      </w:pPr>
      <w:r>
        <w:t>Sustain our current military presence in the Middle East.</w:t>
      </w:r>
    </w:p>
    <w:p w:rsidR="00C4018F" w:rsidRDefault="00C4018F" w:rsidP="00C4018F">
      <w:pPr>
        <w:pStyle w:val="ListParagraph"/>
        <w:numPr>
          <w:ilvl w:val="0"/>
          <w:numId w:val="14"/>
        </w:numPr>
      </w:pPr>
      <w:r>
        <w:t>Sanction and cease contact with Saudi Arabian government officials involved in detention and torture of political dissidents and prisoners.</w:t>
      </w:r>
    </w:p>
    <w:p w:rsidR="00C4018F" w:rsidRDefault="00C4018F" w:rsidP="00C4018F">
      <w:pPr>
        <w:pStyle w:val="ListParagraph"/>
        <w:numPr>
          <w:ilvl w:val="0"/>
          <w:numId w:val="14"/>
        </w:numPr>
      </w:pPr>
      <w:r>
        <w:t>Publicly announce it intends to promote human rights in the Middle East.</w:t>
      </w:r>
    </w:p>
    <w:p w:rsidR="00C4018F" w:rsidRDefault="00C4018F" w:rsidP="00C4018F">
      <w:pPr>
        <w:pStyle w:val="ListParagraph"/>
        <w:numPr>
          <w:ilvl w:val="0"/>
          <w:numId w:val="14"/>
        </w:numPr>
      </w:pPr>
      <w:r>
        <w:t xml:space="preserve">Condition </w:t>
      </w:r>
    </w:p>
    <w:p w:rsidR="00C4018F" w:rsidRDefault="00C4018F" w:rsidP="00C4018F">
      <w:pPr>
        <w:pStyle w:val="ListParagraph"/>
        <w:numPr>
          <w:ilvl w:val="1"/>
          <w:numId w:val="14"/>
        </w:numPr>
      </w:pPr>
      <w:r>
        <w:t>US military assistance,</w:t>
      </w:r>
    </w:p>
    <w:p w:rsidR="00C4018F" w:rsidRDefault="00C4018F" w:rsidP="00C4018F">
      <w:pPr>
        <w:pStyle w:val="ListParagraph"/>
        <w:numPr>
          <w:ilvl w:val="1"/>
          <w:numId w:val="14"/>
        </w:numPr>
      </w:pPr>
      <w:r>
        <w:t xml:space="preserve">arms sales, </w:t>
      </w:r>
    </w:p>
    <w:p w:rsidR="00C4018F" w:rsidRDefault="00C4018F" w:rsidP="00C4018F">
      <w:pPr>
        <w:pStyle w:val="ListParagraph"/>
        <w:numPr>
          <w:ilvl w:val="1"/>
          <w:numId w:val="14"/>
        </w:numPr>
      </w:pPr>
      <w:r>
        <w:t>and negotiations on the transfer of nuclear technology</w:t>
      </w:r>
    </w:p>
    <w:p w:rsidR="00C4018F" w:rsidRDefault="00C4018F" w:rsidP="00C4018F">
      <w:pPr>
        <w:pStyle w:val="ListParagraph"/>
        <w:numPr>
          <w:ilvl w:val="1"/>
          <w:numId w:val="14"/>
        </w:numPr>
      </w:pPr>
      <w:r>
        <w:t>on the Saudi Arabian government demonstrating substantial progress in</w:t>
      </w:r>
    </w:p>
    <w:p w:rsidR="00C4018F" w:rsidRDefault="00C4018F" w:rsidP="00C4018F">
      <w:pPr>
        <w:pStyle w:val="ListParagraph"/>
        <w:numPr>
          <w:ilvl w:val="2"/>
          <w:numId w:val="14"/>
        </w:numPr>
      </w:pPr>
      <w:r>
        <w:t>Withdrawing from Yemen,</w:t>
      </w:r>
    </w:p>
    <w:p w:rsidR="00C4018F" w:rsidRDefault="00C4018F" w:rsidP="00C4018F">
      <w:pPr>
        <w:pStyle w:val="ListParagraph"/>
        <w:numPr>
          <w:ilvl w:val="2"/>
          <w:numId w:val="14"/>
        </w:numPr>
      </w:pPr>
      <w:r>
        <w:t>Counter-terror operations,</w:t>
      </w:r>
    </w:p>
    <w:p w:rsidR="00C4018F" w:rsidRDefault="00C4018F" w:rsidP="00C4018F">
      <w:pPr>
        <w:pStyle w:val="ListParagraph"/>
        <w:numPr>
          <w:ilvl w:val="2"/>
          <w:numId w:val="14"/>
        </w:numPr>
      </w:pPr>
      <w:r>
        <w:t>Upholding human rights,</w:t>
      </w:r>
    </w:p>
    <w:p w:rsidR="00C4018F" w:rsidRDefault="00C4018F" w:rsidP="00C4018F">
      <w:pPr>
        <w:pStyle w:val="ListParagraph"/>
        <w:numPr>
          <w:ilvl w:val="2"/>
          <w:numId w:val="14"/>
        </w:numPr>
      </w:pPr>
      <w:r>
        <w:t>Releasing unfairly jailed political dissidents.</w:t>
      </w:r>
    </w:p>
    <w:p w:rsidR="00C4018F" w:rsidRDefault="00C4018F" w:rsidP="00C4018F">
      <w:pPr>
        <w:pStyle w:val="ListParagraph"/>
        <w:numPr>
          <w:ilvl w:val="0"/>
          <w:numId w:val="14"/>
        </w:numPr>
      </w:pPr>
      <w:r>
        <w:t>Enforce the above measures via strict Congressional oversight.</w:t>
      </w:r>
    </w:p>
    <w:p w:rsidR="00C4018F" w:rsidRDefault="00C4018F" w:rsidP="00C4018F"/>
    <w:p w:rsidR="00C4018F" w:rsidRPr="00175005" w:rsidRDefault="00C4018F" w:rsidP="00C4018F"/>
    <w:p w:rsidR="00C4018F" w:rsidRPr="00175005" w:rsidRDefault="00C4018F" w:rsidP="00C4018F">
      <w:pPr>
        <w:pStyle w:val="Heading4"/>
      </w:pPr>
      <w:r>
        <w:t xml:space="preserve">Holding Saudi Arabia </w:t>
      </w:r>
      <w:r w:rsidRPr="00175005">
        <w:rPr>
          <w:u w:val="single"/>
        </w:rPr>
        <w:t>accountable</w:t>
      </w:r>
      <w:r>
        <w:t xml:space="preserve"> re-establishes our </w:t>
      </w:r>
      <w:r w:rsidRPr="00175005">
        <w:rPr>
          <w:u w:val="single"/>
        </w:rPr>
        <w:t>leverage</w:t>
      </w:r>
      <w:r>
        <w:t xml:space="preserve"> and peacefully mitigates </w:t>
      </w:r>
      <w:r w:rsidRPr="00175005">
        <w:rPr>
          <w:u w:val="single"/>
        </w:rPr>
        <w:t>regional tensions</w:t>
      </w:r>
      <w:r>
        <w:t xml:space="preserve">. </w:t>
      </w:r>
    </w:p>
    <w:p w:rsidR="00C4018F" w:rsidRDefault="00C4018F" w:rsidP="00C4018F">
      <w:pPr>
        <w:rPr>
          <w:sz w:val="16"/>
          <w:szCs w:val="16"/>
        </w:rPr>
      </w:pPr>
      <w:r w:rsidRPr="005B03E5">
        <w:rPr>
          <w:rStyle w:val="Style13ptBold"/>
        </w:rPr>
        <w:t>Fly ’19</w:t>
      </w:r>
      <w:r>
        <w:t xml:space="preserve"> </w:t>
      </w:r>
      <w:r w:rsidRPr="005B03E5">
        <w:rPr>
          <w:sz w:val="16"/>
          <w:szCs w:val="16"/>
        </w:rPr>
        <w:t>(Jamie; senior fellow and director of the Future of Geopolitics Program at the German Marshall Fund of the United States, previously served as counselor for foreign and national security affairs to Sen. Marco Rubio; 1/11/19; "Reining in Saudi's prince of the blood"; Washington Examiner; https://www.washingtonexaminer.com/opinion/trump-administration-should-use-leverage-to-rein-in-saudis-bin-salman; accessed 6-30-2019; SM</w:t>
      </w:r>
      <w:r>
        <w:rPr>
          <w:sz w:val="16"/>
          <w:szCs w:val="16"/>
        </w:rPr>
        <w:t>-Camp</w:t>
      </w:r>
      <w:r w:rsidRPr="005B03E5">
        <w:rPr>
          <w:sz w:val="16"/>
          <w:szCs w:val="16"/>
        </w:rPr>
        <w:t>)</w:t>
      </w:r>
    </w:p>
    <w:p w:rsidR="00C4018F" w:rsidRPr="009F0AF1" w:rsidRDefault="00C4018F" w:rsidP="00C4018F">
      <w:pPr>
        <w:rPr>
          <w:u w:val="single"/>
        </w:rPr>
      </w:pPr>
      <w:r w:rsidRPr="005158A3">
        <w:rPr>
          <w:u w:val="single"/>
        </w:rPr>
        <w:t>What</w:t>
      </w:r>
      <w:r w:rsidRPr="005158A3">
        <w:t xml:space="preserve"> the </w:t>
      </w:r>
      <w:r w:rsidRPr="005158A3">
        <w:rPr>
          <w:u w:val="single"/>
        </w:rPr>
        <w:t>Trump</w:t>
      </w:r>
      <w:r w:rsidRPr="005158A3">
        <w:t xml:space="preserve"> administration </w:t>
      </w:r>
      <w:r w:rsidRPr="005158A3">
        <w:rPr>
          <w:b/>
          <w:bCs/>
          <w:u w:val="single"/>
        </w:rPr>
        <w:t>fails to recognize</w:t>
      </w:r>
      <w:r w:rsidRPr="005158A3">
        <w:rPr>
          <w:u w:val="single"/>
        </w:rPr>
        <w:t xml:space="preserve"> is</w:t>
      </w:r>
      <w:r w:rsidRPr="005158A3">
        <w:t xml:space="preserve"> that </w:t>
      </w:r>
      <w:r w:rsidRPr="005158A3">
        <w:rPr>
          <w:u w:val="single"/>
        </w:rPr>
        <w:t xml:space="preserve">its policy </w:t>
      </w:r>
      <w:r w:rsidRPr="005158A3">
        <w:rPr>
          <w:b/>
          <w:bCs/>
          <w:u w:val="single"/>
        </w:rPr>
        <w:t>toward the Middle East</w:t>
      </w:r>
      <w:r w:rsidRPr="005158A3">
        <w:rPr>
          <w:u w:val="single"/>
        </w:rPr>
        <w:t>, including</w:t>
      </w:r>
      <w:r w:rsidRPr="005158A3">
        <w:t xml:space="preserve"> its </w:t>
      </w:r>
      <w:r w:rsidRPr="005158A3">
        <w:rPr>
          <w:b/>
          <w:bCs/>
          <w:u w:val="single"/>
        </w:rPr>
        <w:t>blind support</w:t>
      </w:r>
      <w:r w:rsidRPr="005158A3">
        <w:rPr>
          <w:u w:val="single"/>
        </w:rPr>
        <w:t xml:space="preserve"> for the Saudis, is </w:t>
      </w:r>
      <w:r w:rsidRPr="005158A3">
        <w:rPr>
          <w:b/>
          <w:bCs/>
          <w:u w:val="single"/>
        </w:rPr>
        <w:t>undermining</w:t>
      </w:r>
      <w:r w:rsidRPr="005158A3">
        <w:rPr>
          <w:u w:val="single"/>
        </w:rPr>
        <w:t xml:space="preserve"> its</w:t>
      </w:r>
      <w:r w:rsidRPr="005158A3">
        <w:t xml:space="preserve"> own stated </w:t>
      </w:r>
      <w:r w:rsidRPr="005158A3">
        <w:rPr>
          <w:u w:val="single"/>
        </w:rPr>
        <w:t>goals. Strategy documents promising “</w:t>
      </w:r>
      <w:r w:rsidRPr="005158A3">
        <w:rPr>
          <w:b/>
          <w:bCs/>
          <w:u w:val="single"/>
        </w:rPr>
        <w:t>great power competition</w:t>
      </w:r>
      <w:r w:rsidRPr="005158A3">
        <w:rPr>
          <w:u w:val="single"/>
        </w:rPr>
        <w:t xml:space="preserve">” ring </w:t>
      </w:r>
      <w:r w:rsidRPr="005158A3">
        <w:rPr>
          <w:b/>
          <w:bCs/>
          <w:u w:val="single"/>
        </w:rPr>
        <w:t>hollow</w:t>
      </w:r>
      <w:r w:rsidRPr="005158A3">
        <w:rPr>
          <w:u w:val="single"/>
        </w:rPr>
        <w:t xml:space="preserve"> in Moscow and Beijing if the U</w:t>
      </w:r>
      <w:r w:rsidRPr="005158A3">
        <w:t xml:space="preserve">nited </w:t>
      </w:r>
      <w:r w:rsidRPr="005158A3">
        <w:rPr>
          <w:u w:val="single"/>
        </w:rPr>
        <w:t>S</w:t>
      </w:r>
      <w:r w:rsidRPr="005158A3">
        <w:t xml:space="preserve">tates </w:t>
      </w:r>
      <w:r w:rsidRPr="005158A3">
        <w:rPr>
          <w:u w:val="single"/>
        </w:rPr>
        <w:t xml:space="preserve">is ceding a </w:t>
      </w:r>
      <w:r w:rsidRPr="005158A3">
        <w:rPr>
          <w:b/>
          <w:bCs/>
          <w:u w:val="single"/>
        </w:rPr>
        <w:t>key region</w:t>
      </w:r>
      <w:r w:rsidRPr="005158A3">
        <w:rPr>
          <w:u w:val="single"/>
        </w:rPr>
        <w:t xml:space="preserve"> to proxies </w:t>
      </w:r>
      <w:r w:rsidRPr="005158A3">
        <w:rPr>
          <w:b/>
          <w:bCs/>
          <w:u w:val="single"/>
        </w:rPr>
        <w:t>unable to pull</w:t>
      </w:r>
      <w:r w:rsidRPr="005158A3">
        <w:t xml:space="preserve"> their </w:t>
      </w:r>
      <w:r w:rsidRPr="005158A3">
        <w:rPr>
          <w:u w:val="single"/>
        </w:rPr>
        <w:t xml:space="preserve">weight. U.S. allies in </w:t>
      </w:r>
      <w:r w:rsidRPr="005158A3">
        <w:rPr>
          <w:b/>
          <w:bCs/>
          <w:u w:val="single"/>
        </w:rPr>
        <w:t>Europe</w:t>
      </w:r>
      <w:r w:rsidRPr="005158A3">
        <w:rPr>
          <w:u w:val="single"/>
        </w:rPr>
        <w:t xml:space="preserve"> and </w:t>
      </w:r>
      <w:r w:rsidRPr="005158A3">
        <w:rPr>
          <w:b/>
          <w:bCs/>
          <w:u w:val="single"/>
        </w:rPr>
        <w:t>Asia</w:t>
      </w:r>
      <w:r w:rsidRPr="005158A3">
        <w:rPr>
          <w:u w:val="single"/>
        </w:rPr>
        <w:t xml:space="preserve"> are</w:t>
      </w:r>
      <w:r w:rsidRPr="005158A3">
        <w:t xml:space="preserve"> also </w:t>
      </w:r>
      <w:r w:rsidRPr="005158A3">
        <w:rPr>
          <w:b/>
          <w:bCs/>
          <w:u w:val="single"/>
        </w:rPr>
        <w:t>watching</w:t>
      </w:r>
      <w:r w:rsidRPr="005158A3">
        <w:rPr>
          <w:u w:val="single"/>
        </w:rPr>
        <w:t xml:space="preserve"> as the U</w:t>
      </w:r>
      <w:r w:rsidRPr="005158A3">
        <w:t xml:space="preserve">nited </w:t>
      </w:r>
      <w:r w:rsidRPr="005158A3">
        <w:rPr>
          <w:u w:val="single"/>
        </w:rPr>
        <w:t>S</w:t>
      </w:r>
      <w:r w:rsidRPr="005158A3">
        <w:t xml:space="preserve">tates </w:t>
      </w:r>
      <w:r w:rsidRPr="005158A3">
        <w:rPr>
          <w:b/>
          <w:bCs/>
          <w:u w:val="single"/>
        </w:rPr>
        <w:t>abandons</w:t>
      </w:r>
      <w:r w:rsidRPr="005158A3">
        <w:t xml:space="preserve"> its </w:t>
      </w:r>
      <w:r w:rsidRPr="005158A3">
        <w:rPr>
          <w:u w:val="single"/>
        </w:rPr>
        <w:t xml:space="preserve">allies in </w:t>
      </w:r>
      <w:r w:rsidRPr="005158A3">
        <w:rPr>
          <w:b/>
          <w:bCs/>
          <w:u w:val="single"/>
        </w:rPr>
        <w:t>Syria</w:t>
      </w:r>
      <w:r w:rsidRPr="005158A3">
        <w:rPr>
          <w:u w:val="single"/>
        </w:rPr>
        <w:t xml:space="preserve"> and leaves Israel to </w:t>
      </w:r>
      <w:r w:rsidRPr="005158A3">
        <w:rPr>
          <w:b/>
          <w:bCs/>
          <w:u w:val="single"/>
        </w:rPr>
        <w:t>fend for itself</w:t>
      </w:r>
      <w:r w:rsidRPr="005158A3">
        <w:t xml:space="preserve">, leaving a festering mess on Europe’s doorstep. </w:t>
      </w:r>
      <w:r w:rsidRPr="005158A3">
        <w:rPr>
          <w:u w:val="single"/>
        </w:rPr>
        <w:t>The beneficiaries of</w:t>
      </w:r>
      <w:r w:rsidRPr="005158A3">
        <w:t xml:space="preserve"> this </w:t>
      </w:r>
      <w:r w:rsidRPr="005158A3">
        <w:rPr>
          <w:b/>
          <w:bCs/>
          <w:u w:val="single"/>
        </w:rPr>
        <w:t>Middle East policy</w:t>
      </w:r>
      <w:r w:rsidRPr="005158A3">
        <w:rPr>
          <w:u w:val="single"/>
        </w:rPr>
        <w:t xml:space="preserve"> will be </w:t>
      </w:r>
      <w:r w:rsidRPr="005158A3">
        <w:rPr>
          <w:b/>
          <w:bCs/>
          <w:u w:val="single"/>
        </w:rPr>
        <w:t>Russia</w:t>
      </w:r>
      <w:r w:rsidRPr="005158A3">
        <w:rPr>
          <w:u w:val="single"/>
        </w:rPr>
        <w:t xml:space="preserve">, </w:t>
      </w:r>
      <w:r w:rsidRPr="005158A3">
        <w:rPr>
          <w:b/>
          <w:bCs/>
          <w:u w:val="single"/>
        </w:rPr>
        <w:t>China</w:t>
      </w:r>
      <w:r w:rsidRPr="005158A3">
        <w:rPr>
          <w:u w:val="single"/>
        </w:rPr>
        <w:t xml:space="preserve">, and </w:t>
      </w:r>
      <w:r w:rsidRPr="005158A3">
        <w:rPr>
          <w:b/>
          <w:bCs/>
          <w:u w:val="single"/>
        </w:rPr>
        <w:t>Iran</w:t>
      </w:r>
      <w:r w:rsidRPr="005158A3">
        <w:rPr>
          <w:u w:val="single"/>
        </w:rPr>
        <w:t xml:space="preserve"> — the</w:t>
      </w:r>
      <w:r w:rsidRPr="005158A3">
        <w:t xml:space="preserve"> very </w:t>
      </w:r>
      <w:r w:rsidRPr="005158A3">
        <w:rPr>
          <w:u w:val="single"/>
        </w:rPr>
        <w:t xml:space="preserve">powers the administration claims to be </w:t>
      </w:r>
      <w:r w:rsidRPr="005158A3">
        <w:rPr>
          <w:b/>
          <w:bCs/>
          <w:u w:val="single"/>
        </w:rPr>
        <w:t>attempting to challenge</w:t>
      </w:r>
      <w:r w:rsidRPr="005158A3">
        <w:rPr>
          <w:u w:val="single"/>
        </w:rPr>
        <w:t>.</w:t>
      </w:r>
    </w:p>
    <w:p w:rsidR="00C4018F" w:rsidRDefault="00C4018F" w:rsidP="00C4018F">
      <w:r>
        <w:t xml:space="preserve">Given this, </w:t>
      </w:r>
      <w:r w:rsidRPr="005E540F">
        <w:rPr>
          <w:u w:val="single"/>
        </w:rPr>
        <w:t xml:space="preserve">what are America's options for </w:t>
      </w:r>
      <w:r w:rsidRPr="005E540F">
        <w:rPr>
          <w:b/>
          <w:bCs/>
          <w:u w:val="single"/>
        </w:rPr>
        <w:t>dealing with</w:t>
      </w:r>
      <w:r>
        <w:t xml:space="preserve"> the </w:t>
      </w:r>
      <w:r w:rsidRPr="005E540F">
        <w:rPr>
          <w:u w:val="single"/>
        </w:rPr>
        <w:t>Saudis</w:t>
      </w:r>
      <w:r>
        <w:t>? The crown prince and the other Gulf leaders appear to be going nowhere soon, having weathered the Arab Spring of 2011 better than their secular counterparts. Iran, under the Obama administration's Joint Comprehensive Plan of Action, extended its regional aggression, threatening U.S. allies and interests. Even as Trump is trying to disengage from the region, Tehran or renewed terrorist threats may very well pull the United States back in just as the Islamic State foiled Obama’s 2011 pivot away from the Middle East.</w:t>
      </w:r>
    </w:p>
    <w:p w:rsidR="00C4018F" w:rsidRPr="005E540F" w:rsidRDefault="00C4018F" w:rsidP="00C4018F">
      <w:pPr>
        <w:rPr>
          <w:u w:val="single"/>
        </w:rPr>
      </w:pPr>
      <w:r w:rsidRPr="005E540F">
        <w:rPr>
          <w:u w:val="single"/>
        </w:rPr>
        <w:t xml:space="preserve">To be </w:t>
      </w:r>
      <w:r w:rsidRPr="005E540F">
        <w:rPr>
          <w:b/>
          <w:bCs/>
          <w:u w:val="single"/>
        </w:rPr>
        <w:t>relevant</w:t>
      </w:r>
      <w:r w:rsidRPr="005E540F">
        <w:rPr>
          <w:u w:val="single"/>
        </w:rPr>
        <w:t xml:space="preserve"> to the </w:t>
      </w:r>
      <w:r w:rsidRPr="005E540F">
        <w:rPr>
          <w:b/>
          <w:bCs/>
          <w:u w:val="single"/>
        </w:rPr>
        <w:t>future of the region</w:t>
      </w:r>
      <w:r w:rsidRPr="005E540F">
        <w:rPr>
          <w:u w:val="single"/>
        </w:rPr>
        <w:t>, the U</w:t>
      </w:r>
      <w:r>
        <w:t xml:space="preserve">nited </w:t>
      </w:r>
      <w:r w:rsidRPr="005E540F">
        <w:rPr>
          <w:u w:val="single"/>
        </w:rPr>
        <w:t>S</w:t>
      </w:r>
      <w:r>
        <w:t xml:space="preserve">tates </w:t>
      </w:r>
      <w:r w:rsidRPr="005E540F">
        <w:rPr>
          <w:u w:val="single"/>
        </w:rPr>
        <w:t>needs to</w:t>
      </w:r>
      <w:r>
        <w:t xml:space="preserve"> be willing to </w:t>
      </w:r>
      <w:r w:rsidRPr="005E540F">
        <w:rPr>
          <w:u w:val="single"/>
        </w:rPr>
        <w:t xml:space="preserve">accept and support a </w:t>
      </w:r>
      <w:r w:rsidRPr="005E540F">
        <w:rPr>
          <w:b/>
          <w:bCs/>
          <w:u w:val="single"/>
        </w:rPr>
        <w:t>sustained military footprint</w:t>
      </w:r>
      <w:r>
        <w:t xml:space="preserve">, even in Syria. Expanded Russian, Iranian, or Turkish influence in Syria’s future is not in Washington’s (or Israel’s) best interest. </w:t>
      </w:r>
      <w:r w:rsidRPr="005E540F">
        <w:rPr>
          <w:u w:val="single"/>
        </w:rPr>
        <w:t xml:space="preserve">Iran’s </w:t>
      </w:r>
      <w:r w:rsidRPr="005E540F">
        <w:rPr>
          <w:b/>
          <w:bCs/>
          <w:u w:val="single"/>
        </w:rPr>
        <w:t>regional aggression</w:t>
      </w:r>
      <w:r w:rsidRPr="005E540F">
        <w:rPr>
          <w:u w:val="single"/>
        </w:rPr>
        <w:t xml:space="preserve"> cannot be contested through </w:t>
      </w:r>
      <w:r w:rsidRPr="005E540F">
        <w:rPr>
          <w:b/>
          <w:bCs/>
          <w:u w:val="single"/>
        </w:rPr>
        <w:t>economic pressure alone</w:t>
      </w:r>
      <w:r w:rsidRPr="005E540F">
        <w:rPr>
          <w:u w:val="single"/>
        </w:rPr>
        <w:t>.</w:t>
      </w:r>
    </w:p>
    <w:p w:rsidR="00C4018F" w:rsidRDefault="00C4018F" w:rsidP="00C4018F">
      <w:r>
        <w:t>Ironically, given Defense Secretary Jim Mattis’ resignation over Syria, the ISIS-only strategy promoted by the U.S. military was part of the problem. Prior to the president’s withdrawal announcement, U.S. goals in Syria were often unclear. Senior administration officials stated contradictory aims regarding that presence. It’s not clear that the number of forces the president had been convinced to retain were sufficient for anything other than a narrow counterterrorism mission. This undefined and undiscussed deployment also risked undermining tenuous American public support for engagement in the Middle East if significant casualties had been incurred.</w:t>
      </w:r>
    </w:p>
    <w:p w:rsidR="00C4018F" w:rsidRDefault="00C4018F" w:rsidP="00C4018F">
      <w:r>
        <w:t xml:space="preserve">Yet </w:t>
      </w:r>
      <w:r w:rsidRPr="005E540F">
        <w:rPr>
          <w:b/>
          <w:bCs/>
          <w:u w:val="single"/>
        </w:rPr>
        <w:t>withdrawal</w:t>
      </w:r>
      <w:r w:rsidRPr="005E540F">
        <w:rPr>
          <w:u w:val="single"/>
        </w:rPr>
        <w:t xml:space="preserve"> from Syria was not the way to </w:t>
      </w:r>
      <w:r w:rsidRPr="005E540F">
        <w:rPr>
          <w:b/>
          <w:bCs/>
          <w:u w:val="single"/>
        </w:rPr>
        <w:t>correct</w:t>
      </w:r>
      <w:r>
        <w:t xml:space="preserve"> these </w:t>
      </w:r>
      <w:r w:rsidRPr="005E540F">
        <w:rPr>
          <w:u w:val="single"/>
        </w:rPr>
        <w:t xml:space="preserve">flaws. America’s </w:t>
      </w:r>
      <w:r w:rsidRPr="005E540F">
        <w:rPr>
          <w:b/>
          <w:bCs/>
          <w:u w:val="single"/>
        </w:rPr>
        <w:t>interests in the region</w:t>
      </w:r>
      <w:r w:rsidRPr="005E540F">
        <w:rPr>
          <w:u w:val="single"/>
        </w:rPr>
        <w:t xml:space="preserve"> extend</w:t>
      </w:r>
      <w:r>
        <w:t xml:space="preserve"> well </w:t>
      </w:r>
      <w:r w:rsidRPr="005E540F">
        <w:rPr>
          <w:u w:val="single"/>
        </w:rPr>
        <w:t xml:space="preserve">beyond whether the caliphate is </w:t>
      </w:r>
      <w:r w:rsidRPr="005E540F">
        <w:rPr>
          <w:b/>
          <w:bCs/>
          <w:u w:val="single"/>
        </w:rPr>
        <w:t>destroyed</w:t>
      </w:r>
      <w:r w:rsidRPr="005E540F">
        <w:rPr>
          <w:u w:val="single"/>
        </w:rPr>
        <w:t xml:space="preserve"> or on </w:t>
      </w:r>
      <w:r w:rsidRPr="005E540F">
        <w:rPr>
          <w:b/>
          <w:bCs/>
          <w:u w:val="single"/>
        </w:rPr>
        <w:t>life support</w:t>
      </w:r>
      <w:r w:rsidRPr="005E540F">
        <w:rPr>
          <w:u w:val="single"/>
        </w:rPr>
        <w:t>. Disengagement will</w:t>
      </w:r>
      <w:r>
        <w:t xml:space="preserve"> only </w:t>
      </w:r>
      <w:r w:rsidRPr="005E540F">
        <w:rPr>
          <w:b/>
          <w:bCs/>
          <w:u w:val="single"/>
        </w:rPr>
        <w:t>create vacuums</w:t>
      </w:r>
      <w:r>
        <w:t xml:space="preserve"> exploited by those who threaten our way of life. </w:t>
      </w:r>
      <w:r w:rsidRPr="005E540F">
        <w:rPr>
          <w:u w:val="single"/>
        </w:rPr>
        <w:t xml:space="preserve">Even if the administration continues on its </w:t>
      </w:r>
      <w:r w:rsidRPr="005E540F">
        <w:rPr>
          <w:b/>
          <w:bCs/>
          <w:u w:val="single"/>
        </w:rPr>
        <w:t>trajectory</w:t>
      </w:r>
      <w:r w:rsidRPr="005E540F">
        <w:rPr>
          <w:u w:val="single"/>
        </w:rPr>
        <w:t xml:space="preserve"> of Middle East </w:t>
      </w:r>
      <w:r w:rsidRPr="005E540F">
        <w:rPr>
          <w:b/>
          <w:bCs/>
          <w:u w:val="single"/>
        </w:rPr>
        <w:t>disengagement</w:t>
      </w:r>
      <w:r w:rsidRPr="005E540F">
        <w:rPr>
          <w:u w:val="single"/>
        </w:rPr>
        <w:t>, it must realize</w:t>
      </w:r>
      <w:r>
        <w:t xml:space="preserve"> that </w:t>
      </w:r>
      <w:r w:rsidRPr="005E540F">
        <w:rPr>
          <w:u w:val="single"/>
        </w:rPr>
        <w:t xml:space="preserve">an </w:t>
      </w:r>
      <w:r w:rsidRPr="005E540F">
        <w:rPr>
          <w:b/>
          <w:bCs/>
          <w:u w:val="single"/>
        </w:rPr>
        <w:t>unrestrained Saudi Arabia</w:t>
      </w:r>
      <w:r w:rsidRPr="005E540F">
        <w:rPr>
          <w:u w:val="single"/>
        </w:rPr>
        <w:t>, unable to</w:t>
      </w:r>
      <w:r>
        <w:t xml:space="preserve"> correctly </w:t>
      </w:r>
      <w:r w:rsidRPr="005E540F">
        <w:rPr>
          <w:u w:val="single"/>
        </w:rPr>
        <w:t>assess</w:t>
      </w:r>
      <w:r>
        <w:t xml:space="preserve"> its </w:t>
      </w:r>
      <w:r w:rsidRPr="005E540F">
        <w:rPr>
          <w:u w:val="single"/>
        </w:rPr>
        <w:t xml:space="preserve">capabilities, is a </w:t>
      </w:r>
      <w:r w:rsidRPr="005E540F">
        <w:rPr>
          <w:b/>
          <w:bCs/>
          <w:u w:val="single"/>
        </w:rPr>
        <w:t>significant threat</w:t>
      </w:r>
      <w:r w:rsidRPr="005E540F">
        <w:rPr>
          <w:u w:val="single"/>
        </w:rPr>
        <w:t xml:space="preserve"> to U.S. interests</w:t>
      </w:r>
      <w:r>
        <w:t xml:space="preserve"> in the region and not a reliable partner to fill the void.</w:t>
      </w:r>
    </w:p>
    <w:p w:rsidR="00C4018F" w:rsidRDefault="00C4018F" w:rsidP="00C4018F">
      <w:r w:rsidRPr="005E540F">
        <w:rPr>
          <w:u w:val="single"/>
        </w:rPr>
        <w:t xml:space="preserve">Congress is </w:t>
      </w:r>
      <w:r w:rsidRPr="005E540F">
        <w:rPr>
          <w:b/>
          <w:bCs/>
          <w:u w:val="single"/>
        </w:rPr>
        <w:t>vital</w:t>
      </w:r>
      <w:r w:rsidRPr="005E540F">
        <w:rPr>
          <w:u w:val="single"/>
        </w:rPr>
        <w:t xml:space="preserve"> </w:t>
      </w:r>
      <w:r>
        <w:t xml:space="preserve">here. </w:t>
      </w:r>
      <w:r w:rsidRPr="005E540F">
        <w:rPr>
          <w:u w:val="single"/>
        </w:rPr>
        <w:t xml:space="preserve">The </w:t>
      </w:r>
      <w:r w:rsidRPr="005E540F">
        <w:rPr>
          <w:b/>
          <w:bCs/>
          <w:u w:val="single"/>
        </w:rPr>
        <w:t>legislative branch</w:t>
      </w:r>
      <w:r w:rsidRPr="005E540F">
        <w:rPr>
          <w:u w:val="single"/>
        </w:rPr>
        <w:t xml:space="preserve"> has been slow to </w:t>
      </w:r>
      <w:r>
        <w:t xml:space="preserve">try and </w:t>
      </w:r>
      <w:r w:rsidRPr="005E540F">
        <w:rPr>
          <w:u w:val="single"/>
        </w:rPr>
        <w:t xml:space="preserve">rein in the </w:t>
      </w:r>
      <w:r w:rsidRPr="005E540F">
        <w:rPr>
          <w:b/>
          <w:bCs/>
          <w:u w:val="single"/>
        </w:rPr>
        <w:t>excesses</w:t>
      </w:r>
      <w:r w:rsidRPr="005E540F">
        <w:rPr>
          <w:u w:val="single"/>
        </w:rPr>
        <w:t xml:space="preserve"> of </w:t>
      </w:r>
      <w:r>
        <w:t xml:space="preserve">the </w:t>
      </w:r>
      <w:r w:rsidRPr="005E540F">
        <w:rPr>
          <w:u w:val="single"/>
        </w:rPr>
        <w:t xml:space="preserve">Trump </w:t>
      </w:r>
      <w:r>
        <w:t>administration</w:t>
      </w:r>
      <w:r w:rsidRPr="005E540F">
        <w:rPr>
          <w:u w:val="single"/>
        </w:rPr>
        <w:t xml:space="preserve">’s foreign policy. Congress has the </w:t>
      </w:r>
      <w:r w:rsidRPr="005E540F">
        <w:rPr>
          <w:b/>
          <w:bCs/>
          <w:u w:val="single"/>
        </w:rPr>
        <w:t>tools</w:t>
      </w:r>
      <w:r w:rsidRPr="005E540F">
        <w:rPr>
          <w:u w:val="single"/>
        </w:rPr>
        <w:t xml:space="preserve"> and </w:t>
      </w:r>
      <w:r w:rsidRPr="005E540F">
        <w:rPr>
          <w:b/>
          <w:bCs/>
          <w:u w:val="single"/>
        </w:rPr>
        <w:t>authority</w:t>
      </w:r>
      <w:r w:rsidRPr="005E540F">
        <w:rPr>
          <w:u w:val="single"/>
        </w:rPr>
        <w:t xml:space="preserve"> capable of correcting the </w:t>
      </w:r>
      <w:r w:rsidRPr="005E540F">
        <w:rPr>
          <w:b/>
          <w:bCs/>
          <w:u w:val="single"/>
        </w:rPr>
        <w:t>U.S. approach</w:t>
      </w:r>
      <w:r w:rsidRPr="005E540F">
        <w:rPr>
          <w:u w:val="single"/>
        </w:rPr>
        <w:t xml:space="preserve"> toward </w:t>
      </w:r>
      <w:r w:rsidRPr="005E540F">
        <w:rPr>
          <w:b/>
          <w:bCs/>
          <w:u w:val="single"/>
        </w:rPr>
        <w:t>Riyadh</w:t>
      </w:r>
      <w:r w:rsidRPr="005E540F">
        <w:rPr>
          <w:u w:val="single"/>
        </w:rPr>
        <w:t>.</w:t>
      </w:r>
      <w:r>
        <w:t xml:space="preserve"> Much of the legislative debate thus far has been focused on the war in Yemen, which has had horrific humanitarian consequences. However, framing the challenge solely as a war powers issue is not the right approach. No matter how bad the Saudi strategy in Yemen is, Iranian expansionism in the country through Tehran’s proxies, the Houthis, is a threat to America’s interests. We cannot wash our hands of Yemen and assume that disengagement will result in a better outcome.</w:t>
      </w:r>
    </w:p>
    <w:p w:rsidR="00C4018F" w:rsidRDefault="00C4018F" w:rsidP="00C4018F">
      <w:r>
        <w:t xml:space="preserve">Instead, </w:t>
      </w:r>
      <w:r w:rsidRPr="00EE24E5">
        <w:rPr>
          <w:u w:val="single"/>
        </w:rPr>
        <w:t>members of Congress</w:t>
      </w:r>
      <w:r>
        <w:t xml:space="preserve"> concerned about the Trump administration's approach to Riyadh </w:t>
      </w:r>
      <w:r w:rsidRPr="00EE24E5">
        <w:rPr>
          <w:u w:val="single"/>
        </w:rPr>
        <w:t xml:space="preserve">should </w:t>
      </w:r>
      <w:r w:rsidRPr="00EE24E5">
        <w:rPr>
          <w:b/>
          <w:bCs/>
          <w:u w:val="single"/>
        </w:rPr>
        <w:t>tackle</w:t>
      </w:r>
      <w:r>
        <w:t xml:space="preserve"> the </w:t>
      </w:r>
      <w:r w:rsidRPr="00EE24E5">
        <w:rPr>
          <w:b/>
          <w:bCs/>
          <w:u w:val="single"/>
        </w:rPr>
        <w:t>fundamental underpinnings</w:t>
      </w:r>
      <w:r w:rsidRPr="00EE24E5">
        <w:rPr>
          <w:u w:val="single"/>
        </w:rPr>
        <w:t xml:space="preserve"> of its strategy. Human rights</w:t>
      </w:r>
      <w:r>
        <w:t xml:space="preserve"> do </w:t>
      </w:r>
      <w:r w:rsidRPr="00EE24E5">
        <w:rPr>
          <w:u w:val="single"/>
        </w:rPr>
        <w:t xml:space="preserve">matter to </w:t>
      </w:r>
      <w:r w:rsidRPr="00EE24E5">
        <w:rPr>
          <w:b/>
          <w:bCs/>
          <w:u w:val="single"/>
        </w:rPr>
        <w:t>U.S. national security</w:t>
      </w:r>
      <w:r w:rsidRPr="00EE24E5">
        <w:rPr>
          <w:u w:val="single"/>
        </w:rPr>
        <w:t xml:space="preserve">. If the Saudi crown prince wants to </w:t>
      </w:r>
      <w:r w:rsidRPr="00EE24E5">
        <w:rPr>
          <w:b/>
          <w:bCs/>
          <w:u w:val="single"/>
        </w:rPr>
        <w:t>reform</w:t>
      </w:r>
      <w:r w:rsidRPr="00EE24E5">
        <w:rPr>
          <w:u w:val="single"/>
        </w:rPr>
        <w:t xml:space="preserve"> the kingdom, we should demand he </w:t>
      </w:r>
      <w:r w:rsidRPr="00EE24E5">
        <w:rPr>
          <w:b/>
          <w:bCs/>
          <w:u w:val="single"/>
        </w:rPr>
        <w:t>does so honestly</w:t>
      </w:r>
      <w:r>
        <w:t xml:space="preserve">, not superficially, and with verifiable results. </w:t>
      </w:r>
      <w:r w:rsidRPr="00EE24E5">
        <w:rPr>
          <w:u w:val="single"/>
        </w:rPr>
        <w:t xml:space="preserve">Human rights need to be at the </w:t>
      </w:r>
      <w:r w:rsidRPr="00EE24E5">
        <w:rPr>
          <w:b/>
          <w:bCs/>
          <w:u w:val="single"/>
        </w:rPr>
        <w:t>center</w:t>
      </w:r>
      <w:r w:rsidRPr="00EE24E5">
        <w:rPr>
          <w:u w:val="single"/>
        </w:rPr>
        <w:t xml:space="preserve"> of </w:t>
      </w:r>
      <w:r w:rsidRPr="00EE24E5">
        <w:rPr>
          <w:b/>
          <w:bCs/>
          <w:u w:val="single"/>
        </w:rPr>
        <w:t>U.S. engagement</w:t>
      </w:r>
      <w:r w:rsidRPr="00EE24E5">
        <w:rPr>
          <w:u w:val="single"/>
        </w:rPr>
        <w:t xml:space="preserve"> with Riyadh</w:t>
      </w:r>
      <w:r>
        <w:t xml:space="preserve"> just as administration officials claim it is at the center of our concerns with the Iranian regime.</w:t>
      </w:r>
    </w:p>
    <w:p w:rsidR="00C4018F" w:rsidRDefault="00C4018F" w:rsidP="00C4018F">
      <w:r w:rsidRPr="00EE24E5">
        <w:rPr>
          <w:u w:val="single"/>
        </w:rPr>
        <w:t xml:space="preserve">Sanctions should be </w:t>
      </w:r>
      <w:r w:rsidRPr="00EE24E5">
        <w:rPr>
          <w:b/>
          <w:bCs/>
          <w:u w:val="single"/>
        </w:rPr>
        <w:t>extended</w:t>
      </w:r>
      <w:r>
        <w:t xml:space="preserve"> well </w:t>
      </w:r>
      <w:r w:rsidRPr="00EE24E5">
        <w:rPr>
          <w:u w:val="single"/>
        </w:rPr>
        <w:t xml:space="preserve">beyond those involved in the </w:t>
      </w:r>
      <w:r w:rsidRPr="00EE24E5">
        <w:rPr>
          <w:b/>
          <w:bCs/>
          <w:u w:val="single"/>
        </w:rPr>
        <w:t>Khashoggi murder</w:t>
      </w:r>
      <w:r w:rsidRPr="00EE24E5">
        <w:rPr>
          <w:u w:val="single"/>
        </w:rPr>
        <w:t xml:space="preserve"> to include those </w:t>
      </w:r>
      <w:r w:rsidRPr="00EE24E5">
        <w:rPr>
          <w:b/>
          <w:bCs/>
          <w:u w:val="single"/>
        </w:rPr>
        <w:t>involved</w:t>
      </w:r>
      <w:r w:rsidRPr="00EE24E5">
        <w:rPr>
          <w:u w:val="single"/>
        </w:rPr>
        <w:t xml:space="preserve"> in the </w:t>
      </w:r>
      <w:r w:rsidRPr="00EE24E5">
        <w:rPr>
          <w:b/>
          <w:bCs/>
          <w:u w:val="single"/>
        </w:rPr>
        <w:t>ongoing detention</w:t>
      </w:r>
      <w:r w:rsidRPr="00EE24E5">
        <w:rPr>
          <w:u w:val="single"/>
        </w:rPr>
        <w:t xml:space="preserve"> and </w:t>
      </w:r>
      <w:r w:rsidRPr="00EE24E5">
        <w:rPr>
          <w:b/>
          <w:bCs/>
          <w:u w:val="single"/>
        </w:rPr>
        <w:t>torture</w:t>
      </w:r>
      <w:r w:rsidRPr="00EE24E5">
        <w:rPr>
          <w:u w:val="single"/>
        </w:rPr>
        <w:t xml:space="preserve"> of </w:t>
      </w:r>
      <w:r w:rsidRPr="00EE24E5">
        <w:rPr>
          <w:b/>
          <w:bCs/>
          <w:u w:val="single"/>
        </w:rPr>
        <w:t>political dissidents</w:t>
      </w:r>
      <w:r w:rsidRPr="00EE24E5">
        <w:rPr>
          <w:u w:val="single"/>
        </w:rPr>
        <w:t xml:space="preserve"> and </w:t>
      </w:r>
      <w:r w:rsidRPr="00EE24E5">
        <w:rPr>
          <w:b/>
          <w:bCs/>
          <w:u w:val="single"/>
        </w:rPr>
        <w:t>prisoners</w:t>
      </w:r>
      <w:r>
        <w:t xml:space="preserve"> like Samar and Raif Badawi. </w:t>
      </w:r>
      <w:r w:rsidRPr="00EE24E5">
        <w:rPr>
          <w:u w:val="single"/>
        </w:rPr>
        <w:t xml:space="preserve">U.S. officials should </w:t>
      </w:r>
      <w:r w:rsidRPr="00EE24E5">
        <w:rPr>
          <w:b/>
          <w:bCs/>
          <w:u w:val="single"/>
        </w:rPr>
        <w:t>downgrade contacts</w:t>
      </w:r>
      <w:r w:rsidRPr="00EE24E5">
        <w:rPr>
          <w:u w:val="single"/>
        </w:rPr>
        <w:t xml:space="preserve"> with</w:t>
      </w:r>
      <w:r>
        <w:t xml:space="preserve"> their </w:t>
      </w:r>
      <w:r w:rsidRPr="00EE24E5">
        <w:rPr>
          <w:b/>
          <w:bCs/>
          <w:u w:val="single"/>
        </w:rPr>
        <w:t>counterparts</w:t>
      </w:r>
      <w:r>
        <w:t xml:space="preserve"> until these </w:t>
      </w:r>
      <w:r w:rsidRPr="00EE24E5">
        <w:rPr>
          <w:u w:val="single"/>
        </w:rPr>
        <w:t xml:space="preserve">activists are </w:t>
      </w:r>
      <w:r w:rsidRPr="00EE24E5">
        <w:rPr>
          <w:b/>
          <w:bCs/>
          <w:u w:val="single"/>
        </w:rPr>
        <w:t>released</w:t>
      </w:r>
      <w:r>
        <w:t>, just as the administration did to successfully secure the release of detained American pastor Andrew Brunson from Turkey.</w:t>
      </w:r>
    </w:p>
    <w:p w:rsidR="00C4018F" w:rsidRDefault="00C4018F" w:rsidP="00C4018F">
      <w:r w:rsidRPr="00EE24E5">
        <w:rPr>
          <w:u w:val="single"/>
        </w:rPr>
        <w:t>U.S. military assistance should</w:t>
      </w:r>
      <w:r>
        <w:t xml:space="preserve"> also </w:t>
      </w:r>
      <w:r w:rsidRPr="00EE24E5">
        <w:rPr>
          <w:u w:val="single"/>
        </w:rPr>
        <w:t xml:space="preserve">come with </w:t>
      </w:r>
      <w:r w:rsidRPr="00EE24E5">
        <w:rPr>
          <w:b/>
          <w:bCs/>
          <w:u w:val="single"/>
        </w:rPr>
        <w:t>conditions</w:t>
      </w:r>
      <w:r w:rsidRPr="00EE24E5">
        <w:rPr>
          <w:u w:val="single"/>
        </w:rPr>
        <w:t xml:space="preserve">, based on </w:t>
      </w:r>
      <w:r w:rsidRPr="00EE24E5">
        <w:rPr>
          <w:b/>
          <w:bCs/>
          <w:u w:val="single"/>
        </w:rPr>
        <w:t>Saudi behavior</w:t>
      </w:r>
      <w:r w:rsidRPr="00EE24E5">
        <w:rPr>
          <w:u w:val="single"/>
        </w:rPr>
        <w:t>.</w:t>
      </w:r>
      <w:r>
        <w:t xml:space="preserve"> Trump likes to question the utility of American foreign assistance and talk about countries having to earn that assistance. Why should America’s Arab partners be treated any differently? </w:t>
      </w:r>
      <w:r w:rsidRPr="00EE24E5">
        <w:rPr>
          <w:u w:val="single"/>
        </w:rPr>
        <w:t>Members of Congress</w:t>
      </w:r>
      <w:r>
        <w:t xml:space="preserve"> often </w:t>
      </w:r>
      <w:r w:rsidRPr="00EE24E5">
        <w:rPr>
          <w:u w:val="single"/>
        </w:rPr>
        <w:t xml:space="preserve">instinctively attempt </w:t>
      </w:r>
      <w:r w:rsidRPr="00EE24E5">
        <w:rPr>
          <w:b/>
          <w:bCs/>
          <w:u w:val="single"/>
        </w:rPr>
        <w:t>all-or-nothing solutions</w:t>
      </w:r>
      <w:r w:rsidRPr="00EE24E5">
        <w:rPr>
          <w:u w:val="single"/>
        </w:rPr>
        <w:t xml:space="preserve">, attempting to end </w:t>
      </w:r>
      <w:r w:rsidRPr="00EE24E5">
        <w:rPr>
          <w:b/>
          <w:bCs/>
          <w:u w:val="single"/>
        </w:rPr>
        <w:t>all U.S. assistance</w:t>
      </w:r>
      <w:r w:rsidRPr="00EE24E5">
        <w:rPr>
          <w:u w:val="single"/>
        </w:rPr>
        <w:t xml:space="preserve"> or deciding they don’t have</w:t>
      </w:r>
      <w:r>
        <w:t xml:space="preserve"> any </w:t>
      </w:r>
      <w:r w:rsidRPr="00EE24E5">
        <w:rPr>
          <w:b/>
          <w:bCs/>
          <w:u w:val="single"/>
        </w:rPr>
        <w:t>leverage</w:t>
      </w:r>
      <w:r>
        <w:t xml:space="preserve">, so why bother trying? </w:t>
      </w:r>
      <w:r w:rsidRPr="00EE24E5">
        <w:rPr>
          <w:u w:val="single"/>
        </w:rPr>
        <w:t xml:space="preserve">Congressional </w:t>
      </w:r>
      <w:r w:rsidRPr="00EE24E5">
        <w:rPr>
          <w:b/>
          <w:bCs/>
          <w:u w:val="single"/>
        </w:rPr>
        <w:t>foreign-policy power</w:t>
      </w:r>
      <w:r w:rsidRPr="00EE24E5">
        <w:rPr>
          <w:u w:val="single"/>
        </w:rPr>
        <w:t xml:space="preserve"> is </w:t>
      </w:r>
      <w:r w:rsidRPr="00EE24E5">
        <w:rPr>
          <w:b/>
          <w:bCs/>
          <w:u w:val="single"/>
        </w:rPr>
        <w:t>most persuasive</w:t>
      </w:r>
      <w:r w:rsidRPr="00EE24E5">
        <w:rPr>
          <w:u w:val="single"/>
        </w:rPr>
        <w:t xml:space="preserve"> when it boxes in the </w:t>
      </w:r>
      <w:r w:rsidRPr="00EE24E5">
        <w:rPr>
          <w:b/>
          <w:bCs/>
          <w:u w:val="single"/>
        </w:rPr>
        <w:t>executive branch</w:t>
      </w:r>
      <w:r w:rsidRPr="00EE24E5">
        <w:rPr>
          <w:u w:val="single"/>
        </w:rPr>
        <w:t xml:space="preserve"> by setting </w:t>
      </w:r>
      <w:r w:rsidRPr="00EE24E5">
        <w:rPr>
          <w:b/>
          <w:bCs/>
          <w:u w:val="single"/>
        </w:rPr>
        <w:t>commonsense boundaries</w:t>
      </w:r>
      <w:r>
        <w:t xml:space="preserve"> for U.S. policy.</w:t>
      </w:r>
    </w:p>
    <w:p w:rsidR="00C4018F" w:rsidRDefault="00C4018F" w:rsidP="00C4018F">
      <w:r w:rsidRPr="00EE24E5">
        <w:rPr>
          <w:u w:val="single"/>
        </w:rPr>
        <w:t>The</w:t>
      </w:r>
      <w:r>
        <w:t xml:space="preserve"> essential </w:t>
      </w:r>
      <w:r w:rsidRPr="00EE24E5">
        <w:rPr>
          <w:u w:val="single"/>
        </w:rPr>
        <w:t>tool to do that is</w:t>
      </w:r>
      <w:r w:rsidRPr="00EE24E5">
        <w:t xml:space="preserve"> through </w:t>
      </w:r>
      <w:r w:rsidRPr="00EE24E5">
        <w:rPr>
          <w:b/>
          <w:bCs/>
          <w:u w:val="single"/>
        </w:rPr>
        <w:t>funding</w:t>
      </w:r>
      <w:r w:rsidRPr="00EE24E5">
        <w:rPr>
          <w:u w:val="single"/>
        </w:rPr>
        <w:t xml:space="preserve">. Congress can </w:t>
      </w:r>
      <w:r w:rsidRPr="00EE24E5">
        <w:rPr>
          <w:b/>
          <w:bCs/>
          <w:u w:val="single"/>
        </w:rPr>
        <w:t>pass legislation</w:t>
      </w:r>
      <w:r w:rsidRPr="00EE24E5">
        <w:rPr>
          <w:u w:val="single"/>
        </w:rPr>
        <w:t xml:space="preserve"> placing </w:t>
      </w:r>
      <w:r w:rsidRPr="00EE24E5">
        <w:rPr>
          <w:b/>
          <w:bCs/>
          <w:u w:val="single"/>
        </w:rPr>
        <w:t>conditions</w:t>
      </w:r>
      <w:r w:rsidRPr="00EE24E5">
        <w:rPr>
          <w:u w:val="single"/>
        </w:rPr>
        <w:t xml:space="preserve"> on </w:t>
      </w:r>
      <w:r w:rsidRPr="00EE24E5">
        <w:rPr>
          <w:b/>
          <w:bCs/>
          <w:u w:val="single"/>
        </w:rPr>
        <w:t>future arms sales</w:t>
      </w:r>
      <w:r w:rsidRPr="00EE24E5">
        <w:rPr>
          <w:u w:val="single"/>
        </w:rPr>
        <w:t xml:space="preserve"> and </w:t>
      </w:r>
      <w:r w:rsidRPr="00EE24E5">
        <w:rPr>
          <w:b/>
          <w:bCs/>
          <w:u w:val="single"/>
        </w:rPr>
        <w:t>other military assistance</w:t>
      </w:r>
      <w:r w:rsidRPr="00EE24E5">
        <w:rPr>
          <w:u w:val="single"/>
        </w:rPr>
        <w:t>. It should state what the U</w:t>
      </w:r>
      <w:r>
        <w:t xml:space="preserve">nited </w:t>
      </w:r>
      <w:r w:rsidRPr="00EE24E5">
        <w:rPr>
          <w:u w:val="single"/>
        </w:rPr>
        <w:t>S</w:t>
      </w:r>
      <w:r>
        <w:t xml:space="preserve">tates </w:t>
      </w:r>
      <w:r w:rsidRPr="00EE24E5">
        <w:rPr>
          <w:u w:val="single"/>
        </w:rPr>
        <w:t>expects from</w:t>
      </w:r>
      <w:r>
        <w:t xml:space="preserve"> the </w:t>
      </w:r>
      <w:r w:rsidRPr="00EE24E5">
        <w:rPr>
          <w:b/>
          <w:bCs/>
          <w:u w:val="single"/>
        </w:rPr>
        <w:t>Saudi contributions</w:t>
      </w:r>
      <w:r>
        <w:t xml:space="preserve"> to the partnership </w:t>
      </w:r>
      <w:r w:rsidRPr="00EE24E5">
        <w:rPr>
          <w:u w:val="single"/>
        </w:rPr>
        <w:t xml:space="preserve">and what actions it considers </w:t>
      </w:r>
      <w:r w:rsidRPr="00EE24E5">
        <w:rPr>
          <w:b/>
          <w:bCs/>
          <w:u w:val="single"/>
        </w:rPr>
        <w:t>inconsistent</w:t>
      </w:r>
      <w:r w:rsidRPr="00EE24E5">
        <w:rPr>
          <w:u w:val="single"/>
        </w:rPr>
        <w:t xml:space="preserve"> with a </w:t>
      </w:r>
      <w:r w:rsidRPr="00EE24E5">
        <w:rPr>
          <w:b/>
          <w:bCs/>
          <w:u w:val="single"/>
        </w:rPr>
        <w:t>cooperative relationship</w:t>
      </w:r>
      <w:r w:rsidRPr="00EE24E5">
        <w:rPr>
          <w:u w:val="single"/>
        </w:rPr>
        <w:t xml:space="preserve">. If the president or his successors are </w:t>
      </w:r>
      <w:r w:rsidRPr="00EE24E5">
        <w:rPr>
          <w:b/>
          <w:bCs/>
          <w:u w:val="single"/>
        </w:rPr>
        <w:t>unable to certify</w:t>
      </w:r>
      <w:r>
        <w:t xml:space="preserve"> these </w:t>
      </w:r>
      <w:r w:rsidRPr="00EE24E5">
        <w:rPr>
          <w:u w:val="single"/>
        </w:rPr>
        <w:t xml:space="preserve">requirements are </w:t>
      </w:r>
      <w:r w:rsidRPr="00EE24E5">
        <w:rPr>
          <w:b/>
          <w:bCs/>
          <w:u w:val="single"/>
        </w:rPr>
        <w:t>being met</w:t>
      </w:r>
      <w:r w:rsidRPr="00EE24E5">
        <w:rPr>
          <w:u w:val="single"/>
        </w:rPr>
        <w:t xml:space="preserve">, U.S. assistance would be </w:t>
      </w:r>
      <w:r w:rsidRPr="00EE24E5">
        <w:rPr>
          <w:b/>
          <w:bCs/>
          <w:u w:val="single"/>
        </w:rPr>
        <w:t>halted</w:t>
      </w:r>
      <w:r w:rsidRPr="00EE24E5">
        <w:rPr>
          <w:u w:val="single"/>
        </w:rPr>
        <w:t>. Such</w:t>
      </w:r>
      <w:r>
        <w:t xml:space="preserve"> a move </w:t>
      </w:r>
      <w:r w:rsidRPr="00EE24E5">
        <w:rPr>
          <w:u w:val="single"/>
        </w:rPr>
        <w:t>would</w:t>
      </w:r>
      <w:r>
        <w:t xml:space="preserve"> likely </w:t>
      </w:r>
      <w:r w:rsidRPr="00EE24E5">
        <w:rPr>
          <w:u w:val="single"/>
        </w:rPr>
        <w:t xml:space="preserve">garner </w:t>
      </w:r>
      <w:r w:rsidRPr="00EE24E5">
        <w:rPr>
          <w:b/>
          <w:bCs/>
          <w:u w:val="single"/>
        </w:rPr>
        <w:t>significant bipartisan support</w:t>
      </w:r>
      <w:r w:rsidRPr="00EE24E5">
        <w:rPr>
          <w:u w:val="single"/>
        </w:rPr>
        <w:t>.</w:t>
      </w:r>
    </w:p>
    <w:p w:rsidR="00C4018F" w:rsidRPr="005F7C57" w:rsidRDefault="00C4018F" w:rsidP="00C4018F">
      <w:pPr>
        <w:rPr>
          <w:u w:val="single"/>
        </w:rPr>
      </w:pPr>
      <w:r>
        <w:t xml:space="preserve">Finally, </w:t>
      </w:r>
      <w:r w:rsidRPr="005F7C57">
        <w:rPr>
          <w:u w:val="single"/>
        </w:rPr>
        <w:t>the U</w:t>
      </w:r>
      <w:r>
        <w:t xml:space="preserve">nited </w:t>
      </w:r>
      <w:r w:rsidRPr="005F7C57">
        <w:rPr>
          <w:u w:val="single"/>
        </w:rPr>
        <w:t>S</w:t>
      </w:r>
      <w:r>
        <w:t xml:space="preserve">tates </w:t>
      </w:r>
      <w:r w:rsidRPr="005F7C57">
        <w:rPr>
          <w:u w:val="single"/>
        </w:rPr>
        <w:t xml:space="preserve">should be </w:t>
      </w:r>
      <w:r w:rsidRPr="005F7C57">
        <w:rPr>
          <w:b/>
          <w:bCs/>
          <w:u w:val="single"/>
        </w:rPr>
        <w:t>careful</w:t>
      </w:r>
      <w:r w:rsidRPr="005F7C57">
        <w:rPr>
          <w:u w:val="single"/>
        </w:rPr>
        <w:t xml:space="preserve"> about </w:t>
      </w:r>
      <w:r w:rsidRPr="005F7C57">
        <w:rPr>
          <w:b/>
          <w:bCs/>
          <w:u w:val="single"/>
        </w:rPr>
        <w:t>emboldening</w:t>
      </w:r>
      <w:r w:rsidRPr="005F7C57">
        <w:rPr>
          <w:u w:val="single"/>
        </w:rPr>
        <w:t xml:space="preserve"> a </w:t>
      </w:r>
      <w:r w:rsidRPr="005F7C57">
        <w:rPr>
          <w:b/>
          <w:bCs/>
          <w:u w:val="single"/>
        </w:rPr>
        <w:t>reckless Saudi crown prince</w:t>
      </w:r>
      <w:r w:rsidRPr="005F7C57">
        <w:rPr>
          <w:u w:val="single"/>
        </w:rPr>
        <w:t xml:space="preserve"> who has shown</w:t>
      </w:r>
      <w:r>
        <w:t xml:space="preserve"> a </w:t>
      </w:r>
      <w:r w:rsidRPr="005F7C57">
        <w:rPr>
          <w:b/>
          <w:bCs/>
          <w:u w:val="single"/>
        </w:rPr>
        <w:t>blatant disregard</w:t>
      </w:r>
      <w:r w:rsidRPr="005F7C57">
        <w:rPr>
          <w:u w:val="single"/>
        </w:rPr>
        <w:t xml:space="preserve"> for </w:t>
      </w:r>
      <w:r w:rsidRPr="005F7C57">
        <w:rPr>
          <w:b/>
          <w:bCs/>
          <w:u w:val="single"/>
        </w:rPr>
        <w:t>international norms</w:t>
      </w:r>
      <w:r w:rsidRPr="005F7C57">
        <w:rPr>
          <w:u w:val="single"/>
        </w:rPr>
        <w:t xml:space="preserve">. One key Saudi ask is for </w:t>
      </w:r>
      <w:r w:rsidRPr="005F7C57">
        <w:rPr>
          <w:b/>
          <w:bCs/>
          <w:u w:val="single"/>
        </w:rPr>
        <w:t>U.S. nuclear technology</w:t>
      </w:r>
      <w:r>
        <w:t xml:space="preserve"> for a supposedly civilian nuclear program. </w:t>
      </w:r>
      <w:r w:rsidRPr="0031574E">
        <w:rPr>
          <w:u w:val="single"/>
        </w:rPr>
        <w:t>Discussions regarding</w:t>
      </w:r>
      <w:r>
        <w:t xml:space="preserve"> granting the kingdom such </w:t>
      </w:r>
      <w:r w:rsidRPr="005F7C57">
        <w:rPr>
          <w:u w:val="single"/>
        </w:rPr>
        <w:t xml:space="preserve">technology should </w:t>
      </w:r>
      <w:r w:rsidRPr="005F7C57">
        <w:rPr>
          <w:b/>
          <w:bCs/>
          <w:u w:val="single"/>
        </w:rPr>
        <w:t>halt</w:t>
      </w:r>
      <w:r w:rsidRPr="005F7C57">
        <w:rPr>
          <w:u w:val="single"/>
        </w:rPr>
        <w:t xml:space="preserve"> unless Riyadh shows the </w:t>
      </w:r>
      <w:r w:rsidRPr="005F7C57">
        <w:rPr>
          <w:b/>
          <w:bCs/>
          <w:u w:val="single"/>
        </w:rPr>
        <w:t>grown-ups</w:t>
      </w:r>
      <w:r w:rsidRPr="005F7C57">
        <w:rPr>
          <w:u w:val="single"/>
        </w:rPr>
        <w:t xml:space="preserve"> are</w:t>
      </w:r>
      <w:r>
        <w:t xml:space="preserve"> once again </w:t>
      </w:r>
      <w:r w:rsidRPr="005F7C57">
        <w:rPr>
          <w:u w:val="single"/>
        </w:rPr>
        <w:t>in charge.</w:t>
      </w:r>
    </w:p>
    <w:p w:rsidR="00C4018F" w:rsidRDefault="00C4018F" w:rsidP="00C4018F">
      <w:r w:rsidRPr="005F7C57">
        <w:rPr>
          <w:u w:val="single"/>
        </w:rPr>
        <w:t xml:space="preserve">Key to this approach is a </w:t>
      </w:r>
      <w:r w:rsidRPr="005F7C57">
        <w:rPr>
          <w:b/>
          <w:bCs/>
          <w:u w:val="single"/>
        </w:rPr>
        <w:t>reassertion of leverage</w:t>
      </w:r>
      <w:r w:rsidRPr="005F7C57">
        <w:rPr>
          <w:u w:val="single"/>
        </w:rPr>
        <w:t xml:space="preserve"> in the </w:t>
      </w:r>
      <w:r w:rsidRPr="005F7C57">
        <w:rPr>
          <w:b/>
          <w:bCs/>
          <w:u w:val="single"/>
        </w:rPr>
        <w:t>U.S.-Saudi relationship</w:t>
      </w:r>
      <w:r w:rsidRPr="005F7C57">
        <w:rPr>
          <w:u w:val="single"/>
        </w:rPr>
        <w:t>. The administration</w:t>
      </w:r>
      <w:r>
        <w:t xml:space="preserve"> has </w:t>
      </w:r>
      <w:r w:rsidRPr="005F7C57">
        <w:rPr>
          <w:u w:val="single"/>
        </w:rPr>
        <w:t xml:space="preserve">overstated the </w:t>
      </w:r>
      <w:r w:rsidRPr="005F7C57">
        <w:rPr>
          <w:b/>
          <w:bCs/>
          <w:u w:val="single"/>
        </w:rPr>
        <w:t>economic benefits</w:t>
      </w:r>
      <w:r>
        <w:t xml:space="preserve"> of the partnership for the United States. Just as the </w:t>
      </w:r>
      <w:r w:rsidRPr="005F7C57">
        <w:rPr>
          <w:u w:val="single"/>
        </w:rPr>
        <w:t>Trump</w:t>
      </w:r>
      <w:r>
        <w:t xml:space="preserve"> administration has shrewdly played hardball with other U.S. partners, it </w:t>
      </w:r>
      <w:r w:rsidRPr="005F7C57">
        <w:rPr>
          <w:u w:val="single"/>
        </w:rPr>
        <w:t xml:space="preserve">should </w:t>
      </w:r>
      <w:r w:rsidRPr="005F7C57">
        <w:rPr>
          <w:b/>
          <w:bCs/>
          <w:u w:val="single"/>
        </w:rPr>
        <w:t>demand more</w:t>
      </w:r>
      <w:r w:rsidRPr="005F7C57">
        <w:rPr>
          <w:u w:val="single"/>
        </w:rPr>
        <w:t xml:space="preserve"> of the Saudis and</w:t>
      </w:r>
      <w:r>
        <w:t xml:space="preserve"> other Gulf partners and </w:t>
      </w:r>
      <w:r w:rsidRPr="005F7C57">
        <w:rPr>
          <w:u w:val="single"/>
        </w:rPr>
        <w:t xml:space="preserve">not </w:t>
      </w:r>
      <w:r w:rsidRPr="005F7C57">
        <w:rPr>
          <w:b/>
          <w:bCs/>
          <w:u w:val="single"/>
        </w:rPr>
        <w:t>give away the store</w:t>
      </w:r>
      <w:r w:rsidRPr="005F7C57">
        <w:rPr>
          <w:u w:val="single"/>
        </w:rPr>
        <w:t xml:space="preserve"> for nothing</w:t>
      </w:r>
      <w:r>
        <w:t xml:space="preserve"> in return. The Saudis, Egyptians, and others always threaten to look elsewhere for strategic support. Such threats became a frequent refrain from Egyptian defense officials to those in Congress trying to reform the U.S.-Egyptian security partnership. For all the high-profile trips to Moscow, few end in significant deals. Buying American maintains an allure that Moscow or China cannot compete against.</w:t>
      </w:r>
    </w:p>
    <w:p w:rsidR="00C4018F" w:rsidRDefault="00C4018F" w:rsidP="00C4018F">
      <w:r>
        <w:t>Another critical component of that leverage is willingness to put boots on the ground rather than just money. Trump has highlighted the need to hold U.S. allies more accountable for what they contribute to the alliance. Why are America’s Gulf allies exempt from this demand? More than one thousand soldiers from America’s NATO allies have died fighting America’s war in Afghanistan. How many Saudis, Egyptians, or Emiratis have been killed fighting side by side with American forces since the attacks of 9/11? Why should the Saudis be treated any differently than the Germans or the French at this point? Why should American taxpayers continue to have to pay the strategic bill for Saudi incompetence and recklessness?</w:t>
      </w:r>
    </w:p>
    <w:p w:rsidR="00C4018F" w:rsidRPr="005F7C57" w:rsidRDefault="00C4018F" w:rsidP="00C4018F">
      <w:pPr>
        <w:rPr>
          <w:u w:val="single"/>
        </w:rPr>
      </w:pPr>
      <w:r w:rsidRPr="005F7C57">
        <w:rPr>
          <w:u w:val="single"/>
        </w:rPr>
        <w:t xml:space="preserve">Such an approach does not </w:t>
      </w:r>
      <w:r w:rsidRPr="005F7C57">
        <w:rPr>
          <w:b/>
          <w:bCs/>
          <w:u w:val="single"/>
        </w:rPr>
        <w:t>commit</w:t>
      </w:r>
      <w:r w:rsidRPr="005F7C57">
        <w:rPr>
          <w:u w:val="single"/>
        </w:rPr>
        <w:t xml:space="preserve"> the U</w:t>
      </w:r>
      <w:r>
        <w:t xml:space="preserve">nited </w:t>
      </w:r>
      <w:r w:rsidRPr="005F7C57">
        <w:rPr>
          <w:u w:val="single"/>
        </w:rPr>
        <w:t>S</w:t>
      </w:r>
      <w:r>
        <w:t xml:space="preserve">tates </w:t>
      </w:r>
      <w:r w:rsidRPr="005F7C57">
        <w:rPr>
          <w:u w:val="single"/>
        </w:rPr>
        <w:t xml:space="preserve">to </w:t>
      </w:r>
      <w:r w:rsidRPr="005F7C57">
        <w:rPr>
          <w:b/>
          <w:bCs/>
          <w:u w:val="single"/>
        </w:rPr>
        <w:t>endless war</w:t>
      </w:r>
      <w:r w:rsidRPr="005F7C57">
        <w:rPr>
          <w:u w:val="single"/>
        </w:rPr>
        <w:t xml:space="preserve"> in the Middle East.</w:t>
      </w:r>
      <w:r>
        <w:t xml:space="preserve"> Instead, </w:t>
      </w:r>
      <w:r w:rsidRPr="005F7C57">
        <w:rPr>
          <w:u w:val="single"/>
        </w:rPr>
        <w:t>it offers</w:t>
      </w:r>
      <w:r>
        <w:t xml:space="preserve"> some </w:t>
      </w:r>
      <w:r w:rsidRPr="005F7C57">
        <w:rPr>
          <w:b/>
          <w:bCs/>
          <w:u w:val="single"/>
        </w:rPr>
        <w:t>hard-headed realism</w:t>
      </w:r>
      <w:r w:rsidRPr="005F7C57">
        <w:rPr>
          <w:u w:val="single"/>
        </w:rPr>
        <w:t xml:space="preserve"> about what is </w:t>
      </w:r>
      <w:r w:rsidRPr="005F7C57">
        <w:rPr>
          <w:b/>
          <w:bCs/>
          <w:u w:val="single"/>
        </w:rPr>
        <w:t>required</w:t>
      </w:r>
      <w:r w:rsidRPr="005F7C57">
        <w:rPr>
          <w:u w:val="single"/>
        </w:rPr>
        <w:t xml:space="preserve"> to </w:t>
      </w:r>
      <w:r w:rsidRPr="005F7C57">
        <w:rPr>
          <w:b/>
          <w:bCs/>
          <w:u w:val="single"/>
        </w:rPr>
        <w:t>protect U.S. interests</w:t>
      </w:r>
      <w:r>
        <w:t xml:space="preserve"> in a region where America has sacrificed thousands of lives and trillions of dollars over the last 17 years. </w:t>
      </w:r>
      <w:r w:rsidRPr="005F7C57">
        <w:rPr>
          <w:u w:val="single"/>
        </w:rPr>
        <w:t xml:space="preserve">We must </w:t>
      </w:r>
      <w:r w:rsidRPr="005F7C57">
        <w:rPr>
          <w:b/>
          <w:bCs/>
          <w:u w:val="single"/>
        </w:rPr>
        <w:t>demand more</w:t>
      </w:r>
      <w:r w:rsidRPr="005F7C57">
        <w:rPr>
          <w:u w:val="single"/>
        </w:rPr>
        <w:t xml:space="preserve"> of Riyadh</w:t>
      </w:r>
      <w:r>
        <w:t xml:space="preserve">, both in its domestic and foreign policy. </w:t>
      </w:r>
      <w:r w:rsidRPr="005F7C57">
        <w:rPr>
          <w:u w:val="single"/>
        </w:rPr>
        <w:t xml:space="preserve">The fate of </w:t>
      </w:r>
      <w:r w:rsidRPr="005F7C57">
        <w:rPr>
          <w:b/>
          <w:bCs/>
          <w:u w:val="single"/>
        </w:rPr>
        <w:t>Samar Badawi</w:t>
      </w:r>
      <w:r w:rsidRPr="005F7C57">
        <w:rPr>
          <w:u w:val="single"/>
        </w:rPr>
        <w:t xml:space="preserve"> and </w:t>
      </w:r>
      <w:r w:rsidRPr="005F7C57">
        <w:rPr>
          <w:b/>
          <w:bCs/>
          <w:u w:val="single"/>
        </w:rPr>
        <w:t>other Saudi activists</w:t>
      </w:r>
      <w:r>
        <w:t xml:space="preserve"> like her </w:t>
      </w:r>
      <w:r w:rsidRPr="005F7C57">
        <w:rPr>
          <w:u w:val="single"/>
        </w:rPr>
        <w:t xml:space="preserve">must be </w:t>
      </w:r>
      <w:r w:rsidRPr="005F7C57">
        <w:rPr>
          <w:b/>
          <w:bCs/>
          <w:u w:val="single"/>
        </w:rPr>
        <w:t>central</w:t>
      </w:r>
      <w:r w:rsidRPr="005F7C57">
        <w:rPr>
          <w:u w:val="single"/>
        </w:rPr>
        <w:t xml:space="preserve"> to U.S. policy</w:t>
      </w:r>
      <w:r>
        <w:t xml:space="preserve"> toward the kingdom going forward. </w:t>
      </w:r>
      <w:r w:rsidRPr="005F7C57">
        <w:rPr>
          <w:u w:val="single"/>
        </w:rPr>
        <w:t xml:space="preserve">It would put the relationship in a </w:t>
      </w:r>
      <w:r w:rsidRPr="005F7C57">
        <w:rPr>
          <w:b/>
          <w:bCs/>
          <w:u w:val="single"/>
        </w:rPr>
        <w:t>stronger position</w:t>
      </w:r>
      <w:r>
        <w:t xml:space="preserve"> in the coming decades </w:t>
      </w:r>
      <w:r w:rsidRPr="005F7C57">
        <w:rPr>
          <w:u w:val="single"/>
        </w:rPr>
        <w:t>and</w:t>
      </w:r>
      <w:r>
        <w:t xml:space="preserve"> help </w:t>
      </w:r>
      <w:r w:rsidRPr="005F7C57">
        <w:rPr>
          <w:b/>
          <w:bCs/>
          <w:u w:val="single"/>
        </w:rPr>
        <w:t>avoid the blowback</w:t>
      </w:r>
      <w:r w:rsidRPr="005F7C57">
        <w:rPr>
          <w:u w:val="single"/>
        </w:rPr>
        <w:t xml:space="preserve"> the U</w:t>
      </w:r>
      <w:r>
        <w:t xml:space="preserve">nited </w:t>
      </w:r>
      <w:r w:rsidRPr="005F7C57">
        <w:rPr>
          <w:u w:val="single"/>
        </w:rPr>
        <w:t>S</w:t>
      </w:r>
      <w:r>
        <w:t xml:space="preserve">tates </w:t>
      </w:r>
      <w:r w:rsidRPr="005F7C57">
        <w:rPr>
          <w:u w:val="single"/>
        </w:rPr>
        <w:t>is</w:t>
      </w:r>
      <w:r>
        <w:t xml:space="preserve"> now </w:t>
      </w:r>
      <w:r w:rsidRPr="005F7C57">
        <w:rPr>
          <w:u w:val="single"/>
        </w:rPr>
        <w:t xml:space="preserve">facing because of its </w:t>
      </w:r>
      <w:r w:rsidRPr="005F7C57">
        <w:rPr>
          <w:b/>
          <w:bCs/>
          <w:u w:val="single"/>
        </w:rPr>
        <w:t>unconditional support</w:t>
      </w:r>
      <w:r w:rsidRPr="005F7C57">
        <w:rPr>
          <w:u w:val="single"/>
        </w:rPr>
        <w:t xml:space="preserve"> for a </w:t>
      </w:r>
      <w:r w:rsidRPr="005F7C57">
        <w:rPr>
          <w:b/>
          <w:bCs/>
          <w:u w:val="single"/>
        </w:rPr>
        <w:t>crown prince</w:t>
      </w:r>
      <w:r>
        <w:t xml:space="preserve"> who has gone from being the face of modernity to one of medievalism and, in the process, </w:t>
      </w:r>
      <w:r w:rsidRPr="005F7C57">
        <w:rPr>
          <w:b/>
          <w:bCs/>
          <w:u w:val="single"/>
        </w:rPr>
        <w:t>empowering America’s enemies</w:t>
      </w:r>
      <w:r w:rsidRPr="005F7C57">
        <w:rPr>
          <w:u w:val="single"/>
        </w:rPr>
        <w:t>.</w:t>
      </w:r>
    </w:p>
    <w:p w:rsidR="00C4018F" w:rsidRPr="005F7C57" w:rsidRDefault="00C4018F" w:rsidP="00C4018F">
      <w:pPr>
        <w:rPr>
          <w:u w:val="single"/>
        </w:rPr>
      </w:pPr>
      <w:r>
        <w:t xml:space="preserve">Differentiating between friends and enemies has become difficult in the Middle East, as we’ve attempted a rapprochement with Iranian mullahs who sponsor terror and witnessed regimes toppled by countervailing mass street movements. </w:t>
      </w:r>
      <w:r w:rsidRPr="005F7C57">
        <w:rPr>
          <w:u w:val="single"/>
        </w:rPr>
        <w:t>Placing</w:t>
      </w:r>
      <w:r>
        <w:t xml:space="preserve"> all of </w:t>
      </w:r>
      <w:r w:rsidRPr="005F7C57">
        <w:rPr>
          <w:u w:val="single"/>
        </w:rPr>
        <w:t xml:space="preserve">America’s cards on a </w:t>
      </w:r>
      <w:r w:rsidRPr="005F7C57">
        <w:rPr>
          <w:b/>
          <w:bCs/>
          <w:u w:val="single"/>
        </w:rPr>
        <w:t xml:space="preserve">reckless dictatorial regime </w:t>
      </w:r>
      <w:r w:rsidRPr="005F7C57">
        <w:rPr>
          <w:u w:val="single"/>
        </w:rPr>
        <w:t>is</w:t>
      </w:r>
      <w:r>
        <w:t xml:space="preserve"> precisely </w:t>
      </w:r>
      <w:r w:rsidRPr="005F7C57">
        <w:rPr>
          <w:u w:val="single"/>
        </w:rPr>
        <w:t>the</w:t>
      </w:r>
      <w:r>
        <w:t xml:space="preserve"> sort of </w:t>
      </w:r>
      <w:r w:rsidRPr="005F7C57">
        <w:rPr>
          <w:b/>
          <w:bCs/>
          <w:u w:val="single"/>
        </w:rPr>
        <w:t>strategic blunder</w:t>
      </w:r>
      <w:r>
        <w:t xml:space="preserve"> that candidate </w:t>
      </w:r>
      <w:r w:rsidRPr="005F7C57">
        <w:rPr>
          <w:u w:val="single"/>
        </w:rPr>
        <w:t>Trump</w:t>
      </w:r>
      <w:r>
        <w:t xml:space="preserve"> correctly </w:t>
      </w:r>
      <w:r w:rsidRPr="005F7C57">
        <w:rPr>
          <w:b/>
          <w:bCs/>
          <w:u w:val="single"/>
        </w:rPr>
        <w:t>warned against</w:t>
      </w:r>
      <w:r w:rsidRPr="005F7C57">
        <w:rPr>
          <w:u w:val="single"/>
        </w:rPr>
        <w:t xml:space="preserve"> in 2016. America has </w:t>
      </w:r>
      <w:r w:rsidRPr="005F7C57">
        <w:rPr>
          <w:b/>
          <w:bCs/>
          <w:u w:val="single"/>
        </w:rPr>
        <w:t>leverage</w:t>
      </w:r>
      <w:r w:rsidRPr="005F7C57">
        <w:rPr>
          <w:u w:val="single"/>
        </w:rPr>
        <w:t xml:space="preserve"> in the U.S.-Saudi relationship to </w:t>
      </w:r>
      <w:r w:rsidRPr="005F7C57">
        <w:rPr>
          <w:b/>
          <w:bCs/>
          <w:u w:val="single"/>
        </w:rPr>
        <w:t>shape Saudi behavior</w:t>
      </w:r>
      <w:r w:rsidRPr="005F7C57">
        <w:rPr>
          <w:u w:val="single"/>
        </w:rPr>
        <w:t>. It just needs to</w:t>
      </w:r>
      <w:r>
        <w:t xml:space="preserve"> be willing to </w:t>
      </w:r>
      <w:r w:rsidRPr="005F7C57">
        <w:rPr>
          <w:b/>
          <w:bCs/>
          <w:u w:val="single"/>
        </w:rPr>
        <w:t>use it</w:t>
      </w:r>
      <w:r w:rsidRPr="005F7C57">
        <w:rPr>
          <w:u w:val="single"/>
        </w:rPr>
        <w:t>.</w:t>
      </w:r>
    </w:p>
    <w:p w:rsidR="00C4018F" w:rsidRDefault="00C4018F" w:rsidP="00C4018F"/>
    <w:p w:rsidR="00C4018F" w:rsidRDefault="00C4018F" w:rsidP="0073567F">
      <w:pPr>
        <w:rPr>
          <w:rFonts w:asciiTheme="minorHAnsi" w:hAnsiTheme="minorHAnsi" w:cstheme="minorHAnsi"/>
        </w:rPr>
      </w:pPr>
    </w:p>
    <w:p w:rsidR="0073567F" w:rsidRDefault="0073567F" w:rsidP="0073567F">
      <w:pPr>
        <w:pStyle w:val="Heading2"/>
      </w:pPr>
      <w:r>
        <w:t>Advantage CPs</w:t>
      </w:r>
    </w:p>
    <w:p w:rsidR="0073567F" w:rsidRDefault="0073567F" w:rsidP="0073567F"/>
    <w:p w:rsidR="00C11926" w:rsidRDefault="00C11926" w:rsidP="00C11926">
      <w:pPr>
        <w:pStyle w:val="Heading3"/>
      </w:pPr>
      <w:r>
        <w:t>Ban military support CP</w:t>
      </w:r>
    </w:p>
    <w:p w:rsidR="00C11926" w:rsidRDefault="00C11926" w:rsidP="00C11926"/>
    <w:p w:rsidR="00C11926" w:rsidRPr="009A2D6F" w:rsidRDefault="00C11926" w:rsidP="00C11926">
      <w:r>
        <w:t>The United States federal government should use the War Powers Resolution to end United States military involvement in Yemen without reducing Direct Commercial Sales or Foreign Military Sales.</w:t>
      </w:r>
    </w:p>
    <w:p w:rsidR="00C11926" w:rsidRPr="009B7D85" w:rsidRDefault="00C11926" w:rsidP="00C11926">
      <w:pPr>
        <w:pStyle w:val="Heading4"/>
      </w:pPr>
      <w:r>
        <w:t>CP solves the case---</w:t>
      </w:r>
    </w:p>
    <w:p w:rsidR="00C11926" w:rsidRDefault="00C11926" w:rsidP="00C11926">
      <w:pPr>
        <w:rPr>
          <w:rStyle w:val="Hyperlink"/>
        </w:rPr>
      </w:pPr>
      <w:r w:rsidRPr="009B7D85">
        <w:rPr>
          <w:rStyle w:val="Style13ptBold"/>
        </w:rPr>
        <w:t>FCNL 19</w:t>
      </w:r>
      <w:r>
        <w:t xml:space="preserve"> --- Quaker Lobby on Public Interest associated with the Yemen Project, (Friends Committee on National Legislation, “</w:t>
      </w:r>
      <w:r w:rsidRPr="00742424">
        <w:t>FAQ on H.Con.Res.138, to End Unauthorized U.S. Military Involvement in Yemen</w:t>
      </w:r>
      <w:r>
        <w:t xml:space="preserve">”, 6-27, </w:t>
      </w:r>
      <w:hyperlink r:id="rId88" w:history="1">
        <w:r>
          <w:rPr>
            <w:rStyle w:val="Hyperlink"/>
          </w:rPr>
          <w:t>https://winwithoutwar.org/wp-content/uploads/2018/10/H.Con_.Res_.138-WPR_FAQ_YPP-WW-FCNL.pdf</w:t>
        </w:r>
      </w:hyperlink>
      <w:r>
        <w:rPr>
          <w:rStyle w:val="Hyperlink"/>
        </w:rPr>
        <w:t>)//CL</w:t>
      </w:r>
    </w:p>
    <w:p w:rsidR="00C11926" w:rsidRDefault="00C11926" w:rsidP="00C11926">
      <w:pPr>
        <w:rPr>
          <w:rFonts w:ascii="Times New Roman" w:hAnsi="Times New Roman"/>
          <w:sz w:val="24"/>
        </w:rPr>
      </w:pPr>
    </w:p>
    <w:p w:rsidR="00C11926" w:rsidRPr="009A2D6F" w:rsidRDefault="00C11926" w:rsidP="00C11926">
      <w:pPr>
        <w:rPr>
          <w:rFonts w:asciiTheme="minorHAnsi" w:hAnsiTheme="minorHAnsi" w:cstheme="minorHAnsi"/>
        </w:rPr>
      </w:pPr>
      <w:r w:rsidRPr="009A2D6F">
        <w:rPr>
          <w:rStyle w:val="StyleUnderline"/>
          <w:rFonts w:asciiTheme="minorHAnsi" w:hAnsiTheme="minorHAnsi" w:cstheme="minorHAnsi"/>
        </w:rPr>
        <w:t>Representatives</w:t>
      </w:r>
      <w:r w:rsidRPr="009A2D6F">
        <w:rPr>
          <w:rFonts w:asciiTheme="minorHAnsi" w:hAnsiTheme="minorHAnsi" w:cstheme="minorHAnsi"/>
        </w:rPr>
        <w:t xml:space="preserve"> Ro </w:t>
      </w:r>
      <w:r w:rsidRPr="009A2D6F">
        <w:rPr>
          <w:rStyle w:val="StyleUnderline"/>
          <w:rFonts w:asciiTheme="minorHAnsi" w:hAnsiTheme="minorHAnsi" w:cstheme="minorHAnsi"/>
        </w:rPr>
        <w:t>Khanna</w:t>
      </w:r>
      <w:r w:rsidRPr="009A2D6F">
        <w:rPr>
          <w:rFonts w:asciiTheme="minorHAnsi" w:hAnsiTheme="minorHAnsi" w:cstheme="minorHAnsi"/>
        </w:rPr>
        <w:t xml:space="preserve"> (D-CA), Adam </w:t>
      </w:r>
      <w:r w:rsidRPr="009A2D6F">
        <w:rPr>
          <w:rStyle w:val="StyleUnderline"/>
          <w:rFonts w:asciiTheme="minorHAnsi" w:hAnsiTheme="minorHAnsi" w:cstheme="minorHAnsi"/>
        </w:rPr>
        <w:t>Smith</w:t>
      </w:r>
      <w:r w:rsidRPr="009A2D6F">
        <w:rPr>
          <w:rFonts w:asciiTheme="minorHAnsi" w:hAnsiTheme="minorHAnsi" w:cstheme="minorHAnsi"/>
        </w:rPr>
        <w:t xml:space="preserve"> (D-WA), </w:t>
      </w:r>
      <w:r w:rsidRPr="009A2D6F">
        <w:rPr>
          <w:rStyle w:val="StyleUnderline"/>
          <w:rFonts w:asciiTheme="minorHAnsi" w:hAnsiTheme="minorHAnsi" w:cstheme="minorHAnsi"/>
        </w:rPr>
        <w:t>and</w:t>
      </w:r>
      <w:r w:rsidRPr="009A2D6F">
        <w:rPr>
          <w:rFonts w:asciiTheme="minorHAnsi" w:hAnsiTheme="minorHAnsi" w:cstheme="minorHAnsi"/>
        </w:rPr>
        <w:t xml:space="preserve"> Mark </w:t>
      </w:r>
      <w:r w:rsidRPr="009A2D6F">
        <w:rPr>
          <w:rStyle w:val="StyleUnderline"/>
          <w:rFonts w:asciiTheme="minorHAnsi" w:hAnsiTheme="minorHAnsi" w:cstheme="minorHAnsi"/>
        </w:rPr>
        <w:t>Pocan</w:t>
      </w:r>
      <w:r w:rsidRPr="009A2D6F">
        <w:rPr>
          <w:rFonts w:asciiTheme="minorHAnsi" w:hAnsiTheme="minorHAnsi" w:cstheme="minorHAnsi"/>
        </w:rPr>
        <w:t xml:space="preserve"> (D-WI) </w:t>
      </w:r>
      <w:r w:rsidRPr="009A2D6F">
        <w:rPr>
          <w:rStyle w:val="StyleUnderline"/>
          <w:rFonts w:asciiTheme="minorHAnsi" w:hAnsiTheme="minorHAnsi" w:cstheme="minorHAnsi"/>
        </w:rPr>
        <w:t xml:space="preserve">have introduced </w:t>
      </w:r>
      <w:r w:rsidRPr="009A2D6F">
        <w:rPr>
          <w:rFonts w:asciiTheme="minorHAnsi" w:hAnsiTheme="minorHAnsi" w:cstheme="minorHAnsi"/>
        </w:rPr>
        <w:t xml:space="preserve">H.Con.Res. 138, </w:t>
      </w:r>
      <w:r w:rsidRPr="009A2D6F">
        <w:rPr>
          <w:rStyle w:val="StyleUnderline"/>
          <w:rFonts w:asciiTheme="minorHAnsi" w:hAnsiTheme="minorHAnsi" w:cstheme="minorHAnsi"/>
        </w:rPr>
        <w:t>a</w:t>
      </w:r>
      <w:r w:rsidRPr="009A2D6F">
        <w:rPr>
          <w:rFonts w:asciiTheme="minorHAnsi" w:hAnsiTheme="minorHAnsi" w:cstheme="minorHAnsi"/>
        </w:rPr>
        <w:t xml:space="preserve"> privileged </w:t>
      </w:r>
      <w:r w:rsidRPr="009A2D6F">
        <w:rPr>
          <w:rStyle w:val="StyleUnderline"/>
          <w:rFonts w:asciiTheme="minorHAnsi" w:hAnsiTheme="minorHAnsi" w:cstheme="minorHAnsi"/>
        </w:rPr>
        <w:t>resolution to withdraw U.S. armed forces from Yemen’s civil war</w:t>
      </w:r>
      <w:r w:rsidRPr="009A2D6F">
        <w:rPr>
          <w:rFonts w:asciiTheme="minorHAnsi" w:hAnsiTheme="minorHAnsi" w:cstheme="minorHAnsi"/>
        </w:rPr>
        <w:t>. The</w:t>
      </w:r>
      <w:r w:rsidRPr="009A2D6F">
        <w:rPr>
          <w:rFonts w:asciiTheme="minorHAnsi" w:hAnsiTheme="minorHAnsi" w:cstheme="minorHAnsi"/>
          <w:u w:val="single"/>
        </w:rPr>
        <w:t xml:space="preserve"> </w:t>
      </w:r>
      <w:r w:rsidRPr="009A2D6F">
        <w:rPr>
          <w:rFonts w:asciiTheme="minorHAnsi" w:hAnsiTheme="minorHAnsi" w:cstheme="minorHAnsi"/>
        </w:rPr>
        <w:t>Yemen Peace Project, Win Without War, and the Friends Committee on National Legislation call on</w:t>
      </w:r>
      <w:r w:rsidRPr="009A2D6F">
        <w:rPr>
          <w:rFonts w:asciiTheme="minorHAnsi" w:hAnsiTheme="minorHAnsi" w:cstheme="minorHAnsi"/>
          <w:u w:val="single"/>
        </w:rPr>
        <w:t xml:space="preserve"> </w:t>
      </w:r>
      <w:r w:rsidRPr="009A2D6F">
        <w:rPr>
          <w:rFonts w:asciiTheme="minorHAnsi" w:hAnsiTheme="minorHAnsi" w:cstheme="minorHAnsi"/>
        </w:rPr>
        <w:t>representatives to cosponsor this resolution and to press for a clean vote.</w:t>
      </w:r>
    </w:p>
    <w:p w:rsidR="00C11926" w:rsidRPr="009A2D6F" w:rsidRDefault="00C11926" w:rsidP="00C11926">
      <w:pPr>
        <w:rPr>
          <w:rFonts w:asciiTheme="minorHAnsi" w:hAnsiTheme="minorHAnsi" w:cstheme="minorHAnsi"/>
        </w:rPr>
      </w:pPr>
      <w:r w:rsidRPr="009A2D6F">
        <w:rPr>
          <w:rFonts w:asciiTheme="minorHAnsi" w:hAnsiTheme="minorHAnsi" w:cstheme="minorHAnsi"/>
        </w:rPr>
        <w:t>1. What does the legislation do?</w:t>
      </w:r>
    </w:p>
    <w:p w:rsidR="00C11926" w:rsidRPr="009A2D6F" w:rsidRDefault="00C11926" w:rsidP="00C11926">
      <w:pPr>
        <w:rPr>
          <w:rFonts w:asciiTheme="minorHAnsi" w:hAnsiTheme="minorHAnsi" w:cstheme="minorHAnsi"/>
          <w:b/>
          <w:iCs/>
          <w:u w:val="single"/>
          <w:bdr w:val="single" w:sz="8" w:space="0" w:color="auto"/>
        </w:rPr>
      </w:pPr>
      <w:r w:rsidRPr="009A2D6F">
        <w:rPr>
          <w:rFonts w:asciiTheme="minorHAnsi" w:hAnsiTheme="minorHAnsi" w:cstheme="minorHAnsi"/>
        </w:rPr>
        <w:t>If enacted</w:t>
      </w:r>
      <w:r w:rsidRPr="009A2D6F">
        <w:rPr>
          <w:rStyle w:val="StyleUnderline"/>
          <w:rFonts w:asciiTheme="minorHAnsi" w:hAnsiTheme="minorHAnsi" w:cstheme="minorHAnsi"/>
        </w:rPr>
        <w:t>, the H.Con.Res. 138 would end unauthorized U.S. military involvement in the Saudi and UAE-led coalition’s intervention in Yemen, including the provision of mid-air refueling to coalition warplanes conducting anti-Houthi missions, intelligence sharing</w:t>
      </w:r>
      <w:r w:rsidRPr="009A2D6F">
        <w:rPr>
          <w:rFonts w:asciiTheme="minorHAnsi" w:hAnsiTheme="minorHAnsi" w:cstheme="minorHAnsi"/>
        </w:rPr>
        <w:t xml:space="preserve"> (including, reportedly, surveillance feeds from U.S. drones) </w:t>
      </w:r>
      <w:r w:rsidRPr="009A2D6F">
        <w:rPr>
          <w:rStyle w:val="StyleUnderline"/>
          <w:rFonts w:asciiTheme="minorHAnsi" w:hAnsiTheme="minorHAnsi" w:cstheme="minorHAnsi"/>
        </w:rPr>
        <w:t>to assist with target selection, and targeting advice to Saudi military personnel</w:t>
      </w:r>
      <w:r w:rsidRPr="009A2D6F">
        <w:rPr>
          <w:rFonts w:asciiTheme="minorHAnsi" w:hAnsiTheme="minorHAnsi" w:cstheme="minorHAnsi"/>
        </w:rPr>
        <w:t xml:space="preserve"> in the coalition’s Riyadh-based joint command center. </w:t>
      </w:r>
      <w:r w:rsidRPr="009A2D6F">
        <w:rPr>
          <w:rStyle w:val="StyleUnderline"/>
          <w:rFonts w:asciiTheme="minorHAnsi" w:hAnsiTheme="minorHAnsi" w:cstheme="minorHAnsi"/>
        </w:rPr>
        <w:t>The coalition’s aerial bombardments are the leading cause of civilian casualties in the war according to the United Nations, and a driver of the world’s worst humanitarian crisis</w:t>
      </w:r>
      <w:r w:rsidRPr="009A2D6F">
        <w:rPr>
          <w:rStyle w:val="Emphasis"/>
          <w:rFonts w:asciiTheme="minorHAnsi" w:hAnsiTheme="minorHAnsi" w:cstheme="minorHAnsi"/>
        </w:rPr>
        <w:t>. It would not end or limit U.S. arm sales.</w:t>
      </w:r>
    </w:p>
    <w:p w:rsidR="00C11926" w:rsidRPr="009A2D6F" w:rsidRDefault="00C11926" w:rsidP="00C11926">
      <w:pPr>
        <w:rPr>
          <w:rFonts w:asciiTheme="minorHAnsi" w:hAnsiTheme="minorHAnsi" w:cstheme="minorHAnsi"/>
        </w:rPr>
      </w:pPr>
      <w:r w:rsidRPr="009A2D6F">
        <w:rPr>
          <w:rFonts w:asciiTheme="minorHAnsi" w:hAnsiTheme="minorHAnsi" w:cstheme="minorHAnsi"/>
        </w:rPr>
        <w:t>2. How would passage of the legislation impact the fight against AQAP and ISIS in Yemen?</w:t>
      </w:r>
    </w:p>
    <w:p w:rsidR="00C11926" w:rsidRPr="009A2D6F" w:rsidRDefault="00C11926" w:rsidP="00C11926">
      <w:pPr>
        <w:rPr>
          <w:rFonts w:asciiTheme="minorHAnsi" w:hAnsiTheme="minorHAnsi" w:cstheme="minorHAnsi"/>
        </w:rPr>
      </w:pPr>
      <w:r w:rsidRPr="009A2D6F">
        <w:rPr>
          <w:rStyle w:val="StyleUnderline"/>
          <w:rFonts w:asciiTheme="minorHAnsi" w:hAnsiTheme="minorHAnsi" w:cstheme="minorHAnsi"/>
        </w:rPr>
        <w:t>The resolution does not impede the U.S. military campaign against</w:t>
      </w:r>
      <w:r w:rsidRPr="009A2D6F">
        <w:rPr>
          <w:rFonts w:asciiTheme="minorHAnsi" w:hAnsiTheme="minorHAnsi" w:cstheme="minorHAnsi"/>
        </w:rPr>
        <w:t xml:space="preserve"> Al Qaeda in the Arabian Peninsula (</w:t>
      </w:r>
      <w:r w:rsidRPr="009A2D6F">
        <w:rPr>
          <w:rStyle w:val="StyleUnderline"/>
          <w:rFonts w:asciiTheme="minorHAnsi" w:hAnsiTheme="minorHAnsi" w:cstheme="minorHAnsi"/>
        </w:rPr>
        <w:t>AQAP) or other military activities</w:t>
      </w:r>
      <w:r w:rsidRPr="009A2D6F">
        <w:rPr>
          <w:rFonts w:asciiTheme="minorHAnsi" w:hAnsiTheme="minorHAnsi" w:cstheme="minorHAnsi"/>
        </w:rPr>
        <w:t xml:space="preserve"> authorized under the 2001 AUMF. </w:t>
      </w:r>
      <w:r w:rsidRPr="009A2D6F">
        <w:rPr>
          <w:rStyle w:val="StyleUnderline"/>
          <w:rFonts w:asciiTheme="minorHAnsi" w:hAnsiTheme="minorHAnsi" w:cstheme="minorHAnsi"/>
        </w:rPr>
        <w:t xml:space="preserve">This resolution would </w:t>
      </w:r>
      <w:r w:rsidRPr="009A2D6F">
        <w:rPr>
          <w:rFonts w:asciiTheme="minorHAnsi" w:hAnsiTheme="minorHAnsi" w:cstheme="minorHAnsi"/>
        </w:rPr>
        <w:t xml:space="preserve">only </w:t>
      </w:r>
      <w:r w:rsidRPr="009A2D6F">
        <w:rPr>
          <w:rStyle w:val="StyleUnderline"/>
          <w:rFonts w:asciiTheme="minorHAnsi" w:hAnsiTheme="minorHAnsi" w:cstheme="minorHAnsi"/>
        </w:rPr>
        <w:t xml:space="preserve">end unauthorized U.S. support for Saudi-led coalition forces fighting against the Houthis. </w:t>
      </w:r>
      <w:r w:rsidRPr="009A2D6F">
        <w:rPr>
          <w:rStyle w:val="Emphasis"/>
          <w:rFonts w:asciiTheme="minorHAnsi" w:hAnsiTheme="minorHAnsi" w:cstheme="minorHAnsi"/>
        </w:rPr>
        <w:t>Ending the</w:t>
      </w:r>
      <w:r w:rsidRPr="009A2D6F">
        <w:rPr>
          <w:rStyle w:val="StyleUnderline"/>
          <w:rFonts w:asciiTheme="minorHAnsi" w:hAnsiTheme="minorHAnsi" w:cstheme="minorHAnsi"/>
        </w:rPr>
        <w:t xml:space="preserve"> Saudi-UAE coalition’s </w:t>
      </w:r>
      <w:r w:rsidRPr="009A2D6F">
        <w:rPr>
          <w:rStyle w:val="Emphasis"/>
          <w:rFonts w:asciiTheme="minorHAnsi" w:hAnsiTheme="minorHAnsi" w:cstheme="minorHAnsi"/>
        </w:rPr>
        <w:t>intervention is essential to undermining</w:t>
      </w:r>
      <w:r w:rsidRPr="009A2D6F">
        <w:rPr>
          <w:rStyle w:val="StyleUnderline"/>
          <w:rFonts w:asciiTheme="minorHAnsi" w:hAnsiTheme="minorHAnsi" w:cstheme="minorHAnsi"/>
        </w:rPr>
        <w:t xml:space="preserve"> extremist </w:t>
      </w:r>
      <w:r w:rsidRPr="009A2D6F">
        <w:rPr>
          <w:rStyle w:val="Emphasis"/>
          <w:rFonts w:asciiTheme="minorHAnsi" w:hAnsiTheme="minorHAnsi" w:cstheme="minorHAnsi"/>
        </w:rPr>
        <w:t>groups’ appeal in Yemen</w:t>
      </w:r>
      <w:r w:rsidRPr="009A2D6F">
        <w:rPr>
          <w:rFonts w:asciiTheme="minorHAnsi" w:hAnsiTheme="minorHAnsi" w:cstheme="minorHAnsi"/>
        </w:rPr>
        <w:t>. In fact, the 2017 Worldwide Threat Assessment published by the U.S. intelligence community concluded that “AQAP and ISIS’s branch in Yemen have exploited the conflict and the collapse of government authority to gain new recruits and allies and expand their influence.” Furthermore, a recent Associated Press investigation revealed that UAE-backed militias have recruited hundreds of AQAP fighters to their ranks to fight against the Houthis. U.S. officials have confirmed the accuracy of this report, further underscoring the concern that the war is strengthening the hand extremists in Yemen.</w:t>
      </w:r>
    </w:p>
    <w:p w:rsidR="00C11926" w:rsidRPr="009A2D6F" w:rsidRDefault="00C11926" w:rsidP="00C11926">
      <w:pPr>
        <w:rPr>
          <w:rFonts w:asciiTheme="minorHAnsi" w:hAnsiTheme="minorHAnsi" w:cstheme="minorHAnsi"/>
        </w:rPr>
      </w:pPr>
      <w:r w:rsidRPr="009A2D6F">
        <w:rPr>
          <w:rFonts w:asciiTheme="minorHAnsi" w:hAnsiTheme="minorHAnsi" w:cstheme="minorHAnsi"/>
        </w:rPr>
        <w:t>3. Why does the War Powers Resolution (WPR) apply to U.S. involvement in Yemen’s war?</w:t>
      </w:r>
    </w:p>
    <w:p w:rsidR="00C11926" w:rsidRPr="009A2D6F" w:rsidRDefault="00C11926" w:rsidP="00C11926">
      <w:pPr>
        <w:rPr>
          <w:rFonts w:asciiTheme="minorHAnsi" w:hAnsiTheme="minorHAnsi" w:cstheme="minorHAnsi"/>
        </w:rPr>
      </w:pPr>
      <w:r w:rsidRPr="009A2D6F">
        <w:rPr>
          <w:rStyle w:val="StyleUnderline"/>
          <w:rFonts w:asciiTheme="minorHAnsi" w:hAnsiTheme="minorHAnsi" w:cstheme="minorHAnsi"/>
        </w:rPr>
        <w:t>The War Powers Resolution</w:t>
      </w:r>
      <w:r w:rsidRPr="009A2D6F">
        <w:rPr>
          <w:rFonts w:asciiTheme="minorHAnsi" w:hAnsiTheme="minorHAnsi" w:cstheme="minorHAnsi"/>
        </w:rPr>
        <w:t xml:space="preserve"> (50 U.S.C. Chapter 33) </w:t>
      </w:r>
      <w:r w:rsidRPr="009A2D6F">
        <w:rPr>
          <w:rStyle w:val="StyleUnderline"/>
          <w:rFonts w:asciiTheme="minorHAnsi" w:hAnsiTheme="minorHAnsi" w:cstheme="minorHAnsi"/>
        </w:rPr>
        <w:t>ensures congressional oversight over “the introduction of the United States Armed Forces into hostilities, or into situations where imminent involvement in hostilities is clearly indicated by the circumstances.”</w:t>
      </w:r>
      <w:r w:rsidRPr="009A2D6F">
        <w:rPr>
          <w:rFonts w:asciiTheme="minorHAnsi" w:hAnsiTheme="minorHAnsi" w:cstheme="minorHAnsi"/>
        </w:rPr>
        <w:t xml:space="preserve"> Section 8(c) of the WPR defines the “introduction of the United States Armed Forces in hostilities” to include “the assignment of member of such armed forces to command, coordinate, participate in the movement of, or accompany the regular or irregular military forces of any foreign country or government when such military forces are engaged, or there exists an imminent threat that such forces will become engaged, in hostilities.” </w:t>
      </w:r>
      <w:r w:rsidRPr="009A2D6F">
        <w:rPr>
          <w:rStyle w:val="StyleUnderline"/>
          <w:rFonts w:asciiTheme="minorHAnsi" w:hAnsiTheme="minorHAnsi" w:cstheme="minorHAnsi"/>
        </w:rPr>
        <w:t>The WPR applies because U.S. military support for the coalition meets the Section 8(c) threshold: U.S. military personnel are involved in the coordination and accompaniment of Saudi-led coalition forces actively engaged in hostilities, by providing mid-air refueling for Saudi-led coalition bombers and providing intelligence for targeting assistance.</w:t>
      </w:r>
      <w:r w:rsidRPr="009A2D6F">
        <w:rPr>
          <w:rFonts w:asciiTheme="minorHAnsi" w:hAnsiTheme="minorHAnsi" w:cstheme="minorHAnsi"/>
        </w:rPr>
        <w:t xml:space="preserve"> </w:t>
      </w:r>
      <w:r w:rsidRPr="009A2D6F">
        <w:rPr>
          <w:rStyle w:val="StyleUnderline"/>
          <w:rFonts w:asciiTheme="minorHAnsi" w:hAnsiTheme="minorHAnsi" w:cstheme="minorHAnsi"/>
        </w:rPr>
        <w:t xml:space="preserve">Congress </w:t>
      </w:r>
      <w:r w:rsidRPr="009A2D6F">
        <w:rPr>
          <w:rStyle w:val="Emphasis"/>
          <w:rFonts w:asciiTheme="minorHAnsi" w:hAnsiTheme="minorHAnsi" w:cstheme="minorHAnsi"/>
        </w:rPr>
        <w:t>intended for the WPR</w:t>
      </w:r>
      <w:r w:rsidRPr="009A2D6F">
        <w:rPr>
          <w:rStyle w:val="StyleUnderline"/>
          <w:rFonts w:asciiTheme="minorHAnsi" w:hAnsiTheme="minorHAnsi" w:cstheme="minorHAnsi"/>
        </w:rPr>
        <w:t xml:space="preserve"> to apply such situations. </w:t>
      </w:r>
      <w:r w:rsidRPr="009A2D6F">
        <w:rPr>
          <w:rFonts w:asciiTheme="minorHAnsi" w:hAnsiTheme="minorHAnsi" w:cstheme="minorHAnsi"/>
        </w:rPr>
        <w:t>The Senate report accompanying the WPR at the time of adoption (1973) noted the legislation sought “to prevent secret, unauthorized military support activities” in the wake of the Vietnam war that began with the introduction of “U.S. advisors.</w:t>
      </w:r>
    </w:p>
    <w:p w:rsidR="00C11926" w:rsidRPr="009A2D6F" w:rsidRDefault="00C11926" w:rsidP="00C11926">
      <w:pPr>
        <w:rPr>
          <w:rFonts w:asciiTheme="minorHAnsi" w:hAnsiTheme="minorHAnsi" w:cstheme="minorHAnsi"/>
        </w:rPr>
      </w:pPr>
      <w:r w:rsidRPr="009A2D6F">
        <w:rPr>
          <w:rFonts w:asciiTheme="minorHAnsi" w:hAnsiTheme="minorHAnsi" w:cstheme="minorHAnsi"/>
        </w:rPr>
        <w:t>4. Is the resolution privileged?</w:t>
      </w:r>
    </w:p>
    <w:p w:rsidR="00C11926" w:rsidRPr="009A2D6F" w:rsidRDefault="00C11926" w:rsidP="00C11926">
      <w:pPr>
        <w:rPr>
          <w:rFonts w:asciiTheme="minorHAnsi" w:hAnsiTheme="minorHAnsi" w:cstheme="minorHAnsi"/>
        </w:rPr>
      </w:pPr>
      <w:r w:rsidRPr="009A2D6F">
        <w:rPr>
          <w:rFonts w:asciiTheme="minorHAnsi" w:hAnsiTheme="minorHAnsi" w:cstheme="minorHAnsi"/>
        </w:rPr>
        <w:t xml:space="preserve">Because </w:t>
      </w:r>
      <w:r w:rsidRPr="009A2D6F">
        <w:rPr>
          <w:rStyle w:val="StyleUnderline"/>
          <w:rFonts w:asciiTheme="minorHAnsi" w:hAnsiTheme="minorHAnsi" w:cstheme="minorHAnsi"/>
        </w:rPr>
        <w:t>the parliamentarian</w:t>
      </w:r>
      <w:r w:rsidRPr="009A2D6F">
        <w:rPr>
          <w:rFonts w:asciiTheme="minorHAnsi" w:hAnsiTheme="minorHAnsi" w:cstheme="minorHAnsi"/>
        </w:rPr>
        <w:t xml:space="preserve"> has </w:t>
      </w:r>
      <w:r w:rsidRPr="009A2D6F">
        <w:rPr>
          <w:rStyle w:val="StyleUnderline"/>
          <w:rFonts w:asciiTheme="minorHAnsi" w:hAnsiTheme="minorHAnsi" w:cstheme="minorHAnsi"/>
        </w:rPr>
        <w:t xml:space="preserve">ruled that H.Con.Res.138 </w:t>
      </w:r>
      <w:r w:rsidRPr="009A2D6F">
        <w:rPr>
          <w:rStyle w:val="Emphasis"/>
          <w:rFonts w:asciiTheme="minorHAnsi" w:hAnsiTheme="minorHAnsi" w:cstheme="minorHAnsi"/>
        </w:rPr>
        <w:t>meets criteria for a privileged resolution</w:t>
      </w:r>
      <w:r w:rsidRPr="009A2D6F">
        <w:rPr>
          <w:rStyle w:val="StyleUnderline"/>
          <w:rFonts w:asciiTheme="minorHAnsi" w:hAnsiTheme="minorHAnsi" w:cstheme="minorHAnsi"/>
        </w:rPr>
        <w:t xml:space="preserve"> laid out under the War Powers Resolution</w:t>
      </w:r>
      <w:r w:rsidRPr="009A2D6F">
        <w:rPr>
          <w:rFonts w:asciiTheme="minorHAnsi" w:hAnsiTheme="minorHAnsi" w:cstheme="minorHAnsi"/>
        </w:rPr>
        <w:t xml:space="preserve">, it is must be discharged to the House floor from the House Foreign Affairs Committee within 15 calendar days of its introduction. Unfortunately, </w:t>
      </w:r>
      <w:r w:rsidRPr="009A2D6F">
        <w:rPr>
          <w:rStyle w:val="StyleUnderline"/>
          <w:rFonts w:asciiTheme="minorHAnsi" w:hAnsiTheme="minorHAnsi" w:cstheme="minorHAnsi"/>
        </w:rPr>
        <w:t>there are ways for the Majority party to strip these resolutions of their privileged status to prevent a floor vote,</w:t>
      </w:r>
      <w:r w:rsidRPr="009A2D6F">
        <w:rPr>
          <w:rFonts w:asciiTheme="minorHAnsi" w:hAnsiTheme="minorHAnsi" w:cstheme="minorHAnsi"/>
        </w:rPr>
        <w:t xml:space="preserve"> despite the parliamentarian’s input. One way to strip privilege is for the Rules Committee to include language in a Rule — even if unrelated to the resolution at hand (in a must-pass appropriations bill, for example). In that case, H.Con.Res.138 will only remain privileged and require a floor vote if Congress rejects the rule.</w:t>
      </w:r>
    </w:p>
    <w:p w:rsidR="00C11926" w:rsidRPr="009A2D6F" w:rsidRDefault="00C11926" w:rsidP="00C11926">
      <w:pPr>
        <w:rPr>
          <w:rFonts w:asciiTheme="minorHAnsi" w:hAnsiTheme="minorHAnsi" w:cstheme="minorHAnsi"/>
        </w:rPr>
      </w:pPr>
      <w:r w:rsidRPr="009A2D6F">
        <w:rPr>
          <w:rFonts w:asciiTheme="minorHAnsi" w:hAnsiTheme="minorHAnsi" w:cstheme="minorHAnsi"/>
        </w:rPr>
        <w:t>5. How would passage of the bill impact the situation on the ground in Yemen?</w:t>
      </w:r>
    </w:p>
    <w:p w:rsidR="00C11926" w:rsidRPr="009A2D6F" w:rsidRDefault="00C11926" w:rsidP="00C11926">
      <w:pPr>
        <w:rPr>
          <w:rFonts w:asciiTheme="minorHAnsi" w:hAnsiTheme="minorHAnsi" w:cstheme="minorHAnsi"/>
        </w:rPr>
      </w:pPr>
      <w:r w:rsidRPr="009A2D6F">
        <w:rPr>
          <w:rStyle w:val="StyleUnderline"/>
          <w:rFonts w:asciiTheme="minorHAnsi" w:hAnsiTheme="minorHAnsi" w:cstheme="minorHAnsi"/>
        </w:rPr>
        <w:t xml:space="preserve">Ending U.S. military support for the Saudi and UAE-led campaign in Yemen would </w:t>
      </w:r>
      <w:r w:rsidRPr="009A2D6F">
        <w:rPr>
          <w:rStyle w:val="Emphasis"/>
          <w:rFonts w:asciiTheme="minorHAnsi" w:hAnsiTheme="minorHAnsi" w:cstheme="minorHAnsi"/>
        </w:rPr>
        <w:t>end the notion that the coalition can continue this campaign</w:t>
      </w:r>
      <w:r w:rsidRPr="009A2D6F">
        <w:rPr>
          <w:rStyle w:val="StyleUnderline"/>
          <w:rFonts w:asciiTheme="minorHAnsi" w:hAnsiTheme="minorHAnsi" w:cstheme="minorHAnsi"/>
        </w:rPr>
        <w:t xml:space="preserve"> indefinitely and seek a military victory</w:t>
      </w:r>
      <w:r w:rsidRPr="009A2D6F">
        <w:rPr>
          <w:rFonts w:asciiTheme="minorHAnsi" w:hAnsiTheme="minorHAnsi" w:cstheme="minorHAnsi"/>
        </w:rPr>
        <w:t xml:space="preserve">, which experts note is impossible and would only cause further civilian bloodshed and starvation. </w:t>
      </w:r>
      <w:r w:rsidRPr="009A2D6F">
        <w:rPr>
          <w:rStyle w:val="StyleUnderline"/>
          <w:rFonts w:asciiTheme="minorHAnsi" w:hAnsiTheme="minorHAnsi" w:cstheme="minorHAnsi"/>
        </w:rPr>
        <w:t>Only ending the intervention and blockade can end U.S.-supported airstrikes on markets, schools, hospitals, and weddings, and alleviate the humanitarian crisis that threatens 18 million people with famine</w:t>
      </w:r>
      <w:r w:rsidRPr="009A2D6F">
        <w:rPr>
          <w:rFonts w:asciiTheme="minorHAnsi" w:hAnsiTheme="minorHAnsi" w:cstheme="minorHAnsi"/>
        </w:rPr>
        <w:t xml:space="preserve">. U.S. support for the war is routinely cited by the coalition to claim international legitimacy for its highlycriticized campaign. As former CIA analyst Bruce Riedel said, if the U.S. and U.K. “tonight told King Salman that this war has to end, it would end tomorrow.” </w:t>
      </w:r>
      <w:r w:rsidRPr="009A2D6F">
        <w:rPr>
          <w:rStyle w:val="Emphasis"/>
          <w:rFonts w:asciiTheme="minorHAnsi" w:hAnsiTheme="minorHAnsi" w:cstheme="minorHAnsi"/>
        </w:rPr>
        <w:t>Ending U.S.</w:t>
      </w:r>
      <w:r w:rsidRPr="009A2D6F">
        <w:rPr>
          <w:rStyle w:val="StyleUnderline"/>
          <w:rFonts w:asciiTheme="minorHAnsi" w:hAnsiTheme="minorHAnsi" w:cstheme="minorHAnsi"/>
        </w:rPr>
        <w:t xml:space="preserve"> military </w:t>
      </w:r>
      <w:r w:rsidRPr="009A2D6F">
        <w:rPr>
          <w:rStyle w:val="Emphasis"/>
          <w:rFonts w:asciiTheme="minorHAnsi" w:hAnsiTheme="minorHAnsi" w:cstheme="minorHAnsi"/>
        </w:rPr>
        <w:t>support for</w:t>
      </w:r>
      <w:r w:rsidRPr="009A2D6F">
        <w:rPr>
          <w:rStyle w:val="StyleUnderline"/>
          <w:rFonts w:asciiTheme="minorHAnsi" w:hAnsiTheme="minorHAnsi" w:cstheme="minorHAnsi"/>
        </w:rPr>
        <w:t xml:space="preserve"> the </w:t>
      </w:r>
      <w:r w:rsidRPr="009A2D6F">
        <w:rPr>
          <w:rStyle w:val="Emphasis"/>
          <w:rFonts w:asciiTheme="minorHAnsi" w:hAnsiTheme="minorHAnsi" w:cstheme="minorHAnsi"/>
        </w:rPr>
        <w:t>intervention would send an</w:t>
      </w:r>
      <w:r w:rsidRPr="009A2D6F">
        <w:rPr>
          <w:rStyle w:val="StyleUnderline"/>
          <w:rFonts w:asciiTheme="minorHAnsi" w:hAnsiTheme="minorHAnsi" w:cstheme="minorHAnsi"/>
        </w:rPr>
        <w:t xml:space="preserve"> unmistakable </w:t>
      </w:r>
      <w:r w:rsidRPr="009A2D6F">
        <w:rPr>
          <w:rStyle w:val="Emphasis"/>
          <w:rFonts w:asciiTheme="minorHAnsi" w:hAnsiTheme="minorHAnsi" w:cstheme="minorHAnsi"/>
        </w:rPr>
        <w:t>signal to the coalition</w:t>
      </w:r>
      <w:r w:rsidRPr="009A2D6F">
        <w:rPr>
          <w:rStyle w:val="StyleUnderline"/>
          <w:rFonts w:asciiTheme="minorHAnsi" w:hAnsiTheme="minorHAnsi" w:cstheme="minorHAnsi"/>
        </w:rPr>
        <w:t xml:space="preserve"> that U.S. support is not a blank check and </w:t>
      </w:r>
      <w:r w:rsidRPr="009A2D6F">
        <w:rPr>
          <w:rStyle w:val="Emphasis"/>
          <w:rFonts w:asciiTheme="minorHAnsi" w:hAnsiTheme="minorHAnsi" w:cstheme="minorHAnsi"/>
        </w:rPr>
        <w:t>that the coalition needs to</w:t>
      </w:r>
      <w:r w:rsidRPr="009A2D6F">
        <w:rPr>
          <w:rStyle w:val="StyleUnderline"/>
          <w:rFonts w:asciiTheme="minorHAnsi" w:hAnsiTheme="minorHAnsi" w:cstheme="minorHAnsi"/>
        </w:rPr>
        <w:t xml:space="preserve"> agree to a </w:t>
      </w:r>
      <w:r w:rsidRPr="009A2D6F">
        <w:rPr>
          <w:rStyle w:val="Emphasis"/>
          <w:rFonts w:asciiTheme="minorHAnsi" w:hAnsiTheme="minorHAnsi" w:cstheme="minorHAnsi"/>
        </w:rPr>
        <w:t>ceasefire and negotiate</w:t>
      </w:r>
      <w:r w:rsidRPr="009A2D6F">
        <w:rPr>
          <w:rStyle w:val="StyleUnderline"/>
          <w:rFonts w:asciiTheme="minorHAnsi" w:hAnsiTheme="minorHAnsi" w:cstheme="minorHAnsi"/>
        </w:rPr>
        <w:t xml:space="preserve"> in good faith</w:t>
      </w:r>
      <w:r w:rsidRPr="009A2D6F">
        <w:rPr>
          <w:rFonts w:asciiTheme="minorHAnsi" w:hAnsiTheme="minorHAnsi" w:cstheme="minorHAnsi"/>
        </w:rPr>
        <w:t>.</w:t>
      </w:r>
    </w:p>
    <w:p w:rsidR="00C11926" w:rsidRPr="009A2D6F" w:rsidRDefault="00C11926" w:rsidP="00C11926">
      <w:pPr>
        <w:rPr>
          <w:rFonts w:asciiTheme="minorHAnsi" w:hAnsiTheme="minorHAnsi" w:cstheme="minorHAnsi"/>
        </w:rPr>
      </w:pPr>
      <w:r w:rsidRPr="009A2D6F">
        <w:rPr>
          <w:rFonts w:asciiTheme="minorHAnsi" w:hAnsiTheme="minorHAnsi" w:cstheme="minorHAnsi"/>
        </w:rPr>
        <w:t>6. What is Iran’s involvement in Yemen and what would this resolution do to reduce it?</w:t>
      </w:r>
    </w:p>
    <w:p w:rsidR="00C11926" w:rsidRPr="009A2D6F" w:rsidRDefault="00C11926" w:rsidP="00C11926">
      <w:pPr>
        <w:rPr>
          <w:rFonts w:asciiTheme="minorHAnsi" w:hAnsiTheme="minorHAnsi" w:cstheme="minorHAnsi"/>
          <w:u w:val="single"/>
        </w:rPr>
      </w:pPr>
      <w:r w:rsidRPr="009A2D6F">
        <w:rPr>
          <w:rStyle w:val="StyleUnderline"/>
          <w:rFonts w:asciiTheme="minorHAnsi" w:hAnsiTheme="minorHAnsi" w:cstheme="minorHAnsi"/>
        </w:rPr>
        <w:t>Withdrawing U.S. military support will help reduce Iran’s influence in Yemen</w:t>
      </w:r>
      <w:r w:rsidRPr="009A2D6F">
        <w:rPr>
          <w:rFonts w:asciiTheme="minorHAnsi" w:hAnsiTheme="minorHAnsi" w:cstheme="minorHAnsi"/>
        </w:rPr>
        <w:t>. Since the war’s start, Iranian involvement has been limited and opportunistic, and has increased as the Saudi and UAE-led coalition’s campaign has escalated. As Katie Zimmerman from the American Enterprise Institute has pointed out, “</w:t>
      </w:r>
      <w:r w:rsidRPr="009A2D6F">
        <w:rPr>
          <w:rStyle w:val="Emphasis"/>
          <w:rFonts w:asciiTheme="minorHAnsi" w:hAnsiTheme="minorHAnsi" w:cstheme="minorHAnsi"/>
        </w:rPr>
        <w:t>giving more bullets</w:t>
      </w:r>
      <w:r w:rsidRPr="009A2D6F">
        <w:rPr>
          <w:rStyle w:val="StyleUnderline"/>
          <w:rFonts w:asciiTheme="minorHAnsi" w:hAnsiTheme="minorHAnsi" w:cstheme="minorHAnsi"/>
        </w:rPr>
        <w:t xml:space="preserve"> and bombs </w:t>
      </w:r>
      <w:r w:rsidRPr="009A2D6F">
        <w:rPr>
          <w:rStyle w:val="Emphasis"/>
          <w:rFonts w:asciiTheme="minorHAnsi" w:hAnsiTheme="minorHAnsi" w:cstheme="minorHAnsi"/>
        </w:rPr>
        <w:t>to the Saudis will make things worse</w:t>
      </w:r>
      <w:r w:rsidRPr="009A2D6F">
        <w:rPr>
          <w:rStyle w:val="StyleUnderline"/>
          <w:rFonts w:asciiTheme="minorHAnsi" w:hAnsiTheme="minorHAnsi" w:cstheme="minorHAnsi"/>
        </w:rPr>
        <w:t>, rather than better…. It is likely to drive Yemeni rebel factions even further under Iranian control and enable the Saudis to continue to ignore a growing threat in Yemen from ISIS and al Qaeda in the Arabian Peninsula (AQAP).”</w:t>
      </w:r>
    </w:p>
    <w:p w:rsidR="00C11926" w:rsidRPr="009A2D6F" w:rsidRDefault="00C11926" w:rsidP="00C11926">
      <w:pPr>
        <w:rPr>
          <w:rFonts w:asciiTheme="minorHAnsi" w:hAnsiTheme="minorHAnsi" w:cstheme="minorHAnsi"/>
        </w:rPr>
      </w:pPr>
      <w:r w:rsidRPr="009A2D6F">
        <w:rPr>
          <w:rFonts w:asciiTheme="minorHAnsi" w:hAnsiTheme="minorHAnsi" w:cstheme="minorHAnsi"/>
        </w:rPr>
        <w:t>7. Why now?</w:t>
      </w:r>
    </w:p>
    <w:p w:rsidR="00C11926" w:rsidRPr="009A2D6F" w:rsidRDefault="00C11926" w:rsidP="00C11926">
      <w:pPr>
        <w:rPr>
          <w:rStyle w:val="StyleUnderline"/>
          <w:rFonts w:asciiTheme="minorHAnsi" w:hAnsiTheme="minorHAnsi" w:cstheme="minorHAnsi"/>
        </w:rPr>
      </w:pPr>
      <w:r w:rsidRPr="009A2D6F">
        <w:rPr>
          <w:rFonts w:asciiTheme="minorHAnsi" w:hAnsiTheme="minorHAnsi" w:cstheme="minorHAnsi"/>
        </w:rPr>
        <w:t xml:space="preserve">On September 12, Secretary of State Pompeo made a bad-faith certification to Congress that the Saudi-led coalition has met the conditions laid out in Section 1290 of the FY2019 National Defense Authorization Act in order for the United States to continue providing mid-air refueling support. Secretary Pompeo claimed that the coalition has taken necessary precautions to reduce civilian harm, despite all evidence to the contrary, and reportedly made the certification against the consensus of relevant State Department bureaus, with the exception of Legislative Affairs. </w:t>
      </w:r>
      <w:r w:rsidRPr="009A2D6F">
        <w:rPr>
          <w:rStyle w:val="StyleUnderline"/>
          <w:rFonts w:asciiTheme="minorHAnsi" w:hAnsiTheme="minorHAnsi" w:cstheme="minorHAnsi"/>
        </w:rPr>
        <w:t xml:space="preserve">By unconditionally supporting the coalition, </w:t>
      </w:r>
      <w:r w:rsidRPr="009A2D6F">
        <w:rPr>
          <w:rStyle w:val="Emphasis"/>
          <w:rFonts w:asciiTheme="minorHAnsi" w:hAnsiTheme="minorHAnsi" w:cstheme="minorHAnsi"/>
        </w:rPr>
        <w:t>the</w:t>
      </w:r>
      <w:r w:rsidRPr="009A2D6F">
        <w:rPr>
          <w:rStyle w:val="StyleUnderline"/>
          <w:rFonts w:asciiTheme="minorHAnsi" w:hAnsiTheme="minorHAnsi" w:cstheme="minorHAnsi"/>
        </w:rPr>
        <w:t xml:space="preserve"> Trump </w:t>
      </w:r>
      <w:r w:rsidRPr="009A2D6F">
        <w:rPr>
          <w:rStyle w:val="Emphasis"/>
          <w:rFonts w:asciiTheme="minorHAnsi" w:hAnsiTheme="minorHAnsi" w:cstheme="minorHAnsi"/>
        </w:rPr>
        <w:t>administration is helping push Yemen past the point of no return</w:t>
      </w:r>
      <w:r w:rsidRPr="009A2D6F">
        <w:rPr>
          <w:rStyle w:val="StyleUnderline"/>
          <w:rFonts w:asciiTheme="minorHAnsi" w:hAnsiTheme="minorHAnsi" w:cstheme="minorHAnsi"/>
        </w:rPr>
        <w:t xml:space="preserve">. </w:t>
      </w:r>
      <w:r w:rsidRPr="009A2D6F">
        <w:rPr>
          <w:rFonts w:asciiTheme="minorHAnsi" w:hAnsiTheme="minorHAnsi" w:cstheme="minorHAnsi"/>
        </w:rPr>
        <w:t>Immediately</w:t>
      </w:r>
      <w:r w:rsidRPr="009A2D6F">
        <w:rPr>
          <w:rStyle w:val="StyleUnderline"/>
          <w:rFonts w:asciiTheme="minorHAnsi" w:hAnsiTheme="minorHAnsi" w:cstheme="minorHAnsi"/>
        </w:rPr>
        <w:t xml:space="preserve"> </w:t>
      </w:r>
      <w:r w:rsidRPr="009A2D6F">
        <w:rPr>
          <w:rFonts w:asciiTheme="minorHAnsi" w:hAnsiTheme="minorHAnsi" w:cstheme="minorHAnsi"/>
        </w:rPr>
        <w:t xml:space="preserve">following the certification, the coalition launched a new assault on Yemen’s vital port city of Hodeidah that the UN has warned could plunge the country into famine and threaten the lives of 250,000 civilians. </w:t>
      </w:r>
      <w:r w:rsidRPr="009A2D6F">
        <w:rPr>
          <w:rStyle w:val="StyleUnderline"/>
          <w:rFonts w:asciiTheme="minorHAnsi" w:hAnsiTheme="minorHAnsi" w:cstheme="minorHAnsi"/>
        </w:rPr>
        <w:t>Without Congress’ intervention the coalition will continue using U.S. military support—without congressional authorization—to create an unsalvageable humanitarian disaster.</w:t>
      </w:r>
    </w:p>
    <w:p w:rsidR="00C11926" w:rsidRDefault="00C11926" w:rsidP="00C11926">
      <w:pPr>
        <w:rPr>
          <w:rStyle w:val="StyleUnderline"/>
        </w:rPr>
      </w:pPr>
    </w:p>
    <w:p w:rsidR="00C11926" w:rsidRDefault="00C11926" w:rsidP="00C11926"/>
    <w:p w:rsidR="00C11926" w:rsidRDefault="00C11926" w:rsidP="0073567F"/>
    <w:p w:rsidR="0073567F" w:rsidRDefault="0073567F" w:rsidP="0073567F">
      <w:pPr>
        <w:pStyle w:val="Heading3"/>
      </w:pPr>
      <w:r>
        <w:t>Aid CP</w:t>
      </w:r>
    </w:p>
    <w:p w:rsidR="0073567F" w:rsidRDefault="0073567F" w:rsidP="0073567F"/>
    <w:p w:rsidR="0073567F" w:rsidRDefault="0073567F" w:rsidP="0073567F">
      <w:pPr>
        <w:pStyle w:val="Heading4"/>
      </w:pPr>
      <w:r>
        <w:t>US pressure can get the coalition to concede on humanitarian aid and rebuilding</w:t>
      </w:r>
    </w:p>
    <w:p w:rsidR="0073567F" w:rsidRDefault="0073567F" w:rsidP="0073567F">
      <w:pPr>
        <w:rPr>
          <w:rFonts w:asciiTheme="minorHAnsi" w:hAnsiTheme="minorHAnsi" w:cstheme="minorHAnsi"/>
        </w:rPr>
      </w:pPr>
      <w:r>
        <w:rPr>
          <w:rFonts w:asciiTheme="minorHAnsi" w:hAnsiTheme="minorHAnsi" w:cstheme="minorHAnsi"/>
          <w:b/>
          <w:bCs/>
        </w:rPr>
        <w:t xml:space="preserve">Katulis, 18 – </w:t>
      </w:r>
      <w:r w:rsidRPr="00343E8F">
        <w:rPr>
          <w:rFonts w:asciiTheme="minorHAnsi" w:hAnsiTheme="minorHAnsi" w:cstheme="minorHAnsi"/>
        </w:rPr>
        <w:t xml:space="preserve">Brian Katulis is a senior fellow at the Center for American Progress. Dr. Lawrence J. Korb is a senior fellow at the Center for American Progress and served as assistant secretary of defense from 1981 through 1985. (Brian, “Five Lessons from the Iraq War for What the U.S. Should Do in Yemen” </w:t>
      </w:r>
      <w:r>
        <w:rPr>
          <w:rFonts w:asciiTheme="minorHAnsi" w:hAnsiTheme="minorHAnsi" w:cstheme="minorHAnsi"/>
        </w:rPr>
        <w:t xml:space="preserve">12/28, </w:t>
      </w:r>
      <w:hyperlink r:id="rId89" w:history="1">
        <w:r w:rsidRPr="001774E8">
          <w:rPr>
            <w:rStyle w:val="Hyperlink"/>
            <w:rFonts w:asciiTheme="minorHAnsi" w:hAnsiTheme="minorHAnsi" w:cstheme="minorHAnsi"/>
          </w:rPr>
          <w:t>https://nationalinterest.org/feature/five-lessons-iraq-war-what-us-should-do-yemen-39977</w:t>
        </w:r>
      </w:hyperlink>
    </w:p>
    <w:p w:rsidR="0073567F" w:rsidRPr="006C1F97" w:rsidRDefault="0073567F" w:rsidP="0073567F"/>
    <w:p w:rsidR="0073567F" w:rsidRDefault="0073567F" w:rsidP="0073567F">
      <w:pPr>
        <w:rPr>
          <w:rFonts w:asciiTheme="minorHAnsi" w:hAnsiTheme="minorHAnsi" w:cstheme="minorHAnsi"/>
        </w:rPr>
      </w:pPr>
      <w:r>
        <w:rPr>
          <w:rFonts w:asciiTheme="minorHAnsi" w:hAnsiTheme="minorHAnsi" w:cstheme="minorHAnsi"/>
        </w:rPr>
        <w:t xml:space="preserve">5. </w:t>
      </w:r>
      <w:r w:rsidRPr="006C1F97">
        <w:rPr>
          <w:rStyle w:val="StyleUnderline"/>
        </w:rPr>
        <w:t>U.S. development and economic statecraft tools are essential for addressing the immediate humanitarian disaster</w:t>
      </w:r>
      <w:r>
        <w:rPr>
          <w:rFonts w:asciiTheme="minorHAnsi" w:hAnsiTheme="minorHAnsi" w:cstheme="minorHAnsi"/>
        </w:rPr>
        <w:t xml:space="preserve"> and the long-term economic challenges in Yemen.</w:t>
      </w:r>
    </w:p>
    <w:p w:rsidR="0073567F" w:rsidRDefault="0073567F" w:rsidP="0073567F">
      <w:pPr>
        <w:rPr>
          <w:rFonts w:asciiTheme="minorHAnsi" w:hAnsiTheme="minorHAnsi" w:cstheme="minorHAnsi"/>
        </w:rPr>
      </w:pPr>
      <w:r>
        <w:rPr>
          <w:rFonts w:asciiTheme="minorHAnsi" w:hAnsiTheme="minorHAnsi" w:cstheme="minorHAnsi"/>
        </w:rPr>
        <w:t xml:space="preserve">There is little popular support in America to invest in nation building in Yemen. </w:t>
      </w:r>
      <w:r w:rsidRPr="006C1F97">
        <w:rPr>
          <w:rStyle w:val="StyleUnderline"/>
        </w:rPr>
        <w:t>The countries most likely to put up the money for Yemen’s future are also the combatants in the current conflict</w:t>
      </w:r>
      <w:r>
        <w:rPr>
          <w:rFonts w:asciiTheme="minorHAnsi" w:hAnsiTheme="minorHAnsi" w:cstheme="minorHAnsi"/>
        </w:rPr>
        <w:t xml:space="preserve">. Even those adamant about putting an end to the military engagement of Yemen’s neighbors should see the rationale that </w:t>
      </w:r>
      <w:r w:rsidRPr="006C1F97">
        <w:rPr>
          <w:rStyle w:val="StyleUnderline"/>
        </w:rPr>
        <w:t>these countries have the financial resources and direct national security interests to want economic stability in Yemen</w:t>
      </w:r>
      <w:r>
        <w:rPr>
          <w:rFonts w:asciiTheme="minorHAnsi" w:hAnsiTheme="minorHAnsi" w:cstheme="minorHAnsi"/>
        </w:rPr>
        <w:t xml:space="preserve">. </w:t>
      </w:r>
      <w:r w:rsidRPr="006C1F97">
        <w:rPr>
          <w:rStyle w:val="StyleUnderline"/>
        </w:rPr>
        <w:t>The United States can play an important role in rallying global support to address immediate humanitarian needs and create a foundation for stability in Yemen</w:t>
      </w:r>
      <w:r>
        <w:rPr>
          <w:rFonts w:asciiTheme="minorHAnsi" w:hAnsiTheme="minorHAnsi" w:cstheme="minorHAnsi"/>
        </w:rPr>
        <w:t>.</w:t>
      </w:r>
    </w:p>
    <w:p w:rsidR="0073567F" w:rsidRDefault="0073567F" w:rsidP="0073567F"/>
    <w:p w:rsidR="0073567F" w:rsidRDefault="0073567F" w:rsidP="0073567F"/>
    <w:p w:rsidR="0073567F" w:rsidRDefault="0073567F" w:rsidP="0073567F">
      <w:pPr>
        <w:pStyle w:val="Heading3"/>
      </w:pPr>
      <w:r>
        <w:t>123 Agreement CP</w:t>
      </w:r>
    </w:p>
    <w:p w:rsidR="0073567F" w:rsidRDefault="0073567F" w:rsidP="0073567F">
      <w:pPr>
        <w:pStyle w:val="Heading4"/>
      </w:pPr>
      <w:r>
        <w:t>The United States federal government should:</w:t>
      </w:r>
    </w:p>
    <w:p w:rsidR="0073567F" w:rsidRPr="00051333" w:rsidRDefault="0073567F" w:rsidP="0073567F">
      <w:pPr>
        <w:pStyle w:val="ListParagraph"/>
        <w:numPr>
          <w:ilvl w:val="0"/>
          <w:numId w:val="11"/>
        </w:numPr>
        <w:rPr>
          <w:rStyle w:val="Style13ptBold"/>
        </w:rPr>
      </w:pPr>
      <w:r w:rsidRPr="00051333">
        <w:rPr>
          <w:rStyle w:val="Style13ptBold"/>
        </w:rPr>
        <w:t>enter into a 123 Agreement with Saudi Arabia,</w:t>
      </w:r>
    </w:p>
    <w:p w:rsidR="0073567F" w:rsidRPr="00051333" w:rsidRDefault="0073567F" w:rsidP="0073567F">
      <w:pPr>
        <w:pStyle w:val="ListParagraph"/>
        <w:numPr>
          <w:ilvl w:val="0"/>
          <w:numId w:val="11"/>
        </w:numPr>
        <w:rPr>
          <w:rStyle w:val="Style13ptBold"/>
        </w:rPr>
      </w:pPr>
      <w:r w:rsidRPr="00051333">
        <w:rPr>
          <w:rStyle w:val="Style13ptBold"/>
        </w:rPr>
        <w:t>replace the Gold Standard requirement with a Saudi declaration of intent,</w:t>
      </w:r>
    </w:p>
    <w:p w:rsidR="0073567F" w:rsidRPr="00051333" w:rsidRDefault="0073567F" w:rsidP="0073567F">
      <w:pPr>
        <w:pStyle w:val="ListParagraph"/>
        <w:numPr>
          <w:ilvl w:val="0"/>
          <w:numId w:val="11"/>
        </w:numPr>
        <w:rPr>
          <w:rStyle w:val="Style13ptBold"/>
        </w:rPr>
      </w:pPr>
      <w:r w:rsidRPr="00051333">
        <w:rPr>
          <w:rStyle w:val="Style13ptBold"/>
        </w:rPr>
        <w:t>establish a joint commission to study the implications of enrichment or reprocessing in Saudi Arabia,</w:t>
      </w:r>
    </w:p>
    <w:p w:rsidR="0073567F" w:rsidRPr="00051333" w:rsidRDefault="0073567F" w:rsidP="0073567F">
      <w:pPr>
        <w:pStyle w:val="ListParagraph"/>
        <w:numPr>
          <w:ilvl w:val="0"/>
          <w:numId w:val="11"/>
        </w:numPr>
        <w:rPr>
          <w:rStyle w:val="Style13ptBold"/>
        </w:rPr>
      </w:pPr>
      <w:r w:rsidRPr="00051333">
        <w:rPr>
          <w:rStyle w:val="Style13ptBold"/>
        </w:rPr>
        <w:t>establish a formal consultation process,</w:t>
      </w:r>
    </w:p>
    <w:p w:rsidR="0073567F" w:rsidRPr="00051333" w:rsidRDefault="0073567F" w:rsidP="0073567F">
      <w:pPr>
        <w:pStyle w:val="ListParagraph"/>
        <w:numPr>
          <w:ilvl w:val="0"/>
          <w:numId w:val="11"/>
        </w:numPr>
        <w:rPr>
          <w:rStyle w:val="Style13ptBold"/>
        </w:rPr>
      </w:pPr>
      <w:r w:rsidRPr="00051333">
        <w:rPr>
          <w:rStyle w:val="Style13ptBold"/>
        </w:rPr>
        <w:t>modify the agreement to last 15 years with a short-term commitment not to enrich or reprocess,</w:t>
      </w:r>
    </w:p>
    <w:p w:rsidR="0073567F" w:rsidRPr="00051333" w:rsidRDefault="0073567F" w:rsidP="0073567F">
      <w:pPr>
        <w:pStyle w:val="ListParagraph"/>
        <w:numPr>
          <w:ilvl w:val="0"/>
          <w:numId w:val="11"/>
        </w:numPr>
        <w:rPr>
          <w:rStyle w:val="Style13ptBold"/>
        </w:rPr>
      </w:pPr>
      <w:r w:rsidRPr="00051333">
        <w:rPr>
          <w:rStyle w:val="Style13ptBold"/>
        </w:rPr>
        <w:t>and seek Saudi adherence to the Additional Protocol.</w:t>
      </w:r>
    </w:p>
    <w:p w:rsidR="0073567F" w:rsidRPr="00C2526C" w:rsidRDefault="0073567F" w:rsidP="0073567F"/>
    <w:p w:rsidR="0073567F" w:rsidRDefault="0073567F" w:rsidP="0073567F">
      <w:pPr>
        <w:pStyle w:val="Heading4"/>
      </w:pPr>
      <w:r>
        <w:t>A 123 Agreement with Saudi Arabia is key to oversee prolif – it’s inevitable, but less dangerous if done with US oversight</w:t>
      </w:r>
    </w:p>
    <w:p w:rsidR="0073567F" w:rsidRPr="003F1117" w:rsidRDefault="0073567F" w:rsidP="0073567F">
      <w:r w:rsidRPr="00EA78C6">
        <w:rPr>
          <w:rStyle w:val="Style13ptBold"/>
        </w:rPr>
        <w:t>Miller &amp; Volpe ‘1</w:t>
      </w:r>
      <w:r>
        <w:rPr>
          <w:rStyle w:val="Style13ptBold"/>
        </w:rPr>
        <w:t>8</w:t>
      </w:r>
      <w:r>
        <w:t>, - Miller is a professor at Brown and expert on nuclear proliferation and international relations, who recently wrote “Stopping the Bomb: The Sources and Effectiveness of U.S. Nonproliferation Policy”. Volpe has a PhD in political science and is a fellow in the Nuclear Policy Program at the Carnegie Endowment for International Peace and an assistant professor in the Defense Analysis Department of the U.S. Naval Postgraduate School (NPS). As Carnegie’s 2015 Stanton nuclear security fellow, Volpe published a series of articles explaining when nuclear latency provides regional powers with bargaining leverage in world politics, and how the United States could tailor its nonproliferation strategy in response. From 2013 to 2015, Volpe was a Lawrence scholar at Lawrence Livermore National Laboratory (LLNL), where he served briefly as a consultant to the Bureau of International Security and Nonproliferation at the U.S. Department of State. (Nicholas L. &amp; Tristan A., "Abstinence or Tolerance: Managing Nuclear Ambitions in Saudi Arabia" Taylor &amp; Francis, The Washington Quarterly Volume 41, 2018 - Issue 2) //AL</w:t>
      </w:r>
    </w:p>
    <w:p w:rsidR="0073567F" w:rsidRPr="001224F2" w:rsidRDefault="0073567F" w:rsidP="0073567F">
      <w:pPr>
        <w:rPr>
          <w:u w:val="single"/>
        </w:rPr>
      </w:pPr>
      <w:r>
        <w:t xml:space="preserve">The unfortunate reality is that Saudi Arabia is unlikely to curtail options for hedging against the reconstitution of Iran’s nuclear program, especially with the future of the JCPOA in doubt. Moreover, a </w:t>
      </w:r>
      <w:r w:rsidRPr="001224F2">
        <w:rPr>
          <w:rStyle w:val="StyleUnderline"/>
        </w:rPr>
        <w:t>nuclear cooperation agreement with Gold Standard constraints on enrichment may not be the best way for Washington to influence Riyadh’s nuclear ambitions. If Iran ratchets up its nuclear capabilities down the road</w:t>
      </w:r>
      <w:r>
        <w:t xml:space="preserve">, </w:t>
      </w:r>
      <w:r w:rsidRPr="001224F2">
        <w:rPr>
          <w:rStyle w:val="StyleUnderline"/>
        </w:rPr>
        <w:t xml:space="preserve">this type of total abstinence pledge could pressure the Saudis into giving birth to an enrichment program in secret. </w:t>
      </w:r>
      <w:r w:rsidRPr="0003317D">
        <w:t>Instead</w:t>
      </w:r>
      <w:r w:rsidRPr="001224F2">
        <w:rPr>
          <w:rStyle w:val="StyleUnderline"/>
        </w:rPr>
        <w:t>, a standard nuclear cooperation agreement is superio</w:t>
      </w:r>
      <w:r>
        <w:t xml:space="preserve">r because it </w:t>
      </w:r>
      <w:r w:rsidRPr="001224F2">
        <w:rPr>
          <w:rStyle w:val="StyleUnderline"/>
        </w:rPr>
        <w:t>would require Riyadh to seek prior consent from Washington before developing enrichment or reprocessing technology that utilizes U.S. material or technology,</w:t>
      </w:r>
      <w:r>
        <w:t xml:space="preserve"> which could both </w:t>
      </w:r>
      <w:r w:rsidRPr="001224F2">
        <w:rPr>
          <w:rStyle w:val="StyleUnderline"/>
        </w:rPr>
        <w:t>increase U.S. control over Saudi Arabia and even inject caution into prior Iranian calculations.</w:t>
      </w:r>
    </w:p>
    <w:p w:rsidR="0073567F" w:rsidRDefault="0073567F" w:rsidP="0073567F">
      <w:r>
        <w:t>Gold Standard constraints may not be the best way for Washington to influence Riyadh’s nuclear ambitions</w:t>
      </w:r>
    </w:p>
    <w:p w:rsidR="0073567F" w:rsidRDefault="0073567F" w:rsidP="0073567F">
      <w:r>
        <w:t>This article provides a comprehensive assessment of how the Saudi nuclear program is likely to evolve and impact regional security dynamics under three nuclear cooperation frameworks with the United States: (1) a standard agreement that gives Washington veto power over many forms of enrichment and reprocessing in Saudi Arabia; (2) an augmented Gold Standard agreement wherein Riyadh forfeits all enrichment and reprocessing activities; or (3) no agreement at all in favor of technology denial. Our analysis supports the conclusion of a standard nuclear cooperation agreement between the United States and Saudi Arabia to achieve longstanding nonproliferation objectives in the Middle East.</w:t>
      </w:r>
    </w:p>
    <w:p w:rsidR="0073567F" w:rsidRDefault="0073567F" w:rsidP="0073567F">
      <w:r>
        <w:t>The Power of Prior Consent</w:t>
      </w:r>
    </w:p>
    <w:p w:rsidR="0073567F" w:rsidRDefault="0073567F" w:rsidP="0073567F">
      <w:r>
        <w:t xml:space="preserve">In order to assess the potential dangers of a nuclear deal with Saudi Arabia, it is useful to first understand the basics of how U.S. nuclear cooperation agreements work. The </w:t>
      </w:r>
      <w:r w:rsidRPr="001224F2">
        <w:rPr>
          <w:rStyle w:val="StyleUnderline"/>
        </w:rPr>
        <w:t>core objective of these pacts</w:t>
      </w:r>
      <w:r>
        <w:t>—</w:t>
      </w:r>
      <w:r w:rsidRPr="001224F2">
        <w:rPr>
          <w:rStyle w:val="StyleUnderline"/>
        </w:rPr>
        <w:t>often known as “123 agreements” after the relevant section of the U.S. Atomic Energy Act—is to minimize the risk of nuclear proliferation by setting strict rules for how recipient countries use American nuclear equipment and materials</w:t>
      </w:r>
      <w:r>
        <w:t>.26</w:t>
      </w:r>
    </w:p>
    <w:p w:rsidR="0073567F" w:rsidRPr="0003317D" w:rsidRDefault="0073567F" w:rsidP="0073567F">
      <w:pPr>
        <w:rPr>
          <w:rStyle w:val="StyleUnderline"/>
        </w:rPr>
      </w:pPr>
      <w:r>
        <w:t xml:space="preserve">To be clear, </w:t>
      </w:r>
      <w:r w:rsidRPr="0003317D">
        <w:rPr>
          <w:rStyle w:val="StyleUnderline"/>
        </w:rPr>
        <w:t>the agreement is not a business contract or even a promissory note to build reactors or transfer nuclear materials; it merely establishes a legal framework for cooperation between the U</w:t>
      </w:r>
      <w:r>
        <w:t xml:space="preserve">nited </w:t>
      </w:r>
      <w:r w:rsidRPr="0003317D">
        <w:rPr>
          <w:rStyle w:val="StyleUnderline"/>
        </w:rPr>
        <w:t>S</w:t>
      </w:r>
      <w:r>
        <w:t xml:space="preserve">tates </w:t>
      </w:r>
      <w:r w:rsidRPr="0003317D">
        <w:rPr>
          <w:rStyle w:val="StyleUnderline"/>
        </w:rPr>
        <w:t>and the partner nation and provides for the strict nonprolif</w:t>
      </w:r>
      <w:r>
        <w:t xml:space="preserve">eration </w:t>
      </w:r>
      <w:r w:rsidRPr="0003317D">
        <w:rPr>
          <w:rStyle w:val="StyleUnderline"/>
        </w:rPr>
        <w:t>commitments governing that cooperation.</w:t>
      </w:r>
    </w:p>
    <w:p w:rsidR="0073567F" w:rsidRDefault="0073567F" w:rsidP="0073567F">
      <w:r>
        <w:t>The relative strength of the nonproliferation commitments in these agreements varies along a spectrum. On one end, the pacts signed with Japan (1987), EURATOM (1995) and India (2008) grant U.S. consent to these cooperating partners to enrich uranium and reprocess used nuclear fuel.27</w:t>
      </w:r>
    </w:p>
    <w:p w:rsidR="0073567F" w:rsidRDefault="0073567F" w:rsidP="0073567F">
      <w:r>
        <w:t>At the other end, the United Arab Emirates (2009) and Taiwan (2013) are the only countries with so-called “Gold Standard” 123 agreements that completely forbid the development or possession of ENR technology.28</w:t>
      </w:r>
    </w:p>
    <w:p w:rsidR="0073567F" w:rsidRDefault="0073567F" w:rsidP="0073567F">
      <w:r>
        <w:t>Nuclear cooperation would provide the U.S. enhanced influence into the Saudi nuclear energy program.</w:t>
      </w:r>
    </w:p>
    <w:p w:rsidR="0073567F" w:rsidRDefault="0073567F" w:rsidP="0073567F">
      <w:r>
        <w:t xml:space="preserve">Of the 23 agreements in force, however, the </w:t>
      </w:r>
      <w:r w:rsidRPr="0003317D">
        <w:rPr>
          <w:rStyle w:val="StyleUnderline"/>
        </w:rPr>
        <w:t>vast majority adhere to a standard set of mechanisms to inhibit proliferation</w:t>
      </w:r>
      <w:r>
        <w:t xml:space="preserve">. The </w:t>
      </w:r>
      <w:r w:rsidRPr="0003317D">
        <w:rPr>
          <w:rStyle w:val="StyleUnderline"/>
        </w:rPr>
        <w:t>potential recipient must agree to a laundry list of conditions including</w:t>
      </w:r>
      <w:r>
        <w:t xml:space="preserve">, among other things, </w:t>
      </w:r>
      <w:r w:rsidRPr="0003317D">
        <w:rPr>
          <w:rStyle w:val="StyleUnderline"/>
        </w:rPr>
        <w:t>a pledge not to use materials or equipment subject to the agreement for military purposes, not to develop or acquire nuclear weapons, to establish effective physical security measures and to refrain from enriching or reprocessing U.S.-origin nuclear material without prior consent</w:t>
      </w:r>
      <w:r>
        <w:t xml:space="preserve"> from Washington.29</w:t>
      </w:r>
    </w:p>
    <w:p w:rsidR="0073567F" w:rsidRDefault="0073567F" w:rsidP="0073567F">
      <w:r>
        <w:t>Non-nuclear weapon states must also accept International Atomic Energy Agency (IAEA) safeguards on all nuclear facilities. If the country builds its nuclear reactor infrastructure with American assistance, this prior consent clause becomes quite powerful, as it effectively gives Washington a veto on whether the recipient can produce weapons-usable material using U.S.-supplied nuclear fuel and equipment.</w:t>
      </w:r>
    </w:p>
    <w:p w:rsidR="0073567F" w:rsidRDefault="0073567F" w:rsidP="0073567F">
      <w:r>
        <w:t>How might this type of standard 123 agreement impact the Saudi enrichment calculus and regional security dynamics with Iran? We identify two main effects—one on Saudi Arabia and one on Iran itself.</w:t>
      </w:r>
    </w:p>
    <w:p w:rsidR="0073567F" w:rsidRDefault="0073567F" w:rsidP="0073567F">
      <w:r>
        <w:t xml:space="preserve">First, </w:t>
      </w:r>
      <w:r w:rsidRPr="001224F2">
        <w:rPr>
          <w:rStyle w:val="StyleUnderline"/>
        </w:rPr>
        <w:t xml:space="preserve">nuclear cooperation would provide the United States with enhanced insight and influence into the evolution of the Saudi nuclear energy program. </w:t>
      </w:r>
      <w:r w:rsidRPr="0003317D">
        <w:t xml:space="preserve">If and </w:t>
      </w:r>
      <w:r w:rsidRPr="001224F2">
        <w:rPr>
          <w:rStyle w:val="StyleUnderline"/>
        </w:rPr>
        <w:t xml:space="preserve">when it becomes operational, the nature of the </w:t>
      </w:r>
      <w:r w:rsidRPr="0003317D">
        <w:t xml:space="preserve">Saudi nuclear energy </w:t>
      </w:r>
      <w:r w:rsidRPr="001224F2">
        <w:rPr>
          <w:rStyle w:val="StyleUnderline"/>
        </w:rPr>
        <w:t>program would generate important international and domestic political obstacles to developing nuclear weapons</w:t>
      </w:r>
      <w:r>
        <w:t xml:space="preserve">, which would help </w:t>
      </w:r>
      <w:r w:rsidRPr="001224F2">
        <w:rPr>
          <w:rStyle w:val="StyleUnderline"/>
        </w:rPr>
        <w:t>counterbalance its increased technical capacity for doing so</w:t>
      </w:r>
      <w:r>
        <w:t xml:space="preserve">. For one thing, </w:t>
      </w:r>
      <w:r w:rsidRPr="0003317D">
        <w:rPr>
          <w:rStyle w:val="StyleUnderline"/>
        </w:rPr>
        <w:t>due to its rudimentary</w:t>
      </w:r>
      <w:r w:rsidRPr="001224F2">
        <w:rPr>
          <w:rStyle w:val="StyleUnderline"/>
        </w:rPr>
        <w:t xml:space="preserve"> indigenous capabilities, Saudi Arabia will be highly dependent on imports of nuclear technology and materials, rendering its energy program extremely vulnerable to sanctions</w:t>
      </w:r>
      <w:r>
        <w:t xml:space="preserve"> should it begin pursuing nuclear weapons or engaging in other suspicious nuclear activities.30</w:t>
      </w:r>
    </w:p>
    <w:p w:rsidR="0073567F" w:rsidRDefault="0073567F" w:rsidP="0073567F">
      <w:r w:rsidRPr="0003317D">
        <w:t>Announcing an interest in nuclear energy has already attracted greater scrutiny of Saudi Arabia’s nuclear intentions, and th</w:t>
      </w:r>
      <w:r>
        <w:t xml:space="preserve">e </w:t>
      </w:r>
      <w:r w:rsidRPr="001224F2">
        <w:rPr>
          <w:rStyle w:val="StyleUnderline"/>
        </w:rPr>
        <w:t>international community’s ability to monitor Riyadh’s nuclear activities will only be increased by the safeguards and international trade that comes with an expanding nuclear energy program</w:t>
      </w:r>
      <w:r>
        <w:t>.</w:t>
      </w:r>
    </w:p>
    <w:p w:rsidR="0073567F" w:rsidRPr="001224F2" w:rsidRDefault="0073567F" w:rsidP="0073567F">
      <w:pPr>
        <w:rPr>
          <w:rStyle w:val="StyleUnderline"/>
        </w:rPr>
      </w:pPr>
      <w:r>
        <w:t xml:space="preserve">Precisely for these reasons, </w:t>
      </w:r>
      <w:r w:rsidRPr="001224F2">
        <w:rPr>
          <w:rStyle w:val="StyleUnderline"/>
        </w:rPr>
        <w:t xml:space="preserve">U.S. involvement in the Saudi energy program might have nonproliferation benefits that outweigh the costs. By providing Saudi Arabia with nuclear materials, equipment, or technology, Washington will have greater access to and leverage over the future direction of the Saudi </w:t>
      </w:r>
      <w:r w:rsidRPr="001224F2">
        <w:t>program, rather than ceding control to suppliers like Russia or China.</w:t>
      </w:r>
      <w:r>
        <w:t xml:space="preserve"> These countries are likely to </w:t>
      </w:r>
      <w:r w:rsidRPr="001224F2">
        <w:rPr>
          <w:rStyle w:val="StyleUnderline"/>
        </w:rPr>
        <w:t>provide the technology regardless of what Washington thinks, and would undoubtedly require weaker commitments.31</w:t>
      </w:r>
    </w:p>
    <w:p w:rsidR="0073567F" w:rsidRDefault="0073567F" w:rsidP="0073567F">
      <w:r w:rsidRPr="001224F2">
        <w:rPr>
          <w:rStyle w:val="StyleUnderline"/>
        </w:rPr>
        <w:t xml:space="preserve">Former Nuclear Regulatory Commissioner </w:t>
      </w:r>
      <w:r>
        <w:t xml:space="preserve">Victor </w:t>
      </w:r>
      <w:r w:rsidRPr="001224F2">
        <w:rPr>
          <w:rStyle w:val="StyleUnderline"/>
        </w:rPr>
        <w:t>Gilinsky and aforementioned nuclear expert</w:t>
      </w:r>
      <w:r>
        <w:t xml:space="preserve"> Henry Sokolski have argued that Saudi Arabia is unlikely to be interested in Russian or Chinese reactors and </w:t>
      </w:r>
      <w:r w:rsidRPr="001224F2">
        <w:rPr>
          <w:rStyle w:val="StyleUnderline"/>
        </w:rPr>
        <w:t>instead would prefer South Korea as</w:t>
      </w:r>
      <w:r>
        <w:t xml:space="preserve"> a supplier.32</w:t>
      </w:r>
    </w:p>
    <w:p w:rsidR="0073567F" w:rsidRDefault="0073567F" w:rsidP="0073567F">
      <w:r w:rsidRPr="001224F2">
        <w:rPr>
          <w:rStyle w:val="StyleUnderline"/>
        </w:rPr>
        <w:t>Even if this is true</w:t>
      </w:r>
      <w:r>
        <w:t xml:space="preserve">, though, Gilinsky and Sokolski themselves note that the nuclear cooperation agreement between Saudi Arabia and </w:t>
      </w:r>
      <w:r w:rsidRPr="001224F2">
        <w:rPr>
          <w:rStyle w:val="StyleUnderline"/>
        </w:rPr>
        <w:t>South Korea is far laxer than the conditions in a standard U.S. 123 agreement.</w:t>
      </w:r>
      <w:r>
        <w:t xml:space="preserve"> </w:t>
      </w:r>
      <w:r w:rsidRPr="001224F2">
        <w:rPr>
          <w:rStyle w:val="StyleUnderline"/>
        </w:rPr>
        <w:t>The United States could help fill these nonproliferation gaps by concluding a nuclear pact with Riyadh.</w:t>
      </w:r>
    </w:p>
    <w:p w:rsidR="0073567F" w:rsidRDefault="0073567F" w:rsidP="0073567F">
      <w:r>
        <w:t xml:space="preserve">The </w:t>
      </w:r>
      <w:r w:rsidRPr="001224F2">
        <w:rPr>
          <w:rStyle w:val="StyleUnderline"/>
        </w:rPr>
        <w:t>prior consent clause would give the United States significant control over how Saudi Arabia pursues sensitive enrichment technology. The nuclear cooperation framework between the United States and the</w:t>
      </w:r>
      <w:r>
        <w:t xml:space="preserve"> Republic of Korea (</w:t>
      </w:r>
      <w:r w:rsidRPr="001224F2">
        <w:rPr>
          <w:rStyle w:val="StyleUnderline"/>
        </w:rPr>
        <w:t>ROK) provides an illustrative model. South Korea constructed its domestic nuclear reactor infrastructure based on Westinghouse technology</w:t>
      </w:r>
      <w:r>
        <w:t xml:space="preserve"> in the 1970s, and then established itself as one of the leading suppliers of civil nuclear construction services with the sale of four modern reactors to the United Arab Emirates (UAE) in 2009. This move into the global supply market required close cooperation with the United States to export to, and construct reactors in, other countries.33</w:t>
      </w:r>
    </w:p>
    <w:p w:rsidR="0073567F" w:rsidRDefault="0073567F" w:rsidP="0073567F"/>
    <w:p w:rsidR="0073567F" w:rsidRDefault="0073567F" w:rsidP="0073567F">
      <w:pPr>
        <w:pStyle w:val="Heading4"/>
      </w:pPr>
      <w:r>
        <w:t>The cp deters Tehran from proliferating</w:t>
      </w:r>
    </w:p>
    <w:p w:rsidR="0073567F" w:rsidRPr="0003317D" w:rsidRDefault="0073567F" w:rsidP="0073567F">
      <w:r w:rsidRPr="00EA78C6">
        <w:rPr>
          <w:rStyle w:val="Style13ptBold"/>
        </w:rPr>
        <w:t>Miller &amp; Volpe ‘1</w:t>
      </w:r>
      <w:r>
        <w:rPr>
          <w:rStyle w:val="Style13ptBold"/>
        </w:rPr>
        <w:t>8</w:t>
      </w:r>
      <w:r>
        <w:t>, - Miller is a professor at Brown and expert on nuclear proliferation and international relations, who recently wrote “Stopping the Bomb: The Sources and Effectiveness of U.S. Nonproliferation Policy”. Volpe has a PhD in political science and is a fellow in the Nuclear Policy Program at the Carnegie Endowment for International Peace and an assistant professor in the Defense Analysis Department of the U.S. Naval Postgraduate School (NPS). As Carnegie’s 2015 Stanton nuclear security fellow, Volpe published a series of articles explaining when nuclear latency provides regional powers with bargaining leverage in world politics, and how the United States could tailor its nonproliferation strategy in response. From 2013 to 2015, Volpe was a Lawrence scholar at Lawrence Livermore National Laboratory (LLNL), where he served briefly as a consultant to the Bureau of International Security and Nonproliferation at the U.S. Department of State. (Nicholas L. &amp; Tristan A., "Abstinence or Tolerance: Managing Nuclear Ambitions in Saudi Arabia" Taylor &amp; Francis, The Washington Quarterly Volume 41, 2018 - Issue 2) //AL</w:t>
      </w:r>
    </w:p>
    <w:p w:rsidR="0073567F" w:rsidRPr="00674E37" w:rsidRDefault="0073567F" w:rsidP="0073567F">
      <w:pPr>
        <w:rPr>
          <w:rStyle w:val="StyleUnderline"/>
        </w:rPr>
      </w:pPr>
      <w:r>
        <w:t xml:space="preserve">Second, </w:t>
      </w:r>
      <w:r w:rsidRPr="00674E37">
        <w:rPr>
          <w:rStyle w:val="StyleUnderline"/>
        </w:rPr>
        <w:t xml:space="preserve">by providing Saudi Arabia with a readily observable channel </w:t>
      </w:r>
      <w:r w:rsidRPr="00674E37">
        <w:t xml:space="preserve">to signal its intent </w:t>
      </w:r>
      <w:r w:rsidRPr="00674E37">
        <w:rPr>
          <w:rStyle w:val="StyleUnderline"/>
        </w:rPr>
        <w:t xml:space="preserve">to pursue enrichment technology, the prior consent clause in the standard 123 agreement could bestow </w:t>
      </w:r>
      <w:r w:rsidRPr="00674E37">
        <w:t>Riyadh and Washington with the</w:t>
      </w:r>
      <w:r w:rsidRPr="00674E37">
        <w:rPr>
          <w:rStyle w:val="StyleUnderline"/>
        </w:rPr>
        <w:t xml:space="preserve"> means to deter Tehran from ratcheting up its own enrichment activities </w:t>
      </w:r>
      <w:r w:rsidRPr="00674E37">
        <w:t>in the future</w:t>
      </w:r>
      <w:r>
        <w:t xml:space="preserve">. </w:t>
      </w:r>
      <w:r w:rsidRPr="00674E37">
        <w:rPr>
          <w:rStyle w:val="StyleUnderline"/>
        </w:rPr>
        <w:t>Given</w:t>
      </w:r>
      <w:r>
        <w:t xml:space="preserve"> the </w:t>
      </w:r>
      <w:r w:rsidRPr="00674E37">
        <w:rPr>
          <w:rStyle w:val="StyleUnderline"/>
        </w:rPr>
        <w:t>recent exit of the U</w:t>
      </w:r>
      <w:r>
        <w:t xml:space="preserve">nited </w:t>
      </w:r>
      <w:r w:rsidRPr="00674E37">
        <w:rPr>
          <w:rStyle w:val="StyleUnderline"/>
        </w:rPr>
        <w:t>S</w:t>
      </w:r>
      <w:r>
        <w:t xml:space="preserve">tates </w:t>
      </w:r>
      <w:r w:rsidRPr="00674E37">
        <w:rPr>
          <w:rStyle w:val="StyleUnderline"/>
        </w:rPr>
        <w:t>from the JCPOA,</w:t>
      </w:r>
      <w:r>
        <w:t xml:space="preserve"> </w:t>
      </w:r>
      <w:r w:rsidRPr="00674E37">
        <w:rPr>
          <w:rStyle w:val="StyleUnderline"/>
        </w:rPr>
        <w:t>Iran may be tempted to increase its nuclear latency</w:t>
      </w:r>
      <w:r>
        <w:t xml:space="preserve"> in a calculated manner </w:t>
      </w:r>
      <w:r w:rsidRPr="00674E37">
        <w:rPr>
          <w:rStyle w:val="StyleUnderline"/>
        </w:rPr>
        <w:t>to put pressure on the Europeans or probe nonprolif</w:t>
      </w:r>
      <w:r>
        <w:t xml:space="preserve">eration </w:t>
      </w:r>
      <w:r w:rsidRPr="00674E37">
        <w:rPr>
          <w:rStyle w:val="StyleUnderline"/>
        </w:rPr>
        <w:t>red lines</w:t>
      </w:r>
      <w:r>
        <w:t xml:space="preserve"> in the future. Just as the South Koreans have long pushed for advance consent on peaceful commercial grounds, the </w:t>
      </w:r>
      <w:r w:rsidRPr="00674E37">
        <w:rPr>
          <w:rStyle w:val="StyleUnderline"/>
        </w:rPr>
        <w:t>Saudis</w:t>
      </w:r>
      <w:r>
        <w:t xml:space="preserve"> appear to be laying the foundation now to </w:t>
      </w:r>
      <w:r w:rsidRPr="00674E37">
        <w:rPr>
          <w:rStyle w:val="StyleUnderline"/>
        </w:rPr>
        <w:t>seek out U.S. support for enrichment down the road</w:t>
      </w:r>
      <w:r>
        <w:t xml:space="preserve">. But to make this case, </w:t>
      </w:r>
      <w:r w:rsidRPr="00674E37">
        <w:rPr>
          <w:rStyle w:val="StyleUnderline"/>
        </w:rPr>
        <w:t>Riyadh would have to justify the development of front-end nuclear fuel cycle services and conduct a diplomatic campaign in Washington well in advance.</w:t>
      </w:r>
    </w:p>
    <w:p w:rsidR="0073567F" w:rsidRDefault="0073567F" w:rsidP="0073567F">
      <w:r>
        <w:t xml:space="preserve">A </w:t>
      </w:r>
      <w:r w:rsidRPr="00674E37">
        <w:rPr>
          <w:rStyle w:val="StyleUnderline"/>
        </w:rPr>
        <w:t>standard Saudi-U.S. 123 agreement could deter Tehran</w:t>
      </w:r>
      <w:r>
        <w:t xml:space="preserve"> from ratcheting up its own enrichment activities.</w:t>
      </w:r>
    </w:p>
    <w:p w:rsidR="0073567F" w:rsidRPr="00674E37" w:rsidRDefault="0073567F" w:rsidP="0073567F">
      <w:pPr>
        <w:rPr>
          <w:rStyle w:val="StyleUnderline"/>
        </w:rPr>
      </w:pPr>
      <w:r w:rsidRPr="00674E37">
        <w:rPr>
          <w:rStyle w:val="StyleUnderline"/>
        </w:rPr>
        <w:t>Although the prior consent clause was not designed for this purpose,</w:t>
      </w:r>
      <w:r>
        <w:t xml:space="preserve"> recent research demonstrates that </w:t>
      </w:r>
      <w:r w:rsidRPr="00674E37">
        <w:rPr>
          <w:rStyle w:val="StyleUnderline"/>
        </w:rPr>
        <w:t>nations sometimes can leverage discernable steps toward the bomb to practice deterrence or even compel concessions.36</w:t>
      </w:r>
    </w:p>
    <w:p w:rsidR="0073567F" w:rsidRDefault="0073567F" w:rsidP="0073567F">
      <w:r>
        <w:t xml:space="preserve">Applied to the Saudi case, </w:t>
      </w:r>
      <w:r w:rsidRPr="00674E37">
        <w:rPr>
          <w:rStyle w:val="StyleUnderline"/>
        </w:rPr>
        <w:t>Iran might worry that if it did not restrain its own enrichment program, the U</w:t>
      </w:r>
      <w:r>
        <w:t xml:space="preserve">nited </w:t>
      </w:r>
      <w:r w:rsidRPr="00674E37">
        <w:rPr>
          <w:rStyle w:val="StyleUnderline"/>
        </w:rPr>
        <w:t>S</w:t>
      </w:r>
      <w:r>
        <w:t>tates m</w:t>
      </w:r>
      <w:r w:rsidRPr="00674E37">
        <w:rPr>
          <w:rStyle w:val="StyleUnderline"/>
        </w:rPr>
        <w:t xml:space="preserve">ight grant Saudi Arabia prior consent to pursue commercial fuel enrichment. </w:t>
      </w:r>
      <w:r>
        <w:t>It is true that Washington has long been opposed to the spread of enrichment and reprocessing capabilities, and the Nuclear Suppliers Group (</w:t>
      </w:r>
      <w:r w:rsidRPr="00674E37">
        <w:rPr>
          <w:rStyle w:val="StyleUnderline"/>
        </w:rPr>
        <w:t>NSG</w:t>
      </w:r>
      <w:r>
        <w:t>)—the main multinational export control regime for nuclear trade—</w:t>
      </w:r>
      <w:r w:rsidRPr="00674E37">
        <w:rPr>
          <w:rStyle w:val="StyleUnderline"/>
        </w:rPr>
        <w:t>calls for supplier restraint in transferring these technologies</w:t>
      </w:r>
      <w:r>
        <w:t>.37</w:t>
      </w:r>
    </w:p>
    <w:p w:rsidR="0073567F" w:rsidRPr="00674E37" w:rsidRDefault="0073567F" w:rsidP="0073567F">
      <w:pPr>
        <w:rPr>
          <w:rStyle w:val="StyleUnderline"/>
        </w:rPr>
      </w:pPr>
      <w:r w:rsidRPr="00674E37">
        <w:rPr>
          <w:rStyle w:val="StyleUnderline"/>
        </w:rPr>
        <w:t>Yet, Saudi Arabia would not be the first friendly country to receive more favorable treatmen</w:t>
      </w:r>
      <w:r>
        <w:t>t in this area; as noted above</w:t>
      </w:r>
      <w:r w:rsidRPr="00674E37">
        <w:rPr>
          <w:rStyle w:val="StyleUnderline"/>
        </w:rPr>
        <w:t>, the</w:t>
      </w:r>
      <w:r>
        <w:t xml:space="preserve"> United</w:t>
      </w:r>
      <w:r w:rsidRPr="00674E37">
        <w:rPr>
          <w:rStyle w:val="StyleUnderline"/>
        </w:rPr>
        <w:t xml:space="preserve"> S</w:t>
      </w:r>
      <w:r>
        <w:t xml:space="preserve">tates </w:t>
      </w:r>
      <w:r w:rsidRPr="00674E37">
        <w:rPr>
          <w:rStyle w:val="StyleUnderline"/>
        </w:rPr>
        <w:t>already grants prior consent to Japan, EURATOM, and India.</w:t>
      </w:r>
    </w:p>
    <w:p w:rsidR="0073567F" w:rsidRDefault="0073567F" w:rsidP="0073567F">
      <w:r>
        <w:t xml:space="preserve">The </w:t>
      </w:r>
      <w:r w:rsidRPr="00674E37">
        <w:rPr>
          <w:rStyle w:val="StyleUnderline"/>
        </w:rPr>
        <w:t>standard 123 could thereby prove to have a stabilizing effect on regional security by incentivizing Iran to exercise restraint</w:t>
      </w:r>
      <w:r>
        <w:t xml:space="preserve">, </w:t>
      </w:r>
      <w:r w:rsidRPr="00674E37">
        <w:rPr>
          <w:rStyle w:val="StyleUnderline"/>
        </w:rPr>
        <w:t>lest Saudi Arabia gain consent from the U</w:t>
      </w:r>
      <w:r>
        <w:t xml:space="preserve">nited </w:t>
      </w:r>
      <w:r w:rsidRPr="00674E37">
        <w:rPr>
          <w:rStyle w:val="StyleUnderline"/>
        </w:rPr>
        <w:t>States to move forward with its own enrichment program</w:t>
      </w:r>
      <w:r>
        <w:t>. Of course, this strategy could backfire by igniting an enrichment arms race between the Saudis and the Iranians. Moreover, signing a standard 123 agreement with Saudi Arabia would give the UAE the legal right to seek revision to the terms of its own agreement with the United States in order to remove their Gold Standard provisions, potentially complicating regional dynamics further.38</w:t>
      </w:r>
    </w:p>
    <w:p w:rsidR="0073567F" w:rsidRDefault="0073567F" w:rsidP="0073567F">
      <w:r>
        <w:t>As national security experts and former U.S. government officials Mieke Eoyang and Ambassador Laura Holgate explain, the UAE 123 agreement included a clause that “bound the U.S. to impose those same conditions [e.g. Gold Standard restrictions] in future agreements with other countries in the region, or if not, to lift them on the UAE.”39</w:t>
      </w:r>
    </w:p>
    <w:p w:rsidR="0073567F" w:rsidRDefault="0073567F" w:rsidP="0073567F">
      <w:r>
        <w:t>In the wake of the JCPOA, for instance, several high-ranking UAE officials toyed with the idea of renegotiating the Gold Standard constraints because they claimed that Iran had achieved a more favorable position in the region with its enrichment program.40</w:t>
      </w:r>
    </w:p>
    <w:p w:rsidR="0073567F" w:rsidRPr="00674E37" w:rsidRDefault="0073567F" w:rsidP="0073567F">
      <w:pPr>
        <w:rPr>
          <w:rStyle w:val="StyleUnderline"/>
        </w:rPr>
      </w:pPr>
      <w:r w:rsidRPr="00674E37">
        <w:rPr>
          <w:rStyle w:val="StyleUnderline"/>
        </w:rPr>
        <w:t>In order to manage these risks, Washington could consider modifications of a standard 123 agreement with Saudi Arabia without requiring the Gold Standard</w:t>
      </w:r>
      <w:r>
        <w:t xml:space="preserve">: namely, </w:t>
      </w:r>
      <w:r w:rsidRPr="00674E37">
        <w:rPr>
          <w:rStyle w:val="StyleUnderline"/>
        </w:rPr>
        <w:t>a Saudi declaration of intent (rather than political commitment) to refrain from any enrichment or reprocessing</w:t>
      </w:r>
      <w:r>
        <w:t xml:space="preserve">; and/or </w:t>
      </w:r>
      <w:r w:rsidRPr="00674E37">
        <w:rPr>
          <w:rStyle w:val="StyleUnderline"/>
        </w:rPr>
        <w:t>requiring the establishment of a joint commission, as in the ROK agreement, which would study the implications of enrichment or reprocessing in Saudi Arabia</w:t>
      </w:r>
      <w:r>
        <w:t xml:space="preserve"> </w:t>
      </w:r>
      <w:r w:rsidRPr="00674E37">
        <w:rPr>
          <w:rStyle w:val="StyleUnderline"/>
        </w:rPr>
        <w:t>before granting Washington’s approval to utilize U.S. tech</w:t>
      </w:r>
      <w:r>
        <w:t xml:space="preserve">nology </w:t>
      </w:r>
      <w:r w:rsidRPr="00674E37">
        <w:rPr>
          <w:rStyle w:val="StyleUnderline"/>
        </w:rPr>
        <w:t>or materials</w:t>
      </w:r>
      <w:r>
        <w:t xml:space="preserve"> to that end. This latter step would </w:t>
      </w:r>
      <w:r w:rsidRPr="00674E37">
        <w:rPr>
          <w:rStyle w:val="StyleUnderline"/>
        </w:rPr>
        <w:t>strengthen the prior consent clause by establishing a formal consultation process</w:t>
      </w:r>
      <w:r>
        <w:t xml:space="preserve"> through which the United States could gauge Saudi intentions and influence their decision making. Former U.S. nuclear negotiator Robert Einhorn recently suggested other possible modifications, such as a </w:t>
      </w:r>
      <w:r w:rsidRPr="00674E37">
        <w:rPr>
          <w:rStyle w:val="StyleUnderline"/>
        </w:rPr>
        <w:t>shorter duration for the agreement (15 instead of the standard 25 years), or a shorter-term commitment not to enrich or reprocess.41</w:t>
      </w:r>
    </w:p>
    <w:p w:rsidR="0073567F" w:rsidRDefault="0073567F" w:rsidP="0073567F"/>
    <w:p w:rsidR="0073567F" w:rsidRDefault="0073567F" w:rsidP="0073567F">
      <w:pPr>
        <w:pStyle w:val="Heading4"/>
      </w:pPr>
      <w:r>
        <w:t>The AP plank solves verification</w:t>
      </w:r>
    </w:p>
    <w:p w:rsidR="0073567F" w:rsidRPr="00C61640" w:rsidRDefault="0073567F" w:rsidP="0073567F">
      <w:r w:rsidRPr="00EA78C6">
        <w:rPr>
          <w:rStyle w:val="Style13ptBold"/>
        </w:rPr>
        <w:t>Miller &amp; Volpe ‘1</w:t>
      </w:r>
      <w:r>
        <w:rPr>
          <w:rStyle w:val="Style13ptBold"/>
        </w:rPr>
        <w:t>8</w:t>
      </w:r>
      <w:r>
        <w:t>, - Miller is a professor at Brown and expert on nuclear proliferation and international relations, who recently wrote “Stopping the Bomb: The Sources and Effectiveness of U.S. Nonproliferation Policy”. Volpe has a PhD in political science and is a fellow in the Nuclear Policy Program at the Carnegie Endowment for International Peace and an assistant professor in the Defense Analysis Department of the U.S. Naval Postgraduate School (NPS). As Carnegie’s 2015 Stanton nuclear security fellow, Volpe published a series of articles explaining when nuclear latency provides regional powers with bargaining leverage in world politics, and how the United States could tailor its nonproliferation strategy in response. From 2013 to 2015, Volpe was a Lawrence scholar at Lawrence Livermore National Laboratory (LLNL), where he served briefly as a consultant to the Bureau of International Security and Nonproliferation at the U.S. Department of State. (Nicholas L. &amp; Tristan A., "Abstinence or Tolerance: Managing Nuclear Ambitions in Saudi Arabia" Taylor &amp; Francis, The Washington Quarterly Volume 41, 2018 - Issue 2) //AL</w:t>
      </w:r>
    </w:p>
    <w:p w:rsidR="0073567F" w:rsidRDefault="0073567F" w:rsidP="0073567F">
      <w:r>
        <w:t xml:space="preserve">Most important, </w:t>
      </w:r>
      <w:r w:rsidRPr="00F9292E">
        <w:rPr>
          <w:rStyle w:val="StyleUnderline"/>
        </w:rPr>
        <w:t>the United States should seek Saudi adherence to the Additional Protocol</w:t>
      </w:r>
      <w:r>
        <w:t xml:space="preserve"> (AP)—a </w:t>
      </w:r>
      <w:r w:rsidRPr="00F9292E">
        <w:rPr>
          <w:rStyle w:val="StyleUnderline"/>
        </w:rPr>
        <w:t xml:space="preserve">legal agreement that would give the IAEA additional tools to verify the peaceful nature of Riyadh’s nuclear activities. </w:t>
      </w:r>
      <w:r w:rsidRPr="00F9292E">
        <w:t>The</w:t>
      </w:r>
      <w:r>
        <w:t xml:space="preserve"> conclusion of an AP would </w:t>
      </w:r>
      <w:r w:rsidRPr="00F9292E">
        <w:rPr>
          <w:rStyle w:val="StyleUnderline"/>
        </w:rPr>
        <w:t>not require Saudi Arabia to foreswear enrichment or reprocessing</w:t>
      </w:r>
      <w:r>
        <w:t xml:space="preserve">, but it </w:t>
      </w:r>
      <w:r w:rsidRPr="00F9292E">
        <w:rPr>
          <w:rStyle w:val="StyleUnderline"/>
        </w:rPr>
        <w:t>would enhance the ability of the IAEA to monitor Saudi Arabia’s nuclear program and increase confidence that Riyadh is not concealing covert nuclear activities with possible military dimensions</w:t>
      </w:r>
      <w:r>
        <w:t xml:space="preserve">. In contrast to the Gold Standard, which is extremely uncommon, </w:t>
      </w:r>
      <w:r w:rsidRPr="00F9292E">
        <w:rPr>
          <w:rStyle w:val="StyleUnderline"/>
        </w:rPr>
        <w:t>more than 130 countries have Additional Protocol agreements in force including Middle Eastern countries like the U</w:t>
      </w:r>
      <w:r>
        <w:t xml:space="preserve">nited </w:t>
      </w:r>
      <w:r w:rsidRPr="00F9292E">
        <w:rPr>
          <w:rStyle w:val="StyleUnderline"/>
        </w:rPr>
        <w:t>A</w:t>
      </w:r>
      <w:r>
        <w:t xml:space="preserve">rab </w:t>
      </w:r>
      <w:r w:rsidRPr="00F9292E">
        <w:rPr>
          <w:rStyle w:val="StyleUnderline"/>
        </w:rPr>
        <w:t>E</w:t>
      </w:r>
      <w:r>
        <w:t xml:space="preserve">mirates, </w:t>
      </w:r>
      <w:r w:rsidRPr="00F9292E">
        <w:rPr>
          <w:rStyle w:val="StyleUnderline"/>
        </w:rPr>
        <w:t>Turkey, and Jordan.42 Iran started provisional implementation of the AP</w:t>
      </w:r>
      <w:r>
        <w:t xml:space="preserve"> </w:t>
      </w:r>
      <w:r w:rsidRPr="00F9292E">
        <w:rPr>
          <w:rStyle w:val="StyleUnderline"/>
        </w:rPr>
        <w:t>as part of</w:t>
      </w:r>
      <w:r>
        <w:t xml:space="preserve"> its </w:t>
      </w:r>
      <w:r w:rsidRPr="00F9292E">
        <w:rPr>
          <w:rStyle w:val="StyleUnderline"/>
        </w:rPr>
        <w:t>JCPOA obligations,</w:t>
      </w:r>
      <w:r>
        <w:t xml:space="preserve"> which should </w:t>
      </w:r>
      <w:r w:rsidRPr="00F9292E">
        <w:rPr>
          <w:rStyle w:val="StyleUnderline"/>
        </w:rPr>
        <w:t>make it easier for Riyadh to accept politically</w:t>
      </w:r>
      <w:r>
        <w:t>.43</w:t>
      </w:r>
    </w:p>
    <w:p w:rsidR="0073567F" w:rsidRPr="0073567F" w:rsidRDefault="0073567F" w:rsidP="0073567F"/>
    <w:p w:rsidR="009B6FCC" w:rsidRDefault="009B6FCC" w:rsidP="009B6FCC">
      <w:pPr>
        <w:pStyle w:val="Heading3"/>
      </w:pPr>
      <w:r>
        <w:t>1nc Iran Diplomacy</w:t>
      </w:r>
    </w:p>
    <w:p w:rsidR="009B6FCC" w:rsidRDefault="009B6FCC" w:rsidP="009B6FCC">
      <w:pPr>
        <w:pStyle w:val="Heading4"/>
      </w:pPr>
      <w:r>
        <w:t xml:space="preserve">The United States federal government should </w:t>
      </w:r>
    </w:p>
    <w:p w:rsidR="009B6FCC" w:rsidRDefault="009B6FCC" w:rsidP="009B6FCC">
      <w:pPr>
        <w:pStyle w:val="Heading4"/>
        <w:numPr>
          <w:ilvl w:val="0"/>
          <w:numId w:val="13"/>
        </w:numPr>
      </w:pPr>
      <w:r>
        <w:t>Propose</w:t>
      </w:r>
    </w:p>
    <w:p w:rsidR="009B6FCC" w:rsidRDefault="009B6FCC" w:rsidP="009B6FCC">
      <w:pPr>
        <w:pStyle w:val="Heading4"/>
        <w:numPr>
          <w:ilvl w:val="1"/>
          <w:numId w:val="13"/>
        </w:numPr>
      </w:pPr>
      <w:r>
        <w:t>an official ceasefire to Iran on Saudi-Yemeni borders,</w:t>
      </w:r>
    </w:p>
    <w:p w:rsidR="009B6FCC" w:rsidRDefault="009B6FCC" w:rsidP="009B6FCC">
      <w:pPr>
        <w:pStyle w:val="Heading4"/>
        <w:numPr>
          <w:ilvl w:val="1"/>
          <w:numId w:val="13"/>
        </w:numPr>
      </w:pPr>
      <w:r>
        <w:t xml:space="preserve">the </w:t>
      </w:r>
      <w:r w:rsidRPr="00D35D7F">
        <w:t xml:space="preserve">restoration of </w:t>
      </w:r>
      <w:r>
        <w:t xml:space="preserve">an </w:t>
      </w:r>
      <w:r w:rsidRPr="00D35D7F">
        <w:t>elected government in Sanaa</w:t>
      </w:r>
      <w:r>
        <w:t>,</w:t>
      </w:r>
    </w:p>
    <w:p w:rsidR="009B6FCC" w:rsidRDefault="009B6FCC" w:rsidP="009B6FCC">
      <w:pPr>
        <w:pStyle w:val="Heading4"/>
        <w:numPr>
          <w:ilvl w:val="0"/>
          <w:numId w:val="13"/>
        </w:numPr>
      </w:pPr>
      <w:r>
        <w:t xml:space="preserve">Condition </w:t>
      </w:r>
    </w:p>
    <w:p w:rsidR="009B6FCC" w:rsidRDefault="009B6FCC" w:rsidP="009B6FCC">
      <w:pPr>
        <w:pStyle w:val="Heading4"/>
        <w:numPr>
          <w:ilvl w:val="1"/>
          <w:numId w:val="13"/>
        </w:numPr>
      </w:pPr>
      <w:r>
        <w:t xml:space="preserve">a cessation of American military presence in Yemen </w:t>
      </w:r>
    </w:p>
    <w:p w:rsidR="009B6FCC" w:rsidRDefault="009B6FCC" w:rsidP="009B6FCC">
      <w:pPr>
        <w:pStyle w:val="Heading4"/>
        <w:numPr>
          <w:ilvl w:val="1"/>
          <w:numId w:val="13"/>
        </w:numPr>
      </w:pPr>
      <w:r>
        <w:t xml:space="preserve">and an elimination of sanctions </w:t>
      </w:r>
    </w:p>
    <w:p w:rsidR="009B6FCC" w:rsidRPr="00E50C30" w:rsidRDefault="009B6FCC" w:rsidP="009B6FCC">
      <w:pPr>
        <w:pStyle w:val="Heading4"/>
        <w:numPr>
          <w:ilvl w:val="1"/>
          <w:numId w:val="13"/>
        </w:numPr>
      </w:pPr>
      <w:r>
        <w:t xml:space="preserve">on Iran’s acceptance of all of the above proposals. </w:t>
      </w:r>
    </w:p>
    <w:p w:rsidR="009B6FCC" w:rsidRDefault="009B6FCC" w:rsidP="009B6FCC"/>
    <w:p w:rsidR="009B6FCC" w:rsidRDefault="009B6FCC" w:rsidP="009B6FCC">
      <w:pPr>
        <w:pStyle w:val="Heading4"/>
      </w:pPr>
      <w:r>
        <w:t xml:space="preserve">Iran will agree to </w:t>
      </w:r>
      <w:r w:rsidRPr="00D35D7F">
        <w:rPr>
          <w:u w:val="single"/>
        </w:rPr>
        <w:t>diplomatic</w:t>
      </w:r>
      <w:r>
        <w:t xml:space="preserve"> measures, </w:t>
      </w:r>
      <w:r w:rsidRPr="00D35D7F">
        <w:rPr>
          <w:u w:val="single"/>
        </w:rPr>
        <w:t>quelling conflict</w:t>
      </w:r>
      <w:r>
        <w:t xml:space="preserve"> in Yemen and setting a </w:t>
      </w:r>
      <w:r w:rsidRPr="00D35D7F">
        <w:rPr>
          <w:u w:val="single"/>
        </w:rPr>
        <w:t>precedent</w:t>
      </w:r>
      <w:r>
        <w:t xml:space="preserve"> for resolving </w:t>
      </w:r>
      <w:r w:rsidRPr="00D35D7F">
        <w:rPr>
          <w:u w:val="single"/>
        </w:rPr>
        <w:t xml:space="preserve">future regional </w:t>
      </w:r>
      <w:r>
        <w:rPr>
          <w:u w:val="single"/>
        </w:rPr>
        <w:t>disputes</w:t>
      </w:r>
      <w:r>
        <w:t xml:space="preserve">.  </w:t>
      </w:r>
    </w:p>
    <w:p w:rsidR="009B6FCC" w:rsidRPr="00415D10" w:rsidRDefault="009B6FCC" w:rsidP="009B6FCC">
      <w:pPr>
        <w:rPr>
          <w:sz w:val="16"/>
          <w:szCs w:val="16"/>
        </w:rPr>
      </w:pPr>
      <w:r w:rsidRPr="00415D10">
        <w:rPr>
          <w:rStyle w:val="Style13ptBold"/>
        </w:rPr>
        <w:t>Khoury ‘18</w:t>
      </w:r>
      <w:r w:rsidRPr="009E3EE0">
        <w:t xml:space="preserve"> </w:t>
      </w:r>
      <w:r w:rsidRPr="00415D10">
        <w:rPr>
          <w:sz w:val="16"/>
          <w:szCs w:val="16"/>
        </w:rPr>
        <w:t>(Nabeel A.; non-resident senior fellow at the Atlantic Council’s Hariri Center for the Middle East, former deputy chief of mission at the U.S. embassy in Yemen, served as Department spokesperson at US Central Command in Doha and in Baghdad; 11-20-2018; "A US–Iran strategy begins in Yemen"; The Hill; https://thehill.com/opinion/international/417497-a-us-iran-strategy-begins-in-yemen; accessed 6-25-2019; SM-Camp)</w:t>
      </w:r>
    </w:p>
    <w:p w:rsidR="009B6FCC" w:rsidRPr="00415D10" w:rsidRDefault="009B6FCC" w:rsidP="009B6FCC">
      <w:pPr>
        <w:rPr>
          <w:u w:val="single"/>
        </w:rPr>
      </w:pPr>
      <w:r>
        <w:t xml:space="preserve">Today, </w:t>
      </w:r>
      <w:r w:rsidRPr="00415D10">
        <w:rPr>
          <w:u w:val="single"/>
        </w:rPr>
        <w:t xml:space="preserve">the Yemen conflict is </w:t>
      </w:r>
      <w:r w:rsidRPr="00415D10">
        <w:rPr>
          <w:b/>
          <w:bCs/>
          <w:u w:val="single"/>
        </w:rPr>
        <w:t>central</w:t>
      </w:r>
      <w:r w:rsidRPr="00415D10">
        <w:rPr>
          <w:u w:val="single"/>
        </w:rPr>
        <w:t>, and</w:t>
      </w:r>
      <w:r>
        <w:t xml:space="preserve"> it is there that </w:t>
      </w:r>
      <w:r w:rsidRPr="00415D10">
        <w:rPr>
          <w:u w:val="single"/>
        </w:rPr>
        <w:t xml:space="preserve">a </w:t>
      </w:r>
      <w:r w:rsidRPr="00415D10">
        <w:rPr>
          <w:b/>
          <w:bCs/>
          <w:u w:val="single"/>
        </w:rPr>
        <w:t>positive role</w:t>
      </w:r>
      <w:r w:rsidRPr="00415D10">
        <w:rPr>
          <w:u w:val="single"/>
        </w:rPr>
        <w:t xml:space="preserve"> for Iran could be sought.</w:t>
      </w:r>
    </w:p>
    <w:p w:rsidR="009B6FCC" w:rsidRDefault="009B6FCC" w:rsidP="009B6FCC">
      <w:r w:rsidRPr="00415D10">
        <w:rPr>
          <w:u w:val="single"/>
        </w:rPr>
        <w:t xml:space="preserve">Iran and the Houthis do not have a </w:t>
      </w:r>
      <w:r w:rsidRPr="00415D10">
        <w:rPr>
          <w:b/>
          <w:bCs/>
          <w:u w:val="single"/>
        </w:rPr>
        <w:t>long history</w:t>
      </w:r>
      <w:r w:rsidRPr="00415D10">
        <w:rPr>
          <w:b/>
          <w:bCs/>
        </w:rPr>
        <w:t xml:space="preserve"> </w:t>
      </w:r>
      <w:r>
        <w:t xml:space="preserve">together, </w:t>
      </w:r>
      <w:r w:rsidRPr="00415D10">
        <w:rPr>
          <w:u w:val="single"/>
        </w:rPr>
        <w:t xml:space="preserve">only </w:t>
      </w:r>
      <w:r w:rsidRPr="00415D10">
        <w:rPr>
          <w:b/>
          <w:bCs/>
          <w:u w:val="single"/>
        </w:rPr>
        <w:t>minimally</w:t>
      </w:r>
      <w:r>
        <w:t xml:space="preserve"> aware of or </w:t>
      </w:r>
      <w:r w:rsidRPr="00415D10">
        <w:rPr>
          <w:u w:val="single"/>
        </w:rPr>
        <w:t xml:space="preserve">interested in one another when the Houthis </w:t>
      </w:r>
      <w:r w:rsidRPr="00415D10">
        <w:rPr>
          <w:b/>
          <w:bCs/>
          <w:u w:val="single"/>
        </w:rPr>
        <w:t>first emerged</w:t>
      </w:r>
      <w:r w:rsidRPr="00415D10">
        <w:rPr>
          <w:u w:val="single"/>
        </w:rPr>
        <w:t xml:space="preserve"> as a </w:t>
      </w:r>
      <w:r w:rsidRPr="00415D10">
        <w:rPr>
          <w:b/>
          <w:bCs/>
          <w:u w:val="single"/>
        </w:rPr>
        <w:t>political group</w:t>
      </w:r>
      <w:r>
        <w:t xml:space="preserve"> in the nineties. </w:t>
      </w:r>
      <w:r w:rsidRPr="00415D10">
        <w:rPr>
          <w:u w:val="single"/>
        </w:rPr>
        <w:t xml:space="preserve">The two </w:t>
      </w:r>
      <w:r w:rsidRPr="00415D10">
        <w:rPr>
          <w:b/>
          <w:bCs/>
          <w:u w:val="single"/>
        </w:rPr>
        <w:t>moved gradually</w:t>
      </w:r>
      <w:r w:rsidRPr="00415D10">
        <w:rPr>
          <w:u w:val="single"/>
        </w:rPr>
        <w:t xml:space="preserve"> to </w:t>
      </w:r>
      <w:r w:rsidRPr="00415D10">
        <w:rPr>
          <w:b/>
          <w:bCs/>
          <w:u w:val="single"/>
        </w:rPr>
        <w:t>embrace</w:t>
      </w:r>
      <w:r w:rsidRPr="00415D10">
        <w:rPr>
          <w:u w:val="single"/>
        </w:rPr>
        <w:t xml:space="preserve"> one another as </w:t>
      </w:r>
      <w:r w:rsidRPr="00415D10">
        <w:rPr>
          <w:b/>
          <w:bCs/>
          <w:u w:val="single"/>
        </w:rPr>
        <w:t>Saudi involvement</w:t>
      </w:r>
      <w:r w:rsidRPr="00415D10">
        <w:rPr>
          <w:u w:val="single"/>
        </w:rPr>
        <w:t xml:space="preserve"> in Yemen grew, first in 2009 when KSA </w:t>
      </w:r>
      <w:r w:rsidRPr="00415D10">
        <w:rPr>
          <w:b/>
          <w:bCs/>
          <w:u w:val="single"/>
        </w:rPr>
        <w:t>bombed northern Yemen</w:t>
      </w:r>
      <w:r w:rsidRPr="00415D10">
        <w:rPr>
          <w:u w:val="single"/>
        </w:rPr>
        <w:t xml:space="preserve"> in support of</w:t>
      </w:r>
      <w:r>
        <w:t xml:space="preserve"> then president </w:t>
      </w:r>
      <w:r w:rsidRPr="00415D10">
        <w:rPr>
          <w:u w:val="single"/>
        </w:rPr>
        <w:t xml:space="preserve">Saleh, then again in </w:t>
      </w:r>
      <w:r w:rsidRPr="00415D10">
        <w:rPr>
          <w:b/>
          <w:bCs/>
          <w:u w:val="single"/>
        </w:rPr>
        <w:t>2014</w:t>
      </w:r>
      <w:r w:rsidRPr="00415D10">
        <w:rPr>
          <w:u w:val="single"/>
        </w:rPr>
        <w:t xml:space="preserve"> as the Houthis took over </w:t>
      </w:r>
      <w:r w:rsidRPr="00415D10">
        <w:rPr>
          <w:b/>
          <w:bCs/>
          <w:u w:val="single"/>
        </w:rPr>
        <w:t>Sanaa</w:t>
      </w:r>
      <w:r w:rsidRPr="00415D10">
        <w:rPr>
          <w:u w:val="single"/>
        </w:rPr>
        <w:t xml:space="preserve">, ousting </w:t>
      </w:r>
      <w:r w:rsidRPr="00415D10">
        <w:rPr>
          <w:b/>
          <w:bCs/>
          <w:u w:val="single"/>
        </w:rPr>
        <w:t>president Hadi</w:t>
      </w:r>
      <w:r>
        <w:t xml:space="preserve"> in the process.</w:t>
      </w:r>
    </w:p>
    <w:p w:rsidR="009B6FCC" w:rsidRDefault="009B6FCC" w:rsidP="009B6FCC">
      <w:r>
        <w:t xml:space="preserve">Iran’s media, which had hitherto ignored Yemen and the Houthi movement, took interest first in 2010, and then in 2011 and 2014 when Saleh’s departure created a power vacuum into which the Houthis stepped. On Twitter, Iran’s English service Press TV, and the Arabic service al-Alam, have since pushed the theme of Zaidi Yemenis as a downtrodden and oppressed minority rising against Saudi funded oppression by the central government and by Salafi Jihadis in Yemen. </w:t>
      </w:r>
      <w:r w:rsidRPr="00415D10">
        <w:rPr>
          <w:u w:val="single"/>
        </w:rPr>
        <w:t xml:space="preserve">The </w:t>
      </w:r>
      <w:r w:rsidRPr="00415D10">
        <w:rPr>
          <w:b/>
          <w:bCs/>
          <w:u w:val="single"/>
        </w:rPr>
        <w:t xml:space="preserve">demands </w:t>
      </w:r>
      <w:r w:rsidRPr="00415D10">
        <w:rPr>
          <w:u w:val="single"/>
        </w:rPr>
        <w:t xml:space="preserve">of the </w:t>
      </w:r>
      <w:r w:rsidRPr="00415D10">
        <w:rPr>
          <w:b/>
          <w:bCs/>
          <w:u w:val="single"/>
        </w:rPr>
        <w:t>Houthis</w:t>
      </w:r>
      <w:r w:rsidRPr="00415D10">
        <w:rPr>
          <w:u w:val="single"/>
        </w:rPr>
        <w:t xml:space="preserve"> are </w:t>
      </w:r>
      <w:r w:rsidRPr="00415D10">
        <w:rPr>
          <w:b/>
          <w:bCs/>
          <w:u w:val="single"/>
        </w:rPr>
        <w:t>now described</w:t>
      </w:r>
      <w:r w:rsidRPr="00415D10">
        <w:rPr>
          <w:u w:val="single"/>
        </w:rPr>
        <w:t xml:space="preserve">, by both Iran’s </w:t>
      </w:r>
      <w:r w:rsidRPr="00415D10">
        <w:rPr>
          <w:b/>
          <w:bCs/>
          <w:u w:val="single"/>
        </w:rPr>
        <w:t>government</w:t>
      </w:r>
      <w:r w:rsidRPr="00415D10">
        <w:rPr>
          <w:u w:val="single"/>
        </w:rPr>
        <w:t xml:space="preserve"> and Lebanese </w:t>
      </w:r>
      <w:r w:rsidRPr="00415D10">
        <w:rPr>
          <w:b/>
          <w:bCs/>
          <w:u w:val="single"/>
        </w:rPr>
        <w:t>Hezbollah</w:t>
      </w:r>
      <w:r w:rsidRPr="00415D10">
        <w:rPr>
          <w:u w:val="single"/>
        </w:rPr>
        <w:t xml:space="preserve">, as the demands of the </w:t>
      </w:r>
      <w:r w:rsidRPr="00415D10">
        <w:rPr>
          <w:b/>
          <w:bCs/>
          <w:u w:val="single"/>
        </w:rPr>
        <w:t>people of Yemen</w:t>
      </w:r>
      <w:r w:rsidRPr="00415D10">
        <w:rPr>
          <w:u w:val="single"/>
        </w:rPr>
        <w:t>.</w:t>
      </w:r>
      <w:r>
        <w:t xml:space="preserve"> </w:t>
      </w:r>
    </w:p>
    <w:p w:rsidR="009B6FCC" w:rsidRPr="00415D10" w:rsidRDefault="009B6FCC" w:rsidP="009B6FCC">
      <w:pPr>
        <w:rPr>
          <w:u w:val="single"/>
        </w:rPr>
      </w:pPr>
      <w:r>
        <w:t xml:space="preserve">If Iran and Hezbollah’s rhetoric has been high pitched on the subject of Yemen, they have done precious little by way of direct intervention to help their ally – given the distance, the air, land and sea blockade around Yemen and their own preoccupation with higher priorities in Syria, Lebanon and Iraq. This doesn’t mean they haven’t tried.  </w:t>
      </w:r>
      <w:r w:rsidRPr="00415D10">
        <w:rPr>
          <w:u w:val="single"/>
        </w:rPr>
        <w:t>Since</w:t>
      </w:r>
      <w:r>
        <w:t xml:space="preserve"> at least </w:t>
      </w:r>
      <w:r w:rsidRPr="00415D10">
        <w:rPr>
          <w:u w:val="single"/>
        </w:rPr>
        <w:t xml:space="preserve">the </w:t>
      </w:r>
      <w:r w:rsidRPr="00415D10">
        <w:rPr>
          <w:b/>
          <w:bCs/>
          <w:u w:val="single"/>
        </w:rPr>
        <w:t>Houthi takeover</w:t>
      </w:r>
      <w:r w:rsidRPr="00415D10">
        <w:rPr>
          <w:u w:val="single"/>
        </w:rPr>
        <w:t xml:space="preserve"> of Sanaa, Iran has managed to </w:t>
      </w:r>
      <w:r w:rsidRPr="00415D10">
        <w:rPr>
          <w:b/>
          <w:bCs/>
          <w:u w:val="single"/>
        </w:rPr>
        <w:t>send weapons</w:t>
      </w:r>
      <w:r w:rsidRPr="00415D10">
        <w:rPr>
          <w:u w:val="single"/>
        </w:rPr>
        <w:t xml:space="preserve">, first by </w:t>
      </w:r>
      <w:r w:rsidRPr="00415D10">
        <w:rPr>
          <w:b/>
          <w:bCs/>
          <w:u w:val="single"/>
        </w:rPr>
        <w:t>commercial aircraft</w:t>
      </w:r>
      <w:r>
        <w:t xml:space="preserve"> before the air blockade was set up </w:t>
      </w:r>
      <w:r w:rsidRPr="00415D10">
        <w:rPr>
          <w:u w:val="single"/>
        </w:rPr>
        <w:t xml:space="preserve">and then via </w:t>
      </w:r>
      <w:r w:rsidRPr="00415D10">
        <w:rPr>
          <w:b/>
          <w:bCs/>
          <w:u w:val="single"/>
        </w:rPr>
        <w:t>small boats</w:t>
      </w:r>
      <w:r>
        <w:t xml:space="preserve"> to several of many small informal ports around Yemen.  </w:t>
      </w:r>
      <w:r w:rsidRPr="00415D10">
        <w:rPr>
          <w:u w:val="single"/>
        </w:rPr>
        <w:t>Hezbollah</w:t>
      </w:r>
      <w:r>
        <w:t xml:space="preserve">, for its part, </w:t>
      </w:r>
      <w:r w:rsidRPr="00415D10">
        <w:rPr>
          <w:u w:val="single"/>
        </w:rPr>
        <w:t xml:space="preserve">has supplied military </w:t>
      </w:r>
      <w:r w:rsidRPr="00415D10">
        <w:rPr>
          <w:b/>
          <w:bCs/>
          <w:u w:val="single"/>
        </w:rPr>
        <w:t>training</w:t>
      </w:r>
      <w:r w:rsidRPr="00415D10">
        <w:rPr>
          <w:u w:val="single"/>
        </w:rPr>
        <w:t xml:space="preserve">, strategic </w:t>
      </w:r>
      <w:r w:rsidRPr="00415D10">
        <w:rPr>
          <w:b/>
          <w:bCs/>
          <w:u w:val="single"/>
        </w:rPr>
        <w:t>advice</w:t>
      </w:r>
      <w:r w:rsidRPr="00415D10">
        <w:rPr>
          <w:u w:val="single"/>
        </w:rPr>
        <w:t xml:space="preserve"> and media </w:t>
      </w:r>
      <w:r w:rsidRPr="00415D10">
        <w:rPr>
          <w:b/>
          <w:bCs/>
          <w:u w:val="single"/>
        </w:rPr>
        <w:t>support</w:t>
      </w:r>
      <w:r w:rsidRPr="00415D10">
        <w:rPr>
          <w:u w:val="single"/>
        </w:rPr>
        <w:t>.</w:t>
      </w:r>
    </w:p>
    <w:p w:rsidR="009B6FCC" w:rsidRDefault="009B6FCC" w:rsidP="009B6FCC">
      <w:r w:rsidRPr="00415D10">
        <w:rPr>
          <w:u w:val="single"/>
        </w:rPr>
        <w:t xml:space="preserve">The Houthis, lacking </w:t>
      </w:r>
      <w:r w:rsidRPr="00415D10">
        <w:rPr>
          <w:b/>
          <w:bCs/>
          <w:u w:val="single"/>
        </w:rPr>
        <w:t>any other</w:t>
      </w:r>
      <w:r>
        <w:t xml:space="preserve"> form of </w:t>
      </w:r>
      <w:r w:rsidRPr="00415D10">
        <w:rPr>
          <w:b/>
          <w:bCs/>
          <w:u w:val="single"/>
        </w:rPr>
        <w:t>international support</w:t>
      </w:r>
      <w:r w:rsidRPr="00415D10">
        <w:rPr>
          <w:u w:val="single"/>
        </w:rPr>
        <w:t xml:space="preserve">, have latched on to </w:t>
      </w:r>
      <w:r w:rsidRPr="00415D10">
        <w:rPr>
          <w:b/>
          <w:bCs/>
          <w:u w:val="single"/>
        </w:rPr>
        <w:t>Tehran</w:t>
      </w:r>
      <w:r w:rsidRPr="00415D10">
        <w:rPr>
          <w:u w:val="single"/>
        </w:rPr>
        <w:t xml:space="preserve"> and </w:t>
      </w:r>
      <w:r w:rsidRPr="00415D10">
        <w:rPr>
          <w:b/>
          <w:bCs/>
          <w:u w:val="single"/>
        </w:rPr>
        <w:t>Beirut</w:t>
      </w:r>
      <w:r w:rsidRPr="00415D10">
        <w:rPr>
          <w:u w:val="single"/>
        </w:rPr>
        <w:t xml:space="preserve">, increasingly adopting </w:t>
      </w:r>
      <w:r w:rsidRPr="00415D10">
        <w:rPr>
          <w:b/>
          <w:bCs/>
          <w:u w:val="single"/>
        </w:rPr>
        <w:t>Shia practices</w:t>
      </w:r>
      <w:r w:rsidRPr="00415D10">
        <w:rPr>
          <w:u w:val="single"/>
        </w:rPr>
        <w:t xml:space="preserve"> and </w:t>
      </w:r>
      <w:r w:rsidRPr="00415D10">
        <w:rPr>
          <w:b/>
          <w:bCs/>
          <w:u w:val="single"/>
        </w:rPr>
        <w:t>religious symbols</w:t>
      </w:r>
      <w:r>
        <w:t xml:space="preserve"> and borrowing from Hezbollah’s leader Nassrallah some of his rhetorical flourish.</w:t>
      </w:r>
    </w:p>
    <w:p w:rsidR="009B6FCC" w:rsidRPr="00415D10" w:rsidRDefault="009B6FCC" w:rsidP="009B6FCC">
      <w:pPr>
        <w:rPr>
          <w:u w:val="single"/>
        </w:rPr>
      </w:pPr>
      <w:r w:rsidRPr="00415D10">
        <w:rPr>
          <w:u w:val="single"/>
        </w:rPr>
        <w:t xml:space="preserve">Iran has survived </w:t>
      </w:r>
      <w:r w:rsidRPr="00415D10">
        <w:rPr>
          <w:b/>
          <w:bCs/>
          <w:u w:val="single"/>
        </w:rPr>
        <w:t>40 years</w:t>
      </w:r>
      <w:r w:rsidRPr="00415D10">
        <w:rPr>
          <w:u w:val="single"/>
        </w:rPr>
        <w:t xml:space="preserve"> of sanctions</w:t>
      </w:r>
      <w:r>
        <w:t xml:space="preserve"> – of one degree or another – </w:t>
      </w:r>
      <w:r w:rsidRPr="00415D10">
        <w:rPr>
          <w:u w:val="single"/>
        </w:rPr>
        <w:t xml:space="preserve">and though the </w:t>
      </w:r>
      <w:r w:rsidRPr="00415D10">
        <w:rPr>
          <w:b/>
          <w:bCs/>
          <w:u w:val="single"/>
        </w:rPr>
        <w:t>population</w:t>
      </w:r>
      <w:r>
        <w:t xml:space="preserve"> of the country </w:t>
      </w:r>
      <w:r w:rsidRPr="00415D10">
        <w:rPr>
          <w:u w:val="single"/>
        </w:rPr>
        <w:t xml:space="preserve">will </w:t>
      </w:r>
      <w:r w:rsidRPr="00415D10">
        <w:rPr>
          <w:b/>
          <w:bCs/>
          <w:u w:val="single"/>
        </w:rPr>
        <w:t>suffer</w:t>
      </w:r>
      <w:r w:rsidRPr="00415D10">
        <w:rPr>
          <w:u w:val="single"/>
        </w:rPr>
        <w:t xml:space="preserve"> from</w:t>
      </w:r>
      <w:r>
        <w:t xml:space="preserve"> the country’s </w:t>
      </w:r>
      <w:r w:rsidRPr="00415D10">
        <w:rPr>
          <w:b/>
          <w:bCs/>
          <w:u w:val="single"/>
        </w:rPr>
        <w:t>reduced incom</w:t>
      </w:r>
      <w:r w:rsidRPr="00415D10">
        <w:rPr>
          <w:u w:val="single"/>
        </w:rPr>
        <w:t>e, the regime itself won’t.</w:t>
      </w:r>
      <w:r>
        <w:t xml:space="preserve"> Furthermore, </w:t>
      </w:r>
      <w:r w:rsidRPr="00415D10">
        <w:rPr>
          <w:u w:val="single"/>
        </w:rPr>
        <w:t xml:space="preserve">this regime does not respond </w:t>
      </w:r>
      <w:r w:rsidRPr="00415D10">
        <w:rPr>
          <w:b/>
          <w:bCs/>
          <w:u w:val="single"/>
        </w:rPr>
        <w:t>well to threats</w:t>
      </w:r>
      <w:r w:rsidRPr="00415D10">
        <w:rPr>
          <w:u w:val="single"/>
        </w:rPr>
        <w:t xml:space="preserve"> and</w:t>
      </w:r>
      <w:r>
        <w:t xml:space="preserve">, unlike Kim Jung Un, </w:t>
      </w:r>
      <w:r w:rsidRPr="00415D10">
        <w:rPr>
          <w:u w:val="single"/>
        </w:rPr>
        <w:t xml:space="preserve">will not </w:t>
      </w:r>
      <w:r w:rsidRPr="00415D10">
        <w:rPr>
          <w:b/>
          <w:bCs/>
          <w:u w:val="single"/>
        </w:rPr>
        <w:t>engage in theatrics</w:t>
      </w:r>
      <w:r w:rsidRPr="00415D10">
        <w:rPr>
          <w:u w:val="single"/>
        </w:rPr>
        <w:t>.</w:t>
      </w:r>
    </w:p>
    <w:p w:rsidR="009B6FCC" w:rsidRDefault="009B6FCC" w:rsidP="009B6FCC">
      <w:r>
        <w:t xml:space="preserve">The </w:t>
      </w:r>
      <w:r w:rsidRPr="00415D10">
        <w:rPr>
          <w:u w:val="single"/>
        </w:rPr>
        <w:t>Trump</w:t>
      </w:r>
      <w:r>
        <w:t xml:space="preserve"> administration </w:t>
      </w:r>
      <w:r w:rsidRPr="00415D10">
        <w:rPr>
          <w:u w:val="single"/>
        </w:rPr>
        <w:t xml:space="preserve">has </w:t>
      </w:r>
      <w:r w:rsidRPr="00415D10">
        <w:rPr>
          <w:b/>
          <w:bCs/>
          <w:u w:val="single"/>
        </w:rPr>
        <w:t>one of two choices</w:t>
      </w:r>
      <w:r w:rsidRPr="00415D10">
        <w:rPr>
          <w:u w:val="single"/>
        </w:rPr>
        <w:t xml:space="preserve"> to </w:t>
      </w:r>
      <w:r w:rsidRPr="00415D10">
        <w:rPr>
          <w:b/>
          <w:bCs/>
          <w:u w:val="single"/>
        </w:rPr>
        <w:t>change Iran’s behavior</w:t>
      </w:r>
      <w:r w:rsidRPr="00415D10">
        <w:rPr>
          <w:u w:val="single"/>
        </w:rPr>
        <w:t xml:space="preserve">, </w:t>
      </w:r>
      <w:r w:rsidRPr="00415D10">
        <w:rPr>
          <w:b/>
          <w:bCs/>
          <w:u w:val="single"/>
        </w:rPr>
        <w:t>diplomacy</w:t>
      </w:r>
      <w:r w:rsidRPr="00415D10">
        <w:rPr>
          <w:u w:val="single"/>
        </w:rPr>
        <w:t xml:space="preserve"> or </w:t>
      </w:r>
      <w:r w:rsidRPr="00415D10">
        <w:rPr>
          <w:b/>
          <w:bCs/>
          <w:u w:val="single"/>
        </w:rPr>
        <w:t>war</w:t>
      </w:r>
      <w:r w:rsidRPr="00415D10">
        <w:rPr>
          <w:u w:val="single"/>
        </w:rPr>
        <w:t>.</w:t>
      </w:r>
      <w:r>
        <w:t xml:space="preserve"> Since the latter is recognized by one and all (except perhaps Bolton) as a disastrous choice, </w:t>
      </w:r>
      <w:r w:rsidRPr="00415D10">
        <w:rPr>
          <w:u w:val="single"/>
        </w:rPr>
        <w:t xml:space="preserve">the former remains the </w:t>
      </w:r>
      <w:r w:rsidRPr="00415D10">
        <w:rPr>
          <w:b/>
          <w:bCs/>
          <w:u w:val="single"/>
        </w:rPr>
        <w:t>only rational option</w:t>
      </w:r>
      <w:r w:rsidRPr="00415D10">
        <w:rPr>
          <w:u w:val="single"/>
        </w:rPr>
        <w:t>.</w:t>
      </w:r>
      <w:r>
        <w:t xml:space="preserve"> </w:t>
      </w:r>
    </w:p>
    <w:p w:rsidR="009B6FCC" w:rsidRPr="00415D10" w:rsidRDefault="009B6FCC" w:rsidP="009B6FCC">
      <w:pPr>
        <w:rPr>
          <w:u w:val="single"/>
        </w:rPr>
      </w:pPr>
      <w:r>
        <w:t xml:space="preserve">Here’s where Yemen come in. </w:t>
      </w:r>
      <w:r w:rsidRPr="00415D10">
        <w:rPr>
          <w:u w:val="single"/>
        </w:rPr>
        <w:t xml:space="preserve">Invite Iran, given its </w:t>
      </w:r>
      <w:r w:rsidRPr="00415D10">
        <w:rPr>
          <w:b/>
          <w:bCs/>
          <w:u w:val="single"/>
        </w:rPr>
        <w:t>religious</w:t>
      </w:r>
      <w:r w:rsidRPr="00415D10">
        <w:rPr>
          <w:u w:val="single"/>
        </w:rPr>
        <w:t xml:space="preserve"> and </w:t>
      </w:r>
      <w:r w:rsidRPr="00415D10">
        <w:rPr>
          <w:b/>
          <w:bCs/>
          <w:u w:val="single"/>
        </w:rPr>
        <w:t>political affinity</w:t>
      </w:r>
      <w:r w:rsidRPr="00415D10">
        <w:rPr>
          <w:u w:val="single"/>
        </w:rPr>
        <w:t xml:space="preserve"> with the Houthis, to assist in bringing the </w:t>
      </w:r>
      <w:r w:rsidRPr="00415D10">
        <w:rPr>
          <w:b/>
          <w:bCs/>
          <w:u w:val="single"/>
        </w:rPr>
        <w:t>Yemen war to an end</w:t>
      </w:r>
      <w:r w:rsidRPr="00415D10">
        <w:rPr>
          <w:u w:val="single"/>
        </w:rPr>
        <w:t>. Hezbollah’s S.G.</w:t>
      </w:r>
      <w:r>
        <w:t xml:space="preserve"> has already </w:t>
      </w:r>
      <w:r w:rsidRPr="00415D10">
        <w:rPr>
          <w:u w:val="single"/>
        </w:rPr>
        <w:t xml:space="preserve">hinted at </w:t>
      </w:r>
      <w:r w:rsidRPr="00415D10">
        <w:rPr>
          <w:b/>
          <w:bCs/>
          <w:u w:val="single"/>
        </w:rPr>
        <w:t>such a possibility</w:t>
      </w:r>
      <w:r w:rsidRPr="00415D10">
        <w:rPr>
          <w:u w:val="single"/>
        </w:rPr>
        <w:t xml:space="preserve"> in a recent speech</w:t>
      </w:r>
      <w:r>
        <w:t xml:space="preserve"> that </w:t>
      </w:r>
      <w:r w:rsidRPr="00415D10">
        <w:rPr>
          <w:u w:val="single"/>
        </w:rPr>
        <w:t xml:space="preserve">this may be the </w:t>
      </w:r>
      <w:r w:rsidRPr="00415D10">
        <w:rPr>
          <w:b/>
          <w:bCs/>
          <w:u w:val="single"/>
        </w:rPr>
        <w:t>best time</w:t>
      </w:r>
      <w:r w:rsidRPr="00415D10">
        <w:rPr>
          <w:u w:val="single"/>
        </w:rPr>
        <w:t xml:space="preserve"> for Saudi Arabia to do </w:t>
      </w:r>
      <w:r w:rsidRPr="00415D10">
        <w:rPr>
          <w:b/>
          <w:bCs/>
          <w:u w:val="single"/>
        </w:rPr>
        <w:t>something positive</w:t>
      </w:r>
      <w:r w:rsidRPr="00415D10">
        <w:rPr>
          <w:u w:val="single"/>
        </w:rPr>
        <w:t xml:space="preserve"> and </w:t>
      </w:r>
      <w:r w:rsidRPr="00415D10">
        <w:rPr>
          <w:b/>
          <w:bCs/>
          <w:u w:val="single"/>
        </w:rPr>
        <w:t>end the war</w:t>
      </w:r>
      <w:r w:rsidRPr="00415D10">
        <w:rPr>
          <w:u w:val="single"/>
        </w:rPr>
        <w:t xml:space="preserve"> in Yemen.</w:t>
      </w:r>
    </w:p>
    <w:p w:rsidR="009B6FCC" w:rsidRPr="00415D10" w:rsidRDefault="009B6FCC" w:rsidP="009B6FCC">
      <w:pPr>
        <w:rPr>
          <w:u w:val="single"/>
        </w:rPr>
      </w:pPr>
      <w:r w:rsidRPr="00415D10">
        <w:rPr>
          <w:u w:val="single"/>
        </w:rPr>
        <w:t xml:space="preserve">By </w:t>
      </w:r>
      <w:r w:rsidRPr="00415D10">
        <w:rPr>
          <w:b/>
          <w:bCs/>
          <w:u w:val="single"/>
        </w:rPr>
        <w:t>approaching Iran</w:t>
      </w:r>
      <w:r w:rsidRPr="00415D10">
        <w:rPr>
          <w:u w:val="single"/>
        </w:rPr>
        <w:t xml:space="preserve"> for help</w:t>
      </w:r>
      <w:r>
        <w:t xml:space="preserve">, the </w:t>
      </w:r>
      <w:r w:rsidRPr="00415D10">
        <w:rPr>
          <w:u w:val="single"/>
        </w:rPr>
        <w:t>Trump</w:t>
      </w:r>
      <w:r>
        <w:t xml:space="preserve"> administration </w:t>
      </w:r>
      <w:r w:rsidRPr="00415D10">
        <w:rPr>
          <w:u w:val="single"/>
        </w:rPr>
        <w:t xml:space="preserve">would be </w:t>
      </w:r>
      <w:r w:rsidRPr="00415D10">
        <w:rPr>
          <w:b/>
          <w:bCs/>
          <w:u w:val="single"/>
        </w:rPr>
        <w:t>killing</w:t>
      </w:r>
      <w:r>
        <w:t xml:space="preserve"> the proverbial </w:t>
      </w:r>
      <w:r w:rsidRPr="00415D10">
        <w:rPr>
          <w:b/>
          <w:bCs/>
          <w:u w:val="single"/>
        </w:rPr>
        <w:t>two birds</w:t>
      </w:r>
      <w:r w:rsidRPr="00415D10">
        <w:rPr>
          <w:u w:val="single"/>
        </w:rPr>
        <w:t xml:space="preserve"> with </w:t>
      </w:r>
      <w:r w:rsidRPr="00415D10">
        <w:rPr>
          <w:b/>
          <w:bCs/>
          <w:u w:val="single"/>
        </w:rPr>
        <w:t>one stone</w:t>
      </w:r>
      <w:r w:rsidRPr="00415D10">
        <w:rPr>
          <w:u w:val="single"/>
        </w:rPr>
        <w:t xml:space="preserve"> – establishing its </w:t>
      </w:r>
      <w:r w:rsidRPr="00415D10">
        <w:rPr>
          <w:b/>
          <w:bCs/>
          <w:u w:val="single"/>
        </w:rPr>
        <w:t>own initiative</w:t>
      </w:r>
      <w:r w:rsidRPr="00415D10">
        <w:rPr>
          <w:u w:val="single"/>
        </w:rPr>
        <w:t xml:space="preserve"> to resolve the conflict and giving Iran </w:t>
      </w:r>
      <w:r w:rsidRPr="00415D10">
        <w:rPr>
          <w:b/>
          <w:bCs/>
          <w:u w:val="single"/>
        </w:rPr>
        <w:t>a chance</w:t>
      </w:r>
      <w:r w:rsidRPr="00415D10">
        <w:rPr>
          <w:u w:val="single"/>
        </w:rPr>
        <w:t xml:space="preserve"> to play a </w:t>
      </w:r>
      <w:r w:rsidRPr="00415D10">
        <w:rPr>
          <w:b/>
          <w:bCs/>
          <w:u w:val="single"/>
        </w:rPr>
        <w:t>positive role</w:t>
      </w:r>
      <w:r w:rsidRPr="00415D10">
        <w:rPr>
          <w:u w:val="single"/>
        </w:rPr>
        <w:t xml:space="preserve"> by prevailing on the </w:t>
      </w:r>
      <w:r w:rsidRPr="00415D10">
        <w:rPr>
          <w:b/>
          <w:bCs/>
          <w:u w:val="single"/>
        </w:rPr>
        <w:t>Houthis</w:t>
      </w:r>
      <w:r w:rsidRPr="00415D10">
        <w:rPr>
          <w:u w:val="single"/>
        </w:rPr>
        <w:t xml:space="preserve"> to yield to </w:t>
      </w:r>
      <w:r w:rsidRPr="00415D10">
        <w:rPr>
          <w:b/>
          <w:bCs/>
          <w:u w:val="single"/>
        </w:rPr>
        <w:t>international pressure</w:t>
      </w:r>
      <w:r w:rsidRPr="00415D10">
        <w:rPr>
          <w:u w:val="single"/>
        </w:rPr>
        <w:t xml:space="preserve"> and accept</w:t>
      </w:r>
      <w:r>
        <w:t xml:space="preserve"> certain </w:t>
      </w:r>
      <w:r w:rsidRPr="00415D10">
        <w:rPr>
          <w:b/>
          <w:bCs/>
          <w:u w:val="single"/>
        </w:rPr>
        <w:t>compromises</w:t>
      </w:r>
      <w:r w:rsidRPr="00415D10">
        <w:rPr>
          <w:u w:val="single"/>
        </w:rPr>
        <w:t>.</w:t>
      </w:r>
    </w:p>
    <w:p w:rsidR="009B6FCC" w:rsidRPr="00415D10" w:rsidRDefault="009B6FCC" w:rsidP="009B6FCC">
      <w:pPr>
        <w:rPr>
          <w:u w:val="single"/>
        </w:rPr>
      </w:pPr>
      <w:r>
        <w:t xml:space="preserve">Broadly speaking, </w:t>
      </w:r>
      <w:r w:rsidRPr="00415D10">
        <w:rPr>
          <w:u w:val="single"/>
        </w:rPr>
        <w:t xml:space="preserve">a ceasefire could be </w:t>
      </w:r>
      <w:r w:rsidRPr="00415D10">
        <w:rPr>
          <w:b/>
          <w:bCs/>
          <w:u w:val="single"/>
        </w:rPr>
        <w:t>agreed to</w:t>
      </w:r>
      <w:r w:rsidRPr="00415D10">
        <w:rPr>
          <w:u w:val="single"/>
        </w:rPr>
        <w:t xml:space="preserve"> along the </w:t>
      </w:r>
      <w:r w:rsidRPr="00415D10">
        <w:rPr>
          <w:b/>
          <w:bCs/>
          <w:u w:val="single"/>
        </w:rPr>
        <w:t>Saudi-Yemeni borders</w:t>
      </w:r>
      <w:r w:rsidRPr="00415D10">
        <w:rPr>
          <w:u w:val="single"/>
        </w:rPr>
        <w:t xml:space="preserve">, a </w:t>
      </w:r>
      <w:r w:rsidRPr="00415D10">
        <w:rPr>
          <w:b/>
          <w:bCs/>
          <w:u w:val="single"/>
        </w:rPr>
        <w:t>cessation of hostilities</w:t>
      </w:r>
      <w:r w:rsidRPr="00415D10">
        <w:rPr>
          <w:u w:val="single"/>
        </w:rPr>
        <w:t xml:space="preserve"> across all battlefields, followed by </w:t>
      </w:r>
      <w:r w:rsidRPr="00415D10">
        <w:rPr>
          <w:b/>
          <w:bCs/>
          <w:u w:val="single"/>
        </w:rPr>
        <w:t>de-escalatory steps</w:t>
      </w:r>
      <w:r w:rsidRPr="00415D10">
        <w:rPr>
          <w:u w:val="single"/>
        </w:rPr>
        <w:t xml:space="preserve"> taken reciprocally leading up to the </w:t>
      </w:r>
      <w:r w:rsidRPr="00415D10">
        <w:rPr>
          <w:b/>
          <w:bCs/>
          <w:u w:val="single"/>
        </w:rPr>
        <w:t>restoration</w:t>
      </w:r>
      <w:r w:rsidRPr="00415D10">
        <w:rPr>
          <w:u w:val="single"/>
        </w:rPr>
        <w:t xml:space="preserve"> of </w:t>
      </w:r>
      <w:r w:rsidRPr="00415D10">
        <w:rPr>
          <w:b/>
          <w:bCs/>
          <w:u w:val="single"/>
        </w:rPr>
        <w:t>elected government</w:t>
      </w:r>
      <w:r w:rsidRPr="00415D10">
        <w:rPr>
          <w:u w:val="single"/>
        </w:rPr>
        <w:t xml:space="preserve"> in Sanaa.</w:t>
      </w:r>
    </w:p>
    <w:p w:rsidR="009B6FCC" w:rsidRDefault="009B6FCC" w:rsidP="009B6FCC">
      <w:pPr>
        <w:rPr>
          <w:u w:val="single"/>
        </w:rPr>
      </w:pPr>
      <w:r w:rsidRPr="00415D10">
        <w:rPr>
          <w:u w:val="single"/>
        </w:rPr>
        <w:t>If</w:t>
      </w:r>
      <w:r>
        <w:t xml:space="preserve"> this works and </w:t>
      </w:r>
      <w:r w:rsidRPr="00415D10">
        <w:rPr>
          <w:u w:val="single"/>
        </w:rPr>
        <w:t xml:space="preserve">Iran lends a </w:t>
      </w:r>
      <w:r w:rsidRPr="00415D10">
        <w:rPr>
          <w:b/>
          <w:bCs/>
          <w:u w:val="single"/>
        </w:rPr>
        <w:t>helping hand</w:t>
      </w:r>
      <w:r w:rsidRPr="00415D10">
        <w:rPr>
          <w:u w:val="single"/>
        </w:rPr>
        <w:t xml:space="preserve">, it would set a </w:t>
      </w:r>
      <w:r w:rsidRPr="00415D10">
        <w:rPr>
          <w:b/>
          <w:bCs/>
          <w:u w:val="single"/>
        </w:rPr>
        <w:t>precedent</w:t>
      </w:r>
      <w:r w:rsidRPr="00415D10">
        <w:rPr>
          <w:u w:val="single"/>
        </w:rPr>
        <w:t xml:space="preserve"> for </w:t>
      </w:r>
      <w:r w:rsidRPr="00415D10">
        <w:rPr>
          <w:b/>
          <w:bCs/>
          <w:u w:val="single"/>
        </w:rPr>
        <w:t>U.S.-Iranian collaboration</w:t>
      </w:r>
      <w:r w:rsidRPr="00415D10">
        <w:rPr>
          <w:u w:val="single"/>
        </w:rPr>
        <w:t>, which would</w:t>
      </w:r>
      <w:r>
        <w:t xml:space="preserve"> in turn help </w:t>
      </w:r>
      <w:r w:rsidRPr="00415D10">
        <w:rPr>
          <w:u w:val="single"/>
        </w:rPr>
        <w:t xml:space="preserve">establish a </w:t>
      </w:r>
      <w:r w:rsidRPr="00415D10">
        <w:rPr>
          <w:b/>
          <w:bCs/>
          <w:u w:val="single"/>
        </w:rPr>
        <w:t>less hostile environment</w:t>
      </w:r>
      <w:r w:rsidRPr="00415D10">
        <w:rPr>
          <w:u w:val="single"/>
        </w:rPr>
        <w:t xml:space="preserve"> in which to discuss </w:t>
      </w:r>
      <w:r w:rsidRPr="00415D10">
        <w:rPr>
          <w:b/>
          <w:bCs/>
          <w:u w:val="single"/>
        </w:rPr>
        <w:t>other regional conflicts</w:t>
      </w:r>
      <w:r w:rsidRPr="00415D10">
        <w:t xml:space="preserve"> currently </w:t>
      </w:r>
      <w:r w:rsidRPr="00415D10">
        <w:rPr>
          <w:u w:val="single"/>
        </w:rPr>
        <w:t xml:space="preserve">causing tensions between the </w:t>
      </w:r>
      <w:r w:rsidRPr="00415D10">
        <w:rPr>
          <w:b/>
          <w:bCs/>
          <w:u w:val="single"/>
        </w:rPr>
        <w:t>U.S.</w:t>
      </w:r>
      <w:r w:rsidRPr="00415D10">
        <w:rPr>
          <w:u w:val="single"/>
        </w:rPr>
        <w:t xml:space="preserve"> and </w:t>
      </w:r>
      <w:r w:rsidRPr="00415D10">
        <w:rPr>
          <w:b/>
          <w:bCs/>
          <w:u w:val="single"/>
        </w:rPr>
        <w:t>Saudi Arabia</w:t>
      </w:r>
      <w:r w:rsidRPr="00415D10">
        <w:rPr>
          <w:u w:val="single"/>
        </w:rPr>
        <w:t xml:space="preserve"> on the one hand and Iran </w:t>
      </w:r>
      <w:r w:rsidRPr="00415D10">
        <w:rPr>
          <w:b/>
          <w:bCs/>
          <w:u w:val="single"/>
        </w:rPr>
        <w:t>on the other</w:t>
      </w:r>
      <w:r w:rsidRPr="00415D10">
        <w:rPr>
          <w:u w:val="single"/>
        </w:rPr>
        <w:t>.</w:t>
      </w:r>
    </w:p>
    <w:p w:rsidR="009B6FCC" w:rsidRPr="00D15CC0" w:rsidRDefault="009B6FCC" w:rsidP="009B6FCC"/>
    <w:p w:rsidR="0073567F" w:rsidRPr="0073567F" w:rsidRDefault="0073567F" w:rsidP="0073567F"/>
    <w:p w:rsidR="009B6FCC" w:rsidRPr="00163CB2" w:rsidRDefault="009B6FCC" w:rsidP="009B6FCC">
      <w:pPr>
        <w:rPr>
          <w:rStyle w:val="Style13ptBold"/>
        </w:rPr>
      </w:pPr>
    </w:p>
    <w:p w:rsidR="00C14EC9" w:rsidRPr="00C14EC9" w:rsidRDefault="00C14EC9" w:rsidP="00C14EC9"/>
    <w:p w:rsidR="00F6397E" w:rsidRDefault="00F6397E" w:rsidP="00F6397E">
      <w:pPr>
        <w:pStyle w:val="Heading1"/>
      </w:pPr>
      <w:r>
        <w:t>Links</w:t>
      </w:r>
    </w:p>
    <w:p w:rsidR="00F6397E" w:rsidRDefault="00F6397E" w:rsidP="00F6397E"/>
    <w:p w:rsidR="00C14EC9" w:rsidRDefault="00C14EC9" w:rsidP="00C14EC9">
      <w:pPr>
        <w:pStyle w:val="Heading3"/>
      </w:pPr>
      <w:r>
        <w:t>Political capital links</w:t>
      </w:r>
    </w:p>
    <w:p w:rsidR="00C14EC9" w:rsidRDefault="00C14EC9" w:rsidP="00C14EC9"/>
    <w:p w:rsidR="00C14EC9" w:rsidRDefault="00C14EC9" w:rsidP="00C14EC9">
      <w:pPr>
        <w:pStyle w:val="Heading4"/>
      </w:pPr>
      <w:r>
        <w:t>Defense contractors fight the plan</w:t>
      </w:r>
    </w:p>
    <w:p w:rsidR="00C14EC9" w:rsidRDefault="00C14EC9" w:rsidP="00C14EC9">
      <w:r w:rsidRPr="0081271E">
        <w:rPr>
          <w:b/>
          <w:bCs/>
          <w:sz w:val="24"/>
          <w:szCs w:val="24"/>
        </w:rPr>
        <w:t>Kane, 19</w:t>
      </w:r>
      <w:r w:rsidRPr="0081271E">
        <w:rPr>
          <w:sz w:val="24"/>
          <w:szCs w:val="24"/>
        </w:rPr>
        <w:t xml:space="preserve"> </w:t>
      </w:r>
      <w:r>
        <w:t xml:space="preserve">- </w:t>
      </w:r>
      <w:r w:rsidRPr="00340E1D">
        <w:t>Alex Kane is a New York-based freelance journalist who writes on U.S. foreign policy in the Middle East.</w:t>
      </w:r>
      <w:r>
        <w:t xml:space="preserve"> (Alex, “Here’s Exactly Who’s Profiting from the War on Yemen: And how the U.S. could stop weapon sales if it wanted to,” In These Times, 5/20/19, </w:t>
      </w:r>
      <w:hyperlink r:id="rId90" w:history="1">
        <w:r w:rsidRPr="00340E1D">
          <w:rPr>
            <w:color w:val="0000FF"/>
            <w:u w:val="single"/>
          </w:rPr>
          <w:t>http://inthesetimes.com/features/us-saudi-arabia-yemen-war-arms-sales.html</w:t>
        </w:r>
      </w:hyperlink>
      <w:r>
        <w:t xml:space="preserve">). DOA: 6/25/19. HR. </w:t>
      </w:r>
    </w:p>
    <w:p w:rsidR="00C14EC9" w:rsidRDefault="00C14EC9" w:rsidP="00C14EC9"/>
    <w:p w:rsidR="00C14EC9" w:rsidRPr="001778C6" w:rsidRDefault="00C14EC9" w:rsidP="00C14EC9">
      <w:pPr>
        <w:rPr>
          <w:b/>
          <w:iCs/>
          <w:u w:val="single"/>
        </w:rPr>
      </w:pPr>
      <w:r w:rsidRPr="00F70966">
        <w:rPr>
          <w:rStyle w:val="StyleUnderline"/>
        </w:rPr>
        <w:t>The weapons contractors are</w:t>
      </w:r>
      <w:r>
        <w:t xml:space="preserve"> correct on one point: They’re </w:t>
      </w:r>
      <w:r w:rsidRPr="00F70966">
        <w:rPr>
          <w:rStyle w:val="StyleUnderline"/>
        </w:rPr>
        <w:t>working hand-in-glove with the State Department</w:t>
      </w:r>
      <w:r>
        <w:t xml:space="preserve">. By law, the department’s Bureau of Political-Military Affairs must approve any arms sales by U.S. companies to foreign governments. </w:t>
      </w:r>
      <w:r w:rsidRPr="00F70966">
        <w:t xml:space="preserve">U.S. law also prohibits sales to countries that indiscriminately kill civilians, as the Saudi-led military coalition bombing Yemen did in the Mastaba strike and many other documented cases. But </w:t>
      </w:r>
      <w:r w:rsidRPr="00F70966">
        <w:rPr>
          <w:rStyle w:val="StyleUnderline"/>
        </w:rPr>
        <w:t xml:space="preserve">ending sales to Saudi Arabia would cost the U.S. arms industry its </w:t>
      </w:r>
      <w:r w:rsidRPr="00F70966">
        <w:rPr>
          <w:rStyle w:val="Emphasis"/>
        </w:rPr>
        <w:t>biggest global customer</w:t>
      </w:r>
      <w:r w:rsidRPr="00F70966">
        <w:t xml:space="preserve">, </w:t>
      </w:r>
      <w:r w:rsidRPr="00F70966">
        <w:rPr>
          <w:rStyle w:val="StyleUnderline"/>
        </w:rPr>
        <w:t xml:space="preserve">and to do so, Congress must cross an industry that </w:t>
      </w:r>
      <w:r w:rsidRPr="00F70966">
        <w:rPr>
          <w:rStyle w:val="Emphasis"/>
        </w:rPr>
        <w:t>pours millions</w:t>
      </w:r>
      <w:r w:rsidRPr="00F70966">
        <w:rPr>
          <w:rStyle w:val="StyleUnderline"/>
        </w:rPr>
        <w:t xml:space="preserve"> into the campaigns of lawmakers of </w:t>
      </w:r>
      <w:r w:rsidRPr="00F70966">
        <w:rPr>
          <w:rStyle w:val="Emphasis"/>
        </w:rPr>
        <w:t>both parties</w:t>
      </w:r>
      <w:r w:rsidRPr="00F70966">
        <w:t>.</w:t>
      </w:r>
    </w:p>
    <w:p w:rsidR="00C14EC9" w:rsidRPr="004C560E" w:rsidRDefault="00C14EC9" w:rsidP="00C14EC9"/>
    <w:p w:rsidR="00C14EC9" w:rsidRDefault="00C14EC9" w:rsidP="00C14EC9">
      <w:pPr>
        <w:pStyle w:val="Heading4"/>
      </w:pPr>
      <w:r>
        <w:t>The Saudi lobby and the Israel lobby will both fight the plan</w:t>
      </w:r>
    </w:p>
    <w:p w:rsidR="00C14EC9" w:rsidRDefault="00C14EC9" w:rsidP="00C14EC9">
      <w:pPr>
        <w:rPr>
          <w:b/>
          <w:bCs/>
        </w:rPr>
      </w:pPr>
      <w:r>
        <w:rPr>
          <w:b/>
          <w:bCs/>
        </w:rPr>
        <w:t xml:space="preserve">Pillar, 18 - </w:t>
      </w:r>
      <w:r w:rsidRPr="002F7C78">
        <w:t xml:space="preserve">Paul R. Pillar, a retired CIA officer, is nonresident senior fellow at Georgetown University's Center for Security Studies (“Saudi Arabia: The Choice the United States Has to Make” The National Interest, 12/16, </w:t>
      </w:r>
      <w:hyperlink r:id="rId91" w:history="1">
        <w:r w:rsidRPr="002F7C78">
          <w:rPr>
            <w:rStyle w:val="Hyperlink"/>
          </w:rPr>
          <w:t>https://nationalinterest.org/feature/saudi-arabia-choice-united-states-has-make-38822</w:t>
        </w:r>
      </w:hyperlink>
    </w:p>
    <w:p w:rsidR="00C14EC9" w:rsidRPr="00DF49EA" w:rsidRDefault="00C14EC9" w:rsidP="00C14EC9"/>
    <w:p w:rsidR="00C14EC9" w:rsidRDefault="00C14EC9" w:rsidP="00C14EC9">
      <w:pPr>
        <w:rPr>
          <w:rFonts w:asciiTheme="minorHAnsi" w:hAnsiTheme="minorHAnsi" w:cstheme="minorHAnsi"/>
        </w:rPr>
      </w:pPr>
      <w:r>
        <w:rPr>
          <w:rFonts w:asciiTheme="minorHAnsi" w:hAnsiTheme="minorHAnsi" w:cstheme="minorHAnsi"/>
        </w:rPr>
        <w:t xml:space="preserve">Despite the uproar, </w:t>
      </w:r>
      <w:r w:rsidRPr="00DF49EA">
        <w:rPr>
          <w:rStyle w:val="StyleUnderline"/>
        </w:rPr>
        <w:t>Saudi leaders</w:t>
      </w:r>
      <w:r>
        <w:rPr>
          <w:rFonts w:asciiTheme="minorHAnsi" w:hAnsiTheme="minorHAnsi" w:cstheme="minorHAnsi"/>
        </w:rPr>
        <w:t xml:space="preserve"> probably s</w:t>
      </w:r>
      <w:r w:rsidRPr="00DF49EA">
        <w:rPr>
          <w:rStyle w:val="StyleUnderline"/>
        </w:rPr>
        <w:t>till believe they can get away with a lot. Riyadh’s multiple, shifting, implausible and mutually inconsistent explanations for what happened to Khashoggi are intended less to fool people than to go through the motions of accountability while shielding the crown prince</w:t>
      </w:r>
      <w:r>
        <w:rPr>
          <w:rFonts w:asciiTheme="minorHAnsi" w:hAnsiTheme="minorHAnsi" w:cstheme="minorHAnsi"/>
        </w:rPr>
        <w:t xml:space="preserve"> from blame. </w:t>
      </w:r>
      <w:r w:rsidRPr="00DF49EA">
        <w:rPr>
          <w:rStyle w:val="StyleUnderline"/>
        </w:rPr>
        <w:t>The regime gets comfort from how</w:t>
      </w:r>
      <w:r>
        <w:rPr>
          <w:rFonts w:asciiTheme="minorHAnsi" w:hAnsiTheme="minorHAnsi" w:cstheme="minorHAnsi"/>
        </w:rPr>
        <w:t xml:space="preserve"> the </w:t>
      </w:r>
      <w:r w:rsidRPr="00DF49EA">
        <w:rPr>
          <w:rStyle w:val="StyleUnderline"/>
        </w:rPr>
        <w:t xml:space="preserve">Trump </w:t>
      </w:r>
      <w:r>
        <w:rPr>
          <w:rFonts w:asciiTheme="minorHAnsi" w:hAnsiTheme="minorHAnsi" w:cstheme="minorHAnsi"/>
        </w:rPr>
        <w:t xml:space="preserve">administration </w:t>
      </w:r>
      <w:r w:rsidRPr="00DF49EA">
        <w:rPr>
          <w:rStyle w:val="StyleUnderline"/>
        </w:rPr>
        <w:t>appears to be going along with this strategy</w:t>
      </w:r>
      <w:r>
        <w:rPr>
          <w:rFonts w:asciiTheme="minorHAnsi" w:hAnsiTheme="minorHAnsi" w:cstheme="minorHAnsi"/>
        </w:rPr>
        <w:t xml:space="preserve">, beginning with the president’s suggestions that this may have been a “rogue” operation. </w:t>
      </w:r>
      <w:r w:rsidRPr="00DF49EA">
        <w:rPr>
          <w:rStyle w:val="StyleUnderline"/>
        </w:rPr>
        <w:t>If the administration were to begin to waver, Saudi Arabia could use its lobbying capability to steer politics and opinion in the desired direction</w:t>
      </w:r>
      <w:r>
        <w:rPr>
          <w:rFonts w:asciiTheme="minorHAnsi" w:hAnsiTheme="minorHAnsi" w:cstheme="minorHAnsi"/>
        </w:rPr>
        <w:t xml:space="preserve">. </w:t>
      </w:r>
      <w:r w:rsidRPr="00DF49EA">
        <w:rPr>
          <w:rStyle w:val="StyleUnderline"/>
        </w:rPr>
        <w:t>Twenty-eight public relations firms are registered under U.S. law as representing Saudi interests, and numerous financial ties to American think tanks and industry further magnify Saudi influence in Washington</w:t>
      </w:r>
      <w:r>
        <w:rPr>
          <w:rFonts w:asciiTheme="minorHAnsi" w:hAnsiTheme="minorHAnsi" w:cstheme="minorHAnsi"/>
        </w:rPr>
        <w:t xml:space="preserve">. </w:t>
      </w:r>
      <w:r w:rsidRPr="00DF49EA">
        <w:rPr>
          <w:rStyle w:val="StyleUnderline"/>
        </w:rPr>
        <w:t>The Saudi regime also has the support of the more formidable Israel lobby,</w:t>
      </w:r>
      <w:r>
        <w:rPr>
          <w:rFonts w:asciiTheme="minorHAnsi" w:hAnsiTheme="minorHAnsi" w:cstheme="minorHAnsi"/>
        </w:rPr>
        <w:t xml:space="preserve"> which on this issue is functioning as a pro-Saudi lobby.</w:t>
      </w:r>
    </w:p>
    <w:p w:rsidR="00C14EC9" w:rsidRDefault="00C14EC9" w:rsidP="00C14EC9">
      <w:pPr>
        <w:rPr>
          <w:rFonts w:asciiTheme="minorHAnsi" w:hAnsiTheme="minorHAnsi" w:cstheme="minorHAnsi"/>
        </w:rPr>
      </w:pPr>
      <w:r w:rsidRPr="002F7C78">
        <w:rPr>
          <w:rStyle w:val="StyleUnderline"/>
        </w:rPr>
        <w:t>The administration is unlikely to waver</w:t>
      </w:r>
      <w:r>
        <w:rPr>
          <w:rFonts w:asciiTheme="minorHAnsi" w:hAnsiTheme="minorHAnsi" w:cstheme="minorHAnsi"/>
        </w:rPr>
        <w:t xml:space="preserve">. Its anti-Iran focus is so central to its policies in the Middle East that it is even more committed than previous administrations to avoiding serious damage to the U.S.-Saudi relationship. </w:t>
      </w:r>
      <w:r w:rsidRPr="002F7C78">
        <w:rPr>
          <w:rStyle w:val="StyleUnderline"/>
        </w:rPr>
        <w:t>It will keep talking about arms sales</w:t>
      </w:r>
      <w:r>
        <w:rPr>
          <w:rFonts w:asciiTheme="minorHAnsi" w:hAnsiTheme="minorHAnsi" w:cstheme="minorHAnsi"/>
        </w:rPr>
        <w:t xml:space="preserve">, oil and counterterrorism in addition to confronting Iran </w:t>
      </w:r>
      <w:r w:rsidRPr="002F7C78">
        <w:rPr>
          <w:rStyle w:val="StyleUnderline"/>
        </w:rPr>
        <w:t>as rationales</w:t>
      </w:r>
      <w:r>
        <w:rPr>
          <w:rFonts w:asciiTheme="minorHAnsi" w:hAnsiTheme="minorHAnsi" w:cstheme="minorHAnsi"/>
        </w:rPr>
        <w:t xml:space="preserve"> for this course.</w:t>
      </w:r>
    </w:p>
    <w:p w:rsidR="00C14EC9" w:rsidRDefault="00C14EC9" w:rsidP="00C14EC9">
      <w:pPr>
        <w:rPr>
          <w:rFonts w:asciiTheme="minorHAnsi" w:hAnsiTheme="minorHAnsi" w:cstheme="minorHAnsi"/>
        </w:rPr>
      </w:pPr>
    </w:p>
    <w:p w:rsidR="00C14EC9" w:rsidRDefault="00C14EC9" w:rsidP="00C14EC9"/>
    <w:p w:rsidR="00C14EC9" w:rsidRDefault="00C14EC9" w:rsidP="00C14EC9">
      <w:pPr>
        <w:pStyle w:val="Heading4"/>
      </w:pPr>
      <w:r>
        <w:t xml:space="preserve">Trump will </w:t>
      </w:r>
      <w:r>
        <w:rPr>
          <w:u w:val="single"/>
        </w:rPr>
        <w:t>fight</w:t>
      </w:r>
      <w:r>
        <w:t xml:space="preserve"> the plan with defense lobby support</w:t>
      </w:r>
    </w:p>
    <w:p w:rsidR="00C14EC9" w:rsidRDefault="00C14EC9" w:rsidP="00C14EC9">
      <w:pPr>
        <w:rPr>
          <w:rFonts w:asciiTheme="minorHAnsi" w:hAnsiTheme="minorHAnsi" w:cstheme="minorHAnsi"/>
        </w:rPr>
      </w:pPr>
      <w:r>
        <w:rPr>
          <w:rFonts w:asciiTheme="minorHAnsi" w:hAnsiTheme="minorHAnsi" w:cstheme="minorHAnsi"/>
          <w:b/>
          <w:bCs/>
        </w:rPr>
        <w:t xml:space="preserve">Paul, 19 - </w:t>
      </w:r>
      <w:r w:rsidRPr="00D20009">
        <w:rPr>
          <w:rFonts w:asciiTheme="minorHAnsi" w:hAnsiTheme="minorHAnsi" w:cstheme="minorHAnsi"/>
        </w:rPr>
        <w:t xml:space="preserve">Scott Paul is a Senior Humanitarian Policy Advisor at Oxfam America (“End the arms sales, end the suffering” 6/6, </w:t>
      </w:r>
      <w:hyperlink r:id="rId92" w:history="1">
        <w:r w:rsidRPr="00D20009">
          <w:rPr>
            <w:rStyle w:val="Hyperlink"/>
            <w:rFonts w:asciiTheme="minorHAnsi" w:hAnsiTheme="minorHAnsi" w:cstheme="minorHAnsi"/>
          </w:rPr>
          <w:t>https://politicsofpoverty.oxfamamerica.org/2019/06/end-the-arms-sales-yemen-congress-ndaa/</w:t>
        </w:r>
      </w:hyperlink>
    </w:p>
    <w:p w:rsidR="00C14EC9" w:rsidRPr="00050671" w:rsidRDefault="00C14EC9" w:rsidP="00C14EC9"/>
    <w:p w:rsidR="00C14EC9" w:rsidRDefault="00C14EC9" w:rsidP="00C14EC9">
      <w:pPr>
        <w:rPr>
          <w:rFonts w:asciiTheme="minorHAnsi" w:hAnsiTheme="minorHAnsi" w:cstheme="minorHAnsi"/>
        </w:rPr>
      </w:pPr>
      <w:r>
        <w:rPr>
          <w:rFonts w:asciiTheme="minorHAnsi" w:hAnsiTheme="minorHAnsi" w:cstheme="minorHAnsi"/>
        </w:rPr>
        <w:t>Congress is poised to act—if our leaders are focused and brave</w:t>
      </w:r>
    </w:p>
    <w:p w:rsidR="00C14EC9" w:rsidRDefault="00C14EC9" w:rsidP="00C14EC9">
      <w:pPr>
        <w:rPr>
          <w:rFonts w:asciiTheme="minorHAnsi" w:hAnsiTheme="minorHAnsi" w:cstheme="minorHAnsi"/>
        </w:rPr>
      </w:pPr>
      <w:r>
        <w:rPr>
          <w:rFonts w:asciiTheme="minorHAnsi" w:hAnsiTheme="minorHAnsi" w:cstheme="minorHAnsi"/>
        </w:rPr>
        <w:t xml:space="preserve">It’s likely that </w:t>
      </w:r>
      <w:r w:rsidRPr="00050671">
        <w:rPr>
          <w:rStyle w:val="StyleUnderline"/>
        </w:rPr>
        <w:t>majorities would vote for a strong arms sale ban in both the House and Senate—but Congressional leaders may not give them the chance</w:t>
      </w:r>
      <w:r>
        <w:rPr>
          <w:rFonts w:asciiTheme="minorHAnsi" w:hAnsiTheme="minorHAnsi" w:cstheme="minorHAnsi"/>
        </w:rPr>
        <w:t xml:space="preserve">. Instead, </w:t>
      </w:r>
      <w:r w:rsidRPr="00050671">
        <w:rPr>
          <w:rStyle w:val="StyleUnderline"/>
        </w:rPr>
        <w:t>rather than take on the arms industry and</w:t>
      </w:r>
      <w:r>
        <w:rPr>
          <w:rFonts w:asciiTheme="minorHAnsi" w:hAnsiTheme="minorHAnsi" w:cstheme="minorHAnsi"/>
        </w:rPr>
        <w:t xml:space="preserve"> President </w:t>
      </w:r>
      <w:r w:rsidRPr="00050671">
        <w:rPr>
          <w:rStyle w:val="StyleUnderline"/>
        </w:rPr>
        <w:t>Trump, they may try to include weaker arms transfer language that will be easy for the Trump</w:t>
      </w:r>
      <w:r>
        <w:rPr>
          <w:rFonts w:asciiTheme="minorHAnsi" w:hAnsiTheme="minorHAnsi" w:cstheme="minorHAnsi"/>
        </w:rPr>
        <w:t xml:space="preserve"> administration and the parties fighting in Yemen </w:t>
      </w:r>
      <w:r w:rsidRPr="00050671">
        <w:rPr>
          <w:rStyle w:val="StyleUnderline"/>
        </w:rPr>
        <w:t>to ignore</w:t>
      </w:r>
      <w:r>
        <w:rPr>
          <w:rFonts w:asciiTheme="minorHAnsi" w:hAnsiTheme="minorHAnsi" w:cstheme="minorHAnsi"/>
        </w:rPr>
        <w:t>.</w:t>
      </w:r>
    </w:p>
    <w:p w:rsidR="00C14EC9" w:rsidRDefault="00C14EC9" w:rsidP="00C14EC9">
      <w:pPr>
        <w:rPr>
          <w:rFonts w:asciiTheme="minorHAnsi" w:hAnsiTheme="minorHAnsi" w:cstheme="minorHAnsi"/>
        </w:rPr>
      </w:pPr>
      <w:r>
        <w:rPr>
          <w:rFonts w:asciiTheme="minorHAnsi" w:hAnsiTheme="minorHAnsi" w:cstheme="minorHAnsi"/>
        </w:rPr>
        <w:t xml:space="preserve">In the Senate, Foreign Relations Chairman Jim </w:t>
      </w:r>
      <w:r w:rsidRPr="00050671">
        <w:rPr>
          <w:rStyle w:val="StyleUnderline"/>
        </w:rPr>
        <w:t>Risch</w:t>
      </w:r>
      <w:r>
        <w:rPr>
          <w:rFonts w:asciiTheme="minorHAnsi" w:hAnsiTheme="minorHAnsi" w:cstheme="minorHAnsi"/>
        </w:rPr>
        <w:t xml:space="preserve"> (R-ID) </w:t>
      </w:r>
      <w:r w:rsidRPr="00050671">
        <w:rPr>
          <w:rStyle w:val="StyleUnderline"/>
        </w:rPr>
        <w:t>and</w:t>
      </w:r>
      <w:r>
        <w:rPr>
          <w:rFonts w:asciiTheme="minorHAnsi" w:hAnsiTheme="minorHAnsi" w:cstheme="minorHAnsi"/>
        </w:rPr>
        <w:t xml:space="preserve"> Armed Services Committee Chairman Jim </w:t>
      </w:r>
      <w:r w:rsidRPr="00050671">
        <w:rPr>
          <w:rStyle w:val="StyleUnderline"/>
        </w:rPr>
        <w:t>Inhofe</w:t>
      </w:r>
      <w:r>
        <w:rPr>
          <w:rFonts w:asciiTheme="minorHAnsi" w:hAnsiTheme="minorHAnsi" w:cstheme="minorHAnsi"/>
        </w:rPr>
        <w:t xml:space="preserve"> (R-NE) have </w:t>
      </w:r>
      <w:r w:rsidRPr="00050671">
        <w:rPr>
          <w:rStyle w:val="StyleUnderline"/>
        </w:rPr>
        <w:t>indicated they oppose blocking the Trump administration’s arms sales</w:t>
      </w:r>
      <w:r>
        <w:rPr>
          <w:rFonts w:asciiTheme="minorHAnsi" w:hAnsiTheme="minorHAnsi" w:cstheme="minorHAnsi"/>
        </w:rPr>
        <w:t xml:space="preserve"> and would prefer a softer touch to Yemen. In the House, Foreign Affairs Committee Chairman Eliot Engel (D-NY) and Ranking Member Michael McCaul (R-TX) are working on Yemen-related legislation that they may propose adding to the NDAA, but it remains to be seen whether they will support strong action. The support of Rep. Adam Smith (D-WA) will be critical for a strong suspension to move forward.</w:t>
      </w:r>
    </w:p>
    <w:p w:rsidR="00C14EC9" w:rsidRDefault="00C14EC9" w:rsidP="00C14EC9">
      <w:pPr>
        <w:rPr>
          <w:rFonts w:asciiTheme="minorHAnsi" w:hAnsiTheme="minorHAnsi" w:cstheme="minorHAnsi"/>
        </w:rPr>
      </w:pPr>
      <w:r>
        <w:rPr>
          <w:rFonts w:asciiTheme="minorHAnsi" w:hAnsiTheme="minorHAnsi" w:cstheme="minorHAnsi"/>
        </w:rPr>
        <w:t>Ironically, the House’s Democratic leaders, who vocally championed the Yemen War Powers Resolution that President Trump vetoed this Spring, have not yet stated their support for a strict approach to arms transfers. But it’s worth remembering that many of those same leaders only committed to the War Powers Resolution following substantial public demand.</w:t>
      </w:r>
    </w:p>
    <w:p w:rsidR="00C14EC9" w:rsidRDefault="00C14EC9" w:rsidP="00C14EC9"/>
    <w:p w:rsidR="00C14EC9" w:rsidRDefault="00C14EC9" w:rsidP="00C14EC9">
      <w:pPr>
        <w:pStyle w:val="Heading4"/>
      </w:pPr>
      <w:r>
        <w:t>Defense contractors will lobby against the plan</w:t>
      </w:r>
    </w:p>
    <w:p w:rsidR="00C14EC9" w:rsidRDefault="00C14EC9" w:rsidP="00C14EC9">
      <w:pPr>
        <w:rPr>
          <w:b/>
          <w:bCs/>
        </w:rPr>
      </w:pPr>
      <w:r>
        <w:rPr>
          <w:b/>
          <w:bCs/>
        </w:rPr>
        <w:t xml:space="preserve">Boland, 19 - </w:t>
      </w:r>
      <w:r w:rsidRPr="00551304">
        <w:t xml:space="preserve">Barbara Boland is TAC’s foreign policy and national security reporter (“Arms Dealers and Lobbyists Get Rich as Yemen Burns” The American Conservative, 6/25, </w:t>
      </w:r>
      <w:hyperlink r:id="rId93" w:history="1">
        <w:r w:rsidRPr="00551304">
          <w:rPr>
            <w:rStyle w:val="Hyperlink"/>
          </w:rPr>
          <w:t>https://www.theamericanconservative.com/articles/arms-dealers-and-lobbyists-get-rich-as-yemen-burns/</w:t>
        </w:r>
      </w:hyperlink>
    </w:p>
    <w:p w:rsidR="00C14EC9" w:rsidRPr="00551304" w:rsidRDefault="00C14EC9" w:rsidP="00C14EC9"/>
    <w:p w:rsidR="00C14EC9" w:rsidRDefault="00C14EC9" w:rsidP="00C14EC9">
      <w:r>
        <w:t xml:space="preserve">“Because of the nature of U.S. arms control law, </w:t>
      </w:r>
      <w:r w:rsidRPr="00551304">
        <w:rPr>
          <w:rStyle w:val="StyleUnderline"/>
        </w:rPr>
        <w:t>most of these sales have to get government approval, and we’ve</w:t>
      </w:r>
      <w:r>
        <w:t xml:space="preserve"> absolutely </w:t>
      </w:r>
      <w:r w:rsidRPr="00551304">
        <w:rPr>
          <w:rStyle w:val="StyleUnderline"/>
        </w:rPr>
        <w:t>seen lobbyists weighing in heavily on this</w:t>
      </w:r>
      <w:r>
        <w:t xml:space="preserve">,” Miles said. “The last time I saw the numbers, </w:t>
      </w:r>
      <w:r w:rsidRPr="00551304">
        <w:rPr>
          <w:rStyle w:val="StyleUnderline"/>
        </w:rPr>
        <w:t xml:space="preserve">the arms industry had </w:t>
      </w:r>
      <w:r>
        <w:t xml:space="preserve">nearly </w:t>
      </w:r>
      <w:r w:rsidRPr="00551304">
        <w:rPr>
          <w:rStyle w:val="Emphasis"/>
        </w:rPr>
        <w:t>1,000 registered lobbyists</w:t>
      </w:r>
      <w:r>
        <w:t xml:space="preserve">. They’re not on the Hill lobbying Congress about how many schools we should open next year. </w:t>
      </w:r>
      <w:r w:rsidRPr="00551304">
        <w:rPr>
          <w:rStyle w:val="StyleUnderline"/>
        </w:rPr>
        <w:t xml:space="preserve">They’re lobbying for defense contractors. </w:t>
      </w:r>
      <w:r>
        <w:t xml:space="preserve">The past 18 years of endless wars have been incredibly lucrative for the arms industry, and </w:t>
      </w:r>
      <w:r w:rsidRPr="00551304">
        <w:rPr>
          <w:rStyle w:val="Emphasis"/>
        </w:rPr>
        <w:t>they have a vested industry in seeing these wars continue</w:t>
      </w:r>
      <w:r>
        <w:t xml:space="preserve">, </w:t>
      </w:r>
      <w:r w:rsidRPr="00551304">
        <w:rPr>
          <w:rStyle w:val="StyleUnderline"/>
        </w:rPr>
        <w:t>and not curtailing the cash cow</w:t>
      </w:r>
      <w:r>
        <w:t xml:space="preserve"> that…has been for them.”</w:t>
      </w:r>
    </w:p>
    <w:p w:rsidR="00C14EC9" w:rsidRDefault="00C14EC9" w:rsidP="00C14EC9">
      <w:r w:rsidRPr="00551304">
        <w:rPr>
          <w:rStyle w:val="StyleUnderline"/>
        </w:rPr>
        <w:t>The defense industry spent $125 million on lobbying in 2018</w:t>
      </w:r>
      <w:r>
        <w:t>. Of that, Boeing spent $15 million on lobbyists, Lockheed Martin spent $13.2 million, General Dynamics $11.9 million, and Raytheon $4.4 million, according to the Lobbying Disclosure Act website.</w:t>
      </w:r>
    </w:p>
    <w:p w:rsidR="00C14EC9" w:rsidRDefault="00C14EC9" w:rsidP="00C14EC9">
      <w:r>
        <w:t>Writes Ben Freeman:</w:t>
      </w:r>
    </w:p>
    <w:p w:rsidR="00C14EC9" w:rsidRDefault="00C14EC9" w:rsidP="00C14EC9">
      <w:r>
        <w:t>According to a new report…firms registered under the Foreign Agents Registration Act have reported receiving more than $40 million from Saudi Arabia in 2017 and 2018. Saudi lobbyists and public relations professionals have contacted Congress, the executive branch, media outlets and think tanks more than 4,000 times. Much of this work has been focused on ensuring that sales of U.S. arms to Saudi Arabia continue unabated and blocking congressional actions that would end U.S. support for the Saudi-led coalition in Yemen. …</w:t>
      </w:r>
    </w:p>
    <w:p w:rsidR="00C14EC9" w:rsidRDefault="00C14EC9" w:rsidP="00C14EC9">
      <w:r>
        <w:t>Lobbyists, lawyers and public relations firms working for the Saudis have also reported doling out more than $4.5 million in campaign contributions in the past two years, including at least $6,000 to Trump. In many cases, these contributions have gone to members of Congress they’ve contacted regarding the Yemen war. In fact, some contributions have gone to members of Congress on the exact same day they were contacted by Saudi lobbyists, and some were made to key members just before, and even on the day of, important Yemen votes.</w:t>
      </w:r>
    </w:p>
    <w:p w:rsidR="00C14EC9" w:rsidRDefault="00C14EC9" w:rsidP="00C14EC9">
      <w:r w:rsidRPr="00551304">
        <w:rPr>
          <w:rStyle w:val="StyleUnderline"/>
        </w:rPr>
        <w:t>Over a dozen lobbying firms employed by defense contractors have also been working on behalf of the Saudi or Emiratis</w:t>
      </w:r>
      <w:r>
        <w:t xml:space="preserve">, </w:t>
      </w:r>
      <w:r w:rsidRPr="00551304">
        <w:rPr>
          <w:rStyle w:val="StyleUnderline"/>
        </w:rPr>
        <w:t>efficiently lobbying for both the arms buyers and sellers</w:t>
      </w:r>
      <w:r>
        <w:t xml:space="preserve"> in one fell swoop. One of these lobbying firms, the McKeon Group, led by former Republican congressman and chairman of the House Armed Services Committee Howard McKeon, represents both Saudi Arabia and the American defense contractors Lockheed Martin, Northrop Grumman, Orbital ATK, MBDA, and L3 Technologies. Lockheed Martin and Northrup Grumman are the biggest suppliers of arms to Saudi Arabia. In 2018, the McKeon Group took $1,697,000 from 10 defense contractors “to, among other objectives, continue the flow of arms to Saudi Arabia,” reports National Memo.</w:t>
      </w:r>
    </w:p>
    <w:p w:rsidR="00C14EC9" w:rsidRDefault="00C14EC9" w:rsidP="00C14EC9">
      <w:r w:rsidRPr="00551304">
        <w:rPr>
          <w:rStyle w:val="StyleUnderline"/>
        </w:rPr>
        <w:t>Freeman details multiple examples where lobbyists working on behalf of the Saudis met with a senator’s staff and then made a substantial contribution to that senator’s campaign within days of a key vote to keep the U</w:t>
      </w:r>
      <w:r>
        <w:t xml:space="preserve">nited </w:t>
      </w:r>
      <w:r w:rsidRPr="00551304">
        <w:rPr>
          <w:rStyle w:val="StyleUnderline"/>
        </w:rPr>
        <w:t>S</w:t>
      </w:r>
      <w:r>
        <w:t xml:space="preserve">tates </w:t>
      </w:r>
      <w:r w:rsidRPr="00551304">
        <w:rPr>
          <w:rStyle w:val="StyleUnderline"/>
        </w:rPr>
        <w:t>in the Yemen war</w:t>
      </w:r>
      <w:r>
        <w:t>.</w:t>
      </w:r>
    </w:p>
    <w:p w:rsidR="00C14EC9" w:rsidRDefault="00C14EC9" w:rsidP="00C14EC9"/>
    <w:p w:rsidR="00C14EC9" w:rsidRDefault="00C14EC9" w:rsidP="00F6397E"/>
    <w:p w:rsidR="00573251" w:rsidRDefault="00573251" w:rsidP="00573251">
      <w:pPr>
        <w:pStyle w:val="Heading3"/>
      </w:pPr>
      <w:r>
        <w:t>Defense stocks links</w:t>
      </w:r>
    </w:p>
    <w:p w:rsidR="00573251" w:rsidRDefault="00573251" w:rsidP="00573251"/>
    <w:p w:rsidR="00573251" w:rsidRDefault="00573251" w:rsidP="00573251">
      <w:pPr>
        <w:pStyle w:val="Heading4"/>
      </w:pPr>
      <w:r>
        <w:t>The Yemen conflict is key to defense stocks</w:t>
      </w:r>
    </w:p>
    <w:p w:rsidR="00573251" w:rsidRDefault="00573251" w:rsidP="00573251">
      <w:pPr>
        <w:rPr>
          <w:b/>
          <w:bCs/>
        </w:rPr>
      </w:pPr>
      <w:r>
        <w:rPr>
          <w:b/>
          <w:bCs/>
        </w:rPr>
        <w:t xml:space="preserve">Boland, 19 - </w:t>
      </w:r>
      <w:r w:rsidRPr="00551304">
        <w:t xml:space="preserve">Barbara Boland is TAC’s foreign policy and national security reporter (“Arms Dealers and Lobbyists Get Rich as Yemen Burns” The American Conservative, 6/25, </w:t>
      </w:r>
      <w:hyperlink r:id="rId94" w:history="1">
        <w:r w:rsidRPr="00551304">
          <w:rPr>
            <w:rStyle w:val="Hyperlink"/>
          </w:rPr>
          <w:t>https://www.theamericanconservative.com/articles/arms-dealers-and-lobbyists-get-rich-as-yemen-burns/</w:t>
        </w:r>
      </w:hyperlink>
    </w:p>
    <w:p w:rsidR="00573251" w:rsidRPr="00551304" w:rsidRDefault="00573251" w:rsidP="00573251"/>
    <w:p w:rsidR="00573251" w:rsidRDefault="00573251" w:rsidP="00573251">
      <w:r w:rsidRPr="00551304">
        <w:rPr>
          <w:rStyle w:val="StyleUnderline"/>
        </w:rPr>
        <w:t>The war in Yemen has been good for American defense contractors’ bottom lines. Since the conflict began, General Dynamics’ stock price has risen</w:t>
      </w:r>
      <w:r>
        <w:t xml:space="preserve"> from about $135 </w:t>
      </w:r>
      <w:r w:rsidRPr="00551304">
        <w:rPr>
          <w:rStyle w:val="StyleUnderline"/>
        </w:rPr>
        <w:t xml:space="preserve">to $169 per share, Raytheon’s </w:t>
      </w:r>
      <w:r>
        <w:t xml:space="preserve">from about $108 </w:t>
      </w:r>
      <w:r w:rsidRPr="00551304">
        <w:rPr>
          <w:rStyle w:val="StyleUnderline"/>
        </w:rPr>
        <w:t>to more than $180, and Boeing’s</w:t>
      </w:r>
      <w:r>
        <w:t xml:space="preserve"> from about $150 </w:t>
      </w:r>
      <w:r w:rsidRPr="00551304">
        <w:rPr>
          <w:rStyle w:val="StyleUnderline"/>
        </w:rPr>
        <w:t>to $360</w:t>
      </w:r>
      <w:r>
        <w:t xml:space="preserve">, according to In These Times. Their analysis found that </w:t>
      </w:r>
      <w:r w:rsidRPr="00551304">
        <w:rPr>
          <w:rStyle w:val="StyleUnderline"/>
        </w:rPr>
        <w:t xml:space="preserve">those four companies have had at least $30.1 billion in Saudi military contracts </w:t>
      </w:r>
      <w:r>
        <w:t>approved by the State Department over the last 10 years.</w:t>
      </w:r>
    </w:p>
    <w:p w:rsidR="00573251" w:rsidRDefault="00573251" w:rsidP="00573251"/>
    <w:p w:rsidR="00573251" w:rsidRDefault="00573251" w:rsidP="00573251">
      <w:pPr>
        <w:pStyle w:val="Heading4"/>
      </w:pPr>
      <w:r>
        <w:t>Operations and maintenance support are vital to defense stocks</w:t>
      </w:r>
    </w:p>
    <w:p w:rsidR="00573251" w:rsidRDefault="00573251" w:rsidP="00573251">
      <w:pPr>
        <w:rPr>
          <w:b/>
          <w:bCs/>
        </w:rPr>
      </w:pPr>
      <w:r>
        <w:rPr>
          <w:b/>
          <w:bCs/>
        </w:rPr>
        <w:t xml:space="preserve">Boland, 19 - </w:t>
      </w:r>
      <w:r w:rsidRPr="00551304">
        <w:t xml:space="preserve">Barbara Boland is TAC’s foreign policy and national security reporter (“Arms Dealers and Lobbyists Get Rich as Yemen Burns” The American Conservative, 6/25, </w:t>
      </w:r>
      <w:hyperlink r:id="rId95" w:history="1">
        <w:r w:rsidRPr="00551304">
          <w:rPr>
            <w:rStyle w:val="Hyperlink"/>
          </w:rPr>
          <w:t>https://www.theamericanconservative.com/articles/arms-dealers-and-lobbyists-get-rich-as-yemen-burns/</w:t>
        </w:r>
      </w:hyperlink>
    </w:p>
    <w:p w:rsidR="00573251" w:rsidRPr="00551304" w:rsidRDefault="00573251" w:rsidP="00573251">
      <w:pPr>
        <w:rPr>
          <w:b/>
          <w:bCs/>
        </w:rPr>
      </w:pPr>
    </w:p>
    <w:p w:rsidR="00573251" w:rsidRDefault="00573251" w:rsidP="00573251">
      <w:r>
        <w:t xml:space="preserve">Yet American defense contractors continue to spend millions of dollars to lobby Washington to maintain the flow of arms to these countries. </w:t>
      </w:r>
    </w:p>
    <w:p w:rsidR="00573251" w:rsidRDefault="00573251" w:rsidP="00573251">
      <w:r>
        <w:t>“</w:t>
      </w:r>
      <w:r w:rsidRPr="00094945">
        <w:rPr>
          <w:rStyle w:val="StyleUnderline"/>
        </w:rPr>
        <w:t xml:space="preserve">Companies like Lockheed Martin, Raytheon, Boeing, </w:t>
      </w:r>
      <w:r>
        <w:t xml:space="preserve">and other defense contractors </w:t>
      </w:r>
      <w:r w:rsidRPr="00094945">
        <w:rPr>
          <w:rStyle w:val="StyleUnderline"/>
        </w:rPr>
        <w:t>see countries like Saudi Arabia and the UAE as huge potential markets</w:t>
      </w:r>
      <w:r>
        <w:t>,” Stephen Miles, director of Win Without War, told TAC. “</w:t>
      </w:r>
      <w:r w:rsidRPr="00094945">
        <w:rPr>
          <w:rStyle w:val="StyleUnderline"/>
        </w:rPr>
        <w:t>They see them as massive opportunities to make a lot of money; that’s why they’re investing billions</w:t>
      </w:r>
      <w:r>
        <w:t xml:space="preserve"> and billions of dollars. </w:t>
      </w:r>
      <w:r w:rsidRPr="00094945">
        <w:rPr>
          <w:rStyle w:val="StyleUnderline"/>
        </w:rPr>
        <w:t xml:space="preserve">This is a </w:t>
      </w:r>
      <w:r w:rsidRPr="00094945">
        <w:rPr>
          <w:rStyle w:val="Emphasis"/>
        </w:rPr>
        <w:t>huge revenue stream</w:t>
      </w:r>
      <w:r w:rsidRPr="00094945">
        <w:rPr>
          <w:rStyle w:val="StyleUnderline"/>
        </w:rPr>
        <w:t xml:space="preserve"> to these companies</w:t>
      </w:r>
      <w:r>
        <w:t>.”</w:t>
      </w:r>
    </w:p>
    <w:p w:rsidR="00573251" w:rsidRDefault="00573251" w:rsidP="00573251">
      <w:r w:rsidRPr="00094945">
        <w:rPr>
          <w:rStyle w:val="StyleUnderline"/>
        </w:rPr>
        <w:t xml:space="preserve">Boeing, Raytheon, and General Dynamics have all highlighted business with Saudi Arabia in their </w:t>
      </w:r>
      <w:r w:rsidRPr="00094945">
        <w:rPr>
          <w:rStyle w:val="Emphasis"/>
        </w:rPr>
        <w:t>shareholder reports</w:t>
      </w:r>
      <w:r>
        <w:t>.</w:t>
      </w:r>
    </w:p>
    <w:p w:rsidR="00573251" w:rsidRDefault="00573251" w:rsidP="00573251">
      <w:r>
        <w:t>“</w:t>
      </w:r>
      <w:r w:rsidRPr="00094945">
        <w:rPr>
          <w:rStyle w:val="StyleUnderline"/>
        </w:rPr>
        <w:t>Operations and maintenance have become a very profitable niche market</w:t>
      </w:r>
      <w:r>
        <w:t xml:space="preserve"> for U.S. corporations,” said Richard Aboulafia, a vice president at Teal Group. He added that </w:t>
      </w:r>
      <w:r w:rsidRPr="00551304">
        <w:rPr>
          <w:rStyle w:val="StyleUnderline"/>
        </w:rPr>
        <w:t xml:space="preserve">defense contractors can make as much as </w:t>
      </w:r>
      <w:r w:rsidRPr="00551304">
        <w:rPr>
          <w:rStyle w:val="Emphasis"/>
        </w:rPr>
        <w:t>150 percent more profit</w:t>
      </w:r>
      <w:r w:rsidRPr="00551304">
        <w:rPr>
          <w:rStyle w:val="StyleUnderline"/>
        </w:rPr>
        <w:t xml:space="preserve"> off of operations and maintenance than from the original arms sale</w:t>
      </w:r>
      <w:r>
        <w:t>. U.S. weapons supply 57 percent of the military aircraft used by the Royal Saudi Air Force, and mechanics and technicians hired by American companies repair and maintain their fighter jets and helicopters.</w:t>
      </w:r>
    </w:p>
    <w:p w:rsidR="00573251" w:rsidRDefault="00573251" w:rsidP="00573251"/>
    <w:p w:rsidR="00573251" w:rsidRDefault="00573251" w:rsidP="00573251">
      <w:pPr>
        <w:pStyle w:val="Heading3"/>
      </w:pPr>
      <w:r>
        <w:t>War powers links</w:t>
      </w:r>
    </w:p>
    <w:p w:rsidR="00573251" w:rsidRDefault="00573251" w:rsidP="00573251"/>
    <w:p w:rsidR="00573251" w:rsidRDefault="00573251" w:rsidP="00573251">
      <w:pPr>
        <w:pStyle w:val="Heading4"/>
      </w:pPr>
      <w:r>
        <w:t>Trump will make any decision to cut off arms sales a war powers issue</w:t>
      </w:r>
    </w:p>
    <w:p w:rsidR="00573251" w:rsidRDefault="00573251" w:rsidP="00573251">
      <w:pPr>
        <w:rPr>
          <w:rFonts w:asciiTheme="minorHAnsi" w:hAnsiTheme="minorHAnsi" w:cstheme="minorHAnsi"/>
        </w:rPr>
      </w:pPr>
      <w:r>
        <w:rPr>
          <w:rFonts w:asciiTheme="minorHAnsi" w:hAnsiTheme="minorHAnsi" w:cstheme="minorHAnsi"/>
          <w:b/>
          <w:bCs/>
        </w:rPr>
        <w:t xml:space="preserve">Bridgeman, 19 - </w:t>
      </w:r>
      <w:r w:rsidRPr="00F4589E">
        <w:rPr>
          <w:rFonts w:asciiTheme="minorHAnsi" w:hAnsiTheme="minorHAnsi" w:cstheme="minorHAnsi"/>
        </w:rPr>
        <w:t>Tess Bridgeman is Senior Editor at Just Security. She is also a Senior Fellow and Visiting Scholar at the Reiss Center on Law and Security, NYU School of Law. She most recently served as Special Assistant to the President, Associate Counsel to the President, and Deputy Legal Adviser to the National Security Council (NSC).  She previously served at the Department of State in the Office of the Legal Adviser, in the Office of Political-Military Affairs.  Bridgeman has a D.Phil. in International Relations from Oxford University, where she studied as a Rhodes Scholar; a J.D. from NYU Law School, which she attended as a Root-Tilden-Kern and Institute for International Law and Justice Scholar; and a B.A. from Stanford University.</w:t>
      </w:r>
      <w:r>
        <w:rPr>
          <w:rFonts w:asciiTheme="minorHAnsi" w:hAnsiTheme="minorHAnsi" w:cstheme="minorHAnsi"/>
          <w:b/>
          <w:bCs/>
        </w:rPr>
        <w:t xml:space="preserve"> </w:t>
      </w:r>
      <w:r>
        <w:rPr>
          <w:rFonts w:asciiTheme="minorHAnsi" w:hAnsiTheme="minorHAnsi" w:cstheme="minorHAnsi"/>
        </w:rPr>
        <w:t xml:space="preserve">(Tess, “Getting Past the Veto on Ending Yemen War: How Congress’ Next Moves Can Succeed” Just Security, 5/3, </w:t>
      </w:r>
      <w:hyperlink r:id="rId96" w:history="1">
        <w:r w:rsidRPr="001774E8">
          <w:rPr>
            <w:rStyle w:val="Hyperlink"/>
            <w:rFonts w:asciiTheme="minorHAnsi" w:hAnsiTheme="minorHAnsi" w:cstheme="minorHAnsi"/>
          </w:rPr>
          <w:t>https://www.justsecurity.org/63855/getting-past-the-veto-on-ending-yemen-war-how-congress-next-move-can-succeed/</w:t>
        </w:r>
      </w:hyperlink>
    </w:p>
    <w:p w:rsidR="00573251" w:rsidRDefault="00573251" w:rsidP="00573251">
      <w:pPr>
        <w:rPr>
          <w:rFonts w:asciiTheme="minorHAnsi" w:hAnsiTheme="minorHAnsi" w:cstheme="minorHAnsi"/>
        </w:rPr>
      </w:pPr>
    </w:p>
    <w:p w:rsidR="00573251" w:rsidRDefault="00573251" w:rsidP="00573251">
      <w:pPr>
        <w:rPr>
          <w:rFonts w:asciiTheme="minorHAnsi" w:hAnsiTheme="minorHAnsi" w:cstheme="minorHAnsi"/>
        </w:rPr>
      </w:pPr>
      <w:r w:rsidRPr="006E79D0">
        <w:rPr>
          <w:rStyle w:val="StyleUnderline"/>
        </w:rPr>
        <w:t>Congress could</w:t>
      </w:r>
      <w:r>
        <w:rPr>
          <w:rFonts w:asciiTheme="minorHAnsi" w:hAnsiTheme="minorHAnsi" w:cstheme="minorHAnsi"/>
        </w:rPr>
        <w:t xml:space="preserve"> also </w:t>
      </w:r>
      <w:r w:rsidRPr="006E79D0">
        <w:rPr>
          <w:rStyle w:val="StyleUnderline"/>
        </w:rPr>
        <w:t>choose to cut off arms sales to Saudi Arabia</w:t>
      </w:r>
      <w:r>
        <w:rPr>
          <w:rFonts w:asciiTheme="minorHAnsi" w:hAnsiTheme="minorHAnsi" w:cstheme="minorHAnsi"/>
        </w:rPr>
        <w:t>, which could be limited to certain categories of weapons (i.e., potentially excluding weapons systems that are defensive in nature) or sweep more broadly.</w:t>
      </w:r>
    </w:p>
    <w:p w:rsidR="00573251" w:rsidRDefault="00573251" w:rsidP="00573251">
      <w:pPr>
        <w:rPr>
          <w:rFonts w:asciiTheme="minorHAnsi" w:hAnsiTheme="minorHAnsi" w:cstheme="minorHAnsi"/>
        </w:rPr>
      </w:pPr>
      <w:r>
        <w:rPr>
          <w:rFonts w:asciiTheme="minorHAnsi" w:hAnsiTheme="minorHAnsi" w:cstheme="minorHAnsi"/>
        </w:rPr>
        <w:t>Second, existing provisions of the Saudi Arabia Accountability and Yemen Act of 2019 use a range of tools to hold the Kingdom accountable for its human rights abuses – including the underlying problems that motivate dissidents like Khashoggi to criticize the government in the first place – and for the Saudis’ devastating restrictions on humanitarian access in Yemen’s civil war. While it is unlikely to make it out of the Senate Foreign Relations Committee soon, provisions in the bill such as prohibitions on certain arms sales to Saudi Arabia, prohibition of U.S. refueling of Saudi coalition aircraft engaged in Yemen’s civil war, and the imposition of sanctions for blocking humanitarian access in Yemen, could be included as amendments in the NDAA or an appropriations bill.</w:t>
      </w:r>
    </w:p>
    <w:p w:rsidR="00573251" w:rsidRDefault="00573251" w:rsidP="00573251">
      <w:pPr>
        <w:rPr>
          <w:rFonts w:asciiTheme="minorHAnsi" w:hAnsiTheme="minorHAnsi" w:cstheme="minorHAnsi"/>
        </w:rPr>
      </w:pPr>
      <w:r>
        <w:rPr>
          <w:rFonts w:asciiTheme="minorHAnsi" w:hAnsiTheme="minorHAnsi" w:cstheme="minorHAnsi"/>
        </w:rPr>
        <w:t>Watch out for a Signing Statement</w:t>
      </w:r>
    </w:p>
    <w:p w:rsidR="00573251" w:rsidRDefault="00573251" w:rsidP="00573251">
      <w:pPr>
        <w:rPr>
          <w:rFonts w:asciiTheme="minorHAnsi" w:hAnsiTheme="minorHAnsi" w:cstheme="minorHAnsi"/>
        </w:rPr>
      </w:pPr>
      <w:r w:rsidRPr="00F4589E">
        <w:t>In his veto message on S.J. Res. 7, Trump wrote that if Congress seeks to prohibit “in-flight refueling, or require military engagements adhere to arbitrary timelines” it would be “interfer[ing] with the President’s constitutional authority as Commander in Chief of the Armed Forces.”</w:t>
      </w:r>
      <w:r>
        <w:rPr>
          <w:rFonts w:asciiTheme="minorHAnsi" w:hAnsiTheme="minorHAnsi" w:cstheme="minorHAnsi"/>
        </w:rPr>
        <w:t xml:space="preserve"> And in a Statement of Administration Policy on the House version of the War Powers Resolution bill, </w:t>
      </w:r>
      <w:r w:rsidRPr="00F4589E">
        <w:rPr>
          <w:rStyle w:val="StyleUnderline"/>
        </w:rPr>
        <w:t>the President made the bolder claim that Congress’ cutting off U.S. support for the Yemen war “would raise serious constitutional concerns to the extent it seeks to override the President’s determination as Commander in Chief</w:t>
      </w:r>
      <w:r>
        <w:rPr>
          <w:rFonts w:asciiTheme="minorHAnsi" w:hAnsiTheme="minorHAnsi" w:cstheme="minorHAnsi"/>
        </w:rPr>
        <w:t>.” That is a bold and dangerous claim.</w:t>
      </w:r>
    </w:p>
    <w:p w:rsidR="00573251" w:rsidRDefault="00573251" w:rsidP="00573251">
      <w:pPr>
        <w:rPr>
          <w:rFonts w:asciiTheme="minorHAnsi" w:hAnsiTheme="minorHAnsi" w:cstheme="minorHAnsi"/>
        </w:rPr>
      </w:pPr>
      <w:r>
        <w:rPr>
          <w:rFonts w:asciiTheme="minorHAnsi" w:hAnsiTheme="minorHAnsi" w:cstheme="minorHAnsi"/>
        </w:rPr>
        <w:t xml:space="preserve">If Congress does show its continued resolve by including provisions in the NDAA or an appropriations bill that cut off U.S. support for the Saudi-led coalition in Yemen (or more broadly seek to hold Saudi Arabia accountable for human rights and humanitarian abuses), </w:t>
      </w:r>
      <w:r w:rsidRPr="00F4589E">
        <w:rPr>
          <w:rStyle w:val="StyleUnderline"/>
        </w:rPr>
        <w:t>we should expect a signing statement by</w:t>
      </w:r>
      <w:r>
        <w:rPr>
          <w:rFonts w:asciiTheme="minorHAnsi" w:hAnsiTheme="minorHAnsi" w:cstheme="minorHAnsi"/>
        </w:rPr>
        <w:t xml:space="preserve"> President </w:t>
      </w:r>
      <w:r w:rsidRPr="00F4589E">
        <w:rPr>
          <w:rStyle w:val="StyleUnderline"/>
        </w:rPr>
        <w:t>Trump singling out those provisions and making claims of constitutional interference</w:t>
      </w:r>
      <w:r>
        <w:rPr>
          <w:rFonts w:asciiTheme="minorHAnsi" w:hAnsiTheme="minorHAnsi" w:cstheme="minorHAnsi"/>
        </w:rPr>
        <w:t xml:space="preserve"> like the ones made in his Statements of Administration Policy on the Yemen War Powers bills. </w:t>
      </w:r>
      <w:r w:rsidRPr="00F4589E">
        <w:rPr>
          <w:rStyle w:val="StyleUnderline"/>
        </w:rPr>
        <w:t xml:space="preserve">Congress should be ready to challenge any interpretation </w:t>
      </w:r>
      <w:r>
        <w:rPr>
          <w:rFonts w:asciiTheme="minorHAnsi" w:hAnsiTheme="minorHAnsi" w:cstheme="minorHAnsi"/>
        </w:rPr>
        <w:t xml:space="preserve">of the newly-enacted law </w:t>
      </w:r>
      <w:r w:rsidRPr="00F4589E">
        <w:rPr>
          <w:rStyle w:val="StyleUnderline"/>
        </w:rPr>
        <w:t>that would suggest the President may simply choose not to implement parts of a law</w:t>
      </w:r>
      <w:r>
        <w:rPr>
          <w:rFonts w:asciiTheme="minorHAnsi" w:hAnsiTheme="minorHAnsi" w:cstheme="minorHAnsi"/>
        </w:rPr>
        <w:t xml:space="preserve"> on these highly dubious grounds.</w:t>
      </w:r>
    </w:p>
    <w:p w:rsidR="00573251" w:rsidRDefault="00573251" w:rsidP="00573251">
      <w:pPr>
        <w:rPr>
          <w:rFonts w:asciiTheme="minorHAnsi" w:hAnsiTheme="minorHAnsi" w:cstheme="minorHAnsi"/>
        </w:rPr>
      </w:pPr>
      <w:r>
        <w:rPr>
          <w:rFonts w:asciiTheme="minorHAnsi" w:hAnsiTheme="minorHAnsi" w:cstheme="minorHAnsi"/>
        </w:rPr>
        <w:t>One important insight that the Yemen War Powers Resolution bills have demonstrated is that whatever the scope of the President’s unilateral constitutional authority to deploy troops and to initiate hostilities might be, it is the legislative branch, not the President, that has the last word – if it is able to express its will in a statute passed pursuant to its Article I authorities.</w:t>
      </w:r>
    </w:p>
    <w:p w:rsidR="00573251" w:rsidRDefault="00573251" w:rsidP="00573251">
      <w:pPr>
        <w:rPr>
          <w:rFonts w:asciiTheme="minorHAnsi" w:hAnsiTheme="minorHAnsi" w:cstheme="minorHAnsi"/>
        </w:rPr>
      </w:pPr>
      <w:r>
        <w:rPr>
          <w:rFonts w:asciiTheme="minorHAnsi" w:hAnsiTheme="minorHAnsi" w:cstheme="minorHAnsi"/>
        </w:rPr>
        <w:t xml:space="preserve">In sum, </w:t>
      </w:r>
      <w:r w:rsidRPr="00F4589E">
        <w:rPr>
          <w:rStyle w:val="StyleUnderline"/>
        </w:rPr>
        <w:t>the clash between Congress</w:t>
      </w:r>
      <w:r>
        <w:rPr>
          <w:rFonts w:asciiTheme="minorHAnsi" w:hAnsiTheme="minorHAnsi" w:cstheme="minorHAnsi"/>
        </w:rPr>
        <w:t xml:space="preserve">’ goals with S.J. Res. 7 </w:t>
      </w:r>
      <w:r w:rsidRPr="00F4589E">
        <w:rPr>
          <w:rStyle w:val="StyleUnderline"/>
        </w:rPr>
        <w:t>and the Executive Branch’s interpretation of the War Powers Resolution</w:t>
      </w:r>
      <w:r>
        <w:rPr>
          <w:rFonts w:asciiTheme="minorHAnsi" w:hAnsiTheme="minorHAnsi" w:cstheme="minorHAnsi"/>
        </w:rPr>
        <w:t xml:space="preserve"> that S.J. Res. 7 brought into the spotlight </w:t>
      </w:r>
      <w:r w:rsidRPr="00F4589E">
        <w:rPr>
          <w:rStyle w:val="StyleUnderline"/>
        </w:rPr>
        <w:t xml:space="preserve">can prompt a broader process of reflection on how Congress can use its Article I powers more effectively — and </w:t>
      </w:r>
      <w:r w:rsidRPr="00F4589E">
        <w:rPr>
          <w:rStyle w:val="Emphasis"/>
        </w:rPr>
        <w:t>check the Executive’s use of its Article II powers more consistently</w:t>
      </w:r>
      <w:r w:rsidRPr="00F4589E">
        <w:rPr>
          <w:rStyle w:val="StyleUnderline"/>
        </w:rPr>
        <w:t xml:space="preserve"> — in matters of war and peace</w:t>
      </w:r>
      <w:r>
        <w:rPr>
          <w:rFonts w:asciiTheme="minorHAnsi" w:hAnsiTheme="minorHAnsi" w:cstheme="minorHAnsi"/>
        </w:rPr>
        <w:t>. That will be a long-term process. In the short term, Congress can use President Trump’s veto to galvanize support for measures with real teeth that would begin to shift the U.S.-Saudi relationship away from an unconditional embrace, cut off U.S. involvement in Yemen’s civil war, and show the Executive Branch that Congress has the authority — and the political will — to do so.</w:t>
      </w:r>
    </w:p>
    <w:p w:rsidR="00573251" w:rsidRDefault="00573251" w:rsidP="00573251">
      <w:pPr>
        <w:rPr>
          <w:rFonts w:asciiTheme="minorHAnsi" w:hAnsiTheme="minorHAnsi" w:cstheme="minorHAnsi"/>
        </w:rPr>
      </w:pPr>
    </w:p>
    <w:p w:rsidR="00A95652" w:rsidRDefault="00FB4ED2" w:rsidP="00FB4ED2">
      <w:pPr>
        <w:pStyle w:val="Heading1"/>
      </w:pPr>
      <w:r>
        <w:t>Relations</w:t>
      </w:r>
      <w:r w:rsidR="0073567F">
        <w:t xml:space="preserve"> DA</w:t>
      </w:r>
    </w:p>
    <w:p w:rsidR="00FB4ED2" w:rsidRDefault="00FB4ED2" w:rsidP="00FB4ED2"/>
    <w:p w:rsidR="00FB4ED2" w:rsidRDefault="00FB4ED2" w:rsidP="00FB4ED2">
      <w:pPr>
        <w:pStyle w:val="Heading3"/>
      </w:pPr>
      <w:r>
        <w:t>1nc – relations</w:t>
      </w:r>
    </w:p>
    <w:p w:rsidR="00FB4ED2" w:rsidRDefault="00FB4ED2" w:rsidP="00FB4ED2"/>
    <w:p w:rsidR="007559C0" w:rsidRDefault="007559C0" w:rsidP="007559C0">
      <w:pPr>
        <w:pStyle w:val="Heading4"/>
      </w:pPr>
      <w:r>
        <w:t xml:space="preserve">The US-Saudi alliance will continue </w:t>
      </w:r>
      <w:r w:rsidR="00E01823">
        <w:t>after</w:t>
      </w:r>
      <w:r>
        <w:t xml:space="preserve"> Kashoggi</w:t>
      </w:r>
      <w:r w:rsidR="00E01823">
        <w:t>,</w:t>
      </w:r>
      <w:r>
        <w:t xml:space="preserve"> but it’s fragile.  Maintaining the alliance protects US credibility, stable oil supplies, increases Saudi-Israel cooperation, Middle East peace, prevents global terrorism and a resurgence of Iranian, Russian and Chinese hegemony</w:t>
      </w:r>
    </w:p>
    <w:p w:rsidR="007559C0" w:rsidRDefault="007559C0" w:rsidP="007559C0">
      <w:r>
        <w:rPr>
          <w:rStyle w:val="Style13ptBold"/>
        </w:rPr>
        <w:t>Berman</w:t>
      </w:r>
      <w:r w:rsidRPr="00E56264">
        <w:rPr>
          <w:rStyle w:val="Style13ptBold"/>
        </w:rPr>
        <w:t xml:space="preserve"> </w:t>
      </w:r>
      <w:r>
        <w:rPr>
          <w:rStyle w:val="Style13ptBold"/>
        </w:rPr>
        <w:t>’</w:t>
      </w:r>
      <w:r w:rsidRPr="00E56264">
        <w:rPr>
          <w:rStyle w:val="Style13ptBold"/>
        </w:rPr>
        <w:t>18</w:t>
      </w:r>
      <w:r>
        <w:rPr>
          <w:rStyle w:val="Style13ptBold"/>
        </w:rPr>
        <w:t xml:space="preserve">- </w:t>
      </w:r>
      <w:r w:rsidRPr="00FE23F9">
        <w:t xml:space="preserve"> </w:t>
      </w:r>
      <w:r>
        <w:t>the Walter A. Haas Professor in the Humanities at Stanford University, is a senior fellow at the Hoover Institution and a co-chair of the Working Group on Islamism and the International Order. (Hoover Institution Contributor, "Hoover Scholar: US Break With Saudi Arabia Would Deliver Middle East To Iran" Hoover Institution – Stanford University, 10-26-2018, https://www.hoover.org/news/hoover-scholar-us-break-saudi-arabia-would-deliver-middle-east-iran) //AL</w:t>
      </w:r>
    </w:p>
    <w:p w:rsidR="007559C0" w:rsidRDefault="007559C0" w:rsidP="007559C0"/>
    <w:p w:rsidR="007559C0" w:rsidRPr="00E01823" w:rsidRDefault="007559C0" w:rsidP="007559C0">
      <w:r w:rsidRPr="00E01823">
        <w:t>How might this event affect the US-Saudi Arabia relationship going forward?</w:t>
      </w:r>
    </w:p>
    <w:p w:rsidR="007559C0" w:rsidRPr="00E01823" w:rsidRDefault="007559C0" w:rsidP="007559C0">
      <w:r w:rsidRPr="00E01823">
        <w:t xml:space="preserve">As noted, Iranian advocates have been using Kashoggi to attack US policy. If, like the Washington Post, you opposed the Trump administration’s rejection of the JCPOA (the Iran nuclear deal), then you see this as an opportunity to attack the Saudis in the hope of reopening the Obama-era love affair with the mullahs in Tehran. At this point, that pro-Iranian revisionism appears to have failed. The </w:t>
      </w:r>
      <w:r w:rsidRPr="00E01823">
        <w:rPr>
          <w:rStyle w:val="StyleUnderline"/>
        </w:rPr>
        <w:t>Trump</w:t>
      </w:r>
      <w:r w:rsidRPr="00E01823">
        <w:t xml:space="preserve"> administration has </w:t>
      </w:r>
      <w:r w:rsidRPr="00E01823">
        <w:rPr>
          <w:rStyle w:val="StyleUnderline"/>
        </w:rPr>
        <w:t>returned to the traditional US policy of maintaining strong ties with Riyadh, after and despite the Obama hiatus</w:t>
      </w:r>
      <w:r w:rsidRPr="00E01823">
        <w:t xml:space="preserve">. </w:t>
      </w:r>
      <w:r w:rsidRPr="00E01823">
        <w:rPr>
          <w:rStyle w:val="StyleUnderline"/>
        </w:rPr>
        <w:t>The president</w:t>
      </w:r>
      <w:r w:rsidRPr="00E01823">
        <w:t xml:space="preserve"> and the secretary of state have both properly </w:t>
      </w:r>
      <w:r w:rsidRPr="00E01823">
        <w:rPr>
          <w:rStyle w:val="StyleUnderline"/>
        </w:rPr>
        <w:t>condemned the murder and there have been consequences</w:t>
      </w:r>
      <w:r w:rsidRPr="00E01823">
        <w:t>; there may be more.</w:t>
      </w:r>
    </w:p>
    <w:p w:rsidR="007559C0" w:rsidRPr="00E01823" w:rsidRDefault="007559C0" w:rsidP="007559C0">
      <w:r w:rsidRPr="00E01823">
        <w:rPr>
          <w:rStyle w:val="StyleUnderline"/>
        </w:rPr>
        <w:t>Riyadh will have learned that it cannot act with impunity. In</w:t>
      </w:r>
      <w:r w:rsidRPr="00E01823">
        <w:t xml:space="preserve"> </w:t>
      </w:r>
      <w:r w:rsidRPr="00E01823">
        <w:rPr>
          <w:rStyle w:val="StyleUnderline"/>
        </w:rPr>
        <w:t>the end</w:t>
      </w:r>
      <w:r w:rsidRPr="00E01823">
        <w:t xml:space="preserve">, however, </w:t>
      </w:r>
      <w:r w:rsidRPr="00E01823">
        <w:rPr>
          <w:rStyle w:val="StyleUnderline"/>
        </w:rPr>
        <w:t xml:space="preserve">it is </w:t>
      </w:r>
      <w:r w:rsidRPr="00E01823">
        <w:rPr>
          <w:rStyle w:val="Emphasis"/>
        </w:rPr>
        <w:t>likely that the US-Saudi relationship will continue,</w:t>
      </w:r>
      <w:r w:rsidRPr="00E01823">
        <w:rPr>
          <w:rStyle w:val="StyleUnderline"/>
        </w:rPr>
        <w:t xml:space="preserve"> even if the earlier enthusiasm has been tempered</w:t>
      </w:r>
      <w:r w:rsidRPr="00E01823">
        <w:t>. The objective grounds for the relationship have not disappeared.</w:t>
      </w:r>
    </w:p>
    <w:p w:rsidR="007559C0" w:rsidRPr="00E01823" w:rsidRDefault="007559C0" w:rsidP="007559C0">
      <w:pPr>
        <w:rPr>
          <w:rStyle w:val="StyleUnderline"/>
        </w:rPr>
      </w:pPr>
      <w:r w:rsidRPr="00E01823">
        <w:rPr>
          <w:rStyle w:val="StyleUnderline"/>
        </w:rPr>
        <w:t>What does a strong US-Saudi relationship offer America?</w:t>
      </w:r>
    </w:p>
    <w:p w:rsidR="007559C0" w:rsidRPr="00E01823" w:rsidRDefault="007559C0" w:rsidP="007559C0">
      <w:r w:rsidRPr="00E01823">
        <w:t xml:space="preserve">First, </w:t>
      </w:r>
      <w:r w:rsidRPr="00E01823">
        <w:rPr>
          <w:rStyle w:val="StyleUnderline"/>
        </w:rPr>
        <w:t>even if the age of oil is (slowly) coming to an end, Saudi Arabia is vital as an energy source to many of our allies and, if not directly, to the United States</w:t>
      </w:r>
      <w:r w:rsidRPr="00E01823">
        <w:t xml:space="preserve">. It is in the United States’ national interest to avoid having the Saudi oil fields come under the control of our adversaries. </w:t>
      </w:r>
      <w:r w:rsidRPr="00E01823">
        <w:rPr>
          <w:rStyle w:val="StyleUnderline"/>
        </w:rPr>
        <w:t>We do not want our allies subject to energy blackmail by the Iranians or the Russians.</w:t>
      </w:r>
    </w:p>
    <w:p w:rsidR="007559C0" w:rsidRPr="00E01823" w:rsidRDefault="007559C0" w:rsidP="007559C0">
      <w:pPr>
        <w:rPr>
          <w:rStyle w:val="StyleUnderline"/>
        </w:rPr>
      </w:pPr>
      <w:r w:rsidRPr="00E01823">
        <w:t xml:space="preserve">Second, </w:t>
      </w:r>
      <w:r w:rsidRPr="00E01823">
        <w:rPr>
          <w:rStyle w:val="StyleUnderline"/>
        </w:rPr>
        <w:t xml:space="preserve">Saudi Arabia remains the most important counterweight to Iran </w:t>
      </w:r>
      <w:r w:rsidRPr="00E01823">
        <w:t xml:space="preserve">in the Muslim Middle East; and Iran, a significant regional power, has anti-Americanism indelibly inscribed in the ideology of the regime. That regime came to power in 1979 with the notorious hostage-taking at the American embassy, and its hostility to the United States has never been reduced, not even in the wake of the Obama-Kerry misstep with the JCPOA. </w:t>
      </w:r>
      <w:r w:rsidRPr="00E01823">
        <w:rPr>
          <w:rStyle w:val="StyleUnderline"/>
        </w:rPr>
        <w:t xml:space="preserve">Abandoning Saudi Arabia would </w:t>
      </w:r>
      <w:r w:rsidRPr="00E01823">
        <w:rPr>
          <w:rStyle w:val="Emphasis"/>
        </w:rPr>
        <w:t>hand the region to Iran</w:t>
      </w:r>
      <w:r w:rsidRPr="00E01823">
        <w:t xml:space="preserve"> (some wish for that, of course), </w:t>
      </w:r>
      <w:r w:rsidRPr="00E01823">
        <w:rPr>
          <w:rStyle w:val="StyleUnderline"/>
        </w:rPr>
        <w:t xml:space="preserve">and it would undermine American credibility </w:t>
      </w:r>
      <w:r w:rsidRPr="00E01823">
        <w:rPr>
          <w:rStyle w:val="Emphasis"/>
        </w:rPr>
        <w:t>far beyond the region</w:t>
      </w:r>
      <w:r w:rsidRPr="00E01823">
        <w:rPr>
          <w:rStyle w:val="StyleUnderline"/>
        </w:rPr>
        <w:t>.</w:t>
      </w:r>
    </w:p>
    <w:p w:rsidR="007559C0" w:rsidRPr="00E01823" w:rsidRDefault="007559C0" w:rsidP="007559C0">
      <w:pPr>
        <w:rPr>
          <w:rStyle w:val="StyleUnderline"/>
        </w:rPr>
      </w:pPr>
      <w:r w:rsidRPr="00E01823">
        <w:t xml:space="preserve">Third, </w:t>
      </w:r>
      <w:r w:rsidRPr="00E01823">
        <w:rPr>
          <w:rStyle w:val="StyleUnderline"/>
        </w:rPr>
        <w:t>a de facto cooperation has been taking shape between a key American ally, Israel, and Saudi Arabia</w:t>
      </w:r>
      <w:r w:rsidRPr="00E01823">
        <w:t xml:space="preserve">. This a </w:t>
      </w:r>
      <w:r w:rsidRPr="00E01823">
        <w:rPr>
          <w:rStyle w:val="StyleUnderline"/>
        </w:rPr>
        <w:t>promising development</w:t>
      </w:r>
      <w:r w:rsidRPr="00E01823">
        <w:t xml:space="preserve">, both </w:t>
      </w:r>
      <w:r w:rsidRPr="00E01823">
        <w:rPr>
          <w:rStyle w:val="StyleUnderline"/>
        </w:rPr>
        <w:t xml:space="preserve">with regard to the prospects for </w:t>
      </w:r>
      <w:r w:rsidRPr="00E01823">
        <w:rPr>
          <w:rStyle w:val="Emphasis"/>
        </w:rPr>
        <w:t>peace in the Middle East</w:t>
      </w:r>
      <w:r w:rsidRPr="00E01823">
        <w:t xml:space="preserve"> </w:t>
      </w:r>
      <w:r w:rsidRPr="00E01823">
        <w:rPr>
          <w:rStyle w:val="StyleUnderline"/>
        </w:rPr>
        <w:t>and</w:t>
      </w:r>
      <w:r w:rsidRPr="00E01823">
        <w:t xml:space="preserve"> </w:t>
      </w:r>
      <w:r w:rsidRPr="00E01823">
        <w:rPr>
          <w:rStyle w:val="StyleUnderline"/>
        </w:rPr>
        <w:t>in terms of larger US strategic initiatives.</w:t>
      </w:r>
    </w:p>
    <w:p w:rsidR="007559C0" w:rsidRPr="00E01823" w:rsidRDefault="007559C0" w:rsidP="007559C0">
      <w:r w:rsidRPr="00E01823">
        <w:t xml:space="preserve">Fourth, and perhaps </w:t>
      </w:r>
      <w:r w:rsidRPr="00E01823">
        <w:rPr>
          <w:rStyle w:val="StyleUnderline"/>
        </w:rPr>
        <w:t>most important: the US relationship with China has grown increasingly adversarial, and</w:t>
      </w:r>
      <w:r w:rsidRPr="00E01823">
        <w:t xml:space="preserve"> the Chinese grand strategy (</w:t>
      </w:r>
      <w:r w:rsidRPr="00E01823">
        <w:rPr>
          <w:rStyle w:val="StyleUnderline"/>
        </w:rPr>
        <w:t>the Belt and Road initiative) involves growing a network of power and influence across the Eurasian land mass and into the resource-rich areas of the Middle East and Africa</w:t>
      </w:r>
      <w:r w:rsidRPr="00E01823">
        <w:t xml:space="preserve">. This is not only about feeding the Chinese economy (although it is of course that too), but it </w:t>
      </w:r>
      <w:r w:rsidRPr="00E01823">
        <w:rPr>
          <w:rStyle w:val="StyleUnderline"/>
        </w:rPr>
        <w:t>is</w:t>
      </w:r>
      <w:r w:rsidRPr="00E01823">
        <w:t xml:space="preserve"> also </w:t>
      </w:r>
      <w:r w:rsidRPr="00E01823">
        <w:rPr>
          <w:rStyle w:val="StyleUnderline"/>
        </w:rPr>
        <w:t xml:space="preserve">about eventually establishing a </w:t>
      </w:r>
      <w:r w:rsidRPr="00E01823">
        <w:rPr>
          <w:rStyle w:val="Emphasis"/>
        </w:rPr>
        <w:t>Chinese hegemony</w:t>
      </w:r>
      <w:r w:rsidRPr="00E01823">
        <w:t xml:space="preserve"> </w:t>
      </w:r>
      <w:r w:rsidRPr="00E01823">
        <w:rPr>
          <w:rStyle w:val="StyleUnderline"/>
        </w:rPr>
        <w:t>from which the U</w:t>
      </w:r>
      <w:r w:rsidRPr="00E01823">
        <w:t>nited</w:t>
      </w:r>
      <w:r w:rsidRPr="00E01823">
        <w:rPr>
          <w:rStyle w:val="StyleUnderline"/>
        </w:rPr>
        <w:t xml:space="preserve"> S</w:t>
      </w:r>
      <w:r w:rsidRPr="00E01823">
        <w:t xml:space="preserve">tates, </w:t>
      </w:r>
      <w:r w:rsidRPr="00E01823">
        <w:rPr>
          <w:rStyle w:val="StyleUnderline"/>
        </w:rPr>
        <w:t>with no toehold in the eastern hemisphere, would be excluded—and therefore excluded from the large markets and population centers of the world</w:t>
      </w:r>
      <w:r w:rsidRPr="00E01823">
        <w:t xml:space="preserve">. </w:t>
      </w:r>
      <w:r w:rsidRPr="00E01823">
        <w:rPr>
          <w:rStyle w:val="StyleUnderline"/>
        </w:rPr>
        <w:t>The US-Saudi relationship is ultimately a piece in an American strategic alternative to Belt and Road</w:t>
      </w:r>
      <w:r w:rsidRPr="00E01823">
        <w:t>.</w:t>
      </w:r>
    </w:p>
    <w:p w:rsidR="007559C0" w:rsidRPr="00E01823" w:rsidRDefault="007559C0" w:rsidP="007559C0">
      <w:r w:rsidRPr="00E01823">
        <w:t>What shared interests in the Middle East do the United States and Saudi Arabia have?</w:t>
      </w:r>
    </w:p>
    <w:p w:rsidR="007559C0" w:rsidRPr="00E01823" w:rsidRDefault="007559C0" w:rsidP="007559C0">
      <w:pPr>
        <w:rPr>
          <w:rStyle w:val="StyleUnderline"/>
        </w:rPr>
      </w:pPr>
      <w:r w:rsidRPr="00E01823">
        <w:t xml:space="preserve">The Saudis can play a role in a peace process between Israel and the Palestinians, but I think there are additional issues. The Saudi leadership, and MBS, in particular understands that the Kingdom has to diversify its economy and modernize its culture. The permission for women to drive is a small step in that direction, as is the introduction of public music performances and cinema—all this was prohibited not that long ago. In economic terms, these reforms open up moderate opportunities for the US entertainment industry, but more importantly in substantive cultural terms, all this implies potential improvements in the status of women. Looking at the Middle East, </w:t>
      </w:r>
      <w:r w:rsidRPr="00E01823">
        <w:rPr>
          <w:rStyle w:val="StyleUnderline"/>
        </w:rPr>
        <w:t>one sees a reactionary regime in Tehran and a leadership in Riyadh with a moderate reform agenda. It is consistent with American values to oppose the former and to support the latter.</w:t>
      </w:r>
    </w:p>
    <w:p w:rsidR="007559C0" w:rsidRPr="00E01823" w:rsidRDefault="007559C0" w:rsidP="007559C0">
      <w:r w:rsidRPr="00E01823">
        <w:rPr>
          <w:rStyle w:val="StyleUnderline"/>
        </w:rPr>
        <w:t xml:space="preserve">We share the spirit of that reform agenda because it is </w:t>
      </w:r>
      <w:r w:rsidRPr="00E01823">
        <w:t xml:space="preserve">also </w:t>
      </w:r>
      <w:r w:rsidRPr="00E01823">
        <w:rPr>
          <w:rStyle w:val="StyleUnderline"/>
        </w:rPr>
        <w:t>in the US agenda to undercut Islamist radicalism</w:t>
      </w:r>
      <w:r w:rsidRPr="00E01823">
        <w:t xml:space="preserve">. </w:t>
      </w:r>
      <w:r w:rsidRPr="00E01823">
        <w:rPr>
          <w:rStyle w:val="StyleUnderline"/>
        </w:rPr>
        <w:t>Some of that radicalism came out of the Wahabi establishment in Saudi Arabia itself</w:t>
      </w:r>
      <w:r w:rsidRPr="00E01823">
        <w:t xml:space="preserve">, </w:t>
      </w:r>
      <w:r w:rsidRPr="00E01823">
        <w:rPr>
          <w:rStyle w:val="StyleUnderline"/>
        </w:rPr>
        <w:t>and it is exactly that establishment that the Crown Prince has challenged</w:t>
      </w:r>
      <w:r w:rsidRPr="00E01823">
        <w:t xml:space="preserve">. </w:t>
      </w:r>
      <w:r w:rsidRPr="00E01823">
        <w:rPr>
          <w:rStyle w:val="StyleUnderline"/>
        </w:rPr>
        <w:t>Opposing</w:t>
      </w:r>
      <w:r w:rsidRPr="00E01823">
        <w:t xml:space="preserve"> Islamist </w:t>
      </w:r>
      <w:r w:rsidRPr="00E01823">
        <w:rPr>
          <w:rStyle w:val="StyleUnderline"/>
        </w:rPr>
        <w:t>terrorism</w:t>
      </w:r>
      <w:r w:rsidRPr="00E01823">
        <w:t xml:space="preserve">/violent jihadism </w:t>
      </w:r>
      <w:r w:rsidRPr="00E01823">
        <w:rPr>
          <w:rStyle w:val="StyleUnderline"/>
        </w:rPr>
        <w:t>is in American interests, Saudi interests</w:t>
      </w:r>
      <w:r w:rsidRPr="00E01823">
        <w:t>, and, frankly, Muslim interests because Muslims are the primary victims of jihadism.</w:t>
      </w:r>
    </w:p>
    <w:p w:rsidR="007559C0" w:rsidRPr="00E01823" w:rsidRDefault="007559C0" w:rsidP="007559C0">
      <w:r w:rsidRPr="00E01823">
        <w:t>How</w:t>
      </w:r>
      <w:r w:rsidRPr="00E01823">
        <w:rPr>
          <w:rStyle w:val="StyleUnderline"/>
        </w:rPr>
        <w:t>ever, we should not forget that the Saudis—like many of our allies around the world—</w:t>
      </w:r>
      <w:r w:rsidRPr="00E01823">
        <w:rPr>
          <w:rStyle w:val="Emphasis"/>
        </w:rPr>
        <w:t>can find other partners</w:t>
      </w:r>
      <w:r w:rsidRPr="00E01823">
        <w:rPr>
          <w:rStyle w:val="StyleUnderline"/>
        </w:rPr>
        <w:t>. Geopolitics has become increasingly competitive. China has emerged as the significant challenge to American interests, but Russia also can make trouble</w:t>
      </w:r>
      <w:r w:rsidRPr="00E01823">
        <w:t xml:space="preserve"> (see Syria), </w:t>
      </w:r>
      <w:r w:rsidRPr="00E01823">
        <w:rPr>
          <w:rStyle w:val="StyleUnderline"/>
        </w:rPr>
        <w:t>as well as Iran</w:t>
      </w:r>
      <w:r w:rsidRPr="00E01823">
        <w:t>.</w:t>
      </w:r>
    </w:p>
    <w:p w:rsidR="007559C0" w:rsidRPr="00E01823" w:rsidRDefault="007559C0" w:rsidP="007559C0">
      <w:pPr>
        <w:rPr>
          <w:rStyle w:val="StyleUnderline"/>
        </w:rPr>
      </w:pPr>
      <w:r w:rsidRPr="00E01823">
        <w:t xml:space="preserve">Even traditional allies, like some of the Europeans, are sometimes happy to get in the way of American initiatives, especially in the Middle East. If the United States were to break with Riyadh, </w:t>
      </w:r>
      <w:r w:rsidRPr="00E01823">
        <w:rPr>
          <w:rStyle w:val="StyleUnderline"/>
        </w:rPr>
        <w:t>Riyadh could go elsewhere, and perhaps even to one of our opponents</w:t>
      </w:r>
      <w:r w:rsidRPr="00E01823">
        <w:t xml:space="preserve">. I say this because in parts of the public debate in the United States </w:t>
      </w:r>
      <w:r w:rsidRPr="00E01823">
        <w:rPr>
          <w:rStyle w:val="StyleUnderline"/>
        </w:rPr>
        <w:t>there is an assumption that the we ought to fully terminate our ties to the Saudis (or other countries) when they do not live up to our standards.</w:t>
      </w:r>
    </w:p>
    <w:p w:rsidR="007559C0" w:rsidRDefault="007559C0" w:rsidP="007559C0">
      <w:pPr>
        <w:rPr>
          <w:rStyle w:val="StyleUnderline"/>
        </w:rPr>
      </w:pPr>
      <w:r w:rsidRPr="00E01823">
        <w:rPr>
          <w:rStyle w:val="StyleUnderline"/>
        </w:rPr>
        <w:t xml:space="preserve">If we did so, however, the Saudis could well turn to Moscow or Beijing to </w:t>
      </w:r>
      <w:r w:rsidRPr="00E01823">
        <w:rPr>
          <w:rStyle w:val="Emphasis"/>
        </w:rPr>
        <w:t>forge a different alliance</w:t>
      </w:r>
      <w:r w:rsidRPr="00E01823">
        <w:t xml:space="preserve">. Liberals who argue for such severing of ties with the Saudis have an obligation to explain how the likely result would advantage American strategic interests. Indeed, </w:t>
      </w:r>
      <w:r w:rsidRPr="00E01823">
        <w:rPr>
          <w:rStyle w:val="StyleUnderline"/>
        </w:rPr>
        <w:t>anyone who cares about the US strategic position in the world has to be willing to think beyond immediate events and consider longer term consequences.</w:t>
      </w:r>
    </w:p>
    <w:p w:rsidR="007559C0" w:rsidRDefault="007559C0" w:rsidP="00FB4ED2"/>
    <w:p w:rsidR="00FB4ED2" w:rsidRDefault="00FB4ED2" w:rsidP="00FB4ED2">
      <w:pPr>
        <w:pStyle w:val="Heading4"/>
      </w:pPr>
      <w:r>
        <w:t>Plan ends the US-Saudi alliance</w:t>
      </w:r>
    </w:p>
    <w:p w:rsidR="00FB4ED2" w:rsidRDefault="00FB4ED2" w:rsidP="00FB4ED2">
      <w:r w:rsidRPr="00DD2BDC">
        <w:rPr>
          <w:b/>
          <w:bCs/>
        </w:rPr>
        <w:t>Beevor, 18</w:t>
      </w:r>
      <w:r>
        <w:t xml:space="preserve"> - Dr Eleanor Beevor is a Research Analyst on the Conflict, Security and Development programme at IISS. She oversees the Institute’s research and analysis of conflict and terrorism in Central and East Africa and the Horn of Africa.  PhD in Anthropology at Oxford (“Who's Afraid of the Big Bad Wolf? Washington is Intimidated by Saudi Arabia” 9/25, Al-Bawaba News, factiva)</w:t>
      </w:r>
    </w:p>
    <w:p w:rsidR="00FB4ED2" w:rsidRDefault="00FB4ED2" w:rsidP="00FB4ED2"/>
    <w:p w:rsidR="00FB4ED2" w:rsidRDefault="00FB4ED2" w:rsidP="00FB4ED2">
      <w:r>
        <w:t xml:space="preserve">True, </w:t>
      </w:r>
      <w:r w:rsidRPr="00104CD5">
        <w:rPr>
          <w:rStyle w:val="StyleUnderline"/>
        </w:rPr>
        <w:t>it's not unreasonable</w:t>
      </w:r>
      <w:r>
        <w:t xml:space="preserve"> for Pompeo </w:t>
      </w:r>
      <w:r w:rsidRPr="00104CD5">
        <w:rPr>
          <w:rStyle w:val="StyleUnderline"/>
        </w:rPr>
        <w:t>to fear backlash from the Saudis</w:t>
      </w:r>
      <w:r>
        <w:t xml:space="preserve">. But it goes to show that Washington has become deeply afraid of Saudi Arabia under Crown Prince </w:t>
      </w:r>
      <w:r w:rsidRPr="00104CD5">
        <w:rPr>
          <w:rStyle w:val="Emphasis"/>
        </w:rPr>
        <w:t>M</w:t>
      </w:r>
      <w:r>
        <w:t xml:space="preserve">ohammed </w:t>
      </w:r>
      <w:r w:rsidRPr="00104CD5">
        <w:rPr>
          <w:rStyle w:val="Emphasis"/>
        </w:rPr>
        <w:t>B</w:t>
      </w:r>
      <w:r>
        <w:t xml:space="preserve">in </w:t>
      </w:r>
      <w:r w:rsidRPr="00104CD5">
        <w:rPr>
          <w:rStyle w:val="Emphasis"/>
        </w:rPr>
        <w:t>S</w:t>
      </w:r>
      <w:r>
        <w:t xml:space="preserve">alman. Prince Mohammed's relationships with his international allies are not "alliances" in the typical sense. He does not want cooperation and trade as and when possible. He </w:t>
      </w:r>
      <w:r w:rsidRPr="00104CD5">
        <w:rPr>
          <w:rStyle w:val="StyleUnderline"/>
        </w:rPr>
        <w:t xml:space="preserve">wants </w:t>
      </w:r>
      <w:r w:rsidRPr="00104CD5">
        <w:rPr>
          <w:rStyle w:val="Emphasis"/>
        </w:rPr>
        <w:t>total deference</w:t>
      </w:r>
      <w:r w:rsidRPr="00104CD5">
        <w:rPr>
          <w:rStyle w:val="StyleUnderline"/>
        </w:rPr>
        <w:t xml:space="preserve"> to his wishes from world powers</w:t>
      </w:r>
      <w:r>
        <w:t>, on matters both great and extremely small.</w:t>
      </w:r>
    </w:p>
    <w:p w:rsidR="00FB4ED2" w:rsidRDefault="00FB4ED2" w:rsidP="00FB4ED2">
      <w:r>
        <w:t>Germany was the first to find out just how fragile the Prince's pride is. Foreign Minister Sigmar Gabriel said last November that Germany could not tolerate the adventurism” that had grown in the Middle East. This was soon after the shock resignation of Lebanese Prime Minister Saad Hariri, which was apparently forced by Saudi Arabia. Prince Mohammed was reportedly deeply offended” and responded by recalling the Saudi Ambassador to Berlin (who has still not returned) and severing masses of business ties with Germany.//</w:t>
      </w:r>
    </w:p>
    <w:p w:rsidR="00FB4ED2" w:rsidRDefault="00FB4ED2" w:rsidP="00FB4ED2">
      <w:r>
        <w:t>Lest anyone think this was an isolated incident, Riyadh kicked off an extraordinary spat with Canada last month over a pro-human rights tweet by the Canadian Minister of Foreign Affairs Chrystia Freeland. Freeland urged Saudi Arabia to release detained women’s rights activists. Her tweet – hardly unusual – would probably have passed unnoticed if it had been left alone. Instead, an epic tantrum followed.</w:t>
      </w:r>
    </w:p>
    <w:p w:rsidR="00FB4ED2" w:rsidRDefault="00FB4ED2" w:rsidP="00FB4ED2">
      <w:r>
        <w:t>Saudi Arabia recalled its ambassador, suspended all trade deals with Ottowa, pulled thousands of Saudi students and patients out of Canadian universities and hospitals and forced them to come home, sold off all Canadian assets, and even seemingly threatened Canada with a 9/11 style attack. Yet Canada’s western allies, who would be expected to come to Ottowa’s defence, responded with a deafening silence.</w:t>
      </w:r>
    </w:p>
    <w:p w:rsidR="00FB4ED2" w:rsidRDefault="00FB4ED2" w:rsidP="00FB4ED2">
      <w:r>
        <w:t xml:space="preserve">More recently, </w:t>
      </w:r>
      <w:r w:rsidRPr="00104CD5">
        <w:rPr>
          <w:rStyle w:val="StyleUnderline"/>
        </w:rPr>
        <w:t>Spain tried to halt the sale of 400 laser guided bombs</w:t>
      </w:r>
      <w:r>
        <w:t xml:space="preserve"> to Saudi Arabia over concerns that they would be used in Yemen. </w:t>
      </w:r>
      <w:r w:rsidRPr="00104CD5">
        <w:rPr>
          <w:rStyle w:val="StyleUnderline"/>
        </w:rPr>
        <w:t>But the decision was overturned after fears that the Saudis would cancel a $1.8 billion deal to buy warships</w:t>
      </w:r>
      <w:r>
        <w:t xml:space="preserve"> from Spain as well if the bomb sale was halted. </w:t>
      </w:r>
      <w:r w:rsidRPr="00104CD5">
        <w:rPr>
          <w:rStyle w:val="StyleUnderline"/>
        </w:rPr>
        <w:t xml:space="preserve">This fear was probably well founded. Riyadh no longer sees arms sales as just a transaction, but as a </w:t>
      </w:r>
      <w:r w:rsidRPr="00104CD5">
        <w:rPr>
          <w:rStyle w:val="Emphasis"/>
        </w:rPr>
        <w:t>litmus test of whether a country is with or against it.</w:t>
      </w:r>
      <w:r>
        <w:t>//</w:t>
      </w:r>
    </w:p>
    <w:p w:rsidR="00FB4ED2" w:rsidRDefault="00FB4ED2" w:rsidP="00FB4ED2">
      <w:r>
        <w:t xml:space="preserve">The grim truth is that this international bullying seems to be working for the moment. Washington’s major foreign policy decisions are now being swayed by fears of retaliation from Riyadh. </w:t>
      </w:r>
      <w:r w:rsidRPr="00104CD5">
        <w:rPr>
          <w:rStyle w:val="StyleUnderline"/>
        </w:rPr>
        <w:t xml:space="preserve">Given current Saudi willingness to </w:t>
      </w:r>
      <w:r w:rsidRPr="00104CD5">
        <w:rPr>
          <w:rStyle w:val="Emphasis"/>
        </w:rPr>
        <w:t>blow up otherwise functional alliances</w:t>
      </w:r>
      <w:r w:rsidRPr="00104CD5">
        <w:rPr>
          <w:rStyle w:val="StyleUnderline"/>
        </w:rPr>
        <w:t xml:space="preserve"> over </w:t>
      </w:r>
      <w:r w:rsidRPr="00104CD5">
        <w:t>anything from</w:t>
      </w:r>
      <w:r w:rsidRPr="00104CD5">
        <w:rPr>
          <w:rStyle w:val="StyleUnderline"/>
        </w:rPr>
        <w:t xml:space="preserve"> arms sales </w:t>
      </w:r>
      <w:r w:rsidRPr="00104CD5">
        <w:t>to trivial swipes</w:t>
      </w:r>
      <w:r w:rsidRPr="00104CD5">
        <w:rPr>
          <w:rStyle w:val="StyleUnderline"/>
        </w:rPr>
        <w:t>, it’s not surprising that the US is anticipating backlash</w:t>
      </w:r>
      <w:r>
        <w:t xml:space="preserve">. </w:t>
      </w:r>
      <w:r w:rsidRPr="00104CD5">
        <w:rPr>
          <w:rStyle w:val="StyleUnderline"/>
        </w:rPr>
        <w:t xml:space="preserve">No question there would be plenty if Washington </w:t>
      </w:r>
      <w:r w:rsidRPr="00104CD5">
        <w:rPr>
          <w:rStyle w:val="Emphasis"/>
        </w:rPr>
        <w:t>suspended support</w:t>
      </w:r>
      <w:r w:rsidRPr="00104CD5">
        <w:rPr>
          <w:rStyle w:val="StyleUnderline"/>
        </w:rPr>
        <w:t xml:space="preserve"> to the coalition</w:t>
      </w:r>
      <w:r>
        <w:t>.</w:t>
      </w:r>
    </w:p>
    <w:p w:rsidR="007559C0" w:rsidRDefault="007559C0" w:rsidP="007559C0">
      <w:pPr>
        <w:pStyle w:val="Heading4"/>
      </w:pPr>
      <w:r>
        <w:t>Expanding Russian, Chinese, and Iranian hegemony risks nuclear great power war and collapses the global economy</w:t>
      </w:r>
    </w:p>
    <w:p w:rsidR="007559C0" w:rsidRDefault="00A77649" w:rsidP="007559C0">
      <w:r>
        <w:rPr>
          <w:b/>
        </w:rPr>
        <w:t xml:space="preserve">Grygiel and </w:t>
      </w:r>
      <w:r w:rsidR="007559C0" w:rsidRPr="00851DC0">
        <w:rPr>
          <w:b/>
        </w:rPr>
        <w:t>Mitchell, 16</w:t>
      </w:r>
      <w:r w:rsidR="007559C0">
        <w:t xml:space="preserve"> – Jakub Grygiel i</w:t>
      </w:r>
      <w:r>
        <w:t>s</w:t>
      </w:r>
      <w:r w:rsidR="007559C0">
        <w:t xml:space="preserve"> </w:t>
      </w:r>
      <w:r>
        <w:t xml:space="preserve">associate professor of international relations at the Catholic University of America, Senior Fellow at the Center for European Policy Analysis, and has a PhD from Princeton.  </w:t>
      </w:r>
      <w:r w:rsidR="007559C0">
        <w:t>A. Wess Mitchell is the President of the Center for European Policy Analysis</w:t>
      </w:r>
      <w:r>
        <w:t>.  Mitchell holds a doctorate in political science from the Otto Suhr Institut für Politikwissenschaft at Freie Universität in Berlin, a master’s degree from the Center for German and European Studies at Georgetown University’s Edmund A. Walsh School of Foreign Service</w:t>
      </w:r>
      <w:r w:rsidR="007559C0">
        <w:t xml:space="preserve"> (A. Weiss and Jakub Grygiel, “Predators on the Frontier” The American Interest, 2/12, </w:t>
      </w:r>
      <w:hyperlink r:id="rId97" w:history="1">
        <w:r w:rsidR="007559C0" w:rsidRPr="00894DBE">
          <w:rPr>
            <w:rStyle w:val="Hyperlink"/>
          </w:rPr>
          <w:t>http://www.the-american-interest.com/2016/02/12/predators-on-the-frontier/</w:t>
        </w:r>
      </w:hyperlink>
    </w:p>
    <w:p w:rsidR="007559C0" w:rsidRDefault="007559C0" w:rsidP="007559C0"/>
    <w:p w:rsidR="007559C0" w:rsidRPr="00E01823" w:rsidRDefault="007559C0" w:rsidP="007559C0">
      <w:r w:rsidRPr="00E01823">
        <w:t>Revisionist powers are on the move. ‎From eastern Ukraine and the Persian Gulf to the South China Sea, large rivals of the United States are modernizing their military forces, grabbing strategic real estate, and threatening vulnerable U.S. allies. Their goal is not just to assert hegemony over their neighborhoods but to rearrange the global security order as we have known it since the end of the Second World War.</w:t>
      </w:r>
    </w:p>
    <w:p w:rsidR="007559C0" w:rsidRPr="00E01823" w:rsidRDefault="007559C0" w:rsidP="007559C0">
      <w:r w:rsidRPr="00E01823">
        <w:t xml:space="preserve">We first wrote about these emerging dynamics in 2010, and then in TAI in 2011. We argued three things. First, that </w:t>
      </w:r>
      <w:r w:rsidRPr="00E01823">
        <w:rPr>
          <w:rStyle w:val="StyleUnderline"/>
        </w:rPr>
        <w:t>revisionist powers were using a strategy of “probing</w:t>
      </w:r>
      <w:r w:rsidRPr="00E01823">
        <w:t xml:space="preserve">”: a combination of assertive diplomacy and small but bold military actions </w:t>
      </w:r>
      <w:r w:rsidRPr="00E01823">
        <w:rPr>
          <w:rStyle w:val="StyleUnderline"/>
        </w:rPr>
        <w:t>to test</w:t>
      </w:r>
      <w:r w:rsidRPr="00E01823">
        <w:t xml:space="preserve"> the outer reaches of </w:t>
      </w:r>
      <w:r w:rsidRPr="00E01823">
        <w:rPr>
          <w:rStyle w:val="StyleUnderline"/>
        </w:rPr>
        <w:t>American power</w:t>
      </w:r>
      <w:r w:rsidRPr="00E01823">
        <w:t xml:space="preserve"> and in particular the resilience of frontier allies. Second, we argued that the small, exposed allies who were the targets of these probes were likely to respond by developing back-up options to U.S. security guarantees, whether through military self-help or accommodation. And third, we argued that that </w:t>
      </w:r>
      <w:r w:rsidRPr="00E01823">
        <w:rPr>
          <w:rStyle w:val="Emphasis"/>
        </w:rPr>
        <w:t>China and Russia were learning from one another’s probes</w:t>
      </w:r>
      <w:r w:rsidRPr="00E01823">
        <w:t xml:space="preserve"> in their respective regions, and that allies themselves were drawing conclusions about U.S. deterrence in their own neighborhood from how America handled similarly situated allies elsewhere.</w:t>
      </w:r>
    </w:p>
    <w:p w:rsidR="007559C0" w:rsidRPr="00E01823" w:rsidRDefault="007559C0" w:rsidP="007559C0">
      <w:r w:rsidRPr="00E01823">
        <w:t xml:space="preserve">Five years later, as we argue in a new book released this month, these dynamics have intensified dramatically. Revisionist powers are indeed probing the United States, but their methods have become bolder, more violent—and successful. </w:t>
      </w:r>
      <w:r w:rsidRPr="00E01823">
        <w:rPr>
          <w:rStyle w:val="StyleUnderline"/>
        </w:rPr>
        <w:t>Allies</w:t>
      </w:r>
      <w:r w:rsidRPr="00E01823">
        <w:t xml:space="preserve"> have grown more alert to this pressure, amid the steady whittling away of neighboring buffer zones, and </w:t>
      </w:r>
      <w:r w:rsidRPr="00E01823">
        <w:rPr>
          <w:rStyle w:val="StyleUnderline"/>
        </w:rPr>
        <w:t>have begun to pursue</w:t>
      </w:r>
      <w:r w:rsidRPr="00E01823">
        <w:t xml:space="preserve"> an array of self-help schemes ranging from </w:t>
      </w:r>
      <w:r w:rsidRPr="00E01823">
        <w:rPr>
          <w:rStyle w:val="StyleUnderline"/>
        </w:rPr>
        <w:t>arms build-ups</w:t>
      </w:r>
      <w:r w:rsidRPr="00E01823">
        <w:t xml:space="preserve"> to flirtations with the nearby revisionist power. It has become harder for the United States to isolate security crises to one region: Russia’s land-grabs in Eastern Europe provide both a model and distraction effect for China to accelerate its maritime claims in the South China Sea; Poland’s quest for U.S. strategic reassurance unnerves and spurs allies in the Persian Gulf and Western Pacific.</w:t>
      </w:r>
    </w:p>
    <w:p w:rsidR="007559C0" w:rsidRPr="00E01823" w:rsidRDefault="007559C0" w:rsidP="007559C0">
      <w:r w:rsidRPr="00E01823">
        <w:t xml:space="preserve">By degrees, </w:t>
      </w:r>
      <w:r w:rsidRPr="00E01823">
        <w:rPr>
          <w:rStyle w:val="StyleUnderline"/>
        </w:rPr>
        <w:t>the world is entering the path to war</w:t>
      </w:r>
      <w:r w:rsidRPr="00E01823">
        <w:t xml:space="preserve">. Not since the 1980s have the conditions been riper for a major international military crisis. </w:t>
      </w:r>
      <w:r w:rsidRPr="00E01823">
        <w:rPr>
          <w:rStyle w:val="StyleUnderline"/>
        </w:rPr>
        <w:t xml:space="preserve">Not since the 1930s has the world witnessed the emergence of </w:t>
      </w:r>
      <w:r w:rsidRPr="00E01823">
        <w:rPr>
          <w:rStyle w:val="Emphasis"/>
        </w:rPr>
        <w:t>multiple large, predatory states</w:t>
      </w:r>
      <w:r w:rsidRPr="00E01823">
        <w:rPr>
          <w:rStyle w:val="StyleUnderline"/>
        </w:rPr>
        <w:t xml:space="preserve"> determined to revise the global order</w:t>
      </w:r>
      <w:r w:rsidRPr="00E01823">
        <w:t xml:space="preserve"> to their advantage—if necessary by force. At a minimum, </w:t>
      </w:r>
      <w:r w:rsidRPr="00E01823">
        <w:rPr>
          <w:rStyle w:val="StyleUnderline"/>
        </w:rPr>
        <w:t>the U</w:t>
      </w:r>
      <w:r w:rsidRPr="00E01823">
        <w:t xml:space="preserve">nited </w:t>
      </w:r>
      <w:r w:rsidRPr="00E01823">
        <w:rPr>
          <w:rStyle w:val="StyleUnderline"/>
        </w:rPr>
        <w:t>S</w:t>
      </w:r>
      <w:r w:rsidRPr="00E01823">
        <w:t xml:space="preserve">tates in coming years could face the pressure of managing several deteriorating regional security spirals; at a maximum, it </w:t>
      </w:r>
      <w:r w:rsidRPr="00E01823">
        <w:rPr>
          <w:rStyle w:val="StyleUnderline"/>
        </w:rPr>
        <w:t xml:space="preserve">could be confronted with a </w:t>
      </w:r>
      <w:r w:rsidRPr="00E01823">
        <w:rPr>
          <w:rStyle w:val="Emphasis"/>
        </w:rPr>
        <w:t>Great Power war</w:t>
      </w:r>
      <w:r w:rsidRPr="00E01823">
        <w:rPr>
          <w:rStyle w:val="StyleUnderline"/>
        </w:rPr>
        <w:t xml:space="preserve"> against</w:t>
      </w:r>
      <w:r w:rsidRPr="00E01823">
        <w:t xml:space="preserve"> one, and possibly </w:t>
      </w:r>
      <w:r w:rsidRPr="00E01823">
        <w:rPr>
          <w:rStyle w:val="StyleUnderline"/>
        </w:rPr>
        <w:t>two</w:t>
      </w:r>
      <w:r w:rsidRPr="00E01823">
        <w:t xml:space="preserve"> or even three, </w:t>
      </w:r>
      <w:r w:rsidRPr="00E01823">
        <w:rPr>
          <w:rStyle w:val="Emphasis"/>
        </w:rPr>
        <w:t>nuclear-armed peer competitors</w:t>
      </w:r>
      <w:r w:rsidRPr="00E01823">
        <w:t>. In either case, the U.S. military could face these scenarios without either the presumption of technological overmatch or favorable force ratios that it has enjoyed against its rivals for the past several decades.</w:t>
      </w:r>
    </w:p>
    <w:p w:rsidR="007559C0" w:rsidRPr="00E01823" w:rsidRDefault="007559C0" w:rsidP="007559C0">
      <w:r w:rsidRPr="00E01823">
        <w:t>How should the United States respond to these dynamics? As our rivals grow more aggressive and our military edge narrows, we must look to other methods for waging and winning geopolitical competitions in the 21st century.</w:t>
      </w:r>
    </w:p>
    <w:p w:rsidR="007559C0" w:rsidRPr="00E01823" w:rsidRDefault="007559C0" w:rsidP="007559C0">
      <w:r w:rsidRPr="00E01823">
        <w:t xml:space="preserve">The most readily available but underutilized tool at our disposal is alliances. </w:t>
      </w:r>
      <w:r w:rsidRPr="00E01823">
        <w:rPr>
          <w:rStyle w:val="StyleUnderline"/>
        </w:rPr>
        <w:t>America’s frontline allies offer a mechanism by which it can contain rivals</w:t>
      </w:r>
      <w:r w:rsidRPr="00E01823">
        <w:t>—indeed, this was the original purpose for cultivating security linkages with small states in the world’s rimland regions to begin with. In coming years, the value of strategically placed allies near Eurasia’s large land powers will grow as our relative technological or numerical military strength shrinks. The time has come for the United States to develop a grand strategy for containing peer competitors centered on the creative use of frontline allies. It must do so now, before geopolitical competition intensifies.</w:t>
      </w:r>
    </w:p>
    <w:p w:rsidR="007559C0" w:rsidRPr="00E01823" w:rsidRDefault="007559C0" w:rsidP="007559C0">
      <w:r w:rsidRPr="00E01823">
        <w:t>Predatory Peers</w:t>
      </w:r>
    </w:p>
    <w:p w:rsidR="007559C0" w:rsidRPr="00E01823" w:rsidRDefault="007559C0" w:rsidP="007559C0">
      <w:r w:rsidRPr="00E01823">
        <w:t xml:space="preserve">Probing has been the strategy of choice for America’s modern rivals to challenge the existing order. Over the past few years, </w:t>
      </w:r>
      <w:r w:rsidRPr="00E01823">
        <w:rPr>
          <w:rStyle w:val="StyleUnderline"/>
        </w:rPr>
        <w:t>Russia, China, and</w:t>
      </w:r>
      <w:r w:rsidRPr="00E01823">
        <w:t xml:space="preserve">, to a degree, </w:t>
      </w:r>
      <w:r w:rsidRPr="00E01823">
        <w:rPr>
          <w:rStyle w:val="StyleUnderline"/>
        </w:rPr>
        <w:t>Iran</w:t>
      </w:r>
      <w:r w:rsidRPr="00E01823">
        <w:t xml:space="preserve"> have sensed that the United States is retreating in their respective regions—whether out of choice, fatigue, weakness, or all three combined. But they </w:t>
      </w:r>
      <w:r w:rsidRPr="00E01823">
        <w:rPr>
          <w:rStyle w:val="StyleUnderline"/>
        </w:rPr>
        <w:t>are unsure of how much remaining strength the U</w:t>
      </w:r>
      <w:r w:rsidRPr="00E01823">
        <w:t xml:space="preserve">nited </w:t>
      </w:r>
      <w:r w:rsidRPr="00E01823">
        <w:rPr>
          <w:rStyle w:val="StyleUnderline"/>
        </w:rPr>
        <w:t>S</w:t>
      </w:r>
      <w:r w:rsidRPr="00E01823">
        <w:t xml:space="preserve">tates </w:t>
      </w:r>
      <w:r w:rsidRPr="00E01823">
        <w:rPr>
          <w:rStyle w:val="StyleUnderline"/>
        </w:rPr>
        <w:t>has, or of the solidity of its commitments to allies</w:t>
      </w:r>
      <w:r w:rsidRPr="00E01823">
        <w:t xml:space="preserve">. Rather than risking direct war, </w:t>
      </w:r>
      <w:r w:rsidRPr="00E01823">
        <w:rPr>
          <w:rStyle w:val="StyleUnderline"/>
        </w:rPr>
        <w:t>they have employed low-intensity crises to test U.S. power</w:t>
      </w:r>
      <w:r w:rsidRPr="00E01823">
        <w:t xml:space="preserve"> in these regions. Like past revisionists, they have focused their probes on seemingly secondary interests of the leading power, either by humbling its weakest allies or seizing gray zones over which the United States is unlikely to fight. These probes test the United States on the outer rim of its influence, where the revisionist’s own interests are strongest while the U.S. is at its furthest commitments and therefore most vulnerable to defeat. Russia has launched a steady sequence of threatening military moves against vulnerable NATO allies and conducted limited offensives against former Soviet satellite states. China has sought out low-intensity diplomatic confrontations with small U.S. security clients, erected military no-go zones, and asserted claims over strategic waterways.</w:t>
      </w:r>
    </w:p>
    <w:p w:rsidR="007559C0" w:rsidRPr="00E01823" w:rsidRDefault="007559C0" w:rsidP="007559C0">
      <w:r w:rsidRPr="00E01823">
        <w:t>When we wrote about this behavior in The American Interest in 2011, it was composed mainly of aggressive diplomacy or threatening but small military moves. But the probes of U.S. rivals are becoming bolder. Sensing a window of opportunity, in 2014 Russia upped the ante by invading Ukraine—the largest country in Eastern Europe—in a war that has so far cost 7,000 lives and brought 52,000 square kilometers of territory into the Russian sphere of influence. After years of using unmarked fishing trawlers to harass U.S. or allied naval vessels, China has begun to militarize its probes in the South China Sea, constructing seven artificial islands and claiming (and threatening to fight over) 1.8 million square kilometers of ocean. Iran has recently humiliated the United States by holding American naval vessels and broadcasting photos of surrendering U.S. sailors. In all cases, revisionist powers increased the stakes because they perceived their initial probes to have succeeded. Having achieved modest gains, they increased the intensity of their probes.</w:t>
      </w:r>
    </w:p>
    <w:p w:rsidR="007559C0" w:rsidRPr="00E01823" w:rsidRDefault="007559C0" w:rsidP="007559C0">
      <w:r w:rsidRPr="00E01823">
        <w:t xml:space="preserve">The strategic significance of these latest probes for the United States is twofold. First, they have substantially increased the military pressure on frontline allies. The presence of a buffer zone of some sort, whether land or sea, between allies like Poland or Japan and neighboring revisionist powers, helped to reduce the odds of sustained contact and confrontation between allied and rival militaries. By successfully encroaching on or invading these middle spaces, </w:t>
      </w:r>
      <w:r w:rsidRPr="00E01823">
        <w:rPr>
          <w:rStyle w:val="StyleUnderline"/>
        </w:rPr>
        <w:t>revisionists have advanced the zone of contest closer to</w:t>
      </w:r>
      <w:r w:rsidRPr="00E01823">
        <w:t xml:space="preserve"> the territory of </w:t>
      </w:r>
      <w:r w:rsidRPr="00E01823">
        <w:rPr>
          <w:rStyle w:val="StyleUnderline"/>
        </w:rPr>
        <w:t>U.S. allies, increasing the potential for a deliberate or accidental military clash</w:t>
      </w:r>
      <w:r w:rsidRPr="00E01823">
        <w:t>.</w:t>
      </w:r>
    </w:p>
    <w:p w:rsidR="007559C0" w:rsidRPr="00E01823" w:rsidRDefault="007559C0" w:rsidP="007559C0">
      <w:r w:rsidRPr="00E01823">
        <w:t>Second, the latest probes have significantly raised the overall pressure on the United States. As long as Russia’s military adventures were restricted to its own southern periphery, America could afford to shift resources to the Pacific without worrying much about the consequences in Europe—an important consideration given the Pentagon’s jettisoning of the goal to be able to fight a two-front war. With both Ukraine and the South China Sea at play (and with a chaotic Middle East, where another rival, Iran, advances its reach and influence), the United States no longer has the luxury of prioritizing one region over another; with two re-militarized frontiers at opposite ends of the globe, it must continually weigh trade-offs in scarce military resources between geographic theaters. This disadvantage is not lost on America’s rivals, or its most exposed friends.</w:t>
      </w:r>
    </w:p>
    <w:p w:rsidR="007559C0" w:rsidRPr="00E01823" w:rsidRDefault="007559C0" w:rsidP="007559C0">
      <w:r w:rsidRPr="00E01823">
        <w:t>Frontier Frenzy</w:t>
      </w:r>
    </w:p>
    <w:p w:rsidR="007559C0" w:rsidRPr="00E01823" w:rsidRDefault="007559C0" w:rsidP="007559C0">
      <w:r w:rsidRPr="00E01823">
        <w:t xml:space="preserve">The intensification of probing has reverberated through the ranks of America’s frontline allies. In both Europe and Asia, the edges of the Western order are inhabited by historically vulnerable small or mid-sized states that over the past seven decades have relied on the United States for their existence. The similarities in the geopolitical position and strategic options of states like Estonia and Taiwan, or Poland and South Korea, are striking. For all of these states, survival depends above all on the sustainability of U.S. extended </w:t>
      </w:r>
      <w:r w:rsidRPr="00E01823">
        <w:rPr>
          <w:rStyle w:val="StyleUnderline"/>
        </w:rPr>
        <w:t>deterrence</w:t>
      </w:r>
      <w:r w:rsidRPr="00E01823">
        <w:t xml:space="preserve">, in both its nuclear and conventional forms. This in turn </w:t>
      </w:r>
      <w:r w:rsidRPr="00E01823">
        <w:rPr>
          <w:rStyle w:val="StyleUnderline"/>
        </w:rPr>
        <w:t>rests on</w:t>
      </w:r>
      <w:r w:rsidRPr="00E01823">
        <w:t xml:space="preserve"> two foundations: </w:t>
      </w:r>
      <w:r w:rsidRPr="00E01823">
        <w:rPr>
          <w:rStyle w:val="StyleUnderline"/>
        </w:rPr>
        <w:t>the assumption among rivals and allies alike that the U</w:t>
      </w:r>
      <w:r w:rsidRPr="00E01823">
        <w:t xml:space="preserve">nited </w:t>
      </w:r>
      <w:r w:rsidRPr="00E01823">
        <w:rPr>
          <w:rStyle w:val="StyleUnderline"/>
        </w:rPr>
        <w:t>S</w:t>
      </w:r>
      <w:r w:rsidRPr="00E01823">
        <w:t xml:space="preserve">tates </w:t>
      </w:r>
      <w:r w:rsidRPr="00E01823">
        <w:rPr>
          <w:rStyle w:val="StyleUnderline"/>
        </w:rPr>
        <w:t xml:space="preserve">is physically able to fulfill its security obligations to even the smallest ally, and the assumption that it is </w:t>
      </w:r>
      <w:r w:rsidRPr="00E01823">
        <w:rPr>
          <w:rStyle w:val="Emphasis"/>
        </w:rPr>
        <w:t>politically willing to do so</w:t>
      </w:r>
      <w:r w:rsidRPr="00E01823">
        <w:t>.</w:t>
      </w:r>
    </w:p>
    <w:p w:rsidR="007559C0" w:rsidRPr="00E01823" w:rsidRDefault="007559C0" w:rsidP="007559C0">
      <w:r w:rsidRPr="00E01823">
        <w:t>Doubts about both have been growing for many years. Reductions in American defense spending are weakening the U.S. military capability to protect allies. Due to cuts introduced by the 2009 Budget Control Act, the U.S. Navy is smaller than at any point since before the First World War, the U.S. Army is smaller than at any point since before the Second World War and the U.S. Air Force has the lowest number of operational warplanes in its history. Nuclear force levels are static or declining, and the U.S. technological edge over rivals in important weapons types has diminished. The Pentagon in 2009 announced that for the first time since the Second World War it would jettison the goal of being able to conduct a two-front global war.</w:t>
      </w:r>
    </w:p>
    <w:p w:rsidR="007559C0" w:rsidRPr="00E01823" w:rsidRDefault="007559C0" w:rsidP="007559C0">
      <w:r w:rsidRPr="00E01823">
        <w:t>At the same time that U.S. capabilities are decreasing, those of our rivals are increasing. Both Russia and China have undertaken large, multiyear military expansion and modernization programs and the technological gap between them and the United States is narrowing, particularly in key areas such as short-range missiles, tactical nuclear weapons, and fifth-generation fighter aircraft.</w:t>
      </w:r>
    </w:p>
    <w:p w:rsidR="007559C0" w:rsidRPr="00E01823" w:rsidRDefault="007559C0" w:rsidP="007559C0">
      <w:r w:rsidRPr="00E01823">
        <w:t>Recent American statecraft has compounded the problem by weakening the belief in U.S. political will to defend allies. The early Obama Administration’s public questioning of the value of traditional alliances as “alignments of nations rooted in the cleavages of a long-gone Cold War” shook allied confidence at the same time that its high-profile engagement with large rivals indicated a preference for big-power bargaining over the heads of small states. The U.S.-Russia “reset” seemed to many allies both transactional and freewheeling, and left a lasting impression of the suddenness with which U.S. priorities could shift from one Administration to the next. This undermined the predictability of patronage that is the sine qua non of effective deterrence for any Great Power.</w:t>
      </w:r>
    </w:p>
    <w:p w:rsidR="007559C0" w:rsidRPr="00E01823" w:rsidRDefault="007559C0" w:rsidP="007559C0">
      <w:r w:rsidRPr="00E01823">
        <w:t>As the revisionists’ probes have become more assertive and U.S. credibility less firm, America’s frontier allies have started to reconsider their national security options. Five years ago, many frontline states expressed security concerns, began to seek greater military capabilities, or looked to offset risk by engaging diplomatically with revisionists. But for the most part, such behavior was muted and well within the bounds of existing alliance commitments. However, as probing has picked up pace, allied coping behavior has become more frantic. In Europe, Poland, the Baltic States, and Romania have initiated military spending increases. In Asia, littoral U.S. allies are engaged in a worrisome regional arms race. In both regions, the largest allies are considering offensive capabilities to create conventional deterrence. Their willingness to build up their indigenous military capabilities is overall a positive development, but it carries risks, too, spurring dynamics that were absent over the past decades. The danger is that, absent a consistent and credible U.S. overwatch, rearming allies engage in a chaotic acquisition strategy, poorly anchored in the larger alliance. Fearing abandonment, such states may end up detaching themselves from the alliance simply by pursuing independent security policies.</w:t>
      </w:r>
    </w:p>
    <w:p w:rsidR="007559C0" w:rsidRPr="00E01823" w:rsidRDefault="007559C0" w:rsidP="007559C0">
      <w:r w:rsidRPr="00E01823">
        <w:t>There is also danger on the other side of the spectrum of possible responses by frontline allies. Contrary to the hopeful assumptions of offshore balancers, not all frontline allies are resisting. Some are choosing strategies of accommodation. Bulgaria, Hungary, and Slovakia in Europe and Thailand and Malaysia in Asia are all examples of nominal U.S. allies that are trying to avoid antagonizing the stronger predator. Worsening regional security dynamics create domestic political pressures to avoid confrontation with the nearby revisionist power. Full-fledged bandwagoning in the form of the establishment of new alliances is not yet visible, but hedging is.</w:t>
      </w:r>
    </w:p>
    <w:p w:rsidR="007559C0" w:rsidRPr="00E01823" w:rsidRDefault="007559C0" w:rsidP="007559C0">
      <w:r w:rsidRPr="00E01823">
        <w:t>Seeds of Disorder</w:t>
      </w:r>
    </w:p>
    <w:p w:rsidR="007559C0" w:rsidRPr="00E01823" w:rsidRDefault="007559C0" w:rsidP="007559C0">
      <w:pPr>
        <w:rPr>
          <w:rStyle w:val="StyleUnderline"/>
        </w:rPr>
      </w:pPr>
      <w:r w:rsidRPr="00E01823">
        <w:t xml:space="preserve">The combination of intensifying probes and fragmenting alliances threatens to unravel important components of the stability of major regions and the wider international order. Allowed to continue on their current path, security dynamics in Eastern Europe and the Western Pacific could lead to negative or even catastrophic outcomes for U.S. national security. One increasingly likely near-term scenario is a simmering, simultaneous security competition in major regions. In such a scenario, </w:t>
      </w:r>
      <w:r w:rsidRPr="00E01823">
        <w:rPr>
          <w:rStyle w:val="StyleUnderline"/>
        </w:rPr>
        <w:t>rivals</w:t>
      </w:r>
      <w:r w:rsidRPr="00E01823">
        <w:t xml:space="preserve"> continue </w:t>
      </w:r>
      <w:r w:rsidRPr="00E01823">
        <w:rPr>
          <w:rStyle w:val="StyleUnderline"/>
        </w:rPr>
        <w:t>probing allies</w:t>
      </w:r>
      <w:r w:rsidRPr="00E01823">
        <w:t xml:space="preserve"> and grabbing middle-zone territory while steering clear of war with the United States or its proxies; allies continue making half-measure preparations without becoming fully capable of managing their own security; and the United States continues feeding greater and greater resources into frontline regions without achieving reassurance, doggedly tested and put in doubt by the revisionists. Through a continued series of probes, the revisionist powers maintain the initiative while the United States and its allies play catch up. The result </w:t>
      </w:r>
      <w:r w:rsidRPr="00E01823">
        <w:rPr>
          <w:rStyle w:val="StyleUnderline"/>
        </w:rPr>
        <w:t>might</w:t>
      </w:r>
      <w:r w:rsidRPr="00E01823">
        <w:t xml:space="preserve"> be a gradual hardening of the U.S. security perimeter that never culminates in a Great Power war but </w:t>
      </w:r>
      <w:r w:rsidRPr="00E01823">
        <w:rPr>
          <w:rStyle w:val="StyleUnderline"/>
        </w:rPr>
        <w:t>generate</w:t>
      </w:r>
      <w:r w:rsidRPr="00E01823">
        <w:t>s many of the negative features of sustained security competition—</w:t>
      </w:r>
      <w:r w:rsidRPr="00E01823">
        <w:rPr>
          <w:rStyle w:val="StyleUnderline"/>
        </w:rPr>
        <w:t xml:space="preserve">arms races, proxy wars, and cyber and hybrid conflicts—that </w:t>
      </w:r>
      <w:r w:rsidRPr="00E01823">
        <w:rPr>
          <w:rStyle w:val="Emphasis"/>
        </w:rPr>
        <w:t>erode the bases of global economic growth</w:t>
      </w:r>
      <w:r w:rsidRPr="00E01823">
        <w:rPr>
          <w:rStyle w:val="StyleUnderline"/>
        </w:rPr>
        <w:t>.</w:t>
      </w:r>
    </w:p>
    <w:p w:rsidR="007559C0" w:rsidRPr="00E01823" w:rsidRDefault="007559C0" w:rsidP="007559C0">
      <w:r w:rsidRPr="00E01823">
        <w:t xml:space="preserve">A second, graver possibility is war. </w:t>
      </w:r>
      <w:r w:rsidRPr="00E01823">
        <w:rPr>
          <w:rStyle w:val="StyleUnderline"/>
        </w:rPr>
        <w:t>Historically, a lengthy series of successful probes has often culminated in a military confrontation.</w:t>
      </w:r>
      <w:r w:rsidRPr="00E01823">
        <w:t xml:space="preserve"> One dangerous characteristic of today’s international landscape is that not one but two revisionists have now completed protracted sequences of probes that, from their perspective, have been successful. If the purpose of probing is to assess the top power’s strength, </w:t>
      </w:r>
      <w:r w:rsidRPr="00E01823">
        <w:rPr>
          <w:rStyle w:val="StyleUnderline"/>
        </w:rPr>
        <w:t>today’s probes could</w:t>
      </w:r>
      <w:r w:rsidRPr="00E01823">
        <w:t xml:space="preserve"> eventually </w:t>
      </w:r>
      <w:r w:rsidRPr="00E01823">
        <w:rPr>
          <w:rStyle w:val="StyleUnderline"/>
        </w:rPr>
        <w:t>convince either Russia, China, or both that the time is ripe for a more definitive contest</w:t>
      </w:r>
      <w:r w:rsidRPr="00E01823">
        <w:t xml:space="preserve">. It is uncertain what the outcome would be. Force ratios in today’s two hotspots, the Baltic Sea and South China Sea, do not favor the United States. Both Russia and China possess significant anti-access/area denial (A2AD) capabilities, with a ten-to-one Russian troop advantage in the Baltic and massive Chinese preponderance of coastal short-range missiles in the South China Sea. Moreover, </w:t>
      </w:r>
      <w:r w:rsidRPr="00E01823">
        <w:rPr>
          <w:rStyle w:val="StyleUnderline"/>
        </w:rPr>
        <w:t xml:space="preserve">both powers possess nuclear weapons and, in Russia’s case, a doctrine favoring their </w:t>
      </w:r>
      <w:r w:rsidRPr="00E01823">
        <w:rPr>
          <w:rStyle w:val="Emphasis"/>
        </w:rPr>
        <w:t>escalatory use for strategic effect</w:t>
      </w:r>
      <w:r w:rsidRPr="00E01823">
        <w:t xml:space="preserve">. And even if the United States can maintain overwhelming military superiority in a dyadic contest, war is always the realm of chance and a source of destruction that threatens the stability of the existing international order. Having failed a series of probes, </w:t>
      </w:r>
      <w:r w:rsidRPr="00E01823">
        <w:rPr>
          <w:rStyle w:val="StyleUnderline"/>
        </w:rPr>
        <w:t>the U</w:t>
      </w:r>
      <w:r w:rsidRPr="00E01823">
        <w:t xml:space="preserve">nited </w:t>
      </w:r>
      <w:r w:rsidRPr="00E01823">
        <w:rPr>
          <w:rStyle w:val="StyleUnderline"/>
        </w:rPr>
        <w:t>S</w:t>
      </w:r>
      <w:r w:rsidRPr="00E01823">
        <w:t xml:space="preserve">tates </w:t>
      </w:r>
      <w:r w:rsidRPr="00E01823">
        <w:rPr>
          <w:rStyle w:val="StyleUnderline"/>
        </w:rPr>
        <w:t>could face</w:t>
      </w:r>
      <w:r w:rsidRPr="00E01823">
        <w:t xml:space="preserve"> the prospect of either </w:t>
      </w:r>
      <w:r w:rsidRPr="00E01823">
        <w:rPr>
          <w:rStyle w:val="StyleUnderline"/>
        </w:rPr>
        <w:t>a</w:t>
      </w:r>
      <w:r w:rsidRPr="00E01823">
        <w:t xml:space="preserve"> short, sharp </w:t>
      </w:r>
      <w:r w:rsidRPr="00E01823">
        <w:rPr>
          <w:rStyle w:val="Emphasis"/>
        </w:rPr>
        <w:t>war that culminates in nuclear attack</w:t>
      </w:r>
      <w:r w:rsidRPr="00E01823">
        <w:t xml:space="preserve"> or an economically costly protracted two-front conflict. Either outcome would definitely alter the U.S.-led international system as we know it.</w:t>
      </w:r>
    </w:p>
    <w:p w:rsidR="007559C0" w:rsidRDefault="007559C0" w:rsidP="007559C0">
      <w:r w:rsidRPr="00E01823">
        <w:t>A third, long-term possibility is a gradual eviction of the United States from the rimland regions. This could occur either through a military defeat, as described above, or through the gradual hollowing out of U.S. regional alliances due to the erosion of deterrence and alliance defection—and therefore this scenario is not mutually exclusive of the previous two. For the United States, this would be geopolitically disastrous, involving a loss of position in the places where America must be present to prevent the risk of hemispheric isolation. Gaining a foothold in the Eurasian rimlands has been a major, if not the most important, goal of U.S. grand strategy for a century. It is through this presence that the United States is able to shape global politics and avoid the emergence of mortal threats to itself. Without such a presence, America’s largest rivals would be able to steadily aggrandize, building up enlarged spheres of influence, territory, and resources that would render them capable of sustained competition for global primacy. Unlike in the 20th century, current A2AD and nuclear technology would make a military reentry into these regions difficult if not impossible.</w:t>
      </w:r>
    </w:p>
    <w:p w:rsidR="007559C0" w:rsidRDefault="007559C0" w:rsidP="007559C0"/>
    <w:p w:rsidR="002439CC" w:rsidRDefault="002439CC" w:rsidP="002439CC">
      <w:pPr>
        <w:pStyle w:val="Heading4"/>
      </w:pPr>
      <w:r>
        <w:t xml:space="preserve">It turns the case – Russia or China will help KSA diversify – the only effect of the plan is </w:t>
      </w:r>
      <w:r w:rsidR="00E01823">
        <w:t xml:space="preserve">to </w:t>
      </w:r>
      <w:r>
        <w:t>tank relations</w:t>
      </w:r>
    </w:p>
    <w:p w:rsidR="002439CC" w:rsidRDefault="002439CC" w:rsidP="002439CC">
      <w:pPr>
        <w:rPr>
          <w:rFonts w:asciiTheme="minorHAnsi" w:hAnsiTheme="minorHAnsi" w:cstheme="minorHAnsi"/>
        </w:rPr>
      </w:pPr>
      <w:r>
        <w:rPr>
          <w:rFonts w:asciiTheme="minorHAnsi" w:hAnsiTheme="minorHAnsi" w:cstheme="minorHAnsi"/>
          <w:b/>
        </w:rPr>
        <w:t xml:space="preserve">Rounds, 19 </w:t>
      </w:r>
      <w:r>
        <w:rPr>
          <w:rFonts w:asciiTheme="minorHAnsi" w:hAnsiTheme="minorHAnsi" w:cstheme="minorHAnsi"/>
        </w:rPr>
        <w:t xml:space="preserve">- 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4/16, War on the Rocks, </w:t>
      </w:r>
      <w:hyperlink r:id="rId98" w:history="1">
        <w:r w:rsidRPr="00C80762">
          <w:rPr>
            <w:rStyle w:val="Hyperlink"/>
            <w:rFonts w:asciiTheme="minorHAnsi" w:hAnsiTheme="minorHAnsi" w:cstheme="minorHAnsi"/>
          </w:rPr>
          <w:t>https://warontherocks.com/2019/04/the-case-against-arms-embargos-even-for-saudi-arabia/</w:t>
        </w:r>
      </w:hyperlink>
    </w:p>
    <w:p w:rsidR="002439CC" w:rsidRDefault="002439CC" w:rsidP="002439CC"/>
    <w:p w:rsidR="002439CC" w:rsidRPr="0023711A" w:rsidRDefault="002439CC" w:rsidP="002439CC">
      <w:pPr>
        <w:rPr>
          <w:rFonts w:asciiTheme="minorHAnsi" w:hAnsiTheme="minorHAnsi" w:cstheme="minorHAnsi"/>
        </w:rPr>
      </w:pPr>
      <w:r w:rsidRPr="0023711A">
        <w:rPr>
          <w:rFonts w:asciiTheme="minorHAnsi" w:hAnsiTheme="minorHAnsi" w:cstheme="minorHAnsi"/>
        </w:rPr>
        <w:t>Greasing the Skids, Not Twisting Arms</w:t>
      </w:r>
    </w:p>
    <w:p w:rsidR="002439CC" w:rsidRPr="0023711A" w:rsidRDefault="002439CC" w:rsidP="002439CC">
      <w:pPr>
        <w:rPr>
          <w:rFonts w:asciiTheme="minorHAnsi" w:hAnsiTheme="minorHAnsi" w:cstheme="minorHAnsi"/>
        </w:rPr>
      </w:pPr>
      <w:r w:rsidRPr="001D3191">
        <w:rPr>
          <w:rStyle w:val="StyleUnderline"/>
        </w:rPr>
        <w:t>Arms sales are useful tools for maintaining communication, strengthening relationships, and keeping potential adversary states at bay.</w:t>
      </w:r>
      <w:r w:rsidRPr="0023711A">
        <w:rPr>
          <w:rFonts w:asciiTheme="minorHAnsi" w:hAnsiTheme="minorHAnsi" w:cstheme="minorHAnsi"/>
        </w:rPr>
        <w:t xml:space="preserve"> Conversely, </w:t>
      </w:r>
      <w:r w:rsidRPr="001D3191">
        <w:rPr>
          <w:rStyle w:val="StyleUnderline"/>
        </w:rPr>
        <w:t>as a blunt instrument of coercion (i.e. if you do not do X, we will suspend Y), they are likely losers</w:t>
      </w:r>
      <w:r w:rsidRPr="0023711A">
        <w:rPr>
          <w:rFonts w:asciiTheme="minorHAnsi" w:hAnsiTheme="minorHAnsi" w:cstheme="minorHAnsi"/>
        </w:rPr>
        <w:t xml:space="preserve">. </w:t>
      </w:r>
      <w:r w:rsidRPr="001D3191">
        <w:rPr>
          <w:rStyle w:val="StyleUnderline"/>
        </w:rPr>
        <w:t>Senior U.S. government officials involved in the arms transfer process</w:t>
      </w:r>
      <w:r w:rsidRPr="0023711A">
        <w:rPr>
          <w:rFonts w:asciiTheme="minorHAnsi" w:hAnsiTheme="minorHAnsi" w:cstheme="minorHAnsi"/>
        </w:rPr>
        <w:t xml:space="preserve"> that </w:t>
      </w:r>
      <w:r w:rsidRPr="001D3191">
        <w:rPr>
          <w:rStyle w:val="StyleUnderline"/>
        </w:rPr>
        <w:t>I interviewed</w:t>
      </w:r>
      <w:r w:rsidRPr="0023711A">
        <w:rPr>
          <w:rFonts w:asciiTheme="minorHAnsi" w:hAnsiTheme="minorHAnsi" w:cstheme="minorHAnsi"/>
        </w:rPr>
        <w:t xml:space="preserve"> over the past year during the course of my research have </w:t>
      </w:r>
      <w:r w:rsidRPr="001D3191">
        <w:rPr>
          <w:rStyle w:val="StyleUnderline"/>
        </w:rPr>
        <w:t>echoed similar sentiments</w:t>
      </w:r>
      <w:r w:rsidRPr="0023711A">
        <w:rPr>
          <w:rFonts w:asciiTheme="minorHAnsi" w:hAnsiTheme="minorHAnsi" w:cstheme="minorHAnsi"/>
        </w:rPr>
        <w:t xml:space="preserve">. </w:t>
      </w:r>
      <w:r w:rsidRPr="001D3191">
        <w:rPr>
          <w:rStyle w:val="StyleUnderline"/>
        </w:rPr>
        <w:t>This is also borne out by previous research providing evidence that using arms transfers as situationally coercive tools is rarely successful</w:t>
      </w:r>
      <w:r w:rsidRPr="0023711A">
        <w:rPr>
          <w:rFonts w:asciiTheme="minorHAnsi" w:hAnsiTheme="minorHAnsi" w:cstheme="minorHAnsi"/>
        </w:rPr>
        <w:t xml:space="preserve">. Interestingly, coercion attempts using arms transfers are least likely to be successful when used as a punishment or threat against an autocratic regime, such as Saudi Arabia. Instead, </w:t>
      </w:r>
      <w:r w:rsidRPr="001D3191">
        <w:rPr>
          <w:rStyle w:val="StyleUnderline"/>
        </w:rPr>
        <w:t>punishments in the form of an embargo can often push a client to diversify sourcing rather than to change behavior.</w:t>
      </w:r>
    </w:p>
    <w:p w:rsidR="002439CC" w:rsidRPr="0023711A" w:rsidRDefault="002439CC" w:rsidP="002439CC">
      <w:pPr>
        <w:rPr>
          <w:rFonts w:asciiTheme="minorHAnsi" w:hAnsiTheme="minorHAnsi" w:cstheme="minorHAnsi"/>
        </w:rPr>
      </w:pPr>
      <w:r w:rsidRPr="001D3191">
        <w:rPr>
          <w:rStyle w:val="StyleUnderline"/>
        </w:rPr>
        <w:t>Consider Indonesia and Egypt</w:t>
      </w:r>
      <w:r w:rsidRPr="0023711A">
        <w:rPr>
          <w:rFonts w:asciiTheme="minorHAnsi" w:hAnsiTheme="minorHAnsi" w:cstheme="minorHAnsi"/>
        </w:rPr>
        <w:t xml:space="preserve">. </w:t>
      </w:r>
      <w:r w:rsidRPr="001D3191">
        <w:rPr>
          <w:rStyle w:val="StyleUnderline"/>
        </w:rPr>
        <w:t>In 2015,</w:t>
      </w:r>
      <w:r w:rsidRPr="0023711A">
        <w:rPr>
          <w:rFonts w:asciiTheme="minorHAnsi" w:hAnsiTheme="minorHAnsi" w:cstheme="minorHAnsi"/>
        </w:rPr>
        <w:t xml:space="preserve"> </w:t>
      </w:r>
      <w:r w:rsidRPr="001D3191">
        <w:rPr>
          <w:rStyle w:val="StyleUnderline"/>
        </w:rPr>
        <w:t>Egypt agreed to purchase</w:t>
      </w:r>
      <w:r w:rsidRPr="0023711A">
        <w:rPr>
          <w:rFonts w:asciiTheme="minorHAnsi" w:hAnsiTheme="minorHAnsi" w:cstheme="minorHAnsi"/>
        </w:rPr>
        <w:t xml:space="preserve"> nearly </w:t>
      </w:r>
      <w:r w:rsidRPr="001D3191">
        <w:rPr>
          <w:rStyle w:val="StyleUnderline"/>
        </w:rPr>
        <w:t>50 Russian MiG</w:t>
      </w:r>
      <w:r w:rsidRPr="0023711A">
        <w:rPr>
          <w:rFonts w:asciiTheme="minorHAnsi" w:hAnsiTheme="minorHAnsi" w:cstheme="minorHAnsi"/>
        </w:rPr>
        <w:t xml:space="preserve">-29M/M2s and more than two-dozen French Rafales. This represented a shocking turn of events </w:t>
      </w:r>
      <w:r w:rsidRPr="001D3191">
        <w:rPr>
          <w:rStyle w:val="StyleUnderline"/>
        </w:rPr>
        <w:t>after more than three decades of purchasing only American-made fighter jets</w:t>
      </w:r>
      <w:r w:rsidRPr="0023711A">
        <w:rPr>
          <w:rFonts w:asciiTheme="minorHAnsi" w:hAnsiTheme="minorHAnsi" w:cstheme="minorHAnsi"/>
        </w:rPr>
        <w:t xml:space="preserve">. </w:t>
      </w:r>
      <w:r w:rsidRPr="001D3191">
        <w:rPr>
          <w:rStyle w:val="StyleUnderline"/>
        </w:rPr>
        <w:t>It was</w:t>
      </w:r>
      <w:r w:rsidRPr="0023711A">
        <w:rPr>
          <w:rFonts w:asciiTheme="minorHAnsi" w:hAnsiTheme="minorHAnsi" w:cstheme="minorHAnsi"/>
        </w:rPr>
        <w:t xml:space="preserve"> also </w:t>
      </w:r>
      <w:r w:rsidRPr="001D3191">
        <w:rPr>
          <w:rStyle w:val="StyleUnderline"/>
        </w:rPr>
        <w:t xml:space="preserve">driven </w:t>
      </w:r>
      <w:r w:rsidRPr="0023711A">
        <w:rPr>
          <w:rFonts w:asciiTheme="minorHAnsi" w:hAnsiTheme="minorHAnsi" w:cstheme="minorHAnsi"/>
        </w:rPr>
        <w:t xml:space="preserve">largely </w:t>
      </w:r>
      <w:r w:rsidRPr="001D3191">
        <w:rPr>
          <w:rStyle w:val="StyleUnderline"/>
        </w:rPr>
        <w:t>by the U.S. embargo put in place in 201</w:t>
      </w:r>
      <w:r w:rsidRPr="0023711A">
        <w:rPr>
          <w:rFonts w:asciiTheme="minorHAnsi" w:hAnsiTheme="minorHAnsi" w:cstheme="minorHAnsi"/>
        </w:rPr>
        <w:t xml:space="preserve">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1D3191">
        <w:rPr>
          <w:rStyle w:val="StyleUnderline"/>
        </w:rPr>
        <w:t>the U</w:t>
      </w:r>
      <w:r w:rsidRPr="0023711A">
        <w:rPr>
          <w:rFonts w:asciiTheme="minorHAnsi" w:hAnsiTheme="minorHAnsi" w:cstheme="minorHAnsi"/>
        </w:rPr>
        <w:t xml:space="preserve">nited </w:t>
      </w:r>
      <w:r w:rsidRPr="001D3191">
        <w:rPr>
          <w:rStyle w:val="StyleUnderline"/>
        </w:rPr>
        <w:t>St</w:t>
      </w:r>
      <w:r w:rsidRPr="0023711A">
        <w:rPr>
          <w:rFonts w:asciiTheme="minorHAnsi" w:hAnsiTheme="minorHAnsi" w:cstheme="minorHAnsi"/>
        </w:rPr>
        <w:t xml:space="preserve">ates </w:t>
      </w:r>
      <w:r w:rsidRPr="001D3191">
        <w:rPr>
          <w:rStyle w:val="StyleUnderline"/>
        </w:rPr>
        <w:t>lifted the embargo in 2015 with virtually no change in Egyptian policies</w:t>
      </w:r>
      <w:r w:rsidRPr="0023711A">
        <w:rPr>
          <w:rFonts w:asciiTheme="minorHAnsi" w:hAnsiTheme="minorHAnsi" w:cstheme="minorHAnsi"/>
        </w:rPr>
        <w:t xml:space="preserve">, no official U.S. “democracy certification”, and Egyptian military support for the Saudi-led war in Yemen. </w:t>
      </w:r>
      <w:r w:rsidRPr="001D3191">
        <w:rPr>
          <w:rStyle w:val="StyleUnderline"/>
        </w:rPr>
        <w:t>The U.S. arms embargo as a tool of coercive change was an abject failure</w:t>
      </w:r>
      <w:r w:rsidRPr="0023711A">
        <w:rPr>
          <w:rFonts w:asciiTheme="minorHAnsi" w:hAnsiTheme="minorHAnsi" w:cstheme="minorHAnsi"/>
        </w:rPr>
        <w:t>.</w:t>
      </w:r>
    </w:p>
    <w:p w:rsidR="002439CC" w:rsidRPr="002439CC" w:rsidRDefault="002439CC" w:rsidP="002439CC">
      <w:pPr>
        <w:rPr>
          <w:rFonts w:asciiTheme="minorHAnsi" w:hAnsiTheme="minorHAnsi" w:cstheme="minorHAnsi"/>
        </w:rPr>
      </w:pPr>
      <w:r w:rsidRPr="001D3191">
        <w:rPr>
          <w:rStyle w:val="StyleUnderline"/>
        </w:rPr>
        <w:t>A similar story played out in Indonesia</w:t>
      </w:r>
      <w:r w:rsidRPr="0023711A">
        <w:rPr>
          <w:rFonts w:asciiTheme="minorHAnsi" w:hAnsiTheme="minorHAnsi" w:cstheme="minorHAnsi"/>
        </w:rPr>
        <w:t xml:space="preserve"> more than a decade prior. </w:t>
      </w:r>
      <w:r w:rsidRPr="001D3191">
        <w:rPr>
          <w:rStyle w:val="StyleUnderline"/>
        </w:rPr>
        <w:t>A long-time arms client of the U</w:t>
      </w:r>
      <w:r w:rsidRPr="0023711A">
        <w:rPr>
          <w:rFonts w:asciiTheme="minorHAnsi" w:hAnsiTheme="minorHAnsi" w:cstheme="minorHAnsi"/>
        </w:rPr>
        <w:t xml:space="preserve">nited </w:t>
      </w:r>
      <w:r w:rsidRPr="001D3191">
        <w:rPr>
          <w:rStyle w:val="StyleUnderline"/>
        </w:rPr>
        <w:t>S</w:t>
      </w:r>
      <w:r w:rsidRPr="0023711A">
        <w:rPr>
          <w:rFonts w:asciiTheme="minorHAnsi" w:hAnsiTheme="minorHAnsi" w:cstheme="minorHAnsi"/>
        </w:rPr>
        <w:t xml:space="preserve">tates </w:t>
      </w:r>
      <w:r w:rsidRPr="001D3191">
        <w:rPr>
          <w:rStyle w:val="StyleUnderline"/>
        </w:rPr>
        <w:t xml:space="preserve">with no history of Russian imports, Indonesia announced a deal with Russia </w:t>
      </w:r>
      <w:r w:rsidRPr="0023711A">
        <w:rPr>
          <w:rFonts w:asciiTheme="minorHAnsi" w:hAnsiTheme="minorHAnsi" w:cstheme="minorHAnsi"/>
        </w:rPr>
        <w:t xml:space="preserve">in 2003 to purchase Russian Su-27/30s. While Indonesia was always far more politically neutral than Egypt, </w:t>
      </w:r>
      <w:r w:rsidRPr="001D3191">
        <w:rPr>
          <w:rStyle w:val="StyleUnderline"/>
        </w:rPr>
        <w:t>this</w:t>
      </w:r>
      <w:r w:rsidRPr="0023711A">
        <w:rPr>
          <w:rFonts w:asciiTheme="minorHAnsi" w:hAnsiTheme="minorHAnsi" w:cstheme="minorHAnsi"/>
        </w:rPr>
        <w:t xml:space="preserve"> remarkable </w:t>
      </w:r>
      <w:r w:rsidRPr="001D3191">
        <w:rPr>
          <w:rStyle w:val="StyleUnderline"/>
        </w:rPr>
        <w:t>turnaround in arms sourcing</w:t>
      </w:r>
      <w:r w:rsidRPr="0023711A">
        <w:rPr>
          <w:rFonts w:asciiTheme="minorHAnsi" w:hAnsiTheme="minorHAnsi" w:cstheme="minorHAnsi"/>
        </w:rPr>
        <w:t xml:space="preserve"> diversification </w:t>
      </w:r>
      <w:r w:rsidRPr="001D3191">
        <w:rPr>
          <w:rStyle w:val="StyleUnderline"/>
        </w:rPr>
        <w:t>appears to be the result of a U.S. arms embargo implemented in 1999</w:t>
      </w:r>
      <w:r w:rsidRPr="0023711A">
        <w:rPr>
          <w:rFonts w:asciiTheme="minorHAnsi" w:hAnsiTheme="minorHAnsi" w:cstheme="minorHAnsi"/>
        </w:rPr>
        <w:t xml:space="preserve"> </w:t>
      </w:r>
      <w:r w:rsidRPr="001D3191">
        <w:rPr>
          <w:rStyle w:val="StyleUnderline"/>
        </w:rPr>
        <w:t>in response to</w:t>
      </w:r>
      <w:r w:rsidRPr="0023711A">
        <w:rPr>
          <w:rFonts w:asciiTheme="minorHAnsi" w:hAnsiTheme="minorHAnsi" w:cstheme="minorHAnsi"/>
        </w:rPr>
        <w:t xml:space="preserve"> Indonesia’s apparent </w:t>
      </w:r>
      <w:r w:rsidRPr="001D3191">
        <w:rPr>
          <w:rStyle w:val="StyleUnderline"/>
        </w:rPr>
        <w:t>human rights violations</w:t>
      </w:r>
      <w:r w:rsidRPr="0023711A">
        <w:rPr>
          <w:rFonts w:asciiTheme="minorHAnsi" w:hAnsiTheme="minorHAnsi" w:cstheme="minorHAnsi"/>
        </w:rPr>
        <w:t xml:space="preserve"> carrying out heavy-handed military actions in East Timor. </w:t>
      </w:r>
      <w:r w:rsidRPr="001D3191">
        <w:rPr>
          <w:rStyle w:val="StyleUnderline"/>
        </w:rPr>
        <w:t>Furious at U.S. meddling in something the government considered a domestic issue, Indonesia looked instead to Russia with the specific intent to “</w:t>
      </w:r>
      <w:r w:rsidRPr="001D3191">
        <w:rPr>
          <w:rStyle w:val="Emphasis"/>
        </w:rPr>
        <w:t>overcome the effects of [U.S.] arms sales restrictions</w:t>
      </w:r>
      <w:r w:rsidRPr="0023711A">
        <w:rPr>
          <w:rFonts w:asciiTheme="minorHAnsi" w:hAnsiTheme="minorHAnsi" w:cstheme="minorHAnsi"/>
        </w:rPr>
        <w:t xml:space="preserve">.” In other words, </w:t>
      </w:r>
      <w:r w:rsidRPr="001D3191">
        <w:rPr>
          <w:rStyle w:val="StyleUnderline"/>
        </w:rPr>
        <w:t>Indonesia looked to diversify, not capitulate</w:t>
      </w:r>
      <w:r w:rsidRPr="0023711A">
        <w:rPr>
          <w:rFonts w:asciiTheme="minorHAnsi" w:hAnsiTheme="minorHAnsi" w:cstheme="minorHAnsi"/>
        </w:rPr>
        <w:t xml:space="preserve">. Indonesia continued sourcing Russian arms even after the United States lifted the embargo in 2005. Perhaps most remarkably, </w:t>
      </w:r>
      <w:r w:rsidRPr="001D3191">
        <w:rPr>
          <w:rStyle w:val="StyleUnderline"/>
        </w:rPr>
        <w:t>even after the U</w:t>
      </w:r>
      <w:r w:rsidRPr="0023711A">
        <w:rPr>
          <w:rFonts w:asciiTheme="minorHAnsi" w:hAnsiTheme="minorHAnsi" w:cstheme="minorHAnsi"/>
        </w:rPr>
        <w:t xml:space="preserve">nited </w:t>
      </w:r>
      <w:r w:rsidRPr="001D3191">
        <w:rPr>
          <w:rStyle w:val="StyleUnderline"/>
        </w:rPr>
        <w:t>S</w:t>
      </w:r>
      <w:r w:rsidRPr="0023711A">
        <w:rPr>
          <w:rFonts w:asciiTheme="minorHAnsi" w:hAnsiTheme="minorHAnsi" w:cstheme="minorHAnsi"/>
        </w:rPr>
        <w:t xml:space="preserve">tates </w:t>
      </w:r>
      <w:r w:rsidRPr="001D3191">
        <w:rPr>
          <w:rStyle w:val="StyleUnderline"/>
        </w:rPr>
        <w:t xml:space="preserve">agreed to </w:t>
      </w:r>
      <w:r w:rsidRPr="001D3191">
        <w:rPr>
          <w:rStyle w:val="StyleUnderline"/>
          <w:i/>
        </w:rPr>
        <w:t>give</w:t>
      </w:r>
      <w:r w:rsidRPr="001D3191">
        <w:rPr>
          <w:rStyle w:val="StyleUnderline"/>
        </w:rPr>
        <w:t xml:space="preserve"> Indonesia 24 F-16s</w:t>
      </w:r>
      <w:r w:rsidRPr="0023711A">
        <w:rPr>
          <w:rFonts w:asciiTheme="minorHAnsi" w:hAnsiTheme="minorHAnsi" w:cstheme="minorHAnsi"/>
        </w:rPr>
        <w:t xml:space="preserve"> in 2012, </w:t>
      </w:r>
      <w:r w:rsidRPr="001D3191">
        <w:rPr>
          <w:rStyle w:val="StyleUnderline"/>
        </w:rPr>
        <w:t>the archipelago state still agreed to purchase 11 Russian Su-35s</w:t>
      </w:r>
      <w:r w:rsidRPr="0023711A">
        <w:rPr>
          <w:rFonts w:asciiTheme="minorHAnsi" w:hAnsiTheme="minorHAnsi" w:cstheme="minorHAnsi"/>
        </w:rPr>
        <w:t>. The U.S. attempt at coercion not only failed but continues to perpetuate negative strategic effects today.</w:t>
      </w:r>
    </w:p>
    <w:p w:rsidR="002439CC" w:rsidRDefault="002439CC" w:rsidP="002439CC">
      <w:r>
        <w:t>Who’s Afraid of Technology Transfer?</w:t>
      </w:r>
    </w:p>
    <w:p w:rsidR="002439CC" w:rsidRDefault="002439CC" w:rsidP="002439CC">
      <w:r>
        <w:t>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w:t>
      </w:r>
    </w:p>
    <w:p w:rsidR="002439CC" w:rsidRDefault="002439CC" w:rsidP="002439CC">
      <w:r>
        <w:t>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w:t>
      </w:r>
    </w:p>
    <w:p w:rsidR="002439CC" w:rsidRDefault="002439CC" w:rsidP="002439CC">
      <w:r>
        <w:t>While some of the very largest industrial states, such as India or China, might eventually create a world-leading defense industry,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w:t>
      </w:r>
    </w:p>
    <w:p w:rsidR="002439CC" w:rsidRDefault="002439CC" w:rsidP="002439CC">
      <w:r>
        <w:t>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w:t>
      </w:r>
    </w:p>
    <w:p w:rsidR="002439CC" w:rsidRDefault="002439CC" w:rsidP="002439CC">
      <w:r>
        <w:t>More importantly, Turkey has since agreed to purchase Russia’s advanced S-400 surface-to-air missile system,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w:t>
      </w:r>
    </w:p>
    <w:p w:rsidR="002439CC" w:rsidRDefault="002439CC" w:rsidP="002439CC">
      <w:r>
        <w:t>Sometimes It’s Not Dollars, But Sense</w:t>
      </w:r>
    </w:p>
    <w:p w:rsidR="002439CC" w:rsidRDefault="002439CC" w:rsidP="002439CC">
      <w:r>
        <w:t>As others have pointed out, the United States can afford to “make economic […] sacrifices” in order to privilege politico-security benefits in arms export decisions. As one author recently explained in War on the Rocks:</w:t>
      </w:r>
    </w:p>
    <w:p w:rsidR="002439CC" w:rsidRDefault="002439CC" w:rsidP="002439CC">
      <w:r>
        <w:t>The United States is so economically advantaged in making and selling weapons that it can limit conventional-weapons proliferation [and] … technology diffusion, (and maintain a robust defense industrial base) while retaining its commanding market position.</w:t>
      </w:r>
    </w:p>
    <w:p w:rsidR="002439CC" w:rsidRDefault="002439CC" w:rsidP="002439CC">
      <w:r>
        <w:t>This is undoubtedly true. However, on rare occasions economics do matter. Specifically, maintaining strategic flexibility by keeping a production line open which would otherwise shutter might sometimes need to be prioritized. Consider the two recent examples of the F-22 and F-15.</w:t>
      </w:r>
    </w:p>
    <w:p w:rsidR="002439CC" w:rsidRDefault="002439CC" w:rsidP="002439CC">
      <w:r>
        <w:t>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w:t>
      </w:r>
    </w:p>
    <w:p w:rsidR="002439CC" w:rsidRPr="00560135" w:rsidRDefault="002439CC" w:rsidP="002439CC">
      <w:r>
        <w:t>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p>
    <w:p w:rsidR="002439CC" w:rsidRPr="0023711A" w:rsidRDefault="002439CC" w:rsidP="002439CC">
      <w:pPr>
        <w:rPr>
          <w:rFonts w:asciiTheme="minorHAnsi" w:hAnsiTheme="minorHAnsi" w:cstheme="minorHAnsi"/>
        </w:rPr>
      </w:pPr>
      <w:r w:rsidRPr="0023711A">
        <w:rPr>
          <w:rFonts w:asciiTheme="minorHAnsi" w:hAnsiTheme="minorHAnsi" w:cstheme="minorHAnsi"/>
        </w:rPr>
        <w:t>What About Saudi Arabia?</w:t>
      </w:r>
    </w:p>
    <w:p w:rsidR="002439CC" w:rsidRPr="0023711A" w:rsidRDefault="002439CC" w:rsidP="002439CC">
      <w:pPr>
        <w:rPr>
          <w:rFonts w:asciiTheme="minorHAnsi" w:hAnsiTheme="minorHAnsi" w:cstheme="minorHAnsi"/>
        </w:rPr>
      </w:pPr>
      <w:r w:rsidRPr="0023711A">
        <w:rPr>
          <w:rFonts w:asciiTheme="minorHAnsi" w:hAnsiTheme="minorHAnsi" w:cstheme="minorHAnsi"/>
        </w:rPr>
        <w:t xml:space="preserve">In sum, more restrictive arms sales, delivery suspensions, or outright embargos are unlikely to succeed in policy coercion. </w:t>
      </w:r>
      <w:r w:rsidRPr="00560135">
        <w:rPr>
          <w:rStyle w:val="StyleUnderline"/>
        </w:rPr>
        <w:t>While arms transfers provide an avenue of influence, embargos often lead to diversification, not desired policy changes</w:t>
      </w:r>
      <w:r w:rsidRPr="0023711A">
        <w:rPr>
          <w:rFonts w:asciiTheme="minorHAnsi" w:hAnsiTheme="minorHAnsi" w:cstheme="minorHAnsi"/>
        </w:rPr>
        <w:t>.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p>
    <w:p w:rsidR="002439CC" w:rsidRPr="0023711A" w:rsidRDefault="002439CC" w:rsidP="002439CC">
      <w:pPr>
        <w:rPr>
          <w:rFonts w:asciiTheme="minorHAnsi" w:hAnsiTheme="minorHAnsi" w:cstheme="minorHAnsi"/>
        </w:rPr>
      </w:pPr>
      <w:r w:rsidRPr="0023711A">
        <w:rPr>
          <w:rFonts w:asciiTheme="minorHAnsi" w:hAnsiTheme="minorHAnsi" w:cstheme="minorHAnsi"/>
        </w:rPr>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560135">
        <w:rPr>
          <w:rStyle w:val="StyleUnderline"/>
        </w:rPr>
        <w:t>embargoing Saudi Arabia is unlikely to fundamentally alter Saudi policies, but likely to further damage U.S. ties with Riyadh.</w:t>
      </w:r>
    </w:p>
    <w:p w:rsidR="002439CC" w:rsidRPr="0023711A" w:rsidRDefault="002439CC" w:rsidP="002439CC">
      <w:pPr>
        <w:rPr>
          <w:rFonts w:asciiTheme="minorHAnsi" w:hAnsiTheme="minorHAnsi" w:cstheme="minorHAnsi"/>
        </w:rPr>
      </w:pPr>
      <w:r w:rsidRPr="00560135">
        <w:rPr>
          <w:rStyle w:val="StyleUnderline"/>
        </w:rPr>
        <w:t xml:space="preserve">In the </w:t>
      </w:r>
      <w:r w:rsidRPr="00976858">
        <w:rPr>
          <w:rStyle w:val="Emphasis"/>
        </w:rPr>
        <w:t>near-term</w:t>
      </w:r>
      <w:r w:rsidRPr="00560135">
        <w:rPr>
          <w:rStyle w:val="StyleUnderline"/>
        </w:rPr>
        <w:t>, Saudi Arabia can substitute other weapons, such as the Eurofighter and Tornado, and “dumb bombs” instead of U.S.-built “smart weapons.”</w:t>
      </w:r>
      <w:r w:rsidRPr="0023711A">
        <w:rPr>
          <w:rFonts w:asciiTheme="minorHAnsi" w:hAnsiTheme="minorHAnsi" w:cstheme="minorHAnsi"/>
        </w:rPr>
        <w:t xml:space="preserve"> </w:t>
      </w:r>
      <w:r w:rsidRPr="00560135">
        <w:rPr>
          <w:rStyle w:val="StyleUnderline"/>
        </w:rPr>
        <w:t>The Saudis can also rely more heavily on their Emirati and Egyptian partners using non-U.S. produced arms</w:t>
      </w:r>
      <w:r w:rsidRPr="0023711A">
        <w:rPr>
          <w:rFonts w:asciiTheme="minorHAnsi" w:hAnsiTheme="minorHAnsi" w:cstheme="minorHAnsi"/>
        </w:rPr>
        <w:t xml:space="preserve">. </w:t>
      </w:r>
      <w:r w:rsidRPr="00560135">
        <w:rPr>
          <w:rStyle w:val="StyleUnderline"/>
        </w:rPr>
        <w:t>In the medium to long term, such an embargo is likely to push the Kingdom to greater arms diversification</w:t>
      </w:r>
      <w:r w:rsidRPr="0023711A">
        <w:rPr>
          <w:rFonts w:asciiTheme="minorHAnsi" w:hAnsiTheme="minorHAnsi" w:cstheme="minorHAnsi"/>
        </w:rPr>
        <w:t xml:space="preserve">. If history is any guide, the United States will eventually lift any potential arms embargo with little change in Saudi behavior, but only after having </w:t>
      </w:r>
      <w:r w:rsidRPr="00560135">
        <w:rPr>
          <w:rStyle w:val="StyleUnderline"/>
        </w:rPr>
        <w:t xml:space="preserve">provided an opportunity for </w:t>
      </w:r>
      <w:r w:rsidRPr="0023711A">
        <w:rPr>
          <w:rFonts w:asciiTheme="minorHAnsi" w:hAnsiTheme="minorHAnsi" w:cstheme="minorHAnsi"/>
        </w:rPr>
        <w:t xml:space="preserve">adversary states such </w:t>
      </w:r>
      <w:r w:rsidRPr="00560135">
        <w:rPr>
          <w:rStyle w:val="StyleUnderline"/>
        </w:rPr>
        <w:t xml:space="preserve">as Russia and China to gain a strategic </w:t>
      </w:r>
      <w:r w:rsidRPr="0086759F">
        <w:rPr>
          <w:rStyle w:val="StyleUnderline"/>
        </w:rPr>
        <w:t>foothold in Riyadh</w:t>
      </w:r>
      <w:r w:rsidRPr="0023711A">
        <w:rPr>
          <w:rFonts w:asciiTheme="minorHAnsi" w:hAnsiTheme="minorHAnsi" w:cstheme="minorHAnsi"/>
        </w:rPr>
        <w:t>.</w:t>
      </w:r>
    </w:p>
    <w:p w:rsidR="002439CC" w:rsidRDefault="002439CC" w:rsidP="002439CC"/>
    <w:p w:rsidR="003F15A5" w:rsidRDefault="003F15A5" w:rsidP="003F15A5">
      <w:pPr>
        <w:pStyle w:val="Heading2"/>
      </w:pPr>
      <w:r>
        <w:t>Uniqueness</w:t>
      </w:r>
    </w:p>
    <w:p w:rsidR="003F15A5" w:rsidRDefault="004432FF" w:rsidP="004432FF">
      <w:pPr>
        <w:pStyle w:val="Heading3"/>
      </w:pPr>
      <w:r>
        <w:t>2nc uniqueness</w:t>
      </w:r>
    </w:p>
    <w:p w:rsidR="004432FF" w:rsidRDefault="004432FF" w:rsidP="004432FF"/>
    <w:p w:rsidR="00AF6821" w:rsidRPr="006F14BA" w:rsidRDefault="00AF6821" w:rsidP="00AF6821">
      <w:pPr>
        <w:pStyle w:val="Heading4"/>
        <w:rPr>
          <w:u w:val="single"/>
        </w:rPr>
      </w:pPr>
      <w:r>
        <w:t>Trump is protecting the alliance</w:t>
      </w:r>
      <w:r w:rsidR="006F14BA">
        <w:t xml:space="preserve"> but relations are </w:t>
      </w:r>
      <w:r w:rsidR="006F14BA">
        <w:rPr>
          <w:u w:val="single"/>
        </w:rPr>
        <w:t>fragile</w:t>
      </w:r>
    </w:p>
    <w:p w:rsidR="00AF6821" w:rsidRDefault="00AF6821" w:rsidP="004432FF">
      <w:bookmarkStart w:id="1" w:name="_Hlk12960171"/>
      <w:r w:rsidRPr="00AF6821">
        <w:rPr>
          <w:b/>
          <w:bCs/>
        </w:rPr>
        <w:t>Friedman, 19</w:t>
      </w:r>
      <w:r>
        <w:t xml:space="preserve"> – URI FRIEDMAN is a staff writer at The Atlantic, covering national security and global affairs.  YARA BAYOUMY is a senior editor at The Atlantic, where she oversees national security coverage.( “The U.S.-Saudi Alliance Is on the Brink” The Atlantic, 7/1, </w:t>
      </w:r>
      <w:hyperlink r:id="rId99" w:history="1">
        <w:r w:rsidRPr="00362EB0">
          <w:rPr>
            <w:rStyle w:val="Hyperlink"/>
          </w:rPr>
          <w:t>https://www.theatlantic.com/politics/archive/2019/07/trump-blocking-big-change-us-saudi-alliance/592504/</w:t>
        </w:r>
      </w:hyperlink>
    </w:p>
    <w:p w:rsidR="00AF6821" w:rsidRDefault="00AF6821" w:rsidP="004432FF"/>
    <w:bookmarkEnd w:id="1"/>
    <w:p w:rsidR="00AF6821" w:rsidRDefault="00AF6821" w:rsidP="004432FF">
      <w:r w:rsidRPr="00AF6821">
        <w:rPr>
          <w:rStyle w:val="StyleUnderline"/>
        </w:rPr>
        <w:t>An effort is under way</w:t>
      </w:r>
      <w:r>
        <w:t xml:space="preserve"> in washington </w:t>
      </w:r>
      <w:r w:rsidRPr="00AF6821">
        <w:rPr>
          <w:rStyle w:val="StyleUnderline"/>
        </w:rPr>
        <w:t>to</w:t>
      </w:r>
      <w:r>
        <w:t xml:space="preserve"> fundamentally </w:t>
      </w:r>
      <w:r w:rsidRPr="00AF6821">
        <w:rPr>
          <w:rStyle w:val="StyleUnderline"/>
        </w:rPr>
        <w:t>overhaul</w:t>
      </w:r>
      <w:r>
        <w:t xml:space="preserve">, if not end, </w:t>
      </w:r>
      <w:r w:rsidRPr="00AF6821">
        <w:rPr>
          <w:rStyle w:val="StyleUnderline"/>
        </w:rPr>
        <w:t>a decades-old</w:t>
      </w:r>
      <w:r>
        <w:t xml:space="preserve"> American </w:t>
      </w:r>
      <w:r w:rsidRPr="00AF6821">
        <w:rPr>
          <w:rStyle w:val="StyleUnderline"/>
        </w:rPr>
        <w:t>alliance</w:t>
      </w:r>
      <w:r>
        <w:t xml:space="preserve">—but it didn’t come at the direction of the alliance-skeptical Donald </w:t>
      </w:r>
      <w:r w:rsidRPr="00AF6821">
        <w:rPr>
          <w:rStyle w:val="StyleUnderline"/>
        </w:rPr>
        <w:t>Trump.</w:t>
      </w:r>
      <w:r>
        <w:t xml:space="preserve"> The president, in fact, has paradoxically </w:t>
      </w:r>
      <w:r w:rsidRPr="00AF6821">
        <w:rPr>
          <w:rStyle w:val="StyleUnderline"/>
        </w:rPr>
        <w:t>emerged as the greatest force of resistance to the change</w:t>
      </w:r>
      <w:r>
        <w:t>.</w:t>
      </w:r>
    </w:p>
    <w:p w:rsidR="00AF6821" w:rsidRDefault="00AF6821" w:rsidP="004432FF">
      <w:r>
        <w:t xml:space="preserve">Fed up with the catastrophic human cost of Saudi Arabia’s military intervention in Yemen’s civil war and appalled by the murder of the Washington Post columnist Jamal Khashoggi, </w:t>
      </w:r>
      <w:r w:rsidRPr="006F14BA">
        <w:rPr>
          <w:rStyle w:val="StyleUnderline"/>
        </w:rPr>
        <w:t>Congress</w:t>
      </w:r>
      <w:r>
        <w:t xml:space="preserve"> seemingly </w:t>
      </w:r>
      <w:r w:rsidRPr="006F14BA">
        <w:rPr>
          <w:rStyle w:val="StyleUnderline"/>
        </w:rPr>
        <w:t xml:space="preserve">attempts </w:t>
      </w:r>
      <w:r>
        <w:t xml:space="preserve">some sort of measure </w:t>
      </w:r>
      <w:r w:rsidRPr="006F14BA">
        <w:rPr>
          <w:rStyle w:val="StyleUnderline"/>
        </w:rPr>
        <w:t>to censure the kingdom every week. Yet at every turn, the White House has blocked</w:t>
      </w:r>
      <w:r>
        <w:t xml:space="preserve"> or circumvented </w:t>
      </w:r>
      <w:r w:rsidRPr="006F14BA">
        <w:rPr>
          <w:rStyle w:val="StyleUnderline"/>
        </w:rPr>
        <w:t xml:space="preserve">those moves, </w:t>
      </w:r>
      <w:r w:rsidRPr="006F14BA">
        <w:rPr>
          <w:rStyle w:val="Emphasis"/>
        </w:rPr>
        <w:t>standing staunchly by</w:t>
      </w:r>
      <w:r>
        <w:t xml:space="preserve"> Saudi Crown Prince Mohammed bin Salman, or </w:t>
      </w:r>
      <w:r w:rsidRPr="006F14BA">
        <w:rPr>
          <w:rStyle w:val="Emphasis"/>
        </w:rPr>
        <w:t>MbS</w:t>
      </w:r>
      <w:r>
        <w:t>, while escalating its confrontation with his archenemy, Iran.</w:t>
      </w:r>
    </w:p>
    <w:p w:rsidR="00AF6821" w:rsidRDefault="00AF6821" w:rsidP="004432FF">
      <w:r>
        <w:t>The real reckoning in the U.S.-Saudi partnership could come if a Democrat is elected president in 2020, though early warning signs are already visible. Virtually all Democratic lawmakers, along with several Republican members of Congress and various lobbyists, analysts, and former officials, are shunning the Saudis to the point where a visit to Washington, D.C., by MbS, the heir apparent who was welcomed in 2017 and 2018, seems inconceivable anytime soon.</w:t>
      </w:r>
    </w:p>
    <w:p w:rsidR="006F14BA" w:rsidRDefault="006F14BA" w:rsidP="004432FF">
      <w:r>
        <w:t>When Franklin D. Roosevelt and King Abdulaziz met aboard the USS Quincy in 1945, neither could have foreseen the cracks that would form in a relationship built on mutual benefit: a steady supply of Saudi oil in exchange for U.S. military protection.</w:t>
      </w:r>
    </w:p>
    <w:p w:rsidR="00AF6821" w:rsidRDefault="006F14BA" w:rsidP="004432FF">
      <w:r>
        <w:t>But even the fallout from the September 11 attacks—in which 15 of the 19 hijackers were Saudi—did not present the kind of existential challenge evident today. U.S. lawmakers are engaged in numerous efforts to restrict arms sales to the kingdom and hold MbS, along with other top officials, accountable for Khashoggi’s death.</w:t>
      </w:r>
    </w:p>
    <w:p w:rsidR="006F14BA" w:rsidRDefault="006F14BA" w:rsidP="004432FF">
      <w:r>
        <w:t xml:space="preserve">For now, </w:t>
      </w:r>
      <w:r w:rsidRPr="006F14BA">
        <w:rPr>
          <w:rStyle w:val="StyleUnderline"/>
        </w:rPr>
        <w:t xml:space="preserve">the </w:t>
      </w:r>
      <w:r w:rsidRPr="006F14BA">
        <w:rPr>
          <w:rStyle w:val="Emphasis"/>
        </w:rPr>
        <w:t>Saudis are banking on</w:t>
      </w:r>
      <w:r>
        <w:t xml:space="preserve"> the </w:t>
      </w:r>
      <w:r w:rsidRPr="006F14BA">
        <w:rPr>
          <w:rStyle w:val="Emphasis"/>
        </w:rPr>
        <w:t>Trump a</w:t>
      </w:r>
      <w:r>
        <w:t xml:space="preserve">dministration’s </w:t>
      </w:r>
      <w:r w:rsidRPr="006F14BA">
        <w:rPr>
          <w:rStyle w:val="Emphasis"/>
        </w:rPr>
        <w:t>allegiance.</w:t>
      </w:r>
      <w:r>
        <w:t xml:space="preserve"> Yet </w:t>
      </w:r>
      <w:r w:rsidRPr="006F14BA">
        <w:rPr>
          <w:rStyle w:val="StyleUnderline"/>
        </w:rPr>
        <w:t>they acknowledge,</w:t>
      </w:r>
      <w:r>
        <w:t xml:space="preserve"> or at the very least pay lip service to, </w:t>
      </w:r>
      <w:r w:rsidRPr="006F14BA">
        <w:rPr>
          <w:rStyle w:val="Emphasis"/>
        </w:rPr>
        <w:t>their precarious position</w:t>
      </w:r>
      <w:r>
        <w:t>.</w:t>
      </w:r>
    </w:p>
    <w:p w:rsidR="006F14BA" w:rsidRDefault="006F14BA" w:rsidP="004432FF">
      <w:r w:rsidRPr="006F14BA">
        <w:rPr>
          <w:rStyle w:val="StyleUnderline"/>
        </w:rPr>
        <w:t>“We</w:t>
      </w:r>
      <w:r>
        <w:t xml:space="preserve"> in [Saudi Arabia] </w:t>
      </w:r>
      <w:r w:rsidRPr="006F14BA">
        <w:rPr>
          <w:rStyle w:val="StyleUnderline"/>
        </w:rPr>
        <w:t>recognize</w:t>
      </w:r>
      <w:r>
        <w:t xml:space="preserve"> that </w:t>
      </w:r>
      <w:r w:rsidRPr="006F14BA">
        <w:rPr>
          <w:rStyle w:val="StyleUnderline"/>
        </w:rPr>
        <w:t>the relationship has come under strain</w:t>
      </w:r>
      <w:r>
        <w:t xml:space="preserve"> recently, </w:t>
      </w:r>
      <w:r w:rsidRPr="006F14BA">
        <w:rPr>
          <w:rStyle w:val="Emphasis"/>
        </w:rPr>
        <w:t>but we are working hard on restoring it to what it once was</w:t>
      </w:r>
      <w:r>
        <w:t xml:space="preserve">. We realize it’s going to take some time, but </w:t>
      </w:r>
      <w:r w:rsidRPr="006F14BA">
        <w:rPr>
          <w:rStyle w:val="Emphasis"/>
        </w:rPr>
        <w:t>we see it as a marathon not a sprint</w:t>
      </w:r>
      <w:r>
        <w:t>,” a senior Saudi official wrote to us recently on the condition of anonymity to discuss the issue. That’s far from the mea culpa U.S. lawmakers are demanding.</w:t>
      </w:r>
    </w:p>
    <w:p w:rsidR="006F14BA" w:rsidRDefault="006F14BA" w:rsidP="004432FF"/>
    <w:p w:rsidR="00AF6821" w:rsidRDefault="00AF6821" w:rsidP="004432FF"/>
    <w:p w:rsidR="00733133" w:rsidRDefault="00733133" w:rsidP="00733133">
      <w:pPr>
        <w:pStyle w:val="Heading4"/>
      </w:pPr>
      <w:r>
        <w:t xml:space="preserve">US-KSA relations are high – Trump will </w:t>
      </w:r>
      <w:r>
        <w:rPr>
          <w:u w:val="single"/>
        </w:rPr>
        <w:t>protect</w:t>
      </w:r>
      <w:r>
        <w:t xml:space="preserve"> it from Congress through arms sales</w:t>
      </w:r>
    </w:p>
    <w:p w:rsidR="00733133" w:rsidRPr="00A52301" w:rsidRDefault="00733133" w:rsidP="00733133">
      <w:r w:rsidRPr="00020253">
        <w:rPr>
          <w:rStyle w:val="Style13ptBold"/>
        </w:rPr>
        <w:t>Simon* and Benjamin** ’18</w:t>
      </w:r>
      <w:r>
        <w:t xml:space="preserve">, - *John J. McCloy ’16 Visiting Professor at Amherst. He was National Security Council Senior Director for the Middle East and North Africa from May 2011 to January 2013. His book </w:t>
      </w:r>
      <w:r w:rsidRPr="00BF03B6">
        <w:rPr>
          <w:i/>
        </w:rPr>
        <w:t>The Long Goodbye: The US and the Middle East from the Islamic Revolution to the Arab Spring</w:t>
      </w:r>
      <w:r>
        <w:t xml:space="preserve"> will be published next year. **Director of the John Sloan Dickey Center for International Understanding at Dartmouth. He served on the National Security Council staff from 1994 to 1999, and as Coordinator for Counterterrorism at the US State Department from 2009 to 2012. (Steven and Daniel, "Reckless in Riyadh" The New York Review of Books, 5-30-2018, https://www.nybooks.com/articles/2019/06/27/mohammad-bin-salman-reckless-riyadh/) //AL</w:t>
      </w:r>
    </w:p>
    <w:p w:rsidR="00733133" w:rsidRDefault="00733133" w:rsidP="00733133"/>
    <w:p w:rsidR="00733133" w:rsidRDefault="00733133" w:rsidP="00733133">
      <w:r>
        <w:t xml:space="preserve">The question of how to punish the kingdom and distance the US from it is not easily answered. </w:t>
      </w:r>
      <w:r w:rsidRPr="00ED22E8">
        <w:rPr>
          <w:rStyle w:val="StyleUnderline"/>
        </w:rPr>
        <w:t>Washington has</w:t>
      </w:r>
      <w:r>
        <w:t xml:space="preserve"> already </w:t>
      </w:r>
      <w:r w:rsidRPr="00ED22E8">
        <w:rPr>
          <w:rStyle w:val="StyleUnderline"/>
        </w:rPr>
        <w:t xml:space="preserve">sanctioned </w:t>
      </w:r>
      <w:r>
        <w:t xml:space="preserve">most of </w:t>
      </w:r>
      <w:r w:rsidRPr="00ED22E8">
        <w:rPr>
          <w:rStyle w:val="StyleUnderline"/>
        </w:rPr>
        <w:t>the individuals identified by the Saudis</w:t>
      </w:r>
      <w:r>
        <w:t xml:space="preserve"> or others as having been </w:t>
      </w:r>
      <w:r w:rsidRPr="00ED22E8">
        <w:rPr>
          <w:rStyle w:val="StyleUnderline"/>
        </w:rPr>
        <w:t>implicated in the plot to murder Khashoggi</w:t>
      </w:r>
      <w:r>
        <w:t xml:space="preserve"> by freezing their assets and barring Americans from doing business with them, </w:t>
      </w:r>
      <w:r w:rsidRPr="00ED22E8">
        <w:rPr>
          <w:rStyle w:val="StyleUnderline"/>
        </w:rPr>
        <w:t>though it has balked at targeting MBS</w:t>
      </w:r>
      <w:r>
        <w:t>, whose denials of involvement are wholly unpersuasive. The Treasury Department also did not sanction General Asiri, MBS’s confidant and the former deputy head of Saudi intelligence. In the meantime, dismay in Washington has not induced caution in MBS. The US intelligence community recently exercised its “duty to warn” three regime opponents that their lives were at risk.</w:t>
      </w:r>
    </w:p>
    <w:p w:rsidR="00733133" w:rsidRPr="00ED22E8" w:rsidRDefault="00733133" w:rsidP="00733133">
      <w:r>
        <w:t>Ending US support for the war in Yemen has been the goal of a bipartisan coalition in Congress, and the unpopularity of the Saudi campaign led Mattis to curtail important elements of the US assistance program in 2018, including air refueling of Saudi jets. President Trump, who has made extravagant and false claims about Riyadh wanting to buy $100 billion in arms, seems determined to thwart legislative action to curtail military aid to the Saudis. Earlier this year, Congress approved legislation demanding a halt to all such aid, including most weapons sales, logistics, and intelligence support, but it was unable to override Trump’s veto.</w:t>
      </w:r>
    </w:p>
    <w:p w:rsidR="00733133" w:rsidRDefault="00733133" w:rsidP="00733133">
      <w:r w:rsidRPr="00ED22E8">
        <w:rPr>
          <w:rStyle w:val="StyleUnderline"/>
        </w:rPr>
        <w:t>The White House</w:t>
      </w:r>
      <w:r>
        <w:t xml:space="preserve"> </w:t>
      </w:r>
      <w:r w:rsidRPr="00ED22E8">
        <w:rPr>
          <w:rStyle w:val="StyleUnderline"/>
        </w:rPr>
        <w:t>recently announced its intent to proceed with $8 billion in arms sales to Saudi Arabia</w:t>
      </w:r>
      <w:r>
        <w:t xml:space="preserve">, the United Arab Emirates, and Jordan by invoking a seldom-used clause in the Arms Export Control Act that allows the executive branch to bypass Congress in emergency circumstances. This has infuriated legislators, who have vowed to prevent the sales, though it is doubtful that they can do so. As </w:t>
      </w:r>
      <w:r w:rsidRPr="00ED22E8">
        <w:rPr>
          <w:rStyle w:val="StyleUnderline"/>
        </w:rPr>
        <w:t>the White House</w:t>
      </w:r>
      <w:r>
        <w:t xml:space="preserve"> builds up forces in the Persian Gulf and prepares for a possible confrontation with Iran, it </w:t>
      </w:r>
      <w:r w:rsidRPr="00ED22E8">
        <w:rPr>
          <w:rStyle w:val="Emphasis"/>
        </w:rPr>
        <w:t>is determined to avoid punishing its friends</w:t>
      </w:r>
      <w:r>
        <w:t xml:space="preserve"> in the kingdom.</w:t>
      </w:r>
    </w:p>
    <w:p w:rsidR="00733133" w:rsidRDefault="00733133" w:rsidP="00733133">
      <w:r>
        <w:t xml:space="preserve">In consequence </w:t>
      </w:r>
      <w:r w:rsidRPr="00A52301">
        <w:t>neither the Trump administration nor Congress has much leverage over the crown prince. Eight million barrels of oil per day generate enough cash to pay for a public relations campaign that casts Khashoggi as a dangerous Islamist and Saudi Arabia as an indispensable partner of the US. President</w:t>
      </w:r>
      <w:r>
        <w:t xml:space="preserve"> </w:t>
      </w:r>
      <w:r w:rsidRPr="00B14457">
        <w:rPr>
          <w:rStyle w:val="StyleUnderline"/>
        </w:rPr>
        <w:t>Trump has frequently called MBS a “great ally</w:t>
      </w:r>
      <w:r>
        <w:t xml:space="preserve">.” More broadly, </w:t>
      </w:r>
      <w:r w:rsidRPr="00A52301">
        <w:t>international interest in sanctioning him or his regime is uneven.</w:t>
      </w:r>
      <w:r>
        <w:t xml:space="preserve"> Vladimir Putin’s support has been vigorous, while the French and British are unwilling to forgo lucrative arms sales to the kingdom. Germany has been the lone exception, halting all arms exports to Riyadh since Khashoggi’s murder.</w:t>
      </w:r>
    </w:p>
    <w:p w:rsidR="00733133" w:rsidRDefault="00733133" w:rsidP="004432FF">
      <w:r w:rsidRPr="00A52301">
        <w:t>Stirred up by the controversy surrounding the secret nuclear deal-making and the execution in April of thirty-seven Saudis, most of them Shias, on terrorism charges,</w:t>
      </w:r>
      <w:r w:rsidRPr="00B14457">
        <w:rPr>
          <w:rStyle w:val="StyleUnderline"/>
        </w:rPr>
        <w:t xml:space="preserve"> Congress will continue to protest</w:t>
      </w:r>
      <w:r>
        <w:t xml:space="preserve">. </w:t>
      </w:r>
      <w:r w:rsidRPr="00ED22E8">
        <w:rPr>
          <w:rStyle w:val="StyleUnderline"/>
        </w:rPr>
        <w:t>Despite the</w:t>
      </w:r>
      <w:r>
        <w:t xml:space="preserve"> </w:t>
      </w:r>
      <w:r w:rsidRPr="00B14457">
        <w:rPr>
          <w:rStyle w:val="StyleUnderline"/>
        </w:rPr>
        <w:t>unusual degree of bipartisan agreement</w:t>
      </w:r>
      <w:r>
        <w:t xml:space="preserve"> on the issue—and Senator Lindsey </w:t>
      </w:r>
      <w:r w:rsidRPr="00A52301">
        <w:t>Graham’s unusual break with Trump</w:t>
      </w:r>
      <w:r>
        <w:t xml:space="preserve"> over renewed arms sales to the kingdom—</w:t>
      </w:r>
      <w:r w:rsidRPr="00ED22E8">
        <w:rPr>
          <w:rStyle w:val="StyleUnderline"/>
        </w:rPr>
        <w:t>this is</w:t>
      </w:r>
      <w:r w:rsidRPr="00B14457">
        <w:rPr>
          <w:rStyle w:val="StyleUnderline"/>
        </w:rPr>
        <w:t xml:space="preserve"> </w:t>
      </w:r>
      <w:r w:rsidRPr="00ED22E8">
        <w:rPr>
          <w:rStyle w:val="Emphasis"/>
        </w:rPr>
        <w:t>unlikely to have any real effect</w:t>
      </w:r>
      <w:r>
        <w:t xml:space="preserve">. </w:t>
      </w:r>
      <w:r w:rsidRPr="00A52301">
        <w:t>Significant action, if there is any, will come only when the White House changes occupants.</w:t>
      </w:r>
    </w:p>
    <w:p w:rsidR="004432FF" w:rsidRPr="00EB4C10" w:rsidRDefault="004432FF" w:rsidP="004432FF">
      <w:pPr>
        <w:pStyle w:val="Heading4"/>
      </w:pPr>
      <w:r>
        <w:t xml:space="preserve">Current efforts to court China and Russia are </w:t>
      </w:r>
      <w:r>
        <w:rPr>
          <w:u w:val="single"/>
        </w:rPr>
        <w:t>testing the waters</w:t>
      </w:r>
      <w:r>
        <w:t xml:space="preserve"> as a </w:t>
      </w:r>
      <w:r>
        <w:rPr>
          <w:u w:val="single"/>
        </w:rPr>
        <w:t>hedge</w:t>
      </w:r>
      <w:r>
        <w:t xml:space="preserve"> against the possibility of US unreliability – but we’re not there yet</w:t>
      </w:r>
    </w:p>
    <w:p w:rsidR="004432FF" w:rsidRPr="00B67730" w:rsidRDefault="004432FF" w:rsidP="004432FF">
      <w:r w:rsidRPr="00B67730">
        <w:rPr>
          <w:b/>
          <w:bCs/>
        </w:rPr>
        <w:t>Lynch, 18</w:t>
      </w:r>
      <w:r w:rsidRPr="00B67730">
        <w:t xml:space="preserve"> – associate professor of political science and international affairs, George Washington University, Senior fellow, Center for a New American Security (Marc, “The New Arab Order: Power and Violence in Today’s Middle East”, Foreign Affairs, Sept/Oct 2018, ProQuest)</w:t>
      </w:r>
    </w:p>
    <w:p w:rsidR="004432FF" w:rsidRDefault="004432FF" w:rsidP="004432FF"/>
    <w:p w:rsidR="004432FF" w:rsidRPr="00E25CF3" w:rsidRDefault="004432FF" w:rsidP="004432FF">
      <w:r w:rsidRPr="00E25CF3">
        <w:rPr>
          <w:u w:val="single"/>
        </w:rPr>
        <w:t>Even with a U.S. president who takes a hard line on Iran</w:t>
      </w:r>
      <w:r w:rsidRPr="00E25CF3">
        <w:t xml:space="preserve"> and seems to have no problem with autocratic rule, the </w:t>
      </w:r>
      <w:r w:rsidRPr="00E25CF3">
        <w:rPr>
          <w:u w:val="single"/>
        </w:rPr>
        <w:t xml:space="preserve">Arab regimes no longer see the United States as a reliable guarantor of regime survival </w:t>
      </w:r>
      <w:r w:rsidRPr="00EB4C10">
        <w:t xml:space="preserve">or their foreign policy interests. In this new environment, </w:t>
      </w:r>
      <w:r w:rsidRPr="00E25CF3">
        <w:rPr>
          <w:u w:val="single"/>
        </w:rPr>
        <w:t xml:space="preserve">it makes sense for even close U.S. allies to build relationships with China, Russia, </w:t>
      </w:r>
      <w:r w:rsidRPr="00EB4C10">
        <w:t xml:space="preserve">and the eu-as Egypt, Saudi Arabia, Turkey, the United Arab Emirates, and even Jordan are now doing. </w:t>
      </w:r>
      <w:r w:rsidRPr="00E25CF3">
        <w:rPr>
          <w:u w:val="single"/>
        </w:rPr>
        <w:t xml:space="preserve">Such efforts are a </w:t>
      </w:r>
      <w:r w:rsidRPr="00EB4C10">
        <w:rPr>
          <w:rStyle w:val="Emphasis"/>
        </w:rPr>
        <w:t>rational hedge against the unpredictability of the United States</w:t>
      </w:r>
      <w:r w:rsidRPr="00E25CF3">
        <w:rPr>
          <w:u w:val="single"/>
        </w:rPr>
        <w:t xml:space="preserve">, but they could </w:t>
      </w:r>
      <w:r w:rsidRPr="00EB4C10">
        <w:rPr>
          <w:rStyle w:val="Emphasis"/>
        </w:rPr>
        <w:t>easily escalate into something more</w:t>
      </w:r>
      <w:r w:rsidRPr="00E25CF3">
        <w:rPr>
          <w:u w:val="single"/>
        </w:rPr>
        <w:t xml:space="preserve"> through the same security-dilemma dynamics that have unsettled all other dimensions of regional politics.</w:t>
      </w:r>
    </w:p>
    <w:p w:rsidR="004432FF" w:rsidRDefault="004432FF" w:rsidP="004432FF"/>
    <w:p w:rsidR="006F14BA" w:rsidRDefault="006F14BA" w:rsidP="006F14BA">
      <w:pPr>
        <w:pStyle w:val="Heading3"/>
      </w:pPr>
      <w:r>
        <w:t>AT: 2020 inevitability</w:t>
      </w:r>
    </w:p>
    <w:p w:rsidR="006F14BA" w:rsidRDefault="006F14BA" w:rsidP="006F14BA"/>
    <w:p w:rsidR="006F14BA" w:rsidRDefault="006F14BA" w:rsidP="006F14BA">
      <w:pPr>
        <w:pStyle w:val="Heading4"/>
      </w:pPr>
      <w:r>
        <w:t>Democrats will change their tune after they beat Trump</w:t>
      </w:r>
    </w:p>
    <w:p w:rsidR="006F14BA" w:rsidRDefault="006F14BA" w:rsidP="006F14BA">
      <w:r w:rsidRPr="00AF6821">
        <w:rPr>
          <w:b/>
          <w:bCs/>
        </w:rPr>
        <w:t>Friedman, 19</w:t>
      </w:r>
      <w:r>
        <w:t xml:space="preserve"> – URI FRIEDMAN is a staff writer at The Atlantic, covering national security and global affairs.  YARA BAYOUMY is a senior editor at The Atlantic, where she oversees national security coverage.( “The U.S.-Saudi Alliance Is on the Brink” The Atlantic, 7/1, </w:t>
      </w:r>
      <w:hyperlink r:id="rId100" w:history="1">
        <w:r w:rsidRPr="00362EB0">
          <w:rPr>
            <w:rStyle w:val="Hyperlink"/>
          </w:rPr>
          <w:t>https://www.theatlantic.com/politics/archive/2019/07/trump-blocking-big-change-us-saudi-alliance/592504/</w:t>
        </w:r>
      </w:hyperlink>
    </w:p>
    <w:p w:rsidR="006F14BA" w:rsidRPr="006F14BA" w:rsidRDefault="006F14BA" w:rsidP="006F14BA"/>
    <w:p w:rsidR="006F14BA" w:rsidRDefault="006F14BA" w:rsidP="006F14BA">
      <w:r>
        <w:t xml:space="preserve">And Bernie </w:t>
      </w:r>
      <w:r w:rsidRPr="006F14BA">
        <w:rPr>
          <w:rStyle w:val="StyleUnderline"/>
        </w:rPr>
        <w:t>Sanders</w:t>
      </w:r>
      <w:r>
        <w:t xml:space="preserve"> has </w:t>
      </w:r>
      <w:r w:rsidRPr="006F14BA">
        <w:rPr>
          <w:rStyle w:val="StyleUnderline"/>
        </w:rPr>
        <w:t>referred to MbS as a “murderous despot</w:t>
      </w:r>
      <w:r>
        <w:t>,” included Saudi Arabia in an “axis” of authoritarian powers that he claims Trump is emboldening, and inserted Saudi lobbying in Washington into his signature issue of wealthy special interests corrupting government policy making. Sanders, the sponsor of one of the Senate’s Yemen resolutions, questions “whether the basic bargain that was made between FDR and the Saudi king back in 1945,” of “security for oil,” still holds, says his foreign-policy adviser, Matt Duss.</w:t>
      </w:r>
    </w:p>
    <w:p w:rsidR="006F14BA" w:rsidRDefault="006F14BA" w:rsidP="006F14BA">
      <w:r>
        <w:t xml:space="preserve">Nonetheless, </w:t>
      </w:r>
      <w:r w:rsidRPr="006F14BA">
        <w:rPr>
          <w:rStyle w:val="StyleUnderline"/>
        </w:rPr>
        <w:t xml:space="preserve">it’s “not necessarily productive” to “flip over the table on the U.S.-Saudi relationship” at the </w:t>
      </w:r>
      <w:r w:rsidRPr="006F14BA">
        <w:rPr>
          <w:rStyle w:val="Emphasis"/>
        </w:rPr>
        <w:t>outset of a new administration</w:t>
      </w:r>
      <w:r>
        <w:t xml:space="preserve">, </w:t>
      </w:r>
      <w:r w:rsidRPr="006F14BA">
        <w:rPr>
          <w:rStyle w:val="StyleUnderline"/>
        </w:rPr>
        <w:t>Duss adds, noting that Sanders recognizes that elements of the relationship</w:t>
      </w:r>
      <w:r>
        <w:t xml:space="preserve">, such as intelligence sharing, </w:t>
      </w:r>
      <w:r w:rsidRPr="006F14BA">
        <w:rPr>
          <w:rStyle w:val="Emphasis"/>
        </w:rPr>
        <w:t>remain important</w:t>
      </w:r>
      <w:r>
        <w:t xml:space="preserve"> and that the stability of oil markets has an impact on the U.S. economy.</w:t>
      </w:r>
    </w:p>
    <w:p w:rsidR="006F14BA" w:rsidRDefault="006F14BA" w:rsidP="006F14BA">
      <w:r w:rsidRPr="006F14BA">
        <w:rPr>
          <w:rStyle w:val="StyleUnderline"/>
        </w:rPr>
        <w:t>Asked how worried the Saudis are about</w:t>
      </w:r>
      <w:r>
        <w:t xml:space="preserve"> the future of the alliance should </w:t>
      </w:r>
      <w:r w:rsidRPr="006F14BA">
        <w:rPr>
          <w:rStyle w:val="StyleUnderline"/>
        </w:rPr>
        <w:t>a Democrat</w:t>
      </w:r>
      <w:r>
        <w:t xml:space="preserve"> be elected </w:t>
      </w:r>
      <w:r w:rsidRPr="006F14BA">
        <w:rPr>
          <w:rStyle w:val="StyleUnderline"/>
        </w:rPr>
        <w:t xml:space="preserve">in 2020, the senior Saudi official said that the relationship is “institutional,” and that Democratic and Republican presidential candidates tend to </w:t>
      </w:r>
      <w:r w:rsidRPr="006F14BA">
        <w:rPr>
          <w:rStyle w:val="Emphasis"/>
        </w:rPr>
        <w:t>change their campaign position on Saudi Arabia once they’re in office</w:t>
      </w:r>
      <w:r>
        <w:t xml:space="preserve"> </w:t>
      </w:r>
      <w:r w:rsidRPr="006F14BA">
        <w:rPr>
          <w:rStyle w:val="StyleUnderline"/>
        </w:rPr>
        <w:t>and understand “our economic cooperation, coordination of oil policies, and our partnership in countering terrorism</w:t>
      </w:r>
      <w:r>
        <w:t>” and Iran.</w:t>
      </w:r>
    </w:p>
    <w:p w:rsidR="006F14BA" w:rsidRDefault="006F14BA" w:rsidP="006F14BA"/>
    <w:p w:rsidR="006F14BA" w:rsidRPr="006F14BA" w:rsidRDefault="006F14BA" w:rsidP="006F14BA"/>
    <w:p w:rsidR="003F15A5" w:rsidRDefault="003F15A5" w:rsidP="003F15A5">
      <w:pPr>
        <w:pStyle w:val="Heading3"/>
      </w:pPr>
      <w:r>
        <w:t>AT: Congress hates KSA</w:t>
      </w:r>
    </w:p>
    <w:p w:rsidR="003F15A5" w:rsidRDefault="003F15A5" w:rsidP="003F15A5"/>
    <w:p w:rsidR="003F15A5" w:rsidRDefault="003F15A5" w:rsidP="003F15A5">
      <w:pPr>
        <w:pStyle w:val="Heading4"/>
      </w:pPr>
      <w:r>
        <w:t>Relations high now – Trump overwhelms congressional attempts to destroy relations</w:t>
      </w:r>
    </w:p>
    <w:p w:rsidR="003F15A5" w:rsidRPr="00580089" w:rsidRDefault="003F15A5" w:rsidP="003F15A5">
      <w:r w:rsidRPr="00B8546A">
        <w:rPr>
          <w:rStyle w:val="Style13ptBold"/>
        </w:rPr>
        <w:t>Samuels 6-28</w:t>
      </w:r>
      <w:r>
        <w:t>, (Brett, "Trump poses next to Saudi crown prince in G-20 group photo" The Hill, 6-28-2019, https://thehill.com/homenews/administration/450819-trump-poses-next-to-saudi-crown-prince-in-g20-group-photo) //AL</w:t>
      </w:r>
    </w:p>
    <w:p w:rsidR="003F15A5" w:rsidRDefault="003F15A5" w:rsidP="003F15A5">
      <w:r>
        <w:t xml:space="preserve">President </w:t>
      </w:r>
      <w:r w:rsidRPr="00956E6B">
        <w:rPr>
          <w:rStyle w:val="StyleUnderline"/>
        </w:rPr>
        <w:t>Trump and</w:t>
      </w:r>
      <w:r>
        <w:t xml:space="preserve"> Saudi Crown Prince Mohammad bin </w:t>
      </w:r>
      <w:r w:rsidRPr="00053386">
        <w:rPr>
          <w:rStyle w:val="StyleUnderline"/>
        </w:rPr>
        <w:t>Salman posed next to each other for a photo of world leaders on Friday at the Group of 20 summit</w:t>
      </w:r>
      <w:r>
        <w:t xml:space="preserve"> in Japan, exchanging pleasantries in the process.</w:t>
      </w:r>
    </w:p>
    <w:p w:rsidR="003F15A5" w:rsidRPr="00053386" w:rsidRDefault="003F15A5" w:rsidP="003F15A5">
      <w:pPr>
        <w:rPr>
          <w:rStyle w:val="StyleUnderline"/>
        </w:rPr>
      </w:pPr>
      <w:r w:rsidRPr="00053386">
        <w:rPr>
          <w:rStyle w:val="StyleUnderline"/>
        </w:rPr>
        <w:t>Trump and the crown prince could be seen making conversation and smiling as they stood next to each other for the “family photo” at the gathering of world leaders</w:t>
      </w:r>
      <w:r>
        <w:t xml:space="preserve">. Trump </w:t>
      </w:r>
      <w:r w:rsidRPr="00053386">
        <w:rPr>
          <w:rStyle w:val="StyleUnderline"/>
        </w:rPr>
        <w:t>stood between the Saudi royal and Turkish President Recep Tayyip Erdoğan.</w:t>
      </w:r>
    </w:p>
    <w:p w:rsidR="003F15A5" w:rsidRDefault="003F15A5" w:rsidP="003F15A5">
      <w:r>
        <w:t>The president was also spotted shaking hands with Russian President Vladimir Putin ahead of a bilateral meeting between the two men.</w:t>
      </w:r>
    </w:p>
    <w:p w:rsidR="003F15A5" w:rsidRDefault="003F15A5" w:rsidP="003F15A5">
      <w:r>
        <w:t xml:space="preserve">While Trump was not responsible for where he stood for the photo, </w:t>
      </w:r>
      <w:r w:rsidRPr="00053386">
        <w:rPr>
          <w:rStyle w:val="StyleUnderline"/>
        </w:rPr>
        <w:t>the positioning created an odd dynamic as congressional lawmakers have sought to pressure the president over U.S.-Saudi relations</w:t>
      </w:r>
      <w:r>
        <w:rPr>
          <w:rStyle w:val="StyleUnderline"/>
        </w:rPr>
        <w:t>.</w:t>
      </w:r>
    </w:p>
    <w:p w:rsidR="003F15A5" w:rsidRDefault="003F15A5" w:rsidP="003F15A5">
      <w:r>
        <w:t>The Senate last week voted to block Trump’s Saudi arms deal, setting up a potential veto from the White House. The House still needs to vote on the legislation, which involves more than $8 billion in total arms sales.</w:t>
      </w:r>
    </w:p>
    <w:p w:rsidR="003F15A5" w:rsidRPr="00053386" w:rsidRDefault="003F15A5" w:rsidP="003F15A5">
      <w:r>
        <w:t xml:space="preserve">In </w:t>
      </w:r>
      <w:r w:rsidRPr="00053386">
        <w:t xml:space="preserve">addition, lawmakers in both chambers of Congress are moving forward with separate legislation that would penalize Saudi Arabia or handcuff the president in doing business with the Middle Eastern nation. </w:t>
      </w:r>
    </w:p>
    <w:p w:rsidR="003F15A5" w:rsidRDefault="003F15A5" w:rsidP="003F15A5">
      <w:r w:rsidRPr="00053386">
        <w:rPr>
          <w:rStyle w:val="StyleUnderline"/>
        </w:rPr>
        <w:t>Saudi Arabia has been a longtime ally of U.S. interests in the Middle East, a point Trump has stressed even amid tense points in the relationship between the two countries</w:t>
      </w:r>
      <w:r>
        <w:t xml:space="preserve">, </w:t>
      </w:r>
      <w:r w:rsidRPr="00053386">
        <w:rPr>
          <w:rStyle w:val="StyleUnderline"/>
        </w:rPr>
        <w:t xml:space="preserve">such as last year's killing of </w:t>
      </w:r>
      <w:r w:rsidRPr="00722093">
        <w:t>U</w:t>
      </w:r>
      <w:r>
        <w:t xml:space="preserve">.S-based Saudi journalist Jamal </w:t>
      </w:r>
      <w:r w:rsidRPr="00722093">
        <w:rPr>
          <w:rStyle w:val="StyleUnderline"/>
        </w:rPr>
        <w:t>Khashoggi.</w:t>
      </w:r>
    </w:p>
    <w:p w:rsidR="003F15A5" w:rsidRPr="00053386" w:rsidRDefault="003F15A5" w:rsidP="003F15A5">
      <w:pPr>
        <w:rPr>
          <w:rStyle w:val="StyleUnderline"/>
        </w:rPr>
      </w:pPr>
      <w:r w:rsidRPr="00053386">
        <w:rPr>
          <w:rStyle w:val="StyleUnderline"/>
        </w:rPr>
        <w:t>Lawmakers expressed outrage over the killin</w:t>
      </w:r>
      <w:r>
        <w:t xml:space="preserve">g of the Washington Post columnist, </w:t>
      </w:r>
      <w:r w:rsidRPr="00053386">
        <w:rPr>
          <w:rStyle w:val="StyleUnderline"/>
        </w:rPr>
        <w:t>who had been a critic of Saudi leadership</w:t>
      </w:r>
      <w:r>
        <w:t xml:space="preserve">. The </w:t>
      </w:r>
      <w:r w:rsidRPr="00053386">
        <w:rPr>
          <w:rStyle w:val="StyleUnderline"/>
        </w:rPr>
        <w:t>Trump</w:t>
      </w:r>
      <w:r>
        <w:t xml:space="preserve"> administration </w:t>
      </w:r>
      <w:r w:rsidRPr="00053386">
        <w:rPr>
          <w:rStyle w:val="StyleUnderline"/>
        </w:rPr>
        <w:t>failed to meet a deadline to issue a report to Congress on who was responsible for Khashoggi's deat</w:t>
      </w:r>
      <w:r>
        <w:t>h</w:t>
      </w:r>
      <w:r w:rsidRPr="00053386">
        <w:rPr>
          <w:rStyle w:val="StyleUnderline"/>
        </w:rPr>
        <w:t>, while many lawmakers have accused the crown prince of directing the killing.</w:t>
      </w:r>
    </w:p>
    <w:p w:rsidR="003F15A5" w:rsidRDefault="003F15A5" w:rsidP="003F15A5">
      <w:r w:rsidRPr="00053386">
        <w:rPr>
          <w:rStyle w:val="StyleUnderline"/>
        </w:rPr>
        <w:t>Trump</w:t>
      </w:r>
      <w:r>
        <w:t xml:space="preserve"> is </w:t>
      </w:r>
      <w:r w:rsidRPr="00053386">
        <w:rPr>
          <w:rStyle w:val="StyleUnderline"/>
        </w:rPr>
        <w:t>scheduled to meet with the Saudi crown prince for a bilateral meeting</w:t>
      </w:r>
      <w:r>
        <w:t xml:space="preserve"> on Saturday morning local time in Japan.</w:t>
      </w:r>
    </w:p>
    <w:p w:rsidR="003F15A5" w:rsidRDefault="003F15A5" w:rsidP="003F15A5"/>
    <w:p w:rsidR="009047D9" w:rsidRDefault="009047D9" w:rsidP="009047D9">
      <w:pPr>
        <w:pStyle w:val="Heading3"/>
      </w:pPr>
      <w:r w:rsidRPr="00C76705">
        <w:t>Relations</w:t>
      </w:r>
      <w:r>
        <w:t xml:space="preserve"> uq cp</w:t>
      </w:r>
    </w:p>
    <w:p w:rsidR="009047D9" w:rsidRDefault="009047D9" w:rsidP="009047D9">
      <w:pPr>
        <w:pStyle w:val="Heading4"/>
      </w:pPr>
      <w:r>
        <w:t xml:space="preserve">The United States federal government should expedite the confirmation of John Abizaid. </w:t>
      </w:r>
      <w:r w:rsidRPr="00457B99">
        <w:t xml:space="preserve">The </w:t>
      </w:r>
      <w:r>
        <w:t xml:space="preserve">Executive Branch of the </w:t>
      </w:r>
      <w:r w:rsidRPr="00457B99">
        <w:t xml:space="preserve">United States </w:t>
      </w:r>
      <w:r>
        <w:t>federal government should</w:t>
      </w:r>
      <w:r w:rsidRPr="00457B99">
        <w:t xml:space="preserve"> condition existing and future aid o</w:t>
      </w:r>
      <w:r>
        <w:t>n:</w:t>
      </w:r>
    </w:p>
    <w:p w:rsidR="009047D9" w:rsidRDefault="009047D9" w:rsidP="009047D9">
      <w:pPr>
        <w:pStyle w:val="Heading4"/>
      </w:pPr>
      <w:r>
        <w:t>-an explicit comment from Mohammed bin Salman that Saudi Arabia will consult the USFG prior to initiating military action, launching boycotts against Persian Gulf neighbors, destroying relations with Western democracies, or initiating policies that effect US interests,</w:t>
      </w:r>
    </w:p>
    <w:p w:rsidR="009047D9" w:rsidRDefault="009047D9" w:rsidP="009047D9">
      <w:pPr>
        <w:pStyle w:val="Heading4"/>
      </w:pPr>
      <w:r>
        <w:t>-a promise to contribute to Saudi Arabia’s public defense in the US and congress, and</w:t>
      </w:r>
    </w:p>
    <w:p w:rsidR="009047D9" w:rsidRDefault="009047D9" w:rsidP="009047D9">
      <w:pPr>
        <w:pStyle w:val="Heading4"/>
      </w:pPr>
      <w:r>
        <w:t>-the release of individuals who have been unjustly detained, including but not limited to Raif and Samar Badawi, women’s rights activists arrested in the spring of 2018, and Walid Fitahi,</w:t>
      </w:r>
    </w:p>
    <w:p w:rsidR="009047D9" w:rsidRDefault="009047D9" w:rsidP="009047D9">
      <w:pPr>
        <w:pStyle w:val="Heading4"/>
      </w:pPr>
      <w:r w:rsidRPr="00457B99">
        <w:t xml:space="preserve">as per </w:t>
      </w:r>
      <w:r>
        <w:t xml:space="preserve">our Hannah ev. </w:t>
      </w:r>
    </w:p>
    <w:p w:rsidR="009047D9" w:rsidRPr="002043E8" w:rsidRDefault="009047D9" w:rsidP="009047D9">
      <w:pPr>
        <w:pStyle w:val="Heading4"/>
      </w:pPr>
      <w:r>
        <w:t>The cp allows the US to reassert control over Saudi Arabia and maintain US-Saudi relations</w:t>
      </w:r>
    </w:p>
    <w:p w:rsidR="009047D9" w:rsidRPr="00C76705" w:rsidRDefault="009047D9" w:rsidP="009047D9">
      <w:r w:rsidRPr="004F7A6A">
        <w:rPr>
          <w:rStyle w:val="Style13ptBold"/>
        </w:rPr>
        <w:t>Hannah ‘19</w:t>
      </w:r>
      <w:r>
        <w:t>, - senior fellow at the Foundation for Defense of Democracies, focusing on U.S. strategy. He served as Vice President Dick Cheney’s national security advisor from 2005 to 2009. During the first term of President George W. Bush (2001 to 2004), he was Vice President Cheney’s deputy national security advisor for the Middle East. Hannah worked as a senior advisor to Secretary of State Warren Christopher during the Bill Clinton administration, and as a member of Secretary of State James Baker’s Policy Planning Staff during the presidency of George H. W. Bush. Hannah has also served as deputy director and senior fellow at the Washington Institute for Near East Policy, and has practiced law, specializing in international dispute resolution. (John, "Trump Should Salvage U.S.-Saudi Relations" Foreign Policy, 3-27-19, https://foreignpolicy.com/2019/03/27/trump-should-salvage-u-s-saudi-relations/) //AL</w:t>
      </w:r>
    </w:p>
    <w:p w:rsidR="009047D9" w:rsidRDefault="009047D9" w:rsidP="009047D9">
      <w:r>
        <w:t xml:space="preserve">To its credit, the </w:t>
      </w:r>
      <w:r w:rsidRPr="0052686C">
        <w:rPr>
          <w:rStyle w:val="StyleUnderline"/>
        </w:rPr>
        <w:t>Trump</w:t>
      </w:r>
      <w:r>
        <w:t xml:space="preserve"> administration </w:t>
      </w:r>
      <w:r w:rsidRPr="0052686C">
        <w:rPr>
          <w:rStyle w:val="StyleUnderline"/>
        </w:rPr>
        <w:t>has been prepared to expend significant political capital, including among congressional Republicans, to try and insulate the U.S.-Saudi partnership from the withering</w:t>
      </w:r>
      <w:r>
        <w:t xml:space="preserve"> (and in too many cases, irresponsible) attacks from both Capitol Hill and the media. But that virtue has been a vice as well. Too often, </w:t>
      </w:r>
      <w:r w:rsidRPr="0052686C">
        <w:rPr>
          <w:rStyle w:val="StyleUnderline"/>
        </w:rPr>
        <w:t>the administration’s defense of the strategic relationship has appeared as unduly solicitous of</w:t>
      </w:r>
      <w:r>
        <w:t xml:space="preserve"> Mohammed bin </w:t>
      </w:r>
      <w:r w:rsidRPr="0052686C">
        <w:rPr>
          <w:rStyle w:val="StyleUnderline"/>
        </w:rPr>
        <w:t>Salman’s sensitivities, unnecessarily dismissive or even contemptuous of Congress’ legitimate concerns, and insufficiently attentive to Saudi actions that have genuinely threatened both U.S. interests and values</w:t>
      </w:r>
      <w:r>
        <w:t>.</w:t>
      </w:r>
    </w:p>
    <w:p w:rsidR="009047D9" w:rsidRDefault="009047D9" w:rsidP="009047D9">
      <w:r>
        <w:t xml:space="preserve">The fact is that over the course of the past 18 months, Mohammed bin </w:t>
      </w:r>
      <w:r w:rsidRPr="0052686C">
        <w:rPr>
          <w:rStyle w:val="StyleUnderline"/>
        </w:rPr>
        <w:t>Salman has engaged in a series of reckless and destabilizing behaviors that should have been setting off alarm bells</w:t>
      </w:r>
      <w:r>
        <w:t xml:space="preserve"> across the administration.</w:t>
      </w:r>
    </w:p>
    <w:p w:rsidR="009047D9" w:rsidRPr="0052686C" w:rsidRDefault="009047D9" w:rsidP="009047D9">
      <w:pPr>
        <w:rPr>
          <w:rStyle w:val="StyleUnderline"/>
        </w:rPr>
      </w:pPr>
      <w:r>
        <w:t xml:space="preserve">Instead, almost </w:t>
      </w:r>
      <w:r w:rsidRPr="0052686C">
        <w:rPr>
          <w:rStyle w:val="StyleUnderline"/>
        </w:rPr>
        <w:t>without exception</w:t>
      </w:r>
      <w:r>
        <w:t xml:space="preserve">, they were </w:t>
      </w:r>
      <w:r w:rsidRPr="0052686C">
        <w:rPr>
          <w:rStyle w:val="StyleUnderline"/>
        </w:rPr>
        <w:t>met with the diplomatic equivalent of a shru</w:t>
      </w:r>
      <w:r>
        <w:t xml:space="preserve">g. From </w:t>
      </w:r>
      <w:r w:rsidRPr="0052686C">
        <w:rPr>
          <w:rStyle w:val="StyleUnderline"/>
        </w:rPr>
        <w:t>taking the Lebanese prime minister hostag</w:t>
      </w:r>
      <w:r>
        <w:t>e to billion</w:t>
      </w:r>
      <w:r w:rsidRPr="0052686C">
        <w:rPr>
          <w:rStyle w:val="StyleUnderline"/>
        </w:rPr>
        <w:t>-dollar shakedowns of prominent princes and businessman,</w:t>
      </w:r>
      <w:r>
        <w:t xml:space="preserve"> from </w:t>
      </w:r>
      <w:r w:rsidRPr="0052686C">
        <w:rPr>
          <w:rStyle w:val="StyleUnderline"/>
        </w:rPr>
        <w:t>detaining and torturing peaceful women’s rights activists</w:t>
      </w:r>
      <w:r>
        <w:t xml:space="preserve"> to </w:t>
      </w:r>
      <w:r w:rsidRPr="0052686C">
        <w:rPr>
          <w:rStyle w:val="StyleUnderline"/>
        </w:rPr>
        <w:t>blowing up relations with Canada over an objectionable tweet</w:t>
      </w:r>
      <w:r>
        <w:t xml:space="preserve"> or two, the administration was largely AWOL when it came to calling the Saudis to account and attempting to short-circuit the crown prince’s impulsive, counterproductive misadventures. By the time of </w:t>
      </w:r>
      <w:r w:rsidRPr="0052686C">
        <w:rPr>
          <w:rStyle w:val="StyleUnderline"/>
        </w:rPr>
        <w:t>Khashoggi’s shocking demise</w:t>
      </w:r>
      <w:r>
        <w:t xml:space="preserve"> inside the kingdom’s Istanbul consulate last year, it had become clear that the </w:t>
      </w:r>
      <w:r w:rsidRPr="0052686C">
        <w:rPr>
          <w:rStyle w:val="StyleUnderline"/>
        </w:rPr>
        <w:t xml:space="preserve">hands-off, highly transactional approach to managing the Saudis pursued by Trump and </w:t>
      </w:r>
      <w:r w:rsidRPr="0052686C">
        <w:t>his</w:t>
      </w:r>
      <w:r w:rsidRPr="0052686C">
        <w:rPr>
          <w:rStyle w:val="StyleUnderline"/>
        </w:rPr>
        <w:t xml:space="preserve"> </w:t>
      </w:r>
      <w:r w:rsidRPr="0052686C">
        <w:t>son-in-law and senior advisor</w:t>
      </w:r>
      <w:r>
        <w:t xml:space="preserve">, Jared </w:t>
      </w:r>
      <w:r w:rsidRPr="0052686C">
        <w:rPr>
          <w:rStyle w:val="StyleUnderline"/>
        </w:rPr>
        <w:t>Kushner, had gone badly astray</w:t>
      </w:r>
      <w:r>
        <w:t xml:space="preserve">. </w:t>
      </w:r>
      <w:r w:rsidRPr="0052686C">
        <w:rPr>
          <w:rStyle w:val="StyleUnderline"/>
        </w:rPr>
        <w:t>Giving</w:t>
      </w:r>
      <w:r>
        <w:t xml:space="preserve"> Mohammed bin </w:t>
      </w:r>
      <w:r w:rsidRPr="0052686C">
        <w:rPr>
          <w:rStyle w:val="StyleUnderline"/>
        </w:rPr>
        <w:t>Salman carte blanche to indulge his darkest instincts in exchange for a few billion dollars in weapons purchases, lower oil prices, and a slightly less hostile attitude toward an otherwise doomed U.S. plan for Middle East peace was neither a wise nor sustainable trade-off for U.S. foreign policy.</w:t>
      </w:r>
    </w:p>
    <w:p w:rsidR="009047D9" w:rsidRDefault="009047D9" w:rsidP="009047D9">
      <w:r>
        <w:t xml:space="preserve">The </w:t>
      </w:r>
      <w:r w:rsidRPr="0052686C">
        <w:rPr>
          <w:rStyle w:val="StyleUnderline"/>
        </w:rPr>
        <w:t>Trump</w:t>
      </w:r>
      <w:r>
        <w:t xml:space="preserve"> administration </w:t>
      </w:r>
      <w:r w:rsidRPr="0052686C">
        <w:rPr>
          <w:rStyle w:val="StyleUnderline"/>
        </w:rPr>
        <w:t>badly needs to reassert some control over the relationship</w:t>
      </w:r>
      <w:r>
        <w:t xml:space="preserve">. It needs to </w:t>
      </w:r>
      <w:r w:rsidRPr="0052686C">
        <w:rPr>
          <w:rStyle w:val="StyleUnderline"/>
        </w:rPr>
        <w:t>demonstrate to Congress that it has the diplomatic competence to wield the country’s overwhelming power and influence to more effectively constrain and shape</w:t>
      </w:r>
      <w:r>
        <w:t xml:space="preserve"> Mohammed bin </w:t>
      </w:r>
      <w:r w:rsidRPr="0052686C">
        <w:rPr>
          <w:rStyle w:val="StyleUnderline"/>
        </w:rPr>
        <w:t>Salman’s behavior</w:t>
      </w:r>
      <w:r>
        <w:t xml:space="preserve">. In this regard, the </w:t>
      </w:r>
      <w:r w:rsidRPr="0052686C">
        <w:rPr>
          <w:rStyle w:val="Emphasis"/>
        </w:rPr>
        <w:t>sooner Trump can get in place his nominee for ambassador to Saudi Arabia</w:t>
      </w:r>
      <w:r w:rsidRPr="0052686C">
        <w:rPr>
          <w:rStyle w:val="StyleUnderline"/>
        </w:rPr>
        <w:t>,</w:t>
      </w:r>
      <w:r>
        <w:t xml:space="preserve"> retired four-star Army General John Abizaid, </w:t>
      </w:r>
      <w:r w:rsidRPr="0052686C">
        <w:rPr>
          <w:rStyle w:val="StyleUnderline"/>
        </w:rPr>
        <w:t>the better. T</w:t>
      </w:r>
      <w:r>
        <w:t xml:space="preserve">he fact that </w:t>
      </w:r>
      <w:r w:rsidRPr="0052686C">
        <w:rPr>
          <w:rStyle w:val="StyleUnderline"/>
        </w:rPr>
        <w:t>Abizaid’s nomination has languished more than four months without confirmation, despite Congress’s endless kvetching</w:t>
      </w:r>
      <w:r>
        <w:t xml:space="preserve"> about the crisis in U.S.-Saudi relations</w:t>
      </w:r>
      <w:r w:rsidRPr="0052686C">
        <w:rPr>
          <w:rStyle w:val="StyleUnderline"/>
        </w:rPr>
        <w:t>, is just another sign of Washington’s dysfunction</w:t>
      </w:r>
      <w:r>
        <w:t xml:space="preserve"> and lack of seriousness. Abizaid spent 34 years in the U.S. military. He’s a Middle East expert and Arabic speaker. As commander of U.S. Central Command, he was in charge at the height of the country’s wars in Iraq and Afghanistan and dealt constantly with top Saudi leaders. </w:t>
      </w:r>
      <w:r w:rsidRPr="0052686C">
        <w:rPr>
          <w:rStyle w:val="StyleUnderline"/>
        </w:rPr>
        <w:t>He’s eminently qualified</w:t>
      </w:r>
      <w:r>
        <w:t xml:space="preserve">, and </w:t>
      </w:r>
      <w:r w:rsidRPr="0052686C">
        <w:rPr>
          <w:rStyle w:val="Emphasis"/>
        </w:rPr>
        <w:t>his expedited confirmation should have been a no-brainer for the Senate given the dire turn in Washington’s relations with Riyadh</w:t>
      </w:r>
      <w:r>
        <w:t>. As a point of comparison, as the Soviet Union was unraveling in 1991, President George H.W. Bush nominated Robert Strauss as ambassador to Moscow. Strauss was a Washington uberlobbyist with essentially no knowledge of Russia. But he was confirmed by the Senate and holding meetings in the Kremlin within two and half months.</w:t>
      </w:r>
    </w:p>
    <w:p w:rsidR="009047D9" w:rsidRPr="0052686C" w:rsidRDefault="009047D9" w:rsidP="009047D9">
      <w:pPr>
        <w:rPr>
          <w:rStyle w:val="StyleUnderline"/>
        </w:rPr>
      </w:pPr>
      <w:r>
        <w:t xml:space="preserve">There is a lot of good that Abizaid can do. </w:t>
      </w:r>
      <w:r w:rsidRPr="0052686C">
        <w:rPr>
          <w:rStyle w:val="StyleUnderline"/>
        </w:rPr>
        <w:t>For more than two years, the administration has had no ambassador in Riyadh</w:t>
      </w:r>
      <w:r>
        <w:t xml:space="preserve"> as </w:t>
      </w:r>
      <w:r w:rsidRPr="0052686C">
        <w:rPr>
          <w:rStyle w:val="StyleUnderline"/>
        </w:rPr>
        <w:t>Trump and Kushner have sought to manage the relationship remotely from 7,000 miles awa</w:t>
      </w:r>
      <w:r>
        <w:t xml:space="preserve">y—with, as we see now, </w:t>
      </w:r>
      <w:r w:rsidRPr="0052686C">
        <w:rPr>
          <w:rStyle w:val="StyleUnderline"/>
        </w:rPr>
        <w:t>less than stellar results</w:t>
      </w:r>
      <w:r>
        <w:t xml:space="preserve">. Abizaid’s military stature and regional experience should give him instant credibility with the Saudis. So long as Trump fully empowers him as the day-to-day manager of the relationship, </w:t>
      </w:r>
      <w:r w:rsidRPr="0052686C">
        <w:rPr>
          <w:rStyle w:val="StyleUnderline"/>
        </w:rPr>
        <w:t>Abizaid should work to establish himself as</w:t>
      </w:r>
      <w:r>
        <w:t xml:space="preserve"> Mohammed bin </w:t>
      </w:r>
      <w:r w:rsidRPr="0052686C">
        <w:rPr>
          <w:rStyle w:val="StyleUnderline"/>
        </w:rPr>
        <w:t>Salman’s most important outside advisor</w:t>
      </w:r>
      <w:r>
        <w:t xml:space="preserve">, both mentor and monitor. </w:t>
      </w:r>
      <w:r w:rsidRPr="0052686C">
        <w:rPr>
          <w:rStyle w:val="StyleUnderline"/>
        </w:rPr>
        <w:t>Abizaid’s credibility with Congress is also an important asset that the administration should carefully cultivate in its efforts to keep ill-advised congressional actions in check.</w:t>
      </w:r>
    </w:p>
    <w:p w:rsidR="009047D9" w:rsidRDefault="009047D9" w:rsidP="009047D9">
      <w:r>
        <w:t xml:space="preserve">To have any hope of diverting Congress from its anti-Saudi warpath, the </w:t>
      </w:r>
      <w:r w:rsidRPr="0052686C">
        <w:rPr>
          <w:rStyle w:val="StyleUnderline"/>
        </w:rPr>
        <w:t>administration should pursue several short-term goals.</w:t>
      </w:r>
      <w:r>
        <w:t xml:space="preserve"> </w:t>
      </w:r>
      <w:r w:rsidRPr="0052686C">
        <w:rPr>
          <w:rStyle w:val="Emphasis"/>
        </w:rPr>
        <w:t>First</w:t>
      </w:r>
      <w:r>
        <w:t xml:space="preserve">, it </w:t>
      </w:r>
      <w:r w:rsidRPr="0052686C">
        <w:rPr>
          <w:rStyle w:val="Emphasis"/>
        </w:rPr>
        <w:t>should secure, in private, an explicit commitment from the crown prince: No more surprises. No military actions without prior consultation</w:t>
      </w:r>
      <w:r>
        <w:t xml:space="preserve"> (as in Yemen). </w:t>
      </w:r>
      <w:r w:rsidRPr="0052686C">
        <w:rPr>
          <w:rStyle w:val="Emphasis"/>
        </w:rPr>
        <w:t>No more launching boycotts against Persian Gulf neighbors</w:t>
      </w:r>
      <w:r>
        <w:t xml:space="preserve"> (as with Qatar</w:t>
      </w:r>
      <w:r w:rsidRPr="0052686C">
        <w:rPr>
          <w:rStyle w:val="Emphasis"/>
        </w:rPr>
        <w:t>). No more torpedoing relations with major Western democracies</w:t>
      </w:r>
      <w:r>
        <w:t xml:space="preserve"> (such as Canada). </w:t>
      </w:r>
      <w:r w:rsidRPr="0052686C">
        <w:rPr>
          <w:rStyle w:val="Emphasis"/>
        </w:rPr>
        <w:t>Whenever important U.S. interests might be affected by Saudi policy, the United States</w:t>
      </w:r>
      <w:r>
        <w:t>—as the kingdom’s top security partner—</w:t>
      </w:r>
      <w:r w:rsidRPr="0052686C">
        <w:rPr>
          <w:rStyle w:val="Emphasis"/>
        </w:rPr>
        <w:t>should be informed and given a chance to weigh in</w:t>
      </w:r>
      <w:r>
        <w:t>. That’s the same understanding that governs most of the United States’ other critical alliances, including with Israel. The administration should be able to reassure key members of Congress that it has secured explicit commitments from Mohammed bin Salman that going forward, they will see a more restrained and responsible Saudi Arabia.</w:t>
      </w:r>
    </w:p>
    <w:p w:rsidR="009047D9" w:rsidRDefault="009047D9" w:rsidP="009047D9">
      <w:r w:rsidRPr="0052686C">
        <w:rPr>
          <w:rStyle w:val="Emphasis"/>
        </w:rPr>
        <w:t>Second</w:t>
      </w:r>
      <w:r>
        <w:t xml:space="preserve">, the </w:t>
      </w:r>
      <w:r w:rsidRPr="0052686C">
        <w:rPr>
          <w:rStyle w:val="Emphasis"/>
        </w:rPr>
        <w:t>administration should communicate to the Saudis in stark terms how bad their situation in Washington is right now and how important it is for them to start contributing to their own public defense.</w:t>
      </w:r>
      <w:r>
        <w:t xml:space="preserve"> It’s </w:t>
      </w:r>
      <w:r w:rsidRPr="0052686C">
        <w:rPr>
          <w:rStyle w:val="StyleUnderline"/>
        </w:rPr>
        <w:t>not at all clear that officials in Riyadh fully understand how angry Congress is and how much worse the situation could get</w:t>
      </w:r>
      <w:r>
        <w:t xml:space="preserve">. There’s a </w:t>
      </w:r>
      <w:r w:rsidRPr="0052686C">
        <w:rPr>
          <w:rStyle w:val="StyleUnderline"/>
        </w:rPr>
        <w:t>tendency to dismiss congressional criticism as little more than politics as usual</w:t>
      </w:r>
      <w:r>
        <w:t xml:space="preserve">, an easy way for anti-Trump forces to attack the president, but not a real problem for the White House to contain. Mohammed bin </w:t>
      </w:r>
      <w:r w:rsidRPr="0052686C">
        <w:rPr>
          <w:rStyle w:val="StyleUnderline"/>
        </w:rPr>
        <w:t>Salman should be disabused of that idea very quickly</w:t>
      </w:r>
      <w:r>
        <w:t xml:space="preserve">. He needs to understand that the </w:t>
      </w:r>
      <w:r w:rsidRPr="0052686C">
        <w:rPr>
          <w:rStyle w:val="StyleUnderline"/>
        </w:rPr>
        <w:t>only thing standing between him and a precipitous, potentially destabilizing decline in bilateral relations is Trump</w:t>
      </w:r>
      <w:r>
        <w:t>. While the president is prepared to spend much political capital defending the strategic partnership, the crown prince should clearly be on the hook to help the administration make its case.</w:t>
      </w:r>
    </w:p>
    <w:p w:rsidR="009047D9" w:rsidRDefault="009047D9" w:rsidP="009047D9">
      <w:r w:rsidRPr="0052686C">
        <w:rPr>
          <w:rStyle w:val="Emphasis"/>
        </w:rPr>
        <w:t>Finally</w:t>
      </w:r>
      <w:r>
        <w:t xml:space="preserve">, and perhaps most urgently, the </w:t>
      </w:r>
      <w:r w:rsidRPr="0052686C">
        <w:rPr>
          <w:rStyle w:val="Emphasis"/>
        </w:rPr>
        <w:t>administration should press the crown prince to take concrete action quickly to demonstrate that a page has in fact been turned on the unfortunate series of events of the past year and a half</w:t>
      </w:r>
      <w:r>
        <w:t xml:space="preserve">. Especially </w:t>
      </w:r>
      <w:r w:rsidRPr="0052686C">
        <w:rPr>
          <w:rStyle w:val="Emphasis"/>
        </w:rPr>
        <w:t>in the wake of the Khashoggi killing</w:t>
      </w:r>
      <w:r>
        <w:t xml:space="preserve">, perhaps the most impactful step Mohammed bin Sultan could take would be to </w:t>
      </w:r>
      <w:r w:rsidRPr="0052686C">
        <w:rPr>
          <w:rStyle w:val="Emphasis"/>
        </w:rPr>
        <w:t>release from prison several high-profile individuals who have been unjustly detained</w:t>
      </w:r>
      <w:r>
        <w:t xml:space="preserve"> and, in many cases, reportedly </w:t>
      </w:r>
      <w:r w:rsidRPr="0052686C">
        <w:rPr>
          <w:rStyle w:val="Emphasis"/>
        </w:rPr>
        <w:t>abused and torture</w:t>
      </w:r>
      <w:r>
        <w:t xml:space="preserve">d. This would </w:t>
      </w:r>
      <w:r w:rsidRPr="0052686C">
        <w:rPr>
          <w:rStyle w:val="Emphasis"/>
        </w:rPr>
        <w:t>include</w:t>
      </w:r>
      <w:r>
        <w:t xml:space="preserve"> the blogger </w:t>
      </w:r>
      <w:r w:rsidRPr="0052686C">
        <w:rPr>
          <w:rStyle w:val="Emphasis"/>
        </w:rPr>
        <w:t>Raif Badawi and</w:t>
      </w:r>
      <w:r>
        <w:t xml:space="preserve"> his sister, </w:t>
      </w:r>
      <w:r w:rsidRPr="0052686C">
        <w:rPr>
          <w:rStyle w:val="Emphasis"/>
        </w:rPr>
        <w:t>Samar</w:t>
      </w:r>
      <w:r>
        <w:t xml:space="preserve">; </w:t>
      </w:r>
      <w:r w:rsidRPr="0052686C">
        <w:rPr>
          <w:rStyle w:val="Emphasis"/>
        </w:rPr>
        <w:t xml:space="preserve">several women’s rights activists who were arrested in the spring of 2018; and </w:t>
      </w:r>
      <w:r>
        <w:t xml:space="preserve">U.S.-Saudi dual national, </w:t>
      </w:r>
      <w:r w:rsidRPr="0052686C">
        <w:rPr>
          <w:rStyle w:val="Emphasis"/>
        </w:rPr>
        <w:t>Walid Fitaihi</w:t>
      </w:r>
      <w:r>
        <w:t>. The power to grant such clemency is entirely in the hands of the crown prince and his father, King Salman. Remarkably, despite the obvious importance that Congress has placed on these human rights cases, there’s no evidence whatsoever that the administration, much less Trump or Secretary of State Mike Pompeo, has made them a priority with the Saudis. They should. Arguably</w:t>
      </w:r>
      <w:r w:rsidRPr="009047D9">
        <w:rPr>
          <w:rStyle w:val="StyleUnderline"/>
        </w:rPr>
        <w:t>, no other step might do more to help defuse the rising tide of anti-Saudi sentiment roiling Capitol Hill</w:t>
      </w:r>
      <w:r>
        <w:t>.</w:t>
      </w:r>
    </w:p>
    <w:p w:rsidR="009047D9" w:rsidRPr="003F15A5" w:rsidRDefault="009047D9" w:rsidP="003F15A5"/>
    <w:p w:rsidR="002439CC" w:rsidRDefault="002439CC" w:rsidP="002439CC">
      <w:pPr>
        <w:pStyle w:val="Heading2"/>
      </w:pPr>
      <w:r>
        <w:t>Links</w:t>
      </w:r>
    </w:p>
    <w:p w:rsidR="002439CC" w:rsidRDefault="002439CC" w:rsidP="002439CC"/>
    <w:p w:rsidR="002439CC" w:rsidRDefault="002439CC" w:rsidP="002439CC">
      <w:pPr>
        <w:pStyle w:val="Heading3"/>
      </w:pPr>
      <w:r>
        <w:t>Arms sales key</w:t>
      </w:r>
    </w:p>
    <w:p w:rsidR="002439CC" w:rsidRDefault="002439CC" w:rsidP="002439CC">
      <w:pPr>
        <w:pStyle w:val="Heading4"/>
      </w:pPr>
      <w:r>
        <w:t>Arms sales are key to US-Saudi relations</w:t>
      </w:r>
    </w:p>
    <w:p w:rsidR="002439CC" w:rsidRDefault="002439CC" w:rsidP="002439CC">
      <w:r>
        <w:rPr>
          <w:b/>
        </w:rPr>
        <w:t xml:space="preserve">Knights, 18 </w:t>
      </w:r>
      <w:r>
        <w:t xml:space="preserve">- Michael Knights is a Boston-based senior fellow of The Washington Institute, specializing in the military and security affairs of Iraq, Iran, and the Persian Gulf states. (“U.S.-Saudi Security Cooperation (Part 1): Conditioning Arms Sales to Build Leverage” 11/5, </w:t>
      </w:r>
      <w:hyperlink r:id="rId101" w:history="1">
        <w:r w:rsidRPr="00AE5705">
          <w:rPr>
            <w:rStyle w:val="Hyperlink"/>
          </w:rPr>
          <w:t>https://www.washingtoninstitute.org/policy-analysis/view/u.s.-saudi-security-cooperation-part-1-conditioning-arms-sales-to-build-lev</w:t>
        </w:r>
      </w:hyperlink>
    </w:p>
    <w:p w:rsidR="002439CC" w:rsidRDefault="002439CC" w:rsidP="002439CC"/>
    <w:p w:rsidR="002439CC" w:rsidRDefault="002439CC" w:rsidP="002439CC">
      <w:r w:rsidRPr="00ED2455">
        <w:rPr>
          <w:rStyle w:val="StyleUnderline"/>
        </w:rPr>
        <w:t>The U.S.-Saudi strategic relationship is built on a simple premise: Washington provides physical security</w:t>
      </w:r>
      <w:r>
        <w:t xml:space="preserve"> for the Saudi state, </w:t>
      </w:r>
      <w:r w:rsidRPr="00ED2455">
        <w:rPr>
          <w:rStyle w:val="StyleUnderline"/>
        </w:rPr>
        <w:t xml:space="preserve">while Riyadh serves as a cooperative counterterrorism partner and an apolitical, responsive supplier to global energy markets. </w:t>
      </w:r>
      <w:r w:rsidRPr="00ED2455">
        <w:rPr>
          <w:rStyle w:val="Emphasis"/>
        </w:rPr>
        <w:t>Arms sales are integral to this relationship</w:t>
      </w:r>
      <w:r>
        <w:t xml:space="preserve">: </w:t>
      </w:r>
      <w:r w:rsidRPr="00ED2455">
        <w:rPr>
          <w:rStyle w:val="StyleUnderline"/>
        </w:rPr>
        <w:t>the task of maintaining the large Saudi military binds Washington and Riyadh together</w:t>
      </w:r>
      <w:r>
        <w:t>, while the kingdom’s massive purchases of U.S. armaments and related services strengthen the American defense industry and general economy.</w:t>
      </w:r>
    </w:p>
    <w:p w:rsidR="002439CC" w:rsidRDefault="002439CC" w:rsidP="002439CC">
      <w:r>
        <w:t>Traditionally, the relationship was also based on the expectation that the United States would take the lead on foreign and security policies to protect Saudi Arabia. Under the Obama administration, however, this formula was replaced by a partner-based approach that encouraged the kingdom to develop more forces capable of providing security on their own. Riyadh subsequently begun to take unforeseen unilateral action on its self-perceived security interests, leading to crises such as the brutal war in Yemen, the isolation of Qatar, the abduction of Lebanese prime minister Saad al-Hariri, and the murder of Saudi journalist Jamal Khashoggi.</w:t>
      </w:r>
    </w:p>
    <w:p w:rsidR="002439CC" w:rsidRDefault="002439CC" w:rsidP="002439CC">
      <w:r>
        <w:t>These developments have heightened the sentiment within Congress that U.S. security cooperation with Saudi Arabia should be reviewed—an attitude that will likely grow stronger after the November 6 midterm elections. The push for such scrutiny will become particularly urgent if the parties involved in the Yemen war fail to establish the lasting ceasefire called for by Secretary of State Mike Pompeo and Defense Secretary Jim Mattis last week.</w:t>
      </w:r>
    </w:p>
    <w:p w:rsidR="002439CC" w:rsidRDefault="002439CC" w:rsidP="002439CC"/>
    <w:p w:rsidR="002439CC" w:rsidRDefault="002439CC" w:rsidP="002439CC">
      <w:pPr>
        <w:pStyle w:val="Heading4"/>
      </w:pPr>
      <w:r>
        <w:t xml:space="preserve">Cutoffs of weapons send </w:t>
      </w:r>
      <w:r>
        <w:rPr>
          <w:u w:val="single"/>
        </w:rPr>
        <w:t>downgrade</w:t>
      </w:r>
      <w:r>
        <w:t xml:space="preserve"> signals that push states to </w:t>
      </w:r>
      <w:r>
        <w:rPr>
          <w:u w:val="single"/>
        </w:rPr>
        <w:t>re-align</w:t>
      </w:r>
      <w:r>
        <w:t xml:space="preserve"> with other states</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2" w:history="1">
        <w:r w:rsidRPr="00052F61">
          <w:rPr>
            <w:rStyle w:val="Hyperlink"/>
          </w:rPr>
          <w:t>https://conservancy.umn.edu/bitstream/handle/11299/199011/Spindel_umn_0130E_19187.pdf?sequence=1&amp;isAllowed=y</w:t>
        </w:r>
      </w:hyperlink>
      <w:r>
        <w:t xml:space="preserve">  </w:t>
      </w:r>
    </w:p>
    <w:p w:rsidR="002439CC" w:rsidRDefault="002439CC" w:rsidP="002439CC"/>
    <w:p w:rsidR="002439CC" w:rsidRDefault="002439CC" w:rsidP="002439CC">
      <w:r>
        <w:t xml:space="preserve">This typology provides a framework for talking about differences between conventional weapons that does not rely on often tenuous classifications of weapons as offensive, defensive, or “tail.” It thus avoids debates about whether weapons should be analyzed from a tactical, operational, or strategic level, and does not have to labor over what to do with weapons that are both offensive and defensive.9 While this typology is useful for talking about differences between conventional weapons, on its own it says nothing about the range of signals sent by different types of weapons transfers. To determine signal type, I consider states’ broader political context to determine which types of weapons transfers are expected or unexpected. This is important because, for example, we’d expect the NATO allies to have different transfer relationships than a NATO ally would have with China or Brazil. As explained in further detail in Chapter 2, I argue that we can determine which transfers are expected or unexpected for a given relationship based on the degree of common or conflictual interests between those states.10 Crucially, the signal that is sent by an arms transfer depends on whether the transfer was expected or unexpected. </w:t>
      </w:r>
      <w:r w:rsidRPr="00470A37">
        <w:rPr>
          <w:rStyle w:val="StyleUnderline"/>
        </w:rPr>
        <w:t>Expected arms transfers send a reinforcement signal: this</w:t>
      </w:r>
      <w:r>
        <w:t xml:space="preserve"> type of </w:t>
      </w:r>
      <w:r w:rsidRPr="00470A37">
        <w:rPr>
          <w:rStyle w:val="StyleUnderline"/>
        </w:rPr>
        <w:t xml:space="preserve">transfer </w:t>
      </w:r>
      <w:r>
        <w:t xml:space="preserve">confirms or </w:t>
      </w:r>
      <w:r w:rsidRPr="00470A37">
        <w:rPr>
          <w:rStyle w:val="Emphasis"/>
        </w:rPr>
        <w:t>cements</w:t>
      </w:r>
      <w:r>
        <w:t xml:space="preserve"> </w:t>
      </w:r>
      <w:r w:rsidRPr="00470A37">
        <w:rPr>
          <w:rStyle w:val="StyleUnderline"/>
        </w:rPr>
        <w:t>existing relations</w:t>
      </w:r>
      <w:r>
        <w:t>. Unexpected transfers, by contrast, constitute new relationships or mark a change in existing relations. When the transfer is unexpectedly positive – such as receiving a higher quantity or better type of weapon than anticipated – the transfer sends an upgrade signal</w:t>
      </w:r>
      <w:r w:rsidRPr="00470A37">
        <w:rPr>
          <w:rStyle w:val="StyleUnderline"/>
        </w:rPr>
        <w:t xml:space="preserve">. When the transfer is unexpectedly negative – such as the </w:t>
      </w:r>
      <w:r w:rsidRPr="00470A37">
        <w:rPr>
          <w:rStyle w:val="Emphasis"/>
        </w:rPr>
        <w:t>denial of a request</w:t>
      </w:r>
      <w:r>
        <w:t xml:space="preserve"> or receiving a lower type of weapon – </w:t>
      </w:r>
      <w:r w:rsidRPr="00470A37">
        <w:rPr>
          <w:rStyle w:val="StyleUnderline"/>
        </w:rPr>
        <w:t xml:space="preserve">the transfer sends a </w:t>
      </w:r>
      <w:r w:rsidRPr="00470A37">
        <w:rPr>
          <w:rStyle w:val="Emphasis"/>
        </w:rPr>
        <w:t>downgrade signal.</w:t>
      </w:r>
      <w:r>
        <w:t xml:space="preserve"> </w:t>
      </w:r>
    </w:p>
    <w:p w:rsidR="002439CC" w:rsidRDefault="002439CC" w:rsidP="002439CC">
      <w:r>
        <w:t xml:space="preserve">Finally, I connect each of these signals to distinct foreign policy behaviors. </w:t>
      </w:r>
      <w:r w:rsidRPr="00470A37">
        <w:rPr>
          <w:rStyle w:val="StyleUnderline"/>
        </w:rPr>
        <w:t>Reinforcement signals</w:t>
      </w:r>
      <w:r>
        <w:t xml:space="preserve">, coming from expected weapons transfers, </w:t>
      </w:r>
      <w:r w:rsidRPr="00470A37">
        <w:rPr>
          <w:rStyle w:val="StyleUnderline"/>
        </w:rPr>
        <w:t>should lead to continuity in foreign policy</w:t>
      </w:r>
      <w:r>
        <w:t xml:space="preserve">. After receiving a signal that everything remains the same, </w:t>
      </w:r>
      <w:r w:rsidRPr="00470A37">
        <w:rPr>
          <w:u w:val="single"/>
        </w:rPr>
        <w:t>the receiver of the weapon should not change its foreign policy</w:t>
      </w:r>
      <w:r>
        <w:t xml:space="preserve">. Oftentimes weapons transfers become so ingrained and part of standard operating procedure that they have no effect on the receiver’s foreign policy, as in the NATO alliance; they simply reinforce the current state of affairs. The foreign policy effects of upgrade and downgrade signals depend on whether the receiver is status quo or revisionist.11 Although weapons transfers effect foreign policy, they do not fundamentally alter a state’s strategic orientation. Upgrade signals facilitate bolstering behavior in status quo states. The upgrade signal indicates that there is the possibility for a closer relationship between the sender and receiver. I expect the receiver to accordingly take actions to strengthen this budding relationship.12 In revisionist states, upgrade signals can lead to aggression, as these states seek to translate their new political alignment into more forceful pursuit of their goals. Downgrade signals should lead status quo states to pursue compromise with their adversaries. Sensing winds of change, these states will seek to do whatever it takes to guarantee as much of the status quo as possible. Revisionist states, on the other hand, will want to take action before their downgraded political alignment becomes reality, and thus should pursue prevention. </w:t>
      </w:r>
      <w:r w:rsidRPr="00470A37">
        <w:rPr>
          <w:rStyle w:val="StyleUnderline"/>
        </w:rPr>
        <w:t xml:space="preserve">Both status quo and revisionist states should, after receiving a downgrade signal, </w:t>
      </w:r>
      <w:r w:rsidRPr="00470A37">
        <w:rPr>
          <w:rStyle w:val="Emphasis"/>
        </w:rPr>
        <w:t>seek re-alignment with an alternate partner</w:t>
      </w:r>
      <w:r>
        <w:t xml:space="preserve">. Figure 1, below, summarizes the signals and receiver’s foreign policy behaviors that result from weapons transfers. </w:t>
      </w:r>
    </w:p>
    <w:p w:rsidR="002439CC" w:rsidRDefault="002439CC" w:rsidP="002439CC"/>
    <w:p w:rsidR="002439CC" w:rsidRPr="00740B20" w:rsidRDefault="002439CC" w:rsidP="002439CC">
      <w:pPr>
        <w:pStyle w:val="Heading4"/>
      </w:pPr>
      <w:r>
        <w:t xml:space="preserve">The plan causes a political realignment and increases the risk of conflict in the </w:t>
      </w:r>
      <w:r>
        <w:rPr>
          <w:u w:val="single"/>
        </w:rPr>
        <w:t>short-term</w:t>
      </w:r>
      <w:r>
        <w:t xml:space="preserve"> – unexpected downgrades will change foreign policy</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3" w:history="1">
        <w:r w:rsidRPr="00052F61">
          <w:rPr>
            <w:rStyle w:val="Hyperlink"/>
          </w:rPr>
          <w:t>https://conservancy.umn.edu/bitstream/handle/11299/199011/Spindel_umn_0130E_19187.pdf?sequence=1&amp;isAllowed=y</w:t>
        </w:r>
      </w:hyperlink>
      <w:r>
        <w:t xml:space="preserve">  </w:t>
      </w:r>
    </w:p>
    <w:p w:rsidR="002439CC" w:rsidRDefault="002439CC" w:rsidP="002439CC"/>
    <w:p w:rsidR="002439CC" w:rsidRDefault="002439CC" w:rsidP="002439CC">
      <w:r w:rsidRPr="00740B20">
        <w:rPr>
          <w:rStyle w:val="StyleUnderline"/>
        </w:rPr>
        <w:t>Signals sent through weapons transfers have both long- and short-term effects</w:t>
      </w:r>
      <w:r>
        <w:t xml:space="preserve">. </w:t>
      </w:r>
      <w:r w:rsidRPr="00740B20">
        <w:rPr>
          <w:rStyle w:val="Emphasis"/>
        </w:rPr>
        <w:t>In the short</w:t>
      </w:r>
      <w:r>
        <w:rPr>
          <w:rStyle w:val="Emphasis"/>
        </w:rPr>
        <w:t xml:space="preserve"> </w:t>
      </w:r>
      <w:r w:rsidRPr="00740B20">
        <w:rPr>
          <w:rStyle w:val="Emphasis"/>
        </w:rPr>
        <w:t>term</w:t>
      </w:r>
      <w:r>
        <w:t xml:space="preserve">, </w:t>
      </w:r>
      <w:r w:rsidRPr="00740B20">
        <w:rPr>
          <w:rStyle w:val="StyleUnderline"/>
        </w:rPr>
        <w:t>the signal affects the receiver’s foreign policy, and has implications for the likelihood</w:t>
      </w:r>
      <w:r>
        <w:rPr>
          <w:rStyle w:val="StyleUnderline"/>
        </w:rPr>
        <w:t xml:space="preserve"> </w:t>
      </w:r>
      <w:r w:rsidRPr="00740B20">
        <w:rPr>
          <w:rStyle w:val="StyleUnderline"/>
        </w:rPr>
        <w:t>of regional conflict</w:t>
      </w:r>
      <w:r>
        <w:t xml:space="preserve">. In the long-run, </w:t>
      </w:r>
      <w:r w:rsidRPr="00740B20">
        <w:rPr>
          <w:rStyle w:val="StyleUnderline"/>
        </w:rPr>
        <w:t>the signals produce and communicate status</w:t>
      </w:r>
      <w:r>
        <w:rPr>
          <w:rStyle w:val="StyleUnderline"/>
        </w:rPr>
        <w:t xml:space="preserve"> </w:t>
      </w:r>
      <w:r w:rsidRPr="00740B20">
        <w:rPr>
          <w:rStyle w:val="StyleUnderline"/>
        </w:rPr>
        <w:t>hierarchies, allowing states to compare themselves to others in a group</w:t>
      </w:r>
      <w:r>
        <w:t>. This can also have implications for the likelihood of conflict, though the chain of events is longer, and outcomes are multi-causal.</w:t>
      </w:r>
    </w:p>
    <w:p w:rsidR="002439CC" w:rsidRDefault="002439CC" w:rsidP="002439CC">
      <w:r>
        <w:t xml:space="preserve">Foreign policy outcomes depend on the receiver’s general strategic orientation. </w:t>
      </w:r>
      <w:r w:rsidRPr="00740B20">
        <w:rPr>
          <w:rStyle w:val="StyleUnderline"/>
        </w:rPr>
        <w:t>Weapons transfers affect foreign policy, but do not radically change whether a state is status quo or revisionist</w:t>
      </w:r>
      <w:r>
        <w:t xml:space="preserve">; weapons are tools that affect when and how states pursue their goals.102 </w:t>
      </w:r>
      <w:r w:rsidRPr="00740B20">
        <w:rPr>
          <w:rStyle w:val="StyleUnderline"/>
        </w:rPr>
        <w:t xml:space="preserve">Changes in foreign policy behaviors come from </w:t>
      </w:r>
      <w:r w:rsidRPr="00740B20">
        <w:rPr>
          <w:rStyle w:val="Emphasis"/>
        </w:rPr>
        <w:t>unexpected</w:t>
      </w:r>
      <w:r w:rsidRPr="00740B20">
        <w:rPr>
          <w:rStyle w:val="StyleUnderline"/>
        </w:rPr>
        <w:t xml:space="preserve"> weapons transfers, and the resulting downgrade</w:t>
      </w:r>
      <w:r>
        <w:t xml:space="preserve"> or upgrade </w:t>
      </w:r>
      <w:r w:rsidRPr="00740B20">
        <w:rPr>
          <w:rStyle w:val="StyleUnderline"/>
        </w:rPr>
        <w:t>signal</w:t>
      </w:r>
      <w:r>
        <w:t xml:space="preserve">. </w:t>
      </w:r>
      <w:r w:rsidRPr="00740B20">
        <w:rPr>
          <w:rStyle w:val="StyleUnderline"/>
        </w:rPr>
        <w:t>Reinforcement signals, sent by expected weapons transfers, lead to foreign policy continuity</w:t>
      </w:r>
      <w:r>
        <w:t xml:space="preserve">. Because these transfers are generally in line with existing political relationships, states should not change their foreign policies. </w:t>
      </w:r>
    </w:p>
    <w:p w:rsidR="002439CC" w:rsidRDefault="002439CC" w:rsidP="002439CC">
      <w:r>
        <w:t>Upgrade Signals: Bolstering or Aggression</w:t>
      </w:r>
    </w:p>
    <w:p w:rsidR="002439CC" w:rsidRDefault="002439CC" w:rsidP="002439CC">
      <w:r>
        <w:t xml:space="preserve">Upgrade signals facilitate bolstering behavior in status quo states, and aggression in revisionist ones. Status quo states want to build on their newly upgraded political relationship, and should take actions that include formalizing defense relationships, coordinating foreign or defense policies, or providing additional resources to their ally.103 The status quo state’s goal is to use the upgrade signal to secure its position in regional affairs. For example, the US agreed in 1968 to provide F-4 Phantom jets to Israel, a move that “signaled an enhanced American commitment to Israel’s security.”104 This upgrade signal led Israel to more deeply coordinate its policies with the United States, and therefore exercise greater restraint in 1973 than it did in June 1967. While some of this restraint was surely due to feelings of military superiority stemming from Israel’s military victory in June 1967, the restraint was also due to the upgrade signal sent by the Phantom transfer. In stark contrast to June 1967, when Israel broke with both US and French policy desires, Israel in 1973 was willing to bolster its newly upgraded relationship with the US through deeper policy coordination and consultation. </w:t>
      </w:r>
    </w:p>
    <w:p w:rsidR="002439CC" w:rsidRDefault="002439CC" w:rsidP="002439CC">
      <w:r>
        <w:t>Revisionist states, on the other hand, should exhibit an aggressive foreign policy toward their adversaries. Following Mark Bell, I consider aggression “the more belligerent pursuit of goals in preexisting disputes or in pursuit of previously articulated interests.”105 This aggression can take a wide range of forms. For example, a state might try to provoke its adversary into attacking, thus allowing the state to invoke mutual defense agreements.106 Alternately, the state might be more aggressive in negotiations, refusing to compromise and trying to extract greater concessions from its adversary. Regardless of form, this aggressive foreign policy stems from the upgrade signal, which indicates that the receiver has the political support of the sender.</w:t>
      </w:r>
    </w:p>
    <w:p w:rsidR="002439CC" w:rsidRDefault="002439CC" w:rsidP="002439CC">
      <w:r>
        <w:t>It is also possible that the sender does not know just how aggressive the receiver will become, or how aggression will manifest. For that reason, upgrade signals should be the least common type of signal: senders do not want to endorse aggression or risk being dragged into conflict. For example, in 2014 the Canadian government approved a US$15 billion deal with Saudi Arabia, for arms including advanced light armored vehicles.107 This transfer is seen as endorsement of Saudi Arabia’s repression of human rights, within Saudi Arabia and in Yemen.108 Opponents of the deal believe that it has signaled tacit support for the Saudi government, has contributed to increased abuses against civilians, and will ultimately damage Canada’s international reputation.109</w:t>
      </w:r>
    </w:p>
    <w:p w:rsidR="002439CC" w:rsidRDefault="002439CC" w:rsidP="002439CC">
      <w:r>
        <w:t>Downgrade Signals: Re-alignment, Compromise, or Prevention</w:t>
      </w:r>
    </w:p>
    <w:p w:rsidR="002439CC" w:rsidRDefault="002439CC" w:rsidP="002439CC">
      <w:r w:rsidRPr="00740B20">
        <w:rPr>
          <w:rStyle w:val="StyleUnderline"/>
        </w:rPr>
        <w:t>Downgrade signals worry the receiver about the future health of its relationship with the sender</w:t>
      </w:r>
      <w:r>
        <w:t xml:space="preserve">, and again lead to foreign policy changes. </w:t>
      </w:r>
      <w:r w:rsidRPr="00740B20">
        <w:rPr>
          <w:rStyle w:val="StyleUnderline"/>
        </w:rPr>
        <w:t>I first expect both revisionist and status quo states to attempt to re-align with an alternate partner</w:t>
      </w:r>
      <w:r>
        <w:t>. Whether a feasible alternate exists depends on how tightly a state is tied to a particular group. States that are loosely incorporated into a group of states should find it easier to seek an alternate partner than states that are more tightly tied. For example, during the Cold War, Pakistan was loosely incorporated to the West – all of its ties ran through the United States. This made China a feasible partner, especially because of previous conflict between China and India. The shared rival (India) and flexibility in Pakistan’s relations presented China as a feasible alternate. Israel, on the other hand, was, by the 1960s, squarely incorporated into the Western bloc. It had received arms from the US, France, the UK, and West Germany, and was interested in joining the NATO alliance.110 These stronger ties made pursuing alignment with China and Russia a non-starter.</w:t>
      </w:r>
    </w:p>
    <w:p w:rsidR="002439CC" w:rsidRDefault="002439CC" w:rsidP="002439CC">
      <w:r>
        <w:t xml:space="preserve">Re-alignment is also more feasible if multiple states produce the same type of weapons. </w:t>
      </w:r>
      <w:r w:rsidRPr="00740B20">
        <w:rPr>
          <w:rStyle w:val="StyleUnderline"/>
        </w:rPr>
        <w:t>Saudi Arabia in part turned to Canada in 2014 because both Sweden and the United States</w:t>
      </w:r>
      <w:r>
        <w:rPr>
          <w:rStyle w:val="StyleUnderline"/>
        </w:rPr>
        <w:t xml:space="preserve"> </w:t>
      </w:r>
      <w:r w:rsidRPr="00740B20">
        <w:rPr>
          <w:rStyle w:val="StyleUnderline"/>
        </w:rPr>
        <w:t>had decided to suspend arms sales. Though in this case Saudi Arabia has not re-aligned</w:t>
      </w:r>
      <w:r>
        <w:t xml:space="preserve"> – it remains a Western ally – </w:t>
      </w:r>
      <w:r w:rsidRPr="00740B20">
        <w:rPr>
          <w:rStyle w:val="StyleUnderline"/>
        </w:rPr>
        <w:t>the case shows that re-alignment can be affected by patterns of</w:t>
      </w:r>
      <w:r>
        <w:rPr>
          <w:rStyle w:val="StyleUnderline"/>
        </w:rPr>
        <w:t xml:space="preserve"> </w:t>
      </w:r>
      <w:r w:rsidRPr="00740B20">
        <w:rPr>
          <w:rStyle w:val="StyleUnderline"/>
        </w:rPr>
        <w:t>weapons production, and is not strictly due to polarity in the international system</w:t>
      </w:r>
      <w:r>
        <w:t xml:space="preserve">. If realignment is possible, states will adjust their foreign policies in line with the signals coming from their new partner. If re-alignment is not an option, then I expect status quo states to pursue a policy of compromise with their adversaries, and revisionist states to pursue prevention. </w:t>
      </w:r>
    </w:p>
    <w:p w:rsidR="002439CC" w:rsidRDefault="002439CC" w:rsidP="002439CC"/>
    <w:p w:rsidR="002439CC" w:rsidRDefault="002439CC" w:rsidP="002439CC"/>
    <w:p w:rsidR="002439CC" w:rsidRPr="00F902A1" w:rsidRDefault="002439CC" w:rsidP="002439CC">
      <w:pPr>
        <w:pStyle w:val="Heading4"/>
        <w:rPr>
          <w:u w:val="single"/>
        </w:rPr>
      </w:pPr>
      <w:r>
        <w:t xml:space="preserve">Cutting off arms sales is perceived as a calculated insult and </w:t>
      </w:r>
      <w:r>
        <w:rPr>
          <w:u w:val="single"/>
        </w:rPr>
        <w:t>status denial</w:t>
      </w:r>
    </w:p>
    <w:p w:rsidR="002439CC" w:rsidRPr="00967EC5"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4" w:history="1">
        <w:r w:rsidRPr="00052F61">
          <w:rPr>
            <w:rStyle w:val="Hyperlink"/>
          </w:rPr>
          <w:t>https://conservancy.umn.edu/bitstream/handle/11299/199011/Spindel_umn_0130E_19187.pdf?sequence=1&amp;isAllowed=y</w:t>
        </w:r>
      </w:hyperlink>
      <w:r>
        <w:t xml:space="preserve">    </w:t>
      </w:r>
      <w:r>
        <w:rPr>
          <w:b/>
          <w:bCs/>
        </w:rPr>
        <w:t>italics in original</w:t>
      </w:r>
    </w:p>
    <w:p w:rsidR="002439CC" w:rsidRDefault="002439CC" w:rsidP="002439CC"/>
    <w:p w:rsidR="002439CC" w:rsidRDefault="002439CC" w:rsidP="002439CC">
      <w:r>
        <w:t xml:space="preserve">There is, however, a sense that </w:t>
      </w:r>
      <w:r w:rsidRPr="009B1BEE">
        <w:rPr>
          <w:rStyle w:val="StyleUnderline"/>
        </w:rPr>
        <w:t>weapons can be used as political signals. Arms</w:t>
      </w:r>
      <w:r>
        <w:t xml:space="preserve"> can be part of a reciprocal agreement for some other good, or they </w:t>
      </w:r>
      <w:r w:rsidRPr="009B1BEE">
        <w:rPr>
          <w:rStyle w:val="StyleUnderline"/>
        </w:rPr>
        <w:t>can be a means of gaining influence in the receiving state</w:t>
      </w:r>
      <w:r>
        <w:t xml:space="preserve">.59 As I show later, </w:t>
      </w:r>
      <w:r w:rsidRPr="009B1BEE">
        <w:rPr>
          <w:rStyle w:val="StyleUnderline"/>
        </w:rPr>
        <w:t xml:space="preserve">weapons are long-term investments and providing (or denying) new technologies to a state is a </w:t>
      </w:r>
      <w:r w:rsidRPr="009B1BEE">
        <w:rPr>
          <w:rStyle w:val="Emphasis"/>
        </w:rPr>
        <w:t>central process in the development of status hierarchies</w:t>
      </w:r>
      <w:r>
        <w:t xml:space="preserve">. Unlike iPads, new fighter jet models are not released every year. The transfer of high-tech weapons thus creates durable status hierarchies between and within groups of states. Additionally, </w:t>
      </w:r>
      <w:r w:rsidRPr="009B1BEE">
        <w:rPr>
          <w:rStyle w:val="StyleUnderline"/>
        </w:rPr>
        <w:t>arms can send signals ranging from “gestures of political support,” to friendship and trust,</w:t>
      </w:r>
      <w:r>
        <w:t xml:space="preserve"> to signals of technological modernity.60 In sum, arms can do things, but there is no consensus about which arms or what things.</w:t>
      </w:r>
    </w:p>
    <w:p w:rsidR="002439CC" w:rsidRDefault="002439CC" w:rsidP="002439CC">
      <w:r>
        <w:t xml:space="preserve">There is also a startling lack of attention to the decision not to sell arms, even though </w:t>
      </w:r>
      <w:r w:rsidRPr="009B1BEE">
        <w:rPr>
          <w:rStyle w:val="StyleUnderline"/>
        </w:rPr>
        <w:t>withholding arms can be an act of great political import</w:t>
      </w:r>
      <w:r>
        <w:t xml:space="preserve">. Freedman is a rare exception, accurately observing that, “though only limited political benefits can normally be expected from agreeing to sell arms, since this is seen in commercial terms, </w:t>
      </w:r>
      <w:r w:rsidRPr="009B1BEE">
        <w:rPr>
          <w:rStyle w:val="StyleUnderline"/>
          <w:i/>
          <w:iCs/>
        </w:rPr>
        <w:t xml:space="preserve">refusing to sell </w:t>
      </w:r>
      <w:r w:rsidRPr="009B1BEE">
        <w:rPr>
          <w:rStyle w:val="StyleUnderline"/>
        </w:rPr>
        <w:t xml:space="preserve">arms is a </w:t>
      </w:r>
      <w:r w:rsidRPr="009B1BEE">
        <w:rPr>
          <w:rStyle w:val="Emphasis"/>
        </w:rPr>
        <w:t>major political act</w:t>
      </w:r>
      <w:r>
        <w:t xml:space="preserve">. </w:t>
      </w:r>
      <w:r w:rsidRPr="009B1BEE">
        <w:rPr>
          <w:rStyle w:val="StyleUnderline"/>
        </w:rPr>
        <w:t xml:space="preserve">It appears as a </w:t>
      </w:r>
      <w:r w:rsidRPr="009B1BEE">
        <w:rPr>
          <w:rStyle w:val="Emphasis"/>
        </w:rPr>
        <w:t>calculated insult</w:t>
      </w:r>
      <w:r w:rsidRPr="009B1BEE">
        <w:rPr>
          <w:rStyle w:val="StyleUnderline"/>
        </w:rPr>
        <w:t>, reflecting on the stability, trust, and credit-worthiness</w:t>
      </w:r>
      <w:r>
        <w:t xml:space="preserve">, or technical competence </w:t>
      </w:r>
      <w:r w:rsidRPr="009B1BEE">
        <w:rPr>
          <w:rStyle w:val="StyleUnderline"/>
        </w:rPr>
        <w:t>of the would-be recipient</w:t>
      </w:r>
      <w:r>
        <w:t>.”61 However, other researchers have not pursued this line of thinking, perhaps because the usual databases focus on the arms transfers that come to fruition. Since withholding arms means a transfer does not appear in these databases, the act is usually ignored.62</w:t>
      </w:r>
    </w:p>
    <w:p w:rsidR="002439CC" w:rsidRDefault="002439CC" w:rsidP="002439CC"/>
    <w:p w:rsidR="002439CC" w:rsidRPr="00967EC5" w:rsidRDefault="002439CC" w:rsidP="002439CC">
      <w:pPr>
        <w:pStyle w:val="Heading4"/>
      </w:pPr>
      <w:r>
        <w:t xml:space="preserve">Weapons transfers are the </w:t>
      </w:r>
      <w:r w:rsidRPr="00F902A1">
        <w:rPr>
          <w:u w:val="single"/>
        </w:rPr>
        <w:t>most important</w:t>
      </w:r>
      <w:r w:rsidRPr="00F902A1">
        <w:t xml:space="preserve"> political symbol </w:t>
      </w:r>
      <w:r>
        <w:t>of relations between states</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5" w:history="1">
        <w:r w:rsidRPr="00052F61">
          <w:rPr>
            <w:rStyle w:val="Hyperlink"/>
          </w:rPr>
          <w:t>https://conservancy.umn.edu/bitstream/handle/11299/199011/Spindel_umn_0130E_19187.pdf?sequence=1&amp;isAllowed=y</w:t>
        </w:r>
      </w:hyperlink>
      <w:r>
        <w:t xml:space="preserve">  </w:t>
      </w:r>
    </w:p>
    <w:p w:rsidR="002439CC" w:rsidRDefault="002439CC" w:rsidP="002439CC"/>
    <w:p w:rsidR="002439CC" w:rsidRPr="00967EC5" w:rsidRDefault="002439CC" w:rsidP="002439CC">
      <w:pPr>
        <w:rPr>
          <w:rStyle w:val="StyleUnderline"/>
        </w:rPr>
      </w:pPr>
      <w:r>
        <w:t xml:space="preserve">Weapons transfers are intimately linked to foreign policy and grand strategy because they reveal information about the political relationship between the sender and receiver. To actors in the international system, </w:t>
      </w:r>
      <w:r w:rsidRPr="00967EC5">
        <w:rPr>
          <w:rStyle w:val="StyleUnderline"/>
        </w:rPr>
        <w:t>weapons are credible signals of alignment and intentions,</w:t>
      </w:r>
      <w:r>
        <w:t xml:space="preserve"> </w:t>
      </w:r>
      <w:r w:rsidRPr="00967EC5">
        <w:rPr>
          <w:rStyle w:val="StyleUnderline"/>
        </w:rPr>
        <w:t>even when the weapon does not affect the relative balance of power</w:t>
      </w:r>
      <w:r>
        <w:t xml:space="preserve">. State leaders and policymakers have long observed that weapons transfers have effects beyond the military balance. Scholarly assessments of the consequences of arms transfers have not incorporated this insight, and thus reaches contradictory conclusions: arms might increase the likelihood of conflict, or decrease it; arms might build alliance trust, or they might undermine it; or, they might have no independent effect on state behavior whatsoever.54 I argue that weapons affect a state’s military power and send signals about the relationship between the sending and receiving state. </w:t>
      </w:r>
      <w:r w:rsidRPr="00967EC5">
        <w:rPr>
          <w:rStyle w:val="StyleUnderline"/>
        </w:rPr>
        <w:t>The signals sent by weapons transfers help states differentiate between close friends, acquaintances, and opponents in a manner that is clear</w:t>
      </w:r>
      <w:r>
        <w:t xml:space="preserve"> and comprehensible </w:t>
      </w:r>
      <w:r w:rsidRPr="00967EC5">
        <w:rPr>
          <w:rStyle w:val="StyleUnderline"/>
        </w:rPr>
        <w:t>in an otherwise noisy international system.</w:t>
      </w:r>
      <w:r>
        <w:t xml:space="preserve"> </w:t>
      </w:r>
      <w:r w:rsidRPr="00967EC5">
        <w:rPr>
          <w:rStyle w:val="StyleUnderline"/>
        </w:rPr>
        <w:t>These political signals have observable effects on a state’s foreign policy behavior.</w:t>
      </w:r>
    </w:p>
    <w:p w:rsidR="002439CC" w:rsidRDefault="002439CC" w:rsidP="002439CC">
      <w:r>
        <w:t xml:space="preserve">Weapons are intimately linked to grand strategy and foreign policy because they create two types of power.55 Weapons most clearly provide material power, enabling a state to more credibly make coercive threats or undertake forceful diplomatic actions because of increased capabilities. Weapons transfers are also signals of political ties, which creates a more diffuse, relational power. </w:t>
      </w:r>
      <w:r w:rsidRPr="00967EC5">
        <w:rPr>
          <w:rStyle w:val="StyleUnderline"/>
        </w:rPr>
        <w:t>Weapons transfers signal the extent and depth of states’ political alignments, and can even sort states in intra-group status hierarchies.</w:t>
      </w:r>
      <w:r>
        <w:t xml:space="preserve"> </w:t>
      </w:r>
    </w:p>
    <w:p w:rsidR="002439CC" w:rsidRDefault="002439CC" w:rsidP="002439CC">
      <w:r w:rsidRPr="00967EC5">
        <w:rPr>
          <w:rStyle w:val="StyleUnderline"/>
        </w:rPr>
        <w:t xml:space="preserve">Weapons transfers are </w:t>
      </w:r>
      <w:r w:rsidRPr="00967EC5">
        <w:rPr>
          <w:rStyle w:val="Emphasis"/>
        </w:rPr>
        <w:t>bright lines against the noisy</w:t>
      </w:r>
      <w:r>
        <w:t xml:space="preserve"> (and sticky) </w:t>
      </w:r>
      <w:r w:rsidRPr="00967EC5">
        <w:rPr>
          <w:rStyle w:val="Emphasis"/>
        </w:rPr>
        <w:t>background</w:t>
      </w:r>
      <w:r w:rsidRPr="00967EC5">
        <w:rPr>
          <w:rStyle w:val="StyleUnderline"/>
        </w:rPr>
        <w:t xml:space="preserve"> that is state’s broader political networks</w:t>
      </w:r>
      <w:r>
        <w:t xml:space="preserve">. They affect the shape of and tensions in the network. </w:t>
      </w:r>
      <w:r w:rsidRPr="00967EC5">
        <w:rPr>
          <w:rStyle w:val="StyleUnderline"/>
        </w:rPr>
        <w:t>State leaders use the ties created by weapons transfers as a convenient shortcut for understanding how states are related to one another,</w:t>
      </w:r>
      <w:r>
        <w:t xml:space="preserve"> where the center of power is located, and the relative power of one group of states compared to another.</w:t>
      </w:r>
    </w:p>
    <w:p w:rsidR="002439CC" w:rsidRDefault="002439CC" w:rsidP="002439CC">
      <w:r>
        <w:t xml:space="preserve">In focusing on the signals sent by weapons transfers, I show, for example, that some transfers facilitate cooperation, while other transfers incentivize prevention or aggression. These foreign policy outcomes, determined by the signal sent by </w:t>
      </w:r>
      <w:r w:rsidRPr="00967EC5">
        <w:rPr>
          <w:rStyle w:val="StyleUnderline"/>
        </w:rPr>
        <w:t>weapons transfers</w:t>
      </w:r>
      <w:r>
        <w:t xml:space="preserve">, more generally </w:t>
      </w:r>
      <w:r w:rsidRPr="00967EC5">
        <w:rPr>
          <w:rStyle w:val="StyleUnderline"/>
        </w:rPr>
        <w:t>show the importance of the symbols</w:t>
      </w:r>
      <w:r>
        <w:t xml:space="preserve"> and signals </w:t>
      </w:r>
      <w:r w:rsidRPr="00967EC5">
        <w:rPr>
          <w:rStyle w:val="StyleUnderline"/>
        </w:rPr>
        <w:t xml:space="preserve">that </w:t>
      </w:r>
      <w:r w:rsidRPr="00967EC5">
        <w:rPr>
          <w:rStyle w:val="Emphasis"/>
        </w:rPr>
        <w:t>make and unmake relations</w:t>
      </w:r>
      <w:r w:rsidRPr="00967EC5">
        <w:rPr>
          <w:rStyle w:val="StyleUnderline"/>
        </w:rPr>
        <w:t xml:space="preserve"> that constitute world politics</w:t>
      </w:r>
      <w:r>
        <w:t xml:space="preserve">. </w:t>
      </w:r>
    </w:p>
    <w:p w:rsidR="002439CC" w:rsidRDefault="002439CC" w:rsidP="002439CC"/>
    <w:p w:rsidR="002439CC" w:rsidRPr="00470A37" w:rsidRDefault="002439CC" w:rsidP="002439CC">
      <w:pPr>
        <w:pStyle w:val="Heading4"/>
      </w:pPr>
      <w:r>
        <w:t xml:space="preserve">Arms sales are vital to reinforce </w:t>
      </w:r>
      <w:r>
        <w:rPr>
          <w:u w:val="single"/>
        </w:rPr>
        <w:t>status heirarchies</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6" w:history="1">
        <w:r w:rsidRPr="00052F61">
          <w:rPr>
            <w:rStyle w:val="Hyperlink"/>
          </w:rPr>
          <w:t>https://conservancy.umn.edu/bitstream/handle/11299/199011/Spindel_umn_0130E_19187.pdf?sequence=1&amp;isAllowed=y</w:t>
        </w:r>
      </w:hyperlink>
      <w:r>
        <w:t xml:space="preserve">  </w:t>
      </w:r>
    </w:p>
    <w:p w:rsidR="002439CC" w:rsidRDefault="002439CC" w:rsidP="002439CC"/>
    <w:p w:rsidR="002439CC" w:rsidRDefault="002439CC" w:rsidP="002439CC">
      <w:r>
        <w:t xml:space="preserve">This project also has stakes for scholars and policymakers interested in credible signals in international politics. Whether discussions of “red lines” or cheap talk, the different ways that states can credibly commit themselves to a course of action has long occupied the thoughts of leaders and scholars. The central insight of this dissertation is that </w:t>
      </w:r>
      <w:r w:rsidRPr="00B909BD">
        <w:rPr>
          <w:rStyle w:val="StyleUnderline"/>
        </w:rPr>
        <w:t>conventional weapons are widely recognized symbols</w:t>
      </w:r>
      <w:r>
        <w:t xml:space="preserve">, that </w:t>
      </w:r>
      <w:r w:rsidRPr="00B909BD">
        <w:rPr>
          <w:rStyle w:val="StyleUnderline"/>
        </w:rPr>
        <w:t>transfers of these symbols constitute credible international signals, and that these signals matter because they affect political relationships</w:t>
      </w:r>
      <w:r>
        <w:t>. Though there can be costs associated with transferring weapons, the signal itself comes from symbols and shared understandings. This project is a first step toward developing a theory of communication that does not rely on either extreme of costly signals or of cheap talk, and shows the deep social context and contingency of signaling in international politics. My analysis of conventional weapons transfers thus extends work by Robert Jervis concerning international communication based on symbols and perceptions.13</w:t>
      </w:r>
    </w:p>
    <w:p w:rsidR="002439CC" w:rsidRDefault="002439CC" w:rsidP="002439CC">
      <w:r>
        <w:t xml:space="preserve">Analyzing conventional weapons as both tool and symbol sheds light on questions of international order and polarity. Though the structure of the international system matters, structure does not place the same constraints on every actor. As the following chapters show, even in the relatively rigid bipolar structure of the Cold War, weapons transfers crossed blocs: the West traded with the Soviet bloc and vice-versa. My argument about foreign policy behaviors examines the feasibility of alternate alignment partners, and uses the strength and depth of ties between states to make this assessment. Though, for example, it would seem that the Cold War structure would preclude China from being a feasible alignment partner for a Western ally, this was often not the case. Polarity at the level of the system can often bear only a passing resemblance to polarity at the regional level. </w:t>
      </w:r>
    </w:p>
    <w:p w:rsidR="002439CC" w:rsidRDefault="002439CC" w:rsidP="002439CC">
      <w:r w:rsidRPr="00470A37">
        <w:rPr>
          <w:rStyle w:val="StyleUnderline"/>
        </w:rPr>
        <w:t>With respect to international order, the signals sent by weapons transfers are implicated</w:t>
      </w:r>
      <w:r>
        <w:rPr>
          <w:rStyle w:val="StyleUnderline"/>
        </w:rPr>
        <w:t xml:space="preserve"> </w:t>
      </w:r>
      <w:r w:rsidRPr="00470A37">
        <w:rPr>
          <w:rStyle w:val="StyleUnderline"/>
        </w:rPr>
        <w:t>in the production and communication of status hierarchies</w:t>
      </w:r>
      <w:r>
        <w:t xml:space="preserve">. </w:t>
      </w:r>
      <w:r w:rsidRPr="00470A37">
        <w:rPr>
          <w:rStyle w:val="StyleUnderline"/>
        </w:rPr>
        <w:t>Withholding particular planes</w:t>
      </w:r>
      <w:r>
        <w:rPr>
          <w:rStyle w:val="StyleUnderline"/>
        </w:rPr>
        <w:t xml:space="preserve"> </w:t>
      </w:r>
      <w:r w:rsidRPr="00470A37">
        <w:rPr>
          <w:rStyle w:val="StyleUnderline"/>
        </w:rPr>
        <w:t>from,</w:t>
      </w:r>
      <w:r>
        <w:t xml:space="preserve"> for example, </w:t>
      </w:r>
      <w:r w:rsidRPr="00470A37">
        <w:rPr>
          <w:rStyle w:val="StyleUnderline"/>
        </w:rPr>
        <w:t>all but the closest allies is a way of drawing an intra-group clique</w:t>
      </w:r>
      <w:r>
        <w:t xml:space="preserve">. Similarly, that clique can expand if other states are given that same plane. Alternately, </w:t>
      </w:r>
      <w:r w:rsidRPr="00B909BD">
        <w:t>a</w:t>
      </w:r>
      <w:r>
        <w:t xml:space="preserve"> </w:t>
      </w:r>
      <w:r w:rsidRPr="00B909BD">
        <w:t>receiving state can draw boundaries between it and potential peer states</w:t>
      </w:r>
      <w:r>
        <w:t xml:space="preserve"> (or structural equivalents) by refusing to accept certain weapons. </w:t>
      </w:r>
      <w:r w:rsidRPr="00B909BD">
        <w:rPr>
          <w:rStyle w:val="StyleUnderline"/>
        </w:rPr>
        <w:t>Establishing or clarifying these status</w:t>
      </w:r>
      <w:r>
        <w:rPr>
          <w:rStyle w:val="StyleUnderline"/>
        </w:rPr>
        <w:t xml:space="preserve"> </w:t>
      </w:r>
      <w:r w:rsidRPr="00B909BD">
        <w:rPr>
          <w:rStyle w:val="StyleUnderline"/>
        </w:rPr>
        <w:t>hierarchies if often a deliberate motivation behind weapons transfers</w:t>
      </w:r>
      <w:r>
        <w:t>.</w:t>
      </w:r>
    </w:p>
    <w:p w:rsidR="002439CC" w:rsidRDefault="002439CC" w:rsidP="002439CC"/>
    <w:p w:rsidR="002439CC" w:rsidRDefault="002439CC" w:rsidP="002439CC">
      <w:pPr>
        <w:pStyle w:val="Heading4"/>
      </w:pPr>
      <w:r>
        <w:t>Denying arms denies status and wrecks alliance relations – the expectations created by current sales are key</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7" w:history="1">
        <w:r w:rsidRPr="00052F61">
          <w:rPr>
            <w:rStyle w:val="Hyperlink"/>
          </w:rPr>
          <w:t>https://conservancy.umn.edu/bitstream/handle/11299/199011/Spindel_umn_0130E_19187.pdf?sequence=1&amp;isAllowed=y</w:t>
        </w:r>
      </w:hyperlink>
      <w:r>
        <w:t xml:space="preserve">  </w:t>
      </w:r>
    </w:p>
    <w:p w:rsidR="002439CC" w:rsidRDefault="002439CC" w:rsidP="002439CC">
      <w:r w:rsidRPr="00740B20">
        <w:rPr>
          <w:rStyle w:val="StyleUnderline"/>
        </w:rPr>
        <w:t>Establishing or clarifying a status hierarchy is often a deliberate motivation for sending</w:t>
      </w:r>
      <w:r>
        <w:rPr>
          <w:rStyle w:val="StyleUnderline"/>
        </w:rPr>
        <w:t xml:space="preserve"> </w:t>
      </w:r>
      <w:r w:rsidRPr="00740B20">
        <w:rPr>
          <w:rStyle w:val="StyleUnderline"/>
        </w:rPr>
        <w:t>(or denying) certain arms.</w:t>
      </w:r>
      <w:r>
        <w:t xml:space="preserve"> States that feel they are in the core alliance or friendship of another state might act more aggressively than a state that sees itself as a more peripheral friend or ally. Once established, </w:t>
      </w:r>
      <w:r w:rsidRPr="00740B20">
        <w:rPr>
          <w:rStyle w:val="StyleUnderline"/>
        </w:rPr>
        <w:t>a status hierarchy feeds back into receivers’ expectations of what weapons they should receive</w:t>
      </w:r>
      <w:r>
        <w:t xml:space="preserve">. A US NATO ally would expect to receive the same weapons as other NATO allies, and would be surprised if it was excluded from receiving a high-status plane like the F-35. Similarly, when non-NATO allies like South Korea are included in the production process of the F-35, this can contribute to their status position as a major non-NATO ally.118 </w:t>
      </w:r>
      <w:r w:rsidRPr="00740B20">
        <w:rPr>
          <w:rStyle w:val="StyleUnderline"/>
        </w:rPr>
        <w:t>A state’s position in a status hierarchy</w:t>
      </w:r>
      <w:r>
        <w:t xml:space="preserve"> also </w:t>
      </w:r>
      <w:r w:rsidRPr="00740B20">
        <w:rPr>
          <w:rStyle w:val="StyleUnderline"/>
        </w:rPr>
        <w:t>affects its</w:t>
      </w:r>
      <w:r>
        <w:rPr>
          <w:rStyle w:val="StyleUnderline"/>
        </w:rPr>
        <w:t xml:space="preserve"> </w:t>
      </w:r>
      <w:r w:rsidRPr="00740B20">
        <w:rPr>
          <w:rStyle w:val="StyleUnderline"/>
        </w:rPr>
        <w:t xml:space="preserve">perceptions of relative power, and feeds into the foreign policy choices a state can make. It is not possible to identify which weapons are used for status creation based on </w:t>
      </w:r>
      <w:r>
        <w:t xml:space="preserve">the </w:t>
      </w:r>
      <w:r w:rsidRPr="00740B20">
        <w:rPr>
          <w:rStyle w:val="StyleUnderline"/>
        </w:rPr>
        <w:t>capabilities</w:t>
      </w:r>
      <w:r>
        <w:t xml:space="preserve"> or signal of the weapon alone. </w:t>
      </w:r>
      <w:r w:rsidRPr="00740B20">
        <w:rPr>
          <w:rStyle w:val="StyleUnderline"/>
        </w:rPr>
        <w:t>Status creation weapons are empirically</w:t>
      </w:r>
      <w:r>
        <w:rPr>
          <w:rStyle w:val="StyleUnderline"/>
        </w:rPr>
        <w:t xml:space="preserve"> </w:t>
      </w:r>
      <w:r w:rsidRPr="00740B20">
        <w:rPr>
          <w:rStyle w:val="StyleUnderline"/>
        </w:rPr>
        <w:t>determined, based on the discourse about the weapon(s</w:t>
      </w:r>
      <w:r>
        <w:t>). For example, the F-104 Starfighter produced a US alliance hierarchy among US allies in Asia and the Middle East, but it’s not immediately obvious that the F-104 would serve this purpose rather than other, similar aircraft.</w:t>
      </w:r>
    </w:p>
    <w:p w:rsidR="002439CC" w:rsidRDefault="002439CC" w:rsidP="002439CC"/>
    <w:p w:rsidR="002439CC" w:rsidRDefault="002439CC" w:rsidP="002439CC"/>
    <w:p w:rsidR="002439CC" w:rsidRDefault="002439CC" w:rsidP="002439CC"/>
    <w:p w:rsidR="002439CC" w:rsidRDefault="002439CC" w:rsidP="002439CC">
      <w:pPr>
        <w:pStyle w:val="Heading3"/>
      </w:pPr>
      <w:r>
        <w:t>AT: Plan is small</w:t>
      </w:r>
    </w:p>
    <w:p w:rsidR="002439CC" w:rsidRDefault="002439CC" w:rsidP="002439CC"/>
    <w:p w:rsidR="002439CC" w:rsidRDefault="002439CC" w:rsidP="002439CC">
      <w:pPr>
        <w:pStyle w:val="Heading4"/>
      </w:pPr>
      <w:r>
        <w:t xml:space="preserve">Even </w:t>
      </w:r>
      <w:r>
        <w:rPr>
          <w:u w:val="single"/>
        </w:rPr>
        <w:t>small</w:t>
      </w:r>
      <w:r>
        <w:t xml:space="preserve"> weapons transfers are vital </w:t>
      </w:r>
      <w:r>
        <w:rPr>
          <w:u w:val="single"/>
        </w:rPr>
        <w:t>symbols</w:t>
      </w:r>
      <w:r>
        <w:t xml:space="preserve"> of relations</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8" w:history="1">
        <w:r w:rsidRPr="00052F61">
          <w:rPr>
            <w:rStyle w:val="Hyperlink"/>
          </w:rPr>
          <w:t>https://conservancy.umn.edu/bitstream/handle/11299/199011/Spindel_umn_0130E_19187.pdf?sequence=1&amp;isAllowed=y</w:t>
        </w:r>
      </w:hyperlink>
      <w:r>
        <w:t xml:space="preserve">  </w:t>
      </w:r>
    </w:p>
    <w:p w:rsidR="002439CC" w:rsidRDefault="002439CC" w:rsidP="002439CC"/>
    <w:p w:rsidR="002439CC" w:rsidRDefault="002439CC" w:rsidP="002439CC">
      <w:r>
        <w:t xml:space="preserve">When states have substantial conflicting interests, </w:t>
      </w:r>
      <w:r w:rsidRPr="00AE25FF">
        <w:rPr>
          <w:rStyle w:val="StyleUnderline"/>
        </w:rPr>
        <w:t>the transfer of any type of weapon will send an upgrade signal, but</w:t>
      </w:r>
      <w:r>
        <w:t xml:space="preserve"> again </w:t>
      </w:r>
      <w:r w:rsidRPr="00AE25FF">
        <w:rPr>
          <w:rStyle w:val="StyleUnderline"/>
        </w:rPr>
        <w:t>prestige is particularly important</w:t>
      </w:r>
      <w:r>
        <w:t xml:space="preserve">. Boom and bling weapons send stronger upgrade signals than backbone weapons. Lacking congruence of goals, these states would not find it advantageous to increase the relative capabilities of the other, and would not want to signal any type of relationship between them. The increase in capabilities and the attention given to prestige weapons is puzzling when the states do not have similar goals. </w:t>
      </w:r>
      <w:r w:rsidRPr="00AE25FF">
        <w:rPr>
          <w:rStyle w:val="StyleUnderline"/>
        </w:rPr>
        <w:t>The recent US lifting of the arms embargo on Vietnam is one example. Sending arms to Vietnam is not going to make the US a lot of money and will not change the balance of power</w:t>
      </w:r>
      <w:r>
        <w:t xml:space="preserve">; experts predict that </w:t>
      </w:r>
      <w:r w:rsidRPr="00AE25FF">
        <w:rPr>
          <w:rStyle w:val="Emphasis"/>
        </w:rPr>
        <w:t>Vietnam’s arms requests will be minimal</w:t>
      </w:r>
      <w:r>
        <w:t xml:space="preserve">.98 Further, the US and Vietnam are often at odds over the latter’s human rights record. It is therefore surprising that the US would lift its arms embargo and allow Vietnam to buy weapons. </w:t>
      </w:r>
      <w:r w:rsidRPr="00AE25FF">
        <w:rPr>
          <w:rStyle w:val="StyleUnderline"/>
        </w:rPr>
        <w:t>But under a symbolic signaling logic, this makes more sense: US arms sales to Vietnam are a signal to China about Chinese aggression</w:t>
      </w:r>
      <w:r>
        <w:t xml:space="preserve"> in the South China Sea, </w:t>
      </w:r>
      <w:r w:rsidRPr="00AE25FF">
        <w:rPr>
          <w:rStyle w:val="StyleUnderline"/>
        </w:rPr>
        <w:t xml:space="preserve">and are </w:t>
      </w:r>
      <w:r>
        <w:t xml:space="preserve">potentially </w:t>
      </w:r>
      <w:r w:rsidRPr="00AE25FF">
        <w:rPr>
          <w:rStyle w:val="Emphasis"/>
        </w:rPr>
        <w:t>the start of a balancing coalition</w:t>
      </w:r>
      <w:r>
        <w:t xml:space="preserve"> against China.99 </w:t>
      </w:r>
      <w:r w:rsidRPr="00AE25FF">
        <w:rPr>
          <w:rStyle w:val="Emphasis"/>
        </w:rPr>
        <w:t>The transfers constitute a new relationship</w:t>
      </w:r>
      <w:r>
        <w:t xml:space="preserve">, united in purpose to oppose China. This is also a case where </w:t>
      </w:r>
      <w:r w:rsidRPr="00AE25FF">
        <w:rPr>
          <w:rStyle w:val="StyleUnderline"/>
        </w:rPr>
        <w:t xml:space="preserve">the transfer does not make sense unless the states are placed in the </w:t>
      </w:r>
      <w:r w:rsidRPr="00AE25FF">
        <w:rPr>
          <w:rStyle w:val="Emphasis"/>
        </w:rPr>
        <w:t>broader relational context</w:t>
      </w:r>
      <w:r w:rsidRPr="00AE25FF">
        <w:rPr>
          <w:rStyle w:val="StyleUnderline"/>
        </w:rPr>
        <w:t>:</w:t>
      </w:r>
      <w:r>
        <w:t xml:space="preserve"> </w:t>
      </w:r>
      <w:r w:rsidRPr="00AE25FF">
        <w:rPr>
          <w:rStyle w:val="StyleUnderline"/>
        </w:rPr>
        <w:t>it is only when considering Vietnam’s tensions with China that the US lifting of the arms embargo makes sense</w:t>
      </w:r>
      <w:r>
        <w:t>.</w:t>
      </w:r>
    </w:p>
    <w:p w:rsidR="002439CC" w:rsidRDefault="002439CC" w:rsidP="002439CC"/>
    <w:p w:rsidR="002439CC" w:rsidRDefault="002439CC" w:rsidP="002439CC">
      <w:pPr>
        <w:pStyle w:val="Heading3"/>
      </w:pPr>
      <w:r>
        <w:t>AT: Substitute weapons</w:t>
      </w:r>
    </w:p>
    <w:p w:rsidR="002439CC" w:rsidRDefault="002439CC" w:rsidP="002439CC"/>
    <w:p w:rsidR="002439CC" w:rsidRDefault="002439CC" w:rsidP="002439CC">
      <w:pPr>
        <w:pStyle w:val="Heading4"/>
      </w:pPr>
      <w:r>
        <w:t>Empirically – failing to transfer weapons or substituting with lesser weapons destroys relations</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09" w:history="1">
        <w:r w:rsidRPr="00052F61">
          <w:rPr>
            <w:rStyle w:val="Hyperlink"/>
          </w:rPr>
          <w:t>https://conservancy.umn.edu/bitstream/handle/11299/199011/Spindel_umn_0130E_19187.pdf?sequence=1&amp;isAllowed=y</w:t>
        </w:r>
      </w:hyperlink>
      <w:r>
        <w:t xml:space="preserve">  </w:t>
      </w:r>
    </w:p>
    <w:p w:rsidR="002439CC" w:rsidRDefault="002439CC" w:rsidP="002439CC"/>
    <w:p w:rsidR="002439CC" w:rsidRDefault="002439CC" w:rsidP="002439CC">
      <w:r>
        <w:t xml:space="preserve">Transfers can be unexpected in either a positive or negative way, which correspond, respectively, with upgrade and downgrade signals. </w:t>
      </w:r>
      <w:r w:rsidRPr="00AE25FF">
        <w:rPr>
          <w:rStyle w:val="StyleUnderline"/>
        </w:rPr>
        <w:t>An absence of transfers between states that have substantial common interests is unexpected.</w:t>
      </w:r>
      <w:r>
        <w:t xml:space="preserve"> To rely on the familiar example of the NATO allies, it would be very surprising if a NATO ally was denied the transfer of a weapon other allies possessed, or if a NATO ally decided to seek weapons from outside the alliance. </w:t>
      </w:r>
      <w:r w:rsidRPr="00AE25FF">
        <w:rPr>
          <w:rStyle w:val="StyleUnderline"/>
        </w:rPr>
        <w:t>The lack of transfer sends a downgrade signal: it is a visible interruption to the shared ties between the states</w:t>
      </w:r>
      <w:r>
        <w:t>.96</w:t>
      </w:r>
    </w:p>
    <w:p w:rsidR="002439CC" w:rsidRDefault="002439CC" w:rsidP="002439CC">
      <w:r w:rsidRPr="00AE25FF">
        <w:rPr>
          <w:rStyle w:val="StyleUnderline"/>
        </w:rPr>
        <w:t>Downgrade signals can also come if the transfer is a mismatch with the receiver’s expectations</w:t>
      </w:r>
      <w:r>
        <w:t xml:space="preserve">. </w:t>
      </w:r>
      <w:r w:rsidRPr="00AE25FF">
        <w:rPr>
          <w:rStyle w:val="StyleUnderline"/>
        </w:rPr>
        <w:t>This can be caused by receiving a lower quantity or lower type of weapon, such as expecting fighter jets but receiving cargo planes.</w:t>
      </w:r>
      <w:r>
        <w:t xml:space="preserve"> </w:t>
      </w:r>
      <w:r w:rsidRPr="00AE25FF">
        <w:rPr>
          <w:rStyle w:val="StyleUnderline"/>
        </w:rPr>
        <w:t>Mismatched transfers indicate a growing rift between the sender and receiver.</w:t>
      </w:r>
      <w:r>
        <w:t xml:space="preserve"> </w:t>
      </w:r>
      <w:r w:rsidRPr="00AE25FF">
        <w:rPr>
          <w:rStyle w:val="StyleUnderline"/>
        </w:rPr>
        <w:t>Jordan</w:t>
      </w:r>
      <w:r>
        <w:t xml:space="preserve">, for example, </w:t>
      </w:r>
      <w:r w:rsidRPr="00AE25FF">
        <w:rPr>
          <w:rStyle w:val="StyleUnderline"/>
        </w:rPr>
        <w:t>expected to receive the F-104 Starfighter jet</w:t>
      </w:r>
      <w:r>
        <w:t xml:space="preserve">, a bling weapon, from the United States in 1967. </w:t>
      </w:r>
      <w:r w:rsidRPr="00AE25FF">
        <w:rPr>
          <w:rStyle w:val="StyleUnderline"/>
        </w:rPr>
        <w:t>It was instead sent</w:t>
      </w:r>
      <w:r>
        <w:t xml:space="preserve"> a small number of backbone and blip weapons, including </w:t>
      </w:r>
      <w:r w:rsidRPr="00AE25FF">
        <w:rPr>
          <w:rStyle w:val="StyleUnderline"/>
        </w:rPr>
        <w:t>rifles and utility trucks, leading King Hussein to reconsider what he thought was a close US-Jordanian relationship.</w:t>
      </w:r>
      <w:r>
        <w:t xml:space="preserve"> Importantly, a downgrade signal can be initiated by the sender or the receiver of a weapon. The sender can choose to prevent the receiver from acquiring a weapon, or the receiver can rebuff offers. The downgrade signal is sent regardless. For example, in March 2015, </w:t>
      </w:r>
      <w:r w:rsidRPr="00AE25FF">
        <w:rPr>
          <w:rStyle w:val="StyleUnderline"/>
        </w:rPr>
        <w:t>Sweden decided not to negotiate a new defense agreement with Saudi Arabia, a move that signaled new tensions and disputes between the two states</w:t>
      </w:r>
      <w:r>
        <w:t>.97</w:t>
      </w:r>
    </w:p>
    <w:p w:rsidR="002439CC" w:rsidRPr="002439CC" w:rsidRDefault="002439CC" w:rsidP="002439CC"/>
    <w:p w:rsidR="002439CC" w:rsidRDefault="002439CC" w:rsidP="002439CC">
      <w:pPr>
        <w:pStyle w:val="Heading3"/>
      </w:pPr>
      <w:r>
        <w:t>AT: Weapons lack military value</w:t>
      </w:r>
    </w:p>
    <w:p w:rsidR="002439CC" w:rsidRDefault="002439CC" w:rsidP="002439CC"/>
    <w:p w:rsidR="002439CC" w:rsidRPr="00470A37" w:rsidRDefault="002439CC" w:rsidP="002439CC">
      <w:pPr>
        <w:pStyle w:val="Heading4"/>
        <w:rPr>
          <w:u w:val="single"/>
        </w:rPr>
      </w:pPr>
      <w:r>
        <w:t xml:space="preserve">The </w:t>
      </w:r>
      <w:r>
        <w:rPr>
          <w:u w:val="single"/>
        </w:rPr>
        <w:t>political</w:t>
      </w:r>
      <w:r>
        <w:t xml:space="preserve"> symbol of a weapons cutoff matters more than the weapon’s </w:t>
      </w:r>
      <w:r>
        <w:rPr>
          <w:u w:val="single"/>
        </w:rPr>
        <w:t>actual utility</w:t>
      </w:r>
      <w:r>
        <w:t xml:space="preserve"> – the plan </w:t>
      </w:r>
      <w:r>
        <w:rPr>
          <w:u w:val="single"/>
        </w:rPr>
        <w:t>severs relations</w:t>
      </w:r>
    </w:p>
    <w:p w:rsidR="002439CC" w:rsidRDefault="002439CC" w:rsidP="002439CC">
      <w:pPr>
        <w:rPr>
          <w:b/>
          <w:bCs/>
        </w:rPr>
      </w:pPr>
      <w:r w:rsidRPr="00E66A36">
        <w:rPr>
          <w:b/>
          <w:bCs/>
        </w:rPr>
        <w:t>Spindel, 18</w:t>
      </w:r>
      <w:r>
        <w:t xml:space="preserve"> – Jennifer Spindel – PhD candidate at the time of writing this; currently an assistant professor of international security at the University of Oklahoma and the associate director of the Cyber Governance and Policy Center (Jennifer, A DISSERTATION SUBMITTED TO THE FACULTY OF THE UNIVERSITY OF MINNESOTA IN PARTIAL FULFILLMENT OF THE REQUIREMENTS FOR THE DEGREE OF DOCTOR OF PHILOSOPHY, “BEYOND MILITARY POWER: THE SYMBOLIC POLITICS OF CONVENTIONAL WEAPONS TRANSFERS” May, </w:t>
      </w:r>
      <w:hyperlink r:id="rId110" w:history="1">
        <w:r w:rsidRPr="00052F61">
          <w:rPr>
            <w:rStyle w:val="Hyperlink"/>
          </w:rPr>
          <w:t>https://conservancy.umn.edu/bitstream/handle/11299/199011/Spindel_umn_0130E_19187.pdf?sequence=1&amp;isAllowed=y</w:t>
        </w:r>
      </w:hyperlink>
      <w:r>
        <w:t xml:space="preserve">  </w:t>
      </w:r>
    </w:p>
    <w:p w:rsidR="002439CC" w:rsidRDefault="002439CC" w:rsidP="002439CC"/>
    <w:p w:rsidR="002439CC" w:rsidRDefault="002439CC" w:rsidP="002439CC">
      <w:r>
        <w:t xml:space="preserve">This example shows that </w:t>
      </w:r>
      <w:r w:rsidRPr="00E66A36">
        <w:rPr>
          <w:rStyle w:val="StyleUnderline"/>
        </w:rPr>
        <w:t>weapons s</w:t>
      </w:r>
      <w:r>
        <w:t xml:space="preserve">erve dual functions in international politics. They affect military capabilities but also </w:t>
      </w:r>
      <w:r w:rsidRPr="00E66A36">
        <w:rPr>
          <w:rStyle w:val="StyleUnderline"/>
        </w:rPr>
        <w:t>send signals about political relationships</w:t>
      </w:r>
      <w:r>
        <w:t xml:space="preserve">. I argue that </w:t>
      </w:r>
      <w:r w:rsidRPr="00E66A36">
        <w:rPr>
          <w:rStyle w:val="StyleUnderline"/>
        </w:rPr>
        <w:t>weapons transfers are credible signals of political relationships, and that these signals matter because they affect the foreign policy behavior of states</w:t>
      </w:r>
      <w:r>
        <w:t xml:space="preserve">. </w:t>
      </w:r>
      <w:r w:rsidRPr="00E66A36">
        <w:rPr>
          <w:rStyle w:val="StyleUnderline"/>
        </w:rPr>
        <w:t xml:space="preserve">Weapons transfers are an essential tool for producing, sustaining, and </w:t>
      </w:r>
      <w:r w:rsidRPr="00E66A36">
        <w:rPr>
          <w:rStyle w:val="Emphasis"/>
        </w:rPr>
        <w:t>severing political ties,</w:t>
      </w:r>
      <w:r>
        <w:t xml:space="preserve"> </w:t>
      </w:r>
      <w:r w:rsidRPr="00470A37">
        <w:rPr>
          <w:rStyle w:val="Emphasis"/>
        </w:rPr>
        <w:t>even when the weapon does not affect the relative balance of power</w:t>
      </w:r>
      <w:r>
        <w:t>. These signals sent through weapons transfers help explain why war does or does not occur, why states pursue cooperative or belligerent foreign policies at various times, and are tools for establishing hierarchies within alliances.</w:t>
      </w:r>
    </w:p>
    <w:p w:rsidR="002439CC" w:rsidRDefault="002439CC" w:rsidP="002439CC"/>
    <w:p w:rsidR="003F15A5" w:rsidRDefault="003F15A5" w:rsidP="003F15A5">
      <w:pPr>
        <w:pStyle w:val="Heading3"/>
      </w:pPr>
      <w:r>
        <w:t>AT: Relations resilient</w:t>
      </w:r>
    </w:p>
    <w:p w:rsidR="003F15A5" w:rsidRDefault="003F15A5" w:rsidP="003F15A5"/>
    <w:p w:rsidR="003F15A5" w:rsidRPr="00E13AEC" w:rsidRDefault="003F15A5" w:rsidP="003F15A5">
      <w:pPr>
        <w:pStyle w:val="Heading4"/>
      </w:pPr>
      <w:r>
        <w:t xml:space="preserve">The relationship is </w:t>
      </w:r>
      <w:r>
        <w:rPr>
          <w:u w:val="single"/>
        </w:rPr>
        <w:t>fragile</w:t>
      </w:r>
      <w:r>
        <w:t xml:space="preserve"> – nationalism means prior resilience no longer holds</w:t>
      </w:r>
    </w:p>
    <w:p w:rsidR="003F15A5" w:rsidRPr="00DA20FE" w:rsidRDefault="003F15A5" w:rsidP="003F15A5">
      <w:bookmarkStart w:id="2" w:name="_Hlk12947009"/>
      <w:r w:rsidRPr="004F7A6A">
        <w:rPr>
          <w:rStyle w:val="Style13ptBold"/>
        </w:rPr>
        <w:t>Hannah ‘19</w:t>
      </w:r>
      <w:r>
        <w:t>, - senior fellow at the Foundation for Defense of Democracies, focusing on U.S. strategy. He served as Vice President Dick Cheney’s national security advisor from 2005 to 2009. During the first term of President George W. Bush (2001 to 2004), he was Vice President Cheney’s deputy national security advisor for the Middle East. Hannah worked as a senior advisor to Secretary of State Warren Christopher during the Bill Clinton administration, and as a member of Secretary of State James Baker’s Policy Planning Staff during the presidency of George H. W. Bush. Hannah has also served as deputy director and senior fellow at the Washington Institute for Near East Policy, and has practiced law, specializing in international dispute resolution. (John, "Trump Should Salvage U.S.-Saudi Relations" Foreign Policy, 3-27-19, https://foreignpolicy.com/2019/03/27/trump-should-salvage-u-s-saudi-relations/) //AL</w:t>
      </w:r>
    </w:p>
    <w:bookmarkEnd w:id="2"/>
    <w:p w:rsidR="003F15A5" w:rsidRPr="00976F12" w:rsidRDefault="003F15A5" w:rsidP="003F15A5">
      <w:pPr>
        <w:rPr>
          <w:rStyle w:val="StyleUnderline"/>
        </w:rPr>
      </w:pPr>
    </w:p>
    <w:p w:rsidR="003F15A5" w:rsidRDefault="003F15A5" w:rsidP="003F15A5">
      <w:r>
        <w:t xml:space="preserve">It’s true that </w:t>
      </w:r>
      <w:r w:rsidRPr="00976F12">
        <w:rPr>
          <w:rStyle w:val="StyleUnderline"/>
        </w:rPr>
        <w:t>there’s a lot of ruin in U.S.-Saudi ties</w:t>
      </w:r>
      <w:r>
        <w:t xml:space="preserve">. The </w:t>
      </w:r>
      <w:r w:rsidRPr="00976F12">
        <w:rPr>
          <w:rStyle w:val="StyleUnderline"/>
        </w:rPr>
        <w:t>relationship has endured oil boycotts, the 9/11 attacks</w:t>
      </w:r>
      <w:r>
        <w:t xml:space="preserve"> (15 of the 19 hijackers were Saudi nationals), </w:t>
      </w:r>
      <w:r w:rsidRPr="00976F12">
        <w:rPr>
          <w:rStyle w:val="StyleUnderline"/>
        </w:rPr>
        <w:t>and more than 70 years of constant clashing of cultures and values.</w:t>
      </w:r>
      <w:r>
        <w:t xml:space="preserve"> The </w:t>
      </w:r>
      <w:r w:rsidRPr="00976F12">
        <w:rPr>
          <w:rStyle w:val="StyleUnderline"/>
        </w:rPr>
        <w:t>national interests that have bound Washington and Riyadh togethe</w:t>
      </w:r>
      <w:r>
        <w:t xml:space="preserve">r through the decades, despite their deep differences, </w:t>
      </w:r>
      <w:r w:rsidRPr="00976F12">
        <w:rPr>
          <w:rStyle w:val="StyleUnderline"/>
        </w:rPr>
        <w:t>remain formidable.</w:t>
      </w:r>
      <w:r>
        <w:t xml:space="preserve"> </w:t>
      </w:r>
      <w:r w:rsidRPr="00E13AEC">
        <w:rPr>
          <w:rStyle w:val="Emphasis"/>
        </w:rPr>
        <w:t>But real changes are now afoot</w:t>
      </w:r>
      <w:r>
        <w:t xml:space="preserve"> </w:t>
      </w:r>
      <w:r w:rsidRPr="00E13AEC">
        <w:rPr>
          <w:rStyle w:val="StyleUnderline"/>
        </w:rPr>
        <w:t>in the underlying dynamics of the relationship</w:t>
      </w:r>
      <w:r>
        <w:t xml:space="preserve">. </w:t>
      </w:r>
      <w:r w:rsidRPr="00E13AEC">
        <w:rPr>
          <w:rStyle w:val="StyleUnderline"/>
        </w:rPr>
        <w:t>They should</w:t>
      </w:r>
      <w:r>
        <w:t xml:space="preserve"> at minimum </w:t>
      </w:r>
      <w:r w:rsidRPr="00E13AEC">
        <w:rPr>
          <w:rStyle w:val="StyleUnderline"/>
        </w:rPr>
        <w:t>give pause to anyone who</w:t>
      </w:r>
      <w:r>
        <w:t xml:space="preserve"> blithely </w:t>
      </w:r>
      <w:r w:rsidRPr="00E13AEC">
        <w:rPr>
          <w:rStyle w:val="StyleUnderline"/>
        </w:rPr>
        <w:t>assumes</w:t>
      </w:r>
      <w:r>
        <w:t xml:space="preserve"> that there’s </w:t>
      </w:r>
      <w:r w:rsidRPr="00E13AEC">
        <w:rPr>
          <w:rStyle w:val="StyleUnderline"/>
        </w:rPr>
        <w:t xml:space="preserve">no amount of </w:t>
      </w:r>
      <w:r>
        <w:t xml:space="preserve">public </w:t>
      </w:r>
      <w:r w:rsidRPr="00E13AEC">
        <w:rPr>
          <w:rStyle w:val="StyleUnderline"/>
        </w:rPr>
        <w:t>derision</w:t>
      </w:r>
      <w:r>
        <w:t xml:space="preserve"> that the United States could heap on the kingdom that </w:t>
      </w:r>
      <w:r w:rsidRPr="00E13AEC">
        <w:rPr>
          <w:rStyle w:val="StyleUnderline"/>
        </w:rPr>
        <w:t>might put the broader U.S.-Saudi partnership at risk</w:t>
      </w:r>
      <w:r>
        <w:t>, and the Trump administration should take notice.</w:t>
      </w:r>
    </w:p>
    <w:p w:rsidR="003F15A5" w:rsidRPr="00E13AEC" w:rsidRDefault="003F15A5" w:rsidP="003F15A5">
      <w:r w:rsidRPr="00E13AEC">
        <w:rPr>
          <w:rStyle w:val="StyleUnderline"/>
        </w:rPr>
        <w:t>One</w:t>
      </w:r>
      <w:r>
        <w:t xml:space="preserve"> such </w:t>
      </w:r>
      <w:r w:rsidRPr="00E13AEC">
        <w:rPr>
          <w:rStyle w:val="StyleUnderline"/>
        </w:rPr>
        <w:t>change is the</w:t>
      </w:r>
      <w:r>
        <w:t xml:space="preserve"> </w:t>
      </w:r>
      <w:r w:rsidRPr="00976F12">
        <w:rPr>
          <w:rStyle w:val="StyleUnderline"/>
        </w:rPr>
        <w:t>rapid rise of Saudi nationalism</w:t>
      </w:r>
      <w:r>
        <w:t>—</w:t>
      </w:r>
      <w:r w:rsidRPr="00E13AEC">
        <w:t>especially among the country’s large youth population. As part of his reform agenda for transforming the kingdom, Mohammed bin Salman has consciously sought to build a new sense of identity among Saudis, grounded in nationalism rather than Wahhabism, the fundamentalist religious sect that served as an ideological gateway for terrorist groups such as al Qaeda and the Islamic State. While largely a positive development, the nationalist tide could have a double edge, as I learned on an Atlantic Council trip to Riyadh in February.</w:t>
      </w:r>
    </w:p>
    <w:p w:rsidR="003F15A5" w:rsidRDefault="003F15A5" w:rsidP="003F15A5">
      <w:r w:rsidRPr="00E13AEC">
        <w:t>It was striking how many researchers, activists, and government officials in Riyadh seemed defensive, resentful, and even angry when asked about the United States. “We’re getting sick and tired of having our country reduced to its worst mistakes,” one woman said, referring to the Khashoggi tragedy. Another said, “Thanks to the crown prince, the lives of millions of women are being positively transformed in ways that our mothers couldn’t even dream of. If the United States can’t appreciate the historical importance of what’s happening here, and chooses to focus only on our faults and trying to change our leadership, then you’re hurting our cause—and I’ll oppose you.”</w:t>
      </w:r>
      <w:r>
        <w:t xml:space="preserve"> Whether justified or not, </w:t>
      </w:r>
      <w:r w:rsidRPr="00976F12">
        <w:rPr>
          <w:rStyle w:val="StyleUnderline"/>
        </w:rPr>
        <w:t>the sense of hurt, of being misunderstood and unfairly attacked, even humiliated, appeared genuine</w:t>
      </w:r>
      <w:r w:rsidRPr="00976F12">
        <w:rPr>
          <w:rStyle w:val="Emphasis"/>
        </w:rPr>
        <w:t>. It’s not hard to see how that kind of raw populist emotion, sufficiently stoked, could result in overreaction, miscalculation, and counterproductive policies</w:t>
      </w:r>
      <w:r>
        <w:t>. At a minimum, it’s a new variable in the equation that U.S. policymakers, in both the administration and Congress, should be taking into account as they calculate how best to pressure the kingdom to change its most problematic behaviors.</w:t>
      </w:r>
    </w:p>
    <w:p w:rsidR="003F15A5" w:rsidRPr="003F15A5" w:rsidRDefault="003F15A5" w:rsidP="003F15A5"/>
    <w:p w:rsidR="002439CC" w:rsidRDefault="002439CC" w:rsidP="002439CC">
      <w:pPr>
        <w:pStyle w:val="Heading2"/>
      </w:pPr>
      <w:r>
        <w:t>Impacts</w:t>
      </w:r>
      <w:r w:rsidR="001700E4">
        <w:t xml:space="preserve"> - general</w:t>
      </w:r>
    </w:p>
    <w:p w:rsidR="003F15A5" w:rsidRDefault="003F15A5" w:rsidP="003F15A5"/>
    <w:p w:rsidR="003F15A5" w:rsidRDefault="003F15A5" w:rsidP="003F15A5">
      <w:pPr>
        <w:pStyle w:val="Heading3"/>
      </w:pPr>
      <w:r>
        <w:t>Realignment internal link</w:t>
      </w:r>
    </w:p>
    <w:p w:rsidR="003F15A5" w:rsidRDefault="003F15A5" w:rsidP="003F15A5"/>
    <w:p w:rsidR="00EE3A56" w:rsidRPr="00C01CC7" w:rsidRDefault="00EE3A56" w:rsidP="00EE3A56">
      <w:pPr>
        <w:pStyle w:val="Heading4"/>
      </w:pPr>
      <w:bookmarkStart w:id="3" w:name="_Hlk12947173"/>
      <w:r>
        <w:t xml:space="preserve">KSA prefers the US – but they’re </w:t>
      </w:r>
      <w:r>
        <w:rPr>
          <w:u w:val="single"/>
        </w:rPr>
        <w:t>hedging their bets</w:t>
      </w:r>
      <w:r>
        <w:t xml:space="preserve"> and increased perception of US unreliability drives them to ally with great power competitors</w:t>
      </w:r>
    </w:p>
    <w:p w:rsidR="00EE3A56" w:rsidRPr="00DA20FE" w:rsidRDefault="00EE3A56" w:rsidP="00EE3A56">
      <w:r w:rsidRPr="004F7A6A">
        <w:rPr>
          <w:rStyle w:val="Style13ptBold"/>
        </w:rPr>
        <w:t>Hannah ‘19</w:t>
      </w:r>
      <w:r>
        <w:t>, - senior fellow at the Foundation for Defense of Democracies, focusing on U.S. strategy. He served as Vice President Dick Cheney’s national security advisor from 2005 to 2009. During the first term of President George W. Bush (2001 to 2004), he was Vice President Cheney’s deputy national security advisor for the Middle East. Hannah worked as a senior advisor to Secretary of State Warren Christopher during the Bill Clinton administration, and as a member of Secretary of State James Baker’s Policy Planning Staff during the presidency of George H. W. Bush. Hannah has also served as deputy director and senior fellow at the Washington Institute for Near East Policy, and has practiced law, specializing in international dispute resolution. (John, "Trump Should Salvage U.S.-Saudi Relations" Foreign Policy, 3-27-19, https://foreignpolicy.com/2019/03/27/trump-should-salvage-u-s-saudi-relations/) //AL</w:t>
      </w:r>
    </w:p>
    <w:bookmarkEnd w:id="3"/>
    <w:p w:rsidR="00EE3A56" w:rsidRDefault="00EE3A56" w:rsidP="00EE3A56"/>
    <w:p w:rsidR="00EE3A56" w:rsidRPr="00976F12" w:rsidRDefault="00EE3A56" w:rsidP="00EE3A56">
      <w:pPr>
        <w:rPr>
          <w:rStyle w:val="StyleUnderline"/>
        </w:rPr>
      </w:pPr>
      <w:r>
        <w:t xml:space="preserve">Perhaps </w:t>
      </w:r>
      <w:r w:rsidRPr="00E13AEC">
        <w:rPr>
          <w:rStyle w:val="StyleUnderline"/>
        </w:rPr>
        <w:t>an even more important change</w:t>
      </w:r>
      <w:r>
        <w:t xml:space="preserve">, one </w:t>
      </w:r>
      <w:r w:rsidRPr="00E13AEC">
        <w:rPr>
          <w:rStyle w:val="StyleUnderline"/>
        </w:rPr>
        <w:t xml:space="preserve">that </w:t>
      </w:r>
      <w:r w:rsidRPr="00976F12">
        <w:rPr>
          <w:rStyle w:val="Emphasis"/>
        </w:rPr>
        <w:t>amplifies the potential risks of a possible nationalist backlash</w:t>
      </w:r>
      <w:r>
        <w:t xml:space="preserve">, is the </w:t>
      </w:r>
      <w:r w:rsidRPr="00976F12">
        <w:rPr>
          <w:rStyle w:val="Emphasis"/>
        </w:rPr>
        <w:t>emergence of great-power competitors with the</w:t>
      </w:r>
      <w:r w:rsidRPr="00E13AEC">
        <w:t xml:space="preserve"> </w:t>
      </w:r>
      <w:r w:rsidRPr="00976F12">
        <w:rPr>
          <w:rStyle w:val="Emphasis"/>
        </w:rPr>
        <w:t>U</w:t>
      </w:r>
      <w:r w:rsidRPr="00E13AEC">
        <w:t xml:space="preserve">nited </w:t>
      </w:r>
      <w:r w:rsidRPr="00E13AEC">
        <w:rPr>
          <w:rStyle w:val="Emphasis"/>
        </w:rPr>
        <w:t>S</w:t>
      </w:r>
      <w:r w:rsidRPr="00E13AEC">
        <w:t xml:space="preserve">tates, </w:t>
      </w:r>
      <w:r>
        <w:t xml:space="preserve">especially China. It’s </w:t>
      </w:r>
      <w:r w:rsidRPr="00976F12">
        <w:rPr>
          <w:rStyle w:val="StyleUnderline"/>
        </w:rPr>
        <w:t>still the case that Saudis overwhelmingly prefer Washington to remain their dominant global partner. If nothing else, they know that if the worst were to happen, and war with Iran came, neither Russia nor China would lift a finger to save the house of Saud</w:t>
      </w:r>
      <w:r>
        <w:t xml:space="preserve">. </w:t>
      </w:r>
      <w:r w:rsidRPr="00976F12">
        <w:rPr>
          <w:rStyle w:val="StyleUnderline"/>
        </w:rPr>
        <w:t>The U.S. military still would—</w:t>
      </w:r>
      <w:r w:rsidRPr="00C01CC7">
        <w:rPr>
          <w:rStyle w:val="Emphasis"/>
        </w:rPr>
        <w:t>probably</w:t>
      </w:r>
      <w:r w:rsidRPr="00976F12">
        <w:rPr>
          <w:rStyle w:val="StyleUnderline"/>
        </w:rPr>
        <w:t>.</w:t>
      </w:r>
      <w:r>
        <w:t xml:space="preserve"> But that “</w:t>
      </w:r>
      <w:r w:rsidRPr="00976F12">
        <w:rPr>
          <w:rStyle w:val="StyleUnderline"/>
        </w:rPr>
        <w:t>probably</w:t>
      </w:r>
      <w:r>
        <w:t xml:space="preserve">” is itself a </w:t>
      </w:r>
      <w:r w:rsidRPr="00976F12">
        <w:rPr>
          <w:rStyle w:val="StyleUnderline"/>
        </w:rPr>
        <w:t>growing problem</w:t>
      </w:r>
      <w:r>
        <w:t xml:space="preserve">, one which has been </w:t>
      </w:r>
      <w:r w:rsidRPr="00976F12">
        <w:rPr>
          <w:rStyle w:val="StyleUnderline"/>
        </w:rPr>
        <w:t>getting worse over the past decade as two successive U.S. presidents of both major parties</w:t>
      </w:r>
      <w:r>
        <w:t xml:space="preserve"> have </w:t>
      </w:r>
      <w:r w:rsidRPr="00976F12">
        <w:rPr>
          <w:rStyle w:val="StyleUnderline"/>
        </w:rPr>
        <w:t>increasingly signaled their determination to do less</w:t>
      </w:r>
      <w:r>
        <w:t xml:space="preserve">, not more, in the Middle East to guarantee the security of partner states. </w:t>
      </w:r>
      <w:r w:rsidRPr="00976F12">
        <w:rPr>
          <w:rStyle w:val="StyleUnderline"/>
        </w:rPr>
        <w:t xml:space="preserve">Inevitably, as the perception of U.S. retrenchment deepens, the </w:t>
      </w:r>
      <w:r w:rsidRPr="00C01CC7">
        <w:rPr>
          <w:rStyle w:val="Emphasis"/>
        </w:rPr>
        <w:t>Saudis are hedging their bets</w:t>
      </w:r>
      <w:r w:rsidRPr="00976F12">
        <w:rPr>
          <w:rStyle w:val="StyleUnderline"/>
        </w:rPr>
        <w:t xml:space="preserve"> and developing new geostrategic options.</w:t>
      </w:r>
    </w:p>
    <w:p w:rsidR="00EE3A56" w:rsidRDefault="00EE3A56" w:rsidP="00EE3A56">
      <w:r w:rsidRPr="00C01CC7">
        <w:t>Today, China is Saudi Arabia’s largest trading partner. It’s among the biggest customers for Saudi oil—while the U.S. shale boom increasingly poses the greatest threat to Riyadh’s economic prosperity. Thanks in no small part to decades of intellectual-property theft on a world-historical scale, Chinese technology, including military, intelligence, and cyber systems, as well as critical emerging sectors such as artificial intelligence, is increasingly closing the gap with the best U.S. high-tech offerings. And Beijing, like Moscow, is perfectly prepared to sell its most advanced capabilities to Riyadh with no strings attached. No complaints about the kingdom’s human rights record. No mentions of Khashoggi. No threats to withdraw support as punishment for the</w:t>
      </w:r>
      <w:r>
        <w:t xml:space="preserve"> war in Yemen. As was painfully obvious during Mohammed bin Salman’s recent values-free trip to China in February, in an increasingly ideological age of great-power competition that pits Western-style liberal democracy against Beijing’s model of authoritarian capitalism, it’s no secret in which camp the house of Saud feels most at home.</w:t>
      </w:r>
    </w:p>
    <w:p w:rsidR="00EE3A56" w:rsidRDefault="00EE3A56" w:rsidP="00EE3A56">
      <w:r>
        <w:t>The only point being that the decades-old assumptions that have governed the U.S.-Saudi relationship, while largely still valid, may be on increasingly shaky ground. Before the Senate passed a resolution earlier this month to end all U.S. support for the Saudi war in Yemen, Sen. Chris Murphy of Connecticut confidently reassured his colleagues, “The Saudis won’t go somewhere else.” The suggestion that they might turn to another great power for weapons, he claimed, “is belied by how this alliance has worked for years and the complication of the Saudis turning around and choosing to go to another partner.” While I’d still bet that Murphy is more right than wrong on this issue, if only due to the immediacy of the Iranian threat for Riyadh, I increasingly lack his sense of certitude</w:t>
      </w:r>
      <w:r w:rsidRPr="00A02B69">
        <w:rPr>
          <w:rStyle w:val="StyleUnderline"/>
        </w:rPr>
        <w:t>. Saudi Arabia, U.S. foreign policy, and the global balance of power are all now in flux in ways that are quite unprecedented</w:t>
      </w:r>
      <w:r>
        <w:t>.</w:t>
      </w:r>
    </w:p>
    <w:p w:rsidR="00EE3A56" w:rsidRPr="00C01CC7" w:rsidRDefault="00EE3A56" w:rsidP="00EE3A56">
      <w:r w:rsidRPr="00A02B69">
        <w:rPr>
          <w:rStyle w:val="StyleUnderline"/>
        </w:rPr>
        <w:t>Even 30 years ago, the Saudis were capable of some nasty surprises, such as purchasing intermediate-range ballistic missiles from China capable of striking Israel</w:t>
      </w:r>
      <w:r>
        <w:t xml:space="preserve">. And just a couple of months ago, </w:t>
      </w:r>
      <w:r w:rsidRPr="00A02B69">
        <w:rPr>
          <w:rStyle w:val="StyleUnderline"/>
        </w:rPr>
        <w:t>credible reports emerged that the Saudis have built a facility for producing and testing solid-fuel ballistic missiles west of Riyadh</w:t>
      </w:r>
      <w:r>
        <w:t xml:space="preserve">—one with features that bear striking similarities to comparable facilities in China. </w:t>
      </w:r>
      <w:r w:rsidRPr="00C01CC7">
        <w:rPr>
          <w:rStyle w:val="StyleUnderline"/>
        </w:rPr>
        <w:t xml:space="preserve">The </w:t>
      </w:r>
      <w:r w:rsidRPr="00A02B69">
        <w:rPr>
          <w:rStyle w:val="StyleUnderline"/>
        </w:rPr>
        <w:t xml:space="preserve">danger that as </w:t>
      </w:r>
      <w:r w:rsidRPr="00C01CC7">
        <w:rPr>
          <w:rStyle w:val="Emphasis"/>
        </w:rPr>
        <w:t>Saudi doubts about the United States’ reliability grow</w:t>
      </w:r>
      <w:r w:rsidRPr="00A02B69">
        <w:rPr>
          <w:rStyle w:val="StyleUnderline"/>
        </w:rPr>
        <w:t>, so too will their efforts to hedge by looking for weapons and support (in Murphy’s words) “somewhere else</w:t>
      </w:r>
      <w:r>
        <w:t xml:space="preserve">,” </w:t>
      </w:r>
      <w:r w:rsidRPr="00A02B69">
        <w:rPr>
          <w:rStyle w:val="StyleUnderline"/>
        </w:rPr>
        <w:t xml:space="preserve">including to </w:t>
      </w:r>
      <w:r w:rsidRPr="00C01CC7">
        <w:rPr>
          <w:rStyle w:val="Emphasis"/>
        </w:rPr>
        <w:t>hostile great-power rivals</w:t>
      </w:r>
      <w:r w:rsidRPr="00A02B69">
        <w:rPr>
          <w:rStyle w:val="StyleUnderline"/>
        </w:rPr>
        <w:t xml:space="preserve"> of the United States</w:t>
      </w:r>
      <w:r>
        <w:t xml:space="preserve">, is probably greater than it’s ever been in the history of the countries’ relationship. </w:t>
      </w:r>
      <w:r w:rsidRPr="00C01CC7">
        <w:t>The recent decision to introduce Chinese-language instruction at all stages of the Saudi educational system was no accident.</w:t>
      </w:r>
    </w:p>
    <w:p w:rsidR="004432FF" w:rsidRDefault="004432FF" w:rsidP="003F15A5"/>
    <w:p w:rsidR="003F15A5" w:rsidRDefault="003F15A5" w:rsidP="003F15A5">
      <w:pPr>
        <w:pStyle w:val="Heading4"/>
      </w:pPr>
      <w:r>
        <w:t>US abandonment risks Saudi Arabia realignment towards China or Russia</w:t>
      </w:r>
    </w:p>
    <w:p w:rsidR="003F15A5" w:rsidRDefault="003F15A5" w:rsidP="003F15A5">
      <w:r w:rsidRPr="007B28DE">
        <w:rPr>
          <w:rStyle w:val="Style13ptBold"/>
        </w:rPr>
        <w:t>Ding and Zhao ‘1</w:t>
      </w:r>
      <w:r>
        <w:rPr>
          <w:rStyle w:val="Style13ptBold"/>
        </w:rPr>
        <w:t>8</w:t>
      </w:r>
      <w:r>
        <w:t>, - *Professor and doctoral supervisor at the Middle East Studies Institute at Shanghai International Studies University AND ** international relations and public affairs researcher at the Middle East Studies Institute at Shanghai International Studies University (Jun and Qian, "The Diplomatic Strategy of GCC States: A Case Study of Saudi Arabia’s Recent Changing Diplomacy" Asian Journal of Middle Eastern and Islamic Studies Volume 12, 2018 - Issue 4) //AL</w:t>
      </w:r>
    </w:p>
    <w:p w:rsidR="003F15A5" w:rsidRPr="00D66801" w:rsidRDefault="003F15A5" w:rsidP="003F15A5">
      <w:pPr>
        <w:rPr>
          <w:rStyle w:val="StyleUnderline"/>
        </w:rPr>
      </w:pPr>
      <w:r>
        <w:t xml:space="preserve">In recent years, </w:t>
      </w:r>
      <w:r w:rsidRPr="00D66801">
        <w:rPr>
          <w:rStyle w:val="StyleUnderline"/>
        </w:rPr>
        <w:t>Saudi Arabia has made efforts to promote relations with foreign great powers</w:t>
      </w:r>
      <w:r w:rsidRPr="00D66801">
        <w:t>, trying to leverage the powers of the surrounding countries to dispel the diplomatic difficulties around while seeking for diplomatic balance among great powers</w:t>
      </w:r>
      <w:r>
        <w:t xml:space="preserve">. </w:t>
      </w:r>
      <w:r w:rsidRPr="00D66801">
        <w:rPr>
          <w:rStyle w:val="StyleUnderline"/>
        </w:rPr>
        <w:t>Throughout 2017</w:t>
      </w:r>
      <w:r>
        <w:t xml:space="preserve">, </w:t>
      </w:r>
      <w:r w:rsidRPr="00D66801">
        <w:rPr>
          <w:rStyle w:val="StyleUnderline"/>
        </w:rPr>
        <w:t>Saudi Arabia successfully conducted high-level diplomatic interactions with China, the US and Russia, the three major global powers</w:t>
      </w:r>
      <w:r>
        <w:t xml:space="preserve">, focusing on </w:t>
      </w:r>
      <w:r w:rsidRPr="00D66801">
        <w:rPr>
          <w:rStyle w:val="StyleUnderline"/>
        </w:rPr>
        <w:t>deepening and expanding comprehensive strategic cooperation with China</w:t>
      </w:r>
      <w:r>
        <w:t xml:space="preserve">, meanwhile </w:t>
      </w:r>
      <w:r w:rsidRPr="00D66801">
        <w:rPr>
          <w:rStyle w:val="StyleUnderline"/>
        </w:rPr>
        <w:t>consolidating and strengthening an ally-based relation with the US,</w:t>
      </w:r>
      <w:r>
        <w:t xml:space="preserve"> at the same time </w:t>
      </w:r>
      <w:r w:rsidRPr="00D66801">
        <w:rPr>
          <w:rStyle w:val="StyleUnderline"/>
        </w:rPr>
        <w:t>promoting and developing relations with Russia.</w:t>
      </w:r>
    </w:p>
    <w:p w:rsidR="003F15A5" w:rsidRDefault="003F15A5" w:rsidP="003F15A5">
      <w:r>
        <w:t xml:space="preserve">On 15–18 </w:t>
      </w:r>
      <w:r w:rsidRPr="00D66801">
        <w:rPr>
          <w:rStyle w:val="StyleUnderline"/>
        </w:rPr>
        <w:t>March 2017, King Salman led a large delegation to visit China.</w:t>
      </w:r>
      <w:r>
        <w:t xml:space="preserve"> The two heads of state held talks and </w:t>
      </w:r>
      <w:r w:rsidRPr="00D66801">
        <w:rPr>
          <w:rStyle w:val="StyleUnderline"/>
        </w:rPr>
        <w:t>agreed to maintain the developmental momentum of the bilateral relations, to enhance pragmatic cooperation in various fields, and to promote the continuous new results of the comprehensive strategic partnership between the two</w:t>
      </w:r>
      <w:r>
        <w:t xml:space="preserve">. Chinese </w:t>
      </w:r>
      <w:r w:rsidRPr="00D66801">
        <w:rPr>
          <w:rStyle w:val="StyleUnderline"/>
        </w:rPr>
        <w:t>President</w:t>
      </w:r>
      <w:r>
        <w:t xml:space="preserve"> Xi </w:t>
      </w:r>
      <w:r w:rsidRPr="00D66801">
        <w:rPr>
          <w:rStyle w:val="StyleUnderline"/>
        </w:rPr>
        <w:t>Jinping stated that Sino-Saudi relations had the potential and conditions for greater development</w:t>
      </w:r>
      <w:r>
        <w:t xml:space="preserve">, and both sides should grasp the general direction of development of the bilateral relations to create a better future for Sino-Saudi relations. </w:t>
      </w:r>
      <w:r w:rsidRPr="00D66801">
        <w:rPr>
          <w:rStyle w:val="StyleUnderline"/>
        </w:rPr>
        <w:t>King</w:t>
      </w:r>
      <w:r>
        <w:t xml:space="preserve"> </w:t>
      </w:r>
      <w:r w:rsidRPr="00D66801">
        <w:rPr>
          <w:rStyle w:val="StyleUnderline"/>
        </w:rPr>
        <w:t>Salman</w:t>
      </w:r>
      <w:r>
        <w:t xml:space="preserve"> agreed with President Xi Jinping’s statement and evaluation about the relations between the two states and </w:t>
      </w:r>
      <w:r w:rsidRPr="00D66801">
        <w:rPr>
          <w:rStyle w:val="StyleUnderline"/>
        </w:rPr>
        <w:t>expressed his great satisfaction with the high-level development of the Saudi-Chinese relations</w:t>
      </w:r>
      <w:r>
        <w:t xml:space="preserve">. He </w:t>
      </w:r>
      <w:r w:rsidRPr="00D66801">
        <w:rPr>
          <w:rStyle w:val="StyleUnderline"/>
        </w:rPr>
        <w:t>emphasized that Saudi was willing to deepen the cooperation further and promote the comprehensive strategic partnership between the two through the ‘Saudi-China High-level Joint Commission’ platform</w:t>
      </w:r>
      <w:r>
        <w:t>.1</w:t>
      </w:r>
    </w:p>
    <w:p w:rsidR="003F15A5" w:rsidRDefault="003F15A5" w:rsidP="003F15A5">
      <w:r>
        <w:t xml:space="preserve">During King Salman’s visit, </w:t>
      </w:r>
      <w:r w:rsidRPr="00D66801">
        <w:rPr>
          <w:rStyle w:val="StyleUnderline"/>
        </w:rPr>
        <w:t>Saudi Arabia and China signed 14 agreements and memorandums of understanding, including 35 cooperation projects with totally 65 billion dollars, covering</w:t>
      </w:r>
      <w:r>
        <w:t xml:space="preserve"> various fields, such as </w:t>
      </w:r>
      <w:r w:rsidRPr="00D66801">
        <w:rPr>
          <w:rStyle w:val="StyleUnderline"/>
        </w:rPr>
        <w:t>economy, trade, energy, military, security and so on.</w:t>
      </w:r>
      <w:r>
        <w:t>2</w:t>
      </w:r>
    </w:p>
    <w:p w:rsidR="003F15A5" w:rsidRDefault="003F15A5" w:rsidP="003F15A5">
      <w:r>
        <w:t xml:space="preserve">The visit of the King to China not only </w:t>
      </w:r>
      <w:r w:rsidRPr="00B61E89">
        <w:t>shows Saudi Arabia's urgent desire to further develop and enhance its relations with China, while strengthening its all-round</w:t>
      </w:r>
      <w:r w:rsidRPr="00D66801">
        <w:rPr>
          <w:rStyle w:val="StyleUnderline"/>
        </w:rPr>
        <w:t xml:space="preserve"> cooperation with China</w:t>
      </w:r>
      <w:r>
        <w:t xml:space="preserve">; it also </w:t>
      </w:r>
      <w:r w:rsidRPr="00D66801">
        <w:rPr>
          <w:rStyle w:val="StyleUnderline"/>
        </w:rPr>
        <w:t xml:space="preserve">shows the strengthening of its diplomatic trend of ‘looking </w:t>
      </w:r>
      <w:r w:rsidRPr="00B61E89">
        <w:t>eastwards’</w:t>
      </w:r>
      <w:r w:rsidRPr="00D66801">
        <w:rPr>
          <w:rStyle w:val="StyleUnderline"/>
        </w:rPr>
        <w:t xml:space="preserve"> and ‘going eastwards’</w:t>
      </w:r>
      <w:r>
        <w:t xml:space="preserve">. Saudi Arabia’s former </w:t>
      </w:r>
      <w:r w:rsidRPr="00D66801">
        <w:rPr>
          <w:rStyle w:val="Emphasis"/>
        </w:rPr>
        <w:t xml:space="preserve">professional diplomat Abdullah commented: ‘Saudi’s foreign policy has become more active and confident’, </w:t>
      </w:r>
      <w:r w:rsidRPr="00D66801">
        <w:t xml:space="preserve">which has </w:t>
      </w:r>
      <w:r w:rsidRPr="00D66801">
        <w:rPr>
          <w:rStyle w:val="Emphasis"/>
        </w:rPr>
        <w:t>sent a message to Washington: ‘Yes, you are our friend, but we also have other choices</w:t>
      </w:r>
      <w:r>
        <w:t>.’3</w:t>
      </w:r>
    </w:p>
    <w:p w:rsidR="003F15A5" w:rsidRPr="00EE3A56" w:rsidRDefault="003F15A5" w:rsidP="00EE3A56">
      <w:r w:rsidRPr="00EE3A56">
        <w:t>Actually, Saudi Arabia began to show its trend of ‘looking eastward’ in diplomacy more than a decade ago, especially focusing on developing relations with China. A prominent example is that as early as January 2006, King Abdullah chose China as the first country to visit after his succession. This is also the first time for the Saudi King to visit China after the establishment of Sino-Saudi diplomatic relations in 1990.</w:t>
      </w:r>
    </w:p>
    <w:p w:rsidR="003F15A5" w:rsidRDefault="003F15A5" w:rsidP="003F15A5">
      <w:r>
        <w:t>Howe</w:t>
      </w:r>
      <w:r w:rsidRPr="00D66801">
        <w:rPr>
          <w:rStyle w:val="StyleUnderline"/>
        </w:rPr>
        <w:t xml:space="preserve">ver, the US is still Saudi Arabia’s ‘old friend’, which it cannot forsake, and its ‘backer’ in the security field. </w:t>
      </w:r>
      <w:r w:rsidRPr="00B61E89">
        <w:t>While Saudi Arabia’s diplomacy is ‘looking eastwards’ and ‘going eastwards’,</w:t>
      </w:r>
      <w:r w:rsidRPr="00D66801">
        <w:rPr>
          <w:rStyle w:val="StyleUnderline"/>
        </w:rPr>
        <w:t xml:space="preserve"> its traditional ‘westward looking’ diplomatic orientation is still very strong.</w:t>
      </w:r>
      <w:r>
        <w:t xml:space="preserve"> While King Salman enjoyed his visit to China, the </w:t>
      </w:r>
      <w:r w:rsidRPr="00D66801">
        <w:rPr>
          <w:rStyle w:val="StyleUnderline"/>
        </w:rPr>
        <w:t>Deputy Crown Prince and Minister of Defense Mohammad Ben Salman visited the US and met with</w:t>
      </w:r>
      <w:r>
        <w:t xml:space="preserve"> President </w:t>
      </w:r>
      <w:r w:rsidRPr="00D66801">
        <w:rPr>
          <w:rStyle w:val="StyleUnderline"/>
        </w:rPr>
        <w:t>Trump</w:t>
      </w:r>
      <w:r>
        <w:t xml:space="preserve">. The two sides discussed topics, such as Saudi-US relations and the security situation in the Middle East. This </w:t>
      </w:r>
      <w:r w:rsidRPr="00D66801">
        <w:rPr>
          <w:rStyle w:val="StyleUnderline"/>
        </w:rPr>
        <w:t>visit aimed at establishing mutual trust with the new Trump administration as well as bridging the rift between Saudi and the US</w:t>
      </w:r>
      <w:r>
        <w:t xml:space="preserve"> that appeared during the period of President Barack Obama. </w:t>
      </w:r>
      <w:r w:rsidRPr="00D66801">
        <w:rPr>
          <w:rStyle w:val="StyleUnderline"/>
        </w:rPr>
        <w:t xml:space="preserve">The king sought strong support from the US regarding Saudi Arabia's regional affairs. </w:t>
      </w:r>
      <w:r w:rsidRPr="00B61E89">
        <w:t>He also sought to consolidate the traditional ally-based relations between the two sides.</w:t>
      </w:r>
      <w:r>
        <w:t xml:space="preserve"> Two months later, on 20 May 2017, </w:t>
      </w:r>
      <w:r w:rsidRPr="00D66801">
        <w:rPr>
          <w:rStyle w:val="StyleUnderline"/>
        </w:rPr>
        <w:t>Trump picked Saudi Arabia as his first diplomatic debut and the two sides signed a multi-billion-dollar arms sales agreement</w:t>
      </w:r>
      <w:r>
        <w:t xml:space="preserve">. The US said that it </w:t>
      </w:r>
      <w:r w:rsidRPr="00D66801">
        <w:rPr>
          <w:rStyle w:val="StyleUnderline"/>
        </w:rPr>
        <w:t>aimed at protecting the security of Saudi Arabia and the Gulf region and enhancing the regional antiterrorism capabilities</w:t>
      </w:r>
      <w:r>
        <w:t xml:space="preserve">. </w:t>
      </w:r>
      <w:r w:rsidRPr="00D66801">
        <w:rPr>
          <w:rStyle w:val="StyleUnderline"/>
        </w:rPr>
        <w:t>Trump also held summits in Riyadh with 55 Arab-Islamic states.</w:t>
      </w:r>
      <w:r>
        <w:t xml:space="preserve"> Leaders of the US and Saudi Arabia </w:t>
      </w:r>
      <w:r w:rsidRPr="00D66801">
        <w:rPr>
          <w:rStyle w:val="StyleUnderline"/>
        </w:rPr>
        <w:t>unanimously called on the regional states to fight terrorism and actively respond to the Iranian threat.</w:t>
      </w:r>
      <w:r>
        <w:t xml:space="preserve"> </w:t>
      </w:r>
      <w:r w:rsidRPr="00B61E89">
        <w:t>Trump's visit not only excited Saudi Arabia and suggested that Saudi Arabia was backed up in response to ‘regional threats’, but also</w:t>
      </w:r>
      <w:r w:rsidRPr="00D66801">
        <w:rPr>
          <w:rStyle w:val="StyleUnderline"/>
        </w:rPr>
        <w:t xml:space="preserve"> provided the US with huge arms sales orders</w:t>
      </w:r>
      <w:r>
        <w:t xml:space="preserve"> and helped it earn a lot. </w:t>
      </w:r>
      <w:r w:rsidRPr="00D66801">
        <w:rPr>
          <w:rStyle w:val="StyleUnderline"/>
        </w:rPr>
        <w:t>However, it never contributed to the peace and stability of the Middle East area</w:t>
      </w:r>
      <w:r>
        <w:t xml:space="preserve">. As commented in CNN, ‘The </w:t>
      </w:r>
      <w:r w:rsidRPr="00D66801">
        <w:rPr>
          <w:rStyle w:val="StyleUnderline"/>
        </w:rPr>
        <w:t xml:space="preserve">purpose of Trump’s visit is to order arms </w:t>
      </w:r>
      <w:r>
        <w:t>instead of promoting peace.’4</w:t>
      </w:r>
    </w:p>
    <w:p w:rsidR="003F15A5" w:rsidRDefault="003F15A5" w:rsidP="003F15A5">
      <w:r>
        <w:t xml:space="preserve">It is noteworthy that </w:t>
      </w:r>
      <w:r w:rsidRPr="00D66801">
        <w:rPr>
          <w:rStyle w:val="StyleUnderline"/>
        </w:rPr>
        <w:t>just a few days after Trump left Saudi Arabia</w:t>
      </w:r>
      <w:r>
        <w:t xml:space="preserve">, Mohammed Ben </w:t>
      </w:r>
      <w:r w:rsidRPr="00D66801">
        <w:rPr>
          <w:rStyle w:val="StyleUnderline"/>
        </w:rPr>
        <w:t>Salman</w:t>
      </w:r>
      <w:r>
        <w:t xml:space="preserve">, the Deputy Crown Prince and Minister of National Defense </w:t>
      </w:r>
      <w:r w:rsidRPr="00D66801">
        <w:rPr>
          <w:rStyle w:val="StyleUnderline"/>
        </w:rPr>
        <w:t>visited Russia</w:t>
      </w:r>
      <w:r>
        <w:t xml:space="preserve"> on May 29 to develop relations with Russia. President </w:t>
      </w:r>
      <w:r w:rsidRPr="00D66801">
        <w:rPr>
          <w:rStyle w:val="StyleUnderline"/>
        </w:rPr>
        <w:t>Putin met with him and suggested that the relations between Russia and Saudi Arabia were developing smoothly and they were very much looking forward to King Salman’s visit.</w:t>
      </w:r>
      <w:r>
        <w:t xml:space="preserve"> </w:t>
      </w:r>
      <w:r w:rsidRPr="00D66801">
        <w:rPr>
          <w:rStyle w:val="StyleUnderline"/>
        </w:rPr>
        <w:t>On 4 October 2017, King Salman officially visited Russia, which is the King’s first visit to Russia since the establishment of the two countries’ diplomatic relations.</w:t>
      </w:r>
      <w:r>
        <w:t xml:space="preserve"> This was a great move of Saudi diplomacy in recent years. On October 5, </w:t>
      </w:r>
      <w:r w:rsidRPr="00D66801">
        <w:rPr>
          <w:rStyle w:val="StyleUnderline"/>
        </w:rPr>
        <w:t>Putin held a grand welcoming ceremony at the Kremlin and held formal talks with King Salman</w:t>
      </w:r>
      <w:r>
        <w:t xml:space="preserve">. Putin said that the visit of King Salman was a landmark event that would </w:t>
      </w:r>
      <w:r w:rsidRPr="00D66801">
        <w:rPr>
          <w:rStyle w:val="StyleUnderline"/>
        </w:rPr>
        <w:t>provide a good impetus for the development of the bilateral relations;</w:t>
      </w:r>
      <w:r>
        <w:t xml:space="preserve"> King Salman said that the </w:t>
      </w:r>
      <w:r w:rsidRPr="00D66801">
        <w:rPr>
          <w:rStyle w:val="StyleUnderline"/>
        </w:rPr>
        <w:t>development of Saudi-Russian relations would have beneficial effects on international peace and security as well as the global economic development</w:t>
      </w:r>
      <w:r>
        <w:t xml:space="preserve">. During King Salman’s visit to Russia, </w:t>
      </w:r>
      <w:r w:rsidRPr="00D66801">
        <w:rPr>
          <w:rStyle w:val="StyleUnderline"/>
        </w:rPr>
        <w:t>the two sides signed 14 cooperation documents covering various fields, such as economy, trade, military, oil and gas, including an energy investment project of about 1 billion dollars</w:t>
      </w:r>
      <w:r>
        <w:t xml:space="preserve">. What attracted attention the most was that </w:t>
      </w:r>
      <w:r w:rsidRPr="00D66801">
        <w:rPr>
          <w:rStyle w:val="StyleUnderline"/>
        </w:rPr>
        <w:t xml:space="preserve">Saudi Arabia ordered the S-400 air defense system from Russia. </w:t>
      </w:r>
      <w:r w:rsidRPr="007F2BFD">
        <w:t>For Saudi Arabia, which has long pursued pro-American diplomacy and relied completely on the US in military and security fields, and had just signed a huge arms sale agreement with the US, it undoubtedly has its own important strategic considerations by such a move.</w:t>
      </w:r>
    </w:p>
    <w:p w:rsidR="003F15A5" w:rsidRDefault="003F15A5" w:rsidP="003F15A5">
      <w:pPr>
        <w:rPr>
          <w:rStyle w:val="StyleUnderline"/>
        </w:rPr>
      </w:pPr>
      <w:r>
        <w:t xml:space="preserve">King </w:t>
      </w:r>
      <w:r w:rsidRPr="007F2BFD">
        <w:rPr>
          <w:rStyle w:val="StyleUnderline"/>
        </w:rPr>
        <w:t>Salman’s visit to Russia</w:t>
      </w:r>
      <w:r>
        <w:t xml:space="preserve"> </w:t>
      </w:r>
      <w:r w:rsidRPr="00D66801">
        <w:rPr>
          <w:rStyle w:val="StyleUnderline"/>
        </w:rPr>
        <w:t xml:space="preserve">demonstrated Saudi Arabia's intention to pursue a more autonomous and balanced diplomatic strategy with great powers, </w:t>
      </w:r>
      <w:r w:rsidRPr="007F2BFD">
        <w:t>indicating that Saudi Arabia is</w:t>
      </w:r>
      <w:r w:rsidRPr="00D66801">
        <w:rPr>
          <w:rStyle w:val="StyleUnderline"/>
        </w:rPr>
        <w:t xml:space="preserve"> no longer willing to tie its own security interests and diplomatic strategy solely to the US.</w:t>
      </w:r>
      <w:r>
        <w:t xml:space="preserve"> For </w:t>
      </w:r>
      <w:r w:rsidRPr="007F2BFD">
        <w:t>Saudi Arabia, this multi-national diplomacy in dealing with the great powers is a significant and huge strategic adjustment. Some media commented tha</w:t>
      </w:r>
      <w:r>
        <w:t>t, ‘</w:t>
      </w:r>
      <w:r w:rsidRPr="00D66801">
        <w:rPr>
          <w:rStyle w:val="StyleUnderline"/>
        </w:rPr>
        <w:t>The ‘unbelievable’ partnership between Moscow and Riyadh marked a drastic change of the wind direction since the Cold War era.’5</w:t>
      </w:r>
    </w:p>
    <w:p w:rsidR="003F15A5" w:rsidRDefault="003F15A5" w:rsidP="003F15A5"/>
    <w:p w:rsidR="007C5E7F" w:rsidRDefault="007C5E7F" w:rsidP="007C5E7F">
      <w:pPr>
        <w:pStyle w:val="Heading3"/>
      </w:pPr>
      <w:r>
        <w:t>2nc – turns Middle East</w:t>
      </w:r>
    </w:p>
    <w:p w:rsidR="007C5E7F" w:rsidRDefault="007C5E7F" w:rsidP="007C5E7F"/>
    <w:p w:rsidR="007C5E7F" w:rsidRDefault="007C5E7F" w:rsidP="007C5E7F">
      <w:pPr>
        <w:pStyle w:val="Heading4"/>
      </w:pPr>
      <w:r>
        <w:t xml:space="preserve">Effective policy in the Middle East is </w:t>
      </w:r>
      <w:r>
        <w:rPr>
          <w:u w:val="single"/>
        </w:rPr>
        <w:t>impossible</w:t>
      </w:r>
      <w:r>
        <w:t xml:space="preserve"> without strong US-Saudi relations</w:t>
      </w:r>
    </w:p>
    <w:p w:rsidR="007C5E7F" w:rsidRDefault="007C5E7F" w:rsidP="007C5E7F">
      <w:r>
        <w:rPr>
          <w:b/>
          <w:bCs/>
        </w:rPr>
        <w:t xml:space="preserve">Alterman, 19 </w:t>
      </w:r>
      <w:r w:rsidRPr="007C5E7F">
        <w:t xml:space="preserve">- Senior Vice President, Zbigniew Brzezinski Chair in Global Security and Geostrategy, and Director, Middle East Program at the Center for Strategic and International Studies (Jon, “Widening the Aperture with Saudi Arabia” 6/17, </w:t>
      </w:r>
      <w:hyperlink r:id="rId111" w:history="1">
        <w:r w:rsidRPr="007C5E7F">
          <w:rPr>
            <w:rStyle w:val="Hyperlink"/>
          </w:rPr>
          <w:t>https://www.csis.org/analysis/widening-aperture-saudi-arabia</w:t>
        </w:r>
      </w:hyperlink>
    </w:p>
    <w:p w:rsidR="007C5E7F" w:rsidRDefault="007C5E7F" w:rsidP="007C5E7F"/>
    <w:p w:rsidR="007C5E7F" w:rsidRDefault="007C5E7F" w:rsidP="007C5E7F">
      <w:r w:rsidRPr="007C5E7F">
        <w:rPr>
          <w:rStyle w:val="StyleUnderline"/>
        </w:rPr>
        <w:t>Saudi Arabia is a diplomatic heavyweight in the Middle East, using its wealth and custodianship of Muslim holy sites to sway its neighbors</w:t>
      </w:r>
      <w:r>
        <w:t xml:space="preserve">. </w:t>
      </w:r>
      <w:r w:rsidRPr="007C5E7F">
        <w:rPr>
          <w:rStyle w:val="StyleUnderline"/>
        </w:rPr>
        <w:t>There are few things that the U</w:t>
      </w:r>
      <w:r>
        <w:t xml:space="preserve">nited </w:t>
      </w:r>
      <w:r w:rsidRPr="007C5E7F">
        <w:rPr>
          <w:rStyle w:val="StyleUnderline"/>
        </w:rPr>
        <w:t>S</w:t>
      </w:r>
      <w:r>
        <w:t xml:space="preserve">tates </w:t>
      </w:r>
      <w:r w:rsidRPr="007C5E7F">
        <w:rPr>
          <w:rStyle w:val="StyleUnderline"/>
        </w:rPr>
        <w:t xml:space="preserve">seeks to do in the Middle East that are not made easier by Saudi cooperation, and few things that are not </w:t>
      </w:r>
      <w:r w:rsidRPr="007C5E7F">
        <w:rPr>
          <w:rStyle w:val="Emphasis"/>
        </w:rPr>
        <w:t>made harder by Saudi obstruction</w:t>
      </w:r>
      <w:r>
        <w:t xml:space="preserve">. While the United States does not do everything in the region in collaboration with Saudi partners, </w:t>
      </w:r>
      <w:r w:rsidRPr="007C5E7F">
        <w:rPr>
          <w:rStyle w:val="StyleUnderline"/>
        </w:rPr>
        <w:t>the diversity of aspects of intergovernmental coordination—on economics, finance, counterterrorism, security, intelligence, diplomacy, and a whole host of other activities—rivals any other government in the worl</w:t>
      </w:r>
      <w:r>
        <w:t>d.</w:t>
      </w:r>
    </w:p>
    <w:p w:rsidR="007C5E7F" w:rsidRDefault="007C5E7F" w:rsidP="007C5E7F"/>
    <w:p w:rsidR="007C5E7F" w:rsidRPr="007C5E7F" w:rsidRDefault="007C5E7F" w:rsidP="007C5E7F"/>
    <w:p w:rsidR="007C5E7F" w:rsidRDefault="007C5E7F" w:rsidP="007C5E7F">
      <w:pPr>
        <w:pStyle w:val="Heading3"/>
      </w:pPr>
      <w:r>
        <w:t>2nc – global allies internal link</w:t>
      </w:r>
    </w:p>
    <w:p w:rsidR="007C5E7F" w:rsidRDefault="007C5E7F" w:rsidP="007C5E7F"/>
    <w:p w:rsidR="007C5E7F" w:rsidRPr="007C5E7F" w:rsidRDefault="007C5E7F" w:rsidP="007C5E7F">
      <w:pPr>
        <w:pStyle w:val="Heading4"/>
      </w:pPr>
      <w:r>
        <w:t xml:space="preserve">Relations with Saudi Arabia effect relations with </w:t>
      </w:r>
      <w:r>
        <w:rPr>
          <w:u w:val="single"/>
        </w:rPr>
        <w:t>all</w:t>
      </w:r>
      <w:r>
        <w:t xml:space="preserve"> allies</w:t>
      </w:r>
    </w:p>
    <w:p w:rsidR="007C5E7F" w:rsidRDefault="007C5E7F" w:rsidP="007C5E7F">
      <w:r>
        <w:rPr>
          <w:b/>
          <w:bCs/>
        </w:rPr>
        <w:t xml:space="preserve">Alterman, 19 </w:t>
      </w:r>
      <w:r w:rsidRPr="007C5E7F">
        <w:t xml:space="preserve">- Senior Vice President, Zbigniew Brzezinski Chair in Global Security and Geostrategy, and Director, Middle East Program at the Center for Strategic and International Studies (Jon, “Widening the Aperture with Saudi Arabia” 6/17, </w:t>
      </w:r>
      <w:hyperlink r:id="rId112" w:history="1">
        <w:r w:rsidRPr="007C5E7F">
          <w:rPr>
            <w:rStyle w:val="Hyperlink"/>
          </w:rPr>
          <w:t>https://www.csis.org/analysis/widening-aperture-saudi-arabia</w:t>
        </w:r>
      </w:hyperlink>
    </w:p>
    <w:p w:rsidR="007C5E7F" w:rsidRDefault="007C5E7F" w:rsidP="007C5E7F"/>
    <w:p w:rsidR="007C5E7F" w:rsidRDefault="007C5E7F" w:rsidP="007C5E7F">
      <w:r>
        <w:t xml:space="preserve">It is worth recalling just why </w:t>
      </w:r>
      <w:r w:rsidRPr="007C5E7F">
        <w:rPr>
          <w:rStyle w:val="StyleUnderline"/>
        </w:rPr>
        <w:t>the U.S.-Saudi relationship matters</w:t>
      </w:r>
      <w:r>
        <w:t xml:space="preserve"> to the United States. It is not, as many assume, simply because Saudi Arabia sells the United States a lot of oil. In fact, U.S. reliance on Saudi oil has declined dramatically in the last decade. And while </w:t>
      </w:r>
      <w:r w:rsidRPr="007C5E7F">
        <w:rPr>
          <w:rStyle w:val="StyleUnderline"/>
        </w:rPr>
        <w:t>the Saudis</w:t>
      </w:r>
      <w:r>
        <w:t xml:space="preserve"> still view the Kingdom’s relationship with the United States as strategically critical, they have long abandoned the quest to be America’s largest foreign oil supplier </w:t>
      </w:r>
      <w:r w:rsidRPr="007C5E7F">
        <w:rPr>
          <w:rStyle w:val="StyleUnderline"/>
        </w:rPr>
        <w:t>and increasingly look to Asia for new growth markets</w:t>
      </w:r>
      <w:r>
        <w:t>.</w:t>
      </w:r>
    </w:p>
    <w:p w:rsidR="007C5E7F" w:rsidRDefault="007C5E7F" w:rsidP="007C5E7F">
      <w:r>
        <w:t>Still, S</w:t>
      </w:r>
      <w:r w:rsidRPr="007C5E7F">
        <w:rPr>
          <w:rStyle w:val="StyleUnderline"/>
        </w:rPr>
        <w:t>audi Arabia is a key supplier not only to U.S. allies in Asia, such as South Korea and Japan, but also to China and India</w:t>
      </w:r>
      <w:r>
        <w:t xml:space="preserve">. Its reserves are vast. Saudi Arabia’s ability to open its oil taps stabilizes oil markets and insulates those markets from disruption due to weather, politics, or mechanical failures. </w:t>
      </w:r>
      <w:r w:rsidRPr="007C5E7F">
        <w:rPr>
          <w:rStyle w:val="StyleUnderline"/>
        </w:rPr>
        <w:t xml:space="preserve">U.S. protection of the Saudi oil trade not only helps stabilize U.S. markets but also helps </w:t>
      </w:r>
      <w:r w:rsidRPr="007C5E7F">
        <w:rPr>
          <w:rStyle w:val="Emphasis"/>
        </w:rPr>
        <w:t>secure U.S. allies and builds allied support for the United States</w:t>
      </w:r>
      <w:r>
        <w:t>.</w:t>
      </w:r>
    </w:p>
    <w:p w:rsidR="007C5E7F" w:rsidRPr="007C5E7F" w:rsidRDefault="007C5E7F" w:rsidP="007C5E7F"/>
    <w:p w:rsidR="002439CC" w:rsidRDefault="002439CC" w:rsidP="002439CC">
      <w:pPr>
        <w:pStyle w:val="Heading3"/>
      </w:pPr>
      <w:r>
        <w:t>2nc – global prolif impact</w:t>
      </w:r>
    </w:p>
    <w:p w:rsidR="002439CC" w:rsidRDefault="002439CC" w:rsidP="002439CC"/>
    <w:p w:rsidR="002439CC" w:rsidRDefault="002439CC" w:rsidP="002439CC">
      <w:pPr>
        <w:pStyle w:val="Heading4"/>
      </w:pPr>
      <w:r>
        <w:t xml:space="preserve">Other countries will </w:t>
      </w:r>
      <w:r>
        <w:rPr>
          <w:u w:val="single"/>
        </w:rPr>
        <w:t>perceive</w:t>
      </w:r>
      <w:r>
        <w:t xml:space="preserve"> the US withholding</w:t>
      </w:r>
      <w:r w:rsidR="005C03F0">
        <w:t xml:space="preserve"> offensive</w:t>
      </w:r>
      <w:r>
        <w:t xml:space="preserve"> arms sales as weakening deterrence and that will drive global proliferation</w:t>
      </w:r>
    </w:p>
    <w:p w:rsidR="002439CC" w:rsidRDefault="002439CC" w:rsidP="002439CC">
      <w:r>
        <w:rPr>
          <w:b/>
          <w:bCs/>
        </w:rPr>
        <w:t xml:space="preserve">Rosenfield, 12 – </w:t>
      </w:r>
      <w:r>
        <w:t>research associate at the Institute for Defense Analysis at time of publication; currently at the Pentagon, US Department of Defense, Office of the Secretary of Defense for Policy, MA, Elliot School of International Affairs at George Washington University (Daniel, “Countering Iran with Arms Sales to the</w:t>
      </w:r>
    </w:p>
    <w:p w:rsidR="002439CC" w:rsidRDefault="002439CC" w:rsidP="002439CC">
      <w:r>
        <w:t xml:space="preserve">Gulf Cooperation Council States” March, </w:t>
      </w:r>
      <w:hyperlink r:id="rId113" w:history="1">
        <w:r w:rsidRPr="00362EB0">
          <w:rPr>
            <w:rStyle w:val="Hyperlink"/>
          </w:rPr>
          <w:t>https://apps.dtic.mil/dtic/tr/fulltext/u2/a575294.pdf</w:t>
        </w:r>
      </w:hyperlink>
    </w:p>
    <w:p w:rsidR="002439CC" w:rsidRDefault="002439CC" w:rsidP="002439CC"/>
    <w:p w:rsidR="002439CC" w:rsidRDefault="002439CC" w:rsidP="002439CC">
      <w:r>
        <w:t xml:space="preserve">Because U.S. threats of retaliation may not be credible in these circumstances, they may not provide an effective deterrent. Therefore, </w:t>
      </w:r>
      <w:r w:rsidRPr="00DD2BDC">
        <w:rPr>
          <w:rStyle w:val="StyleUnderline"/>
        </w:rPr>
        <w:t>a policy to withhold major offensive weapons from the GCC states</w:t>
      </w:r>
      <w:r>
        <w:t xml:space="preserve">, </w:t>
      </w:r>
      <w:r w:rsidRPr="00DD2BDC">
        <w:rPr>
          <w:rStyle w:val="StyleUnderline"/>
        </w:rPr>
        <w:t xml:space="preserve">which would deny those states an independently effective means of deterrence, would risk failure in counteracting </w:t>
      </w:r>
      <w:r>
        <w:t xml:space="preserve">a concerted drive for </w:t>
      </w:r>
      <w:r w:rsidRPr="00DD2BDC">
        <w:rPr>
          <w:rStyle w:val="StyleUnderline"/>
        </w:rPr>
        <w:t>increased regional influence by</w:t>
      </w:r>
      <w:r>
        <w:t xml:space="preserve"> a nuclear-armed </w:t>
      </w:r>
      <w:r w:rsidRPr="00DD2BDC">
        <w:rPr>
          <w:rStyle w:val="StyleUnderline"/>
        </w:rPr>
        <w:t>Iran.</w:t>
      </w:r>
      <w:r>
        <w:t xml:space="preserve"> </w:t>
      </w:r>
    </w:p>
    <w:p w:rsidR="002439CC" w:rsidRDefault="002439CC" w:rsidP="002439CC">
      <w:r>
        <w:t xml:space="preserve">Such a failure would carry several additional risks. The first is that </w:t>
      </w:r>
      <w:r w:rsidRPr="00DD2BDC">
        <w:rPr>
          <w:rStyle w:val="StyleUnderline"/>
        </w:rPr>
        <w:t xml:space="preserve">Iran could be encouraged to build nuclear weapons. If Iran’s leaders doubt the sincerity of future U.S. threats to retaliate on the GCC states’ behalf, they may see an </w:t>
      </w:r>
      <w:r w:rsidRPr="00DD2BDC">
        <w:rPr>
          <w:rStyle w:val="Emphasis"/>
        </w:rPr>
        <w:t>opening to be exploited.</w:t>
      </w:r>
      <w:r>
        <w:t xml:space="preserve"> </w:t>
      </w:r>
      <w:r w:rsidRPr="00DD2BDC">
        <w:rPr>
          <w:rStyle w:val="StyleUnderline"/>
        </w:rPr>
        <w:t>A logical move</w:t>
      </w:r>
      <w:r>
        <w:t xml:space="preserve"> in this case </w:t>
      </w:r>
      <w:r w:rsidRPr="00DD2BDC">
        <w:rPr>
          <w:rStyle w:val="StyleUnderline"/>
        </w:rPr>
        <w:t>would be for Iran to acquire nuclear weapons</w:t>
      </w:r>
      <w:r>
        <w:t xml:space="preserve"> and attempt to increase its influence at the expense of the GCC states through a campaign of increased low-level aggression. </w:t>
      </w:r>
    </w:p>
    <w:p w:rsidR="002439CC" w:rsidRDefault="002439CC" w:rsidP="002439CC">
      <w:r>
        <w:t xml:space="preserve">A second risk for the United States is that </w:t>
      </w:r>
      <w:r w:rsidRPr="00DD2BDC">
        <w:rPr>
          <w:rStyle w:val="Emphasis"/>
        </w:rPr>
        <w:t>future proliferators around the world</w:t>
      </w:r>
      <w:r>
        <w:t xml:space="preserve">, </w:t>
      </w:r>
      <w:r w:rsidRPr="00DD2BDC">
        <w:rPr>
          <w:rStyle w:val="StyleUnderline"/>
        </w:rPr>
        <w:t xml:space="preserve">seeing that </w:t>
      </w:r>
      <w:r w:rsidRPr="00DD2BDC">
        <w:t xml:space="preserve">current </w:t>
      </w:r>
      <w:r w:rsidRPr="00DD2BDC">
        <w:rPr>
          <w:rStyle w:val="StyleUnderline"/>
        </w:rPr>
        <w:t xml:space="preserve">U.S. policy is to </w:t>
      </w:r>
      <w:r w:rsidRPr="00DD2BDC">
        <w:rPr>
          <w:rStyle w:val="Emphasis"/>
        </w:rPr>
        <w:t>withhold major offensive weapons</w:t>
      </w:r>
      <w:r w:rsidRPr="00DD2BDC">
        <w:rPr>
          <w:rStyle w:val="StyleUnderline"/>
        </w:rPr>
        <w:t xml:space="preserve"> from the GCC states</w:t>
      </w:r>
      <w:r>
        <w:t xml:space="preserve">, </w:t>
      </w:r>
      <w:r w:rsidRPr="00DD2BDC">
        <w:rPr>
          <w:rStyle w:val="StyleUnderline"/>
        </w:rPr>
        <w:t>may come to believe that the U</w:t>
      </w:r>
      <w:r>
        <w:t xml:space="preserve">nited </w:t>
      </w:r>
      <w:r w:rsidRPr="00DD2BDC">
        <w:rPr>
          <w:rStyle w:val="StyleUnderline"/>
        </w:rPr>
        <w:t>S</w:t>
      </w:r>
      <w:r>
        <w:t xml:space="preserve">tates </w:t>
      </w:r>
      <w:r w:rsidRPr="00DD2BDC">
        <w:rPr>
          <w:rStyle w:val="StyleUnderline"/>
        </w:rPr>
        <w:t>will not punish them by substantially raising the conventional military power of their potential adversaries</w:t>
      </w:r>
      <w:r>
        <w:t xml:space="preserve">. </w:t>
      </w:r>
      <w:r w:rsidRPr="00DD2BDC">
        <w:rPr>
          <w:rStyle w:val="StyleUnderline"/>
        </w:rPr>
        <w:t xml:space="preserve">This could </w:t>
      </w:r>
      <w:r w:rsidRPr="00DD2BDC">
        <w:rPr>
          <w:rStyle w:val="Emphasis"/>
        </w:rPr>
        <w:t>remove an important disincentive to these states’ development of nuclear weapons</w:t>
      </w:r>
      <w:r>
        <w:t xml:space="preserve">. </w:t>
      </w:r>
    </w:p>
    <w:p w:rsidR="002439CC" w:rsidRDefault="002439CC" w:rsidP="002439CC"/>
    <w:p w:rsidR="002439CC" w:rsidRPr="003C4054" w:rsidRDefault="002439CC" w:rsidP="002439CC">
      <w:pPr>
        <w:pStyle w:val="Heading4"/>
        <w:rPr>
          <w:rFonts w:asciiTheme="minorHAnsi" w:hAnsiTheme="minorHAnsi" w:cstheme="minorHAnsi"/>
        </w:rPr>
      </w:pPr>
      <w:r w:rsidRPr="003C4054">
        <w:rPr>
          <w:rFonts w:asciiTheme="minorHAnsi" w:hAnsiTheme="minorHAnsi" w:cstheme="minorHAnsi"/>
        </w:rPr>
        <w:t>Prolif causes nuclear war---</w:t>
      </w:r>
      <w:r>
        <w:rPr>
          <w:rFonts w:asciiTheme="minorHAnsi" w:hAnsiTheme="minorHAnsi" w:cstheme="minorHAnsi"/>
        </w:rPr>
        <w:t>miscalculation and traditional checks don’t apply.</w:t>
      </w:r>
    </w:p>
    <w:p w:rsidR="002439CC" w:rsidRPr="003C4054" w:rsidRDefault="002439CC" w:rsidP="002439CC">
      <w:pPr>
        <w:rPr>
          <w:rFonts w:asciiTheme="minorHAnsi" w:hAnsiTheme="minorHAnsi" w:cstheme="minorHAnsi"/>
        </w:rPr>
      </w:pPr>
      <w:r w:rsidRPr="003C4054">
        <w:rPr>
          <w:rStyle w:val="Style13ptBold"/>
          <w:rFonts w:asciiTheme="minorHAnsi" w:hAnsiTheme="minorHAnsi" w:cstheme="minorHAnsi"/>
        </w:rPr>
        <w:t>Cimbala 15</w:t>
      </w:r>
      <w:r>
        <w:rPr>
          <w:rStyle w:val="Style13ptBold"/>
          <w:rFonts w:asciiTheme="minorHAnsi" w:hAnsiTheme="minorHAnsi" w:cstheme="minorHAnsi"/>
        </w:rPr>
        <w:t xml:space="preserve"> – </w:t>
      </w:r>
      <w:r w:rsidRPr="001742E7">
        <w:t>Stephen J. Cimbala</w:t>
      </w:r>
      <w:r>
        <w:rPr>
          <w:rFonts w:asciiTheme="minorHAnsi" w:hAnsiTheme="minorHAnsi" w:cstheme="minorHAnsi"/>
        </w:rPr>
        <w:t xml:space="preserve"> is a </w:t>
      </w:r>
      <w:r w:rsidRPr="003C4054">
        <w:rPr>
          <w:rFonts w:asciiTheme="minorHAnsi" w:hAnsiTheme="minorHAnsi" w:cstheme="minorHAnsi"/>
        </w:rPr>
        <w:t>Distinguished Professor of Political Science at Pennsylvania State University Brandywine</w:t>
      </w:r>
      <w:r>
        <w:rPr>
          <w:rFonts w:asciiTheme="minorHAnsi" w:hAnsiTheme="minorHAnsi" w:cstheme="minorHAnsi"/>
        </w:rPr>
        <w:t xml:space="preserve"> (</w:t>
      </w:r>
      <w:r w:rsidRPr="003C4054">
        <w:rPr>
          <w:rFonts w:asciiTheme="minorHAnsi" w:hAnsiTheme="minorHAnsi" w:cstheme="minorHAnsi"/>
          <w:i/>
        </w:rPr>
        <w:t>The New Nuclear Disorder: Challenges to Deterrence and Strategy</w:t>
      </w:r>
      <w:r>
        <w:rPr>
          <w:rFonts w:asciiTheme="minorHAnsi" w:hAnsiTheme="minorHAnsi" w:cstheme="minorHAnsi"/>
        </w:rPr>
        <w:t xml:space="preserve"> </w:t>
      </w:r>
      <w:r w:rsidRPr="003C4054">
        <w:rPr>
          <w:rFonts w:asciiTheme="minorHAnsi" w:hAnsiTheme="minorHAnsi" w:cstheme="minorHAnsi"/>
        </w:rPr>
        <w:t xml:space="preserve">pp. 59-63 2015, </w:t>
      </w:r>
      <w:r>
        <w:rPr>
          <w:rFonts w:asciiTheme="minorHAnsi" w:hAnsiTheme="minorHAnsi" w:cstheme="minorHAnsi"/>
        </w:rPr>
        <w:t>Ashgate Publishing Company, ProQuest)</w:t>
      </w:r>
    </w:p>
    <w:p w:rsidR="002439CC" w:rsidRPr="001742E7" w:rsidRDefault="002439CC" w:rsidP="002439CC">
      <w:pPr>
        <w:rPr>
          <w:rFonts w:asciiTheme="minorHAnsi" w:hAnsiTheme="minorHAnsi" w:cstheme="minorHAnsi"/>
        </w:rPr>
      </w:pPr>
      <w:r w:rsidRPr="001742E7">
        <w:rPr>
          <w:rFonts w:asciiTheme="minorHAnsi" w:hAnsiTheme="minorHAnsi" w:cstheme="minorHAnsi"/>
        </w:rPr>
        <w:t xml:space="preserve">Although the construct or policy option of a preventive nuclear war became institutionally unthinkable in Washington and in Moscow, </w:t>
      </w:r>
      <w:r w:rsidRPr="001742E7">
        <w:rPr>
          <w:rStyle w:val="StyleUnderline"/>
          <w:rFonts w:asciiTheme="minorHAnsi" w:hAnsiTheme="minorHAnsi" w:cstheme="minorHAnsi"/>
        </w:rPr>
        <w:t xml:space="preserve">the possibility of inadvertent nuclear war or escalation to nuclear from conventional war was </w:t>
      </w:r>
      <w:r w:rsidRPr="001742E7">
        <w:rPr>
          <w:rStyle w:val="Emphasis"/>
          <w:rFonts w:asciiTheme="minorHAnsi" w:hAnsiTheme="minorHAnsi" w:cstheme="minorHAnsi"/>
        </w:rPr>
        <w:t>very real during the Cold War</w:t>
      </w:r>
      <w:r w:rsidRPr="001742E7">
        <w:rPr>
          <w:rFonts w:asciiTheme="minorHAnsi" w:hAnsiTheme="minorHAnsi" w:cstheme="minorHAnsi"/>
        </w:rPr>
        <w:t xml:space="preserve">. </w:t>
      </w:r>
      <w:r w:rsidRPr="001742E7">
        <w:rPr>
          <w:rStyle w:val="StyleUnderline"/>
          <w:rFonts w:asciiTheme="minorHAnsi" w:hAnsiTheme="minorHAnsi" w:cstheme="minorHAnsi"/>
        </w:rPr>
        <w:t>This</w:t>
      </w:r>
      <w:r w:rsidRPr="001742E7">
        <w:rPr>
          <w:rFonts w:asciiTheme="minorHAnsi" w:hAnsiTheme="minorHAnsi" w:cstheme="minorHAnsi"/>
        </w:rPr>
        <w:t xml:space="preserve"> legacy </w:t>
      </w:r>
      <w:r w:rsidRPr="001742E7">
        <w:rPr>
          <w:rStyle w:val="StyleUnderline"/>
          <w:rFonts w:asciiTheme="minorHAnsi" w:hAnsiTheme="minorHAnsi" w:cstheme="minorHAnsi"/>
        </w:rPr>
        <w:t xml:space="preserve">has </w:t>
      </w:r>
      <w:r w:rsidRPr="001742E7">
        <w:rPr>
          <w:rStyle w:val="Emphasis"/>
          <w:rFonts w:asciiTheme="minorHAnsi" w:hAnsiTheme="minorHAnsi" w:cstheme="minorHAnsi"/>
        </w:rPr>
        <w:t>carried forward</w:t>
      </w:r>
      <w:r w:rsidRPr="001742E7">
        <w:rPr>
          <w:rStyle w:val="StyleUnderline"/>
          <w:rFonts w:asciiTheme="minorHAnsi" w:hAnsiTheme="minorHAnsi" w:cstheme="minorHAnsi"/>
        </w:rPr>
        <w:t xml:space="preserve"> into the post-Cold War and twenty-first century world</w:t>
      </w:r>
      <w:r w:rsidRPr="001742E7">
        <w:rPr>
          <w:rFonts w:asciiTheme="minorHAnsi" w:hAnsiTheme="minorHAnsi" w:cstheme="minorHAnsi"/>
        </w:rPr>
        <w:t xml:space="preserve">. The term “inadvertent” means something other than “accidental” war, such as the possibility of a test misfire or other technology failure that leads to a war. </w:t>
      </w:r>
      <w:r w:rsidRPr="001742E7">
        <w:rPr>
          <w:rStyle w:val="StyleUnderline"/>
          <w:rFonts w:asciiTheme="minorHAnsi" w:hAnsiTheme="minorHAnsi" w:cstheme="minorHAnsi"/>
        </w:rPr>
        <w:t>Inadvertent nuclear war is the result of an unforeseen combination of human and technical factors</w:t>
      </w:r>
      <w:r w:rsidRPr="001742E7">
        <w:rPr>
          <w:rFonts w:asciiTheme="minorHAnsi" w:hAnsiTheme="minorHAnsi" w:cstheme="minorHAnsi"/>
        </w:rPr>
        <w:t>, pulling both sides in a nuclear crisis over the brink despite their shared interest in avoiding war.</w:t>
      </w:r>
    </w:p>
    <w:p w:rsidR="002439CC" w:rsidRPr="001742E7" w:rsidRDefault="002439CC" w:rsidP="002439CC">
      <w:pPr>
        <w:rPr>
          <w:rFonts w:asciiTheme="minorHAnsi" w:hAnsiTheme="minorHAnsi" w:cstheme="minorHAnsi"/>
        </w:rPr>
      </w:pPr>
      <w:r w:rsidRPr="001742E7">
        <w:rPr>
          <w:rFonts w:asciiTheme="minorHAnsi" w:hAnsiTheme="minorHAnsi" w:cstheme="minorHAnsi"/>
        </w:rPr>
        <w:t xml:space="preserve">The likelihood of inadvertent nuclear war between two states is based on their political intentions, military capabilities, approaches to crisis management, the personalities of leaders, standard operating procedures for the management of nuclear forces during peacetime and in crisis, and other variables.16 A decision for nuclear preemption is so irrevocable that leaders will want as much intelligence as possible relative to the plans and actions of their opponent. Unfortunately, </w:t>
      </w:r>
      <w:r w:rsidRPr="001742E7">
        <w:rPr>
          <w:rStyle w:val="StyleUnderline"/>
          <w:rFonts w:asciiTheme="minorHAnsi" w:hAnsiTheme="minorHAnsi" w:cstheme="minorHAnsi"/>
        </w:rPr>
        <w:t>inside dope on the opponent’s political thinking and military planning may be hard to come by</w:t>
      </w:r>
      <w:r w:rsidRPr="001742E7">
        <w:rPr>
          <w:rFonts w:asciiTheme="minorHAnsi" w:hAnsiTheme="minorHAnsi" w:cstheme="minorHAnsi"/>
        </w:rPr>
        <w:t xml:space="preserve">, </w:t>
      </w:r>
      <w:r w:rsidRPr="001742E7">
        <w:rPr>
          <w:rStyle w:val="StyleUnderline"/>
          <w:rFonts w:asciiTheme="minorHAnsi" w:hAnsiTheme="minorHAnsi" w:cstheme="minorHAnsi"/>
        </w:rPr>
        <w:t>under the exigent pressures of crisis</w:t>
      </w:r>
      <w:r w:rsidRPr="001742E7">
        <w:rPr>
          <w:rFonts w:asciiTheme="minorHAnsi" w:hAnsiTheme="minorHAnsi" w:cstheme="minorHAnsi"/>
        </w:rPr>
        <w:t xml:space="preserve">. Therefore, </w:t>
      </w:r>
      <w:r w:rsidRPr="001742E7">
        <w:rPr>
          <w:rStyle w:val="StyleUnderline"/>
          <w:rFonts w:asciiTheme="minorHAnsi" w:hAnsiTheme="minorHAnsi" w:cstheme="minorHAnsi"/>
        </w:rPr>
        <w:t>states may infer the other side’s intentions from the disposition of its forces</w:t>
      </w:r>
      <w:r w:rsidRPr="001742E7">
        <w:rPr>
          <w:rFonts w:asciiTheme="minorHAnsi" w:hAnsiTheme="minorHAnsi" w:cstheme="minorHAnsi"/>
        </w:rPr>
        <w:t xml:space="preserve">, from </w:t>
      </w:r>
      <w:r w:rsidRPr="001742E7">
        <w:rPr>
          <w:rStyle w:val="StyleUnderline"/>
          <w:rFonts w:asciiTheme="minorHAnsi" w:hAnsiTheme="minorHAnsi" w:cstheme="minorHAnsi"/>
        </w:rPr>
        <w:t xml:space="preserve">the behavior of its command, control, communications and intelligence systems, or from </w:t>
      </w:r>
      <w:r w:rsidRPr="001742E7">
        <w:rPr>
          <w:rStyle w:val="Emphasis"/>
          <w:rFonts w:asciiTheme="minorHAnsi" w:hAnsiTheme="minorHAnsi" w:cstheme="minorHAnsi"/>
        </w:rPr>
        <w:t>guesswork</w:t>
      </w:r>
      <w:r w:rsidRPr="001742E7">
        <w:rPr>
          <w:rStyle w:val="StyleUnderline"/>
          <w:rFonts w:asciiTheme="minorHAnsi" w:hAnsiTheme="minorHAnsi" w:cstheme="minorHAnsi"/>
        </w:rPr>
        <w:t xml:space="preserve"> based on past experience</w:t>
      </w:r>
      <w:r w:rsidRPr="001742E7">
        <w:rPr>
          <w:rFonts w:asciiTheme="minorHAnsi" w:hAnsiTheme="minorHAnsi" w:cstheme="minorHAnsi"/>
        </w:rPr>
        <w:t>.</w:t>
      </w:r>
    </w:p>
    <w:p w:rsidR="002439CC" w:rsidRPr="001742E7" w:rsidRDefault="002439CC" w:rsidP="002439CC">
      <w:pPr>
        <w:rPr>
          <w:rFonts w:asciiTheme="minorHAnsi" w:hAnsiTheme="minorHAnsi" w:cstheme="minorHAnsi"/>
        </w:rPr>
      </w:pPr>
      <w:r w:rsidRPr="001742E7">
        <w:rPr>
          <w:rFonts w:asciiTheme="minorHAnsi" w:hAnsiTheme="minorHAnsi" w:cstheme="minorHAnsi"/>
        </w:rPr>
        <w:t>For example: during Able Archer 83, a NATO command and communications exercise testing procedures for the release of alliance nuclear weapons in November 1983, there was an apparent mind set among some Soviet intelligence officials that led them to conclude (temporarily) that the exercise might be the “real thing”: an actual set of preparatory moves for NATO nuclear release and a possible first strike against Soviet forces and installations in Europe.17 The pessimistic Soviet interpretations of Able Archer were not universally shared among their intelligence officers, but some of the alarmism arose from Soviet military doctrine that foresaw the conversion of an exercise simulating an attack into a real attack as one possible path to war.18</w:t>
      </w:r>
    </w:p>
    <w:p w:rsidR="002439CC" w:rsidRPr="001742E7" w:rsidRDefault="002439CC" w:rsidP="002439CC">
      <w:pPr>
        <w:rPr>
          <w:rFonts w:asciiTheme="minorHAnsi" w:hAnsiTheme="minorHAnsi" w:cstheme="minorHAnsi"/>
        </w:rPr>
      </w:pPr>
      <w:r w:rsidRPr="001742E7">
        <w:rPr>
          <w:rFonts w:asciiTheme="minorHAnsi" w:hAnsiTheme="minorHAnsi" w:cstheme="minorHAnsi"/>
        </w:rPr>
        <w:t>Another example of the difficulty of reading the other side’s intentions during a crisis occurred during the Cuban missile crisis of 1962. A second letter from Khrushchev to Kennedy on October 27, more demanding in its terms for settlement compared to an earlier letter the previous day, caused some ExComm deliberators to wonder whether Khrushchev had been overruled by a hostile faction of the Soviet Presidium. Robert Kennedy noted that “The change in the language and tenor of the letters from Khrushchev indicated confusion within the Soviet Union, but there was confusion among us as well.”19 Fortunately, in both the NATO “Able Archer” exercise and in the Cuban crisis, the most pessimistic assumptions were proved incorrect before leaders could act on them.</w:t>
      </w:r>
    </w:p>
    <w:p w:rsidR="002439CC" w:rsidRPr="001742E7" w:rsidRDefault="002439CC" w:rsidP="002439CC">
      <w:pPr>
        <w:rPr>
          <w:rFonts w:asciiTheme="minorHAnsi" w:hAnsiTheme="minorHAnsi" w:cstheme="minorHAnsi"/>
        </w:rPr>
      </w:pPr>
      <w:r w:rsidRPr="001742E7">
        <w:rPr>
          <w:rFonts w:asciiTheme="minorHAnsi" w:hAnsiTheme="minorHAnsi" w:cstheme="minorHAnsi"/>
        </w:rPr>
        <w:t>A post-Cold War example of a scenario for inadvertent nuclear war occurred in January 1995 during the launch of a Norwegian scientific rocket for the purpose of studying the Aurora borealis. The initial phase of the rocket’s trajectory resembled that of a ballistic missile launched from a nuclear submarine and possibly headed for Russian territory. Russian early warning systems detected the launch and passed the information to military headquarters. Russian President Boris Yeltsin, the defense minister and the chief of the Russian general staff were connected via their emergency communication network, and the Russian President for the first time opened his secure briefcase or “football” with nuclear codes for launch authorization. The crisis passed when the rocket trajectory eventually veered away from any possible threat to Russia. The operational misinterpretation of the Norwegian rocket launch was made possible by an earlier bureaucratic mistake. Norwegian officials had notified the Russian foreign ministry well in advance of the launch date that the rocket test was scheduled and of its mission. For unknown reasons, the Russian foreign ministry failed to pass that information to the defense ministry or other military headquarters in time to avoid confusion.</w:t>
      </w:r>
    </w:p>
    <w:p w:rsidR="002439CC" w:rsidRPr="001742E7" w:rsidRDefault="002439CC" w:rsidP="002439CC">
      <w:pPr>
        <w:rPr>
          <w:rFonts w:asciiTheme="minorHAnsi" w:hAnsiTheme="minorHAnsi" w:cstheme="minorHAnsi"/>
        </w:rPr>
      </w:pPr>
      <w:r w:rsidRPr="001742E7">
        <w:rPr>
          <w:rFonts w:asciiTheme="minorHAnsi" w:hAnsiTheme="minorHAnsi" w:cstheme="minorHAnsi"/>
        </w:rPr>
        <w:t xml:space="preserve">The Future: Issues of Concern </w:t>
      </w:r>
      <w:r w:rsidRPr="001742E7">
        <w:rPr>
          <w:rStyle w:val="StyleUnderline"/>
          <w:rFonts w:asciiTheme="minorHAnsi" w:hAnsiTheme="minorHAnsi" w:cstheme="minorHAnsi"/>
        </w:rPr>
        <w:t xml:space="preserve">If the possibility existed of a mistaken preemption during and immediately after the Cold War, between the experienced nuclear forces and command systems of America and Russia, then it may be a matter of even more concern with regard to states with </w:t>
      </w:r>
      <w:r w:rsidRPr="001742E7">
        <w:rPr>
          <w:rStyle w:val="Emphasis"/>
          <w:rFonts w:asciiTheme="minorHAnsi" w:hAnsiTheme="minorHAnsi" w:cstheme="minorHAnsi"/>
        </w:rPr>
        <w:t>newer and more opaque forces and command systems</w:t>
      </w:r>
      <w:r w:rsidRPr="001742E7">
        <w:rPr>
          <w:rFonts w:asciiTheme="minorHAnsi" w:hAnsiTheme="minorHAnsi" w:cstheme="minorHAnsi"/>
        </w:rPr>
        <w:t xml:space="preserve">. In addition, </w:t>
      </w:r>
      <w:r w:rsidRPr="001742E7">
        <w:rPr>
          <w:rStyle w:val="StyleUnderline"/>
          <w:rFonts w:asciiTheme="minorHAnsi" w:hAnsiTheme="minorHAnsi" w:cstheme="minorHAnsi"/>
        </w:rPr>
        <w:t>the Americans and</w:t>
      </w:r>
      <w:r w:rsidRPr="001742E7">
        <w:rPr>
          <w:rFonts w:asciiTheme="minorHAnsi" w:hAnsiTheme="minorHAnsi" w:cstheme="minorHAnsi"/>
        </w:rPr>
        <w:t xml:space="preserve"> Soviets (and then </w:t>
      </w:r>
      <w:r w:rsidRPr="001742E7">
        <w:rPr>
          <w:rStyle w:val="StyleUnderline"/>
          <w:rFonts w:asciiTheme="minorHAnsi" w:hAnsiTheme="minorHAnsi" w:cstheme="minorHAnsi"/>
        </w:rPr>
        <w:t>Russians</w:t>
      </w:r>
      <w:r w:rsidRPr="001742E7">
        <w:rPr>
          <w:rFonts w:asciiTheme="minorHAnsi" w:hAnsiTheme="minorHAnsi" w:cstheme="minorHAnsi"/>
        </w:rPr>
        <w:t xml:space="preserve">) </w:t>
      </w:r>
      <w:r w:rsidRPr="001742E7">
        <w:rPr>
          <w:rStyle w:val="StyleUnderline"/>
          <w:rFonts w:asciiTheme="minorHAnsi" w:hAnsiTheme="minorHAnsi" w:cstheme="minorHAnsi"/>
        </w:rPr>
        <w:t>had a great deal of experience getting to know one another’s military</w:t>
      </w:r>
      <w:r w:rsidRPr="001742E7">
        <w:rPr>
          <w:rFonts w:asciiTheme="minorHAnsi" w:hAnsiTheme="minorHAnsi" w:cstheme="minorHAnsi"/>
        </w:rPr>
        <w:t xml:space="preserve"> operational </w:t>
      </w:r>
      <w:r w:rsidRPr="001742E7">
        <w:rPr>
          <w:rStyle w:val="StyleUnderline"/>
          <w:rFonts w:asciiTheme="minorHAnsi" w:hAnsiTheme="minorHAnsi" w:cstheme="minorHAnsi"/>
        </w:rPr>
        <w:t>proclivities and</w:t>
      </w:r>
      <w:r w:rsidRPr="001742E7">
        <w:rPr>
          <w:rFonts w:asciiTheme="minorHAnsi" w:hAnsiTheme="minorHAnsi" w:cstheme="minorHAnsi"/>
        </w:rPr>
        <w:t xml:space="preserve"> doctrinal </w:t>
      </w:r>
      <w:r w:rsidRPr="001742E7">
        <w:rPr>
          <w:rStyle w:val="StyleUnderline"/>
          <w:rFonts w:asciiTheme="minorHAnsi" w:hAnsiTheme="minorHAnsi" w:cstheme="minorHAnsi"/>
        </w:rPr>
        <w:t>idiosyncrasies</w:t>
      </w:r>
      <w:r w:rsidRPr="001742E7">
        <w:rPr>
          <w:rFonts w:asciiTheme="minorHAnsi" w:hAnsiTheme="minorHAnsi" w:cstheme="minorHAnsi"/>
        </w:rPr>
        <w:t>: including those that might influence the decision for or against war.</w:t>
      </w:r>
    </w:p>
    <w:p w:rsidR="002439CC" w:rsidRPr="001742E7" w:rsidRDefault="002439CC" w:rsidP="002439CC">
      <w:pPr>
        <w:rPr>
          <w:rFonts w:asciiTheme="minorHAnsi" w:hAnsiTheme="minorHAnsi" w:cstheme="minorHAnsi"/>
        </w:rPr>
      </w:pPr>
      <w:r w:rsidRPr="001742E7">
        <w:rPr>
          <w:rFonts w:asciiTheme="minorHAnsi" w:hAnsiTheme="minorHAnsi" w:cstheme="minorHAnsi"/>
        </w:rPr>
        <w:t xml:space="preserve">Another consideration, relative to nuclear stability in the present century, is that the Americans and their NATO allies shared with the Soviets and Russians a commonality of culture and historical experience. </w:t>
      </w:r>
      <w:r w:rsidRPr="001742E7">
        <w:rPr>
          <w:rStyle w:val="StyleUnderline"/>
          <w:rFonts w:asciiTheme="minorHAnsi" w:hAnsiTheme="minorHAnsi" w:cstheme="minorHAnsi"/>
        </w:rPr>
        <w:t>Future threats</w:t>
      </w:r>
      <w:r w:rsidRPr="001742E7">
        <w:rPr>
          <w:rFonts w:asciiTheme="minorHAnsi" w:hAnsiTheme="minorHAnsi" w:cstheme="minorHAnsi"/>
        </w:rPr>
        <w:t xml:space="preserve"> to American or Russian security from weapons of mass destruction </w:t>
      </w:r>
      <w:r w:rsidRPr="001742E7">
        <w:rPr>
          <w:rStyle w:val="StyleUnderline"/>
          <w:rFonts w:asciiTheme="minorHAnsi" w:hAnsiTheme="minorHAnsi" w:cstheme="minorHAnsi"/>
        </w:rPr>
        <w:t>may be presented by states or non-state actors motivated by cultural and social predispositions not easily understood by those in the West nor subject to favorable manipulation during a crisis</w:t>
      </w:r>
      <w:r w:rsidRPr="001742E7">
        <w:rPr>
          <w:rFonts w:asciiTheme="minorHAnsi" w:hAnsiTheme="minorHAnsi" w:cstheme="minorHAnsi"/>
        </w:rPr>
        <w:t>.</w:t>
      </w:r>
    </w:p>
    <w:p w:rsidR="002439CC" w:rsidRPr="001742E7" w:rsidRDefault="002439CC" w:rsidP="002439CC">
      <w:pPr>
        <w:rPr>
          <w:rFonts w:asciiTheme="minorHAnsi" w:hAnsiTheme="minorHAnsi" w:cstheme="minorHAnsi"/>
        </w:rPr>
      </w:pPr>
      <w:r w:rsidRPr="001742E7">
        <w:rPr>
          <w:rStyle w:val="StyleUnderline"/>
          <w:rFonts w:asciiTheme="minorHAnsi" w:hAnsiTheme="minorHAnsi" w:cstheme="minorHAnsi"/>
        </w:rPr>
        <w:t>The spread of nuclear weapons in Asia</w:t>
      </w:r>
      <w:r w:rsidRPr="001742E7">
        <w:rPr>
          <w:rFonts w:asciiTheme="minorHAnsi" w:hAnsiTheme="minorHAnsi" w:cstheme="minorHAnsi"/>
        </w:rPr>
        <w:t xml:space="preserve"> (including those parts of the Middle East with geostrategic proximity or reach into Asia) </w:t>
      </w:r>
      <w:r w:rsidRPr="001742E7">
        <w:rPr>
          <w:rStyle w:val="StyleUnderline"/>
          <w:rFonts w:asciiTheme="minorHAnsi" w:hAnsiTheme="minorHAnsi" w:cstheme="minorHAnsi"/>
        </w:rPr>
        <w:t>presents a complicated mosaic of possibilities in this regard</w:t>
      </w:r>
      <w:r w:rsidRPr="001742E7">
        <w:rPr>
          <w:rFonts w:asciiTheme="minorHAnsi" w:hAnsiTheme="minorHAnsi" w:cstheme="minorHAnsi"/>
        </w:rPr>
        <w:t xml:space="preserve">. </w:t>
      </w:r>
      <w:r w:rsidRPr="001742E7">
        <w:rPr>
          <w:rStyle w:val="StyleUnderline"/>
          <w:rFonts w:asciiTheme="minorHAnsi" w:hAnsiTheme="minorHAnsi" w:cstheme="minorHAnsi"/>
        </w:rPr>
        <w:t>States with</w:t>
      </w:r>
      <w:r w:rsidRPr="001742E7">
        <w:rPr>
          <w:rFonts w:asciiTheme="minorHAnsi" w:hAnsiTheme="minorHAnsi" w:cstheme="minorHAnsi"/>
        </w:rPr>
        <w:t xml:space="preserve"> nuclear forces of </w:t>
      </w:r>
      <w:r w:rsidRPr="001742E7">
        <w:rPr>
          <w:rStyle w:val="StyleUnderline"/>
          <w:rFonts w:asciiTheme="minorHAnsi" w:hAnsiTheme="minorHAnsi" w:cstheme="minorHAnsi"/>
        </w:rPr>
        <w:t xml:space="preserve">variable force structure, operational experience, and command-control systems will be thrown into a matrix of complex political, social and cultural cross-currents </w:t>
      </w:r>
      <w:r w:rsidRPr="001742E7">
        <w:rPr>
          <w:rStyle w:val="Emphasis"/>
          <w:rFonts w:asciiTheme="minorHAnsi" w:hAnsiTheme="minorHAnsi" w:cstheme="minorHAnsi"/>
        </w:rPr>
        <w:t>contributory to the possibility of war.</w:t>
      </w:r>
      <w:r w:rsidRPr="001742E7">
        <w:rPr>
          <w:rFonts w:asciiTheme="minorHAnsi" w:hAnsiTheme="minorHAnsi" w:cstheme="minorHAnsi"/>
        </w:rPr>
        <w:t xml:space="preserve"> In addition to the existing nuclear powers in Asia, others may seek nuclear weapons if they feel threatened by regional rivals or hostile alliances. Containment of nuclear proliferation in Asia is a desirable political objective for all of the obvious reasons. Nevertheless, </w:t>
      </w:r>
      <w:r w:rsidRPr="001742E7">
        <w:rPr>
          <w:rStyle w:val="StyleUnderline"/>
          <w:rFonts w:asciiTheme="minorHAnsi" w:hAnsiTheme="minorHAnsi" w:cstheme="minorHAnsi"/>
        </w:rPr>
        <w:t>the present century is unlikely to see the nuclear hesitancy or risk aversion that marked the Cold War</w:t>
      </w:r>
      <w:r w:rsidRPr="001742E7">
        <w:rPr>
          <w:rFonts w:asciiTheme="minorHAnsi" w:hAnsiTheme="minorHAnsi" w:cstheme="minorHAnsi"/>
        </w:rPr>
        <w:t xml:space="preserve">: in part, because the military and political discipline imposed by the Cold War superpowers no longer exists, but also because </w:t>
      </w:r>
      <w:r w:rsidRPr="001742E7">
        <w:rPr>
          <w:rStyle w:val="StyleUnderline"/>
          <w:rFonts w:asciiTheme="minorHAnsi" w:hAnsiTheme="minorHAnsi" w:cstheme="minorHAnsi"/>
        </w:rPr>
        <w:t>states in Asia have new aspirations for regional or global respect.</w:t>
      </w:r>
      <w:r w:rsidRPr="001742E7">
        <w:rPr>
          <w:rFonts w:asciiTheme="minorHAnsi" w:hAnsiTheme="minorHAnsi" w:cstheme="minorHAnsi"/>
        </w:rPr>
        <w:t>20</w:t>
      </w:r>
    </w:p>
    <w:p w:rsidR="002439CC" w:rsidRPr="001742E7" w:rsidRDefault="002439CC" w:rsidP="002439CC">
      <w:pPr>
        <w:rPr>
          <w:rFonts w:asciiTheme="minorHAnsi" w:hAnsiTheme="minorHAnsi" w:cstheme="minorHAnsi"/>
        </w:rPr>
      </w:pPr>
      <w:r w:rsidRPr="001742E7">
        <w:rPr>
          <w:rFonts w:asciiTheme="minorHAnsi" w:hAnsiTheme="minorHAnsi" w:cstheme="minorHAnsi"/>
        </w:rPr>
        <w:t xml:space="preserve">The spread of ballistic missiles and other nuclear capable delivery systems in Asia, or in the Middle East with reach into Asia, is especially dangerous because </w:t>
      </w:r>
      <w:r w:rsidRPr="001742E7">
        <w:rPr>
          <w:rStyle w:val="StyleUnderline"/>
          <w:rFonts w:asciiTheme="minorHAnsi" w:hAnsiTheme="minorHAnsi" w:cstheme="minorHAnsi"/>
        </w:rPr>
        <w:t xml:space="preserve">plausible adversaries live close together and are </w:t>
      </w:r>
      <w:r w:rsidRPr="001742E7">
        <w:rPr>
          <w:rStyle w:val="Emphasis"/>
          <w:rFonts w:asciiTheme="minorHAnsi" w:hAnsiTheme="minorHAnsi" w:cstheme="minorHAnsi"/>
        </w:rPr>
        <w:t>already engaged in ongoing disputes</w:t>
      </w:r>
      <w:r w:rsidRPr="001742E7">
        <w:rPr>
          <w:rStyle w:val="StyleUnderline"/>
          <w:rFonts w:asciiTheme="minorHAnsi" w:hAnsiTheme="minorHAnsi" w:cstheme="minorHAnsi"/>
        </w:rPr>
        <w:t xml:space="preserve"> about territory or other issues</w:t>
      </w:r>
      <w:r w:rsidRPr="001742E7">
        <w:rPr>
          <w:rFonts w:asciiTheme="minorHAnsi" w:hAnsiTheme="minorHAnsi" w:cstheme="minorHAnsi"/>
        </w:rPr>
        <w:t>. The Cold War Americans and Soviets required missiles and airborne delivery systems of intercontinental range to strike at one another’s vitals. But short 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w:t>
      </w:r>
    </w:p>
    <w:p w:rsidR="002439CC" w:rsidRPr="001742E7" w:rsidRDefault="002439CC" w:rsidP="002439CC">
      <w:pPr>
        <w:rPr>
          <w:rFonts w:asciiTheme="minorHAnsi" w:hAnsiTheme="minorHAnsi" w:cstheme="minorHAnsi"/>
        </w:rPr>
      </w:pPr>
      <w:r w:rsidRPr="001742E7">
        <w:rPr>
          <w:rStyle w:val="StyleUnderline"/>
          <w:rFonts w:asciiTheme="minorHAnsi" w:hAnsiTheme="minorHAnsi" w:cstheme="minorHAnsi"/>
        </w:rPr>
        <w:t>The short flight times of ballistic missiles</w:t>
      </w:r>
      <w:r w:rsidRPr="001742E7">
        <w:rPr>
          <w:rFonts w:asciiTheme="minorHAnsi" w:hAnsiTheme="minorHAnsi" w:cstheme="minorHAnsi"/>
        </w:rPr>
        <w:t xml:space="preserve"> between the cities or military forces of contiguous states </w:t>
      </w:r>
      <w:r w:rsidRPr="001742E7">
        <w:rPr>
          <w:rStyle w:val="StyleUnderline"/>
          <w:rFonts w:asciiTheme="minorHAnsi" w:hAnsiTheme="minorHAnsi" w:cstheme="minorHAnsi"/>
        </w:rPr>
        <w:t xml:space="preserve">means that </w:t>
      </w:r>
      <w:r w:rsidRPr="001742E7">
        <w:rPr>
          <w:rStyle w:val="Emphasis"/>
          <w:rFonts w:asciiTheme="minorHAnsi" w:hAnsiTheme="minorHAnsi" w:cstheme="minorHAnsi"/>
        </w:rPr>
        <w:t>very little time will be available</w:t>
      </w:r>
      <w:r w:rsidRPr="001742E7">
        <w:rPr>
          <w:rStyle w:val="StyleUnderline"/>
          <w:rFonts w:asciiTheme="minorHAnsi" w:hAnsiTheme="minorHAnsi" w:cstheme="minorHAnsi"/>
        </w:rPr>
        <w:t xml:space="preserve"> for warning and attack assessment by the defender</w:t>
      </w:r>
      <w:r w:rsidRPr="001742E7">
        <w:rPr>
          <w:rFonts w:asciiTheme="minorHAnsi" w:hAnsiTheme="minorHAnsi" w:cstheme="minorHAnsi"/>
        </w:rPr>
        <w:t xml:space="preserve">. </w:t>
      </w:r>
      <w:r w:rsidRPr="001742E7">
        <w:rPr>
          <w:rStyle w:val="StyleUnderline"/>
          <w:rFonts w:asciiTheme="minorHAnsi" w:hAnsiTheme="minorHAnsi" w:cstheme="minorHAnsi"/>
        </w:rPr>
        <w:t xml:space="preserve">Conventionally armed missiles could </w:t>
      </w:r>
      <w:r w:rsidRPr="001742E7">
        <w:rPr>
          <w:rFonts w:asciiTheme="minorHAnsi" w:hAnsiTheme="minorHAnsi" w:cstheme="minorHAnsi"/>
        </w:rPr>
        <w:t xml:space="preserve">easily </w:t>
      </w:r>
      <w:r w:rsidRPr="001742E7">
        <w:rPr>
          <w:rStyle w:val="StyleUnderline"/>
          <w:rFonts w:asciiTheme="minorHAnsi" w:hAnsiTheme="minorHAnsi" w:cstheme="minorHAnsi"/>
        </w:rPr>
        <w:t>be mistaken for a</w:t>
      </w:r>
      <w:r w:rsidRPr="001742E7">
        <w:rPr>
          <w:rFonts w:asciiTheme="minorHAnsi" w:hAnsiTheme="minorHAnsi" w:cstheme="minorHAnsi"/>
        </w:rPr>
        <w:t xml:space="preserve"> tactical </w:t>
      </w:r>
      <w:r w:rsidRPr="001742E7">
        <w:rPr>
          <w:rStyle w:val="StyleUnderline"/>
          <w:rFonts w:asciiTheme="minorHAnsi" w:hAnsiTheme="minorHAnsi" w:cstheme="minorHAnsi"/>
        </w:rPr>
        <w:t>nuclear first use</w:t>
      </w:r>
      <w:r w:rsidRPr="001742E7">
        <w:rPr>
          <w:rFonts w:asciiTheme="minorHAnsi" w:hAnsiTheme="minorHAnsi" w:cstheme="minorHAnsi"/>
        </w:rPr>
        <w:t xml:space="preserve">. Fighter-bombers appearing over the horizon could just as easily be carrying nuclear weapons as conventional ordnance. In addition to the challenges posed by shorter flight times and uncertain weapons loads, </w:t>
      </w:r>
      <w:r w:rsidRPr="001742E7">
        <w:rPr>
          <w:rStyle w:val="StyleUnderline"/>
          <w:rFonts w:asciiTheme="minorHAnsi" w:hAnsiTheme="minorHAnsi" w:cstheme="minorHAnsi"/>
        </w:rPr>
        <w:t xml:space="preserve">potential victims of nuclear attack in Asia may also have first strike vulnerable forces and command-control systems that increase decision pressures for </w:t>
      </w:r>
      <w:r w:rsidRPr="001742E7">
        <w:rPr>
          <w:rStyle w:val="Emphasis"/>
          <w:rFonts w:asciiTheme="minorHAnsi" w:hAnsiTheme="minorHAnsi" w:cstheme="minorHAnsi"/>
        </w:rPr>
        <w:t>rapid, and possibly mistaken, retaliation</w:t>
      </w:r>
      <w:r w:rsidRPr="001742E7">
        <w:rPr>
          <w:rFonts w:asciiTheme="minorHAnsi" w:hAnsiTheme="minorHAnsi" w:cstheme="minorHAnsi"/>
        </w:rPr>
        <w:t>.</w:t>
      </w:r>
    </w:p>
    <w:p w:rsidR="002439CC" w:rsidRPr="001742E7" w:rsidRDefault="002439CC" w:rsidP="002439CC">
      <w:pPr>
        <w:rPr>
          <w:rFonts w:asciiTheme="minorHAnsi" w:hAnsiTheme="minorHAnsi" w:cstheme="minorHAnsi"/>
          <w:b/>
          <w:iCs/>
          <w:u w:val="single"/>
        </w:rPr>
      </w:pPr>
      <w:r w:rsidRPr="001742E7">
        <w:rPr>
          <w:rStyle w:val="StyleUnderline"/>
          <w:rFonts w:asciiTheme="minorHAnsi" w:hAnsiTheme="minorHAnsi" w:cstheme="minorHAnsi"/>
        </w:rPr>
        <w:t xml:space="preserve">This potpourri of possibilities </w:t>
      </w:r>
      <w:r w:rsidRPr="001742E7">
        <w:rPr>
          <w:rStyle w:val="Emphasis"/>
          <w:rFonts w:asciiTheme="minorHAnsi" w:hAnsiTheme="minorHAnsi" w:cstheme="minorHAnsi"/>
        </w:rPr>
        <w:t>challenges conventional wisdom about nuclear deterrence</w:t>
      </w:r>
      <w:r w:rsidRPr="001742E7">
        <w:rPr>
          <w:rStyle w:val="StyleUnderline"/>
          <w:rFonts w:asciiTheme="minorHAnsi" w:hAnsiTheme="minorHAnsi" w:cstheme="minorHAnsi"/>
        </w:rPr>
        <w:t xml:space="preserve"> and proliferation</w:t>
      </w:r>
      <w:r w:rsidRPr="001742E7">
        <w:rPr>
          <w:rFonts w:asciiTheme="minorHAnsi" w:hAnsiTheme="minorHAnsi" w:cstheme="minorHAnsi"/>
        </w:rPr>
        <w:t xml:space="preserve"> on the part of policy makers and academic theorists. For policy makers in the United States and NATO, </w:t>
      </w:r>
      <w:r w:rsidRPr="001742E7">
        <w:rPr>
          <w:rStyle w:val="StyleUnderline"/>
          <w:rFonts w:asciiTheme="minorHAnsi" w:hAnsiTheme="minorHAnsi" w:cstheme="minorHAnsi"/>
        </w:rPr>
        <w:t>spreading nuclear</w:t>
      </w:r>
      <w:r w:rsidRPr="001742E7">
        <w:rPr>
          <w:rFonts w:asciiTheme="minorHAnsi" w:hAnsiTheme="minorHAnsi" w:cstheme="minorHAnsi"/>
        </w:rPr>
        <w:t xml:space="preserve"> and other </w:t>
      </w:r>
      <w:r w:rsidRPr="001742E7">
        <w:rPr>
          <w:rStyle w:val="StyleUnderline"/>
          <w:rFonts w:asciiTheme="minorHAnsi" w:hAnsiTheme="minorHAnsi" w:cstheme="minorHAnsi"/>
        </w:rPr>
        <w:t>weapons</w:t>
      </w:r>
      <w:r w:rsidRPr="001742E7">
        <w:rPr>
          <w:rFonts w:asciiTheme="minorHAnsi" w:hAnsiTheme="minorHAnsi" w:cstheme="minorHAnsi"/>
        </w:rPr>
        <w:t xml:space="preserve"> of mass destruction in Asia</w:t>
      </w:r>
      <w:r w:rsidRPr="001742E7">
        <w:rPr>
          <w:rStyle w:val="StyleUnderline"/>
          <w:rFonts w:asciiTheme="minorHAnsi" w:hAnsiTheme="minorHAnsi" w:cstheme="minorHAnsi"/>
        </w:rPr>
        <w:t xml:space="preserve"> could profoundly shift the geopolitics of mass destruction</w:t>
      </w:r>
      <w:r w:rsidRPr="001742E7">
        <w:rPr>
          <w:rFonts w:asciiTheme="minorHAnsi" w:hAnsiTheme="minorHAnsi" w:cstheme="minorHAnsi"/>
        </w:rPr>
        <w:t xml:space="preserve"> from a European center of gravity (in the twentieth century) to an Asian and/or Middle Eastern center of gravity (in the present century).21 </w:t>
      </w:r>
      <w:r w:rsidRPr="001742E7">
        <w:rPr>
          <w:rStyle w:val="StyleUnderline"/>
          <w:rFonts w:asciiTheme="minorHAnsi" w:hAnsiTheme="minorHAnsi" w:cstheme="minorHAnsi"/>
        </w:rPr>
        <w:t xml:space="preserve">This would profoundly shake up prognostications </w:t>
      </w:r>
      <w:r w:rsidRPr="001742E7">
        <w:rPr>
          <w:rFonts w:asciiTheme="minorHAnsi" w:hAnsiTheme="minorHAnsi" w:cstheme="minorHAnsi"/>
        </w:rPr>
        <w:t xml:space="preserve">to the effect </w:t>
      </w:r>
      <w:r w:rsidRPr="001742E7">
        <w:rPr>
          <w:rStyle w:val="StyleUnderline"/>
          <w:rFonts w:asciiTheme="minorHAnsi" w:hAnsiTheme="minorHAnsi" w:cstheme="minorHAnsi"/>
        </w:rPr>
        <w:t>that wars of mass destruction are now passé</w:t>
      </w:r>
      <w:r w:rsidRPr="001742E7">
        <w:rPr>
          <w:rFonts w:asciiTheme="minorHAnsi" w:hAnsiTheme="minorHAnsi" w:cstheme="minorHAnsi"/>
        </w:rPr>
        <w:t>, on account of the emergence of the “Revolution in Military Affairs” and its encouragement of information-based warfare.22 Together with this, there has emerged the argument that large scale war between states or coalitions of states, as opposed to varieties of unconventional warfare and failed states, are exceptional and potentially obsolete.23 The spread of WMD and ballistic missiles in Asia could overturn these expectations for the obsolescence or marginalization of major interstate warfare.</w:t>
      </w:r>
    </w:p>
    <w:p w:rsidR="002439CC" w:rsidRPr="003C4054" w:rsidRDefault="002439CC" w:rsidP="002439CC">
      <w:pPr>
        <w:rPr>
          <w:rFonts w:asciiTheme="minorHAnsi" w:hAnsiTheme="minorHAnsi" w:cstheme="minorHAnsi"/>
        </w:rPr>
      </w:pPr>
    </w:p>
    <w:p w:rsidR="003F15A5" w:rsidRDefault="003F15A5" w:rsidP="003F15A5">
      <w:pPr>
        <w:pStyle w:val="Heading3"/>
      </w:pPr>
      <w:r>
        <w:t>Terrorism impact</w:t>
      </w:r>
    </w:p>
    <w:p w:rsidR="003F15A5" w:rsidRDefault="003F15A5" w:rsidP="003F15A5">
      <w:pPr>
        <w:pStyle w:val="Heading4"/>
      </w:pPr>
      <w:r>
        <w:t>US-Saudi Arabia alliance key to preserve oil industry, international stability, and counter-terrorism efforts</w:t>
      </w:r>
    </w:p>
    <w:p w:rsidR="003F15A5" w:rsidRPr="00C00EE7" w:rsidRDefault="003F15A5" w:rsidP="003F15A5">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114" w:history="1">
        <w:r w:rsidRPr="000D0251">
          <w:rPr>
            <w:rStyle w:val="Hyperlink"/>
          </w:rPr>
          <w:t>https://ruor.uottawa.ca/bitstream/10393/36607/1/OMAR%2c%20Mohammed%2020175.pdf</w:t>
        </w:r>
      </w:hyperlink>
      <w:r>
        <w:t>) //AL</w:t>
      </w:r>
    </w:p>
    <w:p w:rsidR="003F15A5" w:rsidRDefault="003F15A5" w:rsidP="003F15A5">
      <w:r>
        <w:t xml:space="preserve">A </w:t>
      </w:r>
      <w:r w:rsidRPr="00AF1845">
        <w:rPr>
          <w:rStyle w:val="StyleUnderline"/>
        </w:rPr>
        <w:t>key feature of the U.S.-Saudi partnership has been its preference for regional order and international stabilit</w:t>
      </w:r>
      <w:r>
        <w:t xml:space="preserve">y. Schweller notes that </w:t>
      </w:r>
      <w:r w:rsidRPr="00AF1845">
        <w:rPr>
          <w:rStyle w:val="StyleUnderline"/>
        </w:rPr>
        <w:t>states satisfied with the international status quo are more likely to seek alliances that seek its preservation.</w:t>
      </w:r>
      <w:r>
        <w:t xml:space="preserve"> For instance, in early correspondence between President Harry Truman and King Abdel </w:t>
      </w:r>
      <w:r w:rsidRPr="00AF1845">
        <w:rPr>
          <w:rStyle w:val="StyleUnderline"/>
        </w:rPr>
        <w:t>Aziz</w:t>
      </w:r>
      <w:r>
        <w:t xml:space="preserve"> in 1950, the former </w:t>
      </w:r>
      <w:r w:rsidRPr="00AF1845">
        <w:rPr>
          <w:rStyle w:val="StyleUnderline"/>
        </w:rPr>
        <w:t>provided U.S. assurance for the “…preservation of the independence and territorial integrity of Saudi Arabia.”</w:t>
      </w:r>
      <w:r>
        <w:t xml:space="preserve">37. This assurance for the protection of Saudi Arabia’s domestic status quo was </w:t>
      </w:r>
      <w:r w:rsidRPr="00AF1845">
        <w:rPr>
          <w:rStyle w:val="StyleUnderline"/>
        </w:rPr>
        <w:t>backed by a pledge that any threat to Saudi Arabia would be interpreted as a threat to the U</w:t>
      </w:r>
      <w:r>
        <w:t xml:space="preserve">nited </w:t>
      </w:r>
      <w:r w:rsidRPr="00AF1845">
        <w:rPr>
          <w:rStyle w:val="StyleUnderline"/>
        </w:rPr>
        <w:t>S</w:t>
      </w:r>
      <w:r>
        <w:t xml:space="preserve">tates as well38 . </w:t>
      </w:r>
      <w:r w:rsidRPr="00AF1845">
        <w:rPr>
          <w:rStyle w:val="StyleUnderline"/>
        </w:rPr>
        <w:t>Although the source of threats to the regional order has transformed over the span of the partnership</w:t>
      </w:r>
      <w:r>
        <w:t>, the U</w:t>
      </w:r>
      <w:r w:rsidRPr="00AF1845">
        <w:rPr>
          <w:rStyle w:val="StyleUnderline"/>
        </w:rPr>
        <w:t xml:space="preserve">.S. security guarantee </w:t>
      </w:r>
      <w:r w:rsidRPr="00AF1845">
        <w:t>for Saudi Arabia’s protection</w:t>
      </w:r>
      <w:r w:rsidRPr="00AF1845">
        <w:rPr>
          <w:rStyle w:val="StyleUnderline"/>
        </w:rPr>
        <w:t xml:space="preserve"> has remained</w:t>
      </w:r>
      <w:r>
        <w:t xml:space="preserve">. </w:t>
      </w:r>
      <w:r w:rsidRPr="00AF1845">
        <w:rPr>
          <w:rStyle w:val="StyleUnderline"/>
        </w:rPr>
        <w:t>In the first Gulf War, the U.S. directly intervened to defend Saudi Arabia from an external threat posed by Iraq’s invasion</w:t>
      </w:r>
      <w:r>
        <w:t xml:space="preserve"> </w:t>
      </w:r>
      <w:r w:rsidRPr="00AF1845">
        <w:rPr>
          <w:rStyle w:val="StyleUnderline"/>
        </w:rPr>
        <w:t>and has cooperated</w:t>
      </w:r>
      <w:r>
        <w:t xml:space="preserve"> </w:t>
      </w:r>
      <w:r w:rsidRPr="00AF1845">
        <w:rPr>
          <w:rStyle w:val="StyleUnderline"/>
        </w:rPr>
        <w:t>with it in non-military security realms, such as intelligence sharing</w:t>
      </w:r>
      <w:r>
        <w:t xml:space="preserve">. The </w:t>
      </w:r>
      <w:r w:rsidRPr="00AF1845">
        <w:rPr>
          <w:rStyle w:val="StyleUnderline"/>
        </w:rPr>
        <w:t>exchange of information</w:t>
      </w:r>
      <w:r>
        <w:t xml:space="preserve"> has become a </w:t>
      </w:r>
      <w:r w:rsidRPr="00AF1845">
        <w:rPr>
          <w:rStyle w:val="StyleUnderline"/>
        </w:rPr>
        <w:t>key aspect of the relationship in the post 9/11-era, informed by closer counter-terrorism cooperation</w:t>
      </w:r>
      <w:r>
        <w:t xml:space="preserve"> between the two partners.</w:t>
      </w:r>
    </w:p>
    <w:p w:rsidR="003F15A5" w:rsidRDefault="003F15A5" w:rsidP="003F15A5">
      <w:pPr>
        <w:rPr>
          <w:rStyle w:val="StyleUnderline"/>
        </w:rPr>
      </w:pPr>
      <w:r>
        <w:t xml:space="preserve">Moreover, the U.S. has long considered the </w:t>
      </w:r>
      <w:r w:rsidRPr="00AF1845">
        <w:rPr>
          <w:rStyle w:val="StyleUnderline"/>
        </w:rPr>
        <w:t>free flow of Saudi oil to global markets to be a key strategic interest of the international status quo it seeks to preserve</w:t>
      </w:r>
      <w:r>
        <w:t xml:space="preserve">. As Snyder notes, a </w:t>
      </w:r>
      <w:r w:rsidRPr="00AF1845">
        <w:rPr>
          <w:rStyle w:val="StyleUnderline"/>
        </w:rPr>
        <w:t>state’s strategic interest can help assess its commitment to an ally or partners defence</w:t>
      </w:r>
      <w:r>
        <w:t xml:space="preserve">. The </w:t>
      </w:r>
      <w:r w:rsidRPr="00AF1845">
        <w:rPr>
          <w:rStyle w:val="Emphasis"/>
        </w:rPr>
        <w:t>U.S.’s</w:t>
      </w:r>
      <w:r>
        <w:t xml:space="preserve"> </w:t>
      </w:r>
      <w:r w:rsidRPr="00AF1845">
        <w:rPr>
          <w:rStyle w:val="Emphasis"/>
        </w:rPr>
        <w:t>Middle East policy considers the protection of Saudi Arabia’s oil producing capacity as essential to the functions of the international economy</w:t>
      </w:r>
      <w:r>
        <w:t xml:space="preserve">. US </w:t>
      </w:r>
      <w:r w:rsidRPr="00AF1845">
        <w:rPr>
          <w:rStyle w:val="StyleUnderline"/>
        </w:rPr>
        <w:t>naval resources have been deployed to secure shipping routes around the Arabian Peninsula</w:t>
      </w:r>
      <w:r>
        <w:t xml:space="preserve">, since Saudi Arabia began exporting its oil to international markets. . The U.S. Navy first established a presence in Arabian Peninsula in 1949 and has expanded its commitment to securing the region’s oil shipping routes since. More recently, </w:t>
      </w:r>
      <w:r w:rsidRPr="00AF1845">
        <w:rPr>
          <w:rStyle w:val="StyleUnderline"/>
        </w:rPr>
        <w:t>the U.S. naval presence in the Red Sea has expanded in response to attacks by Yemen’s Houthi rebels on Saudi naval frigates39</w:t>
      </w:r>
      <w:r>
        <w:t xml:space="preserve">. </w:t>
      </w:r>
      <w:r w:rsidRPr="00AF1845">
        <w:rPr>
          <w:rStyle w:val="StyleUnderline"/>
        </w:rPr>
        <w:t>Three U.S. naval destroyers and an assault ship are patrolling the Red Sea alone, in addition to the permanent U.S. Fifth Naval Fleet based out of neighbouring Bahrain.</w:t>
      </w:r>
    </w:p>
    <w:p w:rsidR="003F15A5" w:rsidRDefault="003F15A5" w:rsidP="003F15A5"/>
    <w:p w:rsidR="003F15A5" w:rsidRDefault="003F15A5" w:rsidP="003F15A5">
      <w:pPr>
        <w:pStyle w:val="Heading4"/>
      </w:pPr>
      <w:r>
        <w:t>The alliance is key to counter-terrorism and infiltrating AQAP</w:t>
      </w:r>
    </w:p>
    <w:p w:rsidR="003F15A5" w:rsidRPr="00C00EE7" w:rsidRDefault="003F15A5" w:rsidP="003F15A5">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115" w:history="1">
        <w:r w:rsidRPr="000D0251">
          <w:rPr>
            <w:rStyle w:val="Hyperlink"/>
          </w:rPr>
          <w:t>https://ruor.uottawa.ca/bitstream/10393/36607/1/OMAR%2c%20Mohammed%2020175.pdf</w:t>
        </w:r>
      </w:hyperlink>
      <w:r>
        <w:t>) //AL</w:t>
      </w:r>
    </w:p>
    <w:p w:rsidR="003F15A5" w:rsidRPr="001567D6" w:rsidRDefault="003F15A5" w:rsidP="003F15A5">
      <w:pPr>
        <w:rPr>
          <w:rStyle w:val="StyleUnderline"/>
        </w:rPr>
      </w:pPr>
      <w:r w:rsidRPr="001567D6">
        <w:rPr>
          <w:rStyle w:val="StyleUnderline"/>
        </w:rPr>
        <w:t>U.S.-Saudi cooperation on counter-terrorism represents another driver of the relationship that helps ensure its long-term continuity</w:t>
      </w:r>
      <w:r>
        <w:t xml:space="preserve">. The </w:t>
      </w:r>
      <w:r w:rsidRPr="001567D6">
        <w:rPr>
          <w:rStyle w:val="StyleUnderline"/>
        </w:rPr>
        <w:t>benefits and costs</w:t>
      </w:r>
      <w:r>
        <w:t xml:space="preserve"> of cooperation on counter-terrorism </w:t>
      </w:r>
      <w:r w:rsidRPr="001567D6">
        <w:rPr>
          <w:rStyle w:val="StyleUnderline"/>
        </w:rPr>
        <w:t>should also be considered through an alliance security dilemma lens</w:t>
      </w:r>
      <w:r>
        <w:t xml:space="preserve">, in which the </w:t>
      </w:r>
      <w:r w:rsidRPr="001567D6">
        <w:rPr>
          <w:rStyle w:val="StyleUnderline"/>
        </w:rPr>
        <w:t>benefits of cooperation</w:t>
      </w:r>
      <w:r>
        <w:t xml:space="preserve"> are </w:t>
      </w:r>
      <w:r w:rsidRPr="001567D6">
        <w:rPr>
          <w:rStyle w:val="StyleUnderline"/>
        </w:rPr>
        <w:t>weighed against the costs of alliance abandonment</w:t>
      </w:r>
      <w:r>
        <w:t xml:space="preserve">. While Saudi Arabia’s state-promotion of a literalist interpretation of Islam has complicated its role in counter-terrorism, the cost of abandoning Saudi Arabia’s role in the fight far exceed the value the U.S. gains from its cooperation. </w:t>
      </w:r>
      <w:r w:rsidRPr="001567D6">
        <w:rPr>
          <w:rStyle w:val="StyleUnderline"/>
        </w:rPr>
        <w:t>U.S. counter-terrorism policy in the region considers an active Saudi role against extremism to be essential towards combatting the proliferation of Salafi-jihadi groups such as AlQaeda and ISIS</w:t>
      </w:r>
      <w:r>
        <w:t xml:space="preserve"> through the Middle East and North Africa and the Muslim world more generally. </w:t>
      </w:r>
      <w:r w:rsidRPr="001567D6">
        <w:rPr>
          <w:rStyle w:val="StyleUnderline"/>
        </w:rPr>
        <w:t>As the host of the holiest sites in Islam and a major Sunni Arab power, Saudi Arabia’s co-operation can pay dividends in terms of soft power and intelligence value.</w:t>
      </w:r>
    </w:p>
    <w:p w:rsidR="003F15A5" w:rsidRPr="00476893" w:rsidRDefault="003F15A5" w:rsidP="003F15A5">
      <w:pPr>
        <w:rPr>
          <w:rStyle w:val="StyleUnderline"/>
        </w:rPr>
      </w:pPr>
      <w:r w:rsidRPr="00793D2A">
        <w:t>U.S.-Saudi</w:t>
      </w:r>
      <w:r w:rsidRPr="00476893">
        <w:rPr>
          <w:rStyle w:val="StyleUnderline"/>
        </w:rPr>
        <w:t xml:space="preserve"> counter-terrorism cooperation has been active in both formal and informal arenas</w:t>
      </w:r>
      <w:r w:rsidRPr="00793D2A">
        <w:t xml:space="preserve">. Despite opposition from domestic conservative quarters </w:t>
      </w:r>
      <w:r w:rsidRPr="00793D2A">
        <w:rPr>
          <w:rStyle w:val="StyleUnderline"/>
        </w:rPr>
        <w:t>to Saudi Arabia’s</w:t>
      </w:r>
      <w:r w:rsidRPr="00793D2A">
        <w:t xml:space="preserve"> counter-terrorism cooperation with the U.S., its royal family views this partnership as vital to its survival.116 Similarly while the U.S. has faced domestic criticism for security cooperation with Saudi Arabia, in light of its role in the early emergence of the global jihad movement, its</w:t>
      </w:r>
      <w:r w:rsidRPr="00476893">
        <w:rPr>
          <w:rStyle w:val="StyleUnderline"/>
        </w:rPr>
        <w:t xml:space="preserve"> role in counter-terrorism operations could not be credibly replaced. As a major Arab and Sunni Muslim power with vital intelligence on extremist operations, Saudi Arabia has been considered as a key U.S. regional ally</w:t>
      </w:r>
      <w:r>
        <w:t xml:space="preserve"> in the battle </w:t>
      </w:r>
      <w:r w:rsidRPr="00476893">
        <w:rPr>
          <w:rStyle w:val="StyleUnderline"/>
        </w:rPr>
        <w:t>against extremist organizations.</w:t>
      </w:r>
      <w:r>
        <w:t xml:space="preserve"> </w:t>
      </w:r>
      <w:r w:rsidRPr="00476893">
        <w:rPr>
          <w:rStyle w:val="StyleUnderline"/>
        </w:rPr>
        <w:t>This</w:t>
      </w:r>
      <w:r>
        <w:t xml:space="preserve"> </w:t>
      </w:r>
      <w:r w:rsidRPr="00476893">
        <w:rPr>
          <w:rStyle w:val="StyleUnderline"/>
        </w:rPr>
        <w:t>role has expanded, as Saudi Arabia became a prominent target of Al-Qaeda and affiliated terror groups.</w:t>
      </w:r>
    </w:p>
    <w:p w:rsidR="003F15A5" w:rsidRDefault="003F15A5" w:rsidP="003F15A5">
      <w:r w:rsidRPr="00476893">
        <w:rPr>
          <w:rStyle w:val="StyleUnderline"/>
        </w:rPr>
        <w:t>Following an Al-Qaeda bombing of residential compounds</w:t>
      </w:r>
      <w:r>
        <w:t xml:space="preserve"> housing expatriates </w:t>
      </w:r>
      <w:r w:rsidRPr="00476893">
        <w:rPr>
          <w:rStyle w:val="StyleUnderline"/>
        </w:rPr>
        <w:t>in Riyadh</w:t>
      </w:r>
      <w:r>
        <w:t xml:space="preserve">, a spate of </w:t>
      </w:r>
      <w:r w:rsidRPr="00476893">
        <w:rPr>
          <w:rStyle w:val="StyleUnderline"/>
        </w:rPr>
        <w:t xml:space="preserve">measures were introduced to increase U.S.-Saudi counter-terrorism cooperation. </w:t>
      </w:r>
      <w:r>
        <w:t>U.S. Central Intelligence Agency (</w:t>
      </w:r>
      <w:r w:rsidRPr="00476893">
        <w:rPr>
          <w:rStyle w:val="StyleUnderline"/>
        </w:rPr>
        <w:t>CIA) Director</w:t>
      </w:r>
      <w:r>
        <w:t xml:space="preserve"> of Intelligence George </w:t>
      </w:r>
      <w:r w:rsidRPr="00476893">
        <w:rPr>
          <w:rStyle w:val="StyleUnderline"/>
        </w:rPr>
        <w:t>Tenet testified that the Saudi Government had a displayed an important commitment to combatting terrorism</w:t>
      </w:r>
      <w:r>
        <w:t xml:space="preserve"> following the May bombings, </w:t>
      </w:r>
      <w:r w:rsidRPr="00476893">
        <w:rPr>
          <w:rStyle w:val="StyleUnderline"/>
        </w:rPr>
        <w:t>including through the lives of Saudi intelligence officers</w:t>
      </w:r>
      <w:r>
        <w:t xml:space="preserve">.117A </w:t>
      </w:r>
      <w:r w:rsidRPr="00476893">
        <w:rPr>
          <w:rStyle w:val="StyleUnderline"/>
        </w:rPr>
        <w:t>bilateral US-Saudi task force was established</w:t>
      </w:r>
      <w:r>
        <w:t xml:space="preserve"> which </w:t>
      </w:r>
      <w:r w:rsidRPr="00476893">
        <w:rPr>
          <w:rStyle w:val="StyleUnderline"/>
        </w:rPr>
        <w:t>allowed</w:t>
      </w:r>
      <w:r w:rsidRPr="00793D2A">
        <w:t xml:space="preserve"> U.S. security and intelligence officials to cooperate with Saudi counterparts on </w:t>
      </w:r>
      <w:r w:rsidRPr="00476893">
        <w:rPr>
          <w:rStyle w:val="StyleUnderline"/>
        </w:rPr>
        <w:t>intelligence sharing on terror suspects and to combat terror financin</w:t>
      </w:r>
      <w:r>
        <w:t xml:space="preserve">g. U.S. pressure to improve its efforts to counter terror financing resulted in </w:t>
      </w:r>
      <w:r w:rsidRPr="00476893">
        <w:t>range of</w:t>
      </w:r>
      <w:r w:rsidRPr="00476893">
        <w:rPr>
          <w:rStyle w:val="StyleUnderline"/>
        </w:rPr>
        <w:t xml:space="preserve"> measures </w:t>
      </w:r>
      <w:r w:rsidRPr="00476893">
        <w:t>that</w:t>
      </w:r>
      <w:r w:rsidRPr="00476893">
        <w:rPr>
          <w:rStyle w:val="StyleUnderline"/>
        </w:rPr>
        <w:t xml:space="preserve"> sought to limit a permissive fundraising environment for terrorist organizations</w:t>
      </w:r>
      <w:r>
        <w:t xml:space="preserve">.118 This </w:t>
      </w:r>
      <w:r w:rsidRPr="00476893">
        <w:rPr>
          <w:rStyle w:val="StyleUnderline"/>
        </w:rPr>
        <w:t>included a new Anti-Money-Laundering Statue</w:t>
      </w:r>
      <w:r>
        <w:t xml:space="preserve"> introduced in 2003 by the Saudi Shura Council, </w:t>
      </w:r>
      <w:r w:rsidRPr="00793D2A">
        <w:t>which criminalized terror financing and money laundering.119 In addition,</w:t>
      </w:r>
      <w:r w:rsidRPr="00476893">
        <w:rPr>
          <w:rStyle w:val="StyleUnderline"/>
        </w:rPr>
        <w:t xml:space="preserve"> Saudi Arabia established a Financial Intelligence Unit</w:t>
      </w:r>
      <w:r>
        <w:t xml:space="preserve"> to </w:t>
      </w:r>
      <w:r w:rsidRPr="00476893">
        <w:rPr>
          <w:rStyle w:val="StyleUnderline"/>
        </w:rPr>
        <w:t>coordinate its counter-terrorist financing policy with the help of the U.S. Treasury</w:t>
      </w:r>
      <w:r>
        <w:t xml:space="preserve"> Department in 2005.120 U.S.-Saudi </w:t>
      </w:r>
      <w:r w:rsidRPr="00476893">
        <w:rPr>
          <w:rStyle w:val="StyleUnderline"/>
        </w:rPr>
        <w:t>cooperation</w:t>
      </w:r>
      <w:r>
        <w:t xml:space="preserve"> in combatting terror financing </w:t>
      </w:r>
      <w:r w:rsidRPr="00476893">
        <w:rPr>
          <w:rStyle w:val="StyleUnderline"/>
        </w:rPr>
        <w:t>has also included jointly designating individuals as Specifically Designated Global Terrorists alongside U.S. authorities</w:t>
      </w:r>
      <w:r>
        <w:t xml:space="preserve">, </w:t>
      </w:r>
      <w:r w:rsidRPr="00476893">
        <w:rPr>
          <w:rStyle w:val="StyleUnderline"/>
        </w:rPr>
        <w:t>and engaging in joint enforcement activities including freezing suspect account</w:t>
      </w:r>
      <w:r>
        <w:t xml:space="preserve">s.121 While the </w:t>
      </w:r>
      <w:r w:rsidRPr="00476893">
        <w:rPr>
          <w:rStyle w:val="StyleUnderline"/>
        </w:rPr>
        <w:t xml:space="preserve">U.S. has </w:t>
      </w:r>
      <w:r w:rsidRPr="00793D2A">
        <w:t>expressed disappointment with Saudi Arabia’s enforcement measures for private fundraisers, it ha</w:t>
      </w:r>
      <w:r w:rsidRPr="00476893">
        <w:rPr>
          <w:rStyle w:val="StyleUnderline"/>
        </w:rPr>
        <w:t>s acknowledged its much-improved efforts have helped limit and disable the influence of Al-Qaeda chapters</w:t>
      </w:r>
      <w:r>
        <w:t xml:space="preserve"> in the Kingdom. </w:t>
      </w:r>
      <w:r w:rsidRPr="00476893">
        <w:rPr>
          <w:rStyle w:val="StyleUnderline"/>
        </w:rPr>
        <w:t>Saudi Arabia has also supported multilateral</w:t>
      </w:r>
      <w:r>
        <w:t xml:space="preserve"> counter-terrorism </w:t>
      </w:r>
      <w:r w:rsidRPr="00476893">
        <w:rPr>
          <w:rStyle w:val="StyleUnderline"/>
        </w:rPr>
        <w:t xml:space="preserve">efforts, alongside the U.S., as a founding member </w:t>
      </w:r>
      <w:r>
        <w:t>Global Counter-Terrorism Forum (</w:t>
      </w:r>
      <w:r w:rsidRPr="00476893">
        <w:rPr>
          <w:rStyle w:val="StyleUnderline"/>
        </w:rPr>
        <w:t>GCTF</w:t>
      </w:r>
      <w:r>
        <w:t>) in September 2011 designed to create a platform to strengthen international coordination on the issue.</w:t>
      </w:r>
    </w:p>
    <w:p w:rsidR="003F15A5" w:rsidRPr="00476893" w:rsidRDefault="003F15A5" w:rsidP="003F15A5">
      <w:pPr>
        <w:rPr>
          <w:rStyle w:val="StyleUnderline"/>
        </w:rPr>
      </w:pPr>
      <w:r w:rsidRPr="00476893">
        <w:rPr>
          <w:rStyle w:val="StyleUnderline"/>
        </w:rPr>
        <w:t>Intelligence sharing comprises a major component of counter-terrorism cooperation</w:t>
      </w:r>
      <w:r>
        <w:t xml:space="preserve"> between the U.S</w:t>
      </w:r>
      <w:r w:rsidRPr="00476893">
        <w:t xml:space="preserve">. and Saudi Arabia. While the U.S. had previously experienced Saudi reticence to sharing intelligence on counter-terror operations, </w:t>
      </w:r>
      <w:r w:rsidRPr="00476893">
        <w:rPr>
          <w:rStyle w:val="StyleUnderline"/>
        </w:rPr>
        <w:t xml:space="preserve">intelligence sharing capacity </w:t>
      </w:r>
      <w:r w:rsidRPr="00793D2A">
        <w:t>between the partners</w:t>
      </w:r>
      <w:r w:rsidRPr="00476893">
        <w:rPr>
          <w:rStyle w:val="StyleUnderline"/>
        </w:rPr>
        <w:t xml:space="preserve"> has greatly developed </w:t>
      </w:r>
      <w:r w:rsidRPr="00793D2A">
        <w:t>over the past decade. For</w:t>
      </w:r>
      <w:r>
        <w:t xml:space="preserve"> the U.S., </w:t>
      </w:r>
      <w:r w:rsidRPr="00476893">
        <w:rPr>
          <w:rStyle w:val="StyleUnderline"/>
        </w:rPr>
        <w:t xml:space="preserve">Saudi </w:t>
      </w:r>
      <w:r w:rsidRPr="00793D2A">
        <w:rPr>
          <w:rStyle w:val="StyleUnderline"/>
        </w:rPr>
        <w:t>Arabia is</w:t>
      </w:r>
      <w:r>
        <w:t xml:space="preserve"> considered </w:t>
      </w:r>
      <w:r w:rsidRPr="00793D2A">
        <w:rPr>
          <w:rStyle w:val="StyleUnderline"/>
        </w:rPr>
        <w:t>a</w:t>
      </w:r>
      <w:r>
        <w:t xml:space="preserve"> </w:t>
      </w:r>
      <w:r w:rsidRPr="00476893">
        <w:rPr>
          <w:rStyle w:val="StyleUnderline"/>
        </w:rPr>
        <w:t>valuable source of human intelligence on Salafi-Jihadi extremist organizations, which cannot be replicated by allied Western agencies</w:t>
      </w:r>
      <w:r>
        <w:t xml:space="preserve">.122 For example, </w:t>
      </w:r>
      <w:r w:rsidRPr="00476893">
        <w:rPr>
          <w:rStyle w:val="StyleUnderline"/>
        </w:rPr>
        <w:t xml:space="preserve">Saudi intelligence was considered vital in foiling an </w:t>
      </w:r>
      <w:r>
        <w:t>Al Qaeda in the Arabian Peninsula (</w:t>
      </w:r>
      <w:r w:rsidRPr="00476893">
        <w:rPr>
          <w:rStyle w:val="StyleUnderline"/>
        </w:rPr>
        <w:t>AQAP</w:t>
      </w:r>
      <w:r>
        <w:t xml:space="preserve">) </w:t>
      </w:r>
      <w:r w:rsidRPr="00476893">
        <w:rPr>
          <w:rStyle w:val="StyleUnderline"/>
        </w:rPr>
        <w:t>cargo plane bomb plot targeting the U</w:t>
      </w:r>
      <w:r>
        <w:t xml:space="preserve">nited </w:t>
      </w:r>
      <w:r w:rsidRPr="00476893">
        <w:rPr>
          <w:rStyle w:val="StyleUnderline"/>
        </w:rPr>
        <w:t>S</w:t>
      </w:r>
      <w:r>
        <w:t xml:space="preserve">tates. </w:t>
      </w:r>
      <w:r w:rsidRPr="00476893">
        <w:rPr>
          <w:rStyle w:val="StyleUnderline"/>
        </w:rPr>
        <w:t>Information</w:t>
      </w:r>
      <w:r>
        <w:t xml:space="preserve"> shared by Saudi intelligence with the U.S. </w:t>
      </w:r>
      <w:r w:rsidRPr="00476893">
        <w:rPr>
          <w:rStyle w:val="StyleUnderline"/>
        </w:rPr>
        <w:t>helped locate and disable concealed bombs en-route to Chicago and Detroit</w:t>
      </w:r>
      <w:r>
        <w:t xml:space="preserve">.123 </w:t>
      </w:r>
      <w:r w:rsidRPr="00476893">
        <w:rPr>
          <w:rStyle w:val="StyleUnderline"/>
        </w:rPr>
        <w:t>U</w:t>
      </w:r>
      <w:r w:rsidRPr="00793D2A">
        <w:rPr>
          <w:rStyle w:val="StyleUnderline"/>
        </w:rPr>
        <w:t>.S. officials have also credited</w:t>
      </w:r>
      <w:r w:rsidRPr="00476893">
        <w:rPr>
          <w:rStyle w:val="StyleUnderline"/>
        </w:rPr>
        <w:t xml:space="preserve"> Saudi efforts to infiltrate AQAP </w:t>
      </w:r>
      <w:r w:rsidRPr="00793D2A">
        <w:t>for intelligence that has</w:t>
      </w:r>
      <w:r w:rsidRPr="00476893">
        <w:rPr>
          <w:rStyle w:val="StyleUnderline"/>
        </w:rPr>
        <w:t xml:space="preserve"> helped combat the organization and </w:t>
      </w:r>
      <w:r w:rsidRPr="00476893">
        <w:t xml:space="preserve">provided </w:t>
      </w:r>
      <w:r w:rsidRPr="00793D2A">
        <w:t>key information on its capabilities and intentions. 124</w:t>
      </w:r>
    </w:p>
    <w:p w:rsidR="003F15A5" w:rsidRDefault="003F15A5" w:rsidP="003F15A5">
      <w:r>
        <w:t xml:space="preserve">The U.S. and Saudi Arabia have </w:t>
      </w:r>
      <w:r w:rsidRPr="00476893">
        <w:rPr>
          <w:rStyle w:val="StyleUnderline"/>
        </w:rPr>
        <w:t>also co-operated in counter-terrorism enforcement</w:t>
      </w:r>
      <w:r>
        <w:t xml:space="preserve"> actions. In </w:t>
      </w:r>
      <w:r w:rsidRPr="00476893">
        <w:rPr>
          <w:rStyle w:val="StyleUnderline"/>
        </w:rPr>
        <w:t>2008</w:t>
      </w:r>
      <w:r>
        <w:t xml:space="preserve">, the U.S. and Saudi Arabia signed a </w:t>
      </w:r>
      <w:r w:rsidRPr="00476893">
        <w:rPr>
          <w:rStyle w:val="StyleUnderline"/>
        </w:rPr>
        <w:t>bilateral agreement on technical counter-terrorism cooperation that would see U.S. security advisors directly assist on counter-terrorism measures within the Kingdom, under Saudi funding</w:t>
      </w:r>
      <w:r>
        <w:t xml:space="preserve">.125 The U.S and Saudi Arabia </w:t>
      </w:r>
      <w:r w:rsidRPr="00476893">
        <w:rPr>
          <w:rStyle w:val="StyleUnderline"/>
        </w:rPr>
        <w:t>closely coordinated security campaigns against Al-Qaeda suspects</w:t>
      </w:r>
      <w:r>
        <w:t xml:space="preserve"> in the Kingdom </w:t>
      </w:r>
      <w:r w:rsidRPr="00476893">
        <w:rPr>
          <w:rStyle w:val="StyleUnderline"/>
        </w:rPr>
        <w:t>following the spate of 2003 attacks</w:t>
      </w:r>
      <w:r>
        <w:t xml:space="preserve">, </w:t>
      </w:r>
      <w:r w:rsidRPr="00793D2A">
        <w:t>with U.S. advisors assisting on identifying and planning responses</w:t>
      </w:r>
      <w:r w:rsidRPr="00476893">
        <w:rPr>
          <w:rStyle w:val="StyleUnderline"/>
        </w:rPr>
        <w:t>. In 2013</w:t>
      </w:r>
      <w:r>
        <w:t xml:space="preserve">, </w:t>
      </w:r>
      <w:r w:rsidRPr="00476893">
        <w:rPr>
          <w:rStyle w:val="StyleUnderline"/>
        </w:rPr>
        <w:t>media reports revealed</w:t>
      </w:r>
      <w:r>
        <w:t xml:space="preserve"> that </w:t>
      </w:r>
      <w:r w:rsidRPr="00476893">
        <w:rPr>
          <w:rStyle w:val="StyleUnderline"/>
        </w:rPr>
        <w:t>Saudi Arabia has been hosting a U.S. drone-operating base</w:t>
      </w:r>
      <w:r>
        <w:t xml:space="preserve">, </w:t>
      </w:r>
      <w:r w:rsidRPr="00476893">
        <w:rPr>
          <w:rStyle w:val="StyleUnderline"/>
        </w:rPr>
        <w:t xml:space="preserve">from which it has staged attacks against AQAP targets in </w:t>
      </w:r>
      <w:r w:rsidRPr="00476893">
        <w:t>neighbouring</w:t>
      </w:r>
      <w:r w:rsidRPr="00476893">
        <w:rPr>
          <w:rStyle w:val="StyleUnderline"/>
        </w:rPr>
        <w:t xml:space="preserve"> Yemen. </w:t>
      </w:r>
      <w:r>
        <w:t xml:space="preserve">While the base was not publicly acknowledged, it </w:t>
      </w:r>
      <w:r w:rsidRPr="00476893">
        <w:rPr>
          <w:rStyle w:val="StyleUnderline"/>
        </w:rPr>
        <w:t xml:space="preserve">displayed continued senior-level coordination between the partners in counter-terrorism enforcement, </w:t>
      </w:r>
      <w:r w:rsidRPr="00793D2A">
        <w:t xml:space="preserve">as highlighted by </w:t>
      </w:r>
      <w:r w:rsidRPr="00476893">
        <w:rPr>
          <w:rStyle w:val="StyleUnderline"/>
        </w:rPr>
        <w:t>close engagements between</w:t>
      </w:r>
      <w:r>
        <w:t xml:space="preserve"> then-Saudi Minister of Interior Mohamed Bin </w:t>
      </w:r>
      <w:r w:rsidRPr="00476893">
        <w:rPr>
          <w:rStyle w:val="StyleUnderline"/>
        </w:rPr>
        <w:t xml:space="preserve">Nayef and </w:t>
      </w:r>
      <w:r w:rsidRPr="00476893">
        <w:t xml:space="preserve">U.S. </w:t>
      </w:r>
      <w:r>
        <w:t xml:space="preserve">National Security Adviser John </w:t>
      </w:r>
      <w:r w:rsidRPr="00476893">
        <w:rPr>
          <w:rStyle w:val="StyleUnderline"/>
        </w:rPr>
        <w:t>Brennan</w:t>
      </w:r>
      <w:r>
        <w:t>.126</w:t>
      </w:r>
    </w:p>
    <w:p w:rsidR="003F15A5" w:rsidRDefault="003F15A5" w:rsidP="003F15A5"/>
    <w:p w:rsidR="003F15A5" w:rsidRPr="003F15A5" w:rsidRDefault="003F15A5" w:rsidP="003F15A5"/>
    <w:p w:rsidR="002439CC" w:rsidRDefault="001700E4" w:rsidP="001700E4">
      <w:pPr>
        <w:pStyle w:val="Heading2"/>
      </w:pPr>
      <w:r>
        <w:t>China impact</w:t>
      </w:r>
    </w:p>
    <w:p w:rsidR="001700E4" w:rsidRDefault="001700E4" w:rsidP="001700E4"/>
    <w:p w:rsidR="001700E4" w:rsidRPr="001700E4" w:rsidRDefault="001700E4" w:rsidP="001700E4"/>
    <w:p w:rsidR="001700E4" w:rsidRDefault="001700E4" w:rsidP="001700E4">
      <w:pPr>
        <w:pStyle w:val="Heading3"/>
      </w:pPr>
      <w:r>
        <w:t>Realignment – China</w:t>
      </w:r>
    </w:p>
    <w:p w:rsidR="001700E4" w:rsidRDefault="001700E4" w:rsidP="001700E4"/>
    <w:p w:rsidR="001700E4" w:rsidRDefault="001700E4" w:rsidP="001700E4">
      <w:pPr>
        <w:pStyle w:val="Heading4"/>
      </w:pPr>
      <w:r>
        <w:t>Saudi Arabia will realign with China – China is interested in the Saudi Arabian market as part of its One Belt One Road Initiative</w:t>
      </w:r>
    </w:p>
    <w:p w:rsidR="001700E4" w:rsidRPr="000421EF" w:rsidRDefault="001700E4" w:rsidP="001700E4">
      <w:r w:rsidRPr="006C4631">
        <w:rPr>
          <w:rStyle w:val="Style13ptBold"/>
        </w:rPr>
        <w:t>Oualaalou ‘17</w:t>
      </w:r>
      <w:r>
        <w:t xml:space="preserve"> - His analyses on global affairs have appeared in many newspapers and online journals, including the Slovak Atlantic Commission (SAC), an affiliate of the of the European Atlantic Council, South China Morning Post (SCMP) in Hong Kong, the Waco Tribune-Herald, Defense Alert Journal, MSN News, Al-Jazeera, Security News Wire, and Freedom and Justice Gate Journal in the Middle East, among others. He is author of </w:t>
      </w:r>
      <w:r w:rsidRPr="006C4631">
        <w:rPr>
          <w:i/>
        </w:rPr>
        <w:t>The Ambiguous Foreign Policy of the United States toward the Muslim World: More than a Handshake</w:t>
      </w:r>
      <w:r>
        <w:t xml:space="preserve">, and </w:t>
      </w:r>
      <w:r w:rsidRPr="006C4631">
        <w:rPr>
          <w:i/>
        </w:rPr>
        <w:t>Volatile State: Iran in the Nuclear Age</w:t>
      </w:r>
      <w:r>
        <w:t xml:space="preserve"> (David, "Saudi Arabia Pivots toward China: The Rise of a New Global Order" HuffPost, 3-31-2017, https://www.huffpost.com/entry/saudi-arabia-pivots-toward-china-the-rise-of-a-new_b_58dea9a4e4b03c2b30f6a607) //AL</w:t>
      </w:r>
    </w:p>
    <w:p w:rsidR="001700E4" w:rsidRDefault="001700E4" w:rsidP="001700E4">
      <w:r w:rsidRPr="00B830EC">
        <w:rPr>
          <w:rStyle w:val="StyleUnderline"/>
        </w:rPr>
        <w:t>What is one to make out of King Salman of Saudi Arabia recent trip to Asia? The answer is the kingdom’s worries about the economic and security impact of the inevitable shift in global geopolitics.</w:t>
      </w:r>
      <w:r>
        <w:t xml:space="preserve"> Though, I am not surprised at this visit given the fact the kingdom is reassessing its economic and security priorities to secure its interests, </w:t>
      </w:r>
      <w:r w:rsidRPr="00970E66">
        <w:rPr>
          <w:rStyle w:val="StyleUnderline"/>
        </w:rPr>
        <w:t>I found it unusual that the Saudi king visits China before the United States, though, it has been customary for the Saudi King to officially visit the newly elected US president at the White House.</w:t>
      </w:r>
      <w:r>
        <w:t xml:space="preserve">  </w:t>
      </w:r>
    </w:p>
    <w:p w:rsidR="001700E4" w:rsidRDefault="001700E4" w:rsidP="001700E4">
      <w:r>
        <w:t xml:space="preserve">Whether by design or random coincidence, King Salman’s visit to Asia-Pacific (Malaysia, Indonesia, Brunei, Japan, China, the Maldives) came on the hills of his son, Prince Mohammed Bin Salman’s (third in line to the throne and defense minister) visit to Washington recently and how the Prince made it clear during his press statement that the desert kingdom is keeping all its options open; whatever that means!  </w:t>
      </w:r>
    </w:p>
    <w:p w:rsidR="001700E4" w:rsidRPr="00570421" w:rsidRDefault="001700E4" w:rsidP="001700E4">
      <w:pPr>
        <w:rPr>
          <w:rStyle w:val="StyleUnderline"/>
        </w:rPr>
      </w:pPr>
      <w:r>
        <w:t xml:space="preserve">While King Salman’s visit to Tokyo, Japan resulted in a $25 billion technology venture with Japanese telecom giant Softbank, </w:t>
      </w:r>
      <w:r w:rsidRPr="00570421">
        <w:rPr>
          <w:rStyle w:val="StyleUnderline"/>
        </w:rPr>
        <w:t xml:space="preserve">his visit to China seems to highlight the King’s strategic thinking that is economically driven and security oriented as Saudi Arabia and China signed economic ventures worth $65 billion.  </w:t>
      </w:r>
    </w:p>
    <w:p w:rsidR="001700E4" w:rsidRPr="005375D3" w:rsidRDefault="001700E4" w:rsidP="001700E4">
      <w:pPr>
        <w:rPr>
          <w:rStyle w:val="StyleUnderline"/>
        </w:rPr>
      </w:pPr>
      <w:r w:rsidRPr="005375D3">
        <w:rPr>
          <w:rStyle w:val="StyleUnderline"/>
        </w:rPr>
        <w:t>My analysis suggests that Saudi Arabia is convinced that oil prices are not going back up to what they use to be (over $100/barrel) anytime soon; thus, the time is now to diversify its economic assets.</w:t>
      </w:r>
      <w:r>
        <w:t xml:space="preserve"> At the same time, </w:t>
      </w:r>
      <w:r w:rsidRPr="005375D3">
        <w:rPr>
          <w:rStyle w:val="StyleUnderline"/>
        </w:rPr>
        <w:t>this move will benefit China given its ongoing growing demand for Saudi oil</w:t>
      </w:r>
      <w:r>
        <w:t xml:space="preserve"> (while it is cheap on the global market) </w:t>
      </w:r>
      <w:r w:rsidRPr="005375D3">
        <w:rPr>
          <w:rStyle w:val="StyleUnderline"/>
        </w:rPr>
        <w:t xml:space="preserve">in addition to increasing its footprints in the Middle East as Beijing bids to connect China to Europe through infrastructure developments in the desert Kingdom.  </w:t>
      </w:r>
    </w:p>
    <w:p w:rsidR="001700E4" w:rsidRPr="00BE2C43" w:rsidRDefault="001700E4" w:rsidP="001700E4">
      <w:pPr>
        <w:rPr>
          <w:rStyle w:val="StyleUnderline"/>
        </w:rPr>
      </w:pPr>
      <w:r w:rsidRPr="00BE2C43">
        <w:rPr>
          <w:rStyle w:val="StyleUnderline"/>
        </w:rPr>
        <w:t xml:space="preserve">It is pivotal that we place King Salman’s visit to Asia-Pacific within the context of current global political climate: ongoing South China Sea tensions, North Korea nuclear testing, US/South Korea’s joint military exercises, ongoing civil war in Syria, sudden rapprochement between Iran and Egypt and the ongoing proxy war between Iran and Saudi Arabia in Yemen . </w:t>
      </w:r>
    </w:p>
    <w:p w:rsidR="001700E4" w:rsidRDefault="001700E4" w:rsidP="001700E4">
      <w:r>
        <w:t xml:space="preserve">Equally important, </w:t>
      </w:r>
      <w:r w:rsidRPr="00BE2C43">
        <w:rPr>
          <w:rStyle w:val="StyleUnderline"/>
        </w:rPr>
        <w:t>having King Salman visits China first before the U.S. promotes China’s visibility and status on the global stage.</w:t>
      </w:r>
      <w:r>
        <w:t xml:space="preserve"> Similarly, </w:t>
      </w:r>
      <w:r w:rsidRPr="006859C1">
        <w:rPr>
          <w:rStyle w:val="StyleUnderline"/>
        </w:rPr>
        <w:t>King Salman’s visit reaffirms China’s desire to increase its presence in the Middle East as part of its quest for resources; thus, access to more markets and increase of its global influence on a par with its economic heft.</w:t>
      </w:r>
      <w:r>
        <w:t xml:space="preserve"> </w:t>
      </w:r>
      <w:r w:rsidRPr="002267A4">
        <w:rPr>
          <w:rStyle w:val="StyleUnderline"/>
        </w:rPr>
        <w:t>Recall Chinese president, Xi’s speech last year before the Arab league when he, indirectly, referred to American presence in the Middle East as diminishing and that China could be seen as the alternative.</w:t>
      </w:r>
      <w:r>
        <w:t xml:space="preserve">   </w:t>
      </w:r>
    </w:p>
    <w:p w:rsidR="001700E4" w:rsidRDefault="001700E4" w:rsidP="001700E4">
      <w:r>
        <w:t xml:space="preserve">Yet, economic ventures are not the only factor that drives China-Saudi Arabia relations, </w:t>
      </w:r>
      <w:r w:rsidRPr="008F3AF7">
        <w:rPr>
          <w:rStyle w:val="StyleUnderline"/>
        </w:rPr>
        <w:t>security ties seem to grow even more significantly. Of interest is how Saudi Arabia’s Air Force is deploying Chinese unmanned attack drones.</w:t>
      </w:r>
      <w:r>
        <w:t xml:space="preserve"> Also, </w:t>
      </w:r>
      <w:r w:rsidRPr="008F3AF7">
        <w:rPr>
          <w:rStyle w:val="StyleUnderline"/>
        </w:rPr>
        <w:t>the Chinese and Saudi militaries are currently holding joint counter-terrorism exercises in western China; exercises the kingdom use to conduct mainly with the US military.</w:t>
      </w:r>
      <w:r>
        <w:t xml:space="preserve"> In a show of growing military ties, Chinese navy vessels have also visited the Saudi port of Jeddah as part of increasingly active maneuvers in the Gulf of Aden.   </w:t>
      </w:r>
    </w:p>
    <w:p w:rsidR="001700E4" w:rsidRDefault="001700E4" w:rsidP="001700E4">
      <w:r w:rsidRPr="00D8795F">
        <w:rPr>
          <w:rStyle w:val="StyleUnderline"/>
        </w:rPr>
        <w:t>While China might be perceived as the new comer to the Middle East, its strategy is perfectly aligned with its long-term objectives. Its presence is felt militarily (agreements with both Iran and Saudi Arabia), economically (oil refineries contracts worth $10 billion with Saudi Arabia) and strategically (resetting the Middle East geopolitical table in coordination with Russia and Iran).</w:t>
      </w:r>
      <w:r>
        <w:t xml:space="preserve"> Mind you that despite the ongoing conflicts in the region, Beijing has thus far managed to maintain and pursue a policy of “neutrality” keeping friendly ties with all parties despite sometimes conflicting geopolitical interests.</w:t>
      </w:r>
    </w:p>
    <w:p w:rsidR="001700E4" w:rsidRDefault="001700E4" w:rsidP="001700E4">
      <w:r>
        <w:t xml:space="preserve">Of note: King Salman’s visit to China cannot escape the uncomfortable political reality of how China’s support for President Bashar al-Assad in the Syrian conflict and Iran might be too much for Riyadh to accept. It will be interesting to see what might emerge in the next few months regarding this newly found rapprochement (out of strategic necessity) between Riyadh and Beijing. </w:t>
      </w:r>
    </w:p>
    <w:p w:rsidR="001700E4" w:rsidRPr="000A56A0" w:rsidRDefault="001700E4" w:rsidP="001700E4">
      <w:pPr>
        <w:rPr>
          <w:rStyle w:val="StyleUnderline"/>
        </w:rPr>
      </w:pPr>
      <w:r>
        <w:t xml:space="preserve">As I argue in my forthcoming book, Volatile State: Iran in the Nuclear Age, </w:t>
      </w:r>
      <w:r w:rsidRPr="00F70F45">
        <w:rPr>
          <w:rStyle w:val="StyleUnderline"/>
        </w:rPr>
        <w:t>the question is whether China’s geostrategic aspirations in the Middle will collide with that of the United States</w:t>
      </w:r>
      <w:r>
        <w:t xml:space="preserve">. While that scenario is possible, I lean more toward seeing this possibility become a reality in the Pacific rather than the Middle East. </w:t>
      </w:r>
      <w:r w:rsidRPr="000A56A0">
        <w:rPr>
          <w:rStyle w:val="StyleUnderline"/>
        </w:rPr>
        <w:t xml:space="preserve">Yet, the US’s leadership decline and disastrous foreign policies in the last fifteen-odd years send a strong message to China and Russia – for that matter – to be even more aggressive as the US struggles through this ambiguous time in its foreign policy. </w:t>
      </w:r>
    </w:p>
    <w:p w:rsidR="001700E4" w:rsidRPr="00AC5D32" w:rsidRDefault="001700E4" w:rsidP="001700E4">
      <w:pPr>
        <w:rPr>
          <w:rStyle w:val="StyleUnderline"/>
        </w:rPr>
      </w:pPr>
      <w:r w:rsidRPr="00AC5D32">
        <w:rPr>
          <w:rStyle w:val="StyleUnderline"/>
        </w:rPr>
        <w:t xml:space="preserve">Make no mistake: if China’s interests are threatened to the point of, for instance, choking its economy or limiting access of its products to other global markets, it will consider the military option as last resort. And, if I may add, a military confrontation with China is no small matter.   </w:t>
      </w:r>
    </w:p>
    <w:p w:rsidR="001700E4" w:rsidRDefault="001700E4" w:rsidP="001700E4"/>
    <w:p w:rsidR="001700E4" w:rsidRPr="003F15A5" w:rsidRDefault="001700E4" w:rsidP="001700E4"/>
    <w:p w:rsidR="001700E4" w:rsidRDefault="001700E4" w:rsidP="001700E4">
      <w:pPr>
        <w:pStyle w:val="Heading3"/>
      </w:pPr>
      <w:r>
        <w:t>Petro-yuan impact</w:t>
      </w:r>
    </w:p>
    <w:p w:rsidR="001700E4" w:rsidRDefault="001700E4" w:rsidP="001700E4"/>
    <w:p w:rsidR="001700E4" w:rsidRDefault="001700E4" w:rsidP="001700E4">
      <w:pPr>
        <w:pStyle w:val="Heading4"/>
      </w:pPr>
      <w:r>
        <w:t>Arms sales are key to the continuation of the petrodollar – the alternative is the petroyuan and the creation of a shared Chinese and Russian hegemony</w:t>
      </w:r>
    </w:p>
    <w:p w:rsidR="001700E4" w:rsidRPr="00EF5EF8" w:rsidRDefault="001700E4" w:rsidP="001700E4">
      <w:pPr>
        <w:rPr>
          <w:rStyle w:val="Style13ptBold"/>
          <w:b w:val="0"/>
          <w:bCs w:val="0"/>
          <w:sz w:val="22"/>
        </w:rPr>
      </w:pPr>
      <w:r w:rsidRPr="00473B3F">
        <w:rPr>
          <w:rStyle w:val="Style13ptBold"/>
        </w:rPr>
        <w:t>Hatfield 18</w:t>
      </w:r>
      <w:r w:rsidRPr="00EF5EF8">
        <w:t xml:space="preserve"> (Matthew Hatfield is a writer for the Harvard Political Review</w:t>
      </w:r>
      <w:r>
        <w:t xml:space="preserve"> and a student of Harvard University</w:t>
      </w:r>
      <w:r w:rsidRPr="00EF5EF8">
        <w:t>, “</w:t>
      </w:r>
      <w:hyperlink r:id="rId116" w:tooltip="Permanent Link to The Worrisome Deal: China and Saudi Arabia" w:history="1">
        <w:r w:rsidRPr="00EF5EF8">
          <w:rPr>
            <w:rStyle w:val="Hyperlink"/>
          </w:rPr>
          <w:t>The Worrisome Deal: China and Saudi Arabia</w:t>
        </w:r>
      </w:hyperlink>
      <w:r>
        <w:t xml:space="preserve">”, 12-18-18, </w:t>
      </w:r>
      <w:hyperlink r:id="rId117" w:history="1">
        <w:r>
          <w:rPr>
            <w:rStyle w:val="Hyperlink"/>
          </w:rPr>
          <w:t>https://harvardpolitics.com/world/the-worrisome-deal-china-and-saudi-arabia/</w:t>
        </w:r>
      </w:hyperlink>
      <w:r>
        <w:t>)[AK-Caddo]</w:t>
      </w:r>
    </w:p>
    <w:p w:rsidR="001700E4" w:rsidRPr="00ED0537" w:rsidRDefault="001700E4" w:rsidP="001700E4">
      <w:r w:rsidRPr="008E616C">
        <w:rPr>
          <w:u w:val="single"/>
        </w:rPr>
        <w:t>Protectionism of the petrodollar can be an ulterior motive that explains US intervention into oil-exporting nations.</w:t>
      </w:r>
      <w:r w:rsidRPr="00ED0537">
        <w:t xml:space="preserve"> In the years after Saddam’s announcement, President George Bush asserted that his regime </w:t>
      </w:r>
      <w:hyperlink r:id="rId118" w:history="1">
        <w:r w:rsidRPr="00ED0537">
          <w:rPr>
            <w:rStyle w:val="Hyperlink"/>
          </w:rPr>
          <w:t>possessed</w:t>
        </w:r>
      </w:hyperlink>
      <w:r w:rsidRPr="00ED0537">
        <w:t> weapons of mass destruction. Following 9/11, the United States invaded Iraq, deposed  Saddam Hussein, and converted Iraqi oil sales back to the U.S. dollar. This exact pattern was repeated with Muammar Gaddafi when he attempted to create a unified African currency backed by Libyan gold reserves to to sell African </w:t>
      </w:r>
      <w:hyperlink r:id="rId119" w:history="1">
        <w:r w:rsidRPr="00ED0537">
          <w:rPr>
            <w:rStyle w:val="Hyperlink"/>
          </w:rPr>
          <w:t>oil</w:t>
        </w:r>
      </w:hyperlink>
      <w:r w:rsidRPr="00ED0537">
        <w:t>. Shortly after his announcement, rebels armed by the US government and allies overthrew the dictator and his regime. After his death, the idea that African oil would be sold on something other than the dollar quickly died out.  </w:t>
      </w:r>
    </w:p>
    <w:p w:rsidR="001700E4" w:rsidRPr="00773227" w:rsidRDefault="001700E4" w:rsidP="001700E4">
      <w:pPr>
        <w:rPr>
          <w:u w:val="single"/>
        </w:rPr>
      </w:pPr>
      <w:r w:rsidRPr="008E616C">
        <w:rPr>
          <w:b/>
          <w:bCs/>
          <w:u w:val="single"/>
        </w:rPr>
        <w:t>In order to stabilize the petrodollar, the United States also needs a stable Middle East.</w:t>
      </w:r>
      <w:r w:rsidRPr="00ED0537">
        <w:t xml:space="preserve"> Sanctions are one way to control Middle Eastern affairs. Because oil is found in so many aspects of world operations, major world deals are made in dollars and pass through American-connected banks, allowing the U.S. government to monitor, control, and sanction such deals. Paired </w:t>
      </w:r>
      <w:r w:rsidRPr="008E616C">
        <w:rPr>
          <w:b/>
          <w:bCs/>
          <w:u w:val="single"/>
        </w:rPr>
        <w:t>with the immense sale of arms and </w:t>
      </w:r>
      <w:hyperlink r:id="rId120" w:history="1">
        <w:r w:rsidRPr="008E616C">
          <w:rPr>
            <w:rStyle w:val="Hyperlink"/>
            <w:b/>
            <w:bCs/>
            <w:u w:val="single"/>
          </w:rPr>
          <w:t>weapons</w:t>
        </w:r>
      </w:hyperlink>
      <w:r w:rsidRPr="008E616C">
        <w:rPr>
          <w:b/>
          <w:bCs/>
          <w:u w:val="single"/>
        </w:rPr>
        <w:t xml:space="preserve"> to Saudi Arabia, the United States provides countless incentives for the Saudis to stay in the deal, </w:t>
      </w:r>
      <w:r w:rsidRPr="00773227">
        <w:rPr>
          <w:u w:val="single"/>
        </w:rPr>
        <w:t>helping Saudi Arabia remain a prominent Middle Eastern power.</w:t>
      </w:r>
    </w:p>
    <w:p w:rsidR="001700E4" w:rsidRPr="00ED0537" w:rsidRDefault="001700E4" w:rsidP="001700E4">
      <w:r w:rsidRPr="00ED0537">
        <w:t xml:space="preserve">In the end, </w:t>
      </w:r>
      <w:r w:rsidRPr="008E616C">
        <w:rPr>
          <w:u w:val="single"/>
        </w:rPr>
        <w:t xml:space="preserve">the linchpin of this relationship is Saudi Arabia’s confidence in the United States dollar, </w:t>
      </w:r>
      <w:r w:rsidRPr="00ED0537">
        <w:t xml:space="preserve">as it indicates the weight of the Saudi’s trade surplus power. If these conditions are fulfilled, any cheating or straying from Saudi Arabia’s under-the-table agreement would be illogical and detrimental. However, </w:t>
      </w:r>
      <w:r w:rsidRPr="008E616C">
        <w:rPr>
          <w:u w:val="single"/>
        </w:rPr>
        <w:t>the United States’ continuing trade and fiscal deficits are weakening the dollar and Saudi petrodollar holdings.</w:t>
      </w:r>
      <w:r w:rsidRPr="00ED0537">
        <w:t xml:space="preserve"> Combine this with the unforeseen rise of China and conciliatory actions by China towards Saudi Arabia, and the United State’s petrodollar is in obvious trouble.</w:t>
      </w:r>
    </w:p>
    <w:p w:rsidR="001700E4" w:rsidRPr="00ED0537" w:rsidRDefault="001700E4" w:rsidP="001700E4">
      <w:r w:rsidRPr="00ED0537">
        <w:t>New Threats</w:t>
      </w:r>
    </w:p>
    <w:p w:rsidR="001700E4" w:rsidRPr="008E616C" w:rsidRDefault="001700E4" w:rsidP="001700E4">
      <w:pPr>
        <w:rPr>
          <w:b/>
          <w:bCs/>
          <w:u w:val="single"/>
        </w:rPr>
      </w:pPr>
      <w:r w:rsidRPr="00ED0537">
        <w:t xml:space="preserve">Earlier this year, the Chinese Ambassador Li Huaxin was pictured with Saudi officials as he praised Saudi Arabia’s </w:t>
      </w:r>
      <w:r w:rsidRPr="008E616C">
        <w:rPr>
          <w:b/>
          <w:bCs/>
          <w:u w:val="single"/>
        </w:rPr>
        <w:t>Vision </w:t>
      </w:r>
      <w:hyperlink r:id="rId121" w:history="1">
        <w:r w:rsidRPr="008E616C">
          <w:rPr>
            <w:rStyle w:val="Hyperlink"/>
            <w:b/>
            <w:bCs/>
            <w:u w:val="single"/>
          </w:rPr>
          <w:t>2030</w:t>
        </w:r>
      </w:hyperlink>
      <w:r w:rsidRPr="008E616C">
        <w:rPr>
          <w:b/>
          <w:bCs/>
          <w:u w:val="single"/>
        </w:rPr>
        <w:t>, which calls for stronger economic cooperation between the two nations. This pact pressures Saudi Arabia to adopt the “petro-yuan,”</w:t>
      </w:r>
      <w:r w:rsidRPr="00ED0537">
        <w:t xml:space="preserve"> which would effectively axe the petrodollar. Although Saudi Arabia relies heavily on U.S. military power, </w:t>
      </w:r>
      <w:r w:rsidRPr="008E616C">
        <w:rPr>
          <w:u w:val="single"/>
        </w:rPr>
        <w:t>Saudi Arabia warming ties with China closeness are alarming.</w:t>
      </w:r>
      <w:r w:rsidRPr="00ED0537">
        <w:t xml:space="preserve"> China’s growing economy and standing in the world could undermine the attitude towards the United States. Above anything else, </w:t>
      </w:r>
      <w:r w:rsidRPr="008E616C">
        <w:rPr>
          <w:b/>
          <w:bCs/>
          <w:u w:val="single"/>
        </w:rPr>
        <w:t>a shift in alliances could threaten America’s standing in the Middle East and world.</w:t>
      </w:r>
    </w:p>
    <w:p w:rsidR="001700E4" w:rsidRDefault="001700E4" w:rsidP="001700E4">
      <w:pPr>
        <w:rPr>
          <w:u w:val="single"/>
        </w:rPr>
      </w:pPr>
      <w:r w:rsidRPr="00ED0537">
        <w:t xml:space="preserve">The prospective decline of American power through the destabilization of the petrodollar could disrupt a balance of power that has ensured relative world peace since the Cold War. </w:t>
      </w:r>
      <w:r w:rsidRPr="008E616C">
        <w:rPr>
          <w:b/>
          <w:bCs/>
          <w:u w:val="single"/>
        </w:rPr>
        <w:t>A weak US economy would leave the nation with a weaker and drive a new dual-hegemony between Russia and China,</w:t>
      </w:r>
      <w:r w:rsidRPr="00ED0537">
        <w:t xml:space="preserve"> who </w:t>
      </w:r>
      <w:hyperlink r:id="rId122" w:history="1">
        <w:r w:rsidRPr="00ED0537">
          <w:rPr>
            <w:rStyle w:val="Hyperlink"/>
          </w:rPr>
          <w:t>signed</w:t>
        </w:r>
      </w:hyperlink>
      <w:r w:rsidRPr="00ED0537">
        <w:t xml:space="preserve"> an Eurasian Economic Cooperation pact on May 17th in Astana. As Russia continues to “heat” Europe through its natural gas reserves, which are not sold via the dollar, </w:t>
      </w:r>
      <w:r w:rsidRPr="008E616C">
        <w:rPr>
          <w:u w:val="single"/>
        </w:rPr>
        <w:t xml:space="preserve">taking global energy off the dollar </w:t>
      </w:r>
      <w:r w:rsidRPr="00ED0537">
        <w:t xml:space="preserve">– by taking it off of oil altogether – </w:t>
      </w:r>
      <w:r w:rsidRPr="008E616C">
        <w:rPr>
          <w:u w:val="single"/>
        </w:rPr>
        <w:t>is a future possibility.</w:t>
      </w:r>
    </w:p>
    <w:p w:rsidR="001700E4" w:rsidRDefault="001700E4" w:rsidP="001700E4"/>
    <w:p w:rsidR="001700E4" w:rsidRDefault="001700E4" w:rsidP="001700E4">
      <w:pPr>
        <w:pStyle w:val="Heading4"/>
      </w:pPr>
      <w:r>
        <w:t>US relations through arms sales are key to maintenance of the petrodollar</w:t>
      </w:r>
    </w:p>
    <w:p w:rsidR="001700E4" w:rsidRDefault="001700E4" w:rsidP="001700E4">
      <w:r w:rsidRPr="00773227">
        <w:rPr>
          <w:rStyle w:val="Style13ptBold"/>
        </w:rPr>
        <w:t>Ramani 18</w:t>
      </w:r>
      <w:r w:rsidRPr="00773227">
        <w:t xml:space="preserve"> (Samuel Ramani is a DPhil candidate in International Relations at St. Antony’s College, University of Oxford . He is a geopolitical analyst and commentator, who contributes regularly to the Washington Post, Huffington Post, National Interest magazine and Russian International Affairs Council, “The Risks of the China-Saudi Arabia Partnership</w:t>
      </w:r>
      <w:r>
        <w:t xml:space="preserve">”, 2-17-18, </w:t>
      </w:r>
      <w:hyperlink r:id="rId123" w:history="1">
        <w:r w:rsidRPr="008F5408">
          <w:rPr>
            <w:rStyle w:val="Hyperlink"/>
          </w:rPr>
          <w:t>https://thediplomat.com/2018/02/the-risks-of-the-china-saudi-arabia-partnership/)[AK-Caddo</w:t>
        </w:r>
      </w:hyperlink>
      <w:r>
        <w:t>]</w:t>
      </w:r>
    </w:p>
    <w:p w:rsidR="001700E4" w:rsidRPr="00773227" w:rsidRDefault="001700E4" w:rsidP="001700E4">
      <w:r w:rsidRPr="00773227">
        <w:t xml:space="preserve">While Li’s praise for Saudi Arabia’s economic reforms suggests that </w:t>
      </w:r>
      <w:r w:rsidRPr="002C61E5">
        <w:rPr>
          <w:b/>
          <w:bCs/>
          <w:u w:val="single"/>
        </w:rPr>
        <w:t>the Beijing-Riyadh partnership is on firm footing,</w:t>
      </w:r>
      <w:r w:rsidRPr="00773227">
        <w:t xml:space="preserve"> growing concerns in the United States about the implications of Chinese investments for the Washington-Riyadh alliance and uncertainties surrounding the nature of the Saudi privatization process could limit the scope of China-Saudi Arabia economic cooperation. These factors could cause Beijing to eventually pivot more firmly toward Riyadh’s regional rivals, Iran and Qatar.</w:t>
      </w:r>
    </w:p>
    <w:p w:rsidR="001700E4" w:rsidRPr="00773227" w:rsidRDefault="001700E4" w:rsidP="001700E4">
      <w:r w:rsidRPr="00773227">
        <w:t xml:space="preserve">Even though Washington did not react strongly to China’s emergence as Saudi Arabia’s largest trade partner in 2010, </w:t>
      </w:r>
      <w:r w:rsidRPr="00773227">
        <w:rPr>
          <w:b/>
          <w:bCs/>
          <w:u w:val="single"/>
        </w:rPr>
        <w:t>many U.S. policymakers are concerned that China will make Saudi Arabia an unwitting pawn in its efforts to erode U.S. hegemony over global financial markets</w:t>
      </w:r>
      <w:r w:rsidRPr="00773227">
        <w:t>. These concerns have risen sharply since Saudi Arabia’s Vice Minister of Economy and Planning Mohammed al-Tuwaijri announced on August 24 that Saudi Arabia planned to </w:t>
      </w:r>
      <w:hyperlink r:id="rId124" w:tgtFrame="_blank" w:history="1">
        <w:r w:rsidRPr="00773227">
          <w:rPr>
            <w:rStyle w:val="Hyperlink"/>
          </w:rPr>
          <w:t>partially cover</w:t>
        </w:r>
      </w:hyperlink>
      <w:r w:rsidRPr="00773227">
        <w:t> its budget deficit in Chinese yuan to reduce its financial dependency on the U.S. dollar.</w:t>
      </w:r>
    </w:p>
    <w:p w:rsidR="001700E4" w:rsidRPr="00773227" w:rsidRDefault="001700E4" w:rsidP="001700E4">
      <w:r w:rsidRPr="00773227">
        <w:rPr>
          <w:u w:val="single"/>
        </w:rPr>
        <w:t xml:space="preserve">Many American economists have expressed alarm at Saudi Arabia’s willingness to borrow in Chinese yuan, as </w:t>
      </w:r>
      <w:r w:rsidRPr="00773227">
        <w:rPr>
          <w:b/>
          <w:bCs/>
          <w:u w:val="single"/>
        </w:rPr>
        <w:t>Riyadh’s decision could cause other oil-exporting countries to abandon the U.S. dollar in favor of the “petro-yuan.”</w:t>
      </w:r>
      <w:r w:rsidRPr="00773227">
        <w:t xml:space="preserve"> A marked decline in the use of the U.S. dollar as the preferred credit-issuing currency by oil-producing countries would greatly weaken the U.S. dollar’s long-term viability as a global reserve currency.</w:t>
      </w:r>
    </w:p>
    <w:p w:rsidR="001700E4" w:rsidRPr="00773227" w:rsidRDefault="001700E4" w:rsidP="001700E4">
      <w:r w:rsidRPr="00773227">
        <w:rPr>
          <w:u w:val="single"/>
        </w:rPr>
        <w:t xml:space="preserve">As the United States views its alliance with Saudi Arabia as the lynchpin of its Middle East strategy, Washington will likely react strongly if Riyadh uses its influence within OPEC to strengthen the Chinese yuan. </w:t>
      </w:r>
      <w:r w:rsidRPr="00773227">
        <w:rPr>
          <w:b/>
          <w:bCs/>
          <w:u w:val="single"/>
        </w:rPr>
        <w:t>As Saudi Arabia remains dependent on U.S. arms sales</w:t>
      </w:r>
      <w:r w:rsidRPr="00773227">
        <w:rPr>
          <w:u w:val="single"/>
        </w:rPr>
        <w:t xml:space="preserve"> to pursue its geopolitical objectives in the Middle East and counter Iran, intense </w:t>
      </w:r>
      <w:r w:rsidRPr="00773227">
        <w:rPr>
          <w:b/>
          <w:bCs/>
          <w:u w:val="single"/>
        </w:rPr>
        <w:t>U.S. pressure would likely cause Riyadh to distance itself from Beijing,</w:t>
      </w:r>
      <w:r w:rsidRPr="00773227">
        <w:t xml:space="preserve"> limiting economic integration between the two countries.</w:t>
      </w:r>
    </w:p>
    <w:p w:rsidR="001700E4" w:rsidRPr="00773227" w:rsidRDefault="001700E4" w:rsidP="001700E4">
      <w:r w:rsidRPr="00773227">
        <w:t xml:space="preserve">In addition to setting informal limits on the scope and nature of Saudi Arabia’s economic partnership with China, </w:t>
      </w:r>
      <w:r w:rsidRPr="00773227">
        <w:rPr>
          <w:u w:val="single"/>
        </w:rPr>
        <w:t>Riyadh’s dependence on U.S. military equipment restricts its ability to purchase large quantities of Chinese arms.</w:t>
      </w:r>
      <w:r w:rsidRPr="00773227">
        <w:t xml:space="preserve"> Historically, Saudi Arabia has only purchased arms from China to pressure the United States into selling Riyadh highly sophisticated weaponry. Saudi Arabia’s </w:t>
      </w:r>
      <w:hyperlink r:id="rId125" w:tgtFrame="_blank" w:history="1">
        <w:r w:rsidRPr="00773227">
          <w:rPr>
            <w:rStyle w:val="Hyperlink"/>
          </w:rPr>
          <w:t>purchases of DF-3 missiles</w:t>
        </w:r>
      </w:hyperlink>
      <w:r w:rsidRPr="00773227">
        <w:t> from China in 1987, and current procurements of Chinese stealth weaponry for military use in Yemen, exemplify its tactical approach to arms deals with Beijing.</w:t>
      </w:r>
    </w:p>
    <w:p w:rsidR="001700E4" w:rsidRDefault="001700E4" w:rsidP="001700E4">
      <w:r w:rsidRPr="009D4901">
        <w:rPr>
          <w:rStyle w:val="StyleUnderline"/>
        </w:rPr>
        <w:t>As U.S.-Saudi Arabia relations have improved considerably under</w:t>
      </w:r>
      <w:r w:rsidRPr="00773227">
        <w:t xml:space="preserve"> Donald </w:t>
      </w:r>
      <w:r w:rsidRPr="009D4901">
        <w:rPr>
          <w:rStyle w:val="StyleUnderline"/>
        </w:rPr>
        <w:t xml:space="preserve">Trump, the need for Saudi Arabia to purchase arms from China will likely decrease in the years to come. </w:t>
      </w:r>
      <w:r w:rsidRPr="00773227">
        <w:t>As Qatar has been able to covertly purchase Chinese SY-400 missiles with little U.S. scrutiny, and China has a long-standing defense partnership with Iran, the Chinese government is likely to forge stronger defense links with Saudi Arabia’s chief rivals, straining the Beijing-Riyadh partnership.</w:t>
      </w:r>
    </w:p>
    <w:p w:rsidR="001700E4" w:rsidRPr="002439CC" w:rsidRDefault="001700E4" w:rsidP="001700E4"/>
    <w:p w:rsidR="001700E4" w:rsidRDefault="001700E4" w:rsidP="001700E4">
      <w:pPr>
        <w:pStyle w:val="Heading4"/>
      </w:pPr>
      <w:r>
        <w:t>Good relations prevent KSA from pricing oil in yuan rather than dollars – that’s key to keeping the dollar as a reserve currency</w:t>
      </w:r>
    </w:p>
    <w:p w:rsidR="001700E4" w:rsidRDefault="001700E4" w:rsidP="001700E4">
      <w:r w:rsidRPr="00E17B2F">
        <w:rPr>
          <w:b/>
          <w:bCs/>
        </w:rPr>
        <w:t>Stenslie, 18</w:t>
      </w:r>
      <w:r>
        <w:t xml:space="preserve"> - Dr. Stig Stenslie is an associate professor at the Norwegian Defence Intelligence University College. Stig Stenslie (2018) The End of Elite Unity and the Stability of Saudi Arabia, The Washington Quarterly, 41:1, 61-82, DOI: 10.1080/0163660X.2018.1445360</w:t>
      </w:r>
    </w:p>
    <w:p w:rsidR="001700E4" w:rsidRPr="00AE1EB1" w:rsidRDefault="001700E4" w:rsidP="001700E4"/>
    <w:p w:rsidR="001700E4" w:rsidRDefault="001700E4" w:rsidP="001700E4">
      <w:r>
        <w:t xml:space="preserve">The </w:t>
      </w:r>
      <w:r w:rsidRPr="00AE1EB1">
        <w:rPr>
          <w:rStyle w:val="StyleUnderline"/>
        </w:rPr>
        <w:t>Trump</w:t>
      </w:r>
      <w:r>
        <w:t xml:space="preserve"> administration </w:t>
      </w:r>
      <w:r w:rsidRPr="00AE1EB1">
        <w:rPr>
          <w:rStyle w:val="StyleUnderline"/>
        </w:rPr>
        <w:t>has repeatedly given unreserved political support to</w:t>
      </w:r>
      <w:r>
        <w:rPr>
          <w:rStyle w:val="StyleUnderline"/>
        </w:rPr>
        <w:t xml:space="preserve"> </w:t>
      </w:r>
      <w:r w:rsidRPr="00AE1EB1">
        <w:rPr>
          <w:rStyle w:val="StyleUnderline"/>
        </w:rPr>
        <w:t>Saudi Arabia.</w:t>
      </w:r>
      <w:r>
        <w:t xml:space="preserve"> Antipathy toward Iran is the matter that first and foremost unites Washington and Riyadh. While the Saudis have teamed up with an alliance of Sunni states as well as Israel to counter what they interpret as growing Iranian power, Trump aims at scrapping the nuclear deal with Iran. On January 12, 2016, he tweeted: “The Iran deal is terrible. Why didn’t we get the uranium stockpile – It was sent to Russia.” 70 Such tweets are music in the ears of the Saudis fearing that Iran is searching for nuclear weapons to alter the power balance in the Middle East.</w:t>
      </w:r>
    </w:p>
    <w:p w:rsidR="001700E4" w:rsidRDefault="001700E4" w:rsidP="001700E4">
      <w:r>
        <w:t>U.S. backing has arguably encouraged Saudi diplomatic and military adventurism in the Middle East. Trump has declared support to Saudi Arabia in the ongoing conflict with Qatar, even though the latter is hosting the largest U.S. military base in the Middle East. With Trump’s blessing, Saudi Arabia has intensified its war in Yemen, causing what Jan Egeland, Secretary General of the Norwegian Refugee Council, refers to as “the world’s biggest humanitarian crisis.” 71 Save the Children estimates that 130 children are dying each day—or one child every 10 minutes—as the country grapples with famine and the largest cholera outbreak in modern history.72</w:t>
      </w:r>
    </w:p>
    <w:p w:rsidR="001700E4" w:rsidRDefault="001700E4" w:rsidP="001700E4">
      <w:r>
        <w:t>Trump even tweeted in support of Saudi Arabia’s king and crown prince following the move to purge the elite. In a tweet posted November 7, 2017, the day after the arrests that shocked the kingdom, he wrote: “I have great confidence in King Salman and the Crown Prince of Saudi Arabia, they know exactly what they are doing … ”73 MbS has spent millions of dollars buying support among politicians in Washington by hiring a fleet of lobbying and public affairs firms.74 In addition, his bestowal of the U.S. ambassador position to his younger brother further cemented the relationship between the House of Salman and the House of Trump.</w:t>
      </w:r>
    </w:p>
    <w:p w:rsidR="001700E4" w:rsidRDefault="001700E4" w:rsidP="001700E4">
      <w:r w:rsidRPr="00AE1EB1">
        <w:rPr>
          <w:rStyle w:val="StyleUnderline"/>
        </w:rPr>
        <w:t>This partnership has</w:t>
      </w:r>
      <w:r>
        <w:t xml:space="preserve"> arguably </w:t>
      </w:r>
      <w:r w:rsidRPr="00AE1EB1">
        <w:rPr>
          <w:rStyle w:val="StyleUnderline"/>
        </w:rPr>
        <w:t>benefitted the U.S. economy</w:t>
      </w:r>
      <w:r>
        <w:t xml:space="preserve">. During the visit to Riyadh in May 2017, Trump signed a U.S. $350 billion arms deal with the kingdom, the largest arms deal in American history.75 Nor can it be ruled out that Saudi Aramco eventually will be listed on a U.S. stock exchange, which Trump has encouraged.76 Last but not least, </w:t>
      </w:r>
      <w:r w:rsidRPr="00AE1EB1">
        <w:rPr>
          <w:rStyle w:val="StyleUnderline"/>
        </w:rPr>
        <w:t>it is vital for the U.S. economy</w:t>
      </w:r>
      <w:r>
        <w:rPr>
          <w:rStyle w:val="StyleUnderline"/>
        </w:rPr>
        <w:t xml:space="preserve"> </w:t>
      </w:r>
      <w:r w:rsidRPr="00AE1EB1">
        <w:rPr>
          <w:rStyle w:val="StyleUnderline"/>
        </w:rPr>
        <w:t>that Saudi Arabia continues to price and sell oil in U.S. dollars</w:t>
      </w:r>
      <w:r>
        <w:t xml:space="preserve">. This is important as </w:t>
      </w:r>
      <w:r w:rsidRPr="00AE1EB1">
        <w:rPr>
          <w:rStyle w:val="StyleUnderline"/>
        </w:rPr>
        <w:t>oil trading in other currencies, such as Chinese yuan or Russian rubles, would</w:t>
      </w:r>
      <w:r>
        <w:rPr>
          <w:rStyle w:val="StyleUnderline"/>
        </w:rPr>
        <w:t xml:space="preserve"> </w:t>
      </w:r>
      <w:r w:rsidRPr="00AE1EB1">
        <w:rPr>
          <w:rStyle w:val="StyleUnderline"/>
        </w:rPr>
        <w:t>destroy the U.S. dollar as the world’s reserve currency</w:t>
      </w:r>
      <w:r>
        <w:t>.</w:t>
      </w:r>
    </w:p>
    <w:p w:rsidR="001700E4" w:rsidRDefault="001700E4" w:rsidP="001700E4"/>
    <w:p w:rsidR="001700E4" w:rsidRDefault="001700E4" w:rsidP="001700E4">
      <w:pPr>
        <w:pStyle w:val="Heading2"/>
      </w:pPr>
      <w:r>
        <w:t>Russia impact</w:t>
      </w:r>
    </w:p>
    <w:p w:rsidR="001700E4" w:rsidRDefault="001700E4" w:rsidP="001700E4"/>
    <w:p w:rsidR="001700E4" w:rsidRDefault="001700E4" w:rsidP="001700E4"/>
    <w:p w:rsidR="00ED3AC3" w:rsidRDefault="00ED3AC3" w:rsidP="00ED3AC3">
      <w:pPr>
        <w:pStyle w:val="Heading3"/>
      </w:pPr>
      <w:r>
        <w:t>Russia-Saudi influence links</w:t>
      </w:r>
    </w:p>
    <w:p w:rsidR="00ED3AC3" w:rsidRDefault="00ED3AC3" w:rsidP="00ED3AC3"/>
    <w:p w:rsidR="00ED3AC3" w:rsidRDefault="00ED3AC3" w:rsidP="00ED3AC3">
      <w:pPr>
        <w:pStyle w:val="Heading4"/>
      </w:pPr>
      <w:r>
        <w:t>Cutting arms sales will shift OPEC into Russian control and expand Iranian hegemony</w:t>
      </w:r>
    </w:p>
    <w:p w:rsidR="00ED3AC3" w:rsidRDefault="00ED3AC3" w:rsidP="00ED3AC3">
      <w:r>
        <w:rPr>
          <w:b/>
          <w:bCs/>
        </w:rPr>
        <w:t xml:space="preserve">Widdershoven, 19 </w:t>
      </w:r>
      <w:r>
        <w:t>- Dr.Widdershoven earned his post graduate degrees at King’s College, University of London, Department of War Studies, and an MA in Middle East Studies at the University of Nijmegen, the Netherlands. The main focus of his work has been on geopolitical risks, terrorism, fundamentalism and military/defense related issues in the MENA region. Presently, he holds several advisory positions with international think tanks in the Middle East and energy sectors in the Netherlands, the United Kingdom, and the United States. (Cyril, “The West Just Made A Big Mistake In Middle East” OilPrice.com, 6/23, https://oilprice.com/Geopolitics/International/The-West-Just-Made-A-Big-Mistake-In-Middle-East.html</w:t>
      </w:r>
    </w:p>
    <w:p w:rsidR="00ED3AC3" w:rsidRPr="003F02DD" w:rsidRDefault="00ED3AC3" w:rsidP="00ED3AC3"/>
    <w:p w:rsidR="00ED3AC3" w:rsidRDefault="00ED3AC3" w:rsidP="00ED3AC3">
      <w:pPr>
        <w:rPr>
          <w:rFonts w:asciiTheme="minorHAnsi" w:hAnsiTheme="minorHAnsi" w:cstheme="minorHAnsi"/>
        </w:rPr>
      </w:pPr>
      <w:r>
        <w:rPr>
          <w:rFonts w:asciiTheme="minorHAnsi" w:hAnsiTheme="minorHAnsi" w:cstheme="minorHAnsi"/>
        </w:rPr>
        <w:t xml:space="preserve">The current decisions made by the US Senate put Washington now in the same league as the UK, which finds itself in a political stalemate due to Brexit crisis. At a time that the world is watching a possible show-down in the Persian Gulf, </w:t>
      </w:r>
      <w:r w:rsidRPr="00F12365">
        <w:rPr>
          <w:rStyle w:val="StyleUnderline"/>
        </w:rPr>
        <w:t>the US Senate</w:t>
      </w:r>
      <w:r>
        <w:rPr>
          <w:rFonts w:asciiTheme="minorHAnsi" w:hAnsiTheme="minorHAnsi" w:cstheme="minorHAnsi"/>
        </w:rPr>
        <w:t xml:space="preserve">, in all its wisdom, </w:t>
      </w:r>
      <w:r w:rsidRPr="00F12365">
        <w:rPr>
          <w:rStyle w:val="StyleUnderline"/>
        </w:rPr>
        <w:t>has decided to increase US pressure on</w:t>
      </w:r>
      <w:r>
        <w:rPr>
          <w:rFonts w:asciiTheme="minorHAnsi" w:hAnsiTheme="minorHAnsi" w:cstheme="minorHAnsi"/>
        </w:rPr>
        <w:t xml:space="preserve"> one of its only remaining allies in the region, </w:t>
      </w:r>
      <w:r w:rsidRPr="00F12365">
        <w:rPr>
          <w:rStyle w:val="StyleUnderline"/>
        </w:rPr>
        <w:t>Saudi Arabia.</w:t>
      </w:r>
      <w:r>
        <w:rPr>
          <w:rFonts w:asciiTheme="minorHAnsi" w:hAnsiTheme="minorHAnsi" w:cstheme="minorHAnsi"/>
        </w:rPr>
        <w:t xml:space="preserve"> Not only has Washington put Saudi Arabia on a blacklist of countries that do not play a sufficient role in fighting human trafficking, the US Senate has also voted to block further military deals with the Kingdom. For some to add a country to a list is not a real newsworthy move, but </w:t>
      </w:r>
      <w:r w:rsidRPr="00F12365">
        <w:rPr>
          <w:rStyle w:val="StyleUnderline"/>
        </w:rPr>
        <w:t>in Saudi Arabia, currently leading the US sponsored anti-Iran block, it will be seen as a slap in the face</w:t>
      </w:r>
      <w:r>
        <w:rPr>
          <w:rFonts w:asciiTheme="minorHAnsi" w:hAnsiTheme="minorHAnsi" w:cstheme="minorHAnsi"/>
        </w:rPr>
        <w:t xml:space="preserve">.  The legal repercussions are small, as countries normally will shrug it off without any problems, but </w:t>
      </w:r>
      <w:r w:rsidRPr="00F12365">
        <w:rPr>
          <w:rStyle w:val="StyleUnderline"/>
        </w:rPr>
        <w:t>at a time of regional conflict and a possible Iranian military action, the U.S. needs full support of its Gulf-based allies</w:t>
      </w:r>
      <w:r>
        <w:rPr>
          <w:rFonts w:asciiTheme="minorHAnsi" w:hAnsiTheme="minorHAnsi" w:cstheme="minorHAnsi"/>
        </w:rPr>
        <w:t>.</w:t>
      </w:r>
    </w:p>
    <w:p w:rsidR="00ED3AC3" w:rsidRDefault="00ED3AC3" w:rsidP="00ED3AC3">
      <w:pPr>
        <w:rPr>
          <w:rFonts w:asciiTheme="minorHAnsi" w:hAnsiTheme="minorHAnsi" w:cstheme="minorHAnsi"/>
        </w:rPr>
      </w:pPr>
      <w:r>
        <w:rPr>
          <w:rFonts w:asciiTheme="minorHAnsi" w:hAnsiTheme="minorHAnsi" w:cstheme="minorHAnsi"/>
        </w:rPr>
        <w:t xml:space="preserve">What makes the situation worse, is that due to a geopolitical-military strategy put in place by US president Trump, targeting the removal of the Iranian regime, Arab Gulf countries are on the receiving side of Iran’s wrath at present. The widely published </w:t>
      </w:r>
      <w:r w:rsidRPr="00F12365">
        <w:rPr>
          <w:rStyle w:val="StyleUnderline"/>
        </w:rPr>
        <w:t>attacks on tankers</w:t>
      </w:r>
      <w:r>
        <w:rPr>
          <w:rFonts w:asciiTheme="minorHAnsi" w:hAnsiTheme="minorHAnsi" w:cstheme="minorHAnsi"/>
        </w:rPr>
        <w:t xml:space="preserve"> in the Gulf of Oman, the downing of an US drone above Iranian waters, </w:t>
      </w:r>
      <w:r w:rsidRPr="00F12365">
        <w:rPr>
          <w:rStyle w:val="StyleUnderline"/>
        </w:rPr>
        <w:t>and the continuing barrage of rockets and drones coming from the</w:t>
      </w:r>
      <w:r>
        <w:rPr>
          <w:rFonts w:asciiTheme="minorHAnsi" w:hAnsiTheme="minorHAnsi" w:cstheme="minorHAnsi"/>
        </w:rPr>
        <w:t xml:space="preserve"> Iran-supported </w:t>
      </w:r>
      <w:r w:rsidRPr="00F12365">
        <w:rPr>
          <w:rStyle w:val="StyleUnderline"/>
        </w:rPr>
        <w:t>Houthi controlled areas in Yemen</w:t>
      </w:r>
      <w:r>
        <w:rPr>
          <w:rFonts w:asciiTheme="minorHAnsi" w:hAnsiTheme="minorHAnsi" w:cstheme="minorHAnsi"/>
        </w:rPr>
        <w:t xml:space="preserve"> on energy infrastructure and airports, </w:t>
      </w:r>
      <w:r w:rsidRPr="00F12365">
        <w:rPr>
          <w:rStyle w:val="StyleUnderline"/>
        </w:rPr>
        <w:t>put Saudi Arabia and the UAE as targets on the frontline.</w:t>
      </w:r>
    </w:p>
    <w:p w:rsidR="00ED3AC3" w:rsidRDefault="00ED3AC3" w:rsidP="00ED3AC3">
      <w:pPr>
        <w:rPr>
          <w:rFonts w:asciiTheme="minorHAnsi" w:hAnsiTheme="minorHAnsi" w:cstheme="minorHAnsi"/>
        </w:rPr>
      </w:pPr>
      <w:r w:rsidRPr="00F12365">
        <w:rPr>
          <w:rStyle w:val="StyleUnderline"/>
        </w:rPr>
        <w:t>Without US military support, Saudi Arabia, the UAE and Bahrain, will be at the mercy of Iran and its proxies</w:t>
      </w:r>
      <w:r>
        <w:rPr>
          <w:rFonts w:asciiTheme="minorHAnsi" w:hAnsiTheme="minorHAnsi" w:cstheme="minorHAnsi"/>
        </w:rPr>
        <w:t xml:space="preserve">, as the Arab militaries in the Gulf cannot stand up to Iranian aggression. Other partners in the region include Egypt and Israel, but these countries are looking to stay out of the conflict. To confront Iranian proxies in the region, </w:t>
      </w:r>
      <w:r w:rsidRPr="00F12365">
        <w:rPr>
          <w:rStyle w:val="StyleUnderline"/>
        </w:rPr>
        <w:t xml:space="preserve">Western arms are needed to keep the balance in place, and will </w:t>
      </w:r>
      <w:r w:rsidRPr="00F12365">
        <w:rPr>
          <w:rStyle w:val="Emphasis"/>
        </w:rPr>
        <w:t>work as a deterrent against Iranian proxy attacks</w:t>
      </w:r>
      <w:r>
        <w:rPr>
          <w:rFonts w:asciiTheme="minorHAnsi" w:hAnsiTheme="minorHAnsi" w:cstheme="minorHAnsi"/>
        </w:rPr>
        <w:t xml:space="preserve">.  The US Senate vote </w:t>
      </w:r>
      <w:r w:rsidRPr="00F12365">
        <w:rPr>
          <w:rStyle w:val="StyleUnderline"/>
        </w:rPr>
        <w:t>to block new military</w:t>
      </w:r>
      <w:r>
        <w:rPr>
          <w:rFonts w:asciiTheme="minorHAnsi" w:hAnsiTheme="minorHAnsi" w:cstheme="minorHAnsi"/>
        </w:rPr>
        <w:t xml:space="preserve"> supplies and </w:t>
      </w:r>
      <w:r w:rsidRPr="00F12365">
        <w:rPr>
          <w:rStyle w:val="StyleUnderline"/>
        </w:rPr>
        <w:t xml:space="preserve">sales to Saudi Arabia could </w:t>
      </w:r>
      <w:r w:rsidRPr="00F12365">
        <w:rPr>
          <w:rStyle w:val="Emphasis"/>
        </w:rPr>
        <w:t>tip the scales</w:t>
      </w:r>
      <w:r>
        <w:rPr>
          <w:rFonts w:asciiTheme="minorHAnsi" w:hAnsiTheme="minorHAnsi" w:cstheme="minorHAnsi"/>
        </w:rPr>
        <w:t xml:space="preserve"> in the next couple of weeks. </w:t>
      </w:r>
      <w:r w:rsidRPr="00F12365">
        <w:rPr>
          <w:rStyle w:val="StyleUnderline"/>
        </w:rPr>
        <w:t xml:space="preserve">Even if </w:t>
      </w:r>
      <w:r>
        <w:rPr>
          <w:rFonts w:asciiTheme="minorHAnsi" w:hAnsiTheme="minorHAnsi" w:cstheme="minorHAnsi"/>
        </w:rPr>
        <w:t xml:space="preserve">President </w:t>
      </w:r>
      <w:r w:rsidRPr="00F12365">
        <w:rPr>
          <w:rStyle w:val="StyleUnderline"/>
        </w:rPr>
        <w:t>Trump</w:t>
      </w:r>
      <w:r>
        <w:rPr>
          <w:rFonts w:asciiTheme="minorHAnsi" w:hAnsiTheme="minorHAnsi" w:cstheme="minorHAnsi"/>
        </w:rPr>
        <w:t xml:space="preserve"> is expected to </w:t>
      </w:r>
      <w:r w:rsidRPr="00F12365">
        <w:rPr>
          <w:rStyle w:val="StyleUnderline"/>
        </w:rPr>
        <w:t>veto the Senate</w:t>
      </w:r>
      <w:r>
        <w:rPr>
          <w:rFonts w:asciiTheme="minorHAnsi" w:hAnsiTheme="minorHAnsi" w:cstheme="minorHAnsi"/>
        </w:rPr>
        <w:t xml:space="preserve"> decision, </w:t>
      </w:r>
      <w:r w:rsidRPr="00F12365">
        <w:rPr>
          <w:rStyle w:val="StyleUnderline"/>
        </w:rPr>
        <w:t>Arab leaders again are confronted by the inherent political volatility of</w:t>
      </w:r>
      <w:r>
        <w:rPr>
          <w:rFonts w:asciiTheme="minorHAnsi" w:hAnsiTheme="minorHAnsi" w:cstheme="minorHAnsi"/>
        </w:rPr>
        <w:t xml:space="preserve"> dealing and </w:t>
      </w:r>
      <w:r w:rsidRPr="00F12365">
        <w:rPr>
          <w:rStyle w:val="StyleUnderline"/>
        </w:rPr>
        <w:t>relying on Western support</w:t>
      </w:r>
      <w:r>
        <w:rPr>
          <w:rFonts w:asciiTheme="minorHAnsi" w:hAnsiTheme="minorHAnsi" w:cstheme="minorHAnsi"/>
        </w:rPr>
        <w:t xml:space="preserve">. Ever since the Arab Spring, these countries are already wondering where their future lies, will it be within the Western sphere of influence or will they look to the (far)-East? </w:t>
      </w:r>
      <w:r w:rsidRPr="00F12365">
        <w:rPr>
          <w:rStyle w:val="StyleUnderline"/>
        </w:rPr>
        <w:t>Washington’s behavior could</w:t>
      </w:r>
      <w:r>
        <w:rPr>
          <w:rFonts w:asciiTheme="minorHAnsi" w:hAnsiTheme="minorHAnsi" w:cstheme="minorHAnsi"/>
        </w:rPr>
        <w:t xml:space="preserve"> also </w:t>
      </w:r>
      <w:r w:rsidRPr="00F12365">
        <w:rPr>
          <w:rStyle w:val="StyleUnderline"/>
        </w:rPr>
        <w:t>tip this into a pro-Russia or China move</w:t>
      </w:r>
      <w:r>
        <w:rPr>
          <w:rFonts w:asciiTheme="minorHAnsi" w:hAnsiTheme="minorHAnsi" w:cstheme="minorHAnsi"/>
        </w:rPr>
        <w:t xml:space="preserve"> very soon.</w:t>
      </w:r>
    </w:p>
    <w:p w:rsidR="00ED3AC3" w:rsidRDefault="00ED3AC3" w:rsidP="00ED3AC3">
      <w:pPr>
        <w:rPr>
          <w:rFonts w:asciiTheme="minorHAnsi" w:hAnsiTheme="minorHAnsi" w:cstheme="minorHAnsi"/>
        </w:rPr>
      </w:pPr>
      <w:r>
        <w:rPr>
          <w:rFonts w:asciiTheme="minorHAnsi" w:hAnsiTheme="minorHAnsi" w:cstheme="minorHAnsi"/>
        </w:rPr>
        <w:t>At the same time, European partners, such as Germany and UK, are also showing an increased anti-Arab sentiment. After the almost factual German blockade of military sales to the region, the only real strong partner for Saudi Arabia and the UAE, the UK now also could be ending their military support very soon. A British court has ordered that arms sales to the region are illegal, as they are or could be used in the Yemen conflict, with Saudi Arabia as the main perceived culprit.</w:t>
      </w:r>
    </w:p>
    <w:p w:rsidR="00ED3AC3" w:rsidRDefault="00ED3AC3" w:rsidP="00ED3AC3">
      <w:pPr>
        <w:rPr>
          <w:rFonts w:asciiTheme="minorHAnsi" w:hAnsiTheme="minorHAnsi" w:cstheme="minorHAnsi"/>
        </w:rPr>
      </w:pPr>
      <w:r>
        <w:rPr>
          <w:rFonts w:asciiTheme="minorHAnsi" w:hAnsiTheme="minorHAnsi" w:cstheme="minorHAnsi"/>
        </w:rPr>
        <w:t>The Arab Gulf States, except Qatar, now find themselves looking for a new arms dealer. For most Arab countries this move is not only a threatening development, but is also seen in the light of the continuing military contracts signed with Qatar, at present a semi-outcast in the Gulf region, due to its close ties with Iran and Turkey.  The one-sidedness of the US-UK and even German strategies is flabbergasting for the Sunni Arab countries in the Gulf and Egypt.</w:t>
      </w:r>
    </w:p>
    <w:p w:rsidR="00ED3AC3" w:rsidRDefault="00ED3AC3" w:rsidP="00ED3AC3">
      <w:pPr>
        <w:rPr>
          <w:rFonts w:asciiTheme="minorHAnsi" w:hAnsiTheme="minorHAnsi" w:cstheme="minorHAnsi"/>
        </w:rPr>
      </w:pPr>
      <w:r>
        <w:rPr>
          <w:rFonts w:asciiTheme="minorHAnsi" w:hAnsiTheme="minorHAnsi" w:cstheme="minorHAnsi"/>
        </w:rPr>
        <w:t xml:space="preserve">For the US and UK the current moves could become a Rubicon situation. </w:t>
      </w:r>
      <w:r w:rsidRPr="00F12365">
        <w:rPr>
          <w:rStyle w:val="StyleUnderline"/>
        </w:rPr>
        <w:t>Trump needs the Arab support to form a front against Iran, while access to Arab military is needed in case of a military confrontation with Tehran</w:t>
      </w:r>
      <w:r>
        <w:rPr>
          <w:rFonts w:asciiTheme="minorHAnsi" w:hAnsiTheme="minorHAnsi" w:cstheme="minorHAnsi"/>
        </w:rPr>
        <w:t xml:space="preserve">. At the same time, Washington and London need to be at the Arab tables to discuss not only security but also energy politics. </w:t>
      </w:r>
      <w:r w:rsidRPr="003F02DD">
        <w:rPr>
          <w:rStyle w:val="StyleUnderline"/>
        </w:rPr>
        <w:t>By affronting</w:t>
      </w:r>
      <w:r>
        <w:rPr>
          <w:rFonts w:asciiTheme="minorHAnsi" w:hAnsiTheme="minorHAnsi" w:cstheme="minorHAnsi"/>
        </w:rPr>
        <w:t xml:space="preserve"> people such as Saudi Crown Prince Mohammed </w:t>
      </w:r>
      <w:r w:rsidRPr="003F02DD">
        <w:rPr>
          <w:rStyle w:val="StyleUnderline"/>
        </w:rPr>
        <w:t>bin Salman</w:t>
      </w:r>
      <w:r>
        <w:rPr>
          <w:rFonts w:asciiTheme="minorHAnsi" w:hAnsiTheme="minorHAnsi" w:cstheme="minorHAnsi"/>
        </w:rPr>
        <w:t xml:space="preserve">, Egypt’s president Sisi or Abu Dhabi’s Crown Prince Mohammed bin Zayed, </w:t>
      </w:r>
      <w:r w:rsidRPr="003F02DD">
        <w:rPr>
          <w:rStyle w:val="StyleUnderline"/>
        </w:rPr>
        <w:t xml:space="preserve">an anti-US front also could emerge, even within </w:t>
      </w:r>
      <w:r>
        <w:rPr>
          <w:rFonts w:asciiTheme="minorHAnsi" w:hAnsiTheme="minorHAnsi" w:cstheme="minorHAnsi"/>
        </w:rPr>
        <w:t xml:space="preserve">the </w:t>
      </w:r>
      <w:r w:rsidRPr="003F02DD">
        <w:rPr>
          <w:rStyle w:val="StyleUnderline"/>
        </w:rPr>
        <w:t>OPEC</w:t>
      </w:r>
      <w:r>
        <w:rPr>
          <w:rFonts w:asciiTheme="minorHAnsi" w:hAnsiTheme="minorHAnsi" w:cstheme="minorHAnsi"/>
        </w:rPr>
        <w:t xml:space="preserve">+ discussions the coming weeks. Until now US-Western energy security has been incorporated in the OPEC+ discussion. The latter could change dramatically soon, </w:t>
      </w:r>
      <w:r w:rsidRPr="003F02DD">
        <w:rPr>
          <w:rStyle w:val="StyleUnderline"/>
        </w:rPr>
        <w:t>putting Riyadh/Abu Dhabi firmly in the corner of Russia</w:t>
      </w:r>
      <w:r>
        <w:rPr>
          <w:rFonts w:asciiTheme="minorHAnsi" w:hAnsiTheme="minorHAnsi" w:cstheme="minorHAnsi"/>
        </w:rPr>
        <w:t xml:space="preserve"> for the foreseeable future.</w:t>
      </w:r>
    </w:p>
    <w:p w:rsidR="00ED3AC3" w:rsidRDefault="00ED3AC3" w:rsidP="00ED3AC3">
      <w:pPr>
        <w:rPr>
          <w:rFonts w:asciiTheme="minorHAnsi" w:hAnsiTheme="minorHAnsi" w:cstheme="minorHAnsi"/>
        </w:rPr>
      </w:pPr>
      <w:r>
        <w:rPr>
          <w:rFonts w:asciiTheme="minorHAnsi" w:hAnsiTheme="minorHAnsi" w:cstheme="minorHAnsi"/>
        </w:rPr>
        <w:t xml:space="preserve">With no access to defense technology and hardware from the West, Arab nations will have to find other solutions. The main available supplier is Russia and its defense industry is more than happy to jump into the gap. </w:t>
      </w:r>
      <w:r w:rsidRPr="003F02DD">
        <w:rPr>
          <w:rStyle w:val="StyleUnderline"/>
        </w:rPr>
        <w:t>By binding Arab Gulf states</w:t>
      </w:r>
      <w:r>
        <w:rPr>
          <w:rFonts w:asciiTheme="minorHAnsi" w:hAnsiTheme="minorHAnsi" w:cstheme="minorHAnsi"/>
        </w:rPr>
        <w:t xml:space="preserve"> and Egypt </w:t>
      </w:r>
      <w:r w:rsidRPr="003F02DD">
        <w:rPr>
          <w:rStyle w:val="StyleUnderline"/>
        </w:rPr>
        <w:t>to Moscow, a new geopolitical reality could emerge, threatening the West’s economic and energy interests directly</w:t>
      </w:r>
      <w:r>
        <w:rPr>
          <w:rFonts w:asciiTheme="minorHAnsi" w:hAnsiTheme="minorHAnsi" w:cstheme="minorHAnsi"/>
        </w:rPr>
        <w:t xml:space="preserve">. </w:t>
      </w:r>
      <w:r w:rsidRPr="003F02DD">
        <w:rPr>
          <w:rStyle w:val="StyleUnderline"/>
        </w:rPr>
        <w:t>All of this could happen at a time that the future of the Gulf is in peril, and energy markets are very volatile</w:t>
      </w:r>
      <w:r>
        <w:rPr>
          <w:rFonts w:asciiTheme="minorHAnsi" w:hAnsiTheme="minorHAnsi" w:cstheme="minorHAnsi"/>
        </w:rPr>
        <w:t>. Western leaders need to reconsider their approach.</w:t>
      </w:r>
    </w:p>
    <w:p w:rsidR="00ED3AC3" w:rsidRDefault="00ED3AC3" w:rsidP="00ED3AC3">
      <w:pPr>
        <w:rPr>
          <w:rFonts w:asciiTheme="minorHAnsi" w:hAnsiTheme="minorHAnsi" w:cstheme="minorHAnsi"/>
        </w:rPr>
      </w:pPr>
      <w:r>
        <w:rPr>
          <w:rFonts w:asciiTheme="minorHAnsi" w:hAnsiTheme="minorHAnsi" w:cstheme="minorHAnsi"/>
        </w:rPr>
        <w:t xml:space="preserve">MBS/MBZ and Sisi will not go public and threaten Trump at present in the media. The Arab leaders are used to play chess on several boards. It will be very interesting to see the views of the respective ministers of oil the coming weeks if the U.S. and Europe start to complain about oil prices. The Arab reactions will be very icy, while Russia will be reaping the rewards. </w:t>
      </w:r>
      <w:r w:rsidRPr="003F02DD">
        <w:rPr>
          <w:rStyle w:val="StyleUnderline"/>
        </w:rPr>
        <w:t>Oil and gas analysts should be very aware of the geopolitical impact on crude if Arab producers are not looking at supply and demand constraints, but are led by security threats coming from US Senators</w:t>
      </w:r>
      <w:r>
        <w:rPr>
          <w:rFonts w:asciiTheme="minorHAnsi" w:hAnsiTheme="minorHAnsi" w:cstheme="minorHAnsi"/>
        </w:rPr>
        <w:t xml:space="preserve"> or UK Courts. In the end, even for OPEC, “power comes out of the barrel of a gun”. Looking at the current situation in the Gulf region, this needs to be taken literally. Trump’s party has an Elephant as its symbol, but Arab leaders are like Elephants in reality, they never will forget!</w:t>
      </w:r>
    </w:p>
    <w:p w:rsidR="00ED3AC3" w:rsidRPr="00976858" w:rsidRDefault="00ED3AC3" w:rsidP="00ED3AC3"/>
    <w:p w:rsidR="001700E4" w:rsidRDefault="001700E4" w:rsidP="001700E4">
      <w:pPr>
        <w:pStyle w:val="Heading3"/>
      </w:pPr>
      <w:r>
        <w:t>AT: Interoperability</w:t>
      </w:r>
    </w:p>
    <w:p w:rsidR="001700E4" w:rsidRDefault="001700E4" w:rsidP="001700E4"/>
    <w:p w:rsidR="001700E4" w:rsidRPr="00976858" w:rsidRDefault="001700E4" w:rsidP="001700E4">
      <w:pPr>
        <w:pStyle w:val="Heading4"/>
      </w:pPr>
      <w:r>
        <w:t xml:space="preserve">Near term use of </w:t>
      </w:r>
      <w:r>
        <w:rPr>
          <w:u w:val="single"/>
        </w:rPr>
        <w:t>existing stocks</w:t>
      </w:r>
      <w:r>
        <w:t xml:space="preserve"> lasts years</w:t>
      </w:r>
    </w:p>
    <w:p w:rsidR="001700E4" w:rsidRDefault="001700E4" w:rsidP="001700E4">
      <w:r>
        <w:rPr>
          <w:b/>
        </w:rPr>
        <w:t xml:space="preserve">Knights, 18 </w:t>
      </w:r>
      <w:r>
        <w:t xml:space="preserve">- Michael Knights is a Boston-based senior fellow of The Washington Institute, specializing in the military and security affairs of Iraq, Iran, and the Persian Gulf states. (“U.S.-Saudi Security Cooperation (Part 1): Conditioning Arms Sales to Build Leverage” 11/5, </w:t>
      </w:r>
      <w:hyperlink r:id="rId126" w:history="1">
        <w:r w:rsidRPr="00AE5705">
          <w:rPr>
            <w:rStyle w:val="Hyperlink"/>
          </w:rPr>
          <w:t>https://www.washingtoninstitute.org/policy-analysis/view/u.s.-saudi-security-cooperation-part-1-conditioning-arms-sales-to-build-lev</w:t>
        </w:r>
      </w:hyperlink>
    </w:p>
    <w:p w:rsidR="001700E4" w:rsidRDefault="001700E4" w:rsidP="001700E4"/>
    <w:p w:rsidR="001700E4" w:rsidRDefault="001700E4" w:rsidP="001700E4">
      <w:r>
        <w:t>PRECISION-GUIDED MUNITIONS</w:t>
      </w:r>
    </w:p>
    <w:p w:rsidR="001700E4" w:rsidRDefault="001700E4" w:rsidP="001700E4">
      <w:r>
        <w:t>Sales of air-delivered precision-guided munitions (PGMs) are another lightning rod issue in the bilateral security relationship. Following the 2009-2010 round of hostilities with the Houthis, the kingdom sought to refresh its stock of antipersonnel bombs with a large order of 1,300 U.S.-built CBU-105 sensor-fused weapons (a higher-reliability submunition that manufacturers say does not qualify as a cluster bomb due to its low malfunction rate). Yet by November 2015, eight months into the current war, the Saudis had used up nearly 2,600 PGMs, according to strike metrics compiled by The Washington Institute.</w:t>
      </w:r>
    </w:p>
    <w:p w:rsidR="001700E4" w:rsidRDefault="001700E4" w:rsidP="001700E4">
      <w:r>
        <w:t xml:space="preserve">In response, the Saudis requested a $1.29 billion package comprising around 19,000 air-delivered PGMs, an order that began delivery in July 2017. In addition to that package, the Senate narrowly approved a new $500 million commercial sale of PGMs to Riyadh in June 2017—the first installment in a mammoth $4.46 billion series of air-launched munition deals that would provide the Saudis with 104,000 U.S. PGMs in the next half decade. </w:t>
      </w:r>
      <w:r w:rsidRPr="00ED2455">
        <w:rPr>
          <w:rStyle w:val="StyleUnderline"/>
        </w:rPr>
        <w:t>Riyadh may be accelerating its purchases in anticipation of a prolonged war in Yemen and the potential loss of U.S. sales down the road.</w:t>
      </w:r>
    </w:p>
    <w:p w:rsidR="001700E4" w:rsidRDefault="001700E4" w:rsidP="001700E4">
      <w:r>
        <w:t xml:space="preserve">According to Washington Institute data collected in Saudi Arabia and Yemen, </w:t>
      </w:r>
      <w:r w:rsidRPr="00ED2455">
        <w:rPr>
          <w:rStyle w:val="StyleUnderline"/>
        </w:rPr>
        <w:t>the kingdom’s forces have used around 14,500 munitions since March 2015,</w:t>
      </w:r>
      <w:r>
        <w:t xml:space="preserve"> almost all PGMs, </w:t>
      </w:r>
      <w:r w:rsidRPr="00ED2455">
        <w:rPr>
          <w:rStyle w:val="StyleUnderline"/>
        </w:rPr>
        <w:t>with the average rate gradually declining from 333 PGMs per month in 2015 to 270 per month this year</w:t>
      </w:r>
      <w:r>
        <w:t>. The U.S. munitions currently arriving in Saudi Arabia were ordered in November 2015, when Riyadh recognized it might need new PGMs by 2019, but the intervening years have seen few signs of a PGM shortfall.</w:t>
      </w:r>
    </w:p>
    <w:p w:rsidR="001700E4" w:rsidRDefault="001700E4" w:rsidP="001700E4">
      <w:r w:rsidRPr="00ED2455">
        <w:rPr>
          <w:rStyle w:val="StyleUnderline"/>
        </w:rPr>
        <w:t>Based on</w:t>
      </w:r>
      <w:r>
        <w:t xml:space="preserve"> a rough sense of </w:t>
      </w:r>
      <w:r w:rsidRPr="00ED2455">
        <w:rPr>
          <w:rStyle w:val="StyleUnderline"/>
        </w:rPr>
        <w:t xml:space="preserve">prewar stocks and a constant dribble of replacements, Riyadh could probably keep bombing at its current rate for </w:t>
      </w:r>
      <w:r w:rsidRPr="00ED2455">
        <w:rPr>
          <w:rStyle w:val="Emphasis"/>
        </w:rPr>
        <w:t>several years</w:t>
      </w:r>
      <w:r w:rsidRPr="00ED2455">
        <w:rPr>
          <w:rStyle w:val="StyleUnderline"/>
        </w:rPr>
        <w:t xml:space="preserve"> even if all new U.S. PGM deals were rejected</w:t>
      </w:r>
      <w:r>
        <w:t xml:space="preserve">. Thus, </w:t>
      </w:r>
      <w:r w:rsidRPr="00ED2455">
        <w:rPr>
          <w:rStyle w:val="StyleUnderline"/>
        </w:rPr>
        <w:t>while cutting off such sales may be a good way to signal U.S. displeasure</w:t>
      </w:r>
      <w:r>
        <w:t xml:space="preserve"> or publicly distance Washington from the war, </w:t>
      </w:r>
      <w:r w:rsidRPr="00ED2455">
        <w:rPr>
          <w:rStyle w:val="StyleUnderline"/>
        </w:rPr>
        <w:t xml:space="preserve">the data indicates that it would </w:t>
      </w:r>
      <w:r w:rsidRPr="00ED2455">
        <w:rPr>
          <w:rStyle w:val="Emphasis"/>
        </w:rPr>
        <w:t>not meaningfully slow the air campaign</w:t>
      </w:r>
      <w:r w:rsidRPr="00ED2455">
        <w:rPr>
          <w:rStyle w:val="StyleUnderline"/>
        </w:rPr>
        <w:t xml:space="preserve"> anytime soon</w:t>
      </w:r>
      <w:r>
        <w:t>.</w:t>
      </w:r>
    </w:p>
    <w:p w:rsidR="001700E4" w:rsidRDefault="001700E4" w:rsidP="001700E4"/>
    <w:p w:rsidR="001700E4" w:rsidRDefault="001700E4" w:rsidP="001700E4">
      <w:pPr>
        <w:pStyle w:val="Heading4"/>
      </w:pPr>
      <w:r>
        <w:t xml:space="preserve">The </w:t>
      </w:r>
      <w:r>
        <w:rPr>
          <w:u w:val="single"/>
        </w:rPr>
        <w:t>groundwork</w:t>
      </w:r>
      <w:r>
        <w:t xml:space="preserve"> for Russian diversification has already been laid – the plan creates a Saudi </w:t>
      </w:r>
      <w:r>
        <w:rPr>
          <w:u w:val="single"/>
        </w:rPr>
        <w:t>motive</w:t>
      </w:r>
      <w:r>
        <w:t xml:space="preserve"> to get serious about replacing suppliers</w:t>
      </w:r>
    </w:p>
    <w:p w:rsidR="001700E4" w:rsidRDefault="001700E4" w:rsidP="001700E4">
      <w:pPr>
        <w:rPr>
          <w:sz w:val="16"/>
          <w:szCs w:val="16"/>
        </w:rPr>
      </w:pPr>
      <w:r w:rsidRPr="00CE5A65">
        <w:rPr>
          <w:rStyle w:val="Style13ptBold"/>
        </w:rPr>
        <w:t>Ottaway ‘19</w:t>
      </w:r>
      <w:r>
        <w:t xml:space="preserve"> </w:t>
      </w:r>
      <w:r w:rsidRPr="00CE5A65">
        <w:rPr>
          <w:sz w:val="16"/>
          <w:szCs w:val="16"/>
        </w:rPr>
        <w:t>(David; fellow in the Middle East Program at the Wilson Center; 1-29-2019; "As US-Saudi relationship sours, a new suitor has come calling"; The Hill; https://thehill.com/opinion/international/427423-as-us-saudi-relationship-sours-a-new-suitors-come-calling; accessed 7-1-2019; SM</w:t>
      </w:r>
      <w:r>
        <w:rPr>
          <w:sz w:val="16"/>
          <w:szCs w:val="16"/>
        </w:rPr>
        <w:t>-Camp</w:t>
      </w:r>
      <w:r w:rsidRPr="00CE5A65">
        <w:rPr>
          <w:sz w:val="16"/>
          <w:szCs w:val="16"/>
        </w:rPr>
        <w:t>)</w:t>
      </w:r>
    </w:p>
    <w:p w:rsidR="001700E4" w:rsidRDefault="001700E4" w:rsidP="001700E4">
      <w:r w:rsidRPr="00774B52">
        <w:rPr>
          <w:u w:val="single"/>
        </w:rPr>
        <w:t xml:space="preserve">In </w:t>
      </w:r>
      <w:r w:rsidRPr="00774B52">
        <w:rPr>
          <w:b/>
          <w:bCs/>
          <w:u w:val="single"/>
        </w:rPr>
        <w:t>withdrawing</w:t>
      </w:r>
      <w:r>
        <w:t xml:space="preserve"> American </w:t>
      </w:r>
      <w:r w:rsidRPr="00774B52">
        <w:rPr>
          <w:u w:val="single"/>
        </w:rPr>
        <w:t>troops from Syria</w:t>
      </w:r>
      <w:r>
        <w:t xml:space="preserve">, President </w:t>
      </w:r>
      <w:r w:rsidRPr="00774B52">
        <w:rPr>
          <w:u w:val="single"/>
        </w:rPr>
        <w:t>Trump</w:t>
      </w:r>
      <w:r>
        <w:t xml:space="preserve"> has </w:t>
      </w:r>
      <w:r w:rsidRPr="00774B52">
        <w:rPr>
          <w:b/>
          <w:bCs/>
          <w:u w:val="single"/>
        </w:rPr>
        <w:t>served notice</w:t>
      </w:r>
      <w:r w:rsidRPr="00774B52">
        <w:rPr>
          <w:u w:val="single"/>
        </w:rPr>
        <w:t xml:space="preserve"> that he is ready to </w:t>
      </w:r>
      <w:r w:rsidRPr="00774B52">
        <w:rPr>
          <w:b/>
          <w:bCs/>
          <w:u w:val="single"/>
        </w:rPr>
        <w:t>abandon U.S. partners</w:t>
      </w:r>
      <w:r w:rsidRPr="00774B52">
        <w:rPr>
          <w:u w:val="single"/>
        </w:rPr>
        <w:t xml:space="preserve"> in the </w:t>
      </w:r>
      <w:r w:rsidRPr="00774B52">
        <w:rPr>
          <w:b/>
          <w:bCs/>
          <w:u w:val="single"/>
        </w:rPr>
        <w:t>Middle</w:t>
      </w:r>
      <w:r w:rsidRPr="00774B52">
        <w:rPr>
          <w:u w:val="single"/>
        </w:rPr>
        <w:t xml:space="preserve"> </w:t>
      </w:r>
      <w:r w:rsidRPr="00774B52">
        <w:rPr>
          <w:b/>
          <w:bCs/>
          <w:u w:val="single"/>
        </w:rPr>
        <w:t>East</w:t>
      </w:r>
      <w:r>
        <w:t xml:space="preserve"> on a tweet's notice.</w:t>
      </w:r>
    </w:p>
    <w:p w:rsidR="001700E4" w:rsidRDefault="001700E4" w:rsidP="001700E4">
      <w:r w:rsidRPr="00774B52">
        <w:rPr>
          <w:u w:val="single"/>
        </w:rPr>
        <w:t>This</w:t>
      </w:r>
      <w:r>
        <w:t xml:space="preserve"> doubtlessly </w:t>
      </w:r>
      <w:r w:rsidRPr="00774B52">
        <w:rPr>
          <w:u w:val="single"/>
        </w:rPr>
        <w:t xml:space="preserve">sent </w:t>
      </w:r>
      <w:r w:rsidRPr="00774B52">
        <w:rPr>
          <w:b/>
          <w:bCs/>
          <w:u w:val="single"/>
        </w:rPr>
        <w:t>shivers</w:t>
      </w:r>
      <w:r w:rsidRPr="00774B52">
        <w:rPr>
          <w:u w:val="single"/>
        </w:rPr>
        <w:t xml:space="preserve"> down the spine of</w:t>
      </w:r>
      <w:r>
        <w:t xml:space="preserve"> Saudi Crown Prince Mohammed bin Salman </w:t>
      </w:r>
      <w:r w:rsidRPr="00774B52">
        <w:rPr>
          <w:u w:val="single"/>
        </w:rPr>
        <w:t>(MbS), who</w:t>
      </w:r>
      <w:r>
        <w:t xml:space="preserve"> has </w:t>
      </w:r>
      <w:r w:rsidRPr="00774B52">
        <w:rPr>
          <w:u w:val="single"/>
        </w:rPr>
        <w:t xml:space="preserve">bet on Trump’s </w:t>
      </w:r>
      <w:r w:rsidRPr="00774B52">
        <w:rPr>
          <w:b/>
          <w:bCs/>
          <w:u w:val="single"/>
        </w:rPr>
        <w:t>rhetorical fulminations</w:t>
      </w:r>
      <w:r w:rsidRPr="00774B52">
        <w:rPr>
          <w:u w:val="single"/>
        </w:rPr>
        <w:t xml:space="preserve"> against Iran to assume </w:t>
      </w:r>
      <w:r w:rsidRPr="00774B52">
        <w:rPr>
          <w:b/>
          <w:bCs/>
          <w:u w:val="single"/>
        </w:rPr>
        <w:t>strong American backing</w:t>
      </w:r>
      <w:r w:rsidRPr="00774B52">
        <w:rPr>
          <w:u w:val="single"/>
        </w:rPr>
        <w:t xml:space="preserve"> for his </w:t>
      </w:r>
      <w:r w:rsidRPr="00774B52">
        <w:rPr>
          <w:b/>
          <w:bCs/>
          <w:u w:val="single"/>
        </w:rPr>
        <w:t>confrontation</w:t>
      </w:r>
      <w:r w:rsidRPr="00774B52">
        <w:rPr>
          <w:u w:val="single"/>
        </w:rPr>
        <w:t xml:space="preserve"> with Iran</w:t>
      </w:r>
      <w:r>
        <w:t xml:space="preserve"> for primacy in the Arab world.</w:t>
      </w:r>
    </w:p>
    <w:p w:rsidR="001700E4" w:rsidRDefault="001700E4" w:rsidP="001700E4">
      <w:r>
        <w:t>The Iranians can “do what they want in Syria,” Trump dismissively said on Jan. 2 as he defended his decision to pull 2,000 American military personnel aiding Syrian Kurds to defeat Islamic State extremists in northeastern Syria.</w:t>
      </w:r>
    </w:p>
    <w:p w:rsidR="001700E4" w:rsidRDefault="001700E4" w:rsidP="001700E4">
      <w:r>
        <w:t>In his speech in Cairo and again in Riyadh, Secretary of State Mike Pompeo tried to reassure America’s allies the United States is not retreating from the Middle East even as he reaffirmed Trump’s commitment to withdraw U.S. troops from Syria.</w:t>
      </w:r>
    </w:p>
    <w:p w:rsidR="001700E4" w:rsidRDefault="001700E4" w:rsidP="001700E4">
      <w:r>
        <w:t>This doublespeak is certain to be interpreted in Riyadh as a repeat of the withdrawal of American troops from Iraq ordered by President Obama in 2009, which former Saudi Foreign Minister Saud al-Faisal heatedly denounced as handing over that country to Iran “on a golden platter.” Now Trump is handing over Syria to them as well.</w:t>
      </w:r>
    </w:p>
    <w:p w:rsidR="001700E4" w:rsidRDefault="001700E4" w:rsidP="001700E4">
      <w:r>
        <w:t>Indeed, Trump has confirmed what MbS could not abide hearing from Jamal Khashoggi, the Saudi columnist for the Washington Post whom he had murdered and cut into pieces inside the Saudi consulate in Istanbul last October.</w:t>
      </w:r>
    </w:p>
    <w:p w:rsidR="001700E4" w:rsidRDefault="001700E4" w:rsidP="001700E4">
      <w:r w:rsidRPr="00774B52">
        <w:rPr>
          <w:u w:val="single"/>
        </w:rPr>
        <w:t>Khashoggi</w:t>
      </w:r>
      <w:r>
        <w:t xml:space="preserve"> had </w:t>
      </w:r>
      <w:r w:rsidRPr="00774B52">
        <w:rPr>
          <w:u w:val="single"/>
        </w:rPr>
        <w:t>warned Saudi rulers</w:t>
      </w:r>
      <w:r>
        <w:t xml:space="preserve"> that </w:t>
      </w:r>
      <w:r w:rsidRPr="00774B52">
        <w:rPr>
          <w:u w:val="single"/>
        </w:rPr>
        <w:t xml:space="preserve">Trump was </w:t>
      </w:r>
      <w:r w:rsidRPr="00774B52">
        <w:rPr>
          <w:b/>
          <w:bCs/>
          <w:u w:val="single"/>
        </w:rPr>
        <w:t>unpredictable</w:t>
      </w:r>
      <w:r>
        <w:t>. His fall from royal grace began shortly after Trump’s electoral victory in November 2016 when Khashoggi noted the new American leader’s foreign policies were contradictory toward Iran and opined, “I think Saudi Arabia should be ready for surprises.”</w:t>
      </w:r>
    </w:p>
    <w:p w:rsidR="001700E4" w:rsidRPr="00774B52" w:rsidRDefault="001700E4" w:rsidP="001700E4">
      <w:pPr>
        <w:rPr>
          <w:u w:val="single"/>
        </w:rPr>
      </w:pPr>
      <w:r>
        <w:t xml:space="preserve">At that point, </w:t>
      </w:r>
      <w:r w:rsidRPr="00774B52">
        <w:rPr>
          <w:u w:val="single"/>
        </w:rPr>
        <w:t>Trump was courting</w:t>
      </w:r>
      <w:r>
        <w:t xml:space="preserve"> Russian President Vladimir </w:t>
      </w:r>
      <w:r w:rsidRPr="00774B52">
        <w:rPr>
          <w:b/>
          <w:bCs/>
          <w:u w:val="single"/>
        </w:rPr>
        <w:t>Putin</w:t>
      </w:r>
      <w:r w:rsidRPr="00774B52">
        <w:rPr>
          <w:u w:val="single"/>
        </w:rPr>
        <w:t xml:space="preserve">, who Khashoggi pointed out supported </w:t>
      </w:r>
      <w:r w:rsidRPr="00774B52">
        <w:rPr>
          <w:b/>
          <w:bCs/>
          <w:u w:val="single"/>
        </w:rPr>
        <w:t>two sworn enemies</w:t>
      </w:r>
      <w:r w:rsidRPr="00774B52">
        <w:rPr>
          <w:u w:val="single"/>
        </w:rPr>
        <w:t xml:space="preserve"> of Saudi Arabia — </w:t>
      </w:r>
      <w:r w:rsidRPr="00774B52">
        <w:rPr>
          <w:b/>
          <w:bCs/>
          <w:u w:val="single"/>
        </w:rPr>
        <w:t>Iran</w:t>
      </w:r>
      <w:r w:rsidRPr="00774B52">
        <w:rPr>
          <w:u w:val="single"/>
        </w:rPr>
        <w:t xml:space="preserve"> and</w:t>
      </w:r>
      <w:r>
        <w:t xml:space="preserve"> Syrian President Bashar al-</w:t>
      </w:r>
      <w:r w:rsidRPr="00774B52">
        <w:rPr>
          <w:b/>
          <w:bCs/>
          <w:u w:val="single"/>
        </w:rPr>
        <w:t>Assad</w:t>
      </w:r>
      <w:r w:rsidRPr="00774B52">
        <w:rPr>
          <w:u w:val="single"/>
        </w:rPr>
        <w:t>.</w:t>
      </w:r>
    </w:p>
    <w:p w:rsidR="001700E4" w:rsidRDefault="001700E4" w:rsidP="001700E4">
      <w:r>
        <w:t>The Saudi government immediately banned Khashoggi from all Saudi media, driving him to take up exile in the United States in September 2017 and begin writing columns mildly critical of the crown prince for The Washington Post Opinion section.</w:t>
      </w:r>
    </w:p>
    <w:p w:rsidR="001700E4" w:rsidRPr="00774B52" w:rsidRDefault="001700E4" w:rsidP="001700E4">
      <w:pPr>
        <w:rPr>
          <w:u w:val="single"/>
        </w:rPr>
      </w:pPr>
      <w:r>
        <w:t xml:space="preserve">Now, ironically, it is </w:t>
      </w:r>
      <w:r w:rsidRPr="00774B52">
        <w:rPr>
          <w:u w:val="single"/>
        </w:rPr>
        <w:t>King Salman and</w:t>
      </w:r>
      <w:r>
        <w:t xml:space="preserve"> his impetuous 33-year-old son, </w:t>
      </w:r>
      <w:r w:rsidRPr="00774B52">
        <w:rPr>
          <w:u w:val="single"/>
        </w:rPr>
        <w:t>MbS</w:t>
      </w:r>
      <w:r>
        <w:t xml:space="preserve">, who </w:t>
      </w:r>
      <w:r w:rsidRPr="00774B52">
        <w:rPr>
          <w:u w:val="single"/>
        </w:rPr>
        <w:t xml:space="preserve">are </w:t>
      </w:r>
      <w:r w:rsidRPr="00774B52">
        <w:rPr>
          <w:b/>
          <w:bCs/>
          <w:u w:val="single"/>
        </w:rPr>
        <w:t>courting Putin</w:t>
      </w:r>
      <w:r w:rsidRPr="00774B52">
        <w:rPr>
          <w:u w:val="single"/>
        </w:rPr>
        <w:t>. He is scheduled to visit Riyadh</w:t>
      </w:r>
      <w:r>
        <w:t xml:space="preserve"> shortly, possibly later this month, </w:t>
      </w:r>
      <w:r w:rsidRPr="00774B52">
        <w:rPr>
          <w:u w:val="single"/>
        </w:rPr>
        <w:t xml:space="preserve">and is sure to be </w:t>
      </w:r>
      <w:r w:rsidRPr="00774B52">
        <w:rPr>
          <w:b/>
          <w:bCs/>
          <w:u w:val="single"/>
        </w:rPr>
        <w:t>warmly feted</w:t>
      </w:r>
      <w:r w:rsidRPr="00774B52">
        <w:rPr>
          <w:u w:val="single"/>
        </w:rPr>
        <w:t xml:space="preserve"> as Saudi Arabia’s </w:t>
      </w:r>
      <w:r w:rsidRPr="00774B52">
        <w:rPr>
          <w:b/>
          <w:bCs/>
          <w:u w:val="single"/>
        </w:rPr>
        <w:t>new-found friend</w:t>
      </w:r>
      <w:r w:rsidRPr="00774B52">
        <w:rPr>
          <w:u w:val="single"/>
        </w:rPr>
        <w:t xml:space="preserve"> to show Washington it has </w:t>
      </w:r>
      <w:r w:rsidRPr="00774B52">
        <w:rPr>
          <w:b/>
          <w:bCs/>
          <w:u w:val="single"/>
        </w:rPr>
        <w:t>alternatives</w:t>
      </w:r>
      <w:r w:rsidRPr="00774B52">
        <w:rPr>
          <w:u w:val="single"/>
        </w:rPr>
        <w:t>.</w:t>
      </w:r>
    </w:p>
    <w:p w:rsidR="001700E4" w:rsidRDefault="001700E4" w:rsidP="001700E4">
      <w:r w:rsidRPr="00774B52">
        <w:rPr>
          <w:u w:val="single"/>
        </w:rPr>
        <w:t>They are</w:t>
      </w:r>
      <w:r>
        <w:t xml:space="preserve"> particularly </w:t>
      </w:r>
      <w:r w:rsidRPr="00774B52">
        <w:rPr>
          <w:u w:val="single"/>
        </w:rPr>
        <w:t>aware</w:t>
      </w:r>
      <w:r>
        <w:t xml:space="preserve"> that </w:t>
      </w:r>
      <w:r w:rsidRPr="00774B52">
        <w:rPr>
          <w:u w:val="single"/>
        </w:rPr>
        <w:t>Putin has stuck with</w:t>
      </w:r>
      <w:r>
        <w:t xml:space="preserve"> al-</w:t>
      </w:r>
      <w:r w:rsidRPr="00774B52">
        <w:rPr>
          <w:u w:val="single"/>
        </w:rPr>
        <w:t>Assad throughout a seven-year</w:t>
      </w:r>
      <w:r>
        <w:t xml:space="preserve"> popular </w:t>
      </w:r>
      <w:r w:rsidRPr="00774B52">
        <w:rPr>
          <w:u w:val="single"/>
        </w:rPr>
        <w:t>uprising</w:t>
      </w:r>
      <w:r>
        <w:t>, in contrast to former President Obama, who called upon Egyptian leader Hosni Mubarak to step down just days after the first street protests in 2011.</w:t>
      </w:r>
    </w:p>
    <w:p w:rsidR="001700E4" w:rsidRDefault="001700E4" w:rsidP="001700E4">
      <w:r w:rsidRPr="00774B52">
        <w:rPr>
          <w:u w:val="single"/>
        </w:rPr>
        <w:t xml:space="preserve">Is it possible the </w:t>
      </w:r>
      <w:r w:rsidRPr="00774B52">
        <w:rPr>
          <w:b/>
          <w:bCs/>
          <w:u w:val="single"/>
        </w:rPr>
        <w:t>Saudi romance</w:t>
      </w:r>
      <w:r w:rsidRPr="00774B52">
        <w:rPr>
          <w:u w:val="single"/>
        </w:rPr>
        <w:t xml:space="preserve"> with Trump is over and</w:t>
      </w:r>
      <w:r>
        <w:t xml:space="preserve"> that </w:t>
      </w:r>
      <w:r w:rsidRPr="00774B52">
        <w:rPr>
          <w:u w:val="single"/>
        </w:rPr>
        <w:t xml:space="preserve">Putin might take his place as the </w:t>
      </w:r>
      <w:r w:rsidRPr="00774B52">
        <w:rPr>
          <w:b/>
          <w:bCs/>
          <w:u w:val="single"/>
        </w:rPr>
        <w:t>most honored guest</w:t>
      </w:r>
      <w:r>
        <w:t xml:space="preserve"> of the Saudi kingdom? Clearly </w:t>
      </w:r>
      <w:r w:rsidRPr="00774B52">
        <w:rPr>
          <w:u w:val="single"/>
        </w:rPr>
        <w:t xml:space="preserve">the Saudis are beginning to </w:t>
      </w:r>
      <w:r w:rsidRPr="00774B52">
        <w:rPr>
          <w:b/>
          <w:bCs/>
          <w:u w:val="single"/>
        </w:rPr>
        <w:t>hedge their bets</w:t>
      </w:r>
      <w:r w:rsidRPr="00774B52">
        <w:rPr>
          <w:u w:val="single"/>
        </w:rPr>
        <w:t xml:space="preserve"> against </w:t>
      </w:r>
      <w:r w:rsidRPr="00774B52">
        <w:rPr>
          <w:b/>
          <w:bCs/>
          <w:u w:val="single"/>
        </w:rPr>
        <w:t>possible U.S. abandonment</w:t>
      </w:r>
      <w:r w:rsidRPr="00774B52">
        <w:rPr>
          <w:u w:val="single"/>
        </w:rPr>
        <w:t xml:space="preserve">, a fear </w:t>
      </w:r>
      <w:r w:rsidRPr="00774B52">
        <w:rPr>
          <w:b/>
          <w:bCs/>
          <w:u w:val="single"/>
        </w:rPr>
        <w:t>deeply embedded</w:t>
      </w:r>
      <w:r w:rsidRPr="00774B52">
        <w:rPr>
          <w:u w:val="single"/>
        </w:rPr>
        <w:t xml:space="preserve"> in the Saudi psyche after watching Obama </w:t>
      </w:r>
      <w:r w:rsidRPr="00774B52">
        <w:rPr>
          <w:b/>
          <w:bCs/>
          <w:u w:val="single"/>
        </w:rPr>
        <w:t>dump Mubarak</w:t>
      </w:r>
      <w:r>
        <w:t xml:space="preserve"> and negotiate a nuclear deal with Iran in 2015.</w:t>
      </w:r>
    </w:p>
    <w:p w:rsidR="001700E4" w:rsidRDefault="001700E4" w:rsidP="001700E4">
      <w:r>
        <w:t>Crown Prince Mohammed, now the kingdom’s de facto ruler, is so concerned about growing hostility toward himself in Congress and the American media in the wake of Khashoggi’s murder that he has been mulling an audacious gambit to restore his welcome in Washington: a meeting with Israeli Prime Minister Benjamin Netanyahu presided over by Trump.</w:t>
      </w:r>
    </w:p>
    <w:p w:rsidR="001700E4" w:rsidRDefault="001700E4" w:rsidP="001700E4">
      <w:r>
        <w:t>Netanyahu’s decision to hold new elections in April would seem to make such an historic event less likely, at least in the immediate future. But it may well still happen.</w:t>
      </w:r>
    </w:p>
    <w:p w:rsidR="001700E4" w:rsidRDefault="001700E4" w:rsidP="001700E4">
      <w:r>
        <w:t>In the wake of Khashoggi’s assassination, the deep disillusionment of Congress and the American media with the crown prince has left the Trump-Mohammed romance the main glue holding the U.S.-Saudi relationship together.</w:t>
      </w:r>
    </w:p>
    <w:p w:rsidR="001700E4" w:rsidRDefault="001700E4" w:rsidP="001700E4">
      <w:r>
        <w:t xml:space="preserve">It began with the Saudis treating Trump on visit to Riyadh in May 2017, his first trip abroad, like a knight in shining armor come to co-command the Saudi battle against Iran. Even before Khashoggi’s death, the romance had begun to sour due to the crown prince’s reckless foreign policy, so far at considerable cost even to the Trump administration’s strategy for containing Iran. </w:t>
      </w:r>
    </w:p>
    <w:p w:rsidR="001700E4" w:rsidRDefault="001700E4" w:rsidP="001700E4">
      <w:r>
        <w:t xml:space="preserve">The 2015 Saudi-led invasion by nine Arab states of neighboring Yemen in the name of crushing Iranian-backed Houthi rebels has become a military quagmire and produced the worst humanitarian crisis in the world. </w:t>
      </w:r>
    </w:p>
    <w:p w:rsidR="001700E4" w:rsidRDefault="001700E4" w:rsidP="001700E4">
      <w:r>
        <w:t>Repeated bombings of civilian targets by the Saudi-led coalition, often in U.S.-provided warplanes dropping American-made precision bombs, resulted in the Senate last month passing a resolution calling for an end to all U.S. support for the Saudi-led war there.</w:t>
      </w:r>
    </w:p>
    <w:p w:rsidR="001700E4" w:rsidRDefault="001700E4" w:rsidP="001700E4">
      <w:r>
        <w:t>Then came the Saudi decision in June 2017 to impose a land, air and sea blockade on neighboring Qatar for its alleged support of Islamic terrorists and Iranian ties. This has split America’s regional allies into feuding camps to the great glee of Tehran.</w:t>
      </w:r>
    </w:p>
    <w:p w:rsidR="001700E4" w:rsidRDefault="001700E4" w:rsidP="001700E4">
      <w:r>
        <w:t>It has even turned Trump from initially backing Saudi Arabia to now applauding Qatar, which has proven a generous host to the forward headquarters of the U.S. Central Command in charge of all American military operations from Syria to Afghanistan.</w:t>
      </w:r>
    </w:p>
    <w:p w:rsidR="001700E4" w:rsidRDefault="001700E4" w:rsidP="001700E4">
      <w:r w:rsidRPr="00774B52">
        <w:rPr>
          <w:u w:val="single"/>
        </w:rPr>
        <w:t xml:space="preserve">While </w:t>
      </w:r>
      <w:r>
        <w:t xml:space="preserve">the </w:t>
      </w:r>
      <w:r w:rsidRPr="00774B52">
        <w:rPr>
          <w:u w:val="single"/>
        </w:rPr>
        <w:t xml:space="preserve">doors in Washington have been </w:t>
      </w:r>
      <w:r w:rsidRPr="00774B52">
        <w:rPr>
          <w:b/>
          <w:bCs/>
          <w:u w:val="single"/>
        </w:rPr>
        <w:t>closing</w:t>
      </w:r>
      <w:r w:rsidRPr="00774B52">
        <w:rPr>
          <w:u w:val="single"/>
        </w:rPr>
        <w:t xml:space="preserve"> on the Saudi crown prince, those in Moscow have been </w:t>
      </w:r>
      <w:r w:rsidRPr="00774B52">
        <w:rPr>
          <w:b/>
          <w:bCs/>
          <w:u w:val="single"/>
        </w:rPr>
        <w:t>opening wider</w:t>
      </w:r>
      <w:r w:rsidRPr="00774B52">
        <w:rPr>
          <w:u w:val="single"/>
        </w:rPr>
        <w:t xml:space="preserve">, and the king and his son are </w:t>
      </w:r>
      <w:r>
        <w:t xml:space="preserve">now </w:t>
      </w:r>
      <w:r w:rsidRPr="00774B52">
        <w:rPr>
          <w:b/>
          <w:bCs/>
          <w:u w:val="single"/>
        </w:rPr>
        <w:t>reciprocating</w:t>
      </w:r>
      <w:r w:rsidRPr="00774B52">
        <w:rPr>
          <w:u w:val="single"/>
        </w:rPr>
        <w:t xml:space="preserve">. Serious Saudi </w:t>
      </w:r>
      <w:r w:rsidRPr="00774B52">
        <w:rPr>
          <w:b/>
          <w:bCs/>
          <w:u w:val="single"/>
        </w:rPr>
        <w:t>courtship</w:t>
      </w:r>
      <w:r w:rsidRPr="00774B52">
        <w:rPr>
          <w:u w:val="single"/>
        </w:rPr>
        <w:t xml:space="preserve"> of Putin began with the </w:t>
      </w:r>
      <w:r w:rsidRPr="00774B52">
        <w:rPr>
          <w:b/>
          <w:bCs/>
          <w:u w:val="single"/>
        </w:rPr>
        <w:t>four-day visit</w:t>
      </w:r>
      <w:r w:rsidRPr="00774B52">
        <w:rPr>
          <w:u w:val="single"/>
        </w:rPr>
        <w:t xml:space="preserve"> of King Salman to Moscow </w:t>
      </w:r>
      <w:r>
        <w:t>in March 2017, the first ever by a Saudi monarch.</w:t>
      </w:r>
    </w:p>
    <w:p w:rsidR="001700E4" w:rsidRPr="00774B52" w:rsidRDefault="001700E4" w:rsidP="001700E4">
      <w:pPr>
        <w:rPr>
          <w:u w:val="single"/>
        </w:rPr>
      </w:pPr>
      <w:r>
        <w:t xml:space="preserve">Since then, </w:t>
      </w:r>
      <w:r w:rsidRPr="00774B52">
        <w:rPr>
          <w:u w:val="single"/>
        </w:rPr>
        <w:t>MbS</w:t>
      </w:r>
      <w:r>
        <w:t xml:space="preserve">, who is also the defense minister, </w:t>
      </w:r>
      <w:r w:rsidRPr="00774B52">
        <w:rPr>
          <w:u w:val="single"/>
        </w:rPr>
        <w:t xml:space="preserve">has been there </w:t>
      </w:r>
      <w:r w:rsidRPr="00774B52">
        <w:rPr>
          <w:b/>
          <w:bCs/>
          <w:u w:val="single"/>
        </w:rPr>
        <w:t>several times</w:t>
      </w:r>
      <w:r w:rsidRPr="00774B52">
        <w:rPr>
          <w:u w:val="single"/>
        </w:rPr>
        <w:t xml:space="preserve"> to discuss </w:t>
      </w:r>
      <w:r w:rsidRPr="00774B52">
        <w:rPr>
          <w:b/>
          <w:bCs/>
          <w:u w:val="single"/>
        </w:rPr>
        <w:t>oil</w:t>
      </w:r>
      <w:r w:rsidRPr="00774B52">
        <w:rPr>
          <w:u w:val="single"/>
        </w:rPr>
        <w:t xml:space="preserve"> and </w:t>
      </w:r>
      <w:r w:rsidRPr="00774B52">
        <w:rPr>
          <w:b/>
          <w:bCs/>
          <w:u w:val="single"/>
        </w:rPr>
        <w:t>Russian arms sales</w:t>
      </w:r>
      <w:r w:rsidRPr="00774B52">
        <w:rPr>
          <w:u w:val="single"/>
        </w:rPr>
        <w:t>.</w:t>
      </w:r>
    </w:p>
    <w:p w:rsidR="001700E4" w:rsidRPr="00774B52" w:rsidRDefault="001700E4" w:rsidP="001700E4">
      <w:pPr>
        <w:rPr>
          <w:u w:val="single"/>
        </w:rPr>
      </w:pPr>
      <w:r w:rsidRPr="00774B52">
        <w:rPr>
          <w:u w:val="single"/>
        </w:rPr>
        <w:t xml:space="preserve">Russia </w:t>
      </w:r>
      <w:r>
        <w:t xml:space="preserve">has already </w:t>
      </w:r>
      <w:r w:rsidRPr="00774B52">
        <w:rPr>
          <w:b/>
          <w:bCs/>
          <w:u w:val="single"/>
        </w:rPr>
        <w:t>proved its value</w:t>
      </w:r>
      <w:r w:rsidRPr="00774B52">
        <w:rPr>
          <w:u w:val="single"/>
        </w:rPr>
        <w:t xml:space="preserve"> to Saudi Arabia in </w:t>
      </w:r>
      <w:r w:rsidRPr="00774B52">
        <w:rPr>
          <w:b/>
          <w:bCs/>
          <w:u w:val="single"/>
        </w:rPr>
        <w:t>combating</w:t>
      </w:r>
      <w:r w:rsidRPr="00774B52">
        <w:rPr>
          <w:u w:val="single"/>
        </w:rPr>
        <w:t xml:space="preserve"> the</w:t>
      </w:r>
      <w:r w:rsidRPr="00774B52">
        <w:t xml:space="preserve"> </w:t>
      </w:r>
      <w:r>
        <w:t xml:space="preserve">new </w:t>
      </w:r>
      <w:r w:rsidRPr="00774B52">
        <w:rPr>
          <w:b/>
          <w:bCs/>
          <w:u w:val="single"/>
        </w:rPr>
        <w:t>American role</w:t>
      </w:r>
      <w:r w:rsidRPr="00774B52">
        <w:rPr>
          <w:u w:val="single"/>
        </w:rPr>
        <w:t xml:space="preserve"> in</w:t>
      </w:r>
      <w:r w:rsidRPr="00F5305A">
        <w:t xml:space="preserve"> </w:t>
      </w:r>
      <w:r>
        <w:t xml:space="preserve">setting international </w:t>
      </w:r>
      <w:r w:rsidRPr="00774B52">
        <w:rPr>
          <w:u w:val="single"/>
        </w:rPr>
        <w:t xml:space="preserve">oil prices by </w:t>
      </w:r>
      <w:r w:rsidRPr="00774B52">
        <w:rPr>
          <w:b/>
          <w:bCs/>
          <w:u w:val="single"/>
        </w:rPr>
        <w:t>coordinating</w:t>
      </w:r>
      <w:r w:rsidRPr="00774B52">
        <w:rPr>
          <w:u w:val="single"/>
        </w:rPr>
        <w:t xml:space="preserve"> </w:t>
      </w:r>
      <w:r>
        <w:t xml:space="preserve">their </w:t>
      </w:r>
      <w:r w:rsidRPr="00774B52">
        <w:rPr>
          <w:b/>
          <w:bCs/>
          <w:u w:val="single"/>
        </w:rPr>
        <w:t>production levels</w:t>
      </w:r>
      <w:r w:rsidRPr="00774B52">
        <w:rPr>
          <w:u w:val="single"/>
        </w:rPr>
        <w:t xml:space="preserve"> to combat </w:t>
      </w:r>
      <w:r w:rsidRPr="00774B52">
        <w:rPr>
          <w:b/>
          <w:bCs/>
          <w:u w:val="single"/>
        </w:rPr>
        <w:t>soaring U.S. production</w:t>
      </w:r>
      <w:r w:rsidRPr="00774B52">
        <w:rPr>
          <w:u w:val="single"/>
        </w:rPr>
        <w:t>.</w:t>
      </w:r>
    </w:p>
    <w:p w:rsidR="001700E4" w:rsidRPr="00774B52" w:rsidRDefault="001700E4" w:rsidP="001700E4">
      <w:pPr>
        <w:rPr>
          <w:u w:val="single"/>
        </w:rPr>
      </w:pPr>
      <w:r w:rsidRPr="00774B52">
        <w:rPr>
          <w:u w:val="single"/>
        </w:rPr>
        <w:t xml:space="preserve">Russia </w:t>
      </w:r>
      <w:r>
        <w:t xml:space="preserve">has also </w:t>
      </w:r>
      <w:r w:rsidRPr="00774B52">
        <w:rPr>
          <w:u w:val="single"/>
        </w:rPr>
        <w:t xml:space="preserve">offered to sell Saudi Arabia its </w:t>
      </w:r>
      <w:r w:rsidRPr="00774B52">
        <w:rPr>
          <w:b/>
          <w:bCs/>
          <w:u w:val="single"/>
        </w:rPr>
        <w:t>S-400 anti-aircraft missile defense system</w:t>
      </w:r>
      <w:r w:rsidRPr="00774B52">
        <w:rPr>
          <w:u w:val="single"/>
        </w:rPr>
        <w:t xml:space="preserve">, and the </w:t>
      </w:r>
      <w:r w:rsidRPr="00774B52">
        <w:rPr>
          <w:b/>
          <w:bCs/>
          <w:u w:val="single"/>
        </w:rPr>
        <w:t>Saudi ambassador</w:t>
      </w:r>
      <w:r w:rsidRPr="00774B52">
        <w:rPr>
          <w:u w:val="single"/>
        </w:rPr>
        <w:t xml:space="preserve"> in Moscow said </w:t>
      </w:r>
      <w:r>
        <w:t xml:space="preserve">last June </w:t>
      </w:r>
      <w:r w:rsidRPr="00774B52">
        <w:rPr>
          <w:u w:val="single"/>
        </w:rPr>
        <w:t>talks with the Saudis were “</w:t>
      </w:r>
      <w:r w:rsidRPr="00774B52">
        <w:rPr>
          <w:b/>
          <w:bCs/>
          <w:u w:val="single"/>
        </w:rPr>
        <w:t>well advanced</w:t>
      </w:r>
      <w:r w:rsidRPr="00774B52">
        <w:rPr>
          <w:u w:val="single"/>
        </w:rPr>
        <w:t>.”</w:t>
      </w:r>
    </w:p>
    <w:p w:rsidR="001700E4" w:rsidRPr="00774B52" w:rsidRDefault="001700E4" w:rsidP="001700E4">
      <w:pPr>
        <w:rPr>
          <w:u w:val="single"/>
        </w:rPr>
      </w:pPr>
      <w:r w:rsidRPr="00774B52">
        <w:rPr>
          <w:u w:val="single"/>
        </w:rPr>
        <w:t xml:space="preserve">The Saudis </w:t>
      </w:r>
      <w:r>
        <w:t xml:space="preserve">also </w:t>
      </w:r>
      <w:r w:rsidRPr="00774B52">
        <w:rPr>
          <w:u w:val="single"/>
        </w:rPr>
        <w:t xml:space="preserve">have to </w:t>
      </w:r>
      <w:r w:rsidRPr="00774B52">
        <w:rPr>
          <w:b/>
          <w:bCs/>
          <w:u w:val="single"/>
        </w:rPr>
        <w:t>decide</w:t>
      </w:r>
      <w:r w:rsidRPr="00774B52">
        <w:rPr>
          <w:u w:val="single"/>
        </w:rPr>
        <w:t xml:space="preserve"> whether to </w:t>
      </w:r>
      <w:r w:rsidRPr="00774B52">
        <w:rPr>
          <w:b/>
          <w:bCs/>
          <w:u w:val="single"/>
        </w:rPr>
        <w:t>begin building</w:t>
      </w:r>
      <w:r w:rsidRPr="00774B52">
        <w:rPr>
          <w:u w:val="single"/>
        </w:rPr>
        <w:t xml:space="preserve"> </w:t>
      </w:r>
      <w:r>
        <w:t xml:space="preserve">the first of </w:t>
      </w:r>
      <w:r w:rsidRPr="00774B52">
        <w:rPr>
          <w:u w:val="single"/>
        </w:rPr>
        <w:t xml:space="preserve">their </w:t>
      </w:r>
      <w:r w:rsidRPr="00774B52">
        <w:rPr>
          <w:b/>
          <w:bCs/>
          <w:u w:val="single"/>
        </w:rPr>
        <w:t>planned 16 nuclear reactors</w:t>
      </w:r>
      <w:r w:rsidRPr="00774B52">
        <w:rPr>
          <w:u w:val="single"/>
        </w:rPr>
        <w:t xml:space="preserve"> </w:t>
      </w:r>
      <w:r>
        <w:t xml:space="preserve">worth $80 billion </w:t>
      </w:r>
      <w:r w:rsidRPr="00774B52">
        <w:rPr>
          <w:u w:val="single"/>
        </w:rPr>
        <w:t xml:space="preserve">with the help of </w:t>
      </w:r>
      <w:r w:rsidRPr="00774B52">
        <w:rPr>
          <w:b/>
          <w:bCs/>
          <w:u w:val="single"/>
        </w:rPr>
        <w:t>American</w:t>
      </w:r>
      <w:r w:rsidRPr="00774B52">
        <w:rPr>
          <w:u w:val="single"/>
        </w:rPr>
        <w:t xml:space="preserve"> or </w:t>
      </w:r>
      <w:r w:rsidRPr="00774B52">
        <w:rPr>
          <w:b/>
          <w:bCs/>
          <w:u w:val="single"/>
        </w:rPr>
        <w:t>Russian</w:t>
      </w:r>
      <w:r w:rsidRPr="00774B52">
        <w:rPr>
          <w:u w:val="single"/>
        </w:rPr>
        <w:t xml:space="preserve"> companies. They have been </w:t>
      </w:r>
      <w:r w:rsidRPr="00774B52">
        <w:rPr>
          <w:b/>
          <w:bCs/>
          <w:u w:val="single"/>
        </w:rPr>
        <w:t>balking</w:t>
      </w:r>
      <w:r w:rsidRPr="00774B52">
        <w:rPr>
          <w:u w:val="single"/>
        </w:rPr>
        <w:t xml:space="preserve"> at U.S. legislation that prohibits American companies from </w:t>
      </w:r>
      <w:r w:rsidRPr="00774B52">
        <w:rPr>
          <w:b/>
          <w:bCs/>
          <w:u w:val="single"/>
        </w:rPr>
        <w:t>sharing</w:t>
      </w:r>
      <w:r w:rsidRPr="00774B52">
        <w:rPr>
          <w:u w:val="single"/>
        </w:rPr>
        <w:t xml:space="preserve"> </w:t>
      </w:r>
      <w:r>
        <w:t xml:space="preserve">their </w:t>
      </w:r>
      <w:r w:rsidRPr="00774B52">
        <w:rPr>
          <w:u w:val="single"/>
        </w:rPr>
        <w:t xml:space="preserve">nuclear technology with a </w:t>
      </w:r>
      <w:r w:rsidRPr="00774B52">
        <w:rPr>
          <w:b/>
          <w:bCs/>
          <w:u w:val="single"/>
        </w:rPr>
        <w:t>foreign government</w:t>
      </w:r>
      <w:r w:rsidRPr="00774B52">
        <w:rPr>
          <w:u w:val="single"/>
        </w:rPr>
        <w:t xml:space="preserve"> unless it agrees not to </w:t>
      </w:r>
      <w:r w:rsidRPr="00774B52">
        <w:rPr>
          <w:b/>
          <w:bCs/>
          <w:u w:val="single"/>
        </w:rPr>
        <w:t>enrich uranium</w:t>
      </w:r>
      <w:r w:rsidRPr="00774B52">
        <w:rPr>
          <w:u w:val="single"/>
        </w:rPr>
        <w:t xml:space="preserve"> or </w:t>
      </w:r>
      <w:r w:rsidRPr="00774B52">
        <w:rPr>
          <w:b/>
          <w:bCs/>
          <w:u w:val="single"/>
        </w:rPr>
        <w:t>reprocess spent fuel</w:t>
      </w:r>
      <w:r w:rsidRPr="00774B52">
        <w:rPr>
          <w:u w:val="single"/>
        </w:rPr>
        <w:t xml:space="preserve"> at home.</w:t>
      </w:r>
    </w:p>
    <w:p w:rsidR="001700E4" w:rsidRDefault="001700E4" w:rsidP="001700E4">
      <w:r>
        <w:t>The Saudis want to reserve that option in case Iran, which is already doing both, choses to build a nuclear bomb, a step the crown prince has promised Saudi Arabia will immediately seek to match.</w:t>
      </w:r>
    </w:p>
    <w:p w:rsidR="001700E4" w:rsidRDefault="001700E4" w:rsidP="001700E4">
      <w:r>
        <w:t xml:space="preserve">Strange to think that </w:t>
      </w:r>
      <w:r w:rsidRPr="00774B52">
        <w:rPr>
          <w:u w:val="single"/>
        </w:rPr>
        <w:t>the fate of the U.S.-Saudi relationship has</w:t>
      </w:r>
      <w:r>
        <w:t xml:space="preserve"> now </w:t>
      </w:r>
      <w:r w:rsidRPr="00774B52">
        <w:rPr>
          <w:u w:val="single"/>
        </w:rPr>
        <w:t xml:space="preserve">come to depend on </w:t>
      </w:r>
      <w:r w:rsidRPr="00774B52">
        <w:rPr>
          <w:b/>
          <w:bCs/>
          <w:u w:val="single"/>
        </w:rPr>
        <w:t>Putin’s success</w:t>
      </w:r>
      <w:r w:rsidRPr="00774B52">
        <w:rPr>
          <w:u w:val="single"/>
        </w:rPr>
        <w:t xml:space="preserve"> in convincing </w:t>
      </w:r>
      <w:r>
        <w:t xml:space="preserve">the King </w:t>
      </w:r>
      <w:r w:rsidRPr="00774B52">
        <w:rPr>
          <w:u w:val="single"/>
        </w:rPr>
        <w:t xml:space="preserve">Salman and his son that Russia has become a </w:t>
      </w:r>
      <w:r w:rsidRPr="00774B52">
        <w:rPr>
          <w:b/>
          <w:bCs/>
          <w:u w:val="single"/>
        </w:rPr>
        <w:t>credible alternative</w:t>
      </w:r>
      <w:r w:rsidRPr="00774B52">
        <w:rPr>
          <w:u w:val="single"/>
        </w:rPr>
        <w:t xml:space="preserve"> to the U</w:t>
      </w:r>
      <w:r>
        <w:t xml:space="preserve">nited </w:t>
      </w:r>
      <w:r w:rsidRPr="00774B52">
        <w:rPr>
          <w:u w:val="single"/>
        </w:rPr>
        <w:t>S</w:t>
      </w:r>
      <w:r>
        <w:t xml:space="preserve">tates or on Netanyahu to persuade the Congress that Saudi Arabia is Israel’s new indispensable partner. </w:t>
      </w:r>
    </w:p>
    <w:p w:rsidR="001700E4" w:rsidRDefault="001700E4" w:rsidP="001700E4"/>
    <w:p w:rsidR="001700E4" w:rsidRDefault="001700E4" w:rsidP="001700E4">
      <w:pPr>
        <w:pStyle w:val="Heading4"/>
      </w:pPr>
      <w:r>
        <w:t>Empirically – KSA started diversification in response to the Iran deal despite interoperability – it stopped only because the US bent to its will</w:t>
      </w:r>
    </w:p>
    <w:p w:rsidR="001700E4" w:rsidRDefault="001700E4" w:rsidP="001700E4">
      <w:r w:rsidRPr="00AA1533">
        <w:rPr>
          <w:rStyle w:val="Style13ptBold"/>
        </w:rPr>
        <w:t>Cigar, 17</w:t>
      </w:r>
      <w:r>
        <w:t xml:space="preserve"> – Director of Regional Studies, Marine Corps University (Norman, “Missiles, Money, and Power Politics: The Riyadh-Moscow-Kiev Triangle”, 4/27/17, The Journal of Slavic Military Studies, Taylor &amp; Francis Online)</w:t>
      </w:r>
    </w:p>
    <w:p w:rsidR="001700E4" w:rsidRDefault="001700E4" w:rsidP="001700E4"/>
    <w:p w:rsidR="001700E4" w:rsidRPr="00143156" w:rsidRDefault="001700E4" w:rsidP="001700E4">
      <w:r w:rsidRPr="00143156">
        <w:t>Riyadh and Moscow: The potential and limits of cooperation</w:t>
      </w:r>
    </w:p>
    <w:p w:rsidR="001700E4" w:rsidRDefault="001700E4" w:rsidP="001700E4">
      <w:r w:rsidRPr="00143156">
        <w:t>For Saudi Arabia, the collapse of the former Soviet Union made it much easier to consider arms deals with Russia and the other successor states than it would have been earlier. Following the end of the Cold War, prospects for bilateral Saudi-Russian cooperation increased significantly, despite a continuing solid relationship with the United States, including in terms of seeking weapons systems and of using the relationship with Moscow for leverage to pressure Washington indirectly. F</w:t>
      </w:r>
      <w:r>
        <w:t xml:space="preserve">or Riyadh, it had probably been the Soviet Union’s activities, alliances, and ambitions in the Middle East more so than its espousal of Communism that had represented an obstacle for envisioning a security relationship. After all, a pragmatic Riyadh had had an ongoing security relation since the 1980s with China, despite the latter’s Communist orientation. Moreover, </w:t>
      </w:r>
      <w:r w:rsidRPr="00705A61">
        <w:rPr>
          <w:rStyle w:val="StyleUnderline"/>
        </w:rPr>
        <w:t xml:space="preserve">due to recent unease, </w:t>
      </w:r>
      <w:r w:rsidRPr="00143156">
        <w:t>whether justified or misplaced</w:t>
      </w:r>
      <w:r w:rsidRPr="00705A61">
        <w:rPr>
          <w:rStyle w:val="StyleUnderline"/>
        </w:rPr>
        <w:t xml:space="preserve">, about the US commitment to defend Saudi Arabia — </w:t>
      </w:r>
      <w:r w:rsidRPr="00143156">
        <w:t>in particular with respect to Iran —</w:t>
      </w:r>
      <w:r w:rsidRPr="00705A61">
        <w:rPr>
          <w:rStyle w:val="StyleUnderline"/>
        </w:rPr>
        <w:t xml:space="preserve"> Riyadh has been increasingly willing to at least consider a diversification of the sources of its armaments.</w:t>
      </w:r>
      <w:r>
        <w:t xml:space="preserve"> In particular, </w:t>
      </w:r>
      <w:r w:rsidRPr="00705A61">
        <w:rPr>
          <w:rStyle w:val="Emphasis"/>
        </w:rPr>
        <w:t>although most of Saudi Arabia’s military arsenal originates in the United States</w:t>
      </w:r>
      <w:r w:rsidRPr="00705A61">
        <w:rPr>
          <w:rStyle w:val="StyleUnderline"/>
        </w:rPr>
        <w:t xml:space="preserve"> </w:t>
      </w:r>
      <w:r w:rsidRPr="00143156">
        <w:t>and other Western countries, these countries have not always been forthcoming on such clearly offensive systems as SSMs, and, as noted,</w:t>
      </w:r>
      <w:r w:rsidRPr="00705A61">
        <w:rPr>
          <w:rStyle w:val="StyleUnderline"/>
        </w:rPr>
        <w:t xml:space="preserve"> </w:t>
      </w:r>
      <w:r w:rsidRPr="00705A61">
        <w:rPr>
          <w:rStyle w:val="Emphasis"/>
        </w:rPr>
        <w:t>Riyadh has readily turned elsewhere in that case over the years</w:t>
      </w:r>
      <w:r>
        <w:t>.</w:t>
      </w:r>
    </w:p>
    <w:p w:rsidR="001700E4" w:rsidRPr="00143156" w:rsidRDefault="001700E4" w:rsidP="001700E4">
      <w:r w:rsidRPr="00143156">
        <w:t>Riyadh focuses on surface-to-surface missiles</w:t>
      </w:r>
    </w:p>
    <w:p w:rsidR="001700E4" w:rsidRPr="00143156" w:rsidRDefault="001700E4" w:rsidP="001700E4">
      <w:r w:rsidRPr="00143156">
        <w:t>According to the Russian media, in July 2013, Prince Bandar, at the time Director of Saudi Arabia’s Intelligence, had met with President Vladimir Putin, offering an arms deal worth $15 billion and a guarantee of security from attacks by Chechnya rebels for the impending Olympic games at Sochi in exchange for an end to Russian support for the embattled Bashar Asad regime in Syria, which Riyadh had committed to topple. However, Moscow reportedly had refused.5</w:t>
      </w:r>
    </w:p>
    <w:p w:rsidR="001700E4" w:rsidRPr="00143156" w:rsidRDefault="001700E4" w:rsidP="001700E4">
      <w:r w:rsidRPr="00143156">
        <w:t>According to what a leftist Beirut newspaper claimed were the leaked minutes of the meeting, Prince Bandar had also asked for medium-range SSMs on behalf of Egypt, for which Saudi Arabia and the United Arab Emirates would pay.6</w:t>
      </w:r>
    </w:p>
    <w:p w:rsidR="001700E4" w:rsidRPr="00143156" w:rsidRDefault="001700E4" w:rsidP="001700E4">
      <w:r w:rsidRPr="00143156">
        <w:t>As it would have made little sense in military terms for Egypt to field such missiles, it is possible that such a deal might have been a cover to transfer surreptitiously the missiles or their technology to Saudi Arabia. In the event, Putin reportedly had refused, arguing that exporting the missiles that Riyadh wanted was banned by the MTCR but, probably more importantly, claiming that the real intent was to use the missiles against Iran, with whom Moscow shared a number of significant regional interests. The issue of the range of the missile in the refusal would indicate that what was involved may have been the Iskander-M intended for Russian forces, rather than the Iskander-E export version with its shorter range. Saudi contacts with Russia were said to have continued in late 2014 and early 2015, with a Saudi offer to Moscow to cut its own oil production to end the price slide that had hurt badly the Russian economy, expecting in return Russian flexibility on Syria and on Iran, but nothing concrete materialized at the time.7</w:t>
      </w:r>
    </w:p>
    <w:p w:rsidR="001700E4" w:rsidRPr="00143156" w:rsidRDefault="001700E4" w:rsidP="001700E4">
      <w:r w:rsidRPr="00143156">
        <w:t>The context of a Saudi-Russian rapprochement</w:t>
      </w:r>
    </w:p>
    <w:p w:rsidR="001700E4" w:rsidRPr="00143156" w:rsidRDefault="001700E4" w:rsidP="001700E4">
      <w:r w:rsidRPr="00143156">
        <w:t>What was to distinguish the Russian-Saudi relationship after the advent of a new Saudi monarch, King Salman, in January 2015, was an agreement for the sale of the Iskander SSM to Riyadh. This development at this juncture, of course, has to be understood within a broader political context. Under the new leadership team in Riyadh, the Russian-Saudi relationship seemed to take a markedly positive new direction when the new Saudi Minister of Defense and Deputy Crown Prince (and increasingly the country’s de facto ruler) Muhammad bin Salman visited Russia in June 2015. To a significant extent, one can attribute the attempt to build a closer relationship with Russia at this time to Riyadh’s desperate campaign to rally support to derail the impending Nuclear Agreement then in the final stages of negotiation between Iran and the so-called 5+1 Group (members of the UN Security Council plus Germany), since the Saudis viewed Iran as their country’s principal regional threat and competitor and feared that the ensuing lifting of international sanctions on Tehran would mean a free hand for the latter in the region.8</w:t>
      </w:r>
    </w:p>
    <w:p w:rsidR="001700E4" w:rsidRPr="00143156" w:rsidRDefault="001700E4" w:rsidP="001700E4">
      <w:r w:rsidRPr="00143156">
        <w:t>As Russian analysts realized, Riyadh also still hoped to convince Moscow to reduce the latter’s support for the Asad regime.9</w:t>
      </w:r>
    </w:p>
    <w:p w:rsidR="001700E4" w:rsidRPr="00143156" w:rsidRDefault="001700E4" w:rsidP="001700E4">
      <w:r w:rsidRPr="00143156">
        <w:t>Conversely, Moscow hoped to convince Riyadh to reduce its support for anti-Asad rebels in Syria. The situation seemed opportune for Riyadh, according to Saudi analysts, for a more amenable Russia, hard-hit by the plummeting oil prices on the international market and isolated by Western sanctions in the wake of its aggressiveness against Ukraine, and in need of new economic partners.10</w:t>
      </w:r>
    </w:p>
    <w:p w:rsidR="001700E4" w:rsidRPr="00143156" w:rsidRDefault="001700E4" w:rsidP="001700E4">
      <w:r w:rsidRPr="00143156">
        <w:t>In that vein, as Sergei Belyakov, Chairman of the St Petersburg International Economic Forum, a Russian government activity, also noted of the Saudi visit,</w:t>
      </w:r>
    </w:p>
    <w:p w:rsidR="001700E4" w:rsidRPr="00143156" w:rsidRDefault="001700E4" w:rsidP="001700E4">
      <w:r w:rsidRPr="00143156">
        <w:t>If [our] country’s political leadership at the highest level decides to discuss an agenda of cooperation and potential investments, that is proof that we are not just hypothetically interested but that we are genuinely interested in concrete economic cooperation, including in the field of energy.11</w:t>
      </w:r>
    </w:p>
    <w:p w:rsidR="001700E4" w:rsidRPr="00143156" w:rsidRDefault="001700E4" w:rsidP="001700E4">
      <w:r w:rsidRPr="00143156">
        <w:t>A retired senior Saudi officer reputed to be close to the palace who has often acted as an unofficial spokesman, in fact, now looked forward to ‘a new direction’ and ‘a turning point’ in the relationship and predicted a positive effect on Russian policy toward Syria, Iran, and Yemen in conjunction with the visit.12</w:t>
      </w:r>
    </w:p>
    <w:p w:rsidR="001700E4" w:rsidRDefault="001700E4" w:rsidP="001700E4">
      <w:r>
        <w:t xml:space="preserve">In particular, as another Saudi analyst stressed, </w:t>
      </w:r>
      <w:r w:rsidRPr="00C70502">
        <w:rPr>
          <w:rStyle w:val="StyleUnderline"/>
        </w:rPr>
        <w:t>Riyadh needed to diversify its weapons providers beyond those in the West and look elsewhere specifically for systems such as surface-to-surface missiles, which it could not obtain in the West</w:t>
      </w:r>
      <w:r>
        <w:t>.13</w:t>
      </w:r>
    </w:p>
    <w:p w:rsidR="001700E4" w:rsidRPr="00143156" w:rsidRDefault="001700E4" w:rsidP="001700E4">
      <w:r>
        <w:t xml:space="preserve">In addition, </w:t>
      </w:r>
      <w:r w:rsidRPr="00C70502">
        <w:rPr>
          <w:rStyle w:val="Emphasis"/>
        </w:rPr>
        <w:t xml:space="preserve">Riyadh may have wanted to send a message to Washington that it could not be taken for granted </w:t>
      </w:r>
      <w:r w:rsidRPr="00143156">
        <w:t>in the latter’s regional policy making, with the same Saudi spokesman noting that Saudi Arabia’s renewed interest in Russia signaled a Saudi desire to have ‘a diversified policy’ in the region rather than dealing with ‘a single hegemonic state, even if that state is a friendly one such as America’.14</w:t>
      </w:r>
    </w:p>
    <w:p w:rsidR="001700E4" w:rsidRPr="00143156" w:rsidRDefault="001700E4" w:rsidP="001700E4">
      <w:r>
        <w:t xml:space="preserve">As Saudi journalists stressed, </w:t>
      </w:r>
      <w:r w:rsidRPr="00C70502">
        <w:rPr>
          <w:rStyle w:val="Emphasis"/>
        </w:rPr>
        <w:t>Riyadh also intended to signal and put pressure on the United States in terms of the latter’s policies in the Middle East</w:t>
      </w:r>
      <w:r w:rsidRPr="00C70502">
        <w:rPr>
          <w:rStyle w:val="StyleUnderline"/>
        </w:rPr>
        <w:t xml:space="preserve"> </w:t>
      </w:r>
      <w:r w:rsidRPr="00143156">
        <w:t>and specifically of its position on the nuclear talks with Iran then still in progress.15</w:t>
      </w:r>
    </w:p>
    <w:p w:rsidR="001700E4" w:rsidRDefault="001700E4" w:rsidP="001700E4">
      <w:r w:rsidRPr="00143156">
        <w:t>One influential Saudi commentator even suggested that</w:t>
      </w:r>
      <w:r>
        <w:t xml:space="preserve"> the </w:t>
      </w:r>
      <w:r w:rsidRPr="00AA1533">
        <w:rPr>
          <w:rStyle w:val="Emphasis"/>
        </w:rPr>
        <w:t>closer ties with Moscow were in response to the United States’</w:t>
      </w:r>
      <w:r w:rsidRPr="00AA1533">
        <w:rPr>
          <w:rStyle w:val="StyleUnderline"/>
        </w:rPr>
        <w:t xml:space="preserve"> allegedly </w:t>
      </w:r>
      <w:r w:rsidRPr="00AA1533">
        <w:rPr>
          <w:rStyle w:val="Emphasis"/>
        </w:rPr>
        <w:t>having ‘stabbed the Saudis in the back’</w:t>
      </w:r>
      <w:r w:rsidRPr="00AA1533">
        <w:rPr>
          <w:rStyle w:val="StyleUnderline"/>
        </w:rPr>
        <w:t xml:space="preserve"> with its surprise rapprochement with Iran </w:t>
      </w:r>
      <w:r w:rsidRPr="00143156">
        <w:t>and that the expected nuclear agreement — which was eventually concluded in mid-July 2015 — constituted ‘an important</w:t>
      </w:r>
      <w:r>
        <w:t xml:space="preserve"> political turning point’ in the new Iranian-US relationship.16</w:t>
      </w:r>
    </w:p>
    <w:p w:rsidR="001700E4" w:rsidRDefault="001700E4" w:rsidP="001700E4">
      <w:r>
        <w:t xml:space="preserve">At the very least, </w:t>
      </w:r>
      <w:r w:rsidRPr="00AA1533">
        <w:rPr>
          <w:rStyle w:val="StyleUnderline"/>
        </w:rPr>
        <w:t xml:space="preserve">Riyadh </w:t>
      </w:r>
      <w:r w:rsidRPr="00143156">
        <w:t xml:space="preserve">also hoped to give the impression that its visible willingness to deal with Russia ‘might have raised some questions with the Americans about losing traditional allies in the Gulf region’ and </w:t>
      </w:r>
      <w:r w:rsidRPr="00AA1533">
        <w:rPr>
          <w:rStyle w:val="StyleUnderline"/>
        </w:rPr>
        <w:t>believed it had succeeded in making the United States more anxious to retain Saudi Arabia’s friendship.</w:t>
      </w:r>
      <w:r>
        <w:t>17</w:t>
      </w:r>
    </w:p>
    <w:p w:rsidR="001700E4" w:rsidRPr="00143156" w:rsidRDefault="001700E4" w:rsidP="001700E4">
      <w:r w:rsidRPr="00143156">
        <w:t>Russia, for its part, may have hoped to develop a closer relationship with Saudi Arabia and the other the Gulf states, sensing Saudi disappointment and friction with the United States over Washington’s rapprochement with Iran and hesitant policy on Syria, and perhaps hoped to convince Riyadh to reduce its oil production to steady oil prices as an analyst with Russia’s state-run Strategic Studies Institute posited.18</w:t>
      </w:r>
    </w:p>
    <w:p w:rsidR="001700E4" w:rsidRPr="00143156" w:rsidRDefault="001700E4" w:rsidP="001700E4">
      <w:r w:rsidRPr="00143156">
        <w:t>Iran, on the other hand, did not seem overly concerned about any potential Saudi-Russian rapprochement at its expense, whether on Syria, Yemen, arms sales — including the Iskander — or pressure on the international nuclear agreement then being negotiated. As one Iranian analysis concluded in June 2015,</w:t>
      </w:r>
    </w:p>
    <w:p w:rsidR="001700E4" w:rsidRPr="00DC6F87" w:rsidRDefault="001700E4" w:rsidP="001700E4">
      <w:r w:rsidRPr="00143156">
        <w:t>Nuclear and</w:t>
      </w:r>
      <w:r w:rsidRPr="00AA1533">
        <w:rPr>
          <w:rStyle w:val="Emphasis"/>
        </w:rPr>
        <w:t xml:space="preserve"> military cooperation between Riyadh and Moscow</w:t>
      </w:r>
      <w:r w:rsidRPr="00AA1533">
        <w:rPr>
          <w:rStyle w:val="StyleUnderline"/>
        </w:rPr>
        <w:t xml:space="preserve">, </w:t>
      </w:r>
      <w:r w:rsidRPr="00143156">
        <w:t>as in the past,</w:t>
      </w:r>
      <w:r w:rsidRPr="00AA1533">
        <w:rPr>
          <w:rStyle w:val="StyleUnderline"/>
        </w:rPr>
        <w:t xml:space="preserve"> </w:t>
      </w:r>
      <w:r w:rsidRPr="00AA1533">
        <w:rPr>
          <w:rStyle w:val="Emphasis"/>
        </w:rPr>
        <w:t>will be conditioned by the [arms] deliveries provided to Saudi Arabia by</w:t>
      </w:r>
      <w:r w:rsidRPr="00AA1533">
        <w:rPr>
          <w:rStyle w:val="StyleUnderline"/>
        </w:rPr>
        <w:t xml:space="preserve"> </w:t>
      </w:r>
      <w:r w:rsidRPr="00143156">
        <w:t>the Western countries, and especially by</w:t>
      </w:r>
      <w:r w:rsidRPr="00AA1533">
        <w:rPr>
          <w:rStyle w:val="StyleUnderline"/>
        </w:rPr>
        <w:t xml:space="preserve"> </w:t>
      </w:r>
      <w:r w:rsidRPr="002923B5">
        <w:rPr>
          <w:rStyle w:val="Emphasis"/>
        </w:rPr>
        <w:t>America, and</w:t>
      </w:r>
      <w:r w:rsidRPr="00AA1533">
        <w:rPr>
          <w:rStyle w:val="Emphasis"/>
        </w:rPr>
        <w:t xml:space="preserve"> therefore [Saudi-Russian] cooperation will not see any significant growth in the future</w:t>
      </w:r>
      <w:r w:rsidRPr="00AA1533">
        <w:rPr>
          <w:rStyle w:val="StyleUnderline"/>
        </w:rPr>
        <w:t>.19</w:t>
      </w:r>
    </w:p>
    <w:p w:rsidR="001700E4" w:rsidRDefault="001700E4" w:rsidP="001700E4">
      <w:r>
        <w:t>In concrete terms, however, Prince Muhammad’s June 2015 visit did result in a package of announced measures, including a huge arms buy, Saudi investment in Russia potentially totaling USD 10 billion, and an agreement to have Russia build 16 of Saudi Arabia’s 20 projected nuclear reactors, as well as an agreement by Saudi Arabia to review its oil production levels.20</w:t>
      </w:r>
    </w:p>
    <w:p w:rsidR="001700E4" w:rsidRDefault="001700E4" w:rsidP="001700E4"/>
    <w:p w:rsidR="00ED3AC3" w:rsidRDefault="00ED3AC3" w:rsidP="00ED3AC3">
      <w:pPr>
        <w:pStyle w:val="Heading3"/>
      </w:pPr>
      <w:r>
        <w:t>AT: iran = no saudi-russia relations</w:t>
      </w:r>
    </w:p>
    <w:p w:rsidR="00187B83" w:rsidRDefault="00187B83" w:rsidP="00187B83"/>
    <w:p w:rsidR="00187B83" w:rsidRPr="00187B83" w:rsidRDefault="00187B83" w:rsidP="00187B83">
      <w:pPr>
        <w:pStyle w:val="Heading4"/>
      </w:pPr>
      <w:r>
        <w:t xml:space="preserve">Putin will be able to maintain relations with both Iran and KSA – KSA has </w:t>
      </w:r>
      <w:r>
        <w:rPr>
          <w:u w:val="single"/>
        </w:rPr>
        <w:t>no choice</w:t>
      </w:r>
      <w:r>
        <w:t xml:space="preserve"> after the plan and will </w:t>
      </w:r>
      <w:r w:rsidRPr="00187B83">
        <w:rPr>
          <w:u w:val="single"/>
        </w:rPr>
        <w:t>grin and bear it</w:t>
      </w:r>
    </w:p>
    <w:p w:rsidR="00187B83" w:rsidRPr="003939FA" w:rsidRDefault="00187B83" w:rsidP="00187B83">
      <w:r w:rsidRPr="004A1952">
        <w:rPr>
          <w:rStyle w:val="Style13ptBold"/>
        </w:rPr>
        <w:t>Katz, 18</w:t>
      </w:r>
      <w:r>
        <w:t xml:space="preserve"> --  professor of government and politics at George Mason University, Ph.D. in political science, Sir William Luce Fellow, Durham University (Mark N., “Better Than Before: Comparing Moscow’s Cold War and Putin Era Policies Toward Arabia and the Gulf”, Durham University, 08/10/2018, http://dro.dur.ac.uk/25863/1/25863.pdf?DDD35)</w:t>
      </w:r>
    </w:p>
    <w:p w:rsidR="00187B83" w:rsidRDefault="00187B83" w:rsidP="00187B83">
      <w:r>
        <w:t>Broader Comparisons</w:t>
      </w:r>
    </w:p>
    <w:p w:rsidR="00187B83" w:rsidRDefault="00187B83" w:rsidP="00187B83">
      <w:r>
        <w:t xml:space="preserve">In both the Soviet and the Putin eras, </w:t>
      </w:r>
      <w:r w:rsidRPr="00537F07">
        <w:t>Moscow’s foreign policy toward Arabia and the Gulf has not been limited to supporting anti-Western governments and movements, but has usually sought good relations with pro-Western governments as well. When there has been tension or conflict between regional actors, Moscow’s policy in both eras has usually been neither to side definitively with its anti-Western allies against their pro-American adversaries nor to remain neutral. Instead, Moscow has often sought to avoid choosing between adversaries, but to cooperate—sometimes even militarily—when it can with both sides simultaneously. Further, Putin has done this more consistently than his Soviet predecessors (who sometimes did side with one party against another, as it did with South Yemen and guerrilla allies against Oman in the late 1960s and early</w:t>
      </w:r>
      <w:r>
        <w:t xml:space="preserve"> 1970s). </w:t>
      </w:r>
      <w:r w:rsidRPr="00C53570">
        <w:rPr>
          <w:rStyle w:val="StyleUnderline"/>
        </w:rPr>
        <w:t xml:space="preserve">Moscow’s success at balancing between adversaries, </w:t>
      </w:r>
      <w:r w:rsidRPr="00537F07">
        <w:t>of course</w:t>
      </w:r>
      <w:r w:rsidRPr="00C53570">
        <w:rPr>
          <w:rStyle w:val="StyleUnderline"/>
        </w:rPr>
        <w:t xml:space="preserve">, has depended on opposing parties within the region cooperating with Moscow while it is also cooperating with their adversaries. </w:t>
      </w:r>
      <w:r w:rsidRPr="005349E9">
        <w:t>But no regional actor in Arabia and the Gulf, or any other region, likes it when an external power supports its adversaries. This can result in a regional actor not cooperating with Moscow and relying on Moscow’s adversaries (principally the United States) instead, as was seen with Saudi Arabia during the Cold War when Moscow’s collaboration with the Kingdom’s adversaries resulted in its not responding favorably to Moscow’s overtures but clinging to Washington instead.</w:t>
      </w:r>
      <w:r w:rsidRPr="00C53570">
        <w:rPr>
          <w:rStyle w:val="StyleUnderline"/>
        </w:rPr>
        <w:t xml:space="preserve"> But </w:t>
      </w:r>
      <w:r w:rsidRPr="005349E9">
        <w:t>as was also seen</w:t>
      </w:r>
      <w:r w:rsidRPr="00C53570">
        <w:rPr>
          <w:rStyle w:val="StyleUnderline"/>
        </w:rPr>
        <w:t xml:space="preserve">, Moscow has managed to cooperate with adversaries simultaneously in Arabia and the Gulf during both the Soviet and Putin eras. </w:t>
      </w:r>
      <w:r w:rsidRPr="005349E9">
        <w:t>And there are reasons for why this can happen, as Moscow undoubtedly anticipated since it has pursued this strategy so often. Pro-Western governments have obviously turned to America and the West for support when Moscow supports their adversaries, as Saudi Arabia and others have done. But some have calculated that even when receiving support from the US, they are better off cooperating with Moscow also in order to give it an incentive to restrain their regional adversaries, or at least not support them in their aggressive ambitions.</w:t>
      </w:r>
      <w:r>
        <w:t xml:space="preserve"> </w:t>
      </w:r>
      <w:r w:rsidRPr="005349E9">
        <w:rPr>
          <w:rStyle w:val="StyleUnderline"/>
        </w:rPr>
        <w:t>Absent s</w:t>
      </w:r>
      <w:r>
        <w:t xml:space="preserve">uch </w:t>
      </w:r>
      <w:r w:rsidRPr="005349E9">
        <w:rPr>
          <w:rStyle w:val="StyleUnderline"/>
        </w:rPr>
        <w:t>a friendly relationship with it,</w:t>
      </w:r>
      <w:r>
        <w:t xml:space="preserve"> </w:t>
      </w:r>
      <w:r w:rsidRPr="00C53570">
        <w:rPr>
          <w:rStyle w:val="StyleUnderline"/>
        </w:rPr>
        <w:t>they often fear, Moscow may have much less incentive to restrain these regional adversaries</w:t>
      </w:r>
      <w:r>
        <w:t xml:space="preserve">. And a pro-Western government may also hope that having friendly relations with Moscow is more likely to cause doubt among their anti-Western adversaries about whether Moscow will support or oppose their hostile actions against it. Anti-Western actors, of course, are not at all pleased when Moscow has friendly relations with their pro-Western adversaries in the region. </w:t>
      </w:r>
      <w:r w:rsidRPr="00C53570">
        <w:rPr>
          <w:rStyle w:val="StyleUnderline"/>
        </w:rPr>
        <w:t xml:space="preserve">But while they may be unhappy, they may—as Moscow well understands—have </w:t>
      </w:r>
      <w:r w:rsidRPr="00537F07">
        <w:rPr>
          <w:rStyle w:val="Emphasis"/>
        </w:rPr>
        <w:t>little choice</w:t>
      </w:r>
      <w:r w:rsidRPr="00C53570">
        <w:rPr>
          <w:rStyle w:val="StyleUnderline"/>
        </w:rPr>
        <w:t xml:space="preserve"> but to accept the situation. After all, they are hardly likely to be </w:t>
      </w:r>
      <w:r w:rsidRPr="005349E9">
        <w:t>willing or</w:t>
      </w:r>
      <w:r w:rsidRPr="00C53570">
        <w:rPr>
          <w:rStyle w:val="StyleUnderline"/>
        </w:rPr>
        <w:t xml:space="preserve"> able to turn to the West for arms in response to Moscow selling arms to pro-Western governments</w:t>
      </w:r>
      <w:r>
        <w:t xml:space="preserve">. Turning to another anti-Western power for support might be an option, but there have rarely been any of those during either the Soviet or Putin eras that do not also have or seek good relations with the pro-Western governments of the region, upon which they have been dependent for oil supplies (the one exception was when China supported Yemeni Marxists in South Yemen in the late 1960s and early 1970s—a factor that may have led to Moscow’s decision not to balance between Aden and Muscat but to support the former for fear of losing influence to Beijing). </w:t>
      </w:r>
      <w:r w:rsidRPr="00C53570">
        <w:rPr>
          <w:rStyle w:val="StyleUnderline"/>
        </w:rPr>
        <w:t xml:space="preserve">Their best option, both they and Moscow may calculate, has been to “grin and bear it” in response to Moscow’s friendly ties </w:t>
      </w:r>
      <w:r w:rsidRPr="005349E9">
        <w:t>with pro-Western regimes</w:t>
      </w:r>
      <w:r w:rsidRPr="00C53570">
        <w:rPr>
          <w:rStyle w:val="StyleUnderline"/>
        </w:rPr>
        <w:t xml:space="preserve"> since they </w:t>
      </w:r>
      <w:r w:rsidRPr="005349E9">
        <w:rPr>
          <w:rStyle w:val="Emphasis"/>
        </w:rPr>
        <w:t>do not really have any other place to go</w:t>
      </w:r>
      <w:r w:rsidRPr="00C53570">
        <w:rPr>
          <w:rStyle w:val="StyleUnderline"/>
        </w:rPr>
        <w:t xml:space="preserve">. Moscow, then, has sought to play the role of great power balancer between regional antagonists giving both sides a strong incentive to court Moscow for support against the other, thereby allowing Moscow to derive benefits from each continuously—so long as Moscow can continue this balancing act. Thus, Moscow has refused Saudi offers of dropping its arms sales </w:t>
      </w:r>
      <w:r w:rsidRPr="005349E9">
        <w:t>and other forms of support</w:t>
      </w:r>
      <w:r w:rsidRPr="00C53570">
        <w:rPr>
          <w:rStyle w:val="StyleUnderline"/>
        </w:rPr>
        <w:t xml:space="preserve"> for Iran in exchange for far greater economic benefits from Riyadh than Tehran can provide since doing so would not allow Moscow to play the great power balancing role that it seeks</w:t>
      </w:r>
      <w:r>
        <w:t>. Putin, though, has been much more successful at this than the Soviets were. This is because in addition to supporting rival governments in the region, the Soviets also supported (even if more rhetorically than substantively in some cases) the internal opponents of the governments it was simultaneously seeking to have good relations with. Further, the monarchies of the region in particular had reason to doubt Soviet professions of friendship after Moscow quickly embraced the Arab Nationalist officers who ousted the Iraqi monarchy in 1958, and even more dramatically in 1962 when Moscow’s Egyptian ally, Nasser, and Yemeni Arab Nationalist officers ousted the North Yemeni monarchy with which Moscow had friendly enough ties with to have sent military advisers to. It appeared that Moscow wanted to improve relations with the region’s monarchies in order to more easily overthrow them. Even the Soviets, though, eventually recognized by the early 1980s that supporting Marxist opposition movements that were unable to succeed was counterproductive.</w:t>
      </w:r>
    </w:p>
    <w:p w:rsidR="00187B83" w:rsidRPr="00187B83" w:rsidRDefault="00187B83" w:rsidP="00187B83"/>
    <w:p w:rsidR="00ED3AC3" w:rsidRDefault="00ED3AC3" w:rsidP="00ED3AC3">
      <w:pPr>
        <w:pStyle w:val="Heading4"/>
      </w:pPr>
      <w:r>
        <w:t>Putin’s foreign policy seeks alliances with anti-Western AND pro-Western nations — Iran isn’t an obstacle to Russian-Saudi relations</w:t>
      </w:r>
    </w:p>
    <w:p w:rsidR="00ED3AC3" w:rsidRDefault="00ED3AC3" w:rsidP="00ED3AC3">
      <w:r w:rsidRPr="004A1952">
        <w:rPr>
          <w:rStyle w:val="Style13ptBold"/>
        </w:rPr>
        <w:t>Katz, 18</w:t>
      </w:r>
      <w:r>
        <w:t xml:space="preserve"> --  professor of government and politics at George Mason University, Ph.D. in political science, Sir William Luce Fellow, Durham University (Mark N., “Better Than Before: Comparing Moscow’s Cold War and Putin Era Policies Toward Arabia and the Gulf”, Durham University, 08/10/2018, http://dro.dur.ac.uk/25863/1/25863.pdf?DDD35)</w:t>
      </w:r>
    </w:p>
    <w:p w:rsidR="00ED3AC3" w:rsidRPr="0079684B" w:rsidRDefault="00ED3AC3" w:rsidP="00ED3AC3">
      <w:pPr>
        <w:rPr>
          <w:rStyle w:val="StyleUnderline"/>
        </w:rPr>
      </w:pPr>
      <w:r>
        <w:t>Introduction</w:t>
      </w:r>
    </w:p>
    <w:p w:rsidR="00ED3AC3" w:rsidRDefault="00ED3AC3" w:rsidP="00ED3AC3">
      <w:r w:rsidRPr="0079684B">
        <w:rPr>
          <w:rStyle w:val="StyleUnderline"/>
        </w:rPr>
        <w:t xml:space="preserve">In comparing Soviet era and Putin era foreign policies toward Arabia and the Gulf, a striking similarity emerges. In both eras, </w:t>
      </w:r>
      <w:r w:rsidRPr="0079684B">
        <w:rPr>
          <w:rStyle w:val="Emphasis"/>
        </w:rPr>
        <w:t>Moscow’s foreign</w:t>
      </w:r>
      <w:r w:rsidRPr="004A1952">
        <w:rPr>
          <w:rStyle w:val="Emphasis"/>
        </w:rPr>
        <w:t xml:space="preserve"> policy has been characterized</w:t>
      </w:r>
      <w:r w:rsidRPr="004A1952">
        <w:rPr>
          <w:rStyle w:val="StyleUnderline"/>
        </w:rPr>
        <w:t xml:space="preserve"> not so much by a grand design but </w:t>
      </w:r>
      <w:r w:rsidRPr="004A1952">
        <w:rPr>
          <w:rStyle w:val="Emphasis"/>
        </w:rPr>
        <w:t>by an opportunistic approach</w:t>
      </w:r>
      <w:r w:rsidRPr="004A1952">
        <w:rPr>
          <w:rStyle w:val="StyleUnderline"/>
        </w:rPr>
        <w:t xml:space="preserve"> that seeks </w:t>
      </w:r>
      <w:r w:rsidRPr="004A1952">
        <w:rPr>
          <w:rStyle w:val="Emphasis"/>
        </w:rPr>
        <w:t>to have good relations</w:t>
      </w:r>
      <w:r w:rsidRPr="004A1952">
        <w:rPr>
          <w:rStyle w:val="StyleUnderline"/>
        </w:rPr>
        <w:t xml:space="preserve"> simultaneously </w:t>
      </w:r>
      <w:r w:rsidRPr="004A1952">
        <w:rPr>
          <w:rStyle w:val="Emphasis"/>
        </w:rPr>
        <w:t>with both anti-Western and pro-Western actors, including those bitterly opposed to each other.</w:t>
      </w:r>
      <w:r>
        <w:t xml:space="preserve"> At the heart of Moscow’s approach both then and now has been an </w:t>
      </w:r>
      <w:r w:rsidRPr="004A1952">
        <w:rPr>
          <w:rStyle w:val="StyleUnderline"/>
        </w:rPr>
        <w:t>effort by Moscow to balance between opposing parties and thereby derive benefits from both. Moscow’s logic in both eras seems to have been based on the expectation that governments and other actors will calculate that they are better off having good relations with Moscow despite its support for their adversaries since Moscow might well support those adversaries even more otherwise</w:t>
      </w:r>
      <w:r>
        <w:t xml:space="preserve">. This paper will show how </w:t>
      </w:r>
      <w:r w:rsidRPr="004A1952">
        <w:rPr>
          <w:rStyle w:val="StyleUnderline"/>
        </w:rPr>
        <w:t xml:space="preserve">Moscow has often pursued this “balancing between adversaries” approach in Arabia and the Gulf </w:t>
      </w:r>
      <w:r>
        <w:t xml:space="preserve">both in the Cold War when the Soviet Union was pursuing a revolutionary foreign policy and </w:t>
      </w:r>
      <w:r w:rsidRPr="004A1952">
        <w:rPr>
          <w:rStyle w:val="StyleUnderline"/>
        </w:rPr>
        <w:t>in the Putin era when Russia has been pursuing a status quo-oriented foreign policy. This will shed light on the enduring nature both of the foreign policy goals that Moscow pursues in this region and of the means by which it does so. I will argue, though, that Putin has been more successful at this approach than the Soviets were</w:t>
      </w:r>
      <w:r>
        <w:t>, but that it still involves important limitations and risks for Moscow.</w:t>
      </w:r>
    </w:p>
    <w:p w:rsidR="00ED3AC3" w:rsidRDefault="00ED3AC3" w:rsidP="00ED3AC3">
      <w:r w:rsidRPr="004A1952">
        <w:rPr>
          <w:rStyle w:val="StyleUnderline"/>
        </w:rPr>
        <w:t>Moscow</w:t>
      </w:r>
      <w:r>
        <w:t xml:space="preserve">, of course, </w:t>
      </w:r>
      <w:r w:rsidRPr="004A1952">
        <w:rPr>
          <w:rStyle w:val="StyleUnderline"/>
        </w:rPr>
        <w:t>has not just pursued this balancing between adversaries strategy in Arabia and the Gulf, but has done so in other regions—or would certainly like to. Nor is Russia the only great power to have adopted this approach</w:t>
      </w:r>
      <w:r>
        <w:t xml:space="preserve">. The question being addressed here, though, is how successful Moscow has been in pursuing this approach in this one key region. I will first describe the similar </w:t>
      </w:r>
      <w:r w:rsidRPr="004A1952">
        <w:rPr>
          <w:rStyle w:val="StyleUnderline"/>
        </w:rPr>
        <w:t>balancing efforts that Moscow pursued</w:t>
      </w:r>
      <w:r>
        <w:t xml:space="preserve"> (sometimes successfully and sometimes not) </w:t>
      </w:r>
      <w:r w:rsidRPr="004A1952">
        <w:rPr>
          <w:rStyle w:val="StyleUnderline"/>
        </w:rPr>
        <w:t>during</w:t>
      </w:r>
      <w:r>
        <w:t xml:space="preserve"> both the Cold War and </w:t>
      </w:r>
      <w:r w:rsidRPr="004A1952">
        <w:rPr>
          <w:rStyle w:val="StyleUnderline"/>
        </w:rPr>
        <w:t>the Putin eras toward the countries of this region: Saudi Arabia; the smaller Arab Gulf states; the Yemen(s); and Iraq and Iran</w:t>
      </w:r>
      <w:r>
        <w:t>. I will then examine the broader similarities in Moscow’s foreign policies toward the region during both eras, and discuss their strengths and weaknesses then and now. “...how successful Moscow has been in pursuing this approach...”</w:t>
      </w:r>
    </w:p>
    <w:p w:rsidR="00ED3AC3" w:rsidRDefault="00ED3AC3" w:rsidP="001700E4"/>
    <w:p w:rsidR="007559C0" w:rsidRDefault="007559C0" w:rsidP="007559C0">
      <w:pPr>
        <w:pStyle w:val="Heading2"/>
      </w:pPr>
      <w:r>
        <w:t xml:space="preserve">Iran </w:t>
      </w:r>
      <w:r w:rsidR="001700E4">
        <w:t>impact</w:t>
      </w:r>
    </w:p>
    <w:p w:rsidR="007559C0" w:rsidRDefault="007559C0" w:rsidP="007559C0"/>
    <w:p w:rsidR="003F15A5" w:rsidRDefault="003F15A5" w:rsidP="003F15A5">
      <w:pPr>
        <w:pStyle w:val="Heading3"/>
      </w:pPr>
      <w:r>
        <w:t>Link – AS deter Iranian heg</w:t>
      </w:r>
    </w:p>
    <w:p w:rsidR="003F15A5" w:rsidRDefault="003F15A5" w:rsidP="003F15A5"/>
    <w:p w:rsidR="003F15A5" w:rsidRDefault="003F15A5" w:rsidP="003F15A5">
      <w:pPr>
        <w:pStyle w:val="Heading4"/>
      </w:pPr>
      <w:r>
        <w:t xml:space="preserve">A weakened Saudi Arabia increases Irani aggression and expansionism </w:t>
      </w:r>
    </w:p>
    <w:p w:rsidR="003F15A5" w:rsidRDefault="003F15A5" w:rsidP="003F15A5">
      <w:r>
        <w:rPr>
          <w:rStyle w:val="Style13ptBold"/>
        </w:rPr>
        <w:t xml:space="preserve">Hutchinson 6/24/19 </w:t>
      </w:r>
      <w:r w:rsidRPr="00050608">
        <w:t>– B.A. Politics Cornell College</w:t>
      </w:r>
      <w:r>
        <w:t xml:space="preserve">, 15 years of experience covering military issues [Harold, “Arms Sales to Saudi Arabia is the Least Bad Option for the U.S.”, Washington Examiner, 6/24/19, </w:t>
      </w:r>
      <w:hyperlink r:id="rId127" w:history="1">
        <w:r w:rsidRPr="00485567">
          <w:rPr>
            <w:rStyle w:val="Hyperlink"/>
          </w:rPr>
          <w:t>https://www.washingtonexaminer.com/opinion/arms-sales-to-saudi-arabia-is-the-least-bad-option-for-the-us]//AV</w:t>
        </w:r>
      </w:hyperlink>
    </w:p>
    <w:p w:rsidR="003F15A5" w:rsidRPr="00F37F0D" w:rsidRDefault="003F15A5" w:rsidP="003F15A5">
      <w:r w:rsidRPr="00F37F0D">
        <w:t>The United States has been making a lot of big arms sales to Saudi Arabia in recent years. Recently, though, </w:t>
      </w:r>
      <w:hyperlink r:id="rId128" w:tgtFrame="_blank" w:history="1">
        <w:r w:rsidRPr="00F37F0D">
          <w:rPr>
            <w:rStyle w:val="Hyperlink"/>
          </w:rPr>
          <w:t>there has been a push to halt the sales</w:t>
        </w:r>
      </w:hyperlink>
      <w:r w:rsidRPr="00F37F0D">
        <w:t xml:space="preserve"> on a number of grounds, including the ongoing civil war in Yemen (the Saudis are backing the Yemeni government against Iranian-backed Houthi rebels) and the murder of Jamal Khashoggi. </w:t>
      </w:r>
      <w:r w:rsidRPr="00D64417">
        <w:rPr>
          <w:rStyle w:val="StyleUnderline"/>
        </w:rPr>
        <w:t>Halting</w:t>
      </w:r>
      <w:r w:rsidRPr="00F37F0D">
        <w:t xml:space="preserve"> the </w:t>
      </w:r>
      <w:r w:rsidRPr="00D64417">
        <w:rPr>
          <w:rStyle w:val="StyleUnderline"/>
        </w:rPr>
        <w:t>arms sales would be a huge mistake</w:t>
      </w:r>
      <w:r w:rsidRPr="00F37F0D">
        <w:t>, and should the disapproval resolutions reach his desk, President Trump should veto them.</w:t>
      </w:r>
    </w:p>
    <w:p w:rsidR="003F15A5" w:rsidRPr="00C54BAB" w:rsidRDefault="003F15A5" w:rsidP="003F15A5">
      <w:pPr>
        <w:rPr>
          <w:rStyle w:val="StyleUnderline"/>
        </w:rPr>
      </w:pPr>
      <w:r w:rsidRPr="00C54BAB">
        <w:rPr>
          <w:rStyle w:val="StyleUnderline"/>
        </w:rPr>
        <w:t>To be sure, the Saudis, while </w:t>
      </w:r>
      <w:hyperlink r:id="rId129" w:tgtFrame="_blank" w:history="1">
        <w:r w:rsidRPr="00C54BAB">
          <w:rPr>
            <w:rStyle w:val="StyleUnderline"/>
          </w:rPr>
          <w:t>making some moves in the right direction</w:t>
        </w:r>
      </w:hyperlink>
      <w:r w:rsidRPr="00C54BAB">
        <w:rPr>
          <w:rStyle w:val="StyleUnderline"/>
        </w:rPr>
        <w:t>, are not angels</w:t>
      </w:r>
      <w:r w:rsidRPr="00F37F0D">
        <w:t xml:space="preserve">. Khashoggi’s murder was deliberate and brutal. It should outrage people who value freedom of the press. </w:t>
      </w:r>
      <w:r w:rsidRPr="00C54BAB">
        <w:rPr>
          <w:rStyle w:val="StyleUnderline"/>
        </w:rPr>
        <w:t>But cutting off arms sales and support for the Saudi efforts in Yemen would be giving Iran a couple of huge boosts just to say America owned the Saudis over Khashoggi in particular and human rights in general.</w:t>
      </w:r>
    </w:p>
    <w:p w:rsidR="003F15A5" w:rsidRPr="00F37F0D" w:rsidRDefault="003F15A5" w:rsidP="003F15A5">
      <w:r w:rsidRPr="00290268">
        <w:rPr>
          <w:rStyle w:val="StyleUnderline"/>
        </w:rPr>
        <w:t>Yemen sits on the Bab el Mandeb, a maritime choke point that is the southern entrance to the Red Sea</w:t>
      </w:r>
      <w:r w:rsidRPr="00F37F0D">
        <w:t xml:space="preserve">. It is, essentially, Israel’s maritime back door. Aden, in the south, is also a major port, used by the United Kingdom as a military base until 1967. </w:t>
      </w:r>
      <w:r w:rsidRPr="00290268">
        <w:rPr>
          <w:rStyle w:val="StyleUnderline"/>
        </w:rPr>
        <w:t>If the Houthis take control and drive out the government, it means that the Iranian-sponsored rebels will have the ability to contest passage through the Bab el Mandeb</w:t>
      </w:r>
      <w:r w:rsidRPr="00F37F0D">
        <w:t>. They have already </w:t>
      </w:r>
      <w:hyperlink r:id="rId130" w:tgtFrame="_blank" w:history="1">
        <w:r w:rsidRPr="00F37F0D">
          <w:rPr>
            <w:rStyle w:val="Hyperlink"/>
          </w:rPr>
          <w:t>fired on an Arleigh Burke-class guided missile destroyer</w:t>
        </w:r>
      </w:hyperlink>
      <w:r w:rsidRPr="00F37F0D">
        <w:t> on multiple occasions and </w:t>
      </w:r>
      <w:hyperlink r:id="rId131" w:tgtFrame="_blank" w:history="1">
        <w:r w:rsidRPr="00F37F0D">
          <w:rPr>
            <w:rStyle w:val="Hyperlink"/>
          </w:rPr>
          <w:t>attacked a vessel that delivered humanitarian aid</w:t>
        </w:r>
      </w:hyperlink>
      <w:r w:rsidRPr="00F37F0D">
        <w:t>.</w:t>
      </w:r>
    </w:p>
    <w:p w:rsidR="003F15A5" w:rsidRPr="00F37F0D" w:rsidRDefault="003F15A5" w:rsidP="003F15A5">
      <w:r w:rsidRPr="00F37F0D">
        <w:t>That doesn’t even begin to touch Iran’s record. Since 1979, Iran has taken Americans hostage, sponsored terrorist attacks, provided insurgents in Iraq weapons that were used to kill American servicemembers, and leaders of the regime have openly and repeatedly expressed the desire to wipe Israel off the map. In the last two weeks, Iran has </w:t>
      </w:r>
      <w:hyperlink r:id="rId132" w:tgtFrame="_blank" w:history="1">
        <w:r w:rsidRPr="00F37F0D">
          <w:rPr>
            <w:rStyle w:val="Hyperlink"/>
          </w:rPr>
          <w:t>mined two oil tankers</w:t>
        </w:r>
      </w:hyperlink>
      <w:r w:rsidRPr="00F37F0D">
        <w:t> and fired on two American unmanned aerial vehicles, </w:t>
      </w:r>
      <w:hyperlink r:id="rId133" w:tgtFrame="_blank" w:history="1">
        <w:r w:rsidRPr="00F37F0D">
          <w:rPr>
            <w:rStyle w:val="Hyperlink"/>
          </w:rPr>
          <w:t>shooting one of them down</w:t>
        </w:r>
      </w:hyperlink>
      <w:r w:rsidRPr="00F37F0D">
        <w:t>.</w:t>
      </w:r>
    </w:p>
    <w:p w:rsidR="003F15A5" w:rsidRPr="00F37F0D" w:rsidRDefault="003F15A5" w:rsidP="003F15A5">
      <w:r w:rsidRPr="00F37F0D">
        <w:t>Why does America not reach out to Turkey? Turkey has not exactly been a reliable ally during the regime of Recep Tayyip Erdoğan. The decision to </w:t>
      </w:r>
      <w:hyperlink r:id="rId134" w:tgtFrame="_blank" w:history="1">
        <w:r w:rsidRPr="00F37F0D">
          <w:rPr>
            <w:rStyle w:val="Hyperlink"/>
          </w:rPr>
          <w:t>yank the F-35 from that country</w:t>
        </w:r>
      </w:hyperlink>
      <w:r w:rsidRPr="00F37F0D">
        <w:t> is the right one, even if the Erdoğan regime’s purchase of the S-400 air-defense system is the wrong reason. If we can’t trust Turkey with the F-35, can we trust them with other weapon systems? The answer would appear to be no.</w:t>
      </w:r>
    </w:p>
    <w:p w:rsidR="003F15A5" w:rsidRPr="00C05094" w:rsidRDefault="003F15A5" w:rsidP="003F15A5">
      <w:pPr>
        <w:rPr>
          <w:rStyle w:val="StyleUnderline"/>
        </w:rPr>
      </w:pPr>
      <w:r w:rsidRPr="00F37F0D">
        <w:t>Again, noting that the Saudis are not angels should not blind us to the fact that they have helped America out in the past. As Historians Peter Schweizer (in his 1994 book, </w:t>
      </w:r>
      <w:hyperlink r:id="rId135" w:tgtFrame="_blank" w:history="1">
        <w:r w:rsidRPr="00F37F0D">
          <w:rPr>
            <w:rStyle w:val="Hyperlink"/>
          </w:rPr>
          <w:t>Victory</w:t>
        </w:r>
      </w:hyperlink>
      <w:r w:rsidRPr="00F37F0D">
        <w:t>) and </w:t>
      </w:r>
      <w:hyperlink r:id="rId136" w:tgtFrame="_blank" w:history="1">
        <w:r w:rsidRPr="00F37F0D">
          <w:rPr>
            <w:rStyle w:val="Hyperlink"/>
          </w:rPr>
          <w:t>Larry Schweikart</w:t>
        </w:r>
      </w:hyperlink>
      <w:r w:rsidRPr="00F37F0D">
        <w:t> (whose </w:t>
      </w:r>
      <w:hyperlink r:id="rId137" w:tgtFrame="_blank" w:history="1">
        <w:r w:rsidRPr="00F37F0D">
          <w:rPr>
            <w:rStyle w:val="Hyperlink"/>
          </w:rPr>
          <w:t>biography of Ronald Reagan</w:t>
        </w:r>
      </w:hyperlink>
      <w:r w:rsidRPr="00F37F0D">
        <w:t xml:space="preserve"> was released earlier this year) noted that in the 1980s, their increase of oil production helped bring down the Soviet Union. Furthermore, </w:t>
      </w:r>
      <w:r w:rsidRPr="00290268">
        <w:rPr>
          <w:rStyle w:val="StyleUnderline"/>
        </w:rPr>
        <w:t>when America has turned its back on those who fought alongside us or who were friendly, it hasn’t worked out well</w:t>
      </w:r>
      <w:r w:rsidRPr="00F37F0D">
        <w:t xml:space="preserve">. </w:t>
      </w:r>
      <w:r w:rsidRPr="00C05094">
        <w:rPr>
          <w:rStyle w:val="StyleUnderline"/>
        </w:rPr>
        <w:t>Did things get better or worse in the Middle East when we abandoned the Shah of Iran over his bad human rights record? Did things improve in Egypt when we turned our back on Hosni Mubarak in favor of the Arab Spring? What evidence is there that dumping Mohammed bin Salman over human rights and Khashoggi will work out any better for America – or the world, for that matter?</w:t>
      </w:r>
    </w:p>
    <w:p w:rsidR="003F15A5" w:rsidRDefault="003F15A5" w:rsidP="003F15A5">
      <w:pPr>
        <w:rPr>
          <w:rStyle w:val="StyleUnderline"/>
        </w:rPr>
      </w:pPr>
      <w:r w:rsidRPr="00F37F0D">
        <w:t xml:space="preserve">Nobody wants to see a war break out between the United States and Iran. But </w:t>
      </w:r>
      <w:r w:rsidRPr="00C05094">
        <w:rPr>
          <w:rStyle w:val="StyleUnderline"/>
        </w:rPr>
        <w:t>cutting off weapons sales to Saudi Arabia is a good way to make war more likely, not less</w:t>
      </w:r>
      <w:r w:rsidRPr="00C05094">
        <w:rPr>
          <w:rStyle w:val="Emphasis"/>
        </w:rPr>
        <w:t>. If Saudi Arabia is weakened, Iran will be more likely to continue to be aggressive as the Trump administration keeps the pressure on that regime. A stronger Saudi Arabia, on the other hand, leaves Iran less room to maneuver.</w:t>
      </w:r>
      <w:r w:rsidRPr="00F37F0D">
        <w:t xml:space="preserve"> In the Middle East, America must often choose between a number of options that are less than ideal. </w:t>
      </w:r>
      <w:r w:rsidRPr="00C05094">
        <w:rPr>
          <w:rStyle w:val="StyleUnderline"/>
        </w:rPr>
        <w:t>Sticking with the Saudis is the least bad option the United States has at this time.</w:t>
      </w:r>
    </w:p>
    <w:p w:rsidR="003F15A5" w:rsidRDefault="003F15A5" w:rsidP="003F15A5">
      <w:pPr>
        <w:pStyle w:val="Heading4"/>
      </w:pPr>
      <w:r>
        <w:t>Saudi efforts in Yemen are part of a broader regional containment strategy for Iran – decreasing those efforts reverses that – the coalition against Iran is zero-sum</w:t>
      </w:r>
    </w:p>
    <w:p w:rsidR="003F15A5" w:rsidRDefault="003F15A5" w:rsidP="003F15A5">
      <w:r>
        <w:rPr>
          <w:rStyle w:val="Style13ptBold"/>
        </w:rPr>
        <w:t xml:space="preserve">Kontos 18 - </w:t>
      </w:r>
      <w:r w:rsidRPr="003C5AFF">
        <w:t>Assistant Professor at the University of Nicosia, Department of Politics and Governance, School of Law</w:t>
      </w:r>
      <w:r>
        <w:t xml:space="preserve">, </w:t>
      </w:r>
      <w:r w:rsidRPr="003C5AFF">
        <w:t>Bachelor’s Degree in Political Science (National and Kapodestrian University of Athens), a post-graduate Diploma in EU Development Policies (Panteion University and International Relations Institute, Athens), a Master’s Degree in International Relations and Strategic Studies (Panteion University, Athens) and a PhD in International Relations (Panteion University, Athens)</w:t>
      </w:r>
      <w:r>
        <w:t xml:space="preserve"> [Michalis, “Will Iran Become a Regional Hegemon in the Middle East?”, Eastern Mediterranean Studies Initiative, 3/6/18, </w:t>
      </w:r>
      <w:hyperlink r:id="rId138" w:history="1">
        <w:r w:rsidRPr="00C4298F">
          <w:rPr>
            <w:rStyle w:val="Hyperlink"/>
          </w:rPr>
          <w:t>https://www.unic.ac.cy/emsi/2018/03/06/will-iran-become-a-regional-hegemon-in-the-middle-east/]//AV</w:t>
        </w:r>
      </w:hyperlink>
    </w:p>
    <w:p w:rsidR="003F15A5" w:rsidRPr="00E73FBA" w:rsidRDefault="003F15A5" w:rsidP="003F15A5">
      <w:pPr>
        <w:rPr>
          <w:rStyle w:val="StyleUnderline"/>
        </w:rPr>
      </w:pPr>
      <w:r w:rsidRPr="00E73FBA">
        <w:rPr>
          <w:rStyle w:val="StyleUnderline"/>
        </w:rPr>
        <w:t>Will IRAN Become a Regional Hegemon in the Middle East?</w:t>
      </w:r>
    </w:p>
    <w:p w:rsidR="003F15A5" w:rsidRPr="002B24DC" w:rsidRDefault="003F15A5" w:rsidP="003F15A5">
      <w:r w:rsidRPr="002B24DC">
        <w:t xml:space="preserve">The recent crisis in Lebanon, with the mysterious resignation of the Lebanese Prime Minister Saad Hariri, is one more episode of the undeclared war between </w:t>
      </w:r>
      <w:r w:rsidRPr="0041328E">
        <w:rPr>
          <w:rStyle w:val="StyleUnderline"/>
        </w:rPr>
        <w:t>the two main players that take part in the contemporary power game in the Middle East: Iran and Saudi Arabia.[</w:t>
      </w:r>
      <w:r w:rsidRPr="002B24DC">
        <w:t>1] </w:t>
      </w:r>
      <w:r w:rsidRPr="00307E06">
        <w:rPr>
          <w:rStyle w:val="StyleUnderline"/>
        </w:rPr>
        <w:t xml:space="preserve">This is a Cold Warstyle conflict in the form of a struggle for influence between the two main players through their proxies. This struggle is predominantly taking place in ethnically and religiously polarized states, like Syria, Iraq, Yemen and Lebanon.[2] In that context, Saudi Arabia and its allies in the Arab Gulf, as well as Israel and Trump administration, are concerned due to </w:t>
      </w:r>
      <w:r w:rsidRPr="00307E06">
        <w:rPr>
          <w:rStyle w:val="Emphasis"/>
        </w:rPr>
        <w:t>the ongoing Iranian surge for increased regional influence</w:t>
      </w:r>
      <w:r w:rsidRPr="00307E06">
        <w:rPr>
          <w:rStyle w:val="StyleUnderline"/>
        </w:rPr>
        <w:t>, which has been pretty successful in Iraq and Syria.[</w:t>
      </w:r>
      <w:r w:rsidRPr="002B24DC">
        <w:t>3] </w:t>
      </w:r>
      <w:r w:rsidRPr="00A11A98">
        <w:rPr>
          <w:rStyle w:val="Emphasis"/>
        </w:rPr>
        <w:t>Inasmuch this process is part of an Iranian agenda in pursuit of regional hegemony, namely undisputed dominance in the Middle East,[4] (and it seems that Iran’s adversaries have no doubt that this is the case) this kind of behavior could be called as hegemonism</w:t>
      </w:r>
      <w:r w:rsidRPr="002B24DC">
        <w:t>.[5] This article examines the perspectives of Iranian hegemonism and, specifically, the possibility of the development of an Iranian hegemony in the Middle East in the years to come.</w:t>
      </w:r>
    </w:p>
    <w:p w:rsidR="003F15A5" w:rsidRPr="002B24DC" w:rsidRDefault="003F15A5" w:rsidP="003F15A5">
      <w:r w:rsidRPr="002B24DC">
        <w:t>Hegemonism and balancing in contemporary Middle East</w:t>
      </w:r>
    </w:p>
    <w:p w:rsidR="003F15A5" w:rsidRDefault="003F15A5" w:rsidP="003F15A5">
      <w:pPr>
        <w:rPr>
          <w:rStyle w:val="StyleUnderline"/>
        </w:rPr>
      </w:pPr>
      <w:r w:rsidRPr="00A11A98">
        <w:rPr>
          <w:rStyle w:val="StyleUnderline"/>
        </w:rPr>
        <w:t>As we have already noted, what is perceived as Iranian hegemonism has been expressed through the fostering of Shia proxy groups in the ongoing conflicts in Iraq and Syria (with the mobilization of Lebanese Hezbollah), as well as in Yemen and in the Gulf states during the initial stages of the “Arab Spring” convulsion</w:t>
      </w:r>
      <w:r w:rsidRPr="002B24DC">
        <w:t xml:space="preserve">.[6] This surge coincided with the intensification of the US-led multilateral talks on the Iranian nuclear program, which ended to the agreement on the Joint Comprehensive Plan of Action in July 2015. This deal signified a long-waited détente in Tehran’s relations with the West. However, </w:t>
      </w:r>
      <w:r w:rsidRPr="00A11A98">
        <w:rPr>
          <w:rStyle w:val="StyleUnderline"/>
        </w:rPr>
        <w:t xml:space="preserve">both the activity of Iran’s proxy groups and the (temporary?) end of US confrontation of Iran’s nuclear program alarmed traditional US allies such as Israel and Saudi Arabia who raised concerns about Iran’s hegemonic aspirations, as well as its unexpressed ambition to act as a “nuclear free rider”, thus </w:t>
      </w:r>
      <w:r w:rsidRPr="00A11A98">
        <w:rPr>
          <w:rStyle w:val="Emphasis"/>
        </w:rPr>
        <w:t>triggering a nuclear domino in the region</w:t>
      </w:r>
      <w:r w:rsidRPr="002B24DC">
        <w:t>.[7] </w:t>
      </w:r>
      <w:r w:rsidRPr="00A11A98">
        <w:rPr>
          <w:rStyle w:val="StyleUnderline"/>
        </w:rPr>
        <w:t>Iran’s regional adversaries have been attempting to balance Iran’s influence as a form of counter-hegemonic reaction.</w:t>
      </w:r>
      <w:r w:rsidRPr="002B24DC">
        <w:t xml:space="preserve"> Theoretically speaking, balancing is a strategy that seeks to prevent an aspirant hegemon from securing his hegemonic position.[8] </w:t>
      </w:r>
      <w:r w:rsidRPr="00A11A98">
        <w:rPr>
          <w:rStyle w:val="Emphasis"/>
        </w:rPr>
        <w:t>The Saudi-led military intervention in Yemen, as well as the efforts to curtail Hezbollah’s political leverage in Lebanon, seem to consist part of such a strategy</w:t>
      </w:r>
      <w:r w:rsidRPr="002B24DC">
        <w:t xml:space="preserve">. In that sense, </w:t>
      </w:r>
      <w:r w:rsidRPr="00674602">
        <w:rPr>
          <w:rStyle w:val="StyleUnderline"/>
        </w:rPr>
        <w:t>Iran seems to hold the advantage of initiative, while the anti-Iranian coalition is trying to undermine Iran’s position in the context of a zero-sum game.</w:t>
      </w:r>
    </w:p>
    <w:p w:rsidR="003F15A5" w:rsidRDefault="003F15A5" w:rsidP="003F15A5"/>
    <w:p w:rsidR="003F15A5" w:rsidRPr="003F15A5" w:rsidRDefault="003F15A5" w:rsidP="003F15A5"/>
    <w:p w:rsidR="007559C0" w:rsidRDefault="007559C0" w:rsidP="007559C0">
      <w:pPr>
        <w:pStyle w:val="Heading3"/>
      </w:pPr>
      <w:r>
        <w:t xml:space="preserve">Link – </w:t>
      </w:r>
      <w:r w:rsidR="005C03F0">
        <w:t xml:space="preserve">Offensive </w:t>
      </w:r>
      <w:r>
        <w:t>AS deter Iranian prolif</w:t>
      </w:r>
    </w:p>
    <w:p w:rsidR="007559C0" w:rsidRDefault="007559C0" w:rsidP="007559C0"/>
    <w:p w:rsidR="007559C0" w:rsidRDefault="007559C0" w:rsidP="007559C0">
      <w:pPr>
        <w:pStyle w:val="Heading4"/>
      </w:pPr>
      <w:r>
        <w:t>Sales of offensive weapons – including PGMs – are vital to deterring Iran from acquiring nuclear weapons</w:t>
      </w:r>
    </w:p>
    <w:p w:rsidR="007559C0" w:rsidRDefault="007559C0" w:rsidP="007559C0">
      <w:r>
        <w:rPr>
          <w:b/>
          <w:bCs/>
        </w:rPr>
        <w:t xml:space="preserve">Rosenfield, 12 – </w:t>
      </w:r>
      <w:r>
        <w:t>research associate at the Institute for Defense Analysis at time of publication; currently at the Pentagon, US Department of Defense, Office of the Secretary of Defense for Policy, MA, Elliot School of International Affairs at George Washington University (Daniel, “Countering Iran with Arms Sales to the</w:t>
      </w:r>
    </w:p>
    <w:p w:rsidR="007559C0" w:rsidRDefault="007559C0" w:rsidP="007559C0">
      <w:r>
        <w:t xml:space="preserve">Gulf Cooperation Council States” March, </w:t>
      </w:r>
      <w:hyperlink r:id="rId139" w:history="1">
        <w:r w:rsidRPr="00362EB0">
          <w:rPr>
            <w:rStyle w:val="Hyperlink"/>
          </w:rPr>
          <w:t>https://apps.dtic.mil/dtic/tr/fulltext/u2/a575294.pdf</w:t>
        </w:r>
      </w:hyperlink>
    </w:p>
    <w:p w:rsidR="007559C0" w:rsidRDefault="007559C0" w:rsidP="007559C0"/>
    <w:p w:rsidR="007559C0" w:rsidRDefault="007559C0" w:rsidP="007559C0">
      <w:r>
        <w:t xml:space="preserve">U.S. and Gulf Arab leaders are concerned that if Iran develops nuclear weapons, the result will be a significant change in the regional balance of power. For several decades, </w:t>
      </w:r>
      <w:r w:rsidRPr="0005656F">
        <w:rPr>
          <w:rStyle w:val="StyleUnderline"/>
        </w:rPr>
        <w:t>Iran has used a strategy of low-level aggression against its neighbors, relying on terrorism, subversion, and limited military strikes</w:t>
      </w:r>
      <w:r>
        <w:t xml:space="preserve">. Careful of the fact that its victims could escalate militarily in response, </w:t>
      </w:r>
      <w:r w:rsidRPr="0005656F">
        <w:rPr>
          <w:rStyle w:val="StyleUnderline"/>
        </w:rPr>
        <w:t>Iran has developed</w:t>
      </w:r>
      <w:r>
        <w:t xml:space="preserve"> a range of </w:t>
      </w:r>
      <w:r w:rsidRPr="0005656F">
        <w:rPr>
          <w:rStyle w:val="StyleUnderline"/>
        </w:rPr>
        <w:t xml:space="preserve">capabilities </w:t>
      </w:r>
      <w:r>
        <w:t xml:space="preserve">and techniques to </w:t>
      </w:r>
      <w:r w:rsidRPr="0005656F">
        <w:rPr>
          <w:rStyle w:val="StyleUnderline"/>
        </w:rPr>
        <w:t>strengthen its deterrence</w:t>
      </w:r>
      <w:r>
        <w:t xml:space="preserve">. In doing so, </w:t>
      </w:r>
      <w:r w:rsidRPr="0005656F">
        <w:rPr>
          <w:rStyle w:val="StyleUnderline"/>
        </w:rPr>
        <w:t>Iran gains additional freedom to commit low-level aggression and</w:t>
      </w:r>
      <w:r>
        <w:t xml:space="preserve"> thereby </w:t>
      </w:r>
      <w:r w:rsidRPr="0005656F">
        <w:rPr>
          <w:rStyle w:val="StyleUnderline"/>
        </w:rPr>
        <w:t>coerce its neighbors</w:t>
      </w:r>
      <w:r>
        <w:t xml:space="preserve">. A principal concern is that </w:t>
      </w:r>
      <w:r w:rsidRPr="0005656F">
        <w:rPr>
          <w:rStyle w:val="StyleUnderline"/>
        </w:rPr>
        <w:t>nuclear deterrence could substantially increase this freedom</w:t>
      </w:r>
      <w:r>
        <w:t>.</w:t>
      </w:r>
    </w:p>
    <w:p w:rsidR="007559C0" w:rsidRDefault="007559C0" w:rsidP="007559C0">
      <w:r w:rsidRPr="0005656F">
        <w:rPr>
          <w:rStyle w:val="StyleUnderline"/>
        </w:rPr>
        <w:t>One of the few options available to the</w:t>
      </w:r>
      <w:r>
        <w:t xml:space="preserve"> Gulf Cooperation Council (</w:t>
      </w:r>
      <w:r w:rsidRPr="0005656F">
        <w:rPr>
          <w:rStyle w:val="StyleUnderline"/>
        </w:rPr>
        <w:t>GCC) states is to augment their holdings of advanced conventional weapons, including major offensive ones like cruise missiles, modern strike aircraft, and precision-guided bombs.</w:t>
      </w:r>
      <w:r>
        <w:t xml:space="preserve"> </w:t>
      </w:r>
      <w:r w:rsidRPr="0005656F">
        <w:rPr>
          <w:rStyle w:val="StyleUnderline"/>
        </w:rPr>
        <w:t>By strengthening their military power, these states lessen the risk to themselves in retaliating strongly for Iran’s lowlevel aggression, thereby helping to deter such aggression</w:t>
      </w:r>
      <w:r>
        <w:t xml:space="preserve"> in the first place. Moreover, </w:t>
      </w:r>
      <w:r w:rsidRPr="0005656F">
        <w:rPr>
          <w:rStyle w:val="StyleUnderline"/>
        </w:rPr>
        <w:t>this</w:t>
      </w:r>
      <w:r>
        <w:t xml:space="preserve"> process of strengthening </w:t>
      </w:r>
      <w:r w:rsidRPr="0005656F">
        <w:rPr>
          <w:rStyle w:val="Emphasis"/>
        </w:rPr>
        <w:t>helps signal to Iran</w:t>
      </w:r>
      <w:r w:rsidRPr="0005656F">
        <w:rPr>
          <w:rStyle w:val="StyleUnderline"/>
        </w:rPr>
        <w:t xml:space="preserve"> that the country’s acquisition of nuclear weapons will not greatly enhance its regional influence</w:t>
      </w:r>
      <w:r>
        <w:t xml:space="preserve">. In fact, it is conceivable that </w:t>
      </w:r>
      <w:r w:rsidRPr="0005656F">
        <w:rPr>
          <w:rStyle w:val="StyleUnderline"/>
        </w:rPr>
        <w:t>Iran will become worse off for having acquired nuclear weapons, given significant changes to the conventional military power of its neighbors</w:t>
      </w:r>
      <w:r>
        <w:t>.</w:t>
      </w:r>
    </w:p>
    <w:p w:rsidR="007559C0" w:rsidRDefault="007559C0" w:rsidP="007559C0"/>
    <w:p w:rsidR="007559C0" w:rsidRDefault="007559C0" w:rsidP="007559C0">
      <w:pPr>
        <w:pStyle w:val="Heading4"/>
      </w:pPr>
      <w:r>
        <w:t xml:space="preserve">Offensive weapon sales support </w:t>
      </w:r>
      <w:r>
        <w:rPr>
          <w:u w:val="single"/>
        </w:rPr>
        <w:t>escalation dominance</w:t>
      </w:r>
      <w:r>
        <w:t xml:space="preserve"> against Iran – that deters nuclear development</w:t>
      </w:r>
    </w:p>
    <w:p w:rsidR="007559C0" w:rsidRDefault="007559C0" w:rsidP="007559C0">
      <w:r>
        <w:rPr>
          <w:b/>
          <w:bCs/>
        </w:rPr>
        <w:t xml:space="preserve">Rosenfield, 12 – </w:t>
      </w:r>
      <w:r>
        <w:t>research associate at the Institute for Defense Analysis at time of publication; currently at the Pentagon, US Department of Defense, Office of the Secretary of Defense for Policy, MA, Elliot School of International Affairs at George Washington University (Daniel, “Countering Iran with Arms Sales to the</w:t>
      </w:r>
    </w:p>
    <w:p w:rsidR="007559C0" w:rsidRDefault="007559C0" w:rsidP="007559C0">
      <w:r>
        <w:t xml:space="preserve">Gulf Cooperation Council States” March, </w:t>
      </w:r>
      <w:hyperlink r:id="rId140" w:history="1">
        <w:r w:rsidRPr="00362EB0">
          <w:rPr>
            <w:rStyle w:val="Hyperlink"/>
          </w:rPr>
          <w:t>https://apps.dtic.mil/dtic/tr/fulltext/u2/a575294.pdf</w:t>
        </w:r>
      </w:hyperlink>
    </w:p>
    <w:p w:rsidR="007559C0" w:rsidRPr="000B3C5A" w:rsidRDefault="007559C0" w:rsidP="007559C0"/>
    <w:p w:rsidR="007559C0" w:rsidRDefault="007559C0" w:rsidP="007559C0">
      <w:r>
        <w:t>Despite these concerns, there are a number of compelling reasons to sell major offensive weapons to the GCC states. First, major offensive weapons permit the GCC states to retaliate strongly against Iran for any instance of low-level aggression, be it terrorism, subversion, or limited military strikes. For example, laser- and global positioning system (</w:t>
      </w:r>
      <w:r w:rsidRPr="000B3C5A">
        <w:rPr>
          <w:rStyle w:val="StyleUnderline"/>
        </w:rPr>
        <w:t>GPS)-guided bombs allow for precision strikes on Iran’s vital import and export facilities</w:t>
      </w:r>
      <w:r>
        <w:t xml:space="preserve"> in the Gulf, while more powerful counter-air and counter-air-defense systems will help pave the way for such attacks.</w:t>
      </w:r>
    </w:p>
    <w:p w:rsidR="007559C0" w:rsidRDefault="007559C0" w:rsidP="007559C0">
      <w:r>
        <w:t>Second</w:t>
      </w:r>
      <w:r w:rsidRPr="000B3C5A">
        <w:rPr>
          <w:rStyle w:val="StyleUnderline"/>
        </w:rPr>
        <w:t>, if Iran chooses to counter-retaliate</w:t>
      </w:r>
      <w:r>
        <w:t xml:space="preserve"> strongly against the GCC states, </w:t>
      </w:r>
      <w:r w:rsidRPr="000B3C5A">
        <w:rPr>
          <w:rStyle w:val="StyleUnderline"/>
        </w:rPr>
        <w:t>major offensive weapons will help these states limit the damage they will incur while also imposing additional costs on Iran for its decision to counter-retaliate</w:t>
      </w:r>
      <w:r>
        <w:t xml:space="preserve">, ideally convincing Iran that further escalation would not be in its interest. In other words, </w:t>
      </w:r>
      <w:r w:rsidRPr="000B3C5A">
        <w:rPr>
          <w:rStyle w:val="StyleUnderline"/>
        </w:rPr>
        <w:t>major offensive weapons support the escalation dominance of the GCC states over Iran</w:t>
      </w:r>
      <w:r>
        <w:t>. As Michael Knights, a Fellow at the Washington Institute for Near East Policy and a specialist in Gulf military affairs, states,</w:t>
      </w:r>
    </w:p>
    <w:p w:rsidR="007559C0" w:rsidRDefault="007559C0" w:rsidP="007559C0">
      <w:r>
        <w:t>Fostered by bilateral planning assistance from the United States via the Gulf Security Dialogue, GCC militaries are making rapid advances and may eclipse Iranian capabilities in the Gulf within ten years. By 2015, for instance, the combined forces of the UAE military will likely be able to prevent Iranian naval operations in UAE territorial waters and EEZs [Exclusive Economic Zones], seize and hold Iranian-held islands, and intercept some Iranian missile and air attacks on the UAE in the event of a conflict.50</w:t>
      </w:r>
    </w:p>
    <w:p w:rsidR="007559C0" w:rsidRDefault="007559C0" w:rsidP="007559C0">
      <w:r>
        <w:t xml:space="preserve">Moreover, “encouraging signs suggest that the GCC states will [by 2015] be able to maintain local air superiority over their national territories and EEZs…”51 Likewise, Anthony Cordesman has said that </w:t>
      </w:r>
      <w:r w:rsidRPr="000B3C5A">
        <w:rPr>
          <w:rStyle w:val="StyleUnderline"/>
        </w:rPr>
        <w:t>major arms sales</w:t>
      </w:r>
      <w:r>
        <w:t xml:space="preserve"> proposed by the United States “</w:t>
      </w:r>
      <w:r w:rsidRPr="000B3C5A">
        <w:rPr>
          <w:rStyle w:val="StyleUnderline"/>
        </w:rPr>
        <w:t>can help create a Saudi Air Force that is more of a threat to Iran than Iran’s conventional missiles are to Saudi Arabia</w:t>
      </w:r>
      <w:r>
        <w:t xml:space="preserve">…”52 </w:t>
      </w:r>
      <w:r w:rsidRPr="000B3C5A">
        <w:rPr>
          <w:rStyle w:val="StyleUnderline"/>
        </w:rPr>
        <w:t>If the GCC states are thought to have escalation dominance over Iran, the effect should be to reduce Iran’s ability to deter retaliation</w:t>
      </w:r>
      <w:r>
        <w:t xml:space="preserve"> for its low-level aggression, thus </w:t>
      </w:r>
      <w:r w:rsidRPr="000B3C5A">
        <w:rPr>
          <w:rStyle w:val="StyleUnderline"/>
        </w:rPr>
        <w:t>limiting its freedom to commit</w:t>
      </w:r>
      <w:r>
        <w:t xml:space="preserve"> such </w:t>
      </w:r>
      <w:r w:rsidRPr="000B3C5A">
        <w:rPr>
          <w:rStyle w:val="StyleUnderline"/>
        </w:rPr>
        <w:t>aggression</w:t>
      </w:r>
      <w:r>
        <w:t xml:space="preserve"> in the first place. </w:t>
      </w:r>
    </w:p>
    <w:p w:rsidR="007559C0" w:rsidRDefault="007559C0" w:rsidP="007559C0"/>
    <w:p w:rsidR="007559C0" w:rsidRDefault="007559C0" w:rsidP="007559C0">
      <w:pPr>
        <w:pStyle w:val="Heading4"/>
      </w:pPr>
      <w:r>
        <w:t>The capability for escalation dominance strengthens regional deterrence</w:t>
      </w:r>
    </w:p>
    <w:p w:rsidR="007559C0" w:rsidRDefault="007559C0" w:rsidP="007559C0">
      <w:r>
        <w:rPr>
          <w:b/>
          <w:bCs/>
        </w:rPr>
        <w:t xml:space="preserve">Rosenfield, 12 – </w:t>
      </w:r>
      <w:r>
        <w:t>research associate at the Institute for Defense Analysis at time of publication; currently at the Pentagon, US Department of Defense, Office of the Secretary of Defense for Policy, MA, Elliot School of International Affairs at George Washington University (Daniel, “Countering Iran with Arms Sales to the</w:t>
      </w:r>
    </w:p>
    <w:p w:rsidR="007559C0" w:rsidRDefault="007559C0" w:rsidP="007559C0">
      <w:r>
        <w:t xml:space="preserve">Gulf Cooperation Council States” March, </w:t>
      </w:r>
      <w:hyperlink r:id="rId141" w:history="1">
        <w:r w:rsidRPr="00362EB0">
          <w:rPr>
            <w:rStyle w:val="Hyperlink"/>
          </w:rPr>
          <w:t>https://apps.dtic.mil/dtic/tr/fulltext/u2/a575294.pdf</w:t>
        </w:r>
      </w:hyperlink>
    </w:p>
    <w:p w:rsidR="007559C0" w:rsidRPr="008D0375" w:rsidRDefault="007559C0" w:rsidP="007559C0"/>
    <w:p w:rsidR="007559C0" w:rsidRDefault="007559C0" w:rsidP="007559C0">
      <w:r>
        <w:t xml:space="preserve">A fourth reason to sell major offensive weapons is that some of </w:t>
      </w:r>
      <w:r w:rsidRPr="000B3C5A">
        <w:rPr>
          <w:rStyle w:val="StyleUnderline"/>
        </w:rPr>
        <w:t>the weapons allow for retaliation against Iran in ways that could minimize the risk of further escalation</w:t>
      </w:r>
      <w:r>
        <w:t xml:space="preserve">. For instance, the sale of Storm Shadow air-launched </w:t>
      </w:r>
      <w:r w:rsidRPr="008D0375">
        <w:rPr>
          <w:rStyle w:val="StyleUnderline"/>
        </w:rPr>
        <w:t>cruise missiles to Saudi Arabia and the UAE will allow these states to attack Iran’s vital economic facilities in the Gulf without sending large formations of fighter, attack, and defense-suppression aircraft to potentially engage with the Iranian air force</w:t>
      </w:r>
      <w:r>
        <w:t>. In fact, it appears Storm Shadow missiles could be launched from over Saudi or UAE territory and still damage vital facilities in Iran. 53</w:t>
      </w:r>
    </w:p>
    <w:p w:rsidR="007559C0" w:rsidRDefault="007559C0" w:rsidP="007559C0">
      <w:r>
        <w:t xml:space="preserve">The sale of U.S. ATACMS T2K Unitary missiles to Bahrain and the UAE would offer a similar capacity for limited, standoff attacks. ATACMS is an artillery system with a range of 270 or 300 kilometers, GPS-assisted guidance, and a 550-pound high-explosive blast/fragmentation warhead.54 If based in the UAE, ATACMS could strike the Iranian port of Bandar-e-Abbas, which handles some 90 percent of all containerized shipping traffic in Iran. 55 Similarly, ATACMS deployed to the eastern tip of Bahrain would threaten Iran’s second-largest oil export terminal, that on Lavan Island. As with Storm Shadow, ATACMS would not require the GCC states to contest Iran for local air superiority, something that would tend to increase the risk of further escalation toward major war. Also, </w:t>
      </w:r>
      <w:r w:rsidRPr="000B3C5A">
        <w:rPr>
          <w:rStyle w:val="StyleUnderline"/>
        </w:rPr>
        <w:t xml:space="preserve">to the extent Iran or the GCC states perceive the risk of further escalation </w:t>
      </w:r>
      <w:r>
        <w:t xml:space="preserve">resulting from the use of Storm Shadow or ATACMS to be low, </w:t>
      </w:r>
      <w:r w:rsidRPr="000B3C5A">
        <w:rPr>
          <w:rStyle w:val="StyleUnderline"/>
        </w:rPr>
        <w:t>the weapons can be seen as more usable and thus can provide stronger deterrence as well as escalation control</w:t>
      </w:r>
      <w:r>
        <w:t>.</w:t>
      </w:r>
    </w:p>
    <w:p w:rsidR="007559C0" w:rsidRDefault="007559C0" w:rsidP="007559C0"/>
    <w:p w:rsidR="007559C0" w:rsidRDefault="007559C0" w:rsidP="007559C0">
      <w:pPr>
        <w:pStyle w:val="Heading4"/>
      </w:pPr>
      <w:r>
        <w:t>Strengthening conventional deterrence dissuades Iran from acquiring nuclear weapons</w:t>
      </w:r>
    </w:p>
    <w:p w:rsidR="007559C0" w:rsidRDefault="007559C0" w:rsidP="007559C0">
      <w:r>
        <w:rPr>
          <w:b/>
          <w:bCs/>
        </w:rPr>
        <w:t xml:space="preserve">Rosenfield, 12 – </w:t>
      </w:r>
      <w:r>
        <w:t>research associate at the Institute for Defense Analysis at time of publication; currently at the Pentagon, US Department of Defense, Office of the Secretary of Defense for Policy, MA, Elliot School of International Affairs at George Washington University (Daniel, “Countering Iran with Arms Sales to the</w:t>
      </w:r>
    </w:p>
    <w:p w:rsidR="007559C0" w:rsidRDefault="007559C0" w:rsidP="007559C0">
      <w:r>
        <w:t xml:space="preserve">Gulf Cooperation Council States” March, </w:t>
      </w:r>
      <w:hyperlink r:id="rId142" w:history="1">
        <w:r w:rsidRPr="00362EB0">
          <w:rPr>
            <w:rStyle w:val="Hyperlink"/>
          </w:rPr>
          <w:t>https://apps.dtic.mil/dtic/tr/fulltext/u2/a575294.pdf</w:t>
        </w:r>
      </w:hyperlink>
    </w:p>
    <w:p w:rsidR="007559C0" w:rsidRPr="008D0375" w:rsidRDefault="007559C0" w:rsidP="007559C0"/>
    <w:p w:rsidR="007559C0" w:rsidRDefault="007559C0" w:rsidP="007559C0">
      <w:r>
        <w:t xml:space="preserve">Sixth, the process of </w:t>
      </w:r>
      <w:r w:rsidRPr="008D0375">
        <w:rPr>
          <w:rStyle w:val="StyleUnderline"/>
        </w:rPr>
        <w:t>empowering the GCC states could also help to dissuade Iran from developing nuclear weapons</w:t>
      </w:r>
      <w:r>
        <w:t xml:space="preserve"> and convince it to accept strong international controls on its nuclear program. </w:t>
      </w:r>
      <w:r w:rsidRPr="008D0375">
        <w:rPr>
          <w:rStyle w:val="StyleUnderline"/>
        </w:rPr>
        <w:t>Iran has to consider that nuclear weapons are not a security panacea</w:t>
      </w:r>
      <w:r>
        <w:t xml:space="preserve">. While they are considered very useful in deterring threats to vital interests, their deterrent value is seen to diminish with the importance of the interest at stake. Hence, </w:t>
      </w:r>
      <w:r w:rsidRPr="008D0375">
        <w:rPr>
          <w:rStyle w:val="StyleUnderline"/>
        </w:rPr>
        <w:t>a key question for Iran is whether a small nuclear force,</w:t>
      </w:r>
      <w:r>
        <w:t xml:space="preserve"> in the absence of relatively strong nonnuclear military capabilities, </w:t>
      </w:r>
      <w:r w:rsidRPr="008D0375">
        <w:rPr>
          <w:rStyle w:val="StyleUnderline"/>
        </w:rPr>
        <w:t>would provide enough deterrence to permit low-level aggression on a greater scale than is safely possible today</w:t>
      </w:r>
      <w:r>
        <w:t xml:space="preserve">. </w:t>
      </w:r>
      <w:r w:rsidRPr="008D0375">
        <w:rPr>
          <w:rStyle w:val="StyleUnderline"/>
        </w:rPr>
        <w:t>There is a risk it would not</w:t>
      </w:r>
      <w:r>
        <w:t xml:space="preserve">. While there has been no definitive U.S. policy statement on the matter to date, </w:t>
      </w:r>
      <w:r w:rsidRPr="008D0375">
        <w:rPr>
          <w:rStyle w:val="StyleUnderline"/>
        </w:rPr>
        <w:t>the GCC states are</w:t>
      </w:r>
      <w:r>
        <w:t xml:space="preserve"> nonetheless </w:t>
      </w:r>
      <w:r w:rsidRPr="008D0375">
        <w:rPr>
          <w:rStyle w:val="StyleUnderline"/>
        </w:rPr>
        <w:t>understood to enjoy the backing of U.S. nuclear and conventional forces</w:t>
      </w:r>
      <w:r>
        <w:t xml:space="preserve">, including missile defenses and preemptive strike capabilities. 56 </w:t>
      </w:r>
      <w:r w:rsidRPr="008D0375">
        <w:rPr>
          <w:rStyle w:val="StyleUnderline"/>
        </w:rPr>
        <w:t>If these states build up their conventional power to eclipse Iran’s nonnuclear military power in the Gulf, Iran’s freedom to commit low-level aggression could diminish in net terms even after acquiring nuclear weapons</w:t>
      </w:r>
      <w:r>
        <w:t>. It is perhaps for this reason that in a September 7, 2009 interview with Al Jazeera, then-U.S. Defense Secretary Robert Gates stated the following:</w:t>
      </w:r>
    </w:p>
    <w:p w:rsidR="007559C0" w:rsidRDefault="007559C0" w:rsidP="007559C0">
      <w:r>
        <w:t>…one of the pathways to get the Iranians to change their approach on the nuclear issue is to persuade them that moving down that path will actually jeopardize their security, not enhance it. So the more that our Arab friends and allies can strengthen their security capabilities, the more they can strengthen their cooperation, both with each other and with us. I think this sends the signal to the Iranians that this path they’re on is not going to advance Iranian security but in fact could weaken it.57</w:t>
      </w:r>
    </w:p>
    <w:p w:rsidR="007559C0" w:rsidRDefault="007559C0" w:rsidP="007559C0">
      <w:r>
        <w:t xml:space="preserve">Granted, precisely how the GCC states will react to more intense low-level aggression by a nuclear-armed Iran cannot be known at this time. Even with superior nonnuclear forces, these states might still prefer to submit to stronger Iranian demands of them, choosing appeasement rather than counterattacking and risking major war with a nuclear-armed power. Nevertheless, Iran’s leaders will understand that the GCC states are now spending considerable sums on acquiring major offensive weapons. They can draw several lessons from this. First, given their timing, </w:t>
      </w:r>
      <w:r w:rsidRPr="008D0375">
        <w:rPr>
          <w:rStyle w:val="StyleUnderline"/>
        </w:rPr>
        <w:t>large-scale purchases of major offensive weapons by the GCC states</w:t>
      </w:r>
      <w:r>
        <w:t xml:space="preserve"> are difficult to explain absent the need to retaliate for Iran’s low-level aggression and dominate any ensuing contest in non-nuclear escalation. Therefore, such purchases </w:t>
      </w:r>
      <w:r w:rsidRPr="008D0375">
        <w:rPr>
          <w:rStyle w:val="StyleUnderline"/>
        </w:rPr>
        <w:t>are a sign that the GCC states have the political will to resist an expansion of Iran’s influence</w:t>
      </w:r>
      <w:r>
        <w:t xml:space="preserve"> in the region. Second, </w:t>
      </w:r>
      <w:r w:rsidRPr="008D0375">
        <w:rPr>
          <w:rStyle w:val="StyleUnderline"/>
        </w:rPr>
        <w:t>major offensive weapons give GCC states the option of effective resistance</w:t>
      </w:r>
      <w:r>
        <w:t xml:space="preserve">, whether or not they choose to exercise that option. </w:t>
      </w:r>
      <w:r w:rsidRPr="008D0375">
        <w:rPr>
          <w:rStyle w:val="StyleUnderline"/>
        </w:rPr>
        <w:t>This fact alone increases the risk for Iran as its weighs the potential near</w:t>
      </w:r>
      <w:r>
        <w:rPr>
          <w:rStyle w:val="StyleUnderline"/>
        </w:rPr>
        <w:t xml:space="preserve"> </w:t>
      </w:r>
      <w:r w:rsidRPr="008D0375">
        <w:rPr>
          <w:rStyle w:val="StyleUnderline"/>
        </w:rPr>
        <w:t>and long-term costs and benefits of its nuclear posture.</w:t>
      </w:r>
      <w:r>
        <w:t xml:space="preserve"> Third, if in the future a nuclear-armed Iran chooses to intensify its low-level aggression, the GCC states will have many billions of dollars of “sunk costs” in the form of strike fighters, missiles, guided bombs and the like, strengthening arguments for the use of these weapons. Taken together, these factors underscore the risk apparently referred to by then-Secretary Gates: that Iran’s current nuclear policies will ultimately make the country worse off in terms of its power and security.</w:t>
      </w:r>
    </w:p>
    <w:p w:rsidR="007559C0" w:rsidRDefault="007559C0" w:rsidP="007559C0"/>
    <w:p w:rsidR="007559C0" w:rsidRDefault="007559C0" w:rsidP="007559C0"/>
    <w:p w:rsidR="007559C0" w:rsidRDefault="007559C0" w:rsidP="007559C0"/>
    <w:p w:rsidR="007559C0" w:rsidRDefault="007559C0" w:rsidP="007559C0">
      <w:pPr>
        <w:pStyle w:val="Heading3"/>
      </w:pPr>
      <w:r>
        <w:t>AT: Defensive weapons</w:t>
      </w:r>
    </w:p>
    <w:p w:rsidR="007559C0" w:rsidRDefault="007559C0" w:rsidP="007559C0"/>
    <w:p w:rsidR="007559C0" w:rsidRDefault="007559C0" w:rsidP="007559C0">
      <w:pPr>
        <w:pStyle w:val="Heading4"/>
      </w:pPr>
      <w:r>
        <w:t>Defensive weapons alone won’t deter or protect all targets</w:t>
      </w:r>
    </w:p>
    <w:p w:rsidR="007559C0" w:rsidRDefault="007559C0" w:rsidP="007559C0">
      <w:r>
        <w:rPr>
          <w:b/>
          <w:bCs/>
        </w:rPr>
        <w:t xml:space="preserve">Rosenfield, 12 – </w:t>
      </w:r>
      <w:r>
        <w:t>research associate at the Institute for Defense Analysis at time of publication; currently at the Pentagon, US Department of Defense, Office of the Secretary of Defense for Policy, MA, Elliot School of International Affairs at George Washington University (Daniel, “Countering Iran with Arms Sales to the</w:t>
      </w:r>
    </w:p>
    <w:p w:rsidR="007559C0" w:rsidRDefault="007559C0" w:rsidP="007559C0">
      <w:r>
        <w:t xml:space="preserve">Gulf Cooperation Council States” March, </w:t>
      </w:r>
      <w:hyperlink r:id="rId143" w:history="1">
        <w:r w:rsidRPr="00362EB0">
          <w:rPr>
            <w:rStyle w:val="Hyperlink"/>
          </w:rPr>
          <w:t>https://apps.dtic.mil/dtic/tr/fulltext/u2/a575294.pdf</w:t>
        </w:r>
      </w:hyperlink>
    </w:p>
    <w:p w:rsidR="007559C0" w:rsidRPr="008D0375" w:rsidRDefault="007559C0" w:rsidP="007559C0"/>
    <w:p w:rsidR="007559C0" w:rsidRDefault="007559C0" w:rsidP="007559C0">
      <w:r>
        <w:t xml:space="preserve">A third reason to sell major offensive weapons to the GCC states is that </w:t>
      </w:r>
      <w:r w:rsidRPr="000B3C5A">
        <w:rPr>
          <w:rStyle w:val="StyleUnderline"/>
        </w:rPr>
        <w:t>defensive weapons</w:t>
      </w:r>
      <w:r>
        <w:rPr>
          <w:rStyle w:val="StyleUnderline"/>
        </w:rPr>
        <w:t xml:space="preserve"> </w:t>
      </w:r>
      <w:r w:rsidRPr="000B3C5A">
        <w:rPr>
          <w:rStyle w:val="StyleUnderline"/>
        </w:rPr>
        <w:t xml:space="preserve">alone will not likely prove adequate to countering more intense low-level aggression </w:t>
      </w:r>
      <w:r w:rsidRPr="000B3C5A">
        <w:t>by a</w:t>
      </w:r>
      <w:r>
        <w:t xml:space="preserve"> </w:t>
      </w:r>
      <w:r w:rsidRPr="000B3C5A">
        <w:t xml:space="preserve">nuclear-armed Iran. </w:t>
      </w:r>
      <w:r>
        <w:t xml:space="preserve">No system of defenses can be perfect, and without some fear of counterattack, an aggressor could have little reason not to repeatedly test the defenses arrayed against him. Thus, </w:t>
      </w:r>
      <w:r w:rsidRPr="000B3C5A">
        <w:rPr>
          <w:rStyle w:val="StyleUnderline"/>
        </w:rPr>
        <w:t>deterrence by the threat of punishing an attacker can make it far less costly to</w:t>
      </w:r>
      <w:r>
        <w:rPr>
          <w:rStyle w:val="StyleUnderline"/>
        </w:rPr>
        <w:t xml:space="preserve"> </w:t>
      </w:r>
      <w:r w:rsidRPr="000B3C5A">
        <w:rPr>
          <w:rStyle w:val="StyleUnderline"/>
        </w:rPr>
        <w:t>secure valuable targets spread over large geographic areas</w:t>
      </w:r>
      <w:r>
        <w:t xml:space="preserve">. For the GCC states, </w:t>
      </w:r>
      <w:r w:rsidRPr="000B3C5A">
        <w:rPr>
          <w:rStyle w:val="StyleUnderline"/>
        </w:rPr>
        <w:t>trying to defend</w:t>
      </w:r>
      <w:r>
        <w:t xml:space="preserve"> both simultaneously and effectively </w:t>
      </w:r>
      <w:r w:rsidRPr="000B3C5A">
        <w:rPr>
          <w:rStyle w:val="StyleUnderline"/>
        </w:rPr>
        <w:t>all possible</w:t>
      </w:r>
      <w:r>
        <w:t xml:space="preserve"> coastal and inland </w:t>
      </w:r>
      <w:r w:rsidRPr="000B3C5A">
        <w:rPr>
          <w:rStyle w:val="StyleUnderline"/>
        </w:rPr>
        <w:t>targets of low-level attack by Iran could well be cost-prohibitive</w:t>
      </w:r>
      <w:r>
        <w:t xml:space="preserve">. </w:t>
      </w:r>
    </w:p>
    <w:p w:rsidR="007559C0" w:rsidRPr="007559C0" w:rsidRDefault="007559C0" w:rsidP="007559C0"/>
    <w:p w:rsidR="006B0BA9" w:rsidRDefault="006B0BA9" w:rsidP="00FB4ED2"/>
    <w:p w:rsidR="00610C81" w:rsidRDefault="00610C81" w:rsidP="00610C81">
      <w:pPr>
        <w:pStyle w:val="Heading2"/>
      </w:pPr>
      <w:r>
        <w:t>Saudi prolif impact</w:t>
      </w:r>
    </w:p>
    <w:p w:rsidR="00610C81" w:rsidRDefault="00610C81" w:rsidP="00610C81">
      <w:pPr>
        <w:pStyle w:val="Heading3"/>
      </w:pPr>
      <w:r>
        <w:t>1nc Saudi prolif impact</w:t>
      </w:r>
    </w:p>
    <w:p w:rsidR="00610C81" w:rsidRDefault="00610C81" w:rsidP="00610C81"/>
    <w:p w:rsidR="00610C81" w:rsidRPr="001073C3" w:rsidRDefault="00610C81" w:rsidP="00610C81">
      <w:pPr>
        <w:pStyle w:val="Heading4"/>
      </w:pPr>
      <w:r>
        <w:t>Collapsing relations causes Saudi prolif</w:t>
      </w:r>
    </w:p>
    <w:p w:rsidR="00610C81" w:rsidRDefault="00610C81" w:rsidP="00610C81">
      <w:pPr>
        <w:rPr>
          <w:sz w:val="16"/>
          <w:szCs w:val="16"/>
        </w:rPr>
      </w:pPr>
      <w:r w:rsidRPr="007B0BD7">
        <w:rPr>
          <w:rStyle w:val="Style13ptBold"/>
        </w:rPr>
        <w:t xml:space="preserve">Peterson </w:t>
      </w:r>
      <w:r>
        <w:rPr>
          <w:rStyle w:val="Style13ptBold"/>
        </w:rPr>
        <w:t>‘</w:t>
      </w:r>
      <w:r w:rsidRPr="007B0BD7">
        <w:rPr>
          <w:rStyle w:val="Style13ptBold"/>
        </w:rPr>
        <w:t>18</w:t>
      </w:r>
      <w:r>
        <w:t xml:space="preserve"> </w:t>
      </w:r>
      <w:r w:rsidRPr="007B0BD7">
        <w:rPr>
          <w:sz w:val="16"/>
          <w:szCs w:val="16"/>
        </w:rPr>
        <w:t xml:space="preserve">(J. E.; Sir William Luce Fellow, University of Durham, part of the University of Arizona Center for Middle Eastern Studies; 2018; "Prospects for Proliferation in Saudi Arabia"; Chapter 4, Prospects for Proliferation in Saudi Arabia, </w:t>
      </w:r>
      <w:r>
        <w:rPr>
          <w:sz w:val="16"/>
          <w:szCs w:val="16"/>
        </w:rPr>
        <w:t>p</w:t>
      </w:r>
      <w:r w:rsidRPr="007B0BD7">
        <w:rPr>
          <w:sz w:val="16"/>
          <w:szCs w:val="16"/>
        </w:rPr>
        <w:t>ublished by Macmillan; http://www.jepeterson.net/sitebuildercontent/sitebuilderfiles/Peterson_Prospects_for_Proliferation_in_Saudi_Arabia_2018.pdf; accessed 6-24-2019; SM-Camp)</w:t>
      </w:r>
      <w:r>
        <w:rPr>
          <w:sz w:val="16"/>
          <w:szCs w:val="16"/>
        </w:rPr>
        <w:t xml:space="preserve"> </w:t>
      </w:r>
    </w:p>
    <w:p w:rsidR="00610C81" w:rsidRDefault="00610C81" w:rsidP="00610C81">
      <w:pPr>
        <w:rPr>
          <w:sz w:val="16"/>
          <w:szCs w:val="16"/>
        </w:rPr>
      </w:pPr>
    </w:p>
    <w:p w:rsidR="00610C81" w:rsidRDefault="00610C81" w:rsidP="00610C81">
      <w:r>
        <w:t xml:space="preserve">Cultural factors cannot be separated from strategic factors. Influences on the decisionmaking process regarding whether to pursue nuclearization arc myriad. In the first instance, it must be recognized that the national leadership will be doing the actual decisionmaking; therefore, the personalities and conviction of those leaders are major determinants. Is a leader houghtful and contemplative, or is he impetuous and hotheaded, driven by emotion more than logic? More globally, it can be assumed that </w:t>
      </w:r>
      <w:r w:rsidRPr="00B41500">
        <w:rPr>
          <w:u w:val="single"/>
        </w:rPr>
        <w:t>the</w:t>
      </w:r>
      <w:r>
        <w:t xml:space="preserve"> status of the </w:t>
      </w:r>
      <w:r w:rsidRPr="00C8184D">
        <w:rPr>
          <w:u w:val="single"/>
        </w:rPr>
        <w:t>relationship between the KSA and the U</w:t>
      </w:r>
      <w:r>
        <w:t xml:space="preserve">nited </w:t>
      </w:r>
      <w:r w:rsidRPr="00C8184D">
        <w:rPr>
          <w:u w:val="single"/>
        </w:rPr>
        <w:t>S</w:t>
      </w:r>
      <w:r>
        <w:t xml:space="preserve">tates </w:t>
      </w:r>
      <w:r w:rsidRPr="00D328DF">
        <w:rPr>
          <w:u w:val="single"/>
        </w:rPr>
        <w:t>would</w:t>
      </w:r>
      <w:r>
        <w:t xml:space="preserve"> </w:t>
      </w:r>
      <w:r w:rsidRPr="00C8184D">
        <w:rPr>
          <w:u w:val="single"/>
        </w:rPr>
        <w:t xml:space="preserve">be a </w:t>
      </w:r>
      <w:r w:rsidRPr="00C8184D">
        <w:rPr>
          <w:b/>
          <w:bCs/>
          <w:u w:val="single"/>
        </w:rPr>
        <w:t>major driver</w:t>
      </w:r>
      <w:r w:rsidRPr="00B41500">
        <w:rPr>
          <w:u w:val="single"/>
        </w:rPr>
        <w:t xml:space="preserve">: a </w:t>
      </w:r>
      <w:r w:rsidRPr="00B41500">
        <w:rPr>
          <w:b/>
          <w:bCs/>
          <w:u w:val="single"/>
        </w:rPr>
        <w:t>deterioration</w:t>
      </w:r>
      <w:r w:rsidRPr="00C8184D">
        <w:rPr>
          <w:u w:val="single"/>
        </w:rPr>
        <w:t xml:space="preserve"> in ties</w:t>
      </w:r>
      <w:r>
        <w:t xml:space="preserve"> and confidence </w:t>
      </w:r>
      <w:r w:rsidRPr="00C8184D">
        <w:rPr>
          <w:u w:val="single"/>
        </w:rPr>
        <w:t xml:space="preserve">would </w:t>
      </w:r>
      <w:r w:rsidRPr="00C8184D">
        <w:rPr>
          <w:b/>
          <w:bCs/>
          <w:u w:val="single"/>
        </w:rPr>
        <w:t>undoubtedly</w:t>
      </w:r>
      <w:r w:rsidRPr="00C8184D">
        <w:rPr>
          <w:u w:val="single"/>
        </w:rPr>
        <w:t xml:space="preserve"> spur </w:t>
      </w:r>
      <w:r w:rsidRPr="00C8184D">
        <w:rPr>
          <w:b/>
          <w:bCs/>
          <w:u w:val="single"/>
        </w:rPr>
        <w:t>greater Saudi resolve</w:t>
      </w:r>
      <w:r w:rsidRPr="00C8184D">
        <w:rPr>
          <w:u w:val="single"/>
        </w:rPr>
        <w:t xml:space="preserve"> to pursue an </w:t>
      </w:r>
      <w:r w:rsidRPr="00C8184D">
        <w:rPr>
          <w:b/>
          <w:bCs/>
          <w:u w:val="single"/>
        </w:rPr>
        <w:t>independent security course</w:t>
      </w:r>
      <w:r w:rsidRPr="00C8184D">
        <w:rPr>
          <w:u w:val="single"/>
        </w:rPr>
        <w:t>. This may be influenced by</w:t>
      </w:r>
      <w:r>
        <w:t xml:space="preserve"> existing or near-term </w:t>
      </w:r>
      <w:r w:rsidRPr="00C8184D">
        <w:rPr>
          <w:u w:val="single"/>
        </w:rPr>
        <w:t xml:space="preserve">KSA capabilities to pursue a </w:t>
      </w:r>
      <w:r w:rsidRPr="00C8184D">
        <w:rPr>
          <w:b/>
          <w:bCs/>
          <w:u w:val="single"/>
        </w:rPr>
        <w:t>nuclear program</w:t>
      </w:r>
      <w:r w:rsidRPr="00C8184D">
        <w:rPr>
          <w:u w:val="single"/>
        </w:rPr>
        <w:t xml:space="preserve">: if at least </w:t>
      </w:r>
      <w:r w:rsidRPr="00C8184D">
        <w:rPr>
          <w:b/>
          <w:bCs/>
          <w:u w:val="single"/>
        </w:rPr>
        <w:t>preliminary work</w:t>
      </w:r>
      <w:r w:rsidRPr="00C8184D">
        <w:rPr>
          <w:u w:val="single"/>
        </w:rPr>
        <w:t xml:space="preserve"> had been done</w:t>
      </w:r>
      <w:r>
        <w:t xml:space="preserve"> in achieving such capability, </w:t>
      </w:r>
      <w:r w:rsidRPr="00C8184D">
        <w:rPr>
          <w:u w:val="single"/>
        </w:rPr>
        <w:t>it is more likely</w:t>
      </w:r>
      <w:r>
        <w:t xml:space="preserve"> that </w:t>
      </w:r>
      <w:r w:rsidRPr="00C8184D">
        <w:rPr>
          <w:u w:val="single"/>
        </w:rPr>
        <w:t xml:space="preserve">leadership would consider it a </w:t>
      </w:r>
      <w:r w:rsidRPr="00C8184D">
        <w:rPr>
          <w:b/>
          <w:bCs/>
          <w:u w:val="single"/>
        </w:rPr>
        <w:t>viable alternative</w:t>
      </w:r>
      <w:r w:rsidRPr="00C8184D">
        <w:rPr>
          <w:u w:val="single"/>
        </w:rPr>
        <w:t xml:space="preserve"> and </w:t>
      </w:r>
      <w:r w:rsidRPr="00C8184D">
        <w:rPr>
          <w:b/>
          <w:bCs/>
          <w:u w:val="single"/>
        </w:rPr>
        <w:t>public</w:t>
      </w:r>
      <w:r w:rsidRPr="00C8184D">
        <w:t xml:space="preserve"> opinion </w:t>
      </w:r>
      <w:r w:rsidRPr="00C8184D">
        <w:rPr>
          <w:u w:val="single"/>
        </w:rPr>
        <w:t>would be</w:t>
      </w:r>
      <w:r>
        <w:t xml:space="preserve"> more </w:t>
      </w:r>
      <w:r w:rsidRPr="00C8184D">
        <w:rPr>
          <w:b/>
          <w:bCs/>
          <w:u w:val="single"/>
        </w:rPr>
        <w:t>receptive</w:t>
      </w:r>
      <w:r w:rsidRPr="00C8184D">
        <w:rPr>
          <w:u w:val="single"/>
        </w:rPr>
        <w:t>.</w:t>
      </w:r>
      <w:r>
        <w:t xml:space="preserve"> The latter of course would particularly hold the more the citizenry feared existentialist external threats.</w:t>
      </w:r>
    </w:p>
    <w:p w:rsidR="00610C81" w:rsidRPr="00C8184D" w:rsidRDefault="00610C81" w:rsidP="00610C81">
      <w:pPr>
        <w:rPr>
          <w:u w:val="single"/>
        </w:rPr>
      </w:pPr>
      <w:r>
        <w:t xml:space="preserve">The role of </w:t>
      </w:r>
      <w:r w:rsidRPr="00C8184D">
        <w:rPr>
          <w:u w:val="single"/>
        </w:rPr>
        <w:t>prestige may</w:t>
      </w:r>
      <w:r>
        <w:t xml:space="preserve"> also </w:t>
      </w:r>
      <w:r w:rsidRPr="00C8184D">
        <w:rPr>
          <w:u w:val="single"/>
        </w:rPr>
        <w:t xml:space="preserve">play a </w:t>
      </w:r>
      <w:r w:rsidRPr="00C8184D">
        <w:rPr>
          <w:b/>
          <w:bCs/>
          <w:u w:val="single"/>
        </w:rPr>
        <w:t>significant role</w:t>
      </w:r>
      <w:r w:rsidRPr="00C8184D">
        <w:rPr>
          <w:u w:val="single"/>
        </w:rPr>
        <w:t xml:space="preserve">. Nuclear </w:t>
      </w:r>
      <w:r w:rsidRPr="00C8184D">
        <w:rPr>
          <w:b/>
          <w:bCs/>
          <w:u w:val="single"/>
        </w:rPr>
        <w:t>capability</w:t>
      </w:r>
      <w:r w:rsidRPr="00C8184D">
        <w:rPr>
          <w:u w:val="single"/>
        </w:rPr>
        <w:t xml:space="preserve"> would enhance</w:t>
      </w:r>
      <w:r>
        <w:t xml:space="preserve"> the </w:t>
      </w:r>
      <w:r w:rsidRPr="00C8184D">
        <w:rPr>
          <w:u w:val="single"/>
        </w:rPr>
        <w:t>KSA's leadership</w:t>
      </w:r>
      <w:r>
        <w:t xml:space="preserve"> status </w:t>
      </w:r>
      <w:r w:rsidRPr="00C8184D">
        <w:rPr>
          <w:u w:val="single"/>
        </w:rPr>
        <w:t>among Arab</w:t>
      </w:r>
      <w:r>
        <w:t xml:space="preserve"> and Islamic </w:t>
      </w:r>
      <w:r w:rsidRPr="00C8184D">
        <w:rPr>
          <w:u w:val="single"/>
        </w:rPr>
        <w:t xml:space="preserve">nations and </w:t>
      </w:r>
      <w:r w:rsidRPr="00C8184D">
        <w:rPr>
          <w:b/>
          <w:bCs/>
          <w:u w:val="single"/>
        </w:rPr>
        <w:t>raise its standing</w:t>
      </w:r>
      <w:r w:rsidRPr="00C8184D">
        <w:rPr>
          <w:u w:val="single"/>
        </w:rPr>
        <w:t xml:space="preserve"> on the </w:t>
      </w:r>
      <w:r w:rsidRPr="00C8184D">
        <w:rPr>
          <w:b/>
          <w:bCs/>
          <w:u w:val="single"/>
        </w:rPr>
        <w:t>global stage</w:t>
      </w:r>
      <w:r w:rsidRPr="00C8184D">
        <w:rPr>
          <w:u w:val="single"/>
        </w:rPr>
        <w:t>. This would be</w:t>
      </w:r>
      <w:r>
        <w:t xml:space="preserve"> particularly </w:t>
      </w:r>
      <w:r w:rsidRPr="00C8184D">
        <w:rPr>
          <w:u w:val="single"/>
        </w:rPr>
        <w:t xml:space="preserve">effective among </w:t>
      </w:r>
      <w:r w:rsidRPr="00C8184D">
        <w:rPr>
          <w:b/>
          <w:bCs/>
          <w:u w:val="single"/>
        </w:rPr>
        <w:t>elites</w:t>
      </w:r>
      <w:r w:rsidRPr="00C8184D">
        <w:rPr>
          <w:u w:val="single"/>
        </w:rPr>
        <w:t xml:space="preserve"> and</w:t>
      </w:r>
      <w:r>
        <w:t xml:space="preserve"> other </w:t>
      </w:r>
      <w:r w:rsidRPr="00C8184D">
        <w:rPr>
          <w:b/>
          <w:bCs/>
          <w:u w:val="single"/>
        </w:rPr>
        <w:t>educated sectors</w:t>
      </w:r>
      <w:r w:rsidRPr="00C8184D">
        <w:rPr>
          <w:u w:val="single"/>
        </w:rPr>
        <w:t xml:space="preserve"> of the population</w:t>
      </w:r>
      <w:r>
        <w:t xml:space="preserve"> ( including within the royal family) </w:t>
      </w:r>
      <w:r w:rsidRPr="00C8184D">
        <w:rPr>
          <w:u w:val="single"/>
        </w:rPr>
        <w:t>who share a</w:t>
      </w:r>
      <w:r>
        <w:t xml:space="preserve"> more </w:t>
      </w:r>
      <w:r w:rsidRPr="00C8184D">
        <w:rPr>
          <w:b/>
          <w:bCs/>
          <w:u w:val="single"/>
        </w:rPr>
        <w:t>globalized outlook</w:t>
      </w:r>
      <w:r w:rsidRPr="00C8184D">
        <w:rPr>
          <w:u w:val="single"/>
        </w:rPr>
        <w:t>, although</w:t>
      </w:r>
      <w:r>
        <w:t xml:space="preserve"> the majority of </w:t>
      </w:r>
      <w:r w:rsidRPr="00C8184D">
        <w:rPr>
          <w:u w:val="single"/>
        </w:rPr>
        <w:t>citizens may</w:t>
      </w:r>
      <w:r>
        <w:t xml:space="preserve"> also </w:t>
      </w:r>
      <w:r w:rsidRPr="00C8184D">
        <w:rPr>
          <w:u w:val="single"/>
        </w:rPr>
        <w:t xml:space="preserve">regard it as a </w:t>
      </w:r>
      <w:r w:rsidRPr="00C8184D">
        <w:rPr>
          <w:b/>
          <w:bCs/>
          <w:u w:val="single"/>
        </w:rPr>
        <w:t>patriotic plus</w:t>
      </w:r>
      <w:r w:rsidRPr="00C8184D">
        <w:rPr>
          <w:u w:val="single"/>
        </w:rPr>
        <w:t>.</w:t>
      </w:r>
      <w:r>
        <w:t xml:space="preserve"> More to the point, </w:t>
      </w:r>
      <w:r w:rsidRPr="00C8184D">
        <w:rPr>
          <w:u w:val="single"/>
        </w:rPr>
        <w:t>a nuclear policy may be</w:t>
      </w:r>
      <w:r>
        <w:t xml:space="preserve"> regarded as </w:t>
      </w:r>
      <w:r w:rsidRPr="00C8184D">
        <w:rPr>
          <w:u w:val="single"/>
        </w:rPr>
        <w:t xml:space="preserve">an assertion of the KSA's </w:t>
      </w:r>
      <w:r w:rsidRPr="00C8184D">
        <w:rPr>
          <w:b/>
          <w:bCs/>
          <w:u w:val="single"/>
        </w:rPr>
        <w:t>national right</w:t>
      </w:r>
      <w:r w:rsidRPr="00C8184D">
        <w:rPr>
          <w:u w:val="single"/>
        </w:rPr>
        <w:t>, and the kingdom has always been</w:t>
      </w:r>
      <w:r>
        <w:t xml:space="preserve"> very </w:t>
      </w:r>
      <w:r w:rsidRPr="00C8184D">
        <w:rPr>
          <w:b/>
          <w:bCs/>
          <w:u w:val="single"/>
        </w:rPr>
        <w:t>assertive</w:t>
      </w:r>
      <w:r w:rsidRPr="00C8184D">
        <w:rPr>
          <w:u w:val="single"/>
        </w:rPr>
        <w:t xml:space="preserve"> of its </w:t>
      </w:r>
      <w:r w:rsidRPr="00C8184D">
        <w:rPr>
          <w:b/>
          <w:bCs/>
          <w:u w:val="single"/>
        </w:rPr>
        <w:t>perceived rights</w:t>
      </w:r>
      <w:r w:rsidRPr="00C8184D">
        <w:rPr>
          <w:u w:val="single"/>
        </w:rPr>
        <w:t>.</w:t>
      </w:r>
      <w:r>
        <w:t xml:space="preserve"> At the same time, </w:t>
      </w:r>
      <w:r w:rsidRPr="00C8184D">
        <w:rPr>
          <w:u w:val="single"/>
        </w:rPr>
        <w:t xml:space="preserve">both </w:t>
      </w:r>
      <w:r w:rsidRPr="00C8184D">
        <w:rPr>
          <w:b/>
          <w:bCs/>
          <w:u w:val="single"/>
        </w:rPr>
        <w:t>leadership</w:t>
      </w:r>
      <w:r w:rsidRPr="00C8184D">
        <w:rPr>
          <w:u w:val="single"/>
        </w:rPr>
        <w:t xml:space="preserve"> and </w:t>
      </w:r>
      <w:r w:rsidRPr="00C8184D">
        <w:rPr>
          <w:b/>
          <w:bCs/>
          <w:u w:val="single"/>
        </w:rPr>
        <w:t>citizenry</w:t>
      </w:r>
      <w:r w:rsidRPr="00C8184D">
        <w:rPr>
          <w:u w:val="single"/>
        </w:rPr>
        <w:t xml:space="preserve"> may express an </w:t>
      </w:r>
      <w:r w:rsidRPr="00C8184D">
        <w:rPr>
          <w:b/>
          <w:bCs/>
          <w:u w:val="single"/>
        </w:rPr>
        <w:t>inability</w:t>
      </w:r>
      <w:r w:rsidRPr="00C8184D">
        <w:rPr>
          <w:u w:val="single"/>
        </w:rPr>
        <w:t xml:space="preserve"> to </w:t>
      </w:r>
      <w:r w:rsidRPr="00C8184D">
        <w:rPr>
          <w:b/>
          <w:bCs/>
          <w:u w:val="single"/>
        </w:rPr>
        <w:t>comprehend</w:t>
      </w:r>
      <w:r w:rsidRPr="00C8184D">
        <w:rPr>
          <w:u w:val="single"/>
        </w:rPr>
        <w:t xml:space="preserve"> why</w:t>
      </w:r>
      <w:r>
        <w:t xml:space="preserve"> the </w:t>
      </w:r>
      <w:r w:rsidRPr="00C8184D">
        <w:rPr>
          <w:b/>
          <w:bCs/>
          <w:u w:val="single"/>
        </w:rPr>
        <w:t>nonproliferation</w:t>
      </w:r>
      <w:r>
        <w:t xml:space="preserve"> regime </w:t>
      </w:r>
      <w:r w:rsidRPr="00C8184D">
        <w:rPr>
          <w:u w:val="single"/>
        </w:rPr>
        <w:t xml:space="preserve">should </w:t>
      </w:r>
      <w:r w:rsidRPr="00C8184D">
        <w:rPr>
          <w:b/>
          <w:bCs/>
          <w:u w:val="single"/>
        </w:rPr>
        <w:t>apply</w:t>
      </w:r>
      <w:r w:rsidRPr="00C8184D">
        <w:rPr>
          <w:u w:val="single"/>
        </w:rPr>
        <w:t xml:space="preserve"> to</w:t>
      </w:r>
      <w:r>
        <w:t xml:space="preserve"> the </w:t>
      </w:r>
      <w:r w:rsidRPr="00C8184D">
        <w:rPr>
          <w:u w:val="single"/>
        </w:rPr>
        <w:t>KSA.</w:t>
      </w:r>
    </w:p>
    <w:p w:rsidR="00610C81" w:rsidRDefault="00610C81" w:rsidP="00610C81">
      <w:r>
        <w:t xml:space="preserve">Factors holding influence against proliferation may be economic, particularly relevant in the period of 2015-2017 when oil prices plummeted and the KSA's budget went into serious deficit. But religious and cultural norms against the possession and use of nuclear weapons undoubtedly would play a part in the dccisionmaking process as well. </w:t>
      </w:r>
    </w:p>
    <w:p w:rsidR="00610C81" w:rsidRDefault="00610C81" w:rsidP="00610C81">
      <w:r>
        <w:t>In part, this is due to the inordinately important role that the religious establishment plays in directing or at least constraining domestic policies. At the same time, this establishment has been given great latitude in carrying out a foreign policy that parallels and sometimes conflicts with— the official foreign policy. For the question of nuclear acquisition, it is certain that the approval or at least acquiescence of the Islamic authorities in the KSA would be required. Such acquiescence would seem to depend on Islamic authorities' views on such points as waging war in defense, waging war against other Muslims, the moral right to possess nuclear weapons, and whether threats to the state would permit such a course of action.</w:t>
      </w:r>
    </w:p>
    <w:p w:rsidR="00610C81" w:rsidRDefault="00610C81" w:rsidP="00610C81">
      <w:r>
        <w:t xml:space="preserve">Quranic injunctions that any combat engagement must distinguish between the innocent and the guilty while applying the minimum amount of force to achieve the objective and sparing the lives of noncombatants would seem to limit the acquisition and use of WMD." At the same time, </w:t>
      </w:r>
      <w:r w:rsidRPr="00C8184D">
        <w:rPr>
          <w:u w:val="single"/>
        </w:rPr>
        <w:t>an argument has</w:t>
      </w:r>
      <w:r>
        <w:t xml:space="preserve"> also </w:t>
      </w:r>
      <w:r w:rsidRPr="00C8184D">
        <w:rPr>
          <w:u w:val="single"/>
        </w:rPr>
        <w:t xml:space="preserve">been </w:t>
      </w:r>
      <w:r w:rsidRPr="00C8184D">
        <w:rPr>
          <w:b/>
          <w:bCs/>
          <w:u w:val="single"/>
        </w:rPr>
        <w:t>advanced</w:t>
      </w:r>
      <w:r w:rsidRPr="00C8184D">
        <w:rPr>
          <w:u w:val="single"/>
        </w:rPr>
        <w:t xml:space="preserve"> for </w:t>
      </w:r>
      <w:r w:rsidRPr="00C8184D">
        <w:rPr>
          <w:b/>
          <w:bCs/>
          <w:u w:val="single"/>
        </w:rPr>
        <w:t>possessing nuclear capability</w:t>
      </w:r>
      <w:r w:rsidRPr="00C8184D">
        <w:rPr>
          <w:u w:val="single"/>
        </w:rPr>
        <w:t xml:space="preserve"> as a </w:t>
      </w:r>
      <w:r w:rsidRPr="00C8184D">
        <w:rPr>
          <w:b/>
          <w:bCs/>
          <w:u w:val="single"/>
        </w:rPr>
        <w:t>deterrent</w:t>
      </w:r>
      <w:r w:rsidRPr="00C8184D">
        <w:rPr>
          <w:u w:val="single"/>
        </w:rPr>
        <w:t>.</w:t>
      </w:r>
      <w:r>
        <w:t xml:space="preserve">34At least </w:t>
      </w:r>
      <w:r w:rsidRPr="00C8184D">
        <w:rPr>
          <w:u w:val="single"/>
        </w:rPr>
        <w:t>one</w:t>
      </w:r>
      <w:r>
        <w:t xml:space="preserve"> prominent </w:t>
      </w:r>
      <w:r w:rsidRPr="00C8184D">
        <w:rPr>
          <w:u w:val="single"/>
        </w:rPr>
        <w:t xml:space="preserve">conservative </w:t>
      </w:r>
      <w:r w:rsidRPr="00C8184D">
        <w:rPr>
          <w:b/>
          <w:bCs/>
          <w:u w:val="single"/>
        </w:rPr>
        <w:t>Saudi Arabian cleric</w:t>
      </w:r>
      <w:r>
        <w:t xml:space="preserve"> has </w:t>
      </w:r>
      <w:r w:rsidRPr="00C8184D">
        <w:rPr>
          <w:u w:val="single"/>
        </w:rPr>
        <w:t>argued</w:t>
      </w:r>
      <w:r>
        <w:t xml:space="preserve"> that </w:t>
      </w:r>
      <w:r w:rsidRPr="00C8184D">
        <w:rPr>
          <w:u w:val="single"/>
        </w:rPr>
        <w:t xml:space="preserve">WMD should not be used if </w:t>
      </w:r>
      <w:r w:rsidRPr="00C8184D">
        <w:rPr>
          <w:b/>
          <w:bCs/>
          <w:u w:val="single"/>
        </w:rPr>
        <w:t>victory</w:t>
      </w:r>
      <w:r w:rsidRPr="00C8184D">
        <w:rPr>
          <w:u w:val="single"/>
        </w:rPr>
        <w:t xml:space="preserve"> can be </w:t>
      </w:r>
      <w:r w:rsidRPr="00C8184D">
        <w:rPr>
          <w:b/>
          <w:bCs/>
          <w:u w:val="single"/>
        </w:rPr>
        <w:t>achieved</w:t>
      </w:r>
      <w:r>
        <w:t xml:space="preserve"> by </w:t>
      </w:r>
      <w:r w:rsidRPr="00C8184D">
        <w:rPr>
          <w:u w:val="single"/>
        </w:rPr>
        <w:t xml:space="preserve">using </w:t>
      </w:r>
      <w:r w:rsidRPr="00C8184D">
        <w:rPr>
          <w:b/>
          <w:bCs/>
          <w:u w:val="single"/>
        </w:rPr>
        <w:t>less powerful weapons</w:t>
      </w:r>
      <w:r w:rsidRPr="00C8184D">
        <w:rPr>
          <w:u w:val="single"/>
        </w:rPr>
        <w:t xml:space="preserve"> but</w:t>
      </w:r>
      <w:r>
        <w:t xml:space="preserve"> its use </w:t>
      </w:r>
      <w:r w:rsidRPr="00C8184D">
        <w:rPr>
          <w:u w:val="single"/>
        </w:rPr>
        <w:t xml:space="preserve">is </w:t>
      </w:r>
      <w:r w:rsidRPr="00C8184D">
        <w:rPr>
          <w:b/>
          <w:bCs/>
          <w:u w:val="single"/>
        </w:rPr>
        <w:t>permissible otherwise</w:t>
      </w:r>
      <w:r w:rsidRPr="00C8184D">
        <w:rPr>
          <w:u w:val="single"/>
        </w:rPr>
        <w:t>, particularly if it is suspected</w:t>
      </w:r>
      <w:r>
        <w:t xml:space="preserve"> that </w:t>
      </w:r>
      <w:r w:rsidRPr="00C8184D">
        <w:rPr>
          <w:u w:val="single"/>
        </w:rPr>
        <w:t xml:space="preserve">the enemy </w:t>
      </w:r>
      <w:r w:rsidRPr="00C8184D">
        <w:rPr>
          <w:b/>
          <w:bCs/>
          <w:u w:val="single"/>
        </w:rPr>
        <w:t>might do so</w:t>
      </w:r>
      <w:r w:rsidRPr="00C8184D">
        <w:rPr>
          <w:u w:val="single"/>
        </w:rPr>
        <w:t>.</w:t>
      </w:r>
      <w:r>
        <w:t>35Another has used the analogy of early Islamic armies' use (including by the Prophet Muhammad) of catapults against enemy cities to justify WMD in extremis.36</w:t>
      </w:r>
    </w:p>
    <w:p w:rsidR="00610C81" w:rsidRDefault="00610C81" w:rsidP="00610C81">
      <w:r w:rsidRPr="00C8184D">
        <w:rPr>
          <w:u w:val="single"/>
        </w:rPr>
        <w:t>Any</w:t>
      </w:r>
      <w:r w:rsidRPr="00C8184D">
        <w:t xml:space="preserve"> clear-cut </w:t>
      </w:r>
      <w:r w:rsidRPr="00C8184D">
        <w:rPr>
          <w:b/>
          <w:bCs/>
          <w:u w:val="single"/>
        </w:rPr>
        <w:t>distinction</w:t>
      </w:r>
      <w:r w:rsidRPr="00C8184D">
        <w:rPr>
          <w:u w:val="single"/>
        </w:rPr>
        <w:t xml:space="preserve"> within the </w:t>
      </w:r>
      <w:r w:rsidRPr="00C8184D">
        <w:rPr>
          <w:b/>
          <w:bCs/>
          <w:u w:val="single"/>
        </w:rPr>
        <w:t>religious establishment</w:t>
      </w:r>
      <w:r w:rsidRPr="00C8184D">
        <w:rPr>
          <w:u w:val="single"/>
        </w:rPr>
        <w:t xml:space="preserve"> between </w:t>
      </w:r>
      <w:r w:rsidRPr="00C8184D">
        <w:rPr>
          <w:b/>
          <w:bCs/>
          <w:u w:val="single"/>
        </w:rPr>
        <w:t>religious justification</w:t>
      </w:r>
      <w:r w:rsidRPr="00C8184D">
        <w:rPr>
          <w:u w:val="single"/>
        </w:rPr>
        <w:t xml:space="preserve"> of acquisition and </w:t>
      </w:r>
      <w:r w:rsidRPr="00C8184D">
        <w:rPr>
          <w:b/>
          <w:bCs/>
          <w:u w:val="single"/>
        </w:rPr>
        <w:t>religious abhorrence</w:t>
      </w:r>
      <w:r w:rsidRPr="00C8184D">
        <w:rPr>
          <w:u w:val="single"/>
        </w:rPr>
        <w:t xml:space="preserve"> is</w:t>
      </w:r>
      <w:r w:rsidRPr="00C8184D">
        <w:t xml:space="preserve"> likely to be </w:t>
      </w:r>
      <w:r w:rsidRPr="00C8184D">
        <w:rPr>
          <w:b/>
          <w:bCs/>
          <w:u w:val="single"/>
        </w:rPr>
        <w:t>distorted</w:t>
      </w:r>
      <w:r w:rsidRPr="00C8184D">
        <w:rPr>
          <w:u w:val="single"/>
        </w:rPr>
        <w:t xml:space="preserve"> by the establishment's relationship with the country's </w:t>
      </w:r>
      <w:r w:rsidRPr="00C8184D">
        <w:rPr>
          <w:b/>
          <w:bCs/>
          <w:u w:val="single"/>
        </w:rPr>
        <w:t>secular authorities</w:t>
      </w:r>
      <w:r w:rsidRPr="00C8184D">
        <w:rPr>
          <w:u w:val="single"/>
        </w:rPr>
        <w:t>.</w:t>
      </w:r>
      <w:r>
        <w:t xml:space="preserve"> The KSA's special perception of its role as protector of the Holy Places and thus serving as the guardian of Islam (as reflected in the king's other title, "Custodian of the Holy Places") gives its clerical establishment a certain power to establish the norm as regards Islamic injunctions concerning nuclear weapons.</w:t>
      </w:r>
    </w:p>
    <w:p w:rsidR="00610C81" w:rsidRDefault="00610C81" w:rsidP="00610C81">
      <w:r>
        <w:t>Triggers</w:t>
      </w:r>
    </w:p>
    <w:p w:rsidR="00610C81" w:rsidRDefault="00610C81" w:rsidP="00610C81">
      <w:r w:rsidRPr="001073C3">
        <w:rPr>
          <w:u w:val="single"/>
        </w:rPr>
        <w:t xml:space="preserve">Triggers for </w:t>
      </w:r>
      <w:r w:rsidRPr="001073C3">
        <w:rPr>
          <w:b/>
          <w:bCs/>
          <w:u w:val="single"/>
        </w:rPr>
        <w:t>acquisition</w:t>
      </w:r>
      <w:r w:rsidRPr="001073C3">
        <w:rPr>
          <w:u w:val="single"/>
        </w:rPr>
        <w:t xml:space="preserve"> are likely to be </w:t>
      </w:r>
      <w:r w:rsidRPr="001073C3">
        <w:rPr>
          <w:b/>
          <w:bCs/>
          <w:u w:val="single"/>
        </w:rPr>
        <w:t>prompted</w:t>
      </w:r>
      <w:r w:rsidRPr="001073C3">
        <w:rPr>
          <w:u w:val="single"/>
        </w:rPr>
        <w:t xml:space="preserve"> by</w:t>
      </w:r>
      <w:r>
        <w:t xml:space="preserve"> such causes as a </w:t>
      </w:r>
      <w:r w:rsidRPr="001073C3">
        <w:rPr>
          <w:b/>
          <w:bCs/>
          <w:u w:val="single"/>
        </w:rPr>
        <w:t>concern</w:t>
      </w:r>
      <w:r w:rsidRPr="001073C3">
        <w:rPr>
          <w:u w:val="single"/>
        </w:rPr>
        <w:t xml:space="preserve"> over </w:t>
      </w:r>
      <w:r w:rsidRPr="001073C3">
        <w:rPr>
          <w:b/>
          <w:bCs/>
          <w:u w:val="single"/>
        </w:rPr>
        <w:t>regional disintegration</w:t>
      </w:r>
      <w:r>
        <w:t xml:space="preserve">, Israeli provocation, KSA perceptions of regional and wider power status to be gained, and, especially, </w:t>
      </w:r>
      <w:r w:rsidRPr="001073C3">
        <w:rPr>
          <w:u w:val="single"/>
        </w:rPr>
        <w:t xml:space="preserve">continued </w:t>
      </w:r>
      <w:r w:rsidRPr="001073C3">
        <w:rPr>
          <w:b/>
          <w:bCs/>
          <w:u w:val="single"/>
        </w:rPr>
        <w:t>Iranian belligerence</w:t>
      </w:r>
      <w:r w:rsidRPr="001073C3">
        <w:rPr>
          <w:u w:val="single"/>
        </w:rPr>
        <w:t xml:space="preserve"> and involvement in </w:t>
      </w:r>
      <w:r w:rsidRPr="001073C3">
        <w:rPr>
          <w:b/>
          <w:bCs/>
          <w:u w:val="single"/>
        </w:rPr>
        <w:t>regional crises</w:t>
      </w:r>
      <w:r w:rsidRPr="001073C3">
        <w:rPr>
          <w:u w:val="single"/>
        </w:rPr>
        <w:t>.</w:t>
      </w:r>
      <w:r>
        <w:t xml:space="preserve"> Proliferation may t lien be triggered by the deterioration of the JCPOA or evidence of direct Iranian provocation or interference in domestic affairs, such as has been claimed by Kuwait and Bahrain. Perhaps </w:t>
      </w:r>
      <w:r w:rsidRPr="001073C3">
        <w:rPr>
          <w:u w:val="single"/>
        </w:rPr>
        <w:t xml:space="preserve">an </w:t>
      </w:r>
      <w:r w:rsidRPr="001073C3">
        <w:rPr>
          <w:b/>
          <w:bCs/>
          <w:u w:val="single"/>
        </w:rPr>
        <w:t>even more compelling</w:t>
      </w:r>
      <w:r w:rsidRPr="001073C3">
        <w:rPr>
          <w:u w:val="single"/>
        </w:rPr>
        <w:t xml:space="preserve"> trigger would be the </w:t>
      </w:r>
      <w:r w:rsidRPr="001073C3">
        <w:rPr>
          <w:b/>
          <w:bCs/>
          <w:u w:val="single"/>
        </w:rPr>
        <w:t>opening</w:t>
      </w:r>
      <w:r w:rsidRPr="001073C3">
        <w:rPr>
          <w:u w:val="single"/>
        </w:rPr>
        <w:t xml:space="preserve"> of a </w:t>
      </w:r>
      <w:r w:rsidRPr="001073C3">
        <w:rPr>
          <w:b/>
          <w:bCs/>
          <w:u w:val="single"/>
        </w:rPr>
        <w:t>major breach</w:t>
      </w:r>
      <w:r w:rsidRPr="001073C3">
        <w:rPr>
          <w:u w:val="single"/>
        </w:rPr>
        <w:t xml:space="preserve"> in </w:t>
      </w:r>
      <w:r w:rsidRPr="001073C3">
        <w:rPr>
          <w:b/>
          <w:bCs/>
          <w:u w:val="single"/>
        </w:rPr>
        <w:t>KSA-US relations</w:t>
      </w:r>
      <w:r>
        <w:t>. Still, it would seem that the actual use of nuclear weapons would remain restricted to perception of an existentialist threat to the KSA.</w:t>
      </w:r>
    </w:p>
    <w:p w:rsidR="00E30D1B" w:rsidRDefault="00E30D1B" w:rsidP="00E30D1B">
      <w:pPr>
        <w:pStyle w:val="Heading4"/>
      </w:pPr>
      <w:r>
        <w:t>Saudi prolif destroys the NPT and turns every aff advantage</w:t>
      </w:r>
    </w:p>
    <w:p w:rsidR="00E30D1B" w:rsidRPr="0056524A" w:rsidRDefault="00E30D1B" w:rsidP="00E30D1B">
      <w:pPr>
        <w:rPr>
          <w:rStyle w:val="Style13ptBold"/>
        </w:rPr>
      </w:pPr>
      <w:r>
        <w:rPr>
          <w:rStyle w:val="Style13ptBold"/>
        </w:rPr>
        <w:t xml:space="preserve">Joplin 19 </w:t>
      </w:r>
      <w:r w:rsidRPr="001C5065">
        <w:t xml:space="preserve">– </w:t>
      </w:r>
      <w:r>
        <w:t>Ty Joplin is a research analyst and journalist focused on human rights and security, wartime conduct, corporatism, regime abuses, democracy, geopolitics, and disinformation (“Does a Nuclear-Armed Saudi Make the World a Safer Place?”, February 2019, Albawaba News, Available online at https://www.albawaba.com/news/does-nuclear-armed-saudi-make-world-safer-place-1258994)</w:t>
      </w:r>
    </w:p>
    <w:p w:rsidR="00E30D1B" w:rsidRPr="004B0050" w:rsidRDefault="00E30D1B" w:rsidP="00E30D1B">
      <w:pPr>
        <w:rPr>
          <w:u w:val="single"/>
        </w:rPr>
      </w:pPr>
      <w:r w:rsidRPr="004B0050">
        <w:rPr>
          <w:u w:val="single"/>
        </w:rPr>
        <w:t>Imagining a nuclear-armed Saudi Arabia may feel fantastical and grossly unlikely</w:t>
      </w:r>
      <w:r>
        <w:t xml:space="preserve">. But it is now an unavoidable potential scenario that is worth pondering, </w:t>
      </w:r>
      <w:r w:rsidRPr="004B0050">
        <w:rPr>
          <w:u w:val="single"/>
        </w:rPr>
        <w:t>if only to understand the stakes involved with nuclear weapons.</w:t>
      </w:r>
    </w:p>
    <w:p w:rsidR="00E30D1B" w:rsidRPr="00206621" w:rsidRDefault="00E30D1B" w:rsidP="00E30D1B">
      <w:pPr>
        <w:rPr>
          <w:b/>
          <w:u w:val="single"/>
        </w:rPr>
      </w:pPr>
      <w:r w:rsidRPr="004B0050">
        <w:rPr>
          <w:u w:val="single"/>
        </w:rPr>
        <w:t>As they are currently used by modern states like North Korea, India, Pakistan, the U.S. Russia and Israel, nuclear weapons are intended to deter any potential antagonists</w:t>
      </w:r>
      <w:r>
        <w:t xml:space="preserve"> </w:t>
      </w:r>
      <w:r w:rsidRPr="00206621">
        <w:rPr>
          <w:u w:val="single"/>
        </w:rPr>
        <w:t>and</w:t>
      </w:r>
      <w:r>
        <w:t xml:space="preserve"> </w:t>
      </w:r>
      <w:r w:rsidRPr="004B0050">
        <w:rPr>
          <w:u w:val="single"/>
        </w:rPr>
        <w:t xml:space="preserve">to </w:t>
      </w:r>
      <w:r w:rsidRPr="00206621">
        <w:rPr>
          <w:b/>
          <w:u w:val="single"/>
        </w:rPr>
        <w:t>give that country leverage in international negotiations.</w:t>
      </w:r>
    </w:p>
    <w:p w:rsidR="00E30D1B" w:rsidRPr="004B0050" w:rsidRDefault="00E30D1B" w:rsidP="00E30D1B">
      <w:pPr>
        <w:rPr>
          <w:u w:val="single"/>
        </w:rPr>
      </w:pPr>
      <w:r>
        <w:t xml:space="preserve">They were </w:t>
      </w:r>
      <w:r w:rsidRPr="004B0050">
        <w:rPr>
          <w:u w:val="single"/>
        </w:rPr>
        <w:t>developed in the early-to-mid 20th century</w:t>
      </w:r>
      <w:r>
        <w:t xml:space="preserve">; a </w:t>
      </w:r>
      <w:r w:rsidRPr="004B0050">
        <w:rPr>
          <w:u w:val="single"/>
        </w:rPr>
        <w:t>time defined by massive, warring states</w:t>
      </w:r>
      <w:r>
        <w:t xml:space="preserve">. A </w:t>
      </w:r>
      <w:r w:rsidRPr="00206621">
        <w:rPr>
          <w:b/>
          <w:u w:val="single"/>
        </w:rPr>
        <w:t>nuke was a key asset to any aspiring global power</w:t>
      </w:r>
      <w:r w:rsidRPr="004B0050">
        <w:rPr>
          <w:u w:val="single"/>
        </w:rPr>
        <w:t>, as they could easily knock out a capital city, a manufacturing hub or a population center.</w:t>
      </w:r>
    </w:p>
    <w:p w:rsidR="00E30D1B" w:rsidRPr="004B0050" w:rsidRDefault="00E30D1B" w:rsidP="00E30D1B">
      <w:pPr>
        <w:rPr>
          <w:u w:val="single"/>
        </w:rPr>
      </w:pPr>
      <w:r>
        <w:t xml:space="preserve">Nowadays, </w:t>
      </w:r>
      <w:r w:rsidRPr="004B0050">
        <w:rPr>
          <w:u w:val="single"/>
        </w:rPr>
        <w:t xml:space="preserve">conflicts are often fought between entangled regional powers in </w:t>
      </w:r>
      <w:r w:rsidRPr="00206621">
        <w:rPr>
          <w:b/>
          <w:u w:val="single"/>
        </w:rPr>
        <w:t>unending, mutating proxy wars</w:t>
      </w:r>
      <w:r>
        <w:t xml:space="preserve">, </w:t>
      </w:r>
      <w:r w:rsidRPr="004B0050">
        <w:rPr>
          <w:u w:val="single"/>
        </w:rPr>
        <w:t>where states fund satellite groups, competing local interests and send specialized teams or mercenaries rather than a massive invasion</w:t>
      </w:r>
      <w:r>
        <w:t xml:space="preserve">. In this context, </w:t>
      </w:r>
      <w:r w:rsidRPr="004B0050">
        <w:rPr>
          <w:u w:val="single"/>
        </w:rPr>
        <w:t>nukes have less immediate strategic benefit and pose a series of risks.</w:t>
      </w:r>
    </w:p>
    <w:p w:rsidR="00E30D1B" w:rsidRDefault="00E30D1B" w:rsidP="00E30D1B">
      <w:r>
        <w:t xml:space="preserve">Most obviously, </w:t>
      </w:r>
      <w:r w:rsidRPr="004B0050">
        <w:rPr>
          <w:u w:val="single"/>
        </w:rPr>
        <w:t>any sign that Saudi wants to weaponize a nuclear program would disincentivize Iran from complying with its own nuclear agreement</w:t>
      </w:r>
      <w:r>
        <w:t xml:space="preserve">. </w:t>
      </w:r>
      <w:r w:rsidRPr="00206621">
        <w:rPr>
          <w:b/>
          <w:u w:val="single"/>
        </w:rPr>
        <w:t>Both countries may get locked into an arms race to develop the bomb first</w:t>
      </w:r>
      <w:r>
        <w:t xml:space="preserve">, which </w:t>
      </w:r>
      <w:r w:rsidRPr="004B0050">
        <w:rPr>
          <w:u w:val="single"/>
        </w:rPr>
        <w:t>is a common feature among competing powers seeking military dominance over one anothe</w:t>
      </w:r>
      <w:r>
        <w:t>r: it happened with Russia and the U.S., as well as India and Pakistan.</w:t>
      </w:r>
    </w:p>
    <w:p w:rsidR="00E30D1B" w:rsidRDefault="00E30D1B" w:rsidP="00E30D1B">
      <w:r>
        <w:t>It could very well happen with Iran and Saudi Arabia.</w:t>
      </w:r>
    </w:p>
    <w:p w:rsidR="00E30D1B" w:rsidRDefault="00E30D1B" w:rsidP="00E30D1B">
      <w:r>
        <w:t>“</w:t>
      </w:r>
      <w:r w:rsidRPr="004B0050">
        <w:rPr>
          <w:u w:val="single"/>
        </w:rPr>
        <w:t xml:space="preserve">A </w:t>
      </w:r>
      <w:r w:rsidRPr="00206621">
        <w:rPr>
          <w:b/>
          <w:u w:val="single"/>
        </w:rPr>
        <w:t>nuclear weapons in Saudi Arabia will destabilize the region even further</w:t>
      </w:r>
      <w:r>
        <w:t>,” Chen Kane, Director of the Middle East Nonproliferation Program at the James Martin Center for Nonproliferation Studies, told Al Bawaba.</w:t>
      </w:r>
    </w:p>
    <w:p w:rsidR="00E30D1B" w:rsidRDefault="00E30D1B" w:rsidP="00E30D1B">
      <w:r>
        <w:t>“</w:t>
      </w:r>
      <w:r w:rsidRPr="004B0050">
        <w:rPr>
          <w:u w:val="single"/>
        </w:rPr>
        <w:t>Riyadh has already all the conventional superiority over Iran it needs to defend itself</w:t>
      </w:r>
      <w:r>
        <w:t>,” she added.</w:t>
      </w:r>
    </w:p>
    <w:p w:rsidR="00E30D1B" w:rsidRDefault="00E30D1B" w:rsidP="00E30D1B">
      <w:r>
        <w:t xml:space="preserve">“If </w:t>
      </w:r>
      <w:r w:rsidRPr="00206621">
        <w:rPr>
          <w:b/>
          <w:u w:val="single"/>
        </w:rPr>
        <w:t>Tehran goes on to develop a nuclear weapon at some stage, the possibility of a nuclear Saudi Arabia is not difficult to imagine</w:t>
      </w:r>
      <w:r>
        <w:t>,” Rajagopalan further argued.</w:t>
      </w:r>
    </w:p>
    <w:p w:rsidR="00E30D1B" w:rsidRDefault="00E30D1B" w:rsidP="00E30D1B">
      <w:r>
        <w:t xml:space="preserve">A </w:t>
      </w:r>
      <w:r w:rsidRPr="004B0050">
        <w:rPr>
          <w:u w:val="single"/>
        </w:rPr>
        <w:t>nuclear-armed Saudi would also dramatically heighten the danger of nearby proxy conflicts it may engage in by giving enemies high-value facilities to target</w:t>
      </w:r>
      <w:r>
        <w:t xml:space="preserve">. For instance, the </w:t>
      </w:r>
      <w:r w:rsidRPr="004B0050">
        <w:rPr>
          <w:u w:val="single"/>
        </w:rPr>
        <w:t>Iran-backed Houthi rebel group in Yemen has launched several ballistic missiles into Saudi from their territory</w:t>
      </w:r>
      <w:r>
        <w:t>.</w:t>
      </w:r>
    </w:p>
    <w:p w:rsidR="00E30D1B" w:rsidRDefault="00E30D1B" w:rsidP="00E30D1B">
      <w:r>
        <w:t xml:space="preserve">Just </w:t>
      </w:r>
      <w:r w:rsidRPr="004B0050">
        <w:rPr>
          <w:u w:val="single"/>
        </w:rPr>
        <w:t>one well-placed missile could knock out a nuclear power plant or enrichment facility</w:t>
      </w:r>
      <w:r>
        <w:t xml:space="preserve">, </w:t>
      </w:r>
      <w:r w:rsidRPr="004B0050">
        <w:rPr>
          <w:u w:val="single"/>
        </w:rPr>
        <w:t>creating the potential for an ecological and human catastrophe</w:t>
      </w:r>
      <w:r>
        <w:t xml:space="preserve">. Though </w:t>
      </w:r>
      <w:r w:rsidRPr="004B0050">
        <w:rPr>
          <w:u w:val="single"/>
        </w:rPr>
        <w:t>this conflict in Yemen may be over by the time Saudi acquired a nuke</w:t>
      </w:r>
      <w:r>
        <w:t xml:space="preserve">, </w:t>
      </w:r>
      <w:r w:rsidRPr="004B0050">
        <w:rPr>
          <w:u w:val="single"/>
        </w:rPr>
        <w:t>other armed groups lurking nearby would doubtless be operational</w:t>
      </w:r>
      <w:r>
        <w:t>.</w:t>
      </w:r>
    </w:p>
    <w:p w:rsidR="00E30D1B" w:rsidRDefault="00E30D1B" w:rsidP="00E30D1B">
      <w:r>
        <w:t>Beyond potential for singular attacks or an arms race, lessening the rules for nuclear proliferation reflects a far more daunting global shift that could have devastating consequences.</w:t>
      </w:r>
    </w:p>
    <w:p w:rsidR="00E30D1B" w:rsidRDefault="00E30D1B" w:rsidP="00E30D1B">
      <w:r>
        <w:t xml:space="preserve">Rajagopalan noted that </w:t>
      </w:r>
      <w:r w:rsidRPr="004B0050">
        <w:rPr>
          <w:u w:val="single"/>
        </w:rPr>
        <w:t>a nuclear-armed Saudi would not radically alter the global geopolitical map</w:t>
      </w:r>
      <w:r>
        <w:t>, it “</w:t>
      </w:r>
      <w:r w:rsidRPr="004B0050">
        <w:rPr>
          <w:u w:val="single"/>
        </w:rPr>
        <w:t>would be a further reflection of the weakening nuclear nonproliferation architecture</w:t>
      </w:r>
      <w:r>
        <w:t xml:space="preserve">.” In other words, it would contribute to the </w:t>
      </w:r>
      <w:r w:rsidRPr="004B0050">
        <w:rPr>
          <w:u w:val="single"/>
        </w:rPr>
        <w:t>deterioration of nuclear arms control norms</w:t>
      </w:r>
      <w:r>
        <w:t xml:space="preserve"> that were developed precisely in response to the destruction such weapons can reap.</w:t>
      </w:r>
    </w:p>
    <w:p w:rsidR="00E30D1B" w:rsidRDefault="00E30D1B" w:rsidP="00E30D1B">
      <w:r>
        <w:t>It is all too easy to imagine a series of nuclear arms races spiraling into all-out armageddon, but this remains a far-fetched, alarmist scenario.</w:t>
      </w:r>
    </w:p>
    <w:p w:rsidR="00E30D1B" w:rsidRPr="004B0050" w:rsidRDefault="00E30D1B" w:rsidP="00E30D1B">
      <w:pPr>
        <w:rPr>
          <w:u w:val="single"/>
        </w:rPr>
      </w:pPr>
      <w:r w:rsidRPr="004B0050">
        <w:rPr>
          <w:u w:val="single"/>
        </w:rPr>
        <w:t xml:space="preserve">What is far more likely and thus more potent, is that </w:t>
      </w:r>
      <w:r w:rsidRPr="00206621">
        <w:rPr>
          <w:b/>
          <w:u w:val="single"/>
        </w:rPr>
        <w:t>nuclear nonproliferation norms will degrade along with other arms regulation</w:t>
      </w:r>
      <w:r w:rsidRPr="004B0050">
        <w:rPr>
          <w:u w:val="single"/>
        </w:rPr>
        <w:t>s</w:t>
      </w:r>
      <w:r>
        <w:t xml:space="preserve">, and give way </w:t>
      </w:r>
      <w:r w:rsidRPr="004B0050">
        <w:rPr>
          <w:u w:val="single"/>
        </w:rPr>
        <w:t>to individual states’ investing more in developing high-powered, indiscriminate weapons.</w:t>
      </w:r>
    </w:p>
    <w:p w:rsidR="00E30D1B" w:rsidRPr="004B0050" w:rsidRDefault="00E30D1B" w:rsidP="00E30D1B">
      <w:pPr>
        <w:rPr>
          <w:u w:val="single"/>
        </w:rPr>
      </w:pPr>
      <w:r w:rsidRPr="004B0050">
        <w:rPr>
          <w:u w:val="single"/>
        </w:rPr>
        <w:t>The U.S.' current approach to selling nuclear technology to Saudi, which includes minimizing regulation for the sake of expediency and cutting out competitor suppliers like Russia and China, could seriously jeopardize decades of work to control the spread of hyper-dangers weapons such as ballistic missiles, barrel bombs and cluster munitions.</w:t>
      </w:r>
    </w:p>
    <w:p w:rsidR="00E30D1B" w:rsidRDefault="00E30D1B" w:rsidP="00E30D1B">
      <w:r w:rsidRPr="00206621">
        <w:rPr>
          <w:b/>
          <w:u w:val="single"/>
        </w:rPr>
        <w:t>A newly emboldened Saudi may also act more aggressively</w:t>
      </w:r>
      <w:r>
        <w:t xml:space="preserve">, </w:t>
      </w:r>
      <w:r w:rsidRPr="004B0050">
        <w:rPr>
          <w:u w:val="single"/>
        </w:rPr>
        <w:t>prompting its enemies to take dramatic counter-measures that include building up their own arsenals</w:t>
      </w:r>
      <w:r>
        <w:t>, explained Kingston Reif the Director for Disarmament and Threat Reduction Policy at the Arms Control Association.</w:t>
      </w:r>
    </w:p>
    <w:p w:rsidR="00E30D1B" w:rsidRDefault="00E30D1B" w:rsidP="00E30D1B">
      <w:r>
        <w:t xml:space="preserve">These </w:t>
      </w:r>
      <w:r w:rsidRPr="004B0050">
        <w:rPr>
          <w:u w:val="single"/>
        </w:rPr>
        <w:t>escalations and counter-measures would all "deal a major blow to the integrity and viability of the global nonproliferation regime and lower the normative barrier to nuclear weapons acquisition in other regions of the world</w:t>
      </w:r>
      <w:r>
        <w:t>," he said.</w:t>
      </w:r>
    </w:p>
    <w:p w:rsidR="00E30D1B" w:rsidRDefault="00E30D1B" w:rsidP="00E30D1B">
      <w:r>
        <w:t>By fast-tracking technology transfers with little safeguards, the international community loses its regulatory power. Global bodies will be less and less able to control individual states and their nascent arsenals.</w:t>
      </w:r>
    </w:p>
    <w:p w:rsidR="00E30D1B" w:rsidRDefault="00E30D1B" w:rsidP="00E30D1B">
      <w:r>
        <w:t xml:space="preserve">As a result, </w:t>
      </w:r>
      <w:r w:rsidRPr="00206621">
        <w:rPr>
          <w:b/>
          <w:u w:val="single"/>
        </w:rPr>
        <w:t>conflicts may be harder to regulate and thus become far more deadly</w:t>
      </w:r>
      <w:r>
        <w:t xml:space="preserve"> if states deploy these weapons with no repercussions from the international community.</w:t>
      </w:r>
    </w:p>
    <w:p w:rsidR="00E30D1B" w:rsidRDefault="00E30D1B" w:rsidP="00E30D1B">
      <w:r>
        <w:t xml:space="preserve">The </w:t>
      </w:r>
      <w:r w:rsidRPr="004B0050">
        <w:rPr>
          <w:u w:val="single"/>
        </w:rPr>
        <w:t>scheme to deliver nuclear technology to Saudi and other neighboring states without placing stringent restrictions on the tech is a sign these norms are already weakening</w:t>
      </w:r>
      <w:r>
        <w:t xml:space="preserve">. Another is </w:t>
      </w:r>
      <w:r w:rsidRPr="004B0050">
        <w:rPr>
          <w:u w:val="single"/>
        </w:rPr>
        <w:t>Trump’s termination of a bilateral treaty with Russia barring the development of certain ballistic missiles</w:t>
      </w:r>
      <w:r>
        <w:t>, which was credited with stemming the global effort to produce nuclear weapons.</w:t>
      </w:r>
    </w:p>
    <w:p w:rsidR="00E30D1B" w:rsidRDefault="00E30D1B" w:rsidP="00E30D1B">
      <w:r>
        <w:t>Concurrent with Trump’s decision to withdraw from the INF was an announcement that the U.S. would rebuild its nuclear arsenal "until people come to their senses.”</w:t>
      </w:r>
    </w:p>
    <w:p w:rsidR="00E30D1B" w:rsidRDefault="00E30D1B" w:rsidP="00E30D1B">
      <w:r>
        <w:t xml:space="preserve">Yet </w:t>
      </w:r>
      <w:r w:rsidRPr="004B0050">
        <w:rPr>
          <w:u w:val="single"/>
        </w:rPr>
        <w:t>more signs these norms are failing are Trump's allowance of indiscriminate cluster bombs to be deployed</w:t>
      </w:r>
      <w:r>
        <w:t>, Syria's continual use of chemical weapons and Iran's testing of ballistic missiles.</w:t>
      </w:r>
    </w:p>
    <w:p w:rsidR="00E30D1B" w:rsidRPr="00382DF0" w:rsidRDefault="00E30D1B" w:rsidP="00E30D1B">
      <w:pPr>
        <w:rPr>
          <w:rStyle w:val="StyleUnderline"/>
        </w:rPr>
      </w:pPr>
      <w:r w:rsidRPr="004B0050">
        <w:rPr>
          <w:u w:val="single"/>
        </w:rPr>
        <w:t>Norms of nonproliferation are created over decades of practice and compliance</w:t>
      </w:r>
      <w:r>
        <w:t xml:space="preserve">. </w:t>
      </w:r>
      <w:r w:rsidRPr="004B0050">
        <w:rPr>
          <w:u w:val="single"/>
        </w:rPr>
        <w:t>Witnessing their total degradation may also take years</w:t>
      </w:r>
      <w:r>
        <w:t xml:space="preserve"> and could happen long after Trump’s tenure as president is over. But </w:t>
      </w:r>
      <w:r w:rsidRPr="00382DF0">
        <w:rPr>
          <w:rStyle w:val="StyleUnderline"/>
        </w:rPr>
        <w:t>once they are gone, the conflicts that tested them will have massive human costs.</w:t>
      </w:r>
    </w:p>
    <w:p w:rsidR="00E30D1B" w:rsidRDefault="00E30D1B" w:rsidP="00E30D1B">
      <w:r>
        <w:t>When states test the international community’s boundaries for wartime conduct and find there are less rules to stop them from deploying indiscriminate weapons, civilians will be the ones to pay the biggest price.</w:t>
      </w:r>
    </w:p>
    <w:p w:rsidR="00E30D1B" w:rsidRPr="000F5B5D" w:rsidRDefault="00E30D1B" w:rsidP="00610C81"/>
    <w:p w:rsidR="00610C81" w:rsidRDefault="00610C81" w:rsidP="00610C81">
      <w:pPr>
        <w:pStyle w:val="Heading4"/>
      </w:pPr>
      <w:r>
        <w:t>A strong NPT prevents global nuclear war</w:t>
      </w:r>
    </w:p>
    <w:p w:rsidR="00610C81" w:rsidRPr="0008559E" w:rsidRDefault="00610C81" w:rsidP="00610C81">
      <w:pPr>
        <w:rPr>
          <w:rStyle w:val="Style13ptBold"/>
        </w:rPr>
      </w:pPr>
      <w:r>
        <w:rPr>
          <w:rStyle w:val="Style13ptBold"/>
        </w:rPr>
        <w:t xml:space="preserve">Cooper 15 </w:t>
      </w:r>
      <w:r w:rsidRPr="0008559E">
        <w:t xml:space="preserve">– </w:t>
      </w:r>
      <w:r>
        <w:t>Christian Cooper is a term member at the Council on Foreign Relations (“The Pride of the Diplomats: Why the NPT Works”, May 2015, Global Policy, Available online at https://web.archive.org/web/20170710230609/https://www.globalpolicyjournal.com/blog/14/05/2015/pride-diplomats-why-npt-works)</w:t>
      </w:r>
    </w:p>
    <w:p w:rsidR="00610C81" w:rsidRDefault="00610C81" w:rsidP="00610C81">
      <w:r w:rsidRPr="0008559E">
        <w:rPr>
          <w:u w:val="single"/>
        </w:rPr>
        <w:t>The review of the Nuclear Nonproliferation Treaty</w:t>
      </w:r>
      <w:r>
        <w:t xml:space="preserve"> (</w:t>
      </w:r>
      <w:r w:rsidRPr="0008559E">
        <w:rPr>
          <w:u w:val="single"/>
        </w:rPr>
        <w:t>NPT</w:t>
      </w:r>
      <w:r>
        <w:t xml:space="preserve">) </w:t>
      </w:r>
      <w:r w:rsidRPr="0008559E">
        <w:rPr>
          <w:u w:val="single"/>
        </w:rPr>
        <w:t xml:space="preserve">this month is a once every five years chance to reaffirm and strengthen one of the </w:t>
      </w:r>
      <w:r w:rsidRPr="0008559E">
        <w:rPr>
          <w:b/>
          <w:u w:val="single"/>
        </w:rPr>
        <w:t>strongest international norms</w:t>
      </w:r>
      <w:r>
        <w:t xml:space="preserve">: that </w:t>
      </w:r>
      <w:r w:rsidRPr="0008559E">
        <w:rPr>
          <w:b/>
          <w:u w:val="single"/>
        </w:rPr>
        <w:t>against the proliferation and use of nuclear technology for military mean</w:t>
      </w:r>
      <w:r w:rsidRPr="0008559E">
        <w:rPr>
          <w:u w:val="single"/>
        </w:rPr>
        <w:t>s</w:t>
      </w:r>
      <w:r>
        <w:t xml:space="preserve">. </w:t>
      </w:r>
      <w:r w:rsidRPr="0008559E">
        <w:rPr>
          <w:u w:val="single"/>
        </w:rPr>
        <w:t xml:space="preserve">Representatives of </w:t>
      </w:r>
      <w:r w:rsidRPr="0008559E">
        <w:rPr>
          <w:b/>
          <w:u w:val="single"/>
        </w:rPr>
        <w:t>190 countries</w:t>
      </w:r>
      <w:r w:rsidRPr="0008559E">
        <w:rPr>
          <w:u w:val="single"/>
        </w:rPr>
        <w:t xml:space="preserve"> are gathered</w:t>
      </w:r>
      <w:r>
        <w:t xml:space="preserve"> to examine the treaty itself and </w:t>
      </w:r>
      <w:r w:rsidRPr="0008559E">
        <w:rPr>
          <w:u w:val="single"/>
        </w:rPr>
        <w:t>discuss new ways to increase global buy-in against nuclear dangers</w:t>
      </w:r>
      <w:r>
        <w:t>. This time, they might do so in a critical new way.</w:t>
      </w:r>
    </w:p>
    <w:p w:rsidR="00610C81" w:rsidRDefault="00610C81" w:rsidP="00610C81">
      <w:r w:rsidRPr="0008559E">
        <w:rPr>
          <w:u w:val="single"/>
        </w:rPr>
        <w:t>Israel will be at the table for the first time in 20 years as an observer</w:t>
      </w:r>
      <w:r>
        <w:t xml:space="preserve"> only (</w:t>
      </w:r>
      <w:r w:rsidRPr="0008559E">
        <w:rPr>
          <w:u w:val="single"/>
        </w:rPr>
        <w:t>having not signed the NPT</w:t>
      </w:r>
      <w:r>
        <w:t xml:space="preserve">), and according to a senior Obama administration official, </w:t>
      </w:r>
      <w:r w:rsidRPr="0008559E">
        <w:rPr>
          <w:u w:val="single"/>
        </w:rPr>
        <w:t xml:space="preserve">has agreed to begin working with Arabs on an agenda for a conference to discuss a </w:t>
      </w:r>
      <w:r w:rsidRPr="0008559E">
        <w:rPr>
          <w:b/>
          <w:u w:val="single"/>
        </w:rPr>
        <w:t>weapons of mass destruction free zone in the Middle East</w:t>
      </w:r>
      <w:r>
        <w:t>. This is a dramatic change from 2010, when Israel refused to even consider the idea.</w:t>
      </w:r>
    </w:p>
    <w:p w:rsidR="00610C81" w:rsidRDefault="00610C81" w:rsidP="00610C81">
      <w:r w:rsidRPr="0008559E">
        <w:rPr>
          <w:u w:val="single"/>
        </w:rPr>
        <w:t>Incremental diplomatic wins like this one lie at the core of the truly transnational strategic interest</w:t>
      </w:r>
      <w:r>
        <w:t xml:space="preserve"> </w:t>
      </w:r>
      <w:r w:rsidRPr="0008559E">
        <w:rPr>
          <w:u w:val="single"/>
        </w:rPr>
        <w:t>on the path to complete nuclear weapons disarmamen</w:t>
      </w:r>
      <w:r>
        <w:t xml:space="preserve">t. This is </w:t>
      </w:r>
      <w:r w:rsidRPr="0008559E">
        <w:rPr>
          <w:u w:val="single"/>
        </w:rPr>
        <w:t>precisely why ensuring the peaceful use of nuclear technology must remain a key component</w:t>
      </w:r>
      <w:r>
        <w:t xml:space="preserve"> </w:t>
      </w:r>
      <w:r w:rsidRPr="0008559E">
        <w:rPr>
          <w:u w:val="single"/>
        </w:rPr>
        <w:t>of all nations’ foreign policy doctrines</w:t>
      </w:r>
      <w:r>
        <w:t>. Perhaps one reason the NPT, and its review every five years, is often overlooked by the general public is because at face value, everyone agrees more nukes are a bad thing.</w:t>
      </w:r>
    </w:p>
    <w:p w:rsidR="00610C81" w:rsidRPr="0008559E" w:rsidRDefault="00610C81" w:rsidP="00610C81">
      <w:pPr>
        <w:rPr>
          <w:u w:val="single"/>
        </w:rPr>
      </w:pPr>
      <w:r>
        <w:t xml:space="preserve">However, </w:t>
      </w:r>
      <w:r w:rsidRPr="0008559E">
        <w:rPr>
          <w:u w:val="single"/>
        </w:rPr>
        <w:t>the NPT</w:t>
      </w:r>
      <w:r>
        <w:t xml:space="preserve">, </w:t>
      </w:r>
      <w:r w:rsidRPr="0008559E">
        <w:rPr>
          <w:u w:val="single"/>
        </w:rPr>
        <w:t>and the corresponding diplomatic collaboration surrounding nuclear weapons, go much deeper than simply halting the proliferation of such dangerous technology</w:t>
      </w:r>
      <w:r>
        <w:t xml:space="preserve">. It is through this nearly universal treaty </w:t>
      </w:r>
      <w:r w:rsidRPr="0008559E">
        <w:rPr>
          <w:u w:val="single"/>
        </w:rPr>
        <w:t xml:space="preserve">the </w:t>
      </w:r>
      <w:r w:rsidRPr="0008559E">
        <w:rPr>
          <w:b/>
          <w:u w:val="single"/>
        </w:rPr>
        <w:t>next generation of world leaders will likely see nuclear disarmament</w:t>
      </w:r>
      <w:r>
        <w:t xml:space="preserve">, </w:t>
      </w:r>
      <w:r w:rsidRPr="0008559E">
        <w:rPr>
          <w:u w:val="single"/>
        </w:rPr>
        <w:t>avoid an open war with Iran over its nuclear program</w:t>
      </w:r>
      <w:r>
        <w:t xml:space="preserve">, </w:t>
      </w:r>
      <w:r w:rsidRPr="0008559E">
        <w:rPr>
          <w:u w:val="single"/>
        </w:rPr>
        <w:t>and stop a Middle East nuclear arms race in its tracks</w:t>
      </w:r>
      <w:r>
        <w:t xml:space="preserve">. However, </w:t>
      </w:r>
      <w:r w:rsidRPr="0008559E">
        <w:rPr>
          <w:u w:val="single"/>
        </w:rPr>
        <w:t>it wasn't always clear the NPT would be the resounding success it is.</w:t>
      </w:r>
    </w:p>
    <w:p w:rsidR="00610C81" w:rsidRDefault="00610C81" w:rsidP="00610C81">
      <w:r>
        <w:t>In 1961 when Israeli Prime Minister Ben-Gurion told U.S. President John F. Kennedy that Israel's nuclear program at Dimona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w:t>
      </w:r>
    </w:p>
    <w:p w:rsidR="00610C81" w:rsidRDefault="00610C81" w:rsidP="00610C81">
      <w:r>
        <w:t xml:space="preserve">In Israel's defense, </w:t>
      </w:r>
      <w:r w:rsidRPr="0008559E">
        <w:rPr>
          <w:u w:val="single"/>
        </w:rPr>
        <w:t>the only NPT signatories who have violated the treaty since adoption</w:t>
      </w:r>
      <w:r>
        <w:t xml:space="preserve">— </w:t>
      </w:r>
      <w:r w:rsidRPr="0008559E">
        <w:rPr>
          <w:u w:val="single"/>
        </w:rPr>
        <w:t>Iran, Iraq and Syria</w:t>
      </w:r>
      <w:r>
        <w:t>—</w:t>
      </w:r>
      <w:r w:rsidRPr="0008559E">
        <w:rPr>
          <w:u w:val="single"/>
        </w:rPr>
        <w:t>have sworn to destroy the Jewish state</w:t>
      </w:r>
      <w:r>
        <w:t xml:space="preserve">. </w:t>
      </w:r>
      <w:r w:rsidRPr="0008559E">
        <w:rPr>
          <w:u w:val="single"/>
        </w:rPr>
        <w:t>Remaining a non-signatory to the NPT</w:t>
      </w:r>
      <w:r>
        <w:t xml:space="preserve"> </w:t>
      </w:r>
      <w:r w:rsidRPr="0008559E">
        <w:rPr>
          <w:u w:val="single"/>
        </w:rPr>
        <w:t>and maintaining an opaque nuclear first strike nuclear capability was strategically the right choice for Israel</w:t>
      </w:r>
      <w:r>
        <w:t xml:space="preserve">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w:t>
      </w:r>
    </w:p>
    <w:p w:rsidR="00610C81" w:rsidRDefault="00610C81" w:rsidP="00610C81">
      <w:r w:rsidRPr="0008559E">
        <w:rPr>
          <w:u w:val="single"/>
        </w:rPr>
        <w:t>The</w:t>
      </w:r>
      <w:r>
        <w:t xml:space="preserve"> </w:t>
      </w:r>
      <w:r w:rsidRPr="0008559E">
        <w:rPr>
          <w:u w:val="single"/>
        </w:rPr>
        <w:t>defining trait of the NPT is reframing the acquisition of nuclear weapons by a state from an act of national pride circa 1960</w:t>
      </w:r>
      <w:r>
        <w:t xml:space="preserve"> </w:t>
      </w:r>
      <w:r w:rsidRPr="0008559E">
        <w:rPr>
          <w:u w:val="single"/>
        </w:rPr>
        <w:t>to an act contrary to international law by 1970</w:t>
      </w:r>
      <w:r>
        <w:t>.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w:t>
      </w:r>
    </w:p>
    <w:p w:rsidR="00610C81" w:rsidRDefault="00610C81" w:rsidP="00610C81">
      <w:r>
        <w:t xml:space="preserve">And lest </w:t>
      </w:r>
      <w:r w:rsidRPr="0008559E">
        <w:rPr>
          <w:u w:val="single"/>
        </w:rPr>
        <w:t>critics make the argument that the NPT can only be used to coerce pariah states like Iran</w:t>
      </w:r>
      <w:r>
        <w:t xml:space="preserve">, consider the actions of the major powers. </w:t>
      </w:r>
      <w:r w:rsidRPr="0008559E">
        <w:rPr>
          <w:u w:val="single"/>
        </w:rPr>
        <w:t>Since the NPT entered into force</w:t>
      </w:r>
      <w:r>
        <w:t xml:space="preserve">, </w:t>
      </w:r>
      <w:r w:rsidRPr="0008559E">
        <w:rPr>
          <w:u w:val="single"/>
        </w:rPr>
        <w:t xml:space="preserve">the United States has drastically reduced the number of nuclear weapons in its </w:t>
      </w:r>
      <w:r w:rsidRPr="0008559E">
        <w:rPr>
          <w:b/>
          <w:u w:val="single"/>
        </w:rPr>
        <w:t>stockpile by 80 percent</w:t>
      </w:r>
      <w:r>
        <w:t xml:space="preserve"> and completely removed multiple entry warheads from its nuclear strike capacity. </w:t>
      </w:r>
      <w:r w:rsidRPr="0008559E">
        <w:rPr>
          <w:u w:val="single"/>
        </w:rPr>
        <w:t>In some respects just as importantly, Washington is currently targeting the open ocean</w:t>
      </w:r>
      <w:r>
        <w:t xml:space="preserve">; </w:t>
      </w:r>
      <w:r w:rsidRPr="0008559E">
        <w:rPr>
          <w:u w:val="single"/>
        </w:rPr>
        <w:t>there is no longer a single ICBM aimed at the Russian Federation</w:t>
      </w:r>
      <w:r>
        <w:t xml:space="preserve"> and nuclear-armed, long-range strategic bombers have been removed from daily nuclear alert.</w:t>
      </w:r>
    </w:p>
    <w:p w:rsidR="00610C81" w:rsidRPr="0008559E" w:rsidRDefault="00610C81" w:rsidP="00610C81">
      <w:pPr>
        <w:rPr>
          <w:b/>
          <w:u w:val="single"/>
        </w:rPr>
      </w:pPr>
      <w:r w:rsidRPr="0008559E">
        <w:rPr>
          <w:u w:val="single"/>
        </w:rPr>
        <w:t>Russia has made similar progress</w:t>
      </w:r>
      <w:r>
        <w:t xml:space="preserve">, </w:t>
      </w:r>
      <w:r w:rsidRPr="0008559E">
        <w:rPr>
          <w:u w:val="single"/>
        </w:rPr>
        <w:t xml:space="preserve">with both commitments and demonstrated progress in </w:t>
      </w:r>
      <w:r w:rsidRPr="0008559E">
        <w:rPr>
          <w:b/>
          <w:u w:val="single"/>
        </w:rPr>
        <w:t>reducing deployed warheads as well as deployed and undeployed delivery vehicles</w:t>
      </w:r>
      <w:r>
        <w:t xml:space="preserve">. Moscow has also taken the lead in other areas where the United States has lagged behind, singing and ratifying the Comprehensive Nuclear Test Ban Treaty. </w:t>
      </w:r>
      <w:r w:rsidRPr="0008559E">
        <w:rPr>
          <w:u w:val="single"/>
        </w:rPr>
        <w:t>To be sure, complications</w:t>
      </w:r>
      <w:r>
        <w:t>—</w:t>
      </w:r>
      <w:r w:rsidRPr="0008559E">
        <w:rPr>
          <w:u w:val="single"/>
        </w:rPr>
        <w:t>including Russia’s tendency to view their remaining weapons as a counterweight</w:t>
      </w:r>
      <w:r>
        <w:t xml:space="preserve"> to all NATO stockpiles rather than simply that of the United States—</w:t>
      </w:r>
      <w:r w:rsidRPr="0008559E">
        <w:rPr>
          <w:u w:val="single"/>
        </w:rPr>
        <w:t xml:space="preserve">still exist, but the fact remains that the norm created by </w:t>
      </w:r>
      <w:r w:rsidRPr="0008559E">
        <w:rPr>
          <w:b/>
          <w:u w:val="single"/>
        </w:rPr>
        <w:t>NPT has reduced the potential for nuclear disaster across the globe.</w:t>
      </w:r>
    </w:p>
    <w:p w:rsidR="00610C81" w:rsidRDefault="00610C81" w:rsidP="00610C81">
      <w:r>
        <w:t xml:space="preserve">And where has all that potential destruction gone? </w:t>
      </w:r>
      <w:r w:rsidRPr="0008559E">
        <w:rPr>
          <w:u w:val="single"/>
        </w:rPr>
        <w:t>Fully 10% of electric power in the United States over the last two decades came from down-blended, highly enriched uranium earmarked for Russian megaton nuclear bombs</w:t>
      </w:r>
      <w:r>
        <w:t xml:space="preserve">. Over </w:t>
      </w:r>
      <w:r w:rsidRPr="0008559E">
        <w:rPr>
          <w:b/>
          <w:u w:val="single"/>
        </w:rPr>
        <w:t>20,000 warheads</w:t>
      </w:r>
      <w:r>
        <w:t xml:space="preserve"> (</w:t>
      </w:r>
      <w:r w:rsidRPr="0008559E">
        <w:rPr>
          <w:u w:val="single"/>
        </w:rPr>
        <w:t>and their associated risk of accidental launches</w:t>
      </w:r>
      <w:r>
        <w:t xml:space="preserve">) </w:t>
      </w:r>
      <w:r w:rsidRPr="0008559E">
        <w:rPr>
          <w:u w:val="single"/>
        </w:rPr>
        <w:t xml:space="preserve">were </w:t>
      </w:r>
      <w:r w:rsidRPr="0008559E">
        <w:rPr>
          <w:b/>
          <w:u w:val="single"/>
        </w:rPr>
        <w:t>removed from service all thanks the spirit of the NPT</w:t>
      </w:r>
      <w:r>
        <w:t xml:space="preserve">. The spirit of bilateral cooperation remains strong; despite the tensions in Ukraine, </w:t>
      </w:r>
      <w:r w:rsidRPr="0008559E">
        <w:rPr>
          <w:u w:val="single"/>
        </w:rPr>
        <w:t>both the United States and the Russian Federation are fully implementing the terms of the New START treaty</w:t>
      </w:r>
      <w:r>
        <w:t>, wherein each shares data on the movement of strategic forces and both engage in reciprocal inspections of military facilities.</w:t>
      </w:r>
    </w:p>
    <w:p w:rsidR="00610C81" w:rsidRDefault="00610C81" w:rsidP="00610C81">
      <w:r>
        <w:t xml:space="preserve">The </w:t>
      </w:r>
      <w:r w:rsidRPr="0008559E">
        <w:rPr>
          <w:b/>
          <w:u w:val="single"/>
        </w:rPr>
        <w:t>NPT is not</w:t>
      </w:r>
      <w:r w:rsidRPr="0008559E">
        <w:rPr>
          <w:u w:val="single"/>
        </w:rPr>
        <w:t xml:space="preserve"> </w:t>
      </w:r>
      <w:r w:rsidRPr="0008559E">
        <w:rPr>
          <w:b/>
          <w:u w:val="single"/>
        </w:rPr>
        <w:t>just about</w:t>
      </w:r>
      <w:r w:rsidRPr="0008559E">
        <w:rPr>
          <w:u w:val="single"/>
        </w:rPr>
        <w:t xml:space="preserve"> </w:t>
      </w:r>
      <w:r w:rsidRPr="0008559E">
        <w:rPr>
          <w:b/>
          <w:u w:val="single"/>
        </w:rPr>
        <w:t>non-proliferation</w:t>
      </w:r>
      <w:r>
        <w:t xml:space="preserve">; </w:t>
      </w:r>
      <w:r w:rsidRPr="0008559E">
        <w:rPr>
          <w:u w:val="single"/>
        </w:rPr>
        <w:t xml:space="preserve">it is a </w:t>
      </w:r>
      <w:r w:rsidRPr="0008559E">
        <w:rPr>
          <w:b/>
          <w:u w:val="single"/>
        </w:rPr>
        <w:t>shift in mindset that nuclear technology will be shared with those who want it for peaceful purpose</w:t>
      </w:r>
      <w:r w:rsidRPr="0008559E">
        <w:rPr>
          <w:u w:val="single"/>
        </w:rPr>
        <w:t>s</w:t>
      </w:r>
      <w:r>
        <w:t xml:space="preserve"> in return for de-arming those who have militarized it. It has been a </w:t>
      </w:r>
      <w:r w:rsidRPr="0008559E">
        <w:rPr>
          <w:u w:val="single"/>
        </w:rPr>
        <w:t>resounding victory for the idea of internationalism and the fundamental idea that a community of nations can come together</w:t>
      </w:r>
      <w:r>
        <w:t xml:space="preserve"> and, t</w:t>
      </w:r>
      <w:r w:rsidRPr="0008559E">
        <w:rPr>
          <w:u w:val="single"/>
        </w:rPr>
        <w:t>hrough mutually-reinforcing and verifying behavior, make strategic choices that defy the self-serving nature of states in an anarchic syste</w:t>
      </w:r>
      <w:r>
        <w:t>m. Moreover, it has been the bedrock of a norm that spawned a range of bi- and multilateral measures to protect the world against the terrible risk of nuclear conflict.</w:t>
      </w:r>
    </w:p>
    <w:p w:rsidR="00610C81" w:rsidRPr="0008559E" w:rsidRDefault="00610C81" w:rsidP="00610C81">
      <w:pPr>
        <w:rPr>
          <w:b/>
          <w:u w:val="single"/>
        </w:rPr>
      </w:pPr>
      <w:r w:rsidRPr="0008559E">
        <w:rPr>
          <w:u w:val="single"/>
        </w:rPr>
        <w:t>Collective continued nuclear demilitarization is a win for the diplomats of the world. Progress on the biggest issues comes in small breaks</w:t>
      </w:r>
      <w:r>
        <w:t xml:space="preserve">, such as the Israeli decision to if not pull a seat up to the table, at least pay close attention on the sidelines. </w:t>
      </w:r>
      <w:r w:rsidRPr="0008559E">
        <w:rPr>
          <w:u w:val="single"/>
        </w:rPr>
        <w:t xml:space="preserve">Through extraordinary burdens of verification and disclosure, the </w:t>
      </w:r>
      <w:r w:rsidRPr="0008559E">
        <w:rPr>
          <w:b/>
          <w:u w:val="single"/>
        </w:rPr>
        <w:t>NPT will continue to make the world a safer place.</w:t>
      </w:r>
    </w:p>
    <w:p w:rsidR="00610C81" w:rsidRDefault="00610C81" w:rsidP="00610C81"/>
    <w:p w:rsidR="00610C81" w:rsidRDefault="00610C81" w:rsidP="00610C81">
      <w:pPr>
        <w:pStyle w:val="Heading3"/>
      </w:pPr>
      <w:r>
        <w:t>Relations prevent Saudi prolif</w:t>
      </w:r>
    </w:p>
    <w:p w:rsidR="00610C81" w:rsidRDefault="00610C81" w:rsidP="00610C81"/>
    <w:p w:rsidR="00610C81" w:rsidRDefault="00610C81" w:rsidP="00610C81">
      <w:pPr>
        <w:keepNext/>
        <w:keepLines/>
        <w:spacing w:before="40"/>
        <w:outlineLvl w:val="3"/>
        <w:rPr>
          <w:rFonts w:asciiTheme="minorHAnsi" w:eastAsia="MS Gothic" w:hAnsiTheme="minorHAnsi" w:cstheme="minorHAnsi"/>
          <w:b/>
          <w:iCs/>
          <w:sz w:val="26"/>
        </w:rPr>
      </w:pPr>
      <w:r>
        <w:rPr>
          <w:rFonts w:asciiTheme="minorHAnsi" w:eastAsia="MS Gothic" w:hAnsiTheme="minorHAnsi" w:cstheme="minorHAnsi"/>
          <w:b/>
          <w:iCs/>
          <w:sz w:val="26"/>
        </w:rPr>
        <w:t>Failure to maintain relations with Saudi causes them to get nukes from Pakistan.</w:t>
      </w:r>
    </w:p>
    <w:p w:rsidR="00610C81" w:rsidRDefault="00610C81" w:rsidP="00610C81">
      <w:pPr>
        <w:rPr>
          <w:rFonts w:asciiTheme="minorHAnsi" w:hAnsiTheme="minorHAnsi" w:cstheme="minorHAnsi"/>
        </w:rPr>
      </w:pPr>
      <w:r>
        <w:rPr>
          <w:rStyle w:val="Style13ptBold"/>
        </w:rPr>
        <w:t xml:space="preserve">Levi 03 </w:t>
      </w:r>
      <w:r>
        <w:t>–</w:t>
      </w:r>
      <w:r>
        <w:rPr>
          <w:rStyle w:val="Style13ptBold"/>
        </w:rPr>
        <w:t xml:space="preserve"> </w:t>
      </w:r>
      <w:r>
        <w:rPr>
          <w:rFonts w:asciiTheme="minorHAnsi" w:hAnsiTheme="minorHAnsi" w:cstheme="minorHAnsi"/>
        </w:rPr>
        <w:t xml:space="preserve">Michael A. Levi is a Special Assistant to the President for Energy and Economic Policy in the Obama White House (“Would the Saudis Go Nuclear?” Brookings, June 2003, Available online at </w:t>
      </w:r>
      <w:hyperlink r:id="rId144" w:history="1">
        <w:r>
          <w:rPr>
            <w:rStyle w:val="Hyperlink"/>
            <w:rFonts w:asciiTheme="minorHAnsi" w:hAnsiTheme="minorHAnsi" w:cstheme="minorHAnsi"/>
          </w:rPr>
          <w:t>https://www.brookings.edu/articles/would-the-saudis-go-nuclear</w:t>
        </w:r>
      </w:hyperlink>
      <w:r>
        <w:rPr>
          <w:rFonts w:asciiTheme="minorHAnsi" w:hAnsiTheme="minorHAnsi" w:cstheme="minorHAnsi"/>
        </w:rPr>
        <w:t>)</w:t>
      </w:r>
    </w:p>
    <w:p w:rsidR="00610C81" w:rsidRDefault="00610C81" w:rsidP="00610C81">
      <w:pPr>
        <w:rPr>
          <w:rFonts w:asciiTheme="minorHAnsi" w:hAnsiTheme="minorHAnsi" w:cstheme="minorHAnsi"/>
        </w:rPr>
      </w:pPr>
      <w:r>
        <w:rPr>
          <w:rFonts w:asciiTheme="minorHAnsi" w:hAnsiTheme="minorHAnsi" w:cstheme="minorHAnsi"/>
        </w:rPr>
        <w:t>In the wake of September 11, 2001, and last week’s terrorist bombings in Riyadh, America’s relationship with Saudi Arabia has sunk to new lows. On the right, neoconservatives rail against Saudi support for extremist Islam and fume over the kingdom’s refusal to allow American airmen to fly sorties from Prince Sultan Air Base during the Afghan war. The conservative magazine Commentary recently ran an article titled “Our Enemies, the Saudis,” while The Wall Street Journal’s editorial page has blasted the Saudis for funneling money to militant Islamists. For their part, liberals point to Saudi Arabia’s lack of political freedom as evidence that America’s realpolitik-based Middle East policy is morally corrupt: This month, The Washington Post editorial page took the Bush administration to task for not citing Saudi Arabia as a violator of human rights and religious freedoms. In fact, hawks and doves who disagree about virtually everything else agree that the United States would be better off without its Saudi “ally.” “I think we’re heading for a divorce,” Youssef Ibrahim, former head of a Council on Foreign Relations task force on U.S.-Saudi relations, told BusinessWeek last year.x</w:t>
      </w:r>
    </w:p>
    <w:p w:rsidR="00610C81" w:rsidRDefault="00610C81" w:rsidP="00610C81">
      <w:pPr>
        <w:rPr>
          <w:rFonts w:asciiTheme="minorHAnsi" w:hAnsiTheme="minorHAnsi" w:cstheme="minorHAnsi"/>
          <w:iCs/>
          <w:u w:val="single"/>
        </w:rPr>
      </w:pPr>
      <w:r>
        <w:rPr>
          <w:rFonts w:asciiTheme="minorHAnsi" w:eastAsia="Cambria" w:hAnsiTheme="minorHAnsi" w:cstheme="minorHAnsi"/>
        </w:rPr>
        <w:t xml:space="preserve">Realists counter that the United States needs Saudi oil and Saudi military bases. But </w:t>
      </w:r>
      <w:r>
        <w:rPr>
          <w:rFonts w:asciiTheme="minorHAnsi" w:hAnsiTheme="minorHAnsi" w:cstheme="minorHAnsi"/>
          <w:iCs/>
          <w:u w:val="single"/>
        </w:rPr>
        <w:t xml:space="preserve">there's a less obvious argument for making sure the long-standing Washington-Riyadh partnership doesn't fracture: If it does, the Saudis might well go nuclear. </w:t>
      </w:r>
    </w:p>
    <w:p w:rsidR="00610C81" w:rsidRDefault="00610C81" w:rsidP="00610C81">
      <w:pPr>
        <w:rPr>
          <w:rFonts w:asciiTheme="minorHAnsi" w:eastAsia="Cambria" w:hAnsiTheme="minorHAnsi" w:cstheme="minorHAnsi"/>
        </w:rPr>
      </w:pPr>
      <w:r>
        <w:rPr>
          <w:rFonts w:asciiTheme="minorHAnsi" w:hAnsiTheme="minorHAnsi" w:cstheme="minorHAnsi"/>
          <w:iCs/>
          <w:u w:val="single"/>
        </w:rPr>
        <w:t>Saudi Arabia could develop a nuclear arsenal relatively quickly</w:t>
      </w:r>
      <w:r>
        <w:rPr>
          <w:rFonts w:asciiTheme="minorHAnsi" w:eastAsia="Cambria" w:hAnsiTheme="minorHAnsi" w:cstheme="minorHAnsi"/>
        </w:rPr>
        <w:t xml:space="preserve">. In the late '80s, </w:t>
      </w:r>
      <w:r>
        <w:rPr>
          <w:rFonts w:asciiTheme="minorHAnsi" w:hAnsiTheme="minorHAnsi" w:cstheme="minorHAnsi"/>
          <w:iCs/>
          <w:u w:val="single"/>
        </w:rPr>
        <w:t xml:space="preserve">Riyadh secretly purchased </w:t>
      </w:r>
      <w:r>
        <w:rPr>
          <w:rFonts w:asciiTheme="minorHAnsi" w:eastAsia="Cambria" w:hAnsiTheme="minorHAnsi" w:cstheme="minorHAnsi"/>
          <w:u w:val="single"/>
        </w:rPr>
        <w:t>between 50 and 60</w:t>
      </w:r>
      <w:r>
        <w:rPr>
          <w:rFonts w:asciiTheme="minorHAnsi" w:eastAsia="Cambria" w:hAnsiTheme="minorHAnsi" w:cstheme="minorHAnsi"/>
        </w:rPr>
        <w:t xml:space="preserve"> </w:t>
      </w:r>
      <w:r>
        <w:rPr>
          <w:rFonts w:asciiTheme="minorHAnsi" w:hAnsiTheme="minorHAnsi" w:cstheme="minorHAnsi"/>
          <w:iCs/>
          <w:u w:val="single"/>
        </w:rPr>
        <w:t>CSS-2 missiles from China.</w:t>
      </w:r>
      <w:r>
        <w:rPr>
          <w:rFonts w:asciiTheme="minorHAnsi" w:eastAsia="Cambria" w:hAnsiTheme="minorHAnsi" w:cstheme="minorHAnsi"/>
        </w:rPr>
        <w:t xml:space="preserve"> The </w:t>
      </w:r>
      <w:r>
        <w:rPr>
          <w:rFonts w:asciiTheme="minorHAnsi" w:eastAsia="Cambria" w:hAnsiTheme="minorHAnsi" w:cstheme="minorHAnsi"/>
          <w:u w:val="single"/>
        </w:rPr>
        <w:t>missiles were advanced, each with a range of up to 3,500 kilometers</w:t>
      </w:r>
      <w:r>
        <w:rPr>
          <w:rFonts w:asciiTheme="minorHAnsi" w:eastAsia="Cambria" w:hAnsiTheme="minorHAnsi" w:cstheme="minorHAnsi"/>
        </w:rPr>
        <w:t xml:space="preserve"> and a payload capacity of up to 2,500 kilograms. What concerned observers, though, was not so much these impressive capabilities but rather the missiles' dismal accuracy. Mated to a conventional warhead, with a destructive radius of at most tens of meters, these CSS-2 missiles would be useless—their explosives would miss the target. But </w:t>
      </w:r>
      <w:r>
        <w:rPr>
          <w:rFonts w:asciiTheme="minorHAnsi" w:hAnsiTheme="minorHAnsi" w:cstheme="minorHAnsi"/>
          <w:iCs/>
          <w:u w:val="single"/>
        </w:rPr>
        <w:t>the CSS-2 is perfect for delivering a nuclear weapon.</w:t>
      </w:r>
      <w:r>
        <w:rPr>
          <w:rFonts w:asciiTheme="minorHAnsi" w:eastAsia="Cambria" w:hAnsiTheme="minorHAnsi" w:cstheme="minorHAnsi"/>
        </w:rPr>
        <w:t xml:space="preserve"> The missile itself may miss by a couple of kilometers, but, if the bomb's destructive radius is roughly as large, it will still destroy the target. </w:t>
      </w:r>
      <w:r>
        <w:rPr>
          <w:rFonts w:asciiTheme="minorHAnsi" w:hAnsiTheme="minorHAnsi" w:cstheme="minorHAnsi"/>
          <w:iCs/>
          <w:u w:val="single"/>
        </w:rPr>
        <w:t>The CSS-2 purchase,</w:t>
      </w:r>
      <w:r>
        <w:rPr>
          <w:rFonts w:asciiTheme="minorHAnsi" w:eastAsia="Cambria" w:hAnsiTheme="minorHAnsi" w:cstheme="minorHAnsi"/>
        </w:rPr>
        <w:t xml:space="preserve"> analysts reasoned</w:t>
      </w:r>
      <w:r>
        <w:rPr>
          <w:rFonts w:asciiTheme="minorHAnsi" w:hAnsiTheme="minorHAnsi" w:cstheme="minorHAnsi"/>
          <w:iCs/>
          <w:u w:val="single"/>
        </w:rPr>
        <w:t>, was an indication that the Saudis were at least hedging in the nuclear direction.</w:t>
      </w:r>
      <w:r>
        <w:rPr>
          <w:rFonts w:asciiTheme="minorHAnsi" w:eastAsia="Cambria" w:hAnsiTheme="minorHAnsi" w:cstheme="minorHAnsi"/>
        </w:rPr>
        <w:t xml:space="preserve"> </w:t>
      </w:r>
    </w:p>
    <w:p w:rsidR="00610C81" w:rsidRDefault="00610C81" w:rsidP="00610C81">
      <w:pPr>
        <w:rPr>
          <w:rFonts w:asciiTheme="minorHAnsi" w:eastAsia="Cambria" w:hAnsiTheme="minorHAnsi" w:cstheme="minorHAnsi"/>
        </w:rPr>
      </w:pPr>
      <w:r>
        <w:rPr>
          <w:rFonts w:asciiTheme="minorHAnsi" w:eastAsia="Cambria" w:hAnsiTheme="minorHAnsi" w:cstheme="minorHAnsi"/>
        </w:rPr>
        <w:t xml:space="preserve">July 1994 brought more news of Saudi interest in nuclear weapons when defector Mohammed Al Khilewi, a former diplomat in the Saudi U.N. mission, told London's Sunday Times that, between 1985 and 1990, Saudi Arabia had actively aided Iraq's nuclear weapons program, both financially and technologically, in return for a share of the program's product. Though Khilewi produced letters supporting his claim, no one has publicly corroborated his accusations. Still, the episode was unsettling. Then, in July 1999, </w:t>
      </w:r>
      <w:r>
        <w:rPr>
          <w:rFonts w:asciiTheme="minorHAnsi" w:eastAsia="Cambria" w:hAnsiTheme="minorHAnsi" w:cstheme="minorHAnsi"/>
          <w:i/>
        </w:rPr>
        <w:t>The New York Times</w:t>
      </w:r>
      <w:r>
        <w:rPr>
          <w:rFonts w:asciiTheme="minorHAnsi" w:eastAsia="Cambria" w:hAnsiTheme="minorHAnsi" w:cstheme="minorHAnsi"/>
        </w:rPr>
        <w:t xml:space="preserve"> reported that Saudi Defense Minister Prince Sultan bin Abdulaziz Al Saud had recently visited sensitive Pakistani nuclear weapons sites. Prince Sultan toured the Kahuta facility where Pakistan produced enriched uranium for nuclear bombs—and which, at the same time, was allegedly supplying materiel and expertise to the North Korean nuclear program. The Saudis refused to explain the prince's visit. </w:t>
      </w:r>
    </w:p>
    <w:p w:rsidR="00610C81" w:rsidRDefault="00610C81" w:rsidP="00610C81">
      <w:pPr>
        <w:rPr>
          <w:rFonts w:asciiTheme="minorHAnsi" w:hAnsiTheme="minorHAnsi" w:cstheme="minorHAnsi"/>
          <w:b/>
          <w:iCs/>
          <w:u w:val="single"/>
        </w:rPr>
      </w:pPr>
      <w:r>
        <w:rPr>
          <w:rFonts w:asciiTheme="minorHAnsi" w:hAnsiTheme="minorHAnsi" w:cstheme="minorHAnsi"/>
          <w:iCs/>
          <w:u w:val="single"/>
        </w:rPr>
        <w:t>If Saudi Arabia chose the nuclear path, it would</w:t>
      </w:r>
      <w:r>
        <w:rPr>
          <w:rFonts w:asciiTheme="minorHAnsi" w:eastAsia="Cambria" w:hAnsiTheme="minorHAnsi" w:cstheme="minorHAnsi"/>
        </w:rPr>
        <w:t xml:space="preserve"> </w:t>
      </w:r>
      <w:r>
        <w:rPr>
          <w:rFonts w:asciiTheme="minorHAnsi" w:eastAsia="Cambria" w:hAnsiTheme="minorHAnsi" w:cstheme="minorHAnsi"/>
          <w:u w:val="single"/>
        </w:rPr>
        <w:t>most likely</w:t>
      </w:r>
      <w:r>
        <w:rPr>
          <w:rFonts w:asciiTheme="minorHAnsi" w:eastAsia="Cambria" w:hAnsiTheme="minorHAnsi" w:cstheme="minorHAnsi"/>
        </w:rPr>
        <w:t xml:space="preserve"> </w:t>
      </w:r>
      <w:r>
        <w:rPr>
          <w:rFonts w:asciiTheme="minorHAnsi" w:hAnsiTheme="minorHAnsi" w:cstheme="minorHAnsi"/>
          <w:iCs/>
          <w:u w:val="single"/>
        </w:rPr>
        <w:t xml:space="preserve">exploit </w:t>
      </w:r>
      <w:r>
        <w:rPr>
          <w:rFonts w:asciiTheme="minorHAnsi" w:hAnsiTheme="minorHAnsi" w:cstheme="minorHAnsi"/>
          <w:u w:val="single"/>
        </w:rPr>
        <w:t>this</w:t>
      </w:r>
      <w:r>
        <w:rPr>
          <w:rFonts w:asciiTheme="minorHAnsi" w:hAnsiTheme="minorHAnsi" w:cstheme="minorHAnsi"/>
          <w:iCs/>
          <w:u w:val="single"/>
        </w:rPr>
        <w:t xml:space="preserve"> Pakistan</w:t>
      </w:r>
      <w:r>
        <w:rPr>
          <w:rFonts w:asciiTheme="minorHAnsi" w:hAnsiTheme="minorHAnsi" w:cstheme="minorHAnsi"/>
          <w:u w:val="single"/>
        </w:rPr>
        <w:t>i</w:t>
      </w:r>
      <w:r>
        <w:rPr>
          <w:rFonts w:asciiTheme="minorHAnsi" w:hAnsiTheme="minorHAnsi" w:cstheme="minorHAnsi"/>
        </w:rPr>
        <w:t xml:space="preserve"> connection. </w:t>
      </w:r>
      <w:r>
        <w:rPr>
          <w:rFonts w:asciiTheme="minorHAnsi" w:hAnsiTheme="minorHAnsi" w:cstheme="minorHAnsi"/>
          <w:u w:val="single"/>
        </w:rPr>
        <w:t>Alternatively,</w:t>
      </w:r>
      <w:r>
        <w:rPr>
          <w:rFonts w:asciiTheme="minorHAnsi" w:hAnsiTheme="minorHAnsi" w:cstheme="minorHAnsi"/>
          <w:iCs/>
          <w:u w:val="single"/>
        </w:rPr>
        <w:t xml:space="preserve"> it could go to North Korea or </w:t>
      </w:r>
      <w:r>
        <w:rPr>
          <w:rFonts w:asciiTheme="minorHAnsi" w:eastAsia="Cambria" w:hAnsiTheme="minorHAnsi" w:cstheme="minorHAnsi"/>
          <w:u w:val="single"/>
        </w:rPr>
        <w:t>even to</w:t>
      </w:r>
      <w:r>
        <w:rPr>
          <w:rFonts w:asciiTheme="minorHAnsi" w:eastAsia="Cambria" w:hAnsiTheme="minorHAnsi" w:cstheme="minorHAnsi"/>
        </w:rPr>
        <w:t xml:space="preserve"> </w:t>
      </w:r>
      <w:r>
        <w:rPr>
          <w:rFonts w:asciiTheme="minorHAnsi" w:hAnsiTheme="minorHAnsi" w:cstheme="minorHAnsi"/>
          <w:iCs/>
          <w:u w:val="single"/>
        </w:rPr>
        <w:t>China</w:t>
      </w:r>
      <w:r>
        <w:rPr>
          <w:rFonts w:asciiTheme="minorHAnsi" w:hAnsiTheme="minorHAnsi" w:cstheme="minorHAnsi"/>
        </w:rPr>
        <w:t xml:space="preserve">, which has </w:t>
      </w:r>
      <w:r>
        <w:rPr>
          <w:rFonts w:asciiTheme="minorHAnsi" w:hAnsiTheme="minorHAnsi" w:cstheme="minorHAnsi"/>
          <w:u w:val="single"/>
        </w:rPr>
        <w:t>sold the Saudis missiles in the past</w:t>
      </w:r>
      <w:r>
        <w:rPr>
          <w:rFonts w:asciiTheme="minorHAnsi" w:hAnsiTheme="minorHAnsi" w:cstheme="minorHAnsi"/>
        </w:rPr>
        <w:t>. Most</w:t>
      </w:r>
      <w:r>
        <w:rPr>
          <w:rFonts w:asciiTheme="minorHAnsi" w:hAnsiTheme="minorHAnsi" w:cstheme="minorHAnsi"/>
          <w:iCs/>
          <w:u w:val="single"/>
        </w:rPr>
        <w:t xml:space="preserve"> likely,</w:t>
      </w:r>
      <w:r>
        <w:rPr>
          <w:rFonts w:asciiTheme="minorHAnsi" w:eastAsia="Cambria" w:hAnsiTheme="minorHAnsi" w:cstheme="minorHAnsi"/>
        </w:rPr>
        <w:t xml:space="preserve"> as Richard L. Russell, a Saudi specialist at National Defense University, argued two years ago in the journal </w:t>
      </w:r>
      <w:r>
        <w:rPr>
          <w:rFonts w:asciiTheme="minorHAnsi" w:eastAsia="Cambria" w:hAnsiTheme="minorHAnsi" w:cstheme="minorHAnsi"/>
          <w:i/>
        </w:rPr>
        <w:t>Survival</w:t>
      </w:r>
      <w:r>
        <w:rPr>
          <w:rFonts w:asciiTheme="minorHAnsi" w:eastAsia="Cambria" w:hAnsiTheme="minorHAnsi" w:cstheme="minorHAnsi"/>
        </w:rPr>
        <w:t xml:space="preserve">, </w:t>
      </w:r>
      <w:r>
        <w:rPr>
          <w:rFonts w:asciiTheme="minorHAnsi" w:hAnsiTheme="minorHAnsi" w:cstheme="minorHAnsi"/>
          <w:iCs/>
          <w:u w:val="single"/>
        </w:rPr>
        <w:t>the Saudis would attempt to purchase complete warheads rather than build an extensive weapons-production infrastructure.</w:t>
      </w:r>
      <w:r>
        <w:rPr>
          <w:rFonts w:asciiTheme="minorHAnsi" w:eastAsia="Cambria" w:hAnsiTheme="minorHAnsi" w:cstheme="minorHAnsi"/>
        </w:rPr>
        <w:t xml:space="preserve"> Saudi Arabia saw Israel destroy Iraq's Osirak reactor in 1981, and it </w:t>
      </w:r>
      <w:r>
        <w:rPr>
          <w:rFonts w:asciiTheme="minorHAnsi" w:eastAsia="Cambria" w:hAnsiTheme="minorHAnsi" w:cstheme="minorHAnsi"/>
          <w:u w:val="single"/>
        </w:rPr>
        <w:t>is familiar with America's 1994 threat to bomb North Korea's reactor and reprocessing facility at Yongbyon</w:t>
      </w:r>
      <w:r>
        <w:rPr>
          <w:rFonts w:asciiTheme="minorHAnsi" w:eastAsia="Cambria" w:hAnsiTheme="minorHAnsi" w:cstheme="minorHAnsi"/>
        </w:rPr>
        <w:t xml:space="preserve">. As a result, it would </w:t>
      </w:r>
      <w:r>
        <w:rPr>
          <w:rFonts w:asciiTheme="minorHAnsi" w:eastAsia="Cambria" w:hAnsiTheme="minorHAnsi" w:cstheme="minorHAnsi"/>
          <w:u w:val="single"/>
        </w:rPr>
        <w:t>probably conclude that any large nuclear infrastructure might be preemptively destroyed</w:t>
      </w:r>
      <w:r>
        <w:rPr>
          <w:rFonts w:asciiTheme="minorHAnsi" w:eastAsia="Cambria" w:hAnsiTheme="minorHAnsi" w:cstheme="minorHAnsi"/>
        </w:rPr>
        <w:t xml:space="preserve">. At the same time, Riyadh probably realizes that America's current hesitation to attack North Korea stems at least in part from the fact that North Korea likely already has one or two complete warheads, which American forces would have no hope of destroying in a precision strike. </w:t>
      </w:r>
      <w:r>
        <w:rPr>
          <w:rFonts w:asciiTheme="minorHAnsi" w:hAnsiTheme="minorHAnsi" w:cstheme="minorHAnsi"/>
        </w:rPr>
        <w:t xml:space="preserve">By buying ready-made warheads, Riyadh would make a preemptive attack less likely. </w:t>
      </w:r>
      <w:r>
        <w:rPr>
          <w:rFonts w:asciiTheme="minorHAnsi" w:hAnsiTheme="minorHAnsi" w:cstheme="minorHAnsi"/>
          <w:iCs/>
          <w:u w:val="single"/>
        </w:rPr>
        <w:t>And, unlike recent proliferators such as North Korea, the Saudis have the money to do so.</w:t>
      </w:r>
    </w:p>
    <w:p w:rsidR="00610C81" w:rsidRDefault="00610C81" w:rsidP="00610C81">
      <w:pPr>
        <w:rPr>
          <w:rFonts w:asciiTheme="minorHAnsi" w:hAnsiTheme="minorHAnsi" w:cstheme="minorHAnsi"/>
          <w:u w:val="single"/>
        </w:rPr>
      </w:pPr>
      <w:r>
        <w:rPr>
          <w:rFonts w:asciiTheme="minorHAnsi" w:hAnsiTheme="minorHAnsi" w:cstheme="minorHAnsi"/>
        </w:rPr>
        <w:t xml:space="preserve">Some analysts would argue that Saudi Arabia could enhance its security by undertaking a conventional, rather than a nuclear, buildup. But, as Middle East expert F. Gregory Gause III argues in a new Brookings Institution paper, </w:t>
      </w:r>
      <w:r>
        <w:rPr>
          <w:rFonts w:asciiTheme="minorHAnsi" w:hAnsiTheme="minorHAnsi" w:cstheme="minorHAnsi"/>
          <w:u w:val="single"/>
        </w:rPr>
        <w:t>Saudi Arabia’s military is “weak in part by design, to prevent the internal threat of a military cou</w:t>
      </w:r>
      <w:r>
        <w:rPr>
          <w:rFonts w:asciiTheme="minorHAnsi" w:hAnsiTheme="minorHAnsi" w:cstheme="minorHAnsi"/>
        </w:rPr>
        <w:t xml:space="preserve">p.” Until the Saudi government is widely legitimate in the eyes of its own people—and that day seems a long way off—it is unlikely to build a large conventional military. By contrast, </w:t>
      </w:r>
      <w:r>
        <w:rPr>
          <w:rFonts w:asciiTheme="minorHAnsi" w:hAnsiTheme="minorHAnsi" w:cstheme="minorHAnsi"/>
          <w:u w:val="single"/>
        </w:rPr>
        <w:t>Saudi leaders might favor a nuclear arsenal, believing it enhances their security against external threats while being fairly useless to coup-plotters.</w:t>
      </w:r>
    </w:p>
    <w:p w:rsidR="00610C81" w:rsidRDefault="00610C81" w:rsidP="00610C81">
      <w:pPr>
        <w:rPr>
          <w:rFonts w:asciiTheme="minorHAnsi" w:hAnsiTheme="minorHAnsi" w:cstheme="minorHAnsi"/>
        </w:rPr>
      </w:pPr>
      <w:r>
        <w:rPr>
          <w:rFonts w:asciiTheme="minorHAnsi" w:hAnsiTheme="minorHAnsi" w:cstheme="minorHAnsi"/>
          <w:u w:val="single"/>
        </w:rPr>
        <w:t>Why would Riyadh want nukes now? Because of a potentially</w:t>
      </w:r>
      <w:r>
        <w:rPr>
          <w:rFonts w:asciiTheme="minorHAnsi" w:hAnsiTheme="minorHAnsi" w:cstheme="minorHAnsi"/>
        </w:rPr>
        <w:t xml:space="preserve"> </w:t>
      </w:r>
      <w:r>
        <w:rPr>
          <w:rFonts w:asciiTheme="minorHAnsi" w:hAnsiTheme="minorHAnsi" w:cstheme="minorHAnsi"/>
          <w:u w:val="single"/>
        </w:rPr>
        <w:t>dangerous confluence of events</w:t>
      </w:r>
      <w:r>
        <w:rPr>
          <w:rFonts w:asciiTheme="minorHAnsi" w:hAnsiTheme="minorHAnsi" w:cstheme="minorHAnsi"/>
        </w:rPr>
        <w:t>. The rapidly progressing nuclear program of traditional rival Iran has no doubt spooked the Saudi leadership. Last fall, dissidents revealed the existence of a covert Iranian uranium-enrichment program, forcing analysts to drastically revise down their estimates of how long it might take Iran to obtain nuclear weapons. Reacting to that development, Patrick Clawson, deputy director of the Washington Institute for Near East Policy, recently wrote that “</w:t>
      </w:r>
      <w:r>
        <w:rPr>
          <w:rFonts w:asciiTheme="minorHAnsi" w:hAnsiTheme="minorHAnsi" w:cstheme="minorHAnsi"/>
          <w:u w:val="single"/>
        </w:rPr>
        <w:t>Saudi Arabia is the state most likely to proliferate in response to an Iranian nuclear threat</w:t>
      </w:r>
      <w:r>
        <w:rPr>
          <w:rFonts w:asciiTheme="minorHAnsi" w:hAnsiTheme="minorHAnsi" w:cstheme="minorHAnsi"/>
        </w:rPr>
        <w:t xml:space="preserve">” because, he argued, </w:t>
      </w:r>
      <w:r>
        <w:rPr>
          <w:rFonts w:asciiTheme="minorHAnsi" w:hAnsiTheme="minorHAnsi" w:cstheme="minorHAnsi"/>
          <w:u w:val="single"/>
        </w:rPr>
        <w:t>the Saudis fear a nuclear-armed Iran could have designs on Saudi Arabia</w:t>
      </w:r>
      <w:r>
        <w:rPr>
          <w:rFonts w:asciiTheme="minorHAnsi" w:hAnsiTheme="minorHAnsi" w:cstheme="minorHAnsi"/>
        </w:rPr>
        <w:t xml:space="preserve">, a </w:t>
      </w:r>
      <w:r>
        <w:rPr>
          <w:rFonts w:asciiTheme="minorHAnsi" w:hAnsiTheme="minorHAnsi" w:cstheme="minorHAnsi"/>
          <w:u w:val="single"/>
        </w:rPr>
        <w:t>Sunni monarchy that is home to a large number of oppressed Shia</w:t>
      </w:r>
      <w:r>
        <w:rPr>
          <w:rFonts w:asciiTheme="minorHAnsi" w:hAnsiTheme="minorHAnsi" w:cstheme="minorHAnsi"/>
        </w:rPr>
        <w:t>. After all, Tehran has for years allegedly supported Shia terrorist groups operating in Saudi Arabia and was blamed by many analysts for the 1996 Khobar Towers bombing.</w:t>
      </w:r>
    </w:p>
    <w:p w:rsidR="00610C81" w:rsidRDefault="00610C81" w:rsidP="00610C81">
      <w:pPr>
        <w:rPr>
          <w:rFonts w:asciiTheme="minorHAnsi" w:hAnsiTheme="minorHAnsi" w:cstheme="minorHAnsi"/>
          <w:u w:val="single"/>
        </w:rPr>
      </w:pPr>
      <w:r>
        <w:rPr>
          <w:rFonts w:asciiTheme="minorHAnsi" w:hAnsiTheme="minorHAnsi" w:cstheme="minorHAnsi"/>
        </w:rPr>
        <w:t xml:space="preserve">Holding back the Saudi nuclear program, of course, has been the kingdom’s relationship with the United States. Though America has never signed a formal treaty with Riyadh, since World War II </w:t>
      </w:r>
      <w:r>
        <w:rPr>
          <w:rFonts w:asciiTheme="minorHAnsi" w:hAnsiTheme="minorHAnsi" w:cstheme="minorHAnsi"/>
          <w:u w:val="single"/>
        </w:rPr>
        <w:t>the United States has made clear by its actions</w:t>
      </w:r>
      <w:r>
        <w:rPr>
          <w:rFonts w:asciiTheme="minorHAnsi" w:hAnsiTheme="minorHAnsi" w:cstheme="minorHAnsi"/>
        </w:rPr>
        <w:t>—</w:t>
      </w:r>
      <w:r>
        <w:rPr>
          <w:rFonts w:asciiTheme="minorHAnsi" w:hAnsiTheme="minorHAnsi" w:cstheme="minorHAnsi"/>
          <w:u w:val="single"/>
        </w:rPr>
        <w:t>most notably</w:t>
      </w:r>
      <w:r>
        <w:rPr>
          <w:rFonts w:asciiTheme="minorHAnsi" w:hAnsiTheme="minorHAnsi" w:cstheme="minorHAnsi"/>
        </w:rPr>
        <w:t xml:space="preserve">, </w:t>
      </w:r>
      <w:r>
        <w:rPr>
          <w:rFonts w:asciiTheme="minorHAnsi" w:hAnsiTheme="minorHAnsi" w:cstheme="minorHAnsi"/>
          <w:u w:val="single"/>
        </w:rPr>
        <w:t>by protecting Saudi Arabia during the</w:t>
      </w:r>
      <w:r>
        <w:rPr>
          <w:rFonts w:asciiTheme="minorHAnsi" w:hAnsiTheme="minorHAnsi" w:cstheme="minorHAnsi"/>
        </w:rPr>
        <w:t xml:space="preserve"> </w:t>
      </w:r>
      <w:r>
        <w:rPr>
          <w:rFonts w:asciiTheme="minorHAnsi" w:hAnsiTheme="minorHAnsi" w:cstheme="minorHAnsi"/>
          <w:u w:val="single"/>
        </w:rPr>
        <w:t>1991 Gulf war</w:t>
      </w:r>
      <w:r>
        <w:rPr>
          <w:rFonts w:asciiTheme="minorHAnsi" w:hAnsiTheme="minorHAnsi" w:cstheme="minorHAnsi"/>
        </w:rPr>
        <w:t xml:space="preserve">—and </w:t>
      </w:r>
      <w:r>
        <w:rPr>
          <w:rFonts w:asciiTheme="minorHAnsi" w:hAnsiTheme="minorHAnsi" w:cstheme="minorHAnsi"/>
          <w:u w:val="single"/>
        </w:rPr>
        <w:t>by informal guarantees given to Saudi leaders by American officials that it will protect the monarchy from outside threats.</w:t>
      </w:r>
    </w:p>
    <w:p w:rsidR="00610C81" w:rsidRDefault="00610C81" w:rsidP="00610C81">
      <w:pPr>
        <w:rPr>
          <w:rFonts w:asciiTheme="minorHAnsi" w:hAnsiTheme="minorHAnsi" w:cstheme="minorHAnsi"/>
        </w:rPr>
      </w:pPr>
      <w:r>
        <w:rPr>
          <w:rFonts w:asciiTheme="minorHAnsi" w:hAnsiTheme="minorHAnsi" w:cstheme="minorHAnsi"/>
        </w:rPr>
        <w:t xml:space="preserve">Since the September 11 attacks, though, </w:t>
      </w:r>
      <w:r>
        <w:rPr>
          <w:rFonts w:asciiTheme="minorHAnsi" w:hAnsiTheme="minorHAnsi" w:cstheme="minorHAnsi"/>
          <w:u w:val="single"/>
        </w:rPr>
        <w:t>that relationship has grown increasingly frail</w:t>
      </w:r>
      <w:r>
        <w:rPr>
          <w:rFonts w:asciiTheme="minorHAnsi" w:hAnsiTheme="minorHAnsi" w:cstheme="minorHAnsi"/>
        </w:rPr>
        <w:t xml:space="preserve">. When a RAND analyst last summer told the Defense Policy Board, then chaired by Richard Perle, that </w:t>
      </w:r>
      <w:r>
        <w:rPr>
          <w:rFonts w:asciiTheme="minorHAnsi" w:hAnsiTheme="minorHAnsi" w:cstheme="minorHAnsi"/>
          <w:u w:val="single"/>
        </w:rPr>
        <w:t>Saudi Arabia was “the kernel of evil, the prime mover, the most dangerous opponent” in the Middle East</w:t>
      </w:r>
      <w:r>
        <w:rPr>
          <w:rFonts w:asciiTheme="minorHAnsi" w:hAnsiTheme="minorHAnsi" w:cstheme="minorHAnsi"/>
        </w:rPr>
        <w:t>, he not only raised hackles in Riyadh, he reflected the opinion of many close to the Bush administration. R. James Woolsey, former CIA director and White House confidant, was even more emphatic in a speech last November, referring to “the barbarics [sic], the Saudi royal family.” The recent decision by Washington to pull most of its forces out of Saudi Arabia, reducing its deployment from 5,000 to 400 personnel and moving its operations to Qatar, has added facts on the ground to the rhetorical barrage. This recent decline in U.S.-Saudi relations can hardly make the Saudi royal family feel secure.</w:t>
      </w:r>
    </w:p>
    <w:p w:rsidR="00610C81" w:rsidRDefault="00610C81" w:rsidP="00610C81">
      <w:pPr>
        <w:rPr>
          <w:rFonts w:asciiTheme="minorHAnsi" w:hAnsiTheme="minorHAnsi" w:cstheme="minorHAnsi"/>
        </w:rPr>
      </w:pPr>
      <w:r>
        <w:rPr>
          <w:rFonts w:asciiTheme="minorHAnsi" w:hAnsiTheme="minorHAnsi" w:cstheme="minorHAnsi"/>
          <w:u w:val="single"/>
        </w:rPr>
        <w:t>Suddenly removing the U.S. security blanket just as regional rivalries are intensifying could push the Saudis into the nuclear club</w:t>
      </w:r>
      <w:r>
        <w:rPr>
          <w:rFonts w:asciiTheme="minorHAnsi" w:hAnsiTheme="minorHAnsi" w:cstheme="minorHAnsi"/>
        </w:rPr>
        <w:t xml:space="preserve">. That’s a </w:t>
      </w:r>
      <w:r>
        <w:rPr>
          <w:rFonts w:asciiTheme="minorHAnsi" w:hAnsiTheme="minorHAnsi" w:cstheme="minorHAnsi"/>
          <w:u w:val="single"/>
        </w:rPr>
        <w:t>scary prospect</w:t>
      </w:r>
      <w:r>
        <w:rPr>
          <w:rFonts w:asciiTheme="minorHAnsi" w:hAnsiTheme="minorHAnsi" w:cstheme="minorHAnsi"/>
        </w:rPr>
        <w:t xml:space="preserve">, particularly when you consider the possibility of Islamists overthrowing the monarchy. Instead, the </w:t>
      </w:r>
      <w:r>
        <w:rPr>
          <w:rFonts w:asciiTheme="minorHAnsi" w:hAnsiTheme="minorHAnsi" w:cstheme="minorHAnsi"/>
          <w:u w:val="single"/>
        </w:rPr>
        <w:t>United States should be careful to maintain Saudi Arabia’s confidence</w:t>
      </w:r>
      <w:r>
        <w:rPr>
          <w:rFonts w:asciiTheme="minorHAnsi" w:hAnsiTheme="minorHAnsi" w:cstheme="minorHAnsi"/>
        </w:rPr>
        <w:t xml:space="preserve"> even as the two nations inevitably drift apart. The </w:t>
      </w:r>
      <w:r>
        <w:rPr>
          <w:rFonts w:asciiTheme="minorHAnsi" w:hAnsiTheme="minorHAnsi" w:cstheme="minorHAnsi"/>
          <w:u w:val="single"/>
        </w:rPr>
        <w:t>United States might even extend an explicit security guarantee to the Saudis</w:t>
      </w:r>
      <w:r>
        <w:rPr>
          <w:rFonts w:asciiTheme="minorHAnsi" w:hAnsiTheme="minorHAnsi" w:cstheme="minorHAnsi"/>
        </w:rPr>
        <w:t xml:space="preserve">, the </w:t>
      </w:r>
      <w:r>
        <w:rPr>
          <w:rFonts w:asciiTheme="minorHAnsi" w:hAnsiTheme="minorHAnsi" w:cstheme="minorHAnsi"/>
          <w:u w:val="single"/>
        </w:rPr>
        <w:t>kind of formal treaty it gave Europe to keep it non-nuclear during the cold war-and the kind of formal arrangement Washington and Riyadh have never signed before.</w:t>
      </w:r>
      <w:r>
        <w:rPr>
          <w:rFonts w:asciiTheme="minorHAnsi" w:hAnsiTheme="minorHAnsi" w:cstheme="minorHAnsi"/>
        </w:rPr>
        <w:t xml:space="preserve"> Such a formal deal could raise anti-American sentiment in the desert kingdom. But the alternative might be worse. </w:t>
      </w:r>
    </w:p>
    <w:p w:rsidR="00610C81" w:rsidRDefault="00610C81" w:rsidP="00610C81"/>
    <w:p w:rsidR="00610C81" w:rsidRDefault="00610C81" w:rsidP="00610C81">
      <w:pPr>
        <w:pStyle w:val="Heading4"/>
      </w:pPr>
      <w:r>
        <w:t>Doubting US security guarantees means Saudi Arabia could prolif</w:t>
      </w:r>
    </w:p>
    <w:p w:rsidR="00610C81" w:rsidRDefault="00610C81" w:rsidP="00610C81">
      <w:r>
        <w:rPr>
          <w:b/>
          <w:bCs/>
        </w:rPr>
        <w:t xml:space="preserve">Porter, 18 – </w:t>
      </w:r>
      <w:r w:rsidRPr="002D6B47">
        <w:t xml:space="preserve">Patrick Porter is a professor of International Security and Strategy at the University of Birmingham “Desert Shield of the Republic? Realism and the Middle East” </w:t>
      </w:r>
      <w:hyperlink r:id="rId145" w:history="1">
        <w:r w:rsidRPr="00052F61">
          <w:rPr>
            <w:rStyle w:val="Hyperlink"/>
          </w:rPr>
          <w:t>https://cpb-us-w2.wpmucdn.com/u.osu.edu/dist/5/66008/files/2018/12/Desert-Shield-of-the-Republic-Porter-new-22klvgd.pdf</w:t>
        </w:r>
      </w:hyperlink>
    </w:p>
    <w:p w:rsidR="00610C81" w:rsidRPr="00460E99" w:rsidRDefault="00610C81" w:rsidP="00610C81"/>
    <w:p w:rsidR="00610C81" w:rsidRDefault="00610C81" w:rsidP="00610C81">
      <w:r>
        <w:t xml:space="preserve">Possible proliferation is important but not all-important. It is conceded that abandonment would raise the odds of increased interstate competition, thereby raising the odds of reactive proliferation attempts, even while abandonment and counter-proliferation are not necessarily mutually exclusive. If so, the question is whether staying put in order to lower the probability of proliferation further is worth the considerable costs that the United States pays, up front and in the course of staying. The verdict here is negative. If it comes down to it, a more nuclearized Middle East would be a reality Washington and probably the regional states could learn to live with, as with Central Asia, another nuclearized region that hegemonic efforts failed to avert. Indeed, </w:t>
      </w:r>
      <w:r w:rsidRPr="000B5370">
        <w:rPr>
          <w:rStyle w:val="StyleUnderline"/>
        </w:rPr>
        <w:t>there is every possibility of proliferation under U.S. hegemony</w:t>
      </w:r>
      <w:r>
        <w:t xml:space="preserve">, a phenomenon we have seen before, as opposed to proliferation as a consequence of withdrawal. If anything, </w:t>
      </w:r>
      <w:r w:rsidRPr="000B5370">
        <w:rPr>
          <w:rStyle w:val="StyleUnderline"/>
        </w:rPr>
        <w:t>arguments for proliferation in Tehran will now be stronger rather than weaker, given the abrogation of the JCPOA</w:t>
      </w:r>
      <w:r>
        <w:t xml:space="preserve">, an agreement that was coerced out of Iran at significant costs and concessions. </w:t>
      </w:r>
      <w:r w:rsidRPr="000B5370">
        <w:rPr>
          <w:rStyle w:val="StyleUnderline"/>
        </w:rPr>
        <w:t xml:space="preserve">America’s willingness to topple regimes that have </w:t>
      </w:r>
      <w:r>
        <w:t xml:space="preserve">either </w:t>
      </w:r>
      <w:r w:rsidRPr="000B5370">
        <w:rPr>
          <w:rStyle w:val="StyleUnderline"/>
        </w:rPr>
        <w:t>disarmed</w:t>
      </w:r>
      <w:r>
        <w:t xml:space="preserve"> or not acquired a nuclear weapon, </w:t>
      </w:r>
      <w:r w:rsidRPr="000B5370">
        <w:rPr>
          <w:rStyle w:val="StyleUnderline"/>
        </w:rPr>
        <w:t>along with the dumping of this nuclear agreement, and mounting hostility will all tilt the debate</w:t>
      </w:r>
      <w:r>
        <w:t xml:space="preserve"> at least </w:t>
      </w:r>
      <w:r w:rsidRPr="000B5370">
        <w:rPr>
          <w:rStyle w:val="StyleUnderline"/>
        </w:rPr>
        <w:t>towards latent</w:t>
      </w:r>
      <w:r>
        <w:t xml:space="preserve"> if not actual </w:t>
      </w:r>
      <w:r w:rsidRPr="000B5370">
        <w:rPr>
          <w:rStyle w:val="StyleUnderline"/>
        </w:rPr>
        <w:t>prolif</w:t>
      </w:r>
      <w:r>
        <w:t xml:space="preserve">eration. If so, </w:t>
      </w:r>
      <w:r w:rsidRPr="000B5370">
        <w:rPr>
          <w:rStyle w:val="StyleUnderline"/>
        </w:rPr>
        <w:t>it is not hard to imagine Saudi Arabia doubting U.S. guarantees, and seeking insurance in its own nuclear deterrent</w:t>
      </w:r>
      <w:r>
        <w:t>, possibly from a Sunni donor state like Pakistan.</w:t>
      </w:r>
    </w:p>
    <w:p w:rsidR="00610C81" w:rsidRDefault="00610C81" w:rsidP="00610C81"/>
    <w:p w:rsidR="00610C81" w:rsidRPr="00EF3E39" w:rsidRDefault="00610C81" w:rsidP="00610C81">
      <w:pPr>
        <w:pStyle w:val="Heading4"/>
        <w:rPr>
          <w:rFonts w:asciiTheme="minorHAnsi" w:hAnsiTheme="minorHAnsi" w:cstheme="minorHAnsi"/>
        </w:rPr>
      </w:pPr>
      <w:r>
        <w:rPr>
          <w:rFonts w:asciiTheme="minorHAnsi" w:hAnsiTheme="minorHAnsi" w:cstheme="minorHAnsi"/>
        </w:rPr>
        <w:t>Undermining faith in US commitments causes prolif</w:t>
      </w:r>
    </w:p>
    <w:p w:rsidR="00610C81" w:rsidRPr="003C4054" w:rsidRDefault="00610C81" w:rsidP="00610C81">
      <w:pPr>
        <w:rPr>
          <w:rFonts w:asciiTheme="minorHAnsi" w:hAnsiTheme="minorHAnsi" w:cstheme="minorHAnsi"/>
          <w:b/>
          <w:bCs/>
          <w:sz w:val="26"/>
        </w:rPr>
      </w:pPr>
      <w:r w:rsidRPr="003C4054">
        <w:rPr>
          <w:rStyle w:val="Style13ptBold"/>
          <w:rFonts w:asciiTheme="minorHAnsi" w:hAnsiTheme="minorHAnsi" w:cstheme="minorHAnsi"/>
        </w:rPr>
        <w:t xml:space="preserve">Goldenberg 15 </w:t>
      </w:r>
      <w:r w:rsidRPr="003C4054">
        <w:rPr>
          <w:rFonts w:asciiTheme="minorHAnsi" w:hAnsiTheme="minorHAnsi" w:cstheme="minorHAnsi"/>
          <w:shd w:val="clear" w:color="auto" w:fill="FFFFFF"/>
        </w:rPr>
        <w:t xml:space="preserve">Ilan Goldenberg is a </w:t>
      </w:r>
      <w:r w:rsidRPr="003C4054">
        <w:rPr>
          <w:rFonts w:asciiTheme="minorHAnsi" w:hAnsiTheme="minorHAnsi" w:cstheme="minorHAnsi"/>
        </w:rPr>
        <w:t>Senior Fellow and Director of the Middle East Security Program at the Center for a New American Security and former Chief of Staff to the Special Envoy for Israeli-Palestinian Negotiations at the U.S. Department of State (</w:t>
      </w:r>
      <w:r w:rsidRPr="000E0BEB">
        <w:rPr>
          <w:rFonts w:asciiTheme="minorHAnsi" w:hAnsiTheme="minorHAnsi" w:cstheme="minorHAnsi"/>
          <w:i/>
        </w:rPr>
        <w:t>U.S. Strategy After the Iran Deal</w:t>
      </w:r>
      <w:r>
        <w:rPr>
          <w:rFonts w:asciiTheme="minorHAnsi" w:hAnsiTheme="minorHAnsi" w:cstheme="minorHAnsi"/>
        </w:rPr>
        <w:t xml:space="preserve"> pg. 21</w:t>
      </w:r>
      <w:r w:rsidRPr="003C4054">
        <w:rPr>
          <w:rFonts w:asciiTheme="minorHAnsi" w:hAnsiTheme="minorHAnsi" w:cstheme="minorHAnsi"/>
        </w:rPr>
        <w:t xml:space="preserve">, 2015, Center for a New American Security, Available online at </w:t>
      </w:r>
      <w:hyperlink r:id="rId146" w:history="1">
        <w:r w:rsidRPr="003C4054">
          <w:rPr>
            <w:rStyle w:val="Hyperlink"/>
            <w:rFonts w:asciiTheme="minorHAnsi" w:hAnsiTheme="minorHAnsi" w:cstheme="minorHAnsi"/>
          </w:rPr>
          <w:t>http://www.cnas.org/sites/default/files/publications-pdf/CNAS_Iran_Deal_061015.pdf</w:t>
        </w:r>
      </w:hyperlink>
      <w:r w:rsidRPr="003C4054">
        <w:rPr>
          <w:rFonts w:asciiTheme="minorHAnsi" w:hAnsiTheme="minorHAnsi" w:cstheme="minorHAnsi"/>
        </w:rPr>
        <w:t>)</w:t>
      </w:r>
    </w:p>
    <w:p w:rsidR="00610C81" w:rsidRDefault="00610C81" w:rsidP="00610C81">
      <w:pPr>
        <w:rPr>
          <w:rStyle w:val="StyleUnderline"/>
          <w:rFonts w:asciiTheme="minorHAnsi" w:hAnsiTheme="minorHAnsi" w:cstheme="minorHAnsi"/>
        </w:rPr>
      </w:pPr>
      <w:r w:rsidRPr="003C4054">
        <w:rPr>
          <w:rFonts w:asciiTheme="minorHAnsi" w:hAnsiTheme="minorHAnsi" w:cstheme="minorHAnsi"/>
          <w:shd w:val="clear" w:color="auto" w:fill="FFFFFF"/>
        </w:rPr>
        <w:t xml:space="preserve">The United States should find ways to signal to its regional partners that it remains committed to their security. </w:t>
      </w:r>
      <w:r w:rsidRPr="003C4054">
        <w:rPr>
          <w:rStyle w:val="Emphasis"/>
          <w:rFonts w:asciiTheme="minorHAnsi" w:hAnsiTheme="minorHAnsi" w:cstheme="minorHAnsi"/>
        </w:rPr>
        <w:t>It is still important to maintain a robust conventional military presence</w:t>
      </w:r>
      <w:r w:rsidRPr="003C4054">
        <w:rPr>
          <w:rStyle w:val="StyleUnderline"/>
          <w:rFonts w:asciiTheme="minorHAnsi" w:hAnsiTheme="minorHAnsi" w:cstheme="minorHAnsi"/>
        </w:rPr>
        <w:t xml:space="preserve"> in the Middle East after an agreement to deter Iran from aggressively pursuing its destabilizing activities in the region, violating the nuclear agreement, and threatening freedom of navigation and the flow of energy resources. Despite the regional focus on the unconventional Iranian threat, a conventional presence will also reassure partners that the United States remains committed to their security. Providing the Arab states greater confidence in American commitments will be a useful tool for dissuading them from lashing out more aggressively at Iran in ways </w:t>
      </w:r>
      <w:r w:rsidRPr="003C4054">
        <w:rPr>
          <w:rStyle w:val="Emphasis"/>
          <w:rFonts w:asciiTheme="minorHAnsi" w:hAnsiTheme="minorHAnsi" w:cstheme="minorHAnsi"/>
        </w:rPr>
        <w:t>that may exacerbate the sectarian divide. It could also reduce the likelihood that the Arab states would pursue their own domestic enrichment capability</w:t>
      </w:r>
      <w:r w:rsidRPr="003C4054">
        <w:rPr>
          <w:rStyle w:val="StyleUnderline"/>
          <w:rFonts w:asciiTheme="minorHAnsi" w:hAnsiTheme="minorHAnsi" w:cstheme="minorHAnsi"/>
        </w:rPr>
        <w:t xml:space="preserve"> in response to Iran. </w:t>
      </w:r>
    </w:p>
    <w:p w:rsidR="00610C81" w:rsidRPr="003C4054" w:rsidRDefault="00610C81" w:rsidP="00610C81">
      <w:pPr>
        <w:rPr>
          <w:rFonts w:asciiTheme="minorHAnsi" w:hAnsiTheme="minorHAnsi" w:cstheme="minorHAnsi"/>
          <w:shd w:val="clear" w:color="auto" w:fill="FFFFFF"/>
        </w:rPr>
      </w:pPr>
      <w:r w:rsidRPr="003C4054">
        <w:rPr>
          <w:rStyle w:val="StyleUnderline"/>
          <w:rFonts w:asciiTheme="minorHAnsi" w:hAnsiTheme="minorHAnsi" w:cstheme="minorHAnsi"/>
        </w:rPr>
        <w:t xml:space="preserve">In pursuing this approach, the United States will have to maintain a careful balance. </w:t>
      </w:r>
      <w:r w:rsidRPr="003C4054">
        <w:rPr>
          <w:rFonts w:asciiTheme="minorHAnsi" w:hAnsiTheme="minorHAnsi" w:cstheme="minorHAnsi"/>
        </w:rPr>
        <w:t>A major influx of U.S. assets to the region could be provocative, undermine both Iran’s confidence in the agreement and American intentions, and reduce the likelihood of increased cooperation over time.</w:t>
      </w:r>
      <w:r w:rsidRPr="003C4054">
        <w:rPr>
          <w:rStyle w:val="Emphasis"/>
          <w:rFonts w:asciiTheme="minorHAnsi" w:hAnsiTheme="minorHAnsi" w:cstheme="minorHAnsi"/>
        </w:rPr>
        <w:t xml:space="preserve"> But any significant withdrawal of assets would shake the confidence of both the Arab states and Israel. The guiding principle should be to maintain an American force posture that is essentially the same or slightly enhanced</w:t>
      </w:r>
      <w:r w:rsidRPr="003C4054">
        <w:rPr>
          <w:rFonts w:asciiTheme="minorHAnsi" w:hAnsiTheme="minorHAnsi" w:cstheme="minorHAnsi"/>
          <w:shd w:val="clear" w:color="auto" w:fill="FFFFFF"/>
        </w:rPr>
        <w:t>. The United States could consider forward stationing a limited number of more advanced manned and unmanned aircraft and missile defense assets in the region, but should not go too far beyond that. If the agreement takes hold and over time Iran’s behavior moderates, there is the potential for a “peace dividend” in the long term.</w:t>
      </w:r>
    </w:p>
    <w:p w:rsidR="00610C81" w:rsidRDefault="00610C81" w:rsidP="00610C81"/>
    <w:p w:rsidR="00E30D1B" w:rsidRPr="00C41105" w:rsidRDefault="00E30D1B" w:rsidP="00E30D1B">
      <w:pPr>
        <w:pStyle w:val="Heading4"/>
      </w:pPr>
      <w:r w:rsidRPr="00C41105">
        <w:t>Empirics prove pulling out US military support increases proliferation.</w:t>
      </w:r>
    </w:p>
    <w:p w:rsidR="00E30D1B" w:rsidRPr="00C41105" w:rsidRDefault="00E30D1B" w:rsidP="00E30D1B">
      <w:r w:rsidRPr="00C41105">
        <w:rPr>
          <w:rStyle w:val="Style13ptBold"/>
        </w:rPr>
        <w:t xml:space="preserve">Cho 16 – </w:t>
      </w:r>
      <w:r w:rsidRPr="00C41105">
        <w:t>Wondeuk Cho currently works at the Institute for Foreign Affairs and National Security of the Korean National Diplomatic Academy ("Revisiting US Economic Statecraft: Three Essays on Nuclear Reversal, Anti-American Political Violence, and Social Policies in Target States” pg. 27-50, May 2016, Theses and Dissertations, University of Wisconsin Milwaukee, UWM Digital Commons)</w:t>
      </w:r>
    </w:p>
    <w:p w:rsidR="00E30D1B" w:rsidRPr="00C41105" w:rsidRDefault="00E30D1B" w:rsidP="00E30D1B">
      <w:r w:rsidRPr="00C41105">
        <w:t xml:space="preserve">2.3.3 The Effects of U.S. Positive Inducements on Nuclear Reversal Reward dimension of coercive diplomacy refers to a strategy that “can use positive induce- ments and assurances” to influence an adversary. According to George (1991), “the magnitude and significance of the carrot can range from a seemingly concessions that bring about a settlement of the crisis through a genuine, balanced quid pro quo” (10). Positive inducements may have an influence on the policy change of a target state in two regards. As foreign rewards or assistance increase, a sanctioned state becomes more accountable to the sender country than to its domestic constituencies. So, </w:t>
      </w:r>
      <w:r w:rsidRPr="00C41105">
        <w:rPr>
          <w:rStyle w:val="Emphasis"/>
        </w:rPr>
        <w:t>when a target state is more dependent upon foreign positive inducements, it is likely to make a policy concession to the sanctioning state in exchange for material benefits.</w:t>
      </w:r>
      <w:r w:rsidRPr="00C41105">
        <w:t xml:space="preserve"> Like negative sanctions, on the other hand, positive inducements also have a costly signaling effect. In contrast to negative sanctions, foreign positive rewards may signal to the target the sender’s positive attitude toward the target state. </w:t>
      </w:r>
    </w:p>
    <w:p w:rsidR="00E30D1B" w:rsidRPr="00C41105" w:rsidRDefault="00E30D1B" w:rsidP="00E30D1B">
      <w:r w:rsidRPr="00C41105">
        <w:t xml:space="preserve">First, </w:t>
      </w:r>
      <w:r w:rsidRPr="00C41105">
        <w:rPr>
          <w:rStyle w:val="Emphasis"/>
        </w:rPr>
        <w:t>U.S. positive inducements may lead to the target state’s policy change through ‘aid-for- policy’ deal.</w:t>
      </w:r>
      <w:r w:rsidRPr="00C41105">
        <w:t xml:space="preserve"> Target leaders tend to be accountable to the aid provider (Bueno de Mesquita and Smith 2009b). Based on this logic, </w:t>
      </w:r>
      <w:r w:rsidRPr="00C41105">
        <w:rPr>
          <w:rStyle w:val="Emphasis"/>
        </w:rPr>
        <w:t xml:space="preserve">a target nation may reverse the nuclear development programs </w:t>
      </w:r>
      <w:r w:rsidRPr="00C41105">
        <w:t xml:space="preserve">17As Jentleson and Whytock (2005, 82) explain the three phases of the US-led sanctions against Libya: (1) phase 1: the“very limited United States-European cooperation”; (2) phase 2: “the UN Security Council gave its normative legitimacy and economic weights to the sanctions”; and (3) phase 3: “the United States and Britain worked closely together were key factors in the variation in coercive diplomacy success.” 26 </w:t>
      </w:r>
      <w:r w:rsidRPr="00C41105">
        <w:rPr>
          <w:rStyle w:val="Emphasis"/>
        </w:rPr>
        <w:t>responding to the aid donor’s nonproliferation request</w:t>
      </w:r>
      <w:r w:rsidRPr="00C41105">
        <w:rPr>
          <w:rStyle w:val="StyleUnderline"/>
        </w:rPr>
        <w:t>. A target state’s leaders benefit their ruling supporters using foreign aid in exchange for withdrawing the existing nuclear development.</w:t>
      </w:r>
      <w:r w:rsidRPr="00C41105">
        <w:t xml:space="preserve"> If target leaders believe that the policy concession does not result in regime change or breakdown, positive inducements may strengthen the power of the moderates within the incumbent govern- ment. Positive sanctions have distributional consequences in the target state in the sense that they may improve and/or strengthen the target government’s political legitimacy through the distribu- tion of economic benefits from them. On the other hand, when the aid-recipient country does not make a concession, it is likely to become a sanction-target and lose economic benefits that it has been receiving. In this case, the target nation should be loss-averse. </w:t>
      </w:r>
      <w:r w:rsidRPr="00C41105">
        <w:rPr>
          <w:rStyle w:val="StyleUnderline"/>
        </w:rPr>
        <w:t>For example, South Korea</w:t>
      </w:r>
      <w:r w:rsidRPr="00C41105">
        <w:t xml:space="preserve">, at one point </w:t>
      </w:r>
      <w:r w:rsidRPr="00C41105">
        <w:rPr>
          <w:rStyle w:val="Emphasis"/>
        </w:rPr>
        <w:t>attempted to build nuclear weapons for security purposes but then made a decision to withdraw its nuclear weapons program because of the U.S. pressure,</w:t>
      </w:r>
      <w:r w:rsidRPr="00C41105">
        <w:t xml:space="preserve"> i.e., </w:t>
      </w:r>
      <w:r w:rsidRPr="00C41105">
        <w:rPr>
          <w:rStyle w:val="Emphasis"/>
        </w:rPr>
        <w:t>the threat of cutting its assistance and security guarantees</w:t>
      </w:r>
      <w:r w:rsidRPr="00C41105">
        <w:t xml:space="preserve"> (Hersman and Peters 2006). Indeed, </w:t>
      </w:r>
      <w:r w:rsidRPr="00C41105">
        <w:rPr>
          <w:rStyle w:val="Emphasis"/>
        </w:rPr>
        <w:t>South Korea was a major recipient of U.S. economic and military aid in the post-KoreanWar period.</w:t>
      </w:r>
      <w:r w:rsidRPr="00C41105">
        <w:t xml:space="preserve">18 Egypt also initiated a nuclear program in the 1960s but gave it up in the 1970s because Anwar Sadat, a successor of Gamal Abdel Nasser, sought to avoid giving much power to the existing ruling elites but pre- ferred market-oriented reforms (Nincic 2011). At the same time, Egyptian government needed to withdraw its nuclear exploration in order not to lose economic aid from the US. </w:t>
      </w:r>
    </w:p>
    <w:p w:rsidR="00E30D1B" w:rsidRPr="00C41105" w:rsidRDefault="00E30D1B" w:rsidP="00E30D1B">
      <w:pPr>
        <w:rPr>
          <w:rStyle w:val="Emphasis"/>
        </w:rPr>
      </w:pPr>
      <w:r w:rsidRPr="00C41105">
        <w:rPr>
          <w:rStyle w:val="StyleUnderline"/>
        </w:rPr>
        <w:t xml:space="preserve">Second, U.S. positive inducements </w:t>
      </w:r>
      <w:r w:rsidRPr="00C41105">
        <w:t xml:space="preserve">retain a significant effect on a target country and third-party countries as well. Positive rewards such as foreign aid are </w:t>
      </w:r>
      <w:r w:rsidRPr="00C41105">
        <w:rPr>
          <w:rStyle w:val="StyleUnderline"/>
        </w:rPr>
        <w:t>a positive signal to a recipient country itself and other countries because a sender spends a considerable amount of its resources in the aid allocation.</w:t>
      </w:r>
      <w:r w:rsidRPr="00C41105">
        <w:t xml:space="preserve"> For instance, Garriga and Phillips (2014) argued that U.S. aid allocation is prone 18South Korea has received from the US aid of a “total of $11 billion by 1973” and “$3.5 billion during the period between 1954 and 1970” which was “ equivalent to nearly 5% of South Korea’s total gross national product for the same period. </w:t>
      </w:r>
      <w:r w:rsidRPr="00C41105">
        <w:rPr>
          <w:rStyle w:val="StyleUnderline"/>
        </w:rPr>
        <w:t>American economic and</w:t>
      </w:r>
      <w:r w:rsidRPr="00C41105">
        <w:t xml:space="preserve"> </w:t>
      </w:r>
      <w:r w:rsidRPr="00C41105">
        <w:rPr>
          <w:rStyle w:val="Emphasis"/>
        </w:rPr>
        <w:t>military aid combined account for nearly 10% of South Korea’s GNP in that period</w:t>
      </w:r>
      <w:r w:rsidRPr="00C41105">
        <w:t xml:space="preserve">”(Han 1980, 1076). 27 to follow geo-strategic concerns. Especially during the Cold War, </w:t>
      </w:r>
      <w:r w:rsidRPr="00C41105">
        <w:rPr>
          <w:rStyle w:val="Emphasis"/>
        </w:rPr>
        <w:t xml:space="preserve">U.S. foreign assistance to a recipient country played a role in signaling that it was strategically important to the U.S. or at least the U.S. may not implement hostile policies. </w:t>
      </w:r>
    </w:p>
    <w:p w:rsidR="00E30D1B" w:rsidRPr="00C41105" w:rsidRDefault="00E30D1B" w:rsidP="00E30D1B">
      <w:r w:rsidRPr="00C41105">
        <w:t xml:space="preserve">Hypothesis 2.3 </w:t>
      </w:r>
      <w:r w:rsidRPr="00C41105">
        <w:rPr>
          <w:rStyle w:val="Emphasis"/>
        </w:rPr>
        <w:t xml:space="preserve">Nuclear aspiring states receiving U.S. positive inducements have a higher likeli- hood of reversing their nuclear pursuit. </w:t>
      </w:r>
      <w:r w:rsidRPr="00C41105">
        <w:t xml:space="preserve">2.4 Research Design </w:t>
      </w:r>
      <w:r w:rsidRPr="00C41105">
        <w:rPr>
          <w:rStyle w:val="Emphasis"/>
        </w:rPr>
        <w:t>This study evaluates the testable hypotheses of a theory of U.S. economic statecraft and nuclear reversal, using a time-series cross-sectional dataset that include 18 countries and the time period lasting from 1970 through 2004.</w:t>
      </w:r>
      <w:r w:rsidRPr="00C41105">
        <w:t xml:space="preserve"> The test period is primarily based on a theoretical reason. Since the birth of nuclear age, the first nuclear club-i.e., the US, USSR/Russia, the United Kingdom, France, and China-has attempted to deter nuclear proliferation. In particular, the U.S. government has adopted a nonproliferation policy since the establishment of the 1970 Nuclear Proliferation Treaty (NPT) (Dunn 2006). Thus, the first club nations are excluded from this dataset. Also ex- cluded are countries such as Japan and Sweden that withdrew their nuclear weapons programs before 1970. This doesn’t necessarily cause a sampling problem because the U.S. nuclear nonpro- liferation activity does not apply to them as targets. This dataset is well documented by previous studies (Singh and Way 2004; Jo and Gartzke 2007). It does, however, need to be modified for test- ing the hypotheses of the nuclear reversal based on updated information (Levite 2002; Cirincione and Rajkumar 2005). </w:t>
      </w:r>
    </w:p>
    <w:p w:rsidR="00E30D1B" w:rsidRDefault="00E30D1B" w:rsidP="00E30D1B"/>
    <w:p w:rsidR="00E30D1B" w:rsidRDefault="00E30D1B" w:rsidP="00E30D1B">
      <w:pPr>
        <w:pStyle w:val="Heading4"/>
      </w:pPr>
      <w:r>
        <w:t>US military assistance keeps proliferation latent</w:t>
      </w:r>
    </w:p>
    <w:p w:rsidR="00E30D1B" w:rsidRDefault="00E30D1B" w:rsidP="00E30D1B">
      <w:r w:rsidRPr="00C41105">
        <w:rPr>
          <w:rStyle w:val="Style13ptBold"/>
        </w:rPr>
        <w:t xml:space="preserve">Cho 16 – </w:t>
      </w:r>
      <w:r w:rsidRPr="00C41105">
        <w:t>Wondeuk Cho currently works at the Institute for Foreign Affairs and National Security of the Korean National Diplomatic Academy ("Revisiting US Economic Statecraft: Three Essays on Nuclear Reversal, Anti-American Political Violence, and Social Policies in Target States” pg. 27-50, May 2016, Theses and Dissertations, University of Wisconsin Milwaukee, UWM Digital Commons)</w:t>
      </w:r>
    </w:p>
    <w:p w:rsidR="00E30D1B" w:rsidRPr="00382DF0" w:rsidRDefault="00E30D1B" w:rsidP="00E30D1B"/>
    <w:p w:rsidR="00E30D1B" w:rsidRPr="00C41105" w:rsidRDefault="00E30D1B" w:rsidP="00E30D1B">
      <w:r w:rsidRPr="00C41105">
        <w:t xml:space="preserve">2.5.1 Robustness Analysis </w:t>
      </w:r>
      <w:r w:rsidRPr="00C41105">
        <w:rPr>
          <w:rStyle w:val="StyleUnderline"/>
        </w:rPr>
        <w:t>Overall, the findings in the previous section are consistent with this study’s hypotheses</w:t>
      </w:r>
      <w:r w:rsidRPr="00C41105">
        <w:t xml:space="preserve">. </w:t>
      </w:r>
      <w:r w:rsidRPr="00C41105">
        <w:rPr>
          <w:rStyle w:val="Emphasis"/>
        </w:rPr>
        <w:t xml:space="preserve">To avoid the spuriousness of statistical results, a few robustness checks were conducted on the empir- ical analysis to show the validity of the inference from the data. </w:t>
      </w:r>
      <w:r w:rsidRPr="00C41105">
        <w:t xml:space="preserve">The detailed results can be found in Appendix 1. First, one of the most problematic issues in nuclear proliferation literature, how- ever, is the measurement of nuclear behavior because nuclear programs are usually implemented in secrecy (Montgomery and Sagan. 2009; Sagan 2010). Recent quantitative works on nuclear prolif- eration have constructed several new datasets with nuclear proliferation dates by updating and/or 44 </w:t>
      </w:r>
    </w:p>
    <w:p w:rsidR="00E30D1B" w:rsidRPr="00C41105" w:rsidRDefault="00E30D1B" w:rsidP="00E30D1B">
      <w:r w:rsidRPr="00C41105">
        <w:t>*table omitted*</w:t>
      </w:r>
    </w:p>
    <w:p w:rsidR="00E30D1B" w:rsidRPr="00C41105" w:rsidRDefault="00E30D1B" w:rsidP="00E30D1B">
      <w:r w:rsidRPr="00C41105">
        <w:t>All time-variant explanatory variables are lagged at t-1. Squared and cubed terms for temporal dependence are not reported. + p&lt;0.10,</w:t>
      </w:r>
      <w:r w:rsidRPr="00C41105">
        <w:rPr>
          <w:rFonts w:ascii="Lucida Sans Unicode" w:hAnsi="Lucida Sans Unicode" w:cs="Lucida Sans Unicode"/>
        </w:rPr>
        <w:t>∗</w:t>
      </w:r>
      <w:r w:rsidRPr="00C41105">
        <w:t xml:space="preserve"> p&lt;0.05,</w:t>
      </w:r>
      <w:r w:rsidRPr="00C41105">
        <w:rPr>
          <w:rFonts w:ascii="Lucida Sans Unicode" w:hAnsi="Lucida Sans Unicode" w:cs="Lucida Sans Unicode"/>
        </w:rPr>
        <w:t>∗∗</w:t>
      </w:r>
      <w:r w:rsidRPr="00C41105">
        <w:t xml:space="preserve"> p&lt;.01,</w:t>
      </w:r>
      <w:r w:rsidRPr="00C41105">
        <w:rPr>
          <w:rFonts w:ascii="Lucida Sans Unicode" w:hAnsi="Lucida Sans Unicode" w:cs="Lucida Sans Unicode"/>
        </w:rPr>
        <w:t>∗∗∗</w:t>
      </w:r>
      <w:r w:rsidRPr="00C41105">
        <w:t xml:space="preserve"> p&lt;.001 46 revising the existing periods of nuclear proliferation-the updated datasets of Jo and Gartzke (2007) and Kroenig (2016). </w:t>
      </w:r>
      <w:r w:rsidRPr="00C41105">
        <w:rPr>
          <w:rStyle w:val="Emphasis"/>
        </w:rPr>
        <w:t>Second, the empirical findings are robust to alternative measures of U.S. pos- itive inducements-US aid</w:t>
      </w:r>
      <w:r w:rsidRPr="00C41105">
        <w:t xml:space="preserve"> (log). It is argued that the </w:t>
      </w:r>
      <w:r w:rsidRPr="00C41105">
        <w:rPr>
          <w:rStyle w:val="StyleUnderline"/>
        </w:rPr>
        <w:t>the increase in</w:t>
      </w:r>
      <w:r w:rsidRPr="00C41105">
        <w:t xml:space="preserve"> superpower aid (e.g., </w:t>
      </w:r>
      <w:r w:rsidRPr="00C41105">
        <w:rPr>
          <w:rStyle w:val="StyleUnderline"/>
        </w:rPr>
        <w:t>U.S. aid) by the aid-recipient country is regarded as the actual increase of the superpower’s support to the recipient country no matter how big the recipient’s economic size</w:t>
      </w:r>
      <w:r w:rsidRPr="00C41105">
        <w:t xml:space="preserve"> is (Mintz and Heo 2014). The substantive results are unchanged. </w:t>
      </w:r>
      <w:r w:rsidRPr="00C41105">
        <w:rPr>
          <w:rStyle w:val="StyleUnderline"/>
        </w:rPr>
        <w:t>Third, as another robustness check, the study also subset the data by excluding non-NPT nuclear weapons states that possessed nuclear weapons</w:t>
      </w:r>
      <w:r w:rsidRPr="00C41105">
        <w:t xml:space="preserve">-India, Israel, and Pakistan. The substantive results are still robust. Fourth, the Cold War and the Post-Cold War were separatged because for many countries in the world the dissolution of the Soviet Union led to a decrease in the efficacy of possession nuclear weapons (Fuhrmann and Sechser 2014; Sagan 1996). Despite adding the Cold war variable, the results still support the main hypotheses. Lastly, I add the variable of Liberalization for a state’s openness with the international economy, in addition to trade openness (Solingen 2009). The finding remains unaltered. All these findings of robustness tests are reported in the appendix. </w:t>
      </w:r>
    </w:p>
    <w:p w:rsidR="00E30D1B" w:rsidRPr="00C41105" w:rsidRDefault="00E30D1B" w:rsidP="00E30D1B">
      <w:r w:rsidRPr="00C41105">
        <w:t xml:space="preserve">2.6 Conclusion This paper tests whether U.S. economic statecraft influences nuclear reversal. The empirical evidence suggests that U.S. negative sanctions have a detrimental effect on counterproliferation in both the logistic and multinomial logistic estimations. In other words, when states that have initiated or pursued nuclear development come under U.S. sanction imposition, they are less likely to reverse their nuclear pursuit. The findings indicate that with regard to nonproliferation U.S. sanctions result in counterproductive outcomes. U.S. sanctions produce negative political and 47 economic externalities, as sanctioned states may anticipate the U.S. using of military force against them (Lektzian and Souva 2007). </w:t>
      </w:r>
    </w:p>
    <w:p w:rsidR="00E30D1B" w:rsidRPr="00C41105" w:rsidRDefault="00E30D1B" w:rsidP="00E30D1B">
      <w:r w:rsidRPr="00C41105">
        <w:t xml:space="preserve">In contrast, when nuclear reversal outcomes are disaggregated into non-nuclear status, nuclear latency, and nuclear latency, </w:t>
      </w:r>
      <w:r w:rsidRPr="00C41105">
        <w:rPr>
          <w:rStyle w:val="StyleUnderline"/>
        </w:rPr>
        <w:t>U.S. positive inducements including US aid</w:t>
      </w:r>
      <w:r w:rsidRPr="00C41105">
        <w:t xml:space="preserve"> (% GDP) </w:t>
      </w:r>
      <w:r w:rsidRPr="00C41105">
        <w:rPr>
          <w:rStyle w:val="Emphasis"/>
        </w:rPr>
        <w:t>have a posi- tive impact on a proliferating state’s decision to maintain nuclear latent capacity in exchange for renouncing nuclear weapons development.</w:t>
      </w:r>
      <w:r w:rsidRPr="00C41105">
        <w:t xml:space="preserve"> These findings suggest that </w:t>
      </w:r>
      <w:r w:rsidRPr="00C41105">
        <w:rPr>
          <w:rStyle w:val="Emphasis"/>
        </w:rPr>
        <w:t>U.S. aid allocation pro- vides a costly signal to recipient countries; they are sufficiently important geo-strategically that their political survival will not be hurt and that they are not potential targets for U.S. military at- tack</w:t>
      </w:r>
      <w:r w:rsidRPr="00C41105">
        <w:t xml:space="preserve"> (Garriga and Phillips 2014). U.S. sanctions through international institutions leads to a state’s decision to choose nuclear latency over nuclear pursuit. </w:t>
      </w:r>
    </w:p>
    <w:p w:rsidR="00E30D1B" w:rsidRPr="00C41105" w:rsidRDefault="00E30D1B" w:rsidP="00E30D1B">
      <w:r w:rsidRPr="00C41105">
        <w:t xml:space="preserve">These findings offer several important contributions to the current literature on nuclear (non- nuclear)proliferation. They confirm the detrimental effects of U.S. negative sanctions on unintended prod- ucts such as a state’s continuing to pursue nuclear weapons development due to potential imminent threats from the U.S. and its coalition countries However, the results indicate that if the U.S. were to adopt a lower standard of success in its economic statecraft (e.g., U.S. sanctions through in- ternational institutions, U.S. positive inducements), it could extract from a proliferating state a sub-optimal policy concession like “nuclear latency status” or “nuclear power without nuclear proliferation.” At the same time, when the U.S. induces more international cooperation using its negative sanctions, it may lead to a partial nonproliferation outcome. The 1994 Agreed Frame- work between the U.S. and DPRK illustrates, despite its later breakdown, the effectiveness of positive inducement in nonproliferation and/or nuclear reversal. The recent negotiation and the conditional agreement over nuclear withdrawal between the West (in particular the U.S.) and Iran imply that U.S. sanctions through international institutions and U.S. positive inducements (e.g., 48 lifting existing sanctions) can be effective enough to extract a nuclear-aspiring state’s compliance with nonproliferation. </w:t>
      </w:r>
    </w:p>
    <w:p w:rsidR="00E30D1B" w:rsidRPr="00C41105" w:rsidRDefault="00E30D1B" w:rsidP="00E30D1B">
      <w:r w:rsidRPr="00C41105">
        <w:t xml:space="preserve">49 2.7 Appendix I </w:t>
      </w:r>
      <w:r w:rsidRPr="00C41105">
        <w:rPr>
          <w:rStyle w:val="StyleUnderline"/>
        </w:rPr>
        <w:t xml:space="preserve">2.7.1 Robustness Analysis </w:t>
      </w:r>
      <w:r w:rsidRPr="00C41105">
        <w:t xml:space="preserve">• Alternative nuclear datasets (Models A1-A2). As I discussed in the paper, it is sometimes difficult to identify whether states are pursuing the bomb in light of the secrecy that often shrouds nuclear weapons programs. To address this issue, I recode the dependent variable using two alternative nuclear behavior datasets coded or produced by (Jo and Gartzke 2007) and (Kroenig 2016). The results show that U.S. IO sanctions remains closely associated with a state’s nuclear latency behavior when I use the Jo and Gartzke (2007) and Kroenig (2016) dataset to construct my dependent variable. </w:t>
      </w:r>
    </w:p>
    <w:p w:rsidR="00E30D1B" w:rsidRPr="00C41105" w:rsidRDefault="00E30D1B" w:rsidP="00E30D1B">
      <w:r w:rsidRPr="00C41105">
        <w:t xml:space="preserve">• Alternative measure of U.S. positive inducements (Models A3-A4). Alternatively, </w:t>
      </w:r>
      <w:r w:rsidRPr="00C41105">
        <w:rPr>
          <w:rStyle w:val="Emphasis"/>
        </w:rPr>
        <w:t xml:space="preserve">the US aid variable includes </w:t>
      </w:r>
      <w:r w:rsidRPr="00C41105">
        <w:t xml:space="preserve">U.S. economic aid and </w:t>
      </w:r>
      <w:r w:rsidRPr="00C41105">
        <w:rPr>
          <w:rStyle w:val="Emphasis"/>
        </w:rPr>
        <w:t>military aid flowing into targeted countries</w:t>
      </w:r>
      <w:r w:rsidRPr="00C41105">
        <w:t xml:space="preserve">. It is measured as the natural logarithm of U.S. total aid in a given year. It is argued that the the increase in superpower aid (e.g., U.S. aid) by the aid-recipient country is regarded as the actual increase of the superpower’s support to the recipient country no matter how big the recipient’s economic size is (Mintz and Heo 2014). The </w:t>
      </w:r>
      <w:r w:rsidRPr="00C41105">
        <w:rPr>
          <w:rStyle w:val="Emphasis"/>
        </w:rPr>
        <w:t>results show that U.S. aid</w:t>
      </w:r>
      <w:r w:rsidRPr="00C41105">
        <w:t xml:space="preserve"> (log) </w:t>
      </w:r>
      <w:r w:rsidRPr="00C41105">
        <w:rPr>
          <w:rStyle w:val="Emphasis"/>
        </w:rPr>
        <w:t>is positively associated with the category of nuclear latency status</w:t>
      </w:r>
      <w:r w:rsidRPr="00C41105">
        <w:t xml:space="preserve"> indicating that </w:t>
      </w:r>
      <w:r w:rsidRPr="00C41105">
        <w:rPr>
          <w:rStyle w:val="StyleUnderline"/>
        </w:rPr>
        <w:t>a state receiving the higher level of U.S. total aid, regardless of its economic size, adopts nuclear latency status</w:t>
      </w:r>
      <w:r w:rsidRPr="00C41105">
        <w:t xml:space="preserve">. </w:t>
      </w:r>
    </w:p>
    <w:p w:rsidR="00E30D1B" w:rsidRDefault="00E30D1B" w:rsidP="00610C81"/>
    <w:p w:rsidR="00610C81" w:rsidRDefault="00610C81" w:rsidP="00610C81">
      <w:pPr>
        <w:pStyle w:val="Heading3"/>
      </w:pPr>
      <w:r>
        <w:t>AT: Barriers to Saudi prolif</w:t>
      </w:r>
    </w:p>
    <w:p w:rsidR="00610C81" w:rsidRDefault="00610C81" w:rsidP="00610C81"/>
    <w:p w:rsidR="00610C81" w:rsidRDefault="00610C81" w:rsidP="00610C81">
      <w:pPr>
        <w:pStyle w:val="Heading4"/>
      </w:pPr>
      <w:r>
        <w:t>Ambitious hedging strategy means Saudi gets nukes extremely quickly.</w:t>
      </w:r>
    </w:p>
    <w:p w:rsidR="00610C81" w:rsidRDefault="00610C81" w:rsidP="00610C81">
      <w:r w:rsidRPr="00A61DDC">
        <w:rPr>
          <w:rStyle w:val="Style13ptBold"/>
        </w:rPr>
        <w:t>Bowen and Moran 15</w:t>
      </w:r>
      <w:r>
        <w:t xml:space="preserve"> – Wyn Bowen Professor of Non-proliferation and International Security and Head of Department/Dean of Academic Studies at the Defence Studies Department, King's College London; Matthew Boran is a Lecturer in International Security in the Department of War Studies at King's College London (Living with nuclear hedging: the implications of Iran's nuclear strategy Vol. 91 Issue 4, “Saudi Arabia’s Nuclear Future”, July 2015, The Royal Institutes of International Affairs, Oxford Academics)</w:t>
      </w:r>
    </w:p>
    <w:p w:rsidR="00610C81" w:rsidRDefault="00610C81" w:rsidP="00610C81">
      <w:r w:rsidRPr="001060A7">
        <w:rPr>
          <w:u w:val="single"/>
        </w:rPr>
        <w:t>Beyond advocating nuclear development in the region</w:t>
      </w:r>
      <w:r>
        <w:t xml:space="preserve">, </w:t>
      </w:r>
      <w:r w:rsidRPr="001060A7">
        <w:rPr>
          <w:u w:val="single"/>
        </w:rPr>
        <w:t>Riyadh has made significant moves to advance its own nascent programme</w:t>
      </w:r>
      <w:r>
        <w:t>. In March 2008, for example</w:t>
      </w:r>
      <w:r w:rsidRPr="001060A7">
        <w:rPr>
          <w:u w:val="single"/>
        </w:rPr>
        <w:t xml:space="preserve">, </w:t>
      </w:r>
      <w:r w:rsidRPr="001060A7">
        <w:rPr>
          <w:b/>
          <w:u w:val="single"/>
        </w:rPr>
        <w:t>Saudi Arabia signed a memorandum of understandin</w:t>
      </w:r>
      <w:r w:rsidRPr="001060A7">
        <w:rPr>
          <w:u w:val="single"/>
        </w:rPr>
        <w:t>g</w:t>
      </w:r>
      <w:r>
        <w:t xml:space="preserve"> </w:t>
      </w:r>
      <w:r w:rsidRPr="001060A7">
        <w:rPr>
          <w:u w:val="single"/>
        </w:rPr>
        <w:t>(MoU)</w:t>
      </w:r>
      <w:r>
        <w:t xml:space="preserve"> </w:t>
      </w:r>
      <w:r w:rsidRPr="001060A7">
        <w:rPr>
          <w:b/>
          <w:u w:val="single"/>
        </w:rPr>
        <w:t>with the United States on civil nuclear energy cooperation</w:t>
      </w:r>
      <w:r>
        <w:t xml:space="preserve">. </w:t>
      </w:r>
      <w:r w:rsidRPr="001060A7">
        <w:rPr>
          <w:u w:val="single"/>
        </w:rPr>
        <w:t>Under the MoU, Washington agreed to help Riyadh develop nuclear energy for medical, industrial and civil power purposes</w:t>
      </w:r>
      <w:r>
        <w:t xml:space="preserve">.43 </w:t>
      </w:r>
      <w:r w:rsidRPr="001060A7">
        <w:rPr>
          <w:u w:val="single"/>
        </w:rPr>
        <w:t>Two years later</w:t>
      </w:r>
      <w:r>
        <w:t xml:space="preserve"> </w:t>
      </w:r>
      <w:r w:rsidRPr="001060A7">
        <w:rPr>
          <w:u w:val="single"/>
        </w:rPr>
        <w:t>Riyadh established the King Abdullah City for Atomic and Renewable Energy.</w:t>
      </w:r>
      <w:r>
        <w:t xml:space="preserve"> </w:t>
      </w:r>
      <w:r w:rsidRPr="001060A7">
        <w:rPr>
          <w:u w:val="single"/>
        </w:rPr>
        <w:t>This complex is designed to support ambitious plans for nuclear expansion</w:t>
      </w:r>
      <w:r>
        <w:t>—</w:t>
      </w:r>
      <w:r w:rsidRPr="001060A7">
        <w:rPr>
          <w:u w:val="single"/>
        </w:rPr>
        <w:t>the Kingdom has expressed an intention to spend more than US$100 billion on the construction of 16 nuclear reactors by 2030</w:t>
      </w:r>
      <w:r>
        <w:t xml:space="preserve"> and has already signed agreements with Argentina, China, France and South Korea to this end.44 Significantly, </w:t>
      </w:r>
      <w:r w:rsidRPr="001060A7">
        <w:rPr>
          <w:u w:val="single"/>
        </w:rPr>
        <w:t>Saudi Arabia has put the indigenous development of relevant industrial and human capital at the heart of its approach</w:t>
      </w:r>
      <w:r>
        <w:t xml:space="preserve">. In late 2013, for example, </w:t>
      </w:r>
      <w:r w:rsidRPr="001060A7">
        <w:rPr>
          <w:u w:val="single"/>
        </w:rPr>
        <w:t>France's EDF and AREVA signed agreements with several organizations and universities in the country specifically to ‘develop its future nuclear program by contributing to the development of a local network of manufacturers</w:t>
      </w:r>
      <w:r>
        <w:t xml:space="preserve"> </w:t>
      </w:r>
      <w:r w:rsidRPr="001060A7">
        <w:rPr>
          <w:u w:val="single"/>
        </w:rPr>
        <w:t>and by training qualified engineer</w:t>
      </w:r>
      <w:r>
        <w:t>s’.45</w:t>
      </w:r>
    </w:p>
    <w:p w:rsidR="00610C81" w:rsidRDefault="00610C81" w:rsidP="00610C81">
      <w:r w:rsidRPr="001060A7">
        <w:rPr>
          <w:u w:val="single"/>
        </w:rPr>
        <w:t xml:space="preserve">At first sight, </w:t>
      </w:r>
      <w:r w:rsidRPr="0011653E">
        <w:rPr>
          <w:b/>
          <w:u w:val="single"/>
        </w:rPr>
        <w:t>Saudi nuclear plans appear innocuous</w:t>
      </w:r>
      <w:r>
        <w:t xml:space="preserve">. </w:t>
      </w:r>
      <w:r w:rsidRPr="0011653E">
        <w:rPr>
          <w:b/>
          <w:u w:val="single"/>
        </w:rPr>
        <w:t>Yet these cannot be divorced from the Kingdom's growing concerns regarding Iran's nuclearizatio</w:t>
      </w:r>
      <w:r w:rsidRPr="001060A7">
        <w:rPr>
          <w:u w:val="single"/>
        </w:rPr>
        <w:t>n</w:t>
      </w:r>
      <w:r>
        <w:t xml:space="preserve">. </w:t>
      </w:r>
      <w:r w:rsidRPr="001060A7">
        <w:rPr>
          <w:u w:val="single"/>
        </w:rPr>
        <w:t>Riyadh has long made clear through its diplomacy with Washington that it is vehemently opposed to Iran acquiring nuclear weapons</w:t>
      </w:r>
      <w:r>
        <w:t xml:space="preserve"> and will respond in kind if this comes to pass. In 2009, for example, </w:t>
      </w:r>
      <w:r w:rsidRPr="001060A7">
        <w:rPr>
          <w:u w:val="single"/>
        </w:rPr>
        <w:t>King Abdullah told Dennis Ross</w:t>
      </w:r>
      <w:r>
        <w:t xml:space="preserve">, </w:t>
      </w:r>
      <w:r w:rsidRPr="001060A7">
        <w:rPr>
          <w:u w:val="single"/>
        </w:rPr>
        <w:t>then visiting US special envoy to the Middle East,</w:t>
      </w:r>
      <w:r>
        <w:t xml:space="preserve"> that </w:t>
      </w:r>
      <w:r w:rsidRPr="0011653E">
        <w:rPr>
          <w:b/>
          <w:u w:val="single"/>
        </w:rPr>
        <w:t>the Kingdom</w:t>
      </w:r>
      <w:r w:rsidRPr="001060A7">
        <w:rPr>
          <w:u w:val="single"/>
        </w:rPr>
        <w:t xml:space="preserve"> ‘</w:t>
      </w:r>
      <w:r w:rsidRPr="0011653E">
        <w:rPr>
          <w:b/>
          <w:u w:val="single"/>
        </w:rPr>
        <w:t>will get nuclear weapons’ if Iran does</w:t>
      </w:r>
      <w:r>
        <w:t>.46 These warnings have also been made publicly. In 2012, a senior Saudi source told The Times that: ‘Politically, it would be completely unacceptable to have Iran with a nuclear capability and not the kingdom.’47 More recently, in March 2015, when asked on CNN whether the Saudis would contemplate developing a nuclear weapon to counterbalance Iran, the Saudi Ambassador to the United States, Adel Al-Jubeir, replied: ‘</w:t>
      </w:r>
      <w:r w:rsidRPr="001060A7">
        <w:rPr>
          <w:u w:val="single"/>
        </w:rPr>
        <w:t>This is not something we would discuss publicly … But the kingdom of Saudi Arabia will take whatever measures are necessary in order to protect its security</w:t>
      </w:r>
      <w:r>
        <w:t>.’48</w:t>
      </w:r>
    </w:p>
    <w:p w:rsidR="00610C81" w:rsidRPr="001060A7" w:rsidRDefault="00610C81" w:rsidP="00610C81">
      <w:pPr>
        <w:rPr>
          <w:u w:val="single"/>
        </w:rPr>
      </w:pPr>
      <w:r w:rsidRPr="001060A7">
        <w:rPr>
          <w:u w:val="single"/>
        </w:rPr>
        <w:t>The juxtaposition of an ambitious civil programme with concerns regarding Iranian nuclearization and official Saudi warnings that the Kingdom will not stand idly</w:t>
      </w:r>
      <w:r>
        <w:t xml:space="preserve"> </w:t>
      </w:r>
      <w:r w:rsidRPr="001060A7">
        <w:rPr>
          <w:u w:val="single"/>
        </w:rPr>
        <w:t>by if Tehran goes nuclear has fuelled speculation about Riyadh's intentions</w:t>
      </w:r>
      <w:r>
        <w:t xml:space="preserve">. This speculation is thrown into sharp focus when one considers that the Kingdom's approach to nuclear decision-making is, to some extent, linked to Iranian behaviour. </w:t>
      </w:r>
      <w:r w:rsidRPr="001060A7">
        <w:rPr>
          <w:u w:val="single"/>
        </w:rPr>
        <w:t>The aforementioned MoU with the United States provides a case in point.</w:t>
      </w:r>
      <w:r>
        <w:t xml:space="preserve"> </w:t>
      </w:r>
      <w:r w:rsidRPr="001060A7">
        <w:rPr>
          <w:u w:val="single"/>
        </w:rPr>
        <w:t>When the MoU was signed in 2008</w:t>
      </w:r>
      <w:r>
        <w:t xml:space="preserve">, </w:t>
      </w:r>
      <w:r w:rsidRPr="001060A7">
        <w:rPr>
          <w:u w:val="single"/>
        </w:rPr>
        <w:t>a press statement from the State Department noted that Saudi Arabia had ‘stated its intent to rely on international markets for nuclear fuel and to not pursue sensitive nuclear technologies’</w:t>
      </w:r>
      <w:r>
        <w:t xml:space="preserve"> in a clear reference to enrichment and reprocessing technology.49 However, </w:t>
      </w:r>
      <w:r w:rsidRPr="0011653E">
        <w:rPr>
          <w:b/>
          <w:u w:val="single"/>
        </w:rPr>
        <w:t>while Saudi Arabia demonstrated an initial willingness in its discussions</w:t>
      </w:r>
      <w:r>
        <w:t xml:space="preserve"> with Washington not to pursue these sensitive aspects of the fuel cycle, </w:t>
      </w:r>
      <w:r w:rsidRPr="0011653E">
        <w:rPr>
          <w:b/>
          <w:u w:val="single"/>
        </w:rPr>
        <w:t>Iran's progress in the enrichment field from 2008 onwards, combined with progress in the Iran negotiations from late 2013, have prompted Riyadh to move publicly away from this position.</w:t>
      </w:r>
    </w:p>
    <w:p w:rsidR="00610C81" w:rsidRDefault="00610C81" w:rsidP="00610C81">
      <w:r>
        <w:t xml:space="preserve">Simply put, the </w:t>
      </w:r>
      <w:r w:rsidRPr="001060A7">
        <w:rPr>
          <w:u w:val="single"/>
        </w:rPr>
        <w:t>legitimacy that a comprehensive deal with Tehran will provide to Iranian hedging at a low level of latency has prompted Saudi political manoeuvring around the constraints of its nuclear agreements.</w:t>
      </w:r>
      <w:r>
        <w:t xml:space="preserve"> In February 2014, for example, former Saudi chief of intelligence Prince Turki al-Faisal said that </w:t>
      </w:r>
      <w:r w:rsidRPr="001060A7">
        <w:rPr>
          <w:u w:val="single"/>
        </w:rPr>
        <w:t>if Iran was allowed to retain enrichment capability in a deal, ‘I think we should insist on having equal rights for everybody</w:t>
      </w:r>
      <w:r>
        <w:t>, this is part of the [Nuclear Non-Proliferation Treaty] arrangement’.50 More recent comments followed a similar line: ‘</w:t>
      </w:r>
      <w:r w:rsidRPr="001060A7">
        <w:rPr>
          <w:u w:val="single"/>
        </w:rPr>
        <w:t>whatever comes out of these talks, we will want the same’</w:t>
      </w:r>
      <w:r>
        <w:t xml:space="preserve"> and ‘</w:t>
      </w:r>
      <w:r w:rsidRPr="001060A7">
        <w:rPr>
          <w:u w:val="single"/>
        </w:rPr>
        <w:t>if Iran has the ability to enrich uranium to whatever level, it's not just Saudi Arabia that's going to ask for that</w:t>
      </w:r>
      <w:r>
        <w:t xml:space="preserve"> … The whole world will be an open door to go that route without any inhibition’.51</w:t>
      </w:r>
    </w:p>
    <w:p w:rsidR="00610C81" w:rsidRDefault="00610C81" w:rsidP="00610C81">
      <w:r>
        <w:t xml:space="preserve">If this does not give sufficient pause for thought vis-à-vis Saudi intentions, it has been widely suspected for some time that Riyadh has invested significant financial resources in the nuclear weapons sector in Pakistan, and that over the years this has been central to Islamabad's nuclear achievements.52 It is also assumed that there is an expectation on Saudi Arabia's part that, in exceptional circumstances, the Kingdom will be able to call in its favours in this respect. This argument is not new but it is persistent, appearing most recently in a Sunday Times article that claimed Riyadh has made a ‘strategic decision’ to acquire nuclear weapons.53 The nature of this relationship is open to speculation; </w:t>
      </w:r>
      <w:r w:rsidRPr="001060A7">
        <w:rPr>
          <w:u w:val="single"/>
        </w:rPr>
        <w:t>theories have ranged from Pakistani weapons being made available to Saudi Arabia</w:t>
      </w:r>
      <w:r>
        <w:t>—</w:t>
      </w:r>
      <w:r w:rsidRPr="001060A7">
        <w:rPr>
          <w:u w:val="single"/>
        </w:rPr>
        <w:t>in 2013 a former head of Israeli military intelligence claimed that if Iran were to acquire the bomb,</w:t>
      </w:r>
      <w:r>
        <w:t xml:space="preserve"> ‘</w:t>
      </w:r>
      <w:r w:rsidRPr="001060A7">
        <w:rPr>
          <w:u w:val="single"/>
        </w:rPr>
        <w:t>the Saudis will not wait one month. They already paid for the bomb, they will go to Pakistan and bring what they need to bring’</w:t>
      </w:r>
      <w:r>
        <w:t xml:space="preserve">—to Pakistan deploying nuclear weapons on Saudi soil in some form of extended deterrent fashion.54 The close defence relationship between the </w:t>
      </w:r>
      <w:r w:rsidRPr="001060A7">
        <w:rPr>
          <w:u w:val="single"/>
        </w:rPr>
        <w:t>two countries has fed speculation about a nuclear relationship, as have visits by senior Saudi officials to sensitive nuclear-related facilities in Pakistan</w:t>
      </w:r>
      <w:r>
        <w:t xml:space="preserve">. </w:t>
      </w:r>
      <w:r w:rsidRPr="001060A7">
        <w:rPr>
          <w:u w:val="single"/>
        </w:rPr>
        <w:t>For example, in 1999 a Saudi defence team visited enrichment and missile facilities at Kahuta in Pakistan and were briefed by A. Q. Khan</w:t>
      </w:r>
      <w:r>
        <w:t xml:space="preserve">, </w:t>
      </w:r>
      <w:r w:rsidRPr="001060A7">
        <w:rPr>
          <w:u w:val="single"/>
        </w:rPr>
        <w:t>the mastermind behind the nuclear black market that supplied the Iranian, Libyan and North Korean programmes prior to 2004</w:t>
      </w:r>
      <w:r>
        <w:t>.55</w:t>
      </w:r>
    </w:p>
    <w:p w:rsidR="00610C81" w:rsidRDefault="00610C81" w:rsidP="00610C81">
      <w:r>
        <w:t>Against this background, it is informative to return briefly to the three options set out in Saudi Arabia's 2003 strategic review. The option of relying purely on the realization of a nuclear-free Middle East is clearly not a credible one for Riyadh at present, given recent Saudi statements. Moreover, efforts to hold a Middle East WMD Free Zone conference have faltered since the 2010 NPT Review Conference.56</w:t>
      </w:r>
    </w:p>
    <w:p w:rsidR="00610C81" w:rsidRDefault="00610C81" w:rsidP="00610C81">
      <w:r>
        <w:t xml:space="preserve">What of the other two options? In terms of acquiring nuclear weapons, as noted above there has been speculation over the potential provision of such a capability from Pakistan, but Pakistan has officially denied the speculation. In November 2013, </w:t>
      </w:r>
      <w:r w:rsidRPr="001060A7">
        <w:rPr>
          <w:u w:val="single"/>
        </w:rPr>
        <w:t>the Pakistani Ministry of Foreign Affairs described reports that Saudi Arabia had funded the country's nuclear programme as ‘baseless, fake and provocative’</w:t>
      </w:r>
      <w:r>
        <w:t xml:space="preserve">.57 Indeed, it appears unlikely that Islamabad would want to risk the political opprobrium it would undoubtedly attract for such a move, particularly as a non-state party to the NPT constantly forced to defend its position as a responsible nuclear power. On this point, there are perhaps insights to be gleaned from the conventional arms context and recent developments in Yemen. </w:t>
      </w:r>
      <w:r w:rsidRPr="001060A7">
        <w:rPr>
          <w:u w:val="single"/>
        </w:rPr>
        <w:t>With Riyadh requesting military support for its coalition, the parliament in Pakistan unanimously resolved to defend the territorial integrity of the Kingdom,</w:t>
      </w:r>
      <w:r>
        <w:t xml:space="preserve"> but to otherwise ‘play a mediating role and not get involved in the fighting in Yemen’.58</w:t>
      </w:r>
    </w:p>
    <w:p w:rsidR="00610C81" w:rsidRDefault="00610C81" w:rsidP="00610C81">
      <w:r>
        <w:t xml:space="preserve">For its part, </w:t>
      </w:r>
      <w:r w:rsidRPr="001060A7">
        <w:rPr>
          <w:u w:val="single"/>
        </w:rPr>
        <w:t>Riyadh has also denied allegations of a Saudi—Pakistani agreement</w:t>
      </w:r>
      <w:r>
        <w:t xml:space="preserve">, </w:t>
      </w:r>
      <w:r w:rsidRPr="001060A7">
        <w:rPr>
          <w:u w:val="single"/>
        </w:rPr>
        <w:t>with officials citing the country's non-nuclear weapon state status under the NPT since 1988</w:t>
      </w:r>
      <w:r>
        <w:t>. The alternative prospect of Pakistani-controlled weapons being positioned on Saudi soil in a type of extended deterrence scenario carries slightly more credibility, but only in the context of Iran declaring itself an overt nuclear power—which, given the recent diplomatic progress between Iran and the P5+1, does not appear to be a short- or medium-term prospect.</w:t>
      </w:r>
    </w:p>
    <w:p w:rsidR="00610C81" w:rsidRDefault="00610C81" w:rsidP="00610C81">
      <w:r w:rsidRPr="001060A7">
        <w:rPr>
          <w:u w:val="single"/>
        </w:rPr>
        <w:t>What, then, of Saudi Arabia developing its own weapons capability or developing a hedging option</w:t>
      </w:r>
      <w:r>
        <w:t xml:space="preserve">? </w:t>
      </w:r>
      <w:r w:rsidRPr="0011653E">
        <w:rPr>
          <w:b/>
          <w:u w:val="single"/>
        </w:rPr>
        <w:t>Clearly, the country has an ambitious vision for developing nuclear power</w:t>
      </w:r>
      <w:r>
        <w:t xml:space="preserve">, and senior officials have explicitly stated that </w:t>
      </w:r>
      <w:r w:rsidRPr="001060A7">
        <w:rPr>
          <w:u w:val="single"/>
        </w:rPr>
        <w:t>if Iran retains an enrichment capability it too will pursue this option</w:t>
      </w:r>
      <w:r>
        <w:t xml:space="preserve">. </w:t>
      </w:r>
      <w:r w:rsidRPr="001060A7">
        <w:rPr>
          <w:u w:val="single"/>
        </w:rPr>
        <w:t xml:space="preserve">The technical sophistication that will come with its considerable investment in </w:t>
      </w:r>
      <w:r w:rsidRPr="0011653E">
        <w:rPr>
          <w:b/>
          <w:u w:val="single"/>
        </w:rPr>
        <w:t>the nuclear industry will eventually provide the Kingdom with a robust base for a hedging option</w:t>
      </w:r>
      <w:r>
        <w:t xml:space="preserve"> and, if a political decision were taken to do so, the option to move towards weaponization. Of the external players that could assist Saudi Arabia to develop an enrichment infrastructure, Pakistan is the only realistic candidate, especially if reports of a nuclear agreement prove well founded. Indeed, Heinonen and Henderson have speculated that ‘only Pakistan, among the technology holders, would possibly be attracted to establishing an enrichment plant in the volatile Middle East’.59</w:t>
      </w:r>
    </w:p>
    <w:p w:rsidR="00610C81" w:rsidRDefault="00610C81" w:rsidP="00610C81">
      <w:r w:rsidRPr="001060A7">
        <w:rPr>
          <w:u w:val="single"/>
        </w:rPr>
        <w:t xml:space="preserve">The underlying antagonism and competition for regional influence that have long </w:t>
      </w:r>
      <w:r w:rsidRPr="0011653E">
        <w:rPr>
          <w:b/>
          <w:u w:val="single"/>
        </w:rPr>
        <w:t>characterized the Saudi—Iranian relationship are likely to render a hedging approach attractive to Riyadh</w:t>
      </w:r>
      <w:r>
        <w:t xml:space="preserve">. Indeed, a preliminary application of the hedging framework described above would suggest that the Kingdom is already moving down this path. </w:t>
      </w:r>
      <w:r w:rsidRPr="001060A7">
        <w:rPr>
          <w:u w:val="single"/>
        </w:rPr>
        <w:t>From a technical perspective, Saudi Arabia has stated that it will seek to match Iran's residual capability after implementation of a comprehensive agreement</w:t>
      </w:r>
      <w:r>
        <w:t xml:space="preserve">. Links to Pakistan and the potential supply route these offer are also relevant in this context. From a narrative perspective, Riyadh has been persistent in its claims that it must develop a programme to rival Iran's if the regional balance of power is to be maintained. The </w:t>
      </w:r>
      <w:r w:rsidRPr="001060A7">
        <w:rPr>
          <w:u w:val="single"/>
        </w:rPr>
        <w:t>narrative here is different from that of Iran but equally powerful: Tehran has pushed the boundaries of its obligations under the NPT and Saudi Arabia is simply seeking to exploit the legitimacy that Iran's nuclear programme</w:t>
      </w:r>
      <w:r>
        <w:t xml:space="preserve"> </w:t>
      </w:r>
      <w:r w:rsidRPr="001060A7">
        <w:rPr>
          <w:u w:val="single"/>
        </w:rPr>
        <w:t>has gained from the process.</w:t>
      </w:r>
      <w:r>
        <w:t xml:space="preserve"> Finally, there are also diplomatic indicators of hedging. Riyadh's advocacy of nuclear engagement on the part of the GCC, for example, could be viewed as a means of providing broader legitimacy to the Kingdom's own nuclear advancement.</w:t>
      </w:r>
    </w:p>
    <w:p w:rsidR="00610C81" w:rsidRDefault="00610C81" w:rsidP="00610C81">
      <w:r>
        <w:t>The Saudi situation has clearly been made more complex by recent events such as the death of King Abdullah, and the transition of power may have unforeseen implications for the Kingdom's response to Iranian hedging. Early signs suggest, however, that King Salman is keen to maintain consistency in Riyadh's policy-making and a Saudi Arabian hedging strategy would seem a plausible option.60</w:t>
      </w:r>
    </w:p>
    <w:p w:rsidR="00610C81" w:rsidRDefault="00610C81" w:rsidP="00610C81"/>
    <w:p w:rsidR="00610C81" w:rsidRDefault="00610C81" w:rsidP="00610C81">
      <w:pPr>
        <w:pStyle w:val="Heading4"/>
      </w:pPr>
      <w:r>
        <w:t>Saudi has the potential to quickly develop nukes---possible Noko alliance.</w:t>
      </w:r>
    </w:p>
    <w:p w:rsidR="00610C81" w:rsidRPr="001A3E95" w:rsidRDefault="00610C81" w:rsidP="00610C81">
      <w:pPr>
        <w:rPr>
          <w:rStyle w:val="Style13ptBold"/>
        </w:rPr>
      </w:pPr>
      <w:r>
        <w:rPr>
          <w:rStyle w:val="Style13ptBold"/>
        </w:rPr>
        <w:t xml:space="preserve">Keck 15 </w:t>
      </w:r>
      <w:r w:rsidRPr="001A3E95">
        <w:t xml:space="preserve">– </w:t>
      </w:r>
      <w:r>
        <w:t>Zachary Keck is the Wohlstetter Public Affairs Fellow at the Nonproliferation Policy Education Center, before that, a researcher at the Belfer Center for Science and International Affairs (“The Ultimate Nightmare: North Korea Could Sell Saudi Arabia Nuclear Weapons”, June 22</w:t>
      </w:r>
      <w:r w:rsidRPr="001A3E95">
        <w:rPr>
          <w:vertAlign w:val="superscript"/>
        </w:rPr>
        <w:t>nd</w:t>
      </w:r>
      <w:r>
        <w:t>, 2015, National Interest, Available online at The Ultimate Nightmare: North Korea Could Sell Saudi Arabia Nuclear Weapons)</w:t>
      </w:r>
    </w:p>
    <w:p w:rsidR="00610C81" w:rsidRDefault="00610C81" w:rsidP="00610C81">
      <w:r w:rsidRPr="00476E7A">
        <w:rPr>
          <w:b/>
          <w:u w:val="single"/>
        </w:rPr>
        <w:t>One of the</w:t>
      </w:r>
      <w:r w:rsidRPr="00E54A29">
        <w:rPr>
          <w:u w:val="single"/>
        </w:rPr>
        <w:t xml:space="preserve"> </w:t>
      </w:r>
      <w:r w:rsidRPr="00476E7A">
        <w:rPr>
          <w:b/>
          <w:u w:val="single"/>
        </w:rPr>
        <w:t>gravest concerns about Iran acquiring a nuclear weapon is that it will set off a nuclear arms race in the region</w:t>
      </w:r>
      <w:r>
        <w:t xml:space="preserve">, </w:t>
      </w:r>
      <w:r w:rsidRPr="00E54A29">
        <w:rPr>
          <w:u w:val="single"/>
        </w:rPr>
        <w:t>whereas Iran’s acquisition of the bomb prompts its neighbors to follow suit</w:t>
      </w:r>
      <w:r>
        <w:t>. As President Obama warned in 2012, if Iran gets nuclear weapons, “It is almost certain that other players in the region would feel it necessary to get their own nuclear weapons.”</w:t>
      </w:r>
    </w:p>
    <w:p w:rsidR="00610C81" w:rsidRDefault="00610C81" w:rsidP="00610C81">
      <w:r w:rsidRPr="00E54A29">
        <w:rPr>
          <w:u w:val="single"/>
        </w:rPr>
        <w:t>No country is seen as more likely to go nuclear in response to Iran doing so as Saudi Arabia</w:t>
      </w:r>
      <w:r>
        <w:t xml:space="preserve">, Iran’s long-standing rival in the region. </w:t>
      </w:r>
      <w:r w:rsidRPr="00476E7A">
        <w:rPr>
          <w:b/>
          <w:u w:val="single"/>
        </w:rPr>
        <w:t>Saudi officials have done little to tamp down such fears</w:t>
      </w:r>
      <w:r w:rsidRPr="00E54A29">
        <w:rPr>
          <w:u w:val="single"/>
        </w:rPr>
        <w:t>, instead indulging them repeatedly</w:t>
      </w:r>
      <w:r>
        <w:t>. Just last month, Prince Turki bin Faisal, Saudi Arabia’s former intelligence chief, told a South Korean conference: “</w:t>
      </w:r>
      <w:r w:rsidRPr="00476E7A">
        <w:rPr>
          <w:b/>
          <w:u w:val="single"/>
        </w:rPr>
        <w:t>Whatever the Iranians have, we will have, too.”</w:t>
      </w:r>
    </w:p>
    <w:p w:rsidR="00610C81" w:rsidRDefault="00610C81" w:rsidP="00610C81">
      <w:r>
        <w:t xml:space="preserve">With a few exceptions, </w:t>
      </w:r>
      <w:r w:rsidRPr="00E54A29">
        <w:rPr>
          <w:u w:val="single"/>
        </w:rPr>
        <w:t>nearly everyone who fears that Saudi Arabia will acquire a nuclear weapon nonetheless concedes Riyadh wouldn’t build a bomb itself</w:t>
      </w:r>
      <w:r>
        <w:t xml:space="preserve">. Instead, </w:t>
      </w:r>
      <w:r w:rsidRPr="00E54A29">
        <w:rPr>
          <w:u w:val="single"/>
        </w:rPr>
        <w:t>the general consensus has long held that Saudi Arabia would purchase off-the-shelf nuclear weapons from Pakistan</w:t>
      </w:r>
      <w:r>
        <w:t>. Indeed, concerns about a secret Saudi-Pakistani nuclear pact date back to the 1970s and 1980s, and have become especially prevalent over the past decade and a half.</w:t>
      </w:r>
    </w:p>
    <w:p w:rsidR="00610C81" w:rsidRDefault="00610C81" w:rsidP="00610C81">
      <w:r>
        <w:t xml:space="preserve">As I and others have long argued, this notion is far-fetched. While Saudi Arabia would want to buy a nuclear arsenal from Pakistan, </w:t>
      </w:r>
      <w:r w:rsidRPr="00E54A29">
        <w:rPr>
          <w:u w:val="single"/>
        </w:rPr>
        <w:t>Islamabad has no reason to sell nuclear weapons to Riyadh</w:t>
      </w:r>
      <w:r>
        <w:t>.</w:t>
      </w:r>
    </w:p>
    <w:p w:rsidR="00610C81" w:rsidRDefault="00610C81" w:rsidP="00610C81">
      <w:r>
        <w:t xml:space="preserve">To begin with, </w:t>
      </w:r>
      <w:r w:rsidRPr="00E54A29">
        <w:rPr>
          <w:u w:val="single"/>
        </w:rPr>
        <w:t>Pakistan already worries that its arsenal is too small to survive an Indian or American counterforce strike</w:t>
      </w:r>
      <w:r>
        <w:t xml:space="preserve">. Moreover, </w:t>
      </w:r>
      <w:r w:rsidRPr="00E54A29">
        <w:rPr>
          <w:u w:val="single"/>
        </w:rPr>
        <w:t>selling Saudi Arabia nuclear weapons would result in unprecedented backlash from most of the international community</w:t>
      </w:r>
      <w:r>
        <w:t xml:space="preserve">, </w:t>
      </w:r>
      <w:r w:rsidRPr="00E54A29">
        <w:rPr>
          <w:u w:val="single"/>
        </w:rPr>
        <w:t>including both the United States and China</w:t>
      </w:r>
      <w:r>
        <w:t>, Pakistan’s major patrons. It would also enrage Iran, who is well positioned to retaliate against Pakistan in numerous ways, from supporting separatists in Balochistan to further cozying up to India.</w:t>
      </w:r>
    </w:p>
    <w:p w:rsidR="00610C81" w:rsidRDefault="00610C81" w:rsidP="00610C81">
      <w:r w:rsidRPr="00E54A29">
        <w:rPr>
          <w:u w:val="single"/>
        </w:rPr>
        <w:t>Any remaining concerns about whether Pakistan would sell Saudi Arabia nuclear weapons were seeming put to rest back in April</w:t>
      </w:r>
      <w:r>
        <w:t xml:space="preserve">, </w:t>
      </w:r>
      <w:r w:rsidRPr="00E54A29">
        <w:rPr>
          <w:u w:val="single"/>
        </w:rPr>
        <w:t>when Islamabad refused to participate in the Saudi-led military campaign in Yemen</w:t>
      </w:r>
      <w:r>
        <w:t>. If Pakistan refused to send in even a symbolic contingent of troops to participate in the Saudi-led mission, it certainly wouldn’t give Riyadh its most valuable military assets.</w:t>
      </w:r>
    </w:p>
    <w:p w:rsidR="00610C81" w:rsidRDefault="00610C81" w:rsidP="00610C81">
      <w:r>
        <w:t xml:space="preserve">But </w:t>
      </w:r>
      <w:r w:rsidRPr="00E54A29">
        <w:rPr>
          <w:u w:val="single"/>
        </w:rPr>
        <w:t>while Saudi Arabia couldn’t purchase a nuclear weapon from Pakistan, it might have more luck with North Korea</w:t>
      </w:r>
      <w:r>
        <w:t>. In fact, there are a number of compelling reasons to believe North Korea might be amenable to such a request.</w:t>
      </w:r>
    </w:p>
    <w:p w:rsidR="00610C81" w:rsidRDefault="00610C81" w:rsidP="00610C81">
      <w:r>
        <w:t xml:space="preserve">Most obviously, </w:t>
      </w:r>
      <w:r w:rsidRPr="00283356">
        <w:rPr>
          <w:u w:val="single"/>
        </w:rPr>
        <w:t>North Korea has a troubling history of proliferating nuclear technology, including to the Middle East.</w:t>
      </w:r>
      <w:r>
        <w:t xml:space="preserve"> There have long been persistent (albeit largely unconfirmed) rumors that North Korea has provided Iran with nuclear technology, and </w:t>
      </w:r>
      <w:r w:rsidRPr="00283356">
        <w:rPr>
          <w:u w:val="single"/>
        </w:rPr>
        <w:t>Pyongyang also helped Syria build a nuclear reactor</w:t>
      </w:r>
      <w:r>
        <w:t xml:space="preserve"> (which Israel destroyed in airstrikes in 2011). More generally</w:t>
      </w:r>
      <w:r w:rsidRPr="00283356">
        <w:rPr>
          <w:u w:val="single"/>
        </w:rPr>
        <w:t>, North Korea has a long track record of selling advanced military technology like ballistic missiles to numerous pariah nations.</w:t>
      </w:r>
    </w:p>
    <w:p w:rsidR="00610C81" w:rsidRPr="00283356" w:rsidRDefault="00610C81" w:rsidP="00610C81">
      <w:pPr>
        <w:rPr>
          <w:u w:val="single"/>
        </w:rPr>
      </w:pPr>
      <w:r>
        <w:t xml:space="preserve">Moreover, </w:t>
      </w:r>
      <w:r w:rsidRPr="00283356">
        <w:rPr>
          <w:u w:val="single"/>
        </w:rPr>
        <w:t>Saudi Arabia would be an extremely valuable patron for North Korea</w:t>
      </w:r>
      <w:r>
        <w:t xml:space="preserve">. </w:t>
      </w:r>
      <w:r w:rsidRPr="00283356">
        <w:rPr>
          <w:u w:val="single"/>
        </w:rPr>
        <w:t>Currently, Kim Jong-un is trying to improve the economy especially for North Korean elites in order to shore up support for his rule</w:t>
      </w:r>
      <w:r>
        <w:t xml:space="preserve">. This </w:t>
      </w:r>
      <w:r w:rsidRPr="00283356">
        <w:rPr>
          <w:u w:val="single"/>
        </w:rPr>
        <w:t>effort has been made extremely difficult by the more hardline stance China has taken against North Korea ever since Xi Jinping came to power in 2012.</w:t>
      </w:r>
    </w:p>
    <w:p w:rsidR="00610C81" w:rsidRDefault="00610C81" w:rsidP="00610C81">
      <w:r w:rsidRPr="00283356">
        <w:rPr>
          <w:u w:val="single"/>
        </w:rPr>
        <w:t>Pyongyang has been scrambling to find suitable replacements for China</w:t>
      </w:r>
      <w:r>
        <w:t xml:space="preserve">, but so far it has had little luck. Russia appears to want to improve ties with North Korea, but its growing financial woes will limit its ability to provide North Korea with enough economic assistance to offset the loss of Chinese aid. Meanwhile, </w:t>
      </w:r>
      <w:r w:rsidRPr="00283356">
        <w:rPr>
          <w:u w:val="single"/>
        </w:rPr>
        <w:t>South Korea appears intent on limiting its economic relationship with North Korea absent significant concessions from Pyongyang on the latter’s nuclear program</w:t>
      </w:r>
      <w:r>
        <w:t>.</w:t>
      </w:r>
    </w:p>
    <w:p w:rsidR="00610C81" w:rsidRPr="00283356" w:rsidRDefault="00610C81" w:rsidP="00610C81">
      <w:pPr>
        <w:rPr>
          <w:u w:val="single"/>
        </w:rPr>
      </w:pPr>
      <w:r w:rsidRPr="00283356">
        <w:rPr>
          <w:u w:val="single"/>
        </w:rPr>
        <w:t>Saudi Arabia would face none of these constraints.</w:t>
      </w:r>
      <w:r>
        <w:t xml:space="preserve"> </w:t>
      </w:r>
      <w:r w:rsidRPr="00283356">
        <w:rPr>
          <w:u w:val="single"/>
        </w:rPr>
        <w:t>Unlike South Korea, Saudi Arabia is not overtly threatened by North Korea’s nuclear program.</w:t>
      </w:r>
      <w:r>
        <w:t xml:space="preserve"> </w:t>
      </w:r>
      <w:r w:rsidRPr="00283356">
        <w:rPr>
          <w:u w:val="single"/>
        </w:rPr>
        <w:t>And unlike Russia, it does not face enormous financial difficulties.</w:t>
      </w:r>
    </w:p>
    <w:p w:rsidR="00610C81" w:rsidRDefault="00610C81" w:rsidP="00610C81">
      <w:r>
        <w:t>In fact, Saudi Arabia is awash in petrodollars, boasting the third largest foreign currency reserves in the world after only China and Japan. Although it has been using these to soften the impact of lower oil prices, it still has $708 billion in FX reserves, more than enough to provide significant support for North Korea.</w:t>
      </w:r>
    </w:p>
    <w:p w:rsidR="00610C81" w:rsidRDefault="00610C81" w:rsidP="00610C81">
      <w:r>
        <w:t>Sa</w:t>
      </w:r>
      <w:r w:rsidRPr="00476E7A">
        <w:rPr>
          <w:u w:val="single"/>
        </w:rPr>
        <w:t>udi Arabia could also provide North Korea with other kinds of valuable assistance</w:t>
      </w:r>
      <w:r>
        <w:t>. For instance, foreign workers make up over half of Saudi Arabia’s labor force, and North Koreans working in Saudi Arabia could provide the Hermit Kingdom with another significant source of hard currency. Indeed, this is one of the Kim regime’s favorite tactics for skirting international sanctions. As the Asan Institute of Policy Studies has explained: “Earnings are not sent back as remittances, but appropriated by the state and transferred back to the country in the form of bulk cash, in clear violation on UN sanctions.”</w:t>
      </w:r>
    </w:p>
    <w:p w:rsidR="00610C81" w:rsidRDefault="00610C81" w:rsidP="00610C81">
      <w:r>
        <w:t xml:space="preserve">Some estimate that </w:t>
      </w:r>
      <w:r w:rsidRPr="00476E7A">
        <w:rPr>
          <w:u w:val="single"/>
        </w:rPr>
        <w:t>as many as 65,000 North Koreans are working abroad in 40 different countries, and that this number has doubled or even tripled since Kim Jong-un took power</w:t>
      </w:r>
      <w:r>
        <w:t xml:space="preserve">. Yet, according to Asan, Saudi Arabia doesn’t even rank in the top ten nations in terms of North Korean laborers. Changing that would be a huge boon to the Kim regime.  </w:t>
      </w:r>
    </w:p>
    <w:p w:rsidR="00610C81" w:rsidRDefault="00610C81" w:rsidP="00610C81">
      <w:r>
        <w:t>Finally, besides hard cash, North Korea faces a chronic energy shortage, with China accounting for nearly 90 percent of North Korea’s energy imports in recent years. Saudi oil and natural gas could significantly reduce North Korea’s reliance on China for its energy needs, while also helping to stimulate the North Korean economy.</w:t>
      </w:r>
    </w:p>
    <w:p w:rsidR="00610C81" w:rsidRDefault="00610C81" w:rsidP="00610C81">
      <w:pPr>
        <w:rPr>
          <w:b/>
          <w:u w:val="single"/>
        </w:rPr>
      </w:pPr>
      <w:r w:rsidRPr="00476E7A">
        <w:rPr>
          <w:u w:val="single"/>
        </w:rPr>
        <w:t xml:space="preserve">All of this </w:t>
      </w:r>
      <w:r w:rsidRPr="005158A4">
        <w:rPr>
          <w:b/>
          <w:u w:val="single"/>
        </w:rPr>
        <w:t>suggests that if Saudi Arabia purchases off-the-shelf nuclear weapons, they are more likely to come from North Korea than Pakistan.</w:t>
      </w:r>
    </w:p>
    <w:p w:rsidR="00610C81" w:rsidRDefault="00610C81" w:rsidP="00610C81"/>
    <w:p w:rsidR="00C11926" w:rsidRDefault="00C11926" w:rsidP="00C11926">
      <w:pPr>
        <w:pStyle w:val="Heading4"/>
      </w:pPr>
      <w:r w:rsidRPr="00B106F1">
        <w:t>Saudi Arabia</w:t>
      </w:r>
      <w:r>
        <w:t xml:space="preserve"> can get wmds from Pakistan</w:t>
      </w:r>
    </w:p>
    <w:p w:rsidR="00C11926" w:rsidRPr="00AE55C8" w:rsidRDefault="00C11926" w:rsidP="00C11926">
      <w:r w:rsidRPr="00526A8B">
        <w:rPr>
          <w:rStyle w:val="Style13ptBold"/>
        </w:rPr>
        <w:t>Urban ‘13</w:t>
      </w:r>
      <w:r>
        <w:t xml:space="preserve"> - Diplomatic and defense editor for Newsnight (Mark, "Saudi nuclear weapons 'on order' from Pakistan" BBC News, 11-6, https://www.bbc.com/news/world-middle-east-24823846) //AL</w:t>
      </w:r>
    </w:p>
    <w:p w:rsidR="00C11926" w:rsidRDefault="00C11926" w:rsidP="00C11926">
      <w:r w:rsidRPr="00B106F1">
        <w:rPr>
          <w:rStyle w:val="StyleUnderline"/>
        </w:rPr>
        <w:t>While the kingdom's quest has often been set in the context of countering Iran's atomic programme</w:t>
      </w:r>
      <w:r>
        <w:t xml:space="preserve">, it is </w:t>
      </w:r>
      <w:r w:rsidRPr="00B106F1">
        <w:rPr>
          <w:rStyle w:val="StyleUnderline"/>
        </w:rPr>
        <w:t>now possible that the Saudis might be able to deploy such devices more quickly than the Islamic republic</w:t>
      </w:r>
      <w:r>
        <w:t>.</w:t>
      </w:r>
    </w:p>
    <w:p w:rsidR="00C11926" w:rsidRDefault="00C11926" w:rsidP="00C11926">
      <w:r>
        <w:t xml:space="preserve">Earlier this year, a </w:t>
      </w:r>
      <w:r w:rsidRPr="00B106F1">
        <w:rPr>
          <w:rStyle w:val="StyleUnderline"/>
        </w:rPr>
        <w:t xml:space="preserve">senior Nato decision maker </w:t>
      </w:r>
      <w:r>
        <w:t xml:space="preserve">told me that he had </w:t>
      </w:r>
      <w:r w:rsidRPr="00B106F1">
        <w:rPr>
          <w:rStyle w:val="StyleUnderline"/>
        </w:rPr>
        <w:t>seen intelligence reporting that nuclear weapons made in Pakistan on behalf of Saudi Arabia are now sitting ready for delivery</w:t>
      </w:r>
      <w:r>
        <w:t>.</w:t>
      </w:r>
    </w:p>
    <w:p w:rsidR="00C11926" w:rsidRPr="00B106F1" w:rsidRDefault="00C11926" w:rsidP="00C11926">
      <w:pPr>
        <w:rPr>
          <w:rStyle w:val="StyleUnderline"/>
        </w:rPr>
      </w:pPr>
      <w:r>
        <w:t xml:space="preserve">Last month Amos </w:t>
      </w:r>
      <w:r w:rsidRPr="00B106F1">
        <w:rPr>
          <w:rStyle w:val="StyleUnderline"/>
        </w:rPr>
        <w:t>Yadlin</w:t>
      </w:r>
      <w:r>
        <w:t xml:space="preserve">, a </w:t>
      </w:r>
      <w:r w:rsidRPr="00B106F1">
        <w:rPr>
          <w:rStyle w:val="StyleUnderline"/>
        </w:rPr>
        <w:t>former head of Israeli military intelligence, told a conference</w:t>
      </w:r>
      <w:r>
        <w:t xml:space="preserve"> in Sweden that if Iran got the bomb, "</w:t>
      </w:r>
      <w:r w:rsidRPr="00B106F1">
        <w:rPr>
          <w:rStyle w:val="StyleUnderline"/>
        </w:rPr>
        <w:t>the Saudis will not wait one month</w:t>
      </w:r>
      <w:r>
        <w:t xml:space="preserve">. They </w:t>
      </w:r>
      <w:r w:rsidRPr="00B106F1">
        <w:rPr>
          <w:rStyle w:val="StyleUnderline"/>
        </w:rPr>
        <w:t>already paid for the bomb, they will go to Pakistan and bring what they need to bring."</w:t>
      </w:r>
    </w:p>
    <w:p w:rsidR="00C11926" w:rsidRPr="00B106F1" w:rsidRDefault="00C11926" w:rsidP="00C11926">
      <w:pPr>
        <w:rPr>
          <w:rStyle w:val="StyleUnderline"/>
        </w:rPr>
      </w:pPr>
      <w:r>
        <w:t xml:space="preserve">Since 2009, when King </w:t>
      </w:r>
      <w:r w:rsidRPr="00B106F1">
        <w:rPr>
          <w:rStyle w:val="StyleUnderline"/>
        </w:rPr>
        <w:t>Abdullah</w:t>
      </w:r>
      <w:r>
        <w:t xml:space="preserve"> of Saudi Arabia </w:t>
      </w:r>
      <w:r w:rsidRPr="00B106F1">
        <w:rPr>
          <w:rStyle w:val="StyleUnderline"/>
        </w:rPr>
        <w:t xml:space="preserve">warned visiting US special envoy to the Middle East Dennis Ross that if Iran crossed the threshold, "we will get nuclear weapons", the kingdom has sent the Americans numerous signals of its intentions. </w:t>
      </w:r>
    </w:p>
    <w:p w:rsidR="00C11926" w:rsidRDefault="00C11926" w:rsidP="00C11926">
      <w:r>
        <w:t xml:space="preserve">Gary </w:t>
      </w:r>
      <w:r w:rsidRPr="00B106F1">
        <w:rPr>
          <w:rStyle w:val="StyleUnderline"/>
        </w:rPr>
        <w:t>Samore</w:t>
      </w:r>
      <w:r>
        <w:t xml:space="preserve">, until March 2013 President Barack </w:t>
      </w:r>
      <w:r w:rsidRPr="00B106F1">
        <w:rPr>
          <w:rStyle w:val="StyleUnderline"/>
        </w:rPr>
        <w:t>Obama's counter-proliferation adviser,</w:t>
      </w:r>
      <w:r>
        <w:t xml:space="preserve"> has told Newsnight:</w:t>
      </w:r>
    </w:p>
    <w:p w:rsidR="00C11926" w:rsidRPr="00B106F1" w:rsidRDefault="00C11926" w:rsidP="00C11926">
      <w:pPr>
        <w:rPr>
          <w:rStyle w:val="StyleUnderline"/>
        </w:rPr>
      </w:pPr>
      <w:r>
        <w:t xml:space="preserve">"I do think that the </w:t>
      </w:r>
      <w:r w:rsidRPr="00B106F1">
        <w:rPr>
          <w:rStyle w:val="StyleUnderline"/>
        </w:rPr>
        <w:t>Saudis believe that they have some understanding with Pakistan that, in extremis, they would have claim to acquire nuclear weapons from Pakistan."</w:t>
      </w:r>
    </w:p>
    <w:p w:rsidR="00C11926" w:rsidRDefault="00C11926" w:rsidP="00C11926">
      <w:r>
        <w:t>The story of Saudi Arabia's project - including the acquisition of missiles capable of delivering nuclear warheads over long ranges - goes back decades.</w:t>
      </w:r>
    </w:p>
    <w:p w:rsidR="00C11926" w:rsidRPr="00B106F1" w:rsidRDefault="00C11926" w:rsidP="00C11926">
      <w:pPr>
        <w:rPr>
          <w:rStyle w:val="StyleUnderline"/>
        </w:rPr>
      </w:pPr>
      <w:r>
        <w:t xml:space="preserve">In the </w:t>
      </w:r>
      <w:r w:rsidRPr="00B106F1">
        <w:rPr>
          <w:rStyle w:val="StyleUnderline"/>
        </w:rPr>
        <w:t>late 1980s they secretly bought dozens of CSS-2 ballistic missiles from China.</w:t>
      </w:r>
    </w:p>
    <w:p w:rsidR="00C11926" w:rsidRDefault="00C11926" w:rsidP="00C11926">
      <w:r>
        <w:t>These rockets, considered by many experts too inaccurate for use as conventional weapons, were deployed 20 years ago.</w:t>
      </w:r>
    </w:p>
    <w:p w:rsidR="00C11926" w:rsidRPr="00B106F1" w:rsidRDefault="00C11926" w:rsidP="00C11926">
      <w:pPr>
        <w:rPr>
          <w:rStyle w:val="StyleUnderline"/>
        </w:rPr>
      </w:pPr>
      <w:r>
        <w:t xml:space="preserve">This summer </w:t>
      </w:r>
      <w:r w:rsidRPr="00B106F1">
        <w:rPr>
          <w:rStyle w:val="StyleUnderline"/>
        </w:rPr>
        <w:t>experts at defence publishers IHS Jane's reported the completion of a new Saudi CSS-2 base with missile launch rails aligned with Israel and Iran.</w:t>
      </w:r>
    </w:p>
    <w:p w:rsidR="00C11926" w:rsidRPr="00B106F1" w:rsidRDefault="00C11926" w:rsidP="00C11926">
      <w:pPr>
        <w:rPr>
          <w:rStyle w:val="StyleUnderline"/>
        </w:rPr>
      </w:pPr>
      <w:r>
        <w:t xml:space="preserve">It has also been </w:t>
      </w:r>
      <w:r w:rsidRPr="00B106F1">
        <w:rPr>
          <w:rStyle w:val="StyleUnderline"/>
        </w:rPr>
        <w:t>clear for many years that Saudi Arabia has given generous financial assistance to Pakistan's defence sector, including,</w:t>
      </w:r>
      <w:r>
        <w:t xml:space="preserve"> western experts allege, to its </w:t>
      </w:r>
      <w:r w:rsidRPr="00B106F1">
        <w:rPr>
          <w:rStyle w:val="StyleUnderline"/>
        </w:rPr>
        <w:t>missile and nuclear labs.</w:t>
      </w:r>
    </w:p>
    <w:p w:rsidR="00C11926" w:rsidRDefault="00C11926" w:rsidP="00C11926">
      <w:r w:rsidRPr="00B106F1">
        <w:rPr>
          <w:rStyle w:val="StyleUnderline"/>
        </w:rPr>
        <w:t>Visits b</w:t>
      </w:r>
      <w:r>
        <w:t xml:space="preserve">y the then Saudi defence minister Prince Sultan bin Abdulaziz </w:t>
      </w:r>
      <w:r w:rsidRPr="00B106F1">
        <w:rPr>
          <w:rStyle w:val="StyleUnderline"/>
        </w:rPr>
        <w:t>al Saud to the Pakistani nuclear research centre</w:t>
      </w:r>
      <w:r>
        <w:t xml:space="preserve"> in 1999 and 2002 </w:t>
      </w:r>
      <w:r w:rsidRPr="00B106F1">
        <w:rPr>
          <w:rStyle w:val="StyleUnderline"/>
        </w:rPr>
        <w:t>underlined the closeness of the defence relationship.</w:t>
      </w:r>
    </w:p>
    <w:p w:rsidR="00C11926" w:rsidRDefault="00C11926" w:rsidP="00C11926">
      <w:r>
        <w:t>Defence and security intelligence provider IHS Jane’s revealed the existence of Saudi Arabia’s third and undisclosed intermediate-range ballistic missile site, approximately 200 km southwest of Riyadh</w:t>
      </w:r>
    </w:p>
    <w:p w:rsidR="00C11926" w:rsidRPr="00B106F1" w:rsidRDefault="00C11926" w:rsidP="00C11926">
      <w:pPr>
        <w:rPr>
          <w:rStyle w:val="StyleUnderline"/>
        </w:rPr>
      </w:pPr>
      <w:r w:rsidRPr="00B106F1">
        <w:rPr>
          <w:rStyle w:val="StyleUnderline"/>
        </w:rPr>
        <w:t>In its quest for a strategic deterrent against India, Pakistan co-operated closely with China which sold them missiles and provided the design for a nuclear warhead.</w:t>
      </w:r>
    </w:p>
    <w:p w:rsidR="00C11926" w:rsidRDefault="00C11926" w:rsidP="00C11926">
      <w:r>
        <w:t xml:space="preserve">The Pakistani scientist Abdul Qadeer </w:t>
      </w:r>
      <w:r w:rsidRPr="00B106F1">
        <w:rPr>
          <w:rStyle w:val="StyleUnderline"/>
        </w:rPr>
        <w:t>Khan was accused by western intelligence agencies of selling atomic know-how and uranium enrichment centrifuges to Libya and North Korea</w:t>
      </w:r>
      <w:r>
        <w:rPr>
          <w:rStyle w:val="StyleUnderline"/>
        </w:rPr>
        <w:t>.</w:t>
      </w:r>
    </w:p>
    <w:p w:rsidR="00C11926" w:rsidRPr="00B106F1" w:rsidRDefault="00C11926" w:rsidP="00C11926">
      <w:pPr>
        <w:rPr>
          <w:rStyle w:val="StyleUnderline"/>
        </w:rPr>
      </w:pPr>
      <w:r>
        <w:t xml:space="preserve">AQ </w:t>
      </w:r>
      <w:r w:rsidRPr="00B106F1">
        <w:rPr>
          <w:rStyle w:val="StyleUnderline"/>
        </w:rPr>
        <w:t>Khan</w:t>
      </w:r>
      <w:r>
        <w:t xml:space="preserve"> is also believed to have </w:t>
      </w:r>
      <w:r w:rsidRPr="00B106F1">
        <w:rPr>
          <w:rStyle w:val="StyleUnderline"/>
        </w:rPr>
        <w:t>passed the Chinese nuclear weapon design to those countries</w:t>
      </w:r>
      <w:r>
        <w:t xml:space="preserve">. This blueprint was for a </w:t>
      </w:r>
      <w:r w:rsidRPr="00B106F1">
        <w:rPr>
          <w:rStyle w:val="StyleUnderline"/>
        </w:rPr>
        <w:t>device engineered to fit on the CSS-2 missile, i.e the same type sold to Saudi Arabia.</w:t>
      </w:r>
    </w:p>
    <w:p w:rsidR="00C11926" w:rsidRPr="00B106F1" w:rsidRDefault="00C11926" w:rsidP="00C11926">
      <w:pPr>
        <w:rPr>
          <w:rStyle w:val="StyleUnderline"/>
        </w:rPr>
      </w:pPr>
      <w:r>
        <w:t xml:space="preserve">Because of this circumstantial evidence, </w:t>
      </w:r>
      <w:r w:rsidRPr="00B106F1">
        <w:rPr>
          <w:rStyle w:val="StyleUnderline"/>
        </w:rPr>
        <w:t>allegations of a Saudi-Pakistani nuclear deal started to circulate even in the 1990s, but were denied by Saudi officials.</w:t>
      </w:r>
    </w:p>
    <w:p w:rsidR="00C11926" w:rsidRDefault="00C11926" w:rsidP="00C11926">
      <w:r>
        <w:t xml:space="preserve">They </w:t>
      </w:r>
      <w:r w:rsidRPr="00B106F1">
        <w:rPr>
          <w:rStyle w:val="StyleUnderline"/>
        </w:rPr>
        <w:t>noted that their country had signed the Non-Proliferation Treaty, and called for a nuclear-free Middle East</w:t>
      </w:r>
      <w:r>
        <w:t>, pointing to Israel's possession of such weapons.</w:t>
      </w:r>
    </w:p>
    <w:p w:rsidR="00C11926" w:rsidRPr="00B106F1" w:rsidRDefault="00C11926" w:rsidP="00C11926">
      <w:pPr>
        <w:rPr>
          <w:rStyle w:val="StyleUnderline"/>
        </w:rPr>
      </w:pPr>
      <w:r>
        <w:t xml:space="preserve">The fact that </w:t>
      </w:r>
      <w:r w:rsidRPr="00B106F1">
        <w:rPr>
          <w:rStyle w:val="StyleUnderline"/>
        </w:rPr>
        <w:t>handing over atom bombs to a foreign government could create huge political difficulties for Pakistan, not least with the World Bank and other donors, added to scepticism about those early claims.</w:t>
      </w:r>
    </w:p>
    <w:p w:rsidR="00C11926" w:rsidRPr="00B106F1" w:rsidRDefault="00C11926" w:rsidP="00C11926">
      <w:pPr>
        <w:rPr>
          <w:rStyle w:val="StyleUnderline"/>
        </w:rPr>
      </w:pPr>
      <w:r>
        <w:t xml:space="preserve">In Eating the Grass, his semi-official history of the Pakistani nuclear program, Major General Feroz Hassan </w:t>
      </w:r>
      <w:r w:rsidRPr="00B106F1">
        <w:rPr>
          <w:rStyle w:val="StyleUnderline"/>
        </w:rPr>
        <w:t>Khan wrote that Prince Sultan's visits to Pakistan's atomic labs were not proof of an agreement between the two countries</w:t>
      </w:r>
      <w:r>
        <w:t>. But he acknowledged, "</w:t>
      </w:r>
      <w:r w:rsidRPr="00B106F1">
        <w:rPr>
          <w:rStyle w:val="StyleUnderline"/>
        </w:rPr>
        <w:t>Saudi Arabia provided generous financial support to Pakistan that enabled the nuclear program to continue."</w:t>
      </w:r>
    </w:p>
    <w:p w:rsidR="00C11926" w:rsidRPr="00B106F1" w:rsidRDefault="00C11926" w:rsidP="00C11926">
      <w:pPr>
        <w:rPr>
          <w:rStyle w:val="StyleUnderline"/>
        </w:rPr>
      </w:pPr>
      <w:r>
        <w:t xml:space="preserve">Whatever understandings did or did not exist between the two countries in the 1990s, it was </w:t>
      </w:r>
      <w:r w:rsidRPr="00B106F1">
        <w:rPr>
          <w:rStyle w:val="StyleUnderline"/>
        </w:rPr>
        <w:t>around 2003 that the kingdom started serious strategic thinking about its changing security environment and the prospect of nuclear proliferation.</w:t>
      </w:r>
    </w:p>
    <w:p w:rsidR="00C11926" w:rsidRPr="00B106F1" w:rsidRDefault="00C11926" w:rsidP="00C11926">
      <w:pPr>
        <w:rPr>
          <w:rStyle w:val="StyleUnderline"/>
        </w:rPr>
      </w:pPr>
      <w:r>
        <w:t xml:space="preserve">A </w:t>
      </w:r>
      <w:r w:rsidRPr="00B106F1">
        <w:rPr>
          <w:rStyle w:val="StyleUnderline"/>
        </w:rPr>
        <w:t>paper leaked that year by senior Saudi officials mapped out three possible responses - to acquire their own nuclear weapons</w:t>
      </w:r>
      <w:r>
        <w:t xml:space="preserve">, to </w:t>
      </w:r>
      <w:r w:rsidRPr="00B106F1">
        <w:rPr>
          <w:rStyle w:val="StyleUnderline"/>
        </w:rPr>
        <w:t>enter into an arrangement with another nuclear power to protect the kingdom, or to rely on the establishment of a nuclear-free zone in the Middle East.</w:t>
      </w:r>
    </w:p>
    <w:p w:rsidR="00C11926" w:rsidRDefault="00C11926" w:rsidP="00C11926">
      <w:r>
        <w:t xml:space="preserve">It was around the same time, </w:t>
      </w:r>
      <w:r w:rsidRPr="00B106F1">
        <w:rPr>
          <w:rStyle w:val="StyleUnderline"/>
        </w:rPr>
        <w:t>following</w:t>
      </w:r>
      <w:r>
        <w:t xml:space="preserve"> the US invasion of </w:t>
      </w:r>
      <w:r w:rsidRPr="00B106F1">
        <w:rPr>
          <w:rStyle w:val="StyleUnderline"/>
        </w:rPr>
        <w:t>Iraq</w:t>
      </w:r>
      <w:r>
        <w:t xml:space="preserve">, </w:t>
      </w:r>
      <w:r w:rsidRPr="00B106F1">
        <w:rPr>
          <w:rStyle w:val="StyleUnderline"/>
        </w:rPr>
        <w:t>that</w:t>
      </w:r>
      <w:r>
        <w:t xml:space="preserve"> </w:t>
      </w:r>
      <w:r w:rsidRPr="00B106F1">
        <w:rPr>
          <w:rStyle w:val="StyleUnderline"/>
        </w:rPr>
        <w:t>serious strains in the US/Saudi relationship began to show themselves</w:t>
      </w:r>
      <w:r>
        <w:t>, says Gary Samore.</w:t>
      </w:r>
    </w:p>
    <w:p w:rsidR="00C11926" w:rsidRDefault="00C11926" w:rsidP="00C11926">
      <w:r>
        <w:t xml:space="preserve">The </w:t>
      </w:r>
      <w:r w:rsidRPr="00B106F1">
        <w:rPr>
          <w:rStyle w:val="StyleUnderline"/>
        </w:rPr>
        <w:t>Saudis resented the removal of Saddam Hussein</w:t>
      </w:r>
      <w:r>
        <w:t xml:space="preserve">, had </w:t>
      </w:r>
      <w:r w:rsidRPr="00B106F1">
        <w:rPr>
          <w:rStyle w:val="StyleUnderline"/>
        </w:rPr>
        <w:t>long been unhappy about US policy on Israel, and were growing increasingly concerned about the Iranian nuclear program.</w:t>
      </w:r>
    </w:p>
    <w:p w:rsidR="00C11926" w:rsidRDefault="00C11926" w:rsidP="00C11926">
      <w:r>
        <w:t xml:space="preserve">In the years that followed, </w:t>
      </w:r>
      <w:r w:rsidRPr="00B106F1">
        <w:rPr>
          <w:rStyle w:val="StyleUnderline"/>
        </w:rPr>
        <w:t>diplomatic chatter about Saudi-Pakistani nuclear cooperation began to increase</w:t>
      </w:r>
      <w:r>
        <w:t>.</w:t>
      </w:r>
    </w:p>
    <w:p w:rsidR="00C11926" w:rsidRPr="00B106F1" w:rsidRDefault="00C11926" w:rsidP="00C11926">
      <w:pPr>
        <w:rPr>
          <w:rStyle w:val="StyleUnderline"/>
        </w:rPr>
      </w:pPr>
      <w:r>
        <w:t xml:space="preserve">In </w:t>
      </w:r>
      <w:r w:rsidRPr="00B106F1">
        <w:rPr>
          <w:rStyle w:val="StyleUnderline"/>
        </w:rPr>
        <w:t>2007</w:t>
      </w:r>
      <w:r>
        <w:t xml:space="preserve">, the </w:t>
      </w:r>
      <w:r w:rsidRPr="00B106F1">
        <w:rPr>
          <w:rStyle w:val="StyleUnderline"/>
        </w:rPr>
        <w:t>US mission in Riyadh noted they were being asked questions by Pakistani diplomats about US knowledge of "Saudi-Pakistani nuclear cooperation".</w:t>
      </w:r>
    </w:p>
    <w:p w:rsidR="00C11926" w:rsidRDefault="00C11926" w:rsidP="00C11926">
      <w:r>
        <w:t xml:space="preserve">The unnamed Pakistanis opined that "it is </w:t>
      </w:r>
      <w:r w:rsidRPr="00B106F1">
        <w:rPr>
          <w:rStyle w:val="StyleUnderline"/>
        </w:rPr>
        <w:t>logical for the Saudis to step in as the physical 'protector'" of the Arab world by seeking nuclear weapons,</w:t>
      </w:r>
      <w:r>
        <w:t xml:space="preserve"> according to one of the State Department cables posted by Wikileaks.</w:t>
      </w:r>
    </w:p>
    <w:p w:rsidR="00C11926" w:rsidRDefault="00C11926" w:rsidP="00C11926">
      <w:r>
        <w:t xml:space="preserve">By the end of that decade </w:t>
      </w:r>
      <w:r w:rsidRPr="00B106F1">
        <w:rPr>
          <w:rStyle w:val="StyleUnderline"/>
        </w:rPr>
        <w:t>Saudi princes and officials were giving explicit warnings of their intention to acquire nuclear weapons if Iran did.</w:t>
      </w:r>
    </w:p>
    <w:p w:rsidR="00C11926" w:rsidRPr="00B106F1" w:rsidRDefault="00C11926" w:rsidP="00C11926">
      <w:pPr>
        <w:rPr>
          <w:rStyle w:val="StyleUnderline"/>
        </w:rPr>
      </w:pPr>
      <w:r>
        <w:t xml:space="preserve">Having warned the Americans in private for years, last year </w:t>
      </w:r>
      <w:r w:rsidRPr="00B106F1">
        <w:rPr>
          <w:rStyle w:val="StyleUnderline"/>
        </w:rPr>
        <w:t>Saudi officials in Riyadh escalated it to a public warnin</w:t>
      </w:r>
      <w:r>
        <w:t>g, telling a journalist from the Times "</w:t>
      </w:r>
      <w:r w:rsidRPr="00B106F1">
        <w:rPr>
          <w:rStyle w:val="StyleUnderline"/>
        </w:rPr>
        <w:t>it would be completely unacceptable to have Iran with a nuclear capability and not the kingdom"</w:t>
      </w:r>
    </w:p>
    <w:p w:rsidR="00C11926" w:rsidRDefault="00C11926" w:rsidP="00C11926">
      <w:r>
        <w:t>But were these statements bluster, aimed at forcing a stronger US line on Iran, or were they evidence of a deliberate, long-term plan for a Saudi bomb? Both, is the answer I have received from former key officials.</w:t>
      </w:r>
    </w:p>
    <w:p w:rsidR="00C11926" w:rsidRPr="00B106F1" w:rsidRDefault="00C11926" w:rsidP="00C11926">
      <w:pPr>
        <w:rPr>
          <w:rStyle w:val="StyleUnderline"/>
        </w:rPr>
      </w:pPr>
      <w:r>
        <w:t xml:space="preserve">One senior Pakistani, speaking on background terms, confirmed the </w:t>
      </w:r>
      <w:r w:rsidRPr="00B106F1">
        <w:rPr>
          <w:rStyle w:val="StyleUnderline"/>
        </w:rPr>
        <w:t>broad nature of the deal - probably unwritten - his country had reached with the kingdom and asked rhetorically "what did we think the Saudis were giving us all that money for? It wasn't charity."</w:t>
      </w:r>
    </w:p>
    <w:p w:rsidR="00C11926" w:rsidRPr="00B106F1" w:rsidRDefault="00C11926" w:rsidP="00C11926">
      <w:pPr>
        <w:rPr>
          <w:rStyle w:val="StyleUnderline"/>
        </w:rPr>
      </w:pPr>
      <w:r>
        <w:t xml:space="preserve">Another, </w:t>
      </w:r>
      <w:r w:rsidRPr="00B106F1">
        <w:rPr>
          <w:rStyle w:val="StyleUnderline"/>
        </w:rPr>
        <w:t>a one-time intelligence officer from the same country, said he believed "the Pakistanis certainly maintain a certain number of warheads on the basis that if the Saudis were to ask for them at any given time they would immediately be transferred."</w:t>
      </w:r>
    </w:p>
    <w:p w:rsidR="00C11926" w:rsidRDefault="00C11926" w:rsidP="00C11926">
      <w:pPr>
        <w:rPr>
          <w:rStyle w:val="StyleUnderline"/>
        </w:rPr>
      </w:pPr>
      <w:r>
        <w:t xml:space="preserve">As for the seriousness of the Saudi threat to make good on the deal, Simon Henderson, Director of the Global Gulf and Energy Policy Program at the Washington Institute for Near East Policy, told BBC Newsnight "the </w:t>
      </w:r>
      <w:r w:rsidRPr="00B106F1">
        <w:rPr>
          <w:rStyle w:val="StyleUnderline"/>
        </w:rPr>
        <w:t>Saudis speak about Iran and nuclear matters very seriously. They don't bluff on this issue.</w:t>
      </w:r>
    </w:p>
    <w:p w:rsidR="00C11926" w:rsidRDefault="00C11926" w:rsidP="00610C81"/>
    <w:p w:rsidR="00610C81" w:rsidRDefault="00610C81" w:rsidP="00610C81">
      <w:pPr>
        <w:pStyle w:val="Heading4"/>
      </w:pPr>
      <w:r>
        <w:t>Saudi turns to Pakistan for nukes---either they help them or just fire the missile for Saudi.</w:t>
      </w:r>
    </w:p>
    <w:p w:rsidR="00610C81" w:rsidRPr="002B733A" w:rsidRDefault="00610C81" w:rsidP="00610C81">
      <w:pPr>
        <w:rPr>
          <w:b/>
          <w:bCs/>
          <w:sz w:val="26"/>
        </w:rPr>
      </w:pPr>
      <w:r w:rsidRPr="003F467A">
        <w:rPr>
          <w:rStyle w:val="Style13ptBold"/>
        </w:rPr>
        <w:t>Bowman 8</w:t>
      </w:r>
      <w:r>
        <w:rPr>
          <w:rStyle w:val="Style13ptBold"/>
        </w:rPr>
        <w:t xml:space="preserve"> </w:t>
      </w:r>
      <w:r w:rsidRPr="003F467A">
        <w:t xml:space="preserve">– </w:t>
      </w:r>
      <w:r>
        <w:t>Bradley Bowman is a Military Academy Social Sciences Assistant Professor, member of the Council on Foreign Relations, and Fellow at the Senate Foreign Relations Committee (“CHAIN REACTION: AVOIDING A NUCLEAR ARMS RACE IN THE MIDDLE EAST”, February 2008, COMMITTEE ON FOREIGN RELATIONS UNITED STATES SENATE, Available online at https://fas.org/irp/congress/2008_rpt/chain.pdf)</w:t>
      </w:r>
    </w:p>
    <w:p w:rsidR="00610C81" w:rsidRDefault="00610C81" w:rsidP="00610C81">
      <w:r>
        <w:t xml:space="preserve">The </w:t>
      </w:r>
      <w:r w:rsidRPr="006C25AD">
        <w:rPr>
          <w:u w:val="single"/>
        </w:rPr>
        <w:t>third argument often cited to suggest that Saudi Arabia would not pursue nuclear weapons relates to Saudi Arabia’s nuclear technology capabilities</w:t>
      </w:r>
      <w:r>
        <w:t xml:space="preserve">. </w:t>
      </w:r>
      <w:r w:rsidRPr="006C25AD">
        <w:rPr>
          <w:u w:val="single"/>
        </w:rPr>
        <w:t>There exists a relatively strong consensus regarding the immature state of Saudi Arabia’s nuclear technology infrastructure</w:t>
      </w:r>
      <w:r>
        <w:t xml:space="preserve">. Saudi Arabia lacks the human expertise and the technical knowledge necessary to develop a nuclear weapons program on its own. Experts consistently describe Saudi Arabia’s nuclear infrastructure and know how as far inferior to Egypt and Turkey. Notwithstanding these apparent facts, </w:t>
      </w:r>
      <w:r w:rsidRPr="006C25AD">
        <w:rPr>
          <w:u w:val="single"/>
        </w:rPr>
        <w:t>observers should not underestimate Saudi Arabia’s ability to obtain the materials required</w:t>
      </w:r>
      <w:r>
        <w:t xml:space="preserve">. </w:t>
      </w:r>
      <w:r w:rsidRPr="006C25AD">
        <w:rPr>
          <w:u w:val="single"/>
        </w:rPr>
        <w:t>Many scholars and U.S. diplomats believe Saudi Arabia may have some sort of formal or informal understanding with Pakistan regarding nuclear weapons.</w:t>
      </w:r>
      <w:r>
        <w:t xml:space="preserve"> Pakistan and Saudi Arabia have common interests and complementary assets. </w:t>
      </w:r>
      <w:r w:rsidRPr="006C25AD">
        <w:rPr>
          <w:u w:val="single"/>
        </w:rPr>
        <w:t>Pakistan has a nuclear capability and limited money, while Saudi Arabia has no nuclear capability and virtually unlimited money</w:t>
      </w:r>
      <w:r>
        <w:t>. While no solid evidence exists to confirm the formalization of such an agreement, some circumstantial evidence suggests an agreement or ‘‘understanding’’ may exist. Pakistan and Saudi Arabia, both primarily Sunni countries, both have a history of tense relations with Iran. Also</w:t>
      </w:r>
      <w:r w:rsidRPr="006C25AD">
        <w:rPr>
          <w:u w:val="single"/>
        </w:rPr>
        <w:t>, Saudi Arabia and Pakistan enjoy a long history of military cooperation.</w:t>
      </w:r>
      <w:r>
        <w:t xml:space="preserve"> In fact, </w:t>
      </w:r>
      <w:r w:rsidRPr="006C25AD">
        <w:rPr>
          <w:u w:val="single"/>
        </w:rPr>
        <w:t>Pakistani deployed troops to Saudi soil from 1979 to 1987, and the two countries cooperated extensively in the 1980s</w:t>
      </w:r>
      <w:r>
        <w:t xml:space="preserve"> to fight the Soviet troops occupying Afghanistan. Furthermore, then-Crown Prince Abdullah visited Pakistan a few months after Pakistan’s 1998 nuclear tests, raising some eyebrows.15 </w:t>
      </w:r>
      <w:r w:rsidRPr="006C25AD">
        <w:rPr>
          <w:u w:val="single"/>
        </w:rPr>
        <w:t>None of this proves the existence of a nuclear understanding</w:t>
      </w:r>
      <w:r>
        <w:t xml:space="preserve"> </w:t>
      </w:r>
      <w:r w:rsidRPr="006C25AD">
        <w:rPr>
          <w:u w:val="single"/>
        </w:rPr>
        <w:t>between Saudi Arabia and Pakistan</w:t>
      </w:r>
      <w:r>
        <w:t>, but if such an agreement exists</w:t>
      </w:r>
      <w:r w:rsidRPr="006C25AD">
        <w:rPr>
          <w:u w:val="single"/>
        </w:rPr>
        <w:t>, the transfer could manifest itself in four different forms.</w:t>
      </w:r>
      <w:r>
        <w:t xml:space="preserve"> First, </w:t>
      </w:r>
      <w:r w:rsidRPr="006C25AD">
        <w:rPr>
          <w:u w:val="single"/>
        </w:rPr>
        <w:t xml:space="preserve">in the eventuality of an Iranian acquisition of nuclear weapons, the </w:t>
      </w:r>
      <w:r w:rsidRPr="00EB4E39">
        <w:rPr>
          <w:b/>
          <w:u w:val="single"/>
        </w:rPr>
        <w:t>Pakistanis could transfer nuclear technology or materials to the Saudis</w:t>
      </w:r>
      <w:r w:rsidRPr="006C25AD">
        <w:rPr>
          <w:u w:val="single"/>
        </w:rPr>
        <w:t>.</w:t>
      </w:r>
      <w:r>
        <w:t xml:space="preserve"> This </w:t>
      </w:r>
      <w:r w:rsidRPr="006C25AD">
        <w:rPr>
          <w:u w:val="single"/>
        </w:rPr>
        <w:t>transfer could jump-start the Saudi nuclear program and would dramatically reduce the time between a Saudi political decision to move forward on nuclear weapons and the Saudi development of a nuclear weapons capability</w:t>
      </w:r>
      <w:r>
        <w:t xml:space="preserve">. This transfer could take place at the official government to government level or at the subnational level, reminiscent of the A.Q. Kahn network. </w:t>
      </w:r>
      <w:r w:rsidRPr="00EB4E39">
        <w:rPr>
          <w:b/>
          <w:u w:val="single"/>
        </w:rPr>
        <w:t>Pakistan could also deploy Pakistani nuclear forces to Saudi Arabia</w:t>
      </w:r>
      <w:r>
        <w:t>. This scenario may not incur the same international condemnation of the other two options and arguably would not violate the NPT.</w:t>
      </w:r>
    </w:p>
    <w:p w:rsidR="00610C81" w:rsidRDefault="00610C81" w:rsidP="00610C81">
      <w:pPr>
        <w:rPr>
          <w:b/>
          <w:u w:val="single"/>
        </w:rPr>
      </w:pPr>
      <w:r w:rsidRPr="006C25AD">
        <w:rPr>
          <w:u w:val="single"/>
        </w:rPr>
        <w:t>A third option might take the form of a Pakistani nuclear umbrella over Saudi Arabia utilizing missiles in Pakistan</w:t>
      </w:r>
      <w:r>
        <w:t xml:space="preserve">. The Pakistani transfer of a finished nuclear weapon to Saudi Arabia represents the fourth, and probably the least viable, option. As a general rule, </w:t>
      </w:r>
      <w:r w:rsidRPr="006C25AD">
        <w:rPr>
          <w:u w:val="single"/>
        </w:rPr>
        <w:t>the contemporary popular discussion of these options underestimates the difficulty of transferring nuclear weapons and the construction of a nuclear weapon.</w:t>
      </w:r>
      <w:r w:rsidRPr="006C25AD">
        <w:t xml:space="preserve"> </w:t>
      </w:r>
      <w:r>
        <w:t xml:space="preserve">While adoption of this last option may be unlikely, a transfer of nuclear technology, a stationing of Pakistani nuclear forces in Saudi Arabia, or a Pakistani nuclear umbrella over Saudi Arabia would be quite plausible. </w:t>
      </w:r>
      <w:r w:rsidRPr="006C25AD">
        <w:rPr>
          <w:u w:val="single"/>
        </w:rPr>
        <w:t>Therefore, based on this analysis, an Iranian acquisition of a nuclear weapon would place extraordinary pressure on the Saudis to follow suit</w:t>
      </w:r>
      <w:r>
        <w:t xml:space="preserve">. </w:t>
      </w:r>
      <w:r w:rsidRPr="006C25AD">
        <w:rPr>
          <w:u w:val="single"/>
        </w:rPr>
        <w:t>If the United States does not take deliberate steps in the next few years to improve United States-Saudi relations</w:t>
      </w:r>
      <w:r>
        <w:t xml:space="preserve"> and restore Saudi trust in the U.S. security guarantee, </w:t>
      </w:r>
      <w:r w:rsidRPr="00EB4E39">
        <w:rPr>
          <w:b/>
          <w:u w:val="single"/>
        </w:rPr>
        <w:t>Saudi Arabia could respond to an Iranian bomb by obtaining one of its own or seeking some sort of security understanding with Pakistan.</w:t>
      </w:r>
    </w:p>
    <w:p w:rsidR="00610C81" w:rsidRDefault="00610C81" w:rsidP="00610C81"/>
    <w:p w:rsidR="00E30D1B" w:rsidRPr="00C41105" w:rsidRDefault="00E30D1B" w:rsidP="00E30D1B">
      <w:pPr>
        <w:pStyle w:val="Heading3"/>
      </w:pPr>
      <w:r w:rsidRPr="00C41105">
        <w:t xml:space="preserve">AT: </w:t>
      </w:r>
      <w:r>
        <w:t>Civilian nuclear power N/U</w:t>
      </w:r>
    </w:p>
    <w:p w:rsidR="00E30D1B" w:rsidRPr="00382DF0" w:rsidRDefault="00E30D1B" w:rsidP="00E30D1B">
      <w:pPr>
        <w:pStyle w:val="Heading4"/>
      </w:pPr>
      <w:r>
        <w:t xml:space="preserve">That just creates </w:t>
      </w:r>
      <w:r>
        <w:rPr>
          <w:u w:val="single"/>
        </w:rPr>
        <w:t>latent</w:t>
      </w:r>
      <w:r>
        <w:t xml:space="preserve"> capability – not a full scale nuclear program and KSA has reasons not to do it</w:t>
      </w:r>
    </w:p>
    <w:p w:rsidR="00E30D1B" w:rsidRPr="00C41105" w:rsidRDefault="00E30D1B" w:rsidP="00E30D1B">
      <w:pPr>
        <w:rPr>
          <w:rStyle w:val="Style13ptBold"/>
          <w:b w:val="0"/>
          <w:sz w:val="22"/>
        </w:rPr>
      </w:pPr>
      <w:r w:rsidRPr="00C41105">
        <w:rPr>
          <w:rStyle w:val="Style13ptBold"/>
        </w:rPr>
        <w:t>Squassoni 18</w:t>
      </w:r>
      <w:r w:rsidRPr="00C41105">
        <w:t xml:space="preserve"> –</w:t>
      </w:r>
      <w:r w:rsidRPr="00C41105">
        <w:rPr>
          <w:rStyle w:val="Style13ptBold"/>
        </w:rPr>
        <w:t xml:space="preserve"> </w:t>
      </w:r>
      <w:r w:rsidRPr="00C41105">
        <w:rPr>
          <w:rStyle w:val="Style13ptBold"/>
          <w:b w:val="0"/>
          <w:sz w:val="22"/>
        </w:rPr>
        <w:t xml:space="preserve">Sharon Squassoni is a Research Professor of the Practice of International Affairs Institute for International Science &amp; Technology Policy (“THE IMPLICATIONS OF NUCLEAR COOPERATION WITH SAUDI ARABIA”, March 2018, Elliott School of International Affairs, Available online at </w:t>
      </w:r>
      <w:hyperlink r:id="rId147" w:history="1">
        <w:r w:rsidRPr="00C41105">
          <w:rPr>
            <w:rStyle w:val="Hyperlink"/>
          </w:rPr>
          <w:t>https://docs.house.gov/meetings/FA/FA13/20180321/108057/HHRG-115-FA13-Wstate-SquassoniS-20180321.pdf</w:t>
        </w:r>
      </w:hyperlink>
      <w:r w:rsidRPr="00C41105">
        <w:rPr>
          <w:rStyle w:val="Style13ptBold"/>
          <w:b w:val="0"/>
          <w:sz w:val="22"/>
        </w:rPr>
        <w:t xml:space="preserve"> pg. 2, 9-10)</w:t>
      </w:r>
    </w:p>
    <w:p w:rsidR="00E30D1B" w:rsidRPr="00C41105" w:rsidRDefault="00E30D1B" w:rsidP="00E30D1B">
      <w:r w:rsidRPr="00C41105">
        <w:t xml:space="preserve">For seventy years, </w:t>
      </w:r>
      <w:r w:rsidRPr="00C41105">
        <w:rPr>
          <w:u w:val="single"/>
        </w:rPr>
        <w:t>trade in nuclear materials, equipment, and technology has been heavily regulated by the United States and many other countries for one fundamental reason</w:t>
      </w:r>
      <w:r w:rsidRPr="00C41105">
        <w:t xml:space="preserve">: </w:t>
      </w:r>
      <w:r w:rsidRPr="00C41105">
        <w:rPr>
          <w:u w:val="single"/>
        </w:rPr>
        <w:t>what is sold or shared for peaceful purposes can be diverted to help make nuclear weapons</w:t>
      </w:r>
      <w:r w:rsidRPr="00C41105">
        <w:t xml:space="preserve">. There is really </w:t>
      </w:r>
      <w:r w:rsidRPr="00C41105">
        <w:rPr>
          <w:u w:val="single"/>
        </w:rPr>
        <w:t>no way to prevent diversion by a country determined to produce nuclear weapons but there are many ways to make that diversion difficult, costly, time-consuming, and detectable</w:t>
      </w:r>
      <w:r w:rsidRPr="00C41105">
        <w:t>. The system of deterrence – broadly known as the nuclear nonproliferation regime – is built upon national, bilateral, multilateral and international mechanisms. Over the decades, each instance of countries acquiring nuclear weapons capabilities through peaceful trade has prompted measures to tighten those multi-layered mechanisms. Despite improvements, the risk never drops to zero because states acquiring capabilities are free to opt out of their legally binding commitments.</w:t>
      </w:r>
    </w:p>
    <w:p w:rsidR="00E30D1B" w:rsidRPr="00C41105" w:rsidRDefault="00E30D1B" w:rsidP="00E30D1B">
      <w:pPr>
        <w:rPr>
          <w:u w:val="single"/>
        </w:rPr>
      </w:pPr>
      <w:r w:rsidRPr="00C41105">
        <w:t xml:space="preserve">Today, as this Committee considers the implications of an agreement between the United States and Saudi Arabia to share nuclear technology, the stakes could not be clearer: </w:t>
      </w:r>
      <w:r w:rsidRPr="00C41105">
        <w:rPr>
          <w:u w:val="single"/>
        </w:rPr>
        <w:t>Saudi officials</w:t>
      </w:r>
      <w:r w:rsidRPr="00C41105">
        <w:t xml:space="preserve">, including Crown Prince Mohammed bin Salman just last week and Prince Turki al-Faisal in 2011, </w:t>
      </w:r>
      <w:r w:rsidRPr="00C41105">
        <w:rPr>
          <w:u w:val="single"/>
        </w:rPr>
        <w:t xml:space="preserve">have indicated that </w:t>
      </w:r>
      <w:r w:rsidRPr="00C41105">
        <w:rPr>
          <w:b/>
          <w:u w:val="single"/>
        </w:rPr>
        <w:t>if Iran acquired a nuclear weapon, Saudi Arabia would soon follow suit</w:t>
      </w:r>
      <w:r w:rsidRPr="00C41105">
        <w:t xml:space="preserve">. This </w:t>
      </w:r>
      <w:r w:rsidRPr="00C41105">
        <w:rPr>
          <w:b/>
          <w:u w:val="single"/>
        </w:rPr>
        <w:t>implies</w:t>
      </w:r>
      <w:r w:rsidRPr="00C41105">
        <w:rPr>
          <w:u w:val="single"/>
        </w:rPr>
        <w:t xml:space="preserve"> </w:t>
      </w:r>
      <w:r w:rsidRPr="00C41105">
        <w:rPr>
          <w:b/>
          <w:u w:val="single"/>
        </w:rPr>
        <w:t>that Saudi Arabia is either confident that it could acquire nuclear weapons from another country</w:t>
      </w:r>
      <w:r w:rsidRPr="00C41105">
        <w:t xml:space="preserve"> that has them and is not bound by the Nuclear Nonproliferation Treaty (for example, Pakistan or North Korea) </w:t>
      </w:r>
      <w:r w:rsidRPr="00C41105">
        <w:rPr>
          <w:u w:val="single"/>
        </w:rPr>
        <w:t>or that it has the intention to acquire latent capabilities</w:t>
      </w:r>
      <w:r w:rsidRPr="00C41105">
        <w:t xml:space="preserve"> that could quickly be converted to military purposes if it finds it necessary to pull out of the Nuclear Nonproliferation Treaty. </w:t>
      </w:r>
      <w:r w:rsidRPr="00C41105">
        <w:rPr>
          <w:u w:val="single"/>
        </w:rPr>
        <w:t>Sensitive fuel cycle technologies like uranium enrichment and spent fuel reprocessing are essential to a latent capability, and Saudi Arabia is reluctant to renounce acquiring such capabilities.</w:t>
      </w:r>
    </w:p>
    <w:p w:rsidR="00E30D1B" w:rsidRPr="00C41105" w:rsidRDefault="00E30D1B" w:rsidP="00E30D1B">
      <w:r w:rsidRPr="00C41105">
        <w:t xml:space="preserve">The </w:t>
      </w:r>
      <w:r w:rsidRPr="00C41105">
        <w:rPr>
          <w:u w:val="single"/>
        </w:rPr>
        <w:t>United States has long opposed the spread of uranium enrichment and spent fuel reprocessing because of their proliferation risk</w:t>
      </w:r>
      <w:r w:rsidRPr="00C41105">
        <w:t xml:space="preserve"> and it is essential that its nuclear cooperation agreements reflect this, regardless of the partner. This paper assesses the impact of a potential nuclear cooperation agreement with Saudi Arabia, providing background on the role of nuclear cooperation agreements in nonproliferation, Saudi Arabia’s plans for a nuclear program and what both parties hope to gain through cooperation. The paper concludes with recommendations for structuring a potential nuclear cooperation agreement for best advantage, and suggests ways to strengthen congressional oversight.</w:t>
      </w:r>
    </w:p>
    <w:p w:rsidR="00E30D1B" w:rsidRPr="00C41105" w:rsidRDefault="00E30D1B" w:rsidP="00E30D1B">
      <w:r w:rsidRPr="00C41105">
        <w:rPr>
          <w:b/>
          <w:u w:val="single"/>
        </w:rPr>
        <w:t>Saudi Arabia is a “nuclear newcomer</w:t>
      </w:r>
      <w:r w:rsidRPr="00C41105">
        <w:t xml:space="preserve">.” It </w:t>
      </w:r>
      <w:r w:rsidRPr="00C41105">
        <w:rPr>
          <w:u w:val="single"/>
        </w:rPr>
        <w:t>has been involved for forty years in basic nuclear science</w:t>
      </w:r>
      <w:r w:rsidRPr="00C41105">
        <w:t xml:space="preserve">, </w:t>
      </w:r>
      <w:r w:rsidRPr="00C41105">
        <w:rPr>
          <w:u w:val="single"/>
        </w:rPr>
        <w:t>but has no commercial nuclear power plant</w:t>
      </w:r>
      <w:r w:rsidRPr="00C41105">
        <w:t xml:space="preserve">s. In 1977, the </w:t>
      </w:r>
      <w:r w:rsidRPr="00C41105">
        <w:rPr>
          <w:u w:val="single"/>
        </w:rPr>
        <w:t>Kingdom established the King Abd Al-Aziz Center for Science and Technology for basic nuclear research</w:t>
      </w:r>
      <w:r w:rsidRPr="00C41105">
        <w:t xml:space="preserve"> and in 1988 founded the Atomic Energy Research Institute, which researches “industrial applications of radiation and radioactive isotopes, nuclear power and reactors, nuclear materials and radiation protection."</w:t>
      </w:r>
    </w:p>
    <w:p w:rsidR="00E30D1B" w:rsidRPr="00C41105" w:rsidRDefault="00E30D1B" w:rsidP="00E30D1B">
      <w:r w:rsidRPr="00C41105">
        <w:t xml:space="preserve">Like other countries caught up in the resurgence of interest in nuclear energy in the mid-2000s, Saudi Arabia reviewed its nuclear ambitions. A royal decree in 2010 established the King Abdullah City for Atomic and Renewable Energy (K.A.-CARE) in Riyadh. One year later, the scientific coordinator of K.A.-CARE announced Saudi Arabia’s intention to construct 16 nuclear reactors to generate about 20% of the Kingdom’s electricity by 2032. The announcement followed the March 2011 Fukushima nuclear accident that caused a few states to end nuclear power in their countries, and many states to pause their plans at least long enough to conduct safety reviews. Saudi Arabia moved ahead, however. In mid-2017, the government approved the Saudi National Atomic Energy Project (SNAEP) to implement a civil nuclear program focused on three business areas: large nuclear power plants, small modular reactors, and fuel cycle activities. </w:t>
      </w:r>
      <w:r w:rsidRPr="00C41105">
        <w:rPr>
          <w:u w:val="single"/>
        </w:rPr>
        <w:t>In late 2017, the Saudi government issued a tender for bids for large nuclear power plants and expects to choose two or three contenders by the end of 2018</w:t>
      </w:r>
      <w:r w:rsidRPr="00C41105">
        <w:t>. According to publicly available government briefing slides, fuel cycle activities are currently limited to an assessment of uranium and thorium reserves in Saudi Arabia (through 2022) and yellowcake production with Jordan. 3</w:t>
      </w:r>
    </w:p>
    <w:p w:rsidR="00E30D1B" w:rsidRPr="00C41105" w:rsidRDefault="00E30D1B" w:rsidP="00E30D1B">
      <w:r w:rsidRPr="00C41105">
        <w:rPr>
          <w:u w:val="single"/>
        </w:rPr>
        <w:t xml:space="preserve">Saudi Arabia does not have one nuclear suitor in mind; it has been steadily accruing nuclear partners in the last decade. The </w:t>
      </w:r>
      <w:r w:rsidRPr="00C41105">
        <w:rPr>
          <w:b/>
          <w:u w:val="single"/>
        </w:rPr>
        <w:t>Saudis already have arrangements with France</w:t>
      </w:r>
      <w:r w:rsidRPr="00C41105">
        <w:t xml:space="preserve"> (2011), </w:t>
      </w:r>
      <w:r w:rsidRPr="00C41105">
        <w:rPr>
          <w:b/>
          <w:u w:val="single"/>
        </w:rPr>
        <w:t>China</w:t>
      </w:r>
      <w:r w:rsidRPr="00C41105">
        <w:t xml:space="preserve"> (2016), </w:t>
      </w:r>
      <w:r w:rsidRPr="00C41105">
        <w:rPr>
          <w:b/>
          <w:u w:val="single"/>
        </w:rPr>
        <w:t>Argentina</w:t>
      </w:r>
      <w:r w:rsidRPr="00C41105">
        <w:rPr>
          <w:u w:val="single"/>
        </w:rPr>
        <w:t xml:space="preserve"> </w:t>
      </w:r>
      <w:r w:rsidRPr="00C41105">
        <w:t xml:space="preserve">(2015), </w:t>
      </w:r>
      <w:r w:rsidRPr="00C41105">
        <w:rPr>
          <w:b/>
          <w:u w:val="single"/>
        </w:rPr>
        <w:t>South Korea</w:t>
      </w:r>
      <w:r w:rsidRPr="00C41105">
        <w:t xml:space="preserve"> (2013), </w:t>
      </w:r>
      <w:r w:rsidRPr="00C41105">
        <w:rPr>
          <w:b/>
          <w:u w:val="single"/>
        </w:rPr>
        <w:t>Russia</w:t>
      </w:r>
      <w:r w:rsidRPr="00C41105">
        <w:rPr>
          <w:u w:val="single"/>
        </w:rPr>
        <w:t xml:space="preserve"> </w:t>
      </w:r>
      <w:r w:rsidRPr="00C41105">
        <w:t xml:space="preserve">(2015) </w:t>
      </w:r>
      <w:r w:rsidRPr="00C41105">
        <w:rPr>
          <w:b/>
          <w:u w:val="single"/>
        </w:rPr>
        <w:t>and Kazakhstan</w:t>
      </w:r>
      <w:r w:rsidRPr="00C41105">
        <w:t xml:space="preserve"> (2016). Some of these have already begun training programs for Saudi nuclear workers and construction of the Korean SMART reactor was scheduled to begin in 2018. </w:t>
      </w:r>
    </w:p>
    <w:p w:rsidR="00E30D1B" w:rsidRPr="00C41105" w:rsidRDefault="00E30D1B" w:rsidP="00E30D1B">
      <w:r w:rsidRPr="00C41105">
        <w:rPr>
          <w:u w:val="single"/>
        </w:rPr>
        <w:t>Potential reserves of uranium are one reason for Saudi interest in uranium enrichment</w:t>
      </w:r>
      <w:r w:rsidRPr="00C41105">
        <w:t xml:space="preserve">, but the fact that Iran still retains some enrichment capability under the JCPOA is another. The </w:t>
      </w:r>
      <w:r w:rsidRPr="00C41105">
        <w:rPr>
          <w:u w:val="single"/>
        </w:rPr>
        <w:t>Saudi Arabian</w:t>
      </w:r>
      <w:r w:rsidRPr="00C41105">
        <w:t xml:space="preserve"> </w:t>
      </w:r>
      <w:r w:rsidRPr="00C41105">
        <w:rPr>
          <w:u w:val="single"/>
        </w:rPr>
        <w:t>Geological Survey concluded</w:t>
      </w:r>
      <w:r w:rsidRPr="00C41105">
        <w:t xml:space="preserve"> an agreement with the Chinese National Nuclear Corporation (CNNC) in 2017 to jointly conduct an assessment of Saudi uranium resources. Saudi officials have made the case that </w:t>
      </w:r>
      <w:r w:rsidRPr="00C41105">
        <w:rPr>
          <w:u w:val="single"/>
        </w:rPr>
        <w:t>enrichment would allow Saudi Arabia to take advantage of potential uranium resources</w:t>
      </w:r>
      <w:r w:rsidRPr="00C41105">
        <w:t xml:space="preserve">. This echoes arguments made by Jordan in the last ten years. However, </w:t>
      </w:r>
      <w:r w:rsidRPr="00C41105">
        <w:rPr>
          <w:u w:val="single"/>
        </w:rPr>
        <w:t xml:space="preserve">the </w:t>
      </w:r>
      <w:r w:rsidRPr="00C41105">
        <w:rPr>
          <w:b/>
          <w:u w:val="single"/>
        </w:rPr>
        <w:t>economics are unlikely</w:t>
      </w:r>
      <w:r w:rsidRPr="00C41105">
        <w:rPr>
          <w:u w:val="single"/>
        </w:rPr>
        <w:t xml:space="preserve"> to support domestic uranium enrichment for many reasons</w:t>
      </w:r>
      <w:r w:rsidRPr="00C41105">
        <w:t xml:space="preserve">. First, </w:t>
      </w:r>
      <w:r w:rsidRPr="00C41105">
        <w:rPr>
          <w:b/>
          <w:u w:val="single"/>
        </w:rPr>
        <w:t>there are high levels of oversupply and inventories in the uranium market worldwide</w:t>
      </w:r>
      <w:r w:rsidRPr="00C41105">
        <w:t>, as concluded in the Nuclear Energy Agency and the International Atomic Energy Agency’s Uranium 2016: Resources, Production and Demand</w:t>
      </w:r>
      <w:r w:rsidRPr="00C41105">
        <w:rPr>
          <w:u w:val="single"/>
        </w:rPr>
        <w:t>. In fact, that highly regarded publication concluded that “Regardless of the role that nuclear energy ultimately plays in meeting future electricity demand, the uranium resource base described in this publication is more than adequate to meet projected requirements for the foreseeable future</w:t>
      </w:r>
      <w:r w:rsidRPr="00C41105">
        <w:t xml:space="preserve">. The </w:t>
      </w:r>
      <w:r w:rsidRPr="00C41105">
        <w:rPr>
          <w:u w:val="single"/>
        </w:rPr>
        <w:t>challenge in the coming years is likely to be less one of adequacy of resources than adequacy of production capacity development due to poor uranium market conditions</w:t>
      </w:r>
      <w:r w:rsidRPr="00C41105">
        <w:t xml:space="preserve">.” </w:t>
      </w:r>
      <w:r w:rsidRPr="00C41105">
        <w:rPr>
          <w:b/>
          <w:u w:val="single"/>
        </w:rPr>
        <w:t>Saudi resources are not covered in those estimates</w:t>
      </w:r>
      <w:r w:rsidRPr="00C41105">
        <w:t xml:space="preserve"> because there is no information or assessment about Saudi uranium. However, the high case for nuclear energy does assume Saudi Arabia will acquire nuclear power.</w:t>
      </w:r>
    </w:p>
    <w:p w:rsidR="00E30D1B" w:rsidRPr="00C41105" w:rsidRDefault="00E30D1B" w:rsidP="00E30D1B">
      <w:pPr>
        <w:rPr>
          <w:u w:val="single"/>
        </w:rPr>
      </w:pPr>
      <w:r w:rsidRPr="00C41105">
        <w:t xml:space="preserve">6 </w:t>
      </w:r>
      <w:r w:rsidRPr="00C41105">
        <w:rPr>
          <w:u w:val="single"/>
        </w:rPr>
        <w:t>One question is whether small scale production could be cost-effective but more importantly, only two of the thirty countries with nuclear power match their uranium production to domestic needs – Canada and South Africa</w:t>
      </w:r>
      <w:r w:rsidRPr="00C41105">
        <w:t xml:space="preserve">. For </w:t>
      </w:r>
      <w:r w:rsidRPr="00C41105">
        <w:rPr>
          <w:u w:val="single"/>
        </w:rPr>
        <w:t>most other countries, there is a significant mismatch in domestic production and use</w:t>
      </w:r>
      <w:r w:rsidRPr="00C41105">
        <w:t xml:space="preserve">, which does not seem to cause a problem. 7 </w:t>
      </w:r>
      <w:r w:rsidRPr="00C41105">
        <w:rPr>
          <w:u w:val="single"/>
        </w:rPr>
        <w:t xml:space="preserve">A </w:t>
      </w:r>
      <w:r w:rsidRPr="00C41105">
        <w:rPr>
          <w:b/>
          <w:u w:val="single"/>
        </w:rPr>
        <w:t>second obstacle is timing</w:t>
      </w:r>
      <w:r w:rsidRPr="00C41105">
        <w:t xml:space="preserve">. Although </w:t>
      </w:r>
      <w:r w:rsidRPr="00C41105">
        <w:rPr>
          <w:u w:val="single"/>
        </w:rPr>
        <w:t>Saudi Arabia currently envisions reactors coming on-line by 2040</w:t>
      </w:r>
      <w:r w:rsidRPr="00C41105">
        <w:t xml:space="preserve">, </w:t>
      </w:r>
      <w:r w:rsidRPr="00C41105">
        <w:rPr>
          <w:u w:val="single"/>
        </w:rPr>
        <w:t>this is not a long period of time to develop the infrastructure to support nuclear power</w:t>
      </w:r>
      <w:r w:rsidRPr="00C41105">
        <w:t>. After surveying potential resources</w:t>
      </w:r>
      <w:r w:rsidRPr="00C41105">
        <w:rPr>
          <w:u w:val="single"/>
        </w:rPr>
        <w:t xml:space="preserve">, </w:t>
      </w:r>
      <w:r w:rsidRPr="00C41105">
        <w:rPr>
          <w:b/>
          <w:u w:val="single"/>
        </w:rPr>
        <w:t>Saudi Arabia would need to produce the ore</w:t>
      </w:r>
      <w:r w:rsidRPr="00C41105">
        <w:t xml:space="preserve">, mill 6 The Redbook assumed that Saudi Arabia will have installed 1.4 GWe of reactor capacity in 2030 and 2.8 GWe in 2035 (4 smaller reactors or 2 larger ones), </w:t>
      </w:r>
      <w:r w:rsidRPr="00C41105">
        <w:rPr>
          <w:u w:val="single"/>
        </w:rPr>
        <w:t xml:space="preserve">requiring about </w:t>
      </w:r>
      <w:r w:rsidRPr="00C41105">
        <w:rPr>
          <w:b/>
          <w:u w:val="single"/>
        </w:rPr>
        <w:t>440 tons of uranium annually</w:t>
      </w:r>
      <w:r w:rsidRPr="00C41105">
        <w:t xml:space="preserve">. 7 11 </w:t>
      </w:r>
      <w:r w:rsidRPr="00C41105">
        <w:rPr>
          <w:b/>
          <w:u w:val="single"/>
        </w:rPr>
        <w:t>it, convert it, enrich it and fabricate it into fuel</w:t>
      </w:r>
      <w:r w:rsidRPr="00C41105">
        <w:t xml:space="preserve">. </w:t>
      </w:r>
      <w:r w:rsidRPr="00C41105">
        <w:rPr>
          <w:u w:val="single"/>
        </w:rPr>
        <w:t>How much of that process is Saudi Arabia prepared to do itself or to contract out? The conversion and enrichment industries worldwide have shrunk significantly over time even in advanced nuclear states because of declining economics.</w:t>
      </w:r>
    </w:p>
    <w:p w:rsidR="00E30D1B" w:rsidRPr="00C41105" w:rsidRDefault="00E30D1B" w:rsidP="00E30D1B">
      <w:pPr>
        <w:rPr>
          <w:b/>
          <w:u w:val="single"/>
        </w:rPr>
      </w:pPr>
      <w:r w:rsidRPr="00C41105">
        <w:t xml:space="preserve">A </w:t>
      </w:r>
      <w:r w:rsidRPr="00C41105">
        <w:rPr>
          <w:b/>
          <w:u w:val="single"/>
        </w:rPr>
        <w:t>third obstacle is pricing</w:t>
      </w:r>
      <w:r w:rsidRPr="00C41105">
        <w:rPr>
          <w:b/>
        </w:rPr>
        <w:t>,</w:t>
      </w:r>
      <w:r w:rsidRPr="00C41105">
        <w:t xml:space="preserve"> </w:t>
      </w:r>
      <w:r w:rsidRPr="00C41105">
        <w:rPr>
          <w:u w:val="single"/>
        </w:rPr>
        <w:t>both for uranium and enrichment</w:t>
      </w:r>
      <w:r w:rsidRPr="00C41105">
        <w:t xml:space="preserve">. </w:t>
      </w:r>
      <w:r w:rsidRPr="00C41105">
        <w:rPr>
          <w:u w:val="single"/>
        </w:rPr>
        <w:t>Uranium has returned to the historically low prices from the 1980s</w:t>
      </w:r>
      <w:r w:rsidRPr="00C41105">
        <w:t xml:space="preserve"> (hovering around $20/lb</w:t>
      </w:r>
      <w:r w:rsidRPr="00C41105">
        <w:rPr>
          <w:u w:val="single"/>
        </w:rPr>
        <w:t>) after a brief surge ten years ago to a high of $140/lb</w:t>
      </w:r>
      <w:r w:rsidRPr="00C41105">
        <w:t>. One factor has been reduced optimism about nuclear energy following the nuclear accident at the Fukushima Daiichi power plant in March 2011. The Bible of the uranium industry, the so-called Redbook, admitted that “</w:t>
      </w:r>
      <w:r w:rsidRPr="00C41105">
        <w:rPr>
          <w:b/>
          <w:u w:val="single"/>
        </w:rPr>
        <w:t>Challenges remain in the global uranium market</w:t>
      </w:r>
      <w:r w:rsidRPr="00C41105">
        <w:rPr>
          <w:u w:val="single"/>
        </w:rPr>
        <w:t xml:space="preserve"> with high levels of oversupply and inventories, resulting in continuing pricing pressures.</w:t>
      </w:r>
      <w:r w:rsidRPr="00C41105">
        <w:t xml:space="preserve">” 8 The </w:t>
      </w:r>
      <w:r w:rsidRPr="00C41105">
        <w:rPr>
          <w:u w:val="single"/>
        </w:rPr>
        <w:t>enrichment market is worse</w:t>
      </w:r>
      <w:r w:rsidRPr="00C41105">
        <w:t xml:space="preserve">: </w:t>
      </w:r>
      <w:r w:rsidRPr="00C41105">
        <w:rPr>
          <w:u w:val="single"/>
        </w:rPr>
        <w:t>while the SWU spot price managed to climb through the 1990s to reach a high of $160/SWU in 2009, the price has dropped steadily to today’s rate of less than $40/SWU</w:t>
      </w:r>
      <w:r w:rsidRPr="00C41105">
        <w:t xml:space="preserve">. There are many reasons for this, including overcapacity of enrichment services, particularly in Russia. This is </w:t>
      </w:r>
      <w:r w:rsidRPr="00C41105">
        <w:rPr>
          <w:u w:val="single"/>
        </w:rPr>
        <w:t>one reason that established uranium enrichment providers like URENCO do not add capacity without signed, long-term contracts for supply.</w:t>
      </w:r>
      <w:r w:rsidRPr="00C41105">
        <w:t xml:space="preserve"> </w:t>
      </w:r>
      <w:r w:rsidRPr="00C41105">
        <w:rPr>
          <w:u w:val="single"/>
        </w:rPr>
        <w:t>While Saudi Arabia can guarantee demand in its own country</w:t>
      </w:r>
      <w:r w:rsidRPr="00C41105">
        <w:t xml:space="preserve"> (assuming reactor construction proceeds in a predictable way), </w:t>
      </w:r>
      <w:r w:rsidRPr="00C41105">
        <w:rPr>
          <w:u w:val="single"/>
        </w:rPr>
        <w:t xml:space="preserve">it could never compete economically with established enrichers. </w:t>
      </w:r>
      <w:r w:rsidRPr="00C41105">
        <w:rPr>
          <w:b/>
          <w:u w:val="single"/>
        </w:rPr>
        <w:t>Simply put, a Saudi enrichment capability is unwise and uneconomic.</w:t>
      </w:r>
    </w:p>
    <w:p w:rsidR="00E30D1B" w:rsidRDefault="00E30D1B" w:rsidP="00610C81"/>
    <w:p w:rsidR="00E30D1B" w:rsidRDefault="00E30D1B" w:rsidP="00610C81"/>
    <w:p w:rsidR="00610C81" w:rsidRDefault="00610C81" w:rsidP="00610C81">
      <w:pPr>
        <w:pStyle w:val="Heading3"/>
      </w:pPr>
      <w:r>
        <w:t>Impact – nuclear war</w:t>
      </w:r>
    </w:p>
    <w:p w:rsidR="00610C81" w:rsidRDefault="00610C81" w:rsidP="00610C81"/>
    <w:p w:rsidR="00610C81" w:rsidRPr="00AE6C4C" w:rsidRDefault="00610C81" w:rsidP="00610C81">
      <w:pPr>
        <w:pStyle w:val="Heading4"/>
      </w:pPr>
      <w:r>
        <w:t>Saudi prolif would heighten the risk of regional nuclear conflict</w:t>
      </w:r>
    </w:p>
    <w:p w:rsidR="00610C81" w:rsidRPr="00EB1192" w:rsidRDefault="00610C81" w:rsidP="00610C81">
      <w:pPr>
        <w:rPr>
          <w:rStyle w:val="Style13ptBold"/>
        </w:rPr>
      </w:pPr>
      <w:r>
        <w:rPr>
          <w:rStyle w:val="Style13ptBold"/>
        </w:rPr>
        <w:t>Edelman et al. 11</w:t>
      </w:r>
      <w:r w:rsidRPr="00C96458">
        <w:t xml:space="preserve"> –</w:t>
      </w:r>
      <w:r>
        <w:rPr>
          <w:rStyle w:val="Style13ptBold"/>
        </w:rPr>
        <w:t xml:space="preserve"> </w:t>
      </w:r>
      <w:r w:rsidRPr="00C96458">
        <w:t>Eric</w:t>
      </w:r>
      <w:r>
        <w:t xml:space="preserve"> S. Edelman is a former American diplomat, US Ambassador, and Principal Deputy Advisor; Andrew F. Krepinevich is a defense policy analyst at the Center for Strategic and Budgetary Assessments; Evan Braden Montgomery is the Director of Research and Studies at the Center for Strategic and Budgetary Assessments (</w:t>
      </w:r>
      <w:r w:rsidRPr="00EB1192">
        <w:rPr>
          <w:i/>
        </w:rPr>
        <w:t>The Dangers of a Nuclear Iran: The Limits of Containment</w:t>
      </w:r>
      <w:r>
        <w:rPr>
          <w:i/>
        </w:rPr>
        <w:t xml:space="preserve"> </w:t>
      </w:r>
      <w:r>
        <w:t>Vol. 90 No. 1, Pg. 69-73, 2011, JSTOR)</w:t>
      </w:r>
    </w:p>
    <w:p w:rsidR="00610C81" w:rsidRDefault="00610C81" w:rsidP="00610C81">
      <w:r>
        <w:t xml:space="preserve">The </w:t>
      </w:r>
      <w:r w:rsidRPr="008F3BE5">
        <w:rPr>
          <w:u w:val="single"/>
        </w:rPr>
        <w:t>reports of the Congressional Commission</w:t>
      </w:r>
      <w:r>
        <w:t xml:space="preserve"> </w:t>
      </w:r>
      <w:r w:rsidRPr="008F3BE5">
        <w:rPr>
          <w:u w:val="single"/>
        </w:rPr>
        <w:t>on the Strategic Posture of the United States and the Commission on the Prevention of Weapons of Mass Destruction</w:t>
      </w:r>
      <w:r>
        <w:t xml:space="preserve"> </w:t>
      </w:r>
      <w:r w:rsidRPr="008F3BE5">
        <w:rPr>
          <w:u w:val="single"/>
        </w:rPr>
        <w:t>Proliferation and Terrorism</w:t>
      </w:r>
      <w:r>
        <w:t xml:space="preserve">, as well as other analyses, </w:t>
      </w:r>
      <w:r w:rsidRPr="002D5E6A">
        <w:rPr>
          <w:u w:val="single"/>
        </w:rPr>
        <w:t>h</w:t>
      </w:r>
      <w:r w:rsidRPr="008F3BE5">
        <w:rPr>
          <w:u w:val="single"/>
        </w:rPr>
        <w:t xml:space="preserve">ave highlighted the risk that </w:t>
      </w:r>
      <w:r w:rsidRPr="002D5E6A">
        <w:rPr>
          <w:b/>
          <w:u w:val="single"/>
        </w:rPr>
        <w:t>a nuclear-armed Iran could trigger additional nuclear proliferation</w:t>
      </w:r>
      <w:r w:rsidRPr="008F3BE5">
        <w:rPr>
          <w:u w:val="single"/>
        </w:rPr>
        <w:t xml:space="preserve"> in the Middle East</w:t>
      </w:r>
      <w:r>
        <w:t xml:space="preserve">, even if Israel does not declare its own nuclear arsenal. Notably, Algeria, Bahrain, Egypt, Jordan, Saudi Arabia, Turkey, and the United Arab Emirates? all signatories to the Nuclear Nonproliferation Treaty (npt)?have recently announced or initiated nuclear energy programs. Although some of these states have legitimate economic rationales for pursuing nuclear power and although the low-enriched fuel used for power reactors cannot be used in nuclear weapons, these moves have been widely interpreted as hedges against a nuclear-armed Iran. </w:t>
      </w:r>
      <w:r w:rsidRPr="008F3BE5">
        <w:rPr>
          <w:u w:val="single"/>
        </w:rPr>
        <w:t>The npt does not bar states from developing the sensitive technology required to produce nuclear fuel on their own, that is, the capability to enrich natural uranium and separate plutonium from spent nuclear fuel</w:t>
      </w:r>
      <w:r>
        <w:t xml:space="preserve">. Yet enrichment and reprocessing can also be used to accumulate weapons-grade enriched uranium and plutonium? </w:t>
      </w:r>
      <w:r w:rsidRPr="002D5E6A">
        <w:rPr>
          <w:u w:val="single"/>
        </w:rPr>
        <w:t>The very loophole that Iran has apparently exploited in pursuing a nuclear weapons capability</w:t>
      </w:r>
      <w:r>
        <w:t>. Developing nuclear weapons remains a slow, expensive, and difficult process, even for states with considerable economic resources, and especially if other nations try to constrain aspiring nuclear states' access to critical materials and technology. Without external support, it is unlikely that any of these aspirants could develop a nuclear weapons capability within a decade.</w:t>
      </w:r>
    </w:p>
    <w:p w:rsidR="00610C81" w:rsidRDefault="00610C81" w:rsidP="00610C81">
      <w:r w:rsidRPr="002D5E6A">
        <w:rPr>
          <w:u w:val="single"/>
        </w:rPr>
        <w:t xml:space="preserve">There is, however, </w:t>
      </w:r>
      <w:r w:rsidRPr="002D5E6A">
        <w:rPr>
          <w:b/>
          <w:u w:val="single"/>
        </w:rPr>
        <w:t>at least one state that could receive significant outside support: Saudi Arabia</w:t>
      </w:r>
      <w:r>
        <w:t xml:space="preserve">. </w:t>
      </w:r>
      <w:r w:rsidRPr="002D5E6A">
        <w:rPr>
          <w:u w:val="single"/>
        </w:rPr>
        <w:t>And if it did, proliferation could accelerate throughout the region. Iran and Saudi Arabia have long been geopolitical and ideological rivals</w:t>
      </w:r>
      <w:r>
        <w:t xml:space="preserve">. </w:t>
      </w:r>
      <w:r w:rsidRPr="002D5E6A">
        <w:rPr>
          <w:b/>
          <w:u w:val="single"/>
        </w:rPr>
        <w:t>Riyadh would face tremendous pressure to respond in some form to a nuclear-armed Iran</w:t>
      </w:r>
      <w:r>
        <w:t xml:space="preserve">, not only to deter Iranian coercion and subversion but also to preserve its sense that Saudi Arabia is the leading nation in the Muslim world. </w:t>
      </w:r>
      <w:r w:rsidRPr="002D5E6A">
        <w:rPr>
          <w:u w:val="single"/>
        </w:rPr>
        <w:t>The Saudi government is already pursuing a nuclear power capability, which could be the first step along a slow road to nuclear weapons development</w:t>
      </w:r>
      <w:r>
        <w:t xml:space="preserve">. And </w:t>
      </w:r>
      <w:r w:rsidRPr="002D5E6A">
        <w:rPr>
          <w:u w:val="single"/>
        </w:rPr>
        <w:t>concerns persist that it might be able to accelerate its progress by exploiting its close ties to Pakistan</w:t>
      </w:r>
      <w:r>
        <w:t xml:space="preserve">. During the 1980s, in response to the use of missiles during the Iran-Iraq War and their growing pro liferation throughout the region, </w:t>
      </w:r>
      <w:r w:rsidRPr="002D5E6A">
        <w:rPr>
          <w:b/>
          <w:u w:val="single"/>
        </w:rPr>
        <w:t>Saudi Arabia acquired several dozen css-2 intermediate-range ballistic missiles from China</w:t>
      </w:r>
      <w:r>
        <w:t xml:space="preserve">. </w:t>
      </w:r>
      <w:r w:rsidRPr="002D5E6A">
        <w:rPr>
          <w:u w:val="single"/>
        </w:rPr>
        <w:t>The Pakistani government reportedly brokered the deal, and it may have also offered to sell Saudi Arabia nuclear warheads for the css-2s, which are not accurate enough to deliver conventional warheads effectively</w:t>
      </w:r>
      <w:r>
        <w:t xml:space="preserve">. There are still rumors that Riyadh and Islamabad have had discussions involving nuclear weapons, nuclear technology, or security guarantees. This "Islamabad option" could develop in one of several different ways. Pakistan could sell operational nuclear weapons and delivery systems to Saudi Arabia, or it could provide the Saudis with the infrastructure, material, and technical support they need to produce nuclear weapons themselves within a matter of years, as opposed to a decade or longer. </w:t>
      </w:r>
    </w:p>
    <w:p w:rsidR="00610C81" w:rsidRPr="002D5E6A" w:rsidRDefault="00610C81" w:rsidP="00610C81">
      <w:pPr>
        <w:rPr>
          <w:u w:val="single"/>
        </w:rPr>
      </w:pPr>
      <w:r>
        <w:t xml:space="preserve">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w:t>
      </w:r>
      <w:r w:rsidRPr="002D5E6A">
        <w:rPr>
          <w:u w:val="single"/>
        </w:rPr>
        <w:t>Alternatively, Pakistan might offer an extended deterrent guarantee to Saudi Arabia and deploy nuclear weapons</w:t>
      </w:r>
      <w:r>
        <w:t xml:space="preserve">, delivery systems, and troops on Saudi territory, </w:t>
      </w:r>
      <w:r w:rsidRPr="002D5E6A">
        <w:rPr>
          <w:u w:val="single"/>
        </w:rPr>
        <w:t>a practice that the United States has employed for decades with its allies</w:t>
      </w:r>
      <w:r>
        <w:t>.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w:t>
      </w:r>
      <w:r w:rsidRPr="002D5E6A">
        <w:t xml:space="preserve">. </w:t>
      </w:r>
      <w:r w:rsidRPr="002D5E6A">
        <w:rPr>
          <w:u w:val="single"/>
        </w:rPr>
        <w:t>Pakistan, for its part, would gain financial benefits and international clout by deploying nuclear weapons in Saudi Arabia, as well as strategic depth against its chief rival, India.</w:t>
      </w:r>
    </w:p>
    <w:p w:rsidR="00610C81" w:rsidRDefault="00610C81" w:rsidP="00610C81">
      <w:r>
        <w:t>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w:t>
      </w:r>
    </w:p>
    <w:p w:rsidR="00610C81" w:rsidRDefault="00610C81" w:rsidP="00610C81">
      <w:r w:rsidRPr="002D5E6A">
        <w:rPr>
          <w:b/>
          <w:u w:val="single"/>
        </w:rPr>
        <w:t>Were Saudi Arabia to acquire nuclear weapons</w:t>
      </w:r>
      <w:r w:rsidRPr="002D5E6A">
        <w:rPr>
          <w:u w:val="single"/>
        </w:rPr>
        <w:t xml:space="preserve">, </w:t>
      </w:r>
      <w:r w:rsidRPr="002D5E6A">
        <w:rPr>
          <w:b/>
          <w:u w:val="single"/>
        </w:rPr>
        <w:t>the Middle East would count three nuclear-armed states</w:t>
      </w:r>
      <w:r w:rsidRPr="002D5E6A">
        <w:rPr>
          <w:u w:val="single"/>
        </w:rPr>
        <w:t>, and perhaps more before long</w:t>
      </w:r>
      <w:r>
        <w:t xml:space="preserve">. It is unclear how such an n-player competition would unfold because most analyses of nuclear deterrence are based on the U.S. Soviet rivalry during the Cold War. It seems likely, however, that </w:t>
      </w:r>
      <w:r w:rsidRPr="002D5E6A">
        <w:rPr>
          <w:u w:val="single"/>
        </w:rPr>
        <w:t>the interaction among three or more nuclear-armed powers would be more prone to miscalculation and escalation than a bipolar competition</w:t>
      </w:r>
      <w:r>
        <w:t xml:space="preserve">. During the Cold War, the United States and the Soviet Union only needed to concern themselves with an attack from the other. </w:t>
      </w:r>
      <w:r w:rsidRPr="002D5E6A">
        <w:rPr>
          <w:u w:val="single"/>
        </w:rPr>
        <w:t xml:space="preserve">Multi polar systems are </w:t>
      </w:r>
      <w:r w:rsidRPr="002D5E6A">
        <w:rPr>
          <w:b/>
          <w:u w:val="single"/>
        </w:rPr>
        <w:t>generally considered to be less stable than bipolar systems</w:t>
      </w:r>
      <w:r w:rsidRPr="002D5E6A">
        <w:rPr>
          <w:u w:val="single"/>
        </w:rPr>
        <w:t xml:space="preserve"> because coalitions can shift quickly, upsetting the balance of power and creating incentives for an attack.</w:t>
      </w:r>
    </w:p>
    <w:p w:rsidR="00610C81" w:rsidRPr="002D5E6A" w:rsidRDefault="00610C81" w:rsidP="00610C81">
      <w:pPr>
        <w:rPr>
          <w:u w:val="single"/>
        </w:rPr>
      </w:pPr>
      <w:r>
        <w:t xml:space="preserve">More important, </w:t>
      </w:r>
      <w:r w:rsidRPr="002D5E6A">
        <w:rPr>
          <w:u w:val="single"/>
        </w:rPr>
        <w:t>emerging nuclear powers in the Middle East might not take the costly steps necessary to preserve regional stability and avoid a nuclear exchange</w:t>
      </w:r>
      <w:r>
        <w:t xml:space="preserve">. For nuclear-armed states, the bedrock of deterrence is the knowledge that each side has a secure second-strike capability, so that no state can launch an attack with the expectation that it can wipe out its opponents' forces and avoid a devastating retaliation. </w:t>
      </w:r>
      <w:r w:rsidRPr="002D5E6A">
        <w:rPr>
          <w:u w:val="single"/>
        </w:rPr>
        <w:t>However, emerging nuclear powers might not invest in expensive but survivable capabilities such as hardened missile silos or submarine based nuclear forces</w:t>
      </w:r>
      <w:r>
        <w:t xml:space="preserve">. </w:t>
      </w:r>
      <w:r w:rsidRPr="002D5E6A">
        <w:rPr>
          <w:u w:val="single"/>
        </w:rPr>
        <w:t>Given this likely vulnerability</w:t>
      </w:r>
      <w:r>
        <w:t xml:space="preserve">, </w:t>
      </w:r>
      <w:r w:rsidRPr="002D5E6A">
        <w:rPr>
          <w:u w:val="single"/>
        </w:rPr>
        <w:t>the close proximity of states in the Middle East</w:t>
      </w:r>
      <w:r>
        <w:t xml:space="preserve">, </w:t>
      </w:r>
      <w:r w:rsidRPr="002D5E6A">
        <w:rPr>
          <w:u w:val="single"/>
        </w:rPr>
        <w:t>and the very short flight times of ballistic missiles</w:t>
      </w:r>
      <w:r>
        <w:t xml:space="preserve"> in the region, any </w:t>
      </w:r>
      <w:r w:rsidRPr="002D5E6A">
        <w:rPr>
          <w:b/>
          <w:u w:val="single"/>
        </w:rPr>
        <w:t xml:space="preserve">new nuclear powers might be compelled to "launch on warning" of an attack </w:t>
      </w:r>
      <w:r w:rsidRPr="002D5E6A">
        <w:rPr>
          <w:u w:val="single"/>
        </w:rPr>
        <w:t>or even</w:t>
      </w:r>
      <w:r>
        <w:t xml:space="preserve">, during a crisis, </w:t>
      </w:r>
      <w:r w:rsidRPr="002D5E6A">
        <w:rPr>
          <w:u w:val="single"/>
        </w:rPr>
        <w:t>to use their nuclear forces preemptively</w:t>
      </w:r>
      <w:r>
        <w:t xml:space="preserve">. Their governments might also delegate launch authority to lower-level commanders, heightening the possibility of miscalculation and escalation. Moreover, if early warning systems were not integrated into robust command-and-control systems, the risk of an unauthorized or accidental launch would increase further still. And without sophisticated early warning systems, a nuclear attack might be unattributable or attributed incorrectly. That is, assuming that the leadership of a targeted state survived a first strike, it might not be able to accurately determine which nation was responsible. </w:t>
      </w:r>
      <w:r w:rsidRPr="002D5E6A">
        <w:rPr>
          <w:u w:val="single"/>
        </w:rPr>
        <w:t>And this uncertainty, when combined with the pressure to respond quickly, would create a significant risk that it would retaliate against the wrong party, potentially triggering a regional nuclear war.</w:t>
      </w:r>
    </w:p>
    <w:p w:rsidR="00610C81" w:rsidRPr="005B57CB" w:rsidRDefault="00610C81" w:rsidP="00610C81">
      <w:r w:rsidRPr="002D5E6A">
        <w:rPr>
          <w:u w:val="single"/>
        </w:rPr>
        <w:t>Most existing nuclear powers have taken steps to protect their nuclear weapons from unauthorized use</w:t>
      </w:r>
      <w:r>
        <w:t xml:space="preserve">: from closely screening key personnel to developing technical safety measures, such as permissive action links, which require special codes before the weapons can be armed. </w:t>
      </w:r>
      <w:r w:rsidRPr="002D5E6A">
        <w:rPr>
          <w:u w:val="single"/>
        </w:rPr>
        <w:t xml:space="preserve">Yet there is </w:t>
      </w:r>
      <w:r w:rsidRPr="002D5E6A">
        <w:rPr>
          <w:b/>
          <w:u w:val="single"/>
        </w:rPr>
        <w:t>no guarantee that emerging nuclear powers would be willing or able to implement these measures</w:t>
      </w:r>
      <w:r>
        <w:t>, creating a significant risk that their governments might lose control over the weapons or nuclear material and that nonstate actors could gain access to these items. Some states might seek to mitigate threats to their nuclear arsenals; for instance, they might hide their weapons. In that case, however, a single intelligence compromise could leave their weapons vulnerable to attack or theft.</w:t>
      </w:r>
    </w:p>
    <w:p w:rsidR="00610C81" w:rsidRDefault="00610C81" w:rsidP="00610C81"/>
    <w:p w:rsidR="00610C81" w:rsidRPr="003C4054" w:rsidRDefault="00610C81" w:rsidP="00610C81">
      <w:pPr>
        <w:keepNext/>
        <w:keepLines/>
        <w:spacing w:before="40"/>
        <w:outlineLvl w:val="3"/>
        <w:rPr>
          <w:rFonts w:asciiTheme="minorHAnsi" w:eastAsiaTheme="majorEastAsia" w:hAnsiTheme="minorHAnsi" w:cstheme="minorHAnsi"/>
          <w:b/>
          <w:color w:val="000000" w:themeColor="text1"/>
          <w:sz w:val="26"/>
          <w:szCs w:val="26"/>
        </w:rPr>
      </w:pPr>
      <w:r w:rsidRPr="003C4054">
        <w:rPr>
          <w:rFonts w:asciiTheme="minorHAnsi" w:eastAsiaTheme="majorEastAsia" w:hAnsiTheme="minorHAnsi" w:cstheme="minorHAnsi"/>
          <w:b/>
          <w:bCs/>
          <w:color w:val="000000" w:themeColor="text1"/>
          <w:sz w:val="26"/>
          <w:szCs w:val="26"/>
        </w:rPr>
        <w:t xml:space="preserve">Proliferation snowballs and puts everyone on hair trigger – every small crisis will go nuclear. </w:t>
      </w:r>
    </w:p>
    <w:p w:rsidR="00610C81" w:rsidRDefault="00610C81" w:rsidP="00610C81">
      <w:r w:rsidRPr="005B2775">
        <w:rPr>
          <w:rStyle w:val="Style13ptBold"/>
        </w:rPr>
        <w:t>Sokolski</w:t>
      </w:r>
      <w:r>
        <w:rPr>
          <w:rStyle w:val="Style13ptBold"/>
        </w:rPr>
        <w:t xml:space="preserve"> 9 </w:t>
      </w:r>
      <w:r w:rsidRPr="005B2775">
        <w:t>–</w:t>
      </w:r>
      <w:r>
        <w:rPr>
          <w:rStyle w:val="Style13ptBold"/>
        </w:rPr>
        <w:t xml:space="preserve"> </w:t>
      </w:r>
      <w:r w:rsidRPr="005B2775">
        <w:t>Henry</w:t>
      </w:r>
      <w:r>
        <w:rPr>
          <w:rStyle w:val="Style13ptBold"/>
        </w:rPr>
        <w:t xml:space="preserve"> </w:t>
      </w:r>
      <w:r>
        <w:t xml:space="preserve">Sokoloski is an </w:t>
      </w:r>
      <w:r w:rsidRPr="003C4054">
        <w:t>executive director of the Nonprolife</w:t>
      </w:r>
      <w:r>
        <w:t xml:space="preserve">ration Policy Education Center and </w:t>
      </w:r>
      <w:r w:rsidRPr="003C4054">
        <w:t>serves on the U.S. congressional Commission on the Prevention of Weapons of Mass Destructi</w:t>
      </w:r>
      <w:r>
        <w:t>on Proliferation and Terrorism (“</w:t>
      </w:r>
      <w:r w:rsidRPr="003C4054">
        <w:t>Avoiding a Nuclear Crowd</w:t>
      </w:r>
      <w:r>
        <w:t>”</w:t>
      </w:r>
      <w:r w:rsidRPr="003C4054">
        <w:t>, Policy Review June &amp; July,</w:t>
      </w:r>
      <w:r>
        <w:t xml:space="preserve"> 2009, Available online at</w:t>
      </w:r>
      <w:r w:rsidRPr="003C4054">
        <w:t xml:space="preserve"> </w:t>
      </w:r>
      <w:hyperlink r:id="rId148" w:history="1">
        <w:r w:rsidRPr="00730ED2">
          <w:rPr>
            <w:rStyle w:val="Hyperlink"/>
            <w:rFonts w:asciiTheme="minorHAnsi" w:hAnsiTheme="minorHAnsi" w:cstheme="minorHAnsi"/>
          </w:rPr>
          <w:t>http://www.hoover.org/publications/policyreview/46390537.html</w:t>
        </w:r>
      </w:hyperlink>
      <w:r w:rsidRPr="003C4054">
        <w:t>)</w:t>
      </w:r>
    </w:p>
    <w:p w:rsidR="00610C81" w:rsidRPr="005B2775" w:rsidRDefault="00610C81" w:rsidP="00610C81">
      <w:pPr>
        <w:rPr>
          <w:rFonts w:asciiTheme="minorHAnsi" w:hAnsiTheme="minorHAnsi" w:cstheme="minorHAnsi"/>
          <w:color w:val="000000" w:themeColor="text1"/>
          <w:u w:val="single"/>
        </w:rPr>
      </w:pPr>
      <w:r w:rsidRPr="00D571C8">
        <w:rPr>
          <w:rFonts w:asciiTheme="minorHAnsi" w:hAnsiTheme="minorHAnsi" w:cstheme="minorHAnsi"/>
          <w:color w:val="000000" w:themeColor="text1"/>
        </w:rPr>
        <w:t xml:space="preserve">At a minimum, such developments will be a departure from whatever stability existed during the Cold War. </w:t>
      </w:r>
      <w:r w:rsidRPr="005B2775">
        <w:rPr>
          <w:rFonts w:asciiTheme="minorHAnsi" w:hAnsiTheme="minorHAnsi" w:cstheme="minorHAnsi"/>
          <w:color w:val="000000" w:themeColor="text1"/>
          <w:u w:val="single"/>
        </w:rPr>
        <w:t>After World War II, there was a clear subordination of nations to one or another of the two superpowers’ strong alliance systems</w:t>
      </w:r>
      <w:r w:rsidRPr="00D571C8">
        <w:rPr>
          <w:rFonts w:asciiTheme="minorHAnsi" w:hAnsiTheme="minorHAnsi" w:cstheme="minorHAnsi"/>
          <w:color w:val="000000" w:themeColor="text1"/>
        </w:rPr>
        <w:t xml:space="preserve"> — the </w:t>
      </w:r>
      <w:r w:rsidRPr="005B2775">
        <w:rPr>
          <w:rFonts w:asciiTheme="minorHAnsi" w:hAnsiTheme="minorHAnsi" w:cstheme="minorHAnsi"/>
          <w:color w:val="000000" w:themeColor="text1"/>
          <w:u w:val="single"/>
        </w:rPr>
        <w:t>U.S.-led free world and the Russian-Chinese led Communist Bloc</w:t>
      </w:r>
      <w:r w:rsidRPr="00D571C8">
        <w:rPr>
          <w:rFonts w:asciiTheme="minorHAnsi" w:hAnsiTheme="minorHAnsi" w:cstheme="minorHAnsi"/>
          <w:color w:val="000000" w:themeColor="text1"/>
        </w:rPr>
        <w:t xml:space="preserve">.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w:t>
      </w:r>
      <w:r w:rsidRPr="005B2775">
        <w:rPr>
          <w:rFonts w:asciiTheme="minorHAnsi" w:hAnsiTheme="minorHAnsi" w:cstheme="minorHAnsi"/>
          <w:color w:val="000000" w:themeColor="text1"/>
          <w:u w:val="single"/>
        </w:rPr>
        <w:t>U.S. also has retained its security allies in Asia</w:t>
      </w:r>
      <w:r w:rsidRPr="00D571C8">
        <w:rPr>
          <w:rFonts w:asciiTheme="minorHAnsi" w:hAnsiTheme="minorHAnsi" w:cstheme="minorHAnsi"/>
          <w:color w:val="000000" w:themeColor="text1"/>
        </w:rPr>
        <w:t xml:space="preserve"> (Japan, Australia, and South Korea) </w:t>
      </w:r>
      <w:r w:rsidRPr="005B2775">
        <w:rPr>
          <w:rFonts w:asciiTheme="minorHAnsi" w:hAnsiTheme="minorHAnsi" w:cstheme="minorHAnsi"/>
          <w:color w:val="000000" w:themeColor="text1"/>
          <w:u w:val="single"/>
        </w:rPr>
        <w:t>but has seen the e</w:t>
      </w:r>
      <w:r w:rsidRPr="005B2775">
        <w:rPr>
          <w:rFonts w:asciiTheme="minorHAnsi" w:hAnsiTheme="minorHAnsi" w:cstheme="minorHAnsi"/>
          <w:b/>
          <w:color w:val="000000" w:themeColor="text1"/>
          <w:u w:val="single"/>
        </w:rPr>
        <w:t>mergence of an increasing number of nuclear or nuclear-weapon-armed or -ready states</w:t>
      </w:r>
      <w:r w:rsidRPr="005B2775">
        <w:rPr>
          <w:rFonts w:asciiTheme="minorHAnsi" w:hAnsiTheme="minorHAnsi" w:cstheme="minorHAnsi"/>
          <w:color w:val="000000" w:themeColor="text1"/>
          <w:u w:val="single"/>
        </w:rPr>
        <w:t>.</w:t>
      </w:r>
    </w:p>
    <w:p w:rsidR="00610C81" w:rsidRDefault="00610C81" w:rsidP="00610C81">
      <w:pPr>
        <w:rPr>
          <w:rFonts w:asciiTheme="minorHAnsi" w:hAnsiTheme="minorHAnsi" w:cstheme="minorHAnsi"/>
          <w:color w:val="000000" w:themeColor="text1"/>
        </w:rPr>
      </w:pPr>
      <w:r>
        <w:rPr>
          <w:rFonts w:asciiTheme="minorHAnsi" w:hAnsiTheme="minorHAnsi" w:cstheme="minorHAnsi"/>
          <w:color w:val="000000" w:themeColor="text1"/>
        </w:rPr>
        <w:t>*Graph was omitted*</w:t>
      </w:r>
    </w:p>
    <w:p w:rsidR="00610C81" w:rsidRDefault="00610C81" w:rsidP="00610C81">
      <w:pPr>
        <w:rPr>
          <w:rFonts w:asciiTheme="minorHAnsi" w:hAnsiTheme="minorHAnsi" w:cstheme="minorHAnsi"/>
          <w:color w:val="000000" w:themeColor="text1"/>
        </w:rPr>
      </w:pPr>
      <w:r w:rsidRPr="00D571C8">
        <w:rPr>
          <w:rFonts w:asciiTheme="minorHAnsi" w:hAnsiTheme="minorHAnsi" w:cstheme="minorHAnsi"/>
          <w:color w:val="000000" w:themeColor="text1"/>
        </w:rPr>
        <w:t xml:space="preserve">So far, </w:t>
      </w:r>
      <w:r w:rsidRPr="005B2775">
        <w:rPr>
          <w:rFonts w:asciiTheme="minorHAnsi" w:hAnsiTheme="minorHAnsi" w:cstheme="minorHAnsi"/>
          <w:color w:val="000000" w:themeColor="text1"/>
          <w:u w:val="single"/>
        </w:rPr>
        <w:t>the U.S. has tried to cope with independent nuclear powers by making them “strategic partners”</w:t>
      </w:r>
      <w:r w:rsidRPr="00D571C8">
        <w:rPr>
          <w:rFonts w:asciiTheme="minorHAnsi" w:hAnsiTheme="minorHAnsi" w:cstheme="minorHAnsi"/>
          <w:color w:val="000000" w:themeColor="text1"/>
        </w:rPr>
        <w:t xml:space="preserve"> (e.g., India and Russia), nato nuclear allies (France and the uk), “non-nato allies” (e.g., Israel and Pakistan), and strategic stakeholders (China); or by fudging if a nation actually has attained full nuclear status (e.g., Iran or North Korea, which, we insist, </w:t>
      </w:r>
      <w:r w:rsidRPr="005B2775">
        <w:rPr>
          <w:rFonts w:asciiTheme="minorHAnsi" w:hAnsiTheme="minorHAnsi" w:cstheme="minorHAnsi"/>
          <w:color w:val="000000" w:themeColor="text1"/>
          <w:u w:val="single"/>
        </w:rPr>
        <w:t>will either not get nuclear weapons or will give them up</w:t>
      </w:r>
      <w:r w:rsidRPr="00D571C8">
        <w:rPr>
          <w:rFonts w:asciiTheme="minorHAnsi" w:hAnsiTheme="minorHAnsi" w:cstheme="minorHAnsi"/>
          <w:color w:val="000000" w:themeColor="text1"/>
        </w:rPr>
        <w:t xml:space="preserve">). In this world, every nuclear power ctbter (our European nuclear nato allies), </w:t>
      </w:r>
      <w:r w:rsidRPr="005B2775">
        <w:rPr>
          <w:rFonts w:asciiTheme="minorHAnsi" w:hAnsiTheme="minorHAnsi" w:cstheme="minorHAnsi"/>
          <w:color w:val="000000" w:themeColor="text1"/>
          <w:u w:val="single"/>
        </w:rPr>
        <w:t>the U.S., Russia, China, Israel, India, and Pakistan could have significant diplomatic security relations</w:t>
      </w:r>
      <w:r w:rsidRPr="00D571C8">
        <w:rPr>
          <w:rFonts w:asciiTheme="minorHAnsi" w:hAnsiTheme="minorHAnsi" w:cstheme="minorHAnsi"/>
          <w:color w:val="000000" w:themeColor="text1"/>
        </w:rPr>
        <w:t xml:space="preserve"> or ties with one another but none of these ties is viewed by Washington (and, one hopes, by no one else) as being as important as the ties between Washington and each of these nuclear-armed entities (see Figure 3). </w:t>
      </w:r>
    </w:p>
    <w:p w:rsidR="00610C81" w:rsidRDefault="00610C81" w:rsidP="00610C81">
      <w:pPr>
        <w:rPr>
          <w:rFonts w:asciiTheme="minorHAnsi" w:hAnsiTheme="minorHAnsi" w:cstheme="minorHAnsi"/>
          <w:color w:val="000000" w:themeColor="text1"/>
        </w:rPr>
      </w:pPr>
      <w:r w:rsidRPr="00D571C8">
        <w:rPr>
          <w:rFonts w:asciiTheme="minorHAnsi" w:hAnsiTheme="minorHAnsi" w:cstheme="minorHAnsi"/>
          <w:color w:val="000000" w:themeColor="text1"/>
        </w:rPr>
        <w:t xml:space="preserve">There are limits, however, to what this approach can accomplish. Such </w:t>
      </w:r>
      <w:r w:rsidRPr="005B2775">
        <w:rPr>
          <w:rFonts w:asciiTheme="minorHAnsi" w:hAnsiTheme="minorHAnsi" w:cstheme="minorHAnsi"/>
          <w:iCs/>
          <w:color w:val="000000" w:themeColor="text1"/>
          <w:u w:val="single"/>
        </w:rPr>
        <w:t>a weak alliance system, with</w:t>
      </w:r>
      <w:r w:rsidRPr="005B2775">
        <w:rPr>
          <w:rFonts w:asciiTheme="minorHAnsi" w:hAnsiTheme="minorHAnsi" w:cstheme="minorHAnsi"/>
          <w:color w:val="000000" w:themeColor="text1"/>
          <w:u w:val="single"/>
        </w:rPr>
        <w:t xml:space="preserve"> its expanding set of </w:t>
      </w:r>
      <w:r w:rsidRPr="005B2775">
        <w:rPr>
          <w:rFonts w:asciiTheme="minorHAnsi" w:hAnsiTheme="minorHAnsi" w:cstheme="minorHAnsi"/>
          <w:iCs/>
          <w:color w:val="000000" w:themeColor="text1"/>
          <w:u w:val="single"/>
        </w:rPr>
        <w:t xml:space="preserve">loose affiliations, risks becoming </w:t>
      </w:r>
      <w:r w:rsidRPr="005B2775">
        <w:rPr>
          <w:rFonts w:asciiTheme="minorHAnsi" w:hAnsiTheme="minorHAnsi" w:cstheme="minorHAnsi"/>
          <w:iCs/>
          <w:u w:val="single"/>
        </w:rPr>
        <w:t>analogous to</w:t>
      </w:r>
      <w:r w:rsidRPr="005B2775">
        <w:rPr>
          <w:rFonts w:asciiTheme="minorHAnsi" w:hAnsiTheme="minorHAnsi" w:cstheme="minorHAnsi"/>
          <w:color w:val="000000" w:themeColor="text1"/>
          <w:u w:val="single"/>
        </w:rPr>
        <w:t xml:space="preserve"> the international system that failed to contain offensive </w:t>
      </w:r>
      <w:r w:rsidRPr="00D571C8">
        <w:rPr>
          <w:rFonts w:asciiTheme="minorHAnsi" w:hAnsiTheme="minorHAnsi" w:cstheme="minorHAnsi"/>
          <w:b/>
          <w:iCs/>
          <w:color w:val="000000" w:themeColor="text1"/>
          <w:u w:val="single"/>
        </w:rPr>
        <w:t xml:space="preserve">actions prior to World War I. </w:t>
      </w:r>
      <w:r w:rsidRPr="00D571C8">
        <w:rPr>
          <w:rFonts w:asciiTheme="minorHAnsi" w:hAnsiTheme="minorHAnsi" w:cstheme="minorHAnsi"/>
          <w:color w:val="000000" w:themeColor="text1"/>
        </w:rPr>
        <w:t xml:space="preserve">Unlike 1914, there is no power today that can rival the projection of U.S. conventional forces anywhere on the globe. But </w:t>
      </w:r>
      <w:r w:rsidRPr="005B2775">
        <w:rPr>
          <w:rFonts w:asciiTheme="minorHAnsi" w:hAnsiTheme="minorHAnsi" w:cstheme="minorHAnsi"/>
          <w:iCs/>
          <w:color w:val="000000" w:themeColor="text1"/>
          <w:u w:val="single"/>
        </w:rPr>
        <w:t>in a world with an increasing number of nuclear-armed</w:t>
      </w:r>
      <w:r w:rsidRPr="005B2775">
        <w:rPr>
          <w:rFonts w:asciiTheme="minorHAnsi" w:hAnsiTheme="minorHAnsi" w:cstheme="minorHAnsi"/>
          <w:color w:val="000000" w:themeColor="text1"/>
          <w:u w:val="single"/>
        </w:rPr>
        <w:t xml:space="preserve"> or nuclear-ready</w:t>
      </w:r>
      <w:r w:rsidRPr="00D571C8">
        <w:rPr>
          <w:rFonts w:asciiTheme="minorHAnsi" w:hAnsiTheme="minorHAnsi" w:cstheme="minorHAnsi"/>
          <w:color w:val="000000" w:themeColor="text1"/>
        </w:rPr>
        <w:t xml:space="preserve"> </w:t>
      </w:r>
      <w:r w:rsidRPr="005B2775">
        <w:rPr>
          <w:rFonts w:asciiTheme="minorHAnsi" w:hAnsiTheme="minorHAnsi" w:cstheme="minorHAnsi"/>
          <w:iCs/>
          <w:color w:val="000000" w:themeColor="text1"/>
          <w:u w:val="single"/>
        </w:rPr>
        <w:t>states, this may not matter</w:t>
      </w:r>
      <w:r w:rsidRPr="00D571C8">
        <w:rPr>
          <w:rFonts w:asciiTheme="minorHAnsi" w:hAnsiTheme="minorHAnsi" w:cstheme="minorHAnsi"/>
          <w:color w:val="000000" w:themeColor="text1"/>
        </w:rPr>
        <w:t xml:space="preserve"> as much as we think. In such a world</w:t>
      </w:r>
      <w:r w:rsidRPr="005B2775">
        <w:rPr>
          <w:rFonts w:asciiTheme="minorHAnsi" w:hAnsiTheme="minorHAnsi" w:cstheme="minorHAnsi"/>
          <w:b/>
          <w:color w:val="000000" w:themeColor="text1"/>
        </w:rPr>
        <w:t xml:space="preserve">, </w:t>
      </w:r>
      <w:r w:rsidRPr="005B2775">
        <w:rPr>
          <w:rFonts w:asciiTheme="minorHAnsi" w:hAnsiTheme="minorHAnsi" w:cstheme="minorHAnsi"/>
          <w:iCs/>
          <w:color w:val="000000" w:themeColor="text1"/>
          <w:u w:val="single"/>
        </w:rPr>
        <w:t>the actions of just one or two</w:t>
      </w:r>
      <w:r w:rsidRPr="005B2775">
        <w:rPr>
          <w:rFonts w:asciiTheme="minorHAnsi" w:hAnsiTheme="minorHAnsi" w:cstheme="minorHAnsi"/>
          <w:color w:val="000000" w:themeColor="text1"/>
          <w:u w:val="single"/>
        </w:rPr>
        <w:t xml:space="preserve"> states or groups </w:t>
      </w:r>
      <w:r w:rsidRPr="005B2775">
        <w:rPr>
          <w:rFonts w:asciiTheme="minorHAnsi" w:hAnsiTheme="minorHAnsi" w:cstheme="minorHAnsi"/>
          <w:iCs/>
          <w:color w:val="000000" w:themeColor="text1"/>
          <w:u w:val="single"/>
        </w:rPr>
        <w:t>that might threaten to</w:t>
      </w:r>
      <w:r w:rsidRPr="005B2775">
        <w:rPr>
          <w:rFonts w:asciiTheme="minorHAnsi" w:hAnsiTheme="minorHAnsi" w:cstheme="minorHAnsi"/>
          <w:color w:val="000000" w:themeColor="text1"/>
          <w:u w:val="single"/>
        </w:rPr>
        <w:t xml:space="preserve"> disrupt or</w:t>
      </w:r>
      <w:r w:rsidRPr="005B2775">
        <w:rPr>
          <w:rFonts w:asciiTheme="minorHAnsi" w:hAnsiTheme="minorHAnsi" w:cstheme="minorHAnsi"/>
          <w:color w:val="000000" w:themeColor="text1"/>
        </w:rPr>
        <w:t xml:space="preserve"> </w:t>
      </w:r>
      <w:r w:rsidRPr="005B2775">
        <w:rPr>
          <w:rFonts w:asciiTheme="minorHAnsi" w:hAnsiTheme="minorHAnsi" w:cstheme="minorHAnsi"/>
          <w:iCs/>
          <w:color w:val="000000" w:themeColor="text1"/>
          <w:u w:val="single"/>
        </w:rPr>
        <w:t>overthrow</w:t>
      </w:r>
      <w:r w:rsidRPr="00D571C8">
        <w:rPr>
          <w:rFonts w:asciiTheme="minorHAnsi" w:hAnsiTheme="minorHAnsi" w:cstheme="minorHAnsi"/>
          <w:b/>
          <w:iCs/>
          <w:color w:val="000000" w:themeColor="text1"/>
          <w:u w:val="single"/>
        </w:rPr>
        <w:t xml:space="preserve"> a nuclear weapons state could check U.S. influence or ignite a war </w:t>
      </w:r>
      <w:r w:rsidRPr="00D571C8">
        <w:rPr>
          <w:rFonts w:asciiTheme="minorHAnsi" w:hAnsiTheme="minorHAnsi" w:cstheme="minorHAnsi"/>
          <w:color w:val="000000" w:themeColor="text1"/>
        </w:rPr>
        <w:t>Washington could have difficulty containing.</w:t>
      </w:r>
      <w:r w:rsidRPr="00D571C8">
        <w:rPr>
          <w:rFonts w:asciiTheme="minorHAnsi" w:hAnsiTheme="minorHAnsi" w:cstheme="minorHAnsi"/>
          <w:b/>
          <w:iCs/>
          <w:color w:val="000000" w:themeColor="text1"/>
          <w:u w:val="single"/>
        </w:rPr>
        <w:t xml:space="preserve"> No </w:t>
      </w:r>
      <w:r w:rsidRPr="00D571C8">
        <w:rPr>
          <w:rFonts w:asciiTheme="minorHAnsi" w:hAnsiTheme="minorHAnsi" w:cstheme="minorHAnsi"/>
          <w:color w:val="000000" w:themeColor="text1"/>
        </w:rPr>
        <w:t xml:space="preserve">amount of military science or </w:t>
      </w:r>
      <w:r w:rsidRPr="00D571C8">
        <w:rPr>
          <w:rFonts w:asciiTheme="minorHAnsi" w:hAnsiTheme="minorHAnsi" w:cstheme="minorHAnsi"/>
          <w:b/>
          <w:iCs/>
          <w:color w:val="000000" w:themeColor="text1"/>
          <w:u w:val="single"/>
        </w:rPr>
        <w:t>tactics could assure that the U.S. could disarm</w:t>
      </w:r>
      <w:r w:rsidRPr="00D571C8">
        <w:rPr>
          <w:rFonts w:asciiTheme="minorHAnsi" w:hAnsiTheme="minorHAnsi" w:cstheme="minorHAnsi"/>
          <w:color w:val="000000" w:themeColor="text1"/>
        </w:rPr>
        <w:t xml:space="preserve"> or neutralize such threatening or unstable </w:t>
      </w:r>
      <w:r w:rsidRPr="00D571C8">
        <w:rPr>
          <w:rFonts w:asciiTheme="minorHAnsi" w:hAnsiTheme="minorHAnsi" w:cstheme="minorHAnsi"/>
          <w:b/>
          <w:iCs/>
          <w:color w:val="000000" w:themeColor="text1"/>
          <w:u w:val="single"/>
        </w:rPr>
        <w:t>nuclear states.</w:t>
      </w:r>
      <w:r w:rsidRPr="00D571C8">
        <w:rPr>
          <w:rFonts w:asciiTheme="minorHAnsi" w:hAnsiTheme="minorHAnsi" w:cstheme="minorHAnsi"/>
          <w:color w:val="000000" w:themeColor="text1"/>
        </w:rPr>
        <w:t xml:space="preserve">22 Nor could diplomats or our intelligence services be relied upon to keep up to date on what each of these governments would be likely to do in such a crisis (see graphic below): </w:t>
      </w:r>
    </w:p>
    <w:p w:rsidR="00610C81" w:rsidRDefault="00610C81" w:rsidP="00610C81">
      <w:pPr>
        <w:rPr>
          <w:rFonts w:asciiTheme="minorHAnsi" w:hAnsiTheme="minorHAnsi" w:cstheme="minorHAnsi"/>
          <w:color w:val="000000" w:themeColor="text1"/>
        </w:rPr>
      </w:pPr>
      <w:r>
        <w:rPr>
          <w:rFonts w:asciiTheme="minorHAnsi" w:hAnsiTheme="minorHAnsi" w:cstheme="minorHAnsi"/>
          <w:color w:val="000000" w:themeColor="text1"/>
        </w:rPr>
        <w:t>*Graph was omitted*</w:t>
      </w:r>
    </w:p>
    <w:p w:rsidR="00610C81" w:rsidRDefault="00610C81" w:rsidP="00610C81">
      <w:pPr>
        <w:rPr>
          <w:rFonts w:asciiTheme="minorHAnsi" w:hAnsiTheme="minorHAnsi" w:cstheme="minorHAnsi"/>
          <w:color w:val="000000" w:themeColor="text1"/>
        </w:rPr>
      </w:pPr>
      <w:r w:rsidRPr="00D571C8">
        <w:rPr>
          <w:rFonts w:asciiTheme="minorHAnsi" w:hAnsiTheme="minorHAnsi" w:cstheme="minorHAnsi"/>
          <w:color w:val="000000" w:themeColor="text1"/>
        </w:rPr>
        <w:t xml:space="preserve">Combine these proliferation trends with the others noted above and one could easily create the </w:t>
      </w:r>
      <w:r w:rsidRPr="00D571C8">
        <w:rPr>
          <w:rFonts w:asciiTheme="minorHAnsi" w:hAnsiTheme="minorHAnsi" w:cstheme="minorHAnsi"/>
          <w:b/>
          <w:iCs/>
          <w:color w:val="000000" w:themeColor="text1"/>
          <w:u w:val="single"/>
        </w:rPr>
        <w:t xml:space="preserve">perfect nuclear storm: Small differences between nuclear competitors that </w:t>
      </w:r>
      <w:r w:rsidRPr="00D571C8">
        <w:rPr>
          <w:rFonts w:asciiTheme="minorHAnsi" w:hAnsiTheme="minorHAnsi" w:cstheme="minorHAnsi"/>
          <w:color w:val="000000" w:themeColor="text1"/>
        </w:rPr>
        <w:t>would</w:t>
      </w:r>
      <w:r w:rsidRPr="00D571C8">
        <w:rPr>
          <w:rFonts w:asciiTheme="minorHAnsi" w:hAnsiTheme="minorHAnsi" w:cstheme="minorHAnsi"/>
          <w:b/>
          <w:iCs/>
          <w:color w:val="000000" w:themeColor="text1"/>
          <w:u w:val="single"/>
        </w:rPr>
        <w:t xml:space="preserve"> put all actors on edge</w:t>
      </w:r>
      <w:r w:rsidRPr="005B2775">
        <w:rPr>
          <w:rFonts w:asciiTheme="minorHAnsi" w:hAnsiTheme="minorHAnsi" w:cstheme="minorHAnsi"/>
          <w:iCs/>
          <w:color w:val="000000" w:themeColor="text1"/>
          <w:u w:val="single"/>
        </w:rPr>
        <w:t>; an overhang of nuclear materials that could be called upon to break out</w:t>
      </w:r>
      <w:r w:rsidRPr="00D571C8">
        <w:rPr>
          <w:rFonts w:asciiTheme="minorHAnsi" w:hAnsiTheme="minorHAnsi" w:cstheme="minorHAnsi"/>
          <w:b/>
          <w:iCs/>
          <w:color w:val="000000" w:themeColor="text1"/>
          <w:u w:val="single"/>
        </w:rPr>
        <w:t xml:space="preserve"> </w:t>
      </w:r>
      <w:r w:rsidRPr="00D571C8">
        <w:rPr>
          <w:rFonts w:asciiTheme="minorHAnsi" w:hAnsiTheme="minorHAnsi" w:cstheme="minorHAnsi"/>
          <w:color w:val="000000" w:themeColor="text1"/>
        </w:rPr>
        <w:t>or significantly ramp up existing nuclear deployments; and</w:t>
      </w:r>
      <w:r w:rsidRPr="00D571C8">
        <w:rPr>
          <w:rFonts w:asciiTheme="minorHAnsi" w:hAnsiTheme="minorHAnsi" w:cstheme="minorHAnsi"/>
          <w:b/>
          <w:iCs/>
          <w:color w:val="000000" w:themeColor="text1"/>
          <w:u w:val="single"/>
        </w:rPr>
        <w:t xml:space="preserve"> </w:t>
      </w:r>
      <w:r w:rsidRPr="005B2775">
        <w:rPr>
          <w:rFonts w:asciiTheme="minorHAnsi" w:hAnsiTheme="minorHAnsi" w:cstheme="minorHAnsi"/>
          <w:iCs/>
          <w:color w:val="000000" w:themeColor="text1"/>
          <w:u w:val="single"/>
        </w:rPr>
        <w:t>a variety of potential new nuclear actors developing weapons</w:t>
      </w:r>
      <w:r w:rsidRPr="00D571C8">
        <w:rPr>
          <w:rFonts w:asciiTheme="minorHAnsi" w:hAnsiTheme="minorHAnsi" w:cstheme="minorHAnsi"/>
          <w:color w:val="000000" w:themeColor="text1"/>
        </w:rPr>
        <w:t xml:space="preserve"> </w:t>
      </w:r>
      <w:r w:rsidRPr="005B2775">
        <w:rPr>
          <w:rFonts w:asciiTheme="minorHAnsi" w:hAnsiTheme="minorHAnsi" w:cstheme="minorHAnsi"/>
          <w:color w:val="000000" w:themeColor="text1"/>
          <w:u w:val="single"/>
        </w:rPr>
        <w:t>options in the wings.</w:t>
      </w:r>
      <w:r w:rsidRPr="00D571C8">
        <w:rPr>
          <w:rFonts w:asciiTheme="minorHAnsi" w:hAnsiTheme="minorHAnsi" w:cstheme="minorHAnsi"/>
          <w:color w:val="000000" w:themeColor="text1"/>
        </w:rPr>
        <w:t xml:space="preserve"> </w:t>
      </w:r>
    </w:p>
    <w:p w:rsidR="00610C81" w:rsidRDefault="00610C81" w:rsidP="00610C81">
      <w:pPr>
        <w:rPr>
          <w:rFonts w:asciiTheme="minorHAnsi" w:hAnsiTheme="minorHAnsi" w:cstheme="minorHAnsi"/>
          <w:color w:val="000000" w:themeColor="text1"/>
        </w:rPr>
      </w:pPr>
      <w:r w:rsidRPr="00D571C8">
        <w:rPr>
          <w:rFonts w:asciiTheme="minorHAnsi" w:hAnsiTheme="minorHAnsi" w:cstheme="minorHAnsi"/>
          <w:color w:val="000000" w:themeColor="text1"/>
        </w:rPr>
        <w:t xml:space="preserve">In such a setting, </w:t>
      </w:r>
      <w:r w:rsidRPr="00D571C8">
        <w:rPr>
          <w:rFonts w:asciiTheme="minorHAnsi" w:hAnsiTheme="minorHAnsi" w:cstheme="minorHAnsi"/>
          <w:b/>
          <w:iCs/>
          <w:color w:val="000000" w:themeColor="text1"/>
          <w:u w:val="single"/>
        </w:rPr>
        <w:t xml:space="preserve">the military and nuclear rivalries between </w:t>
      </w:r>
      <w:r w:rsidRPr="005B2775">
        <w:rPr>
          <w:rFonts w:asciiTheme="minorHAnsi" w:hAnsiTheme="minorHAnsi" w:cstheme="minorHAnsi"/>
          <w:b/>
          <w:iCs/>
          <w:color w:val="000000" w:themeColor="text1"/>
          <w:u w:val="single"/>
        </w:rPr>
        <w:t xml:space="preserve">states </w:t>
      </w:r>
      <w:r w:rsidRPr="005B2775">
        <w:rPr>
          <w:rFonts w:asciiTheme="minorHAnsi" w:hAnsiTheme="minorHAnsi" w:cstheme="minorHAnsi"/>
          <w:b/>
          <w:color w:val="000000" w:themeColor="text1"/>
          <w:u w:val="single"/>
        </w:rPr>
        <w:t>could easily be</w:t>
      </w:r>
      <w:r w:rsidRPr="00D571C8">
        <w:rPr>
          <w:rFonts w:asciiTheme="minorHAnsi" w:hAnsiTheme="minorHAnsi" w:cstheme="minorHAnsi"/>
          <w:b/>
          <w:iCs/>
          <w:color w:val="000000" w:themeColor="text1"/>
          <w:u w:val="single"/>
        </w:rPr>
        <w:t xml:space="preserve"> much more intense than before.</w:t>
      </w:r>
      <w:r w:rsidRPr="00D571C8">
        <w:rPr>
          <w:rFonts w:asciiTheme="minorHAnsi" w:hAnsiTheme="minorHAnsi" w:cstheme="minorHAnsi"/>
          <w:color w:val="000000" w:themeColor="text1"/>
        </w:rPr>
        <w:t xml:space="preserve"> Certainly </w:t>
      </w:r>
      <w:r w:rsidRPr="005B2775">
        <w:rPr>
          <w:rFonts w:asciiTheme="minorHAnsi" w:hAnsiTheme="minorHAnsi" w:cstheme="minorHAnsi"/>
          <w:color w:val="000000" w:themeColor="text1"/>
          <w:u w:val="single"/>
        </w:rPr>
        <w:t>each nuclear state’s military would place an even higher premium than before on being able to weaponize its military and civilian surpluses quickly</w:t>
      </w:r>
      <w:r w:rsidRPr="00D571C8">
        <w:rPr>
          <w:rFonts w:asciiTheme="minorHAnsi" w:hAnsiTheme="minorHAnsi" w:cstheme="minorHAnsi"/>
          <w:color w:val="000000" w:themeColor="text1"/>
        </w:rPr>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w:t>
      </w:r>
    </w:p>
    <w:p w:rsidR="00610C81" w:rsidRDefault="00610C81" w:rsidP="00610C81">
      <w:pPr>
        <w:rPr>
          <w:rFonts w:asciiTheme="minorHAnsi" w:hAnsiTheme="minorHAnsi" w:cstheme="minorHAnsi"/>
          <w:color w:val="000000" w:themeColor="text1"/>
        </w:rPr>
      </w:pPr>
      <w:r w:rsidRPr="00D571C8">
        <w:rPr>
          <w:rFonts w:asciiTheme="minorHAnsi" w:hAnsiTheme="minorHAnsi" w:cstheme="minorHAnsi"/>
          <w:color w:val="000000" w:themeColor="text1"/>
        </w:rPr>
        <w:t xml:space="preserve">Certainly, </w:t>
      </w:r>
      <w:r w:rsidRPr="005B2775">
        <w:rPr>
          <w:rFonts w:asciiTheme="minorHAnsi" w:hAnsiTheme="minorHAnsi" w:cstheme="minorHAnsi"/>
          <w:color w:val="000000" w:themeColor="text1"/>
          <w:u w:val="single"/>
        </w:rPr>
        <w:t>in such a world,</w:t>
      </w:r>
      <w:r w:rsidRPr="00D571C8">
        <w:rPr>
          <w:rFonts w:asciiTheme="minorHAnsi" w:hAnsiTheme="minorHAnsi" w:cstheme="minorHAnsi"/>
          <w:color w:val="000000" w:themeColor="text1"/>
        </w:rPr>
        <w:t xml:space="preserve"> </w:t>
      </w:r>
      <w:r w:rsidRPr="00D571C8">
        <w:rPr>
          <w:rFonts w:asciiTheme="minorHAnsi" w:hAnsiTheme="minorHAnsi" w:cstheme="minorHAnsi"/>
          <w:b/>
          <w:iCs/>
          <w:color w:val="000000" w:themeColor="text1"/>
          <w:u w:val="single"/>
        </w:rPr>
        <w:t xml:space="preserve">relations between states </w:t>
      </w:r>
      <w:r w:rsidRPr="005B2775">
        <w:rPr>
          <w:rFonts w:asciiTheme="minorHAnsi" w:hAnsiTheme="minorHAnsi" w:cstheme="minorHAnsi"/>
          <w:b/>
          <w:color w:val="000000" w:themeColor="text1"/>
          <w:u w:val="single"/>
        </w:rPr>
        <w:t>could</w:t>
      </w:r>
      <w:r w:rsidRPr="005B2775">
        <w:rPr>
          <w:rFonts w:asciiTheme="minorHAnsi" w:hAnsiTheme="minorHAnsi" w:cstheme="minorHAnsi"/>
          <w:b/>
          <w:iCs/>
          <w:color w:val="000000" w:themeColor="text1"/>
          <w:u w:val="single"/>
        </w:rPr>
        <w:t xml:space="preserve"> </w:t>
      </w:r>
      <w:r w:rsidRPr="00D571C8">
        <w:rPr>
          <w:rFonts w:asciiTheme="minorHAnsi" w:hAnsiTheme="minorHAnsi" w:cstheme="minorHAnsi"/>
          <w:b/>
          <w:iCs/>
          <w:color w:val="000000" w:themeColor="text1"/>
          <w:u w:val="single"/>
        </w:rPr>
        <w:t>become far less stable.</w:t>
      </w:r>
      <w:r w:rsidRPr="00D571C8">
        <w:rPr>
          <w:rFonts w:asciiTheme="minorHAnsi" w:hAnsiTheme="minorHAnsi" w:cstheme="minorHAnsi"/>
          <w:color w:val="000000" w:themeColor="text1"/>
        </w:rPr>
        <w:t xml:space="preserve"> </w:t>
      </w:r>
      <w:r w:rsidRPr="005B2775">
        <w:rPr>
          <w:rFonts w:asciiTheme="minorHAnsi" w:hAnsiTheme="minorHAnsi" w:cstheme="minorHAnsi"/>
          <w:color w:val="000000" w:themeColor="text1"/>
          <w:u w:val="single"/>
        </w:rPr>
        <w:t>Relatively</w:t>
      </w:r>
      <w:r w:rsidRPr="00D571C8">
        <w:rPr>
          <w:rFonts w:asciiTheme="minorHAnsi" w:hAnsiTheme="minorHAnsi" w:cstheme="minorHAnsi"/>
          <w:color w:val="000000" w:themeColor="text1"/>
        </w:rPr>
        <w:t xml:space="preserve"> </w:t>
      </w:r>
      <w:r w:rsidRPr="005B2775">
        <w:rPr>
          <w:rFonts w:asciiTheme="minorHAnsi" w:hAnsiTheme="minorHAnsi" w:cstheme="minorHAnsi"/>
          <w:iCs/>
          <w:color w:val="000000" w:themeColor="text1"/>
          <w:u w:val="single"/>
        </w:rPr>
        <w:t>small developments</w:t>
      </w:r>
      <w:r w:rsidRPr="00D571C8">
        <w:rPr>
          <w:rFonts w:asciiTheme="minorHAnsi" w:hAnsiTheme="minorHAnsi" w:cstheme="minorHAnsi"/>
          <w:color w:val="000000" w:themeColor="text1"/>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w:t>
      </w:r>
      <w:r w:rsidRPr="00D571C8">
        <w:rPr>
          <w:rFonts w:asciiTheme="minorHAnsi" w:hAnsiTheme="minorHAnsi" w:cstheme="minorHAnsi"/>
          <w:b/>
          <w:iCs/>
          <w:color w:val="000000" w:themeColor="text1"/>
          <w:u w:val="single"/>
        </w:rPr>
        <w:t xml:space="preserve">— </w:t>
      </w:r>
      <w:r w:rsidRPr="005B2775">
        <w:rPr>
          <w:rFonts w:asciiTheme="minorHAnsi" w:hAnsiTheme="minorHAnsi" w:cstheme="minorHAnsi"/>
          <w:iCs/>
          <w:color w:val="000000" w:themeColor="text1"/>
          <w:u w:val="single"/>
        </w:rPr>
        <w:t>could easily prompt nuclear weapons deployments with “strategic” consequences</w:t>
      </w:r>
      <w:r w:rsidRPr="00D571C8">
        <w:rPr>
          <w:rFonts w:asciiTheme="minorHAnsi" w:hAnsiTheme="minorHAnsi" w:cstheme="minorHAnsi"/>
          <w:b/>
          <w:iCs/>
          <w:color w:val="000000" w:themeColor="text1"/>
          <w:u w:val="single"/>
        </w:rPr>
        <w:t xml:space="preserve"> </w:t>
      </w:r>
      <w:r w:rsidRPr="00D571C8">
        <w:rPr>
          <w:rFonts w:asciiTheme="minorHAnsi" w:hAnsiTheme="minorHAnsi" w:cstheme="minorHAnsi"/>
          <w:color w:val="000000" w:themeColor="text1"/>
        </w:rPr>
        <w:t>(</w:t>
      </w:r>
      <w:r w:rsidRPr="005B2775">
        <w:rPr>
          <w:rFonts w:asciiTheme="minorHAnsi" w:hAnsiTheme="minorHAnsi" w:cstheme="minorHAnsi"/>
          <w:color w:val="000000" w:themeColor="text1"/>
          <w:u w:val="single"/>
        </w:rPr>
        <w:t>arms races, strategic miscues, and</w:t>
      </w:r>
      <w:r w:rsidRPr="00D571C8">
        <w:rPr>
          <w:rFonts w:asciiTheme="minorHAnsi" w:hAnsiTheme="minorHAnsi" w:cstheme="minorHAnsi"/>
          <w:b/>
          <w:iCs/>
          <w:color w:val="000000" w:themeColor="text1"/>
          <w:u w:val="single"/>
        </w:rPr>
        <w:t xml:space="preserve"> even nuclear war</w:t>
      </w:r>
      <w:r w:rsidRPr="00D571C8">
        <w:rPr>
          <w:rFonts w:asciiTheme="minorHAnsi" w:hAnsiTheme="minorHAnsi" w:cstheme="minorHAnsi"/>
          <w:color w:val="000000" w:themeColor="text1"/>
        </w:rPr>
        <w:t>)</w:t>
      </w:r>
      <w:r w:rsidRPr="00D571C8">
        <w:rPr>
          <w:rFonts w:asciiTheme="minorHAnsi" w:hAnsiTheme="minorHAnsi" w:cstheme="minorHAnsi"/>
          <w:b/>
          <w:iCs/>
          <w:color w:val="000000" w:themeColor="text1"/>
          <w:u w:val="single"/>
        </w:rPr>
        <w:t xml:space="preserve">. </w:t>
      </w:r>
      <w:r w:rsidRPr="00D571C8">
        <w:rPr>
          <w:rFonts w:asciiTheme="minorHAnsi" w:hAnsiTheme="minorHAnsi" w:cstheme="minorHAnsi"/>
          <w:color w:val="000000" w:themeColor="text1"/>
        </w:rPr>
        <w:t xml:space="preserve">As Herman Kahn once noted, in such a world “every quarrel or difference of opinion may lead to violence of a kind quite different from what is possible today.”23 </w:t>
      </w:r>
    </w:p>
    <w:p w:rsidR="00610C81" w:rsidRPr="00D571C8" w:rsidRDefault="00610C81" w:rsidP="00610C81">
      <w:pPr>
        <w:rPr>
          <w:rFonts w:asciiTheme="minorHAnsi" w:hAnsiTheme="minorHAnsi" w:cstheme="minorHAnsi"/>
        </w:rPr>
      </w:pPr>
      <w:r w:rsidRPr="00D571C8">
        <w:rPr>
          <w:rFonts w:asciiTheme="minorHAnsi" w:hAnsiTheme="minorHAnsi" w:cstheme="minorHAnsi"/>
          <w:color w:val="000000" w:themeColor="text1"/>
        </w:rPr>
        <w:t>In short, we may soon see a future that neither the proponents of nuclear abolition, nor their critics, would ever want.</w:t>
      </w:r>
    </w:p>
    <w:p w:rsidR="00610C81" w:rsidRPr="00610C81" w:rsidRDefault="00610C81" w:rsidP="00610C81"/>
    <w:p w:rsidR="00610C81" w:rsidRDefault="00610C81" w:rsidP="00610C81">
      <w:pPr>
        <w:pStyle w:val="Heading3"/>
      </w:pPr>
      <w:r>
        <w:t>Impact – global prolif</w:t>
      </w:r>
    </w:p>
    <w:p w:rsidR="00610C81" w:rsidRDefault="00610C81" w:rsidP="00610C81"/>
    <w:p w:rsidR="00E30D1B" w:rsidRPr="00973771" w:rsidRDefault="00E30D1B" w:rsidP="00E30D1B">
      <w:pPr>
        <w:pStyle w:val="Heading4"/>
        <w:rPr>
          <w:rFonts w:asciiTheme="minorHAnsi" w:hAnsiTheme="minorHAnsi" w:cstheme="minorHAnsi"/>
        </w:rPr>
      </w:pPr>
      <w:r w:rsidRPr="00973771">
        <w:rPr>
          <w:rFonts w:asciiTheme="minorHAnsi" w:hAnsiTheme="minorHAnsi" w:cstheme="minorHAnsi"/>
        </w:rPr>
        <w:t>Saudi</w:t>
      </w:r>
      <w:r>
        <w:rPr>
          <w:rFonts w:asciiTheme="minorHAnsi" w:hAnsiTheme="minorHAnsi" w:cstheme="minorHAnsi"/>
        </w:rPr>
        <w:t xml:space="preserve"> prolif breaks the NPT</w:t>
      </w:r>
    </w:p>
    <w:p w:rsidR="00E30D1B" w:rsidRDefault="00E30D1B" w:rsidP="00E30D1B">
      <w:pPr>
        <w:rPr>
          <w:rFonts w:asciiTheme="minorHAnsi" w:hAnsiTheme="minorHAnsi" w:cstheme="minorHAnsi"/>
        </w:rPr>
      </w:pPr>
      <w:r>
        <w:rPr>
          <w:rStyle w:val="Heading4Char"/>
          <w:rFonts w:asciiTheme="minorHAnsi" w:hAnsiTheme="minorHAnsi" w:cstheme="minorHAnsi"/>
        </w:rPr>
        <w:t>Edelman 11</w:t>
      </w:r>
      <w:r>
        <w:rPr>
          <w:rFonts w:asciiTheme="minorHAnsi" w:hAnsiTheme="minorHAnsi" w:cstheme="minorHAnsi"/>
        </w:rPr>
        <w:t xml:space="preserve"> – Eric S. Edelman is a former American diplomat, US Ambassador, and Principal Deputy Advisor; Andrew F. Krepinevich is a defense policy analyst at the Center for Strategic and Budgetary Assessments; Evan Braden Montgomery is the Director of Research and Studies at the Center for Strategic and Budgetary Assessments (</w:t>
      </w:r>
      <w:r>
        <w:rPr>
          <w:rFonts w:asciiTheme="minorHAnsi" w:hAnsiTheme="minorHAnsi" w:cstheme="minorHAnsi"/>
          <w:i/>
        </w:rPr>
        <w:t xml:space="preserve">The Dangers of a Nuclear Iran: The Limits of Containment </w:t>
      </w:r>
      <w:r>
        <w:rPr>
          <w:rFonts w:asciiTheme="minorHAnsi" w:hAnsiTheme="minorHAnsi" w:cstheme="minorHAnsi"/>
        </w:rPr>
        <w:t>Vol. 90 No. 1, Pg. 69-73, 2011, JSTOR)</w:t>
      </w:r>
    </w:p>
    <w:p w:rsidR="00E30D1B" w:rsidRDefault="00E30D1B" w:rsidP="00E30D1B">
      <w:pPr>
        <w:rPr>
          <w:rFonts w:asciiTheme="minorHAnsi" w:hAnsiTheme="minorHAnsi" w:cstheme="minorHAnsi"/>
        </w:rPr>
      </w:pPr>
      <w:r>
        <w:rPr>
          <w:rFonts w:asciiTheme="minorHAnsi" w:hAnsiTheme="minorHAnsi" w:cstheme="minorHAnsi"/>
        </w:rPr>
        <w:t xml:space="preserve">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w:t>
      </w:r>
      <w:r>
        <w:rPr>
          <w:rStyle w:val="Emphasis"/>
          <w:rFonts w:asciiTheme="minorHAnsi" w:hAnsiTheme="minorHAnsi" w:cstheme="minorHAnsi"/>
        </w:rPr>
        <w:t>any decision</w:t>
      </w:r>
      <w:r>
        <w:rPr>
          <w:rStyle w:val="StyleUnderline"/>
          <w:rFonts w:asciiTheme="minorHAnsi" w:hAnsiTheme="minorHAnsi" w:cstheme="minorHAnsi"/>
        </w:rPr>
        <w:t xml:space="preserve"> by the Saudi government to seek out</w:t>
      </w:r>
      <w:r>
        <w:rPr>
          <w:rFonts w:asciiTheme="minorHAnsi" w:hAnsiTheme="minorHAnsi" w:cstheme="minorHAnsi"/>
        </w:rPr>
        <w:t xml:space="preserve"> </w:t>
      </w:r>
      <w:r>
        <w:rPr>
          <w:rStyle w:val="Emphasis"/>
          <w:rFonts w:asciiTheme="minorHAnsi" w:hAnsiTheme="minorHAnsi" w:cstheme="minorHAnsi"/>
        </w:rPr>
        <w:t>nuc</w:t>
      </w:r>
      <w:r>
        <w:rPr>
          <w:rFonts w:asciiTheme="minorHAnsi" w:hAnsiTheme="minorHAnsi" w:cstheme="minorHAnsi"/>
        </w:rPr>
        <w:t>lear weapon</w:t>
      </w:r>
      <w:r>
        <w:rPr>
          <w:rStyle w:val="Emphasis"/>
          <w:rFonts w:asciiTheme="minorHAnsi" w:hAnsiTheme="minorHAnsi" w:cstheme="minorHAnsi"/>
        </w:rPr>
        <w:t>s</w:t>
      </w:r>
      <w:r>
        <w:rPr>
          <w:rFonts w:asciiTheme="minorHAnsi" w:hAnsiTheme="minorHAnsi" w:cstheme="minorHAnsi"/>
        </w:rPr>
        <w:t xml:space="preserve">, by whatever means, </w:t>
      </w:r>
      <w:r>
        <w:rPr>
          <w:rStyle w:val="StyleUnderline"/>
          <w:rFonts w:asciiTheme="minorHAnsi" w:hAnsiTheme="minorHAnsi" w:cstheme="minorHAnsi"/>
        </w:rPr>
        <w:t xml:space="preserve">would be </w:t>
      </w:r>
      <w:r>
        <w:rPr>
          <w:rStyle w:val="Emphasis"/>
          <w:rFonts w:asciiTheme="minorHAnsi" w:hAnsiTheme="minorHAnsi" w:cstheme="minorHAnsi"/>
        </w:rPr>
        <w:t>highly destabilizing</w:t>
      </w:r>
      <w:r>
        <w:rPr>
          <w:rFonts w:asciiTheme="minorHAnsi" w:hAnsiTheme="minorHAnsi" w:cstheme="minorHAnsi"/>
        </w:rPr>
        <w:t xml:space="preserve">. </w:t>
      </w:r>
      <w:r>
        <w:rPr>
          <w:rStyle w:val="StyleUnderline"/>
          <w:rFonts w:asciiTheme="minorHAnsi" w:hAnsiTheme="minorHAnsi" w:cstheme="minorHAnsi"/>
        </w:rPr>
        <w:t>It</w:t>
      </w:r>
      <w:r>
        <w:rPr>
          <w:rFonts w:asciiTheme="minorHAnsi" w:hAnsiTheme="minorHAnsi" w:cstheme="minorHAnsi"/>
        </w:rPr>
        <w:t xml:space="preserve"> </w:t>
      </w:r>
      <w:r>
        <w:rPr>
          <w:rStyle w:val="StyleUnderline"/>
          <w:rFonts w:asciiTheme="minorHAnsi" w:hAnsiTheme="minorHAnsi" w:cstheme="minorHAnsi"/>
        </w:rPr>
        <w:t xml:space="preserve">would </w:t>
      </w:r>
      <w:r>
        <w:rPr>
          <w:rStyle w:val="Emphasis"/>
          <w:rFonts w:asciiTheme="minorHAnsi" w:hAnsiTheme="minorHAnsi" w:cstheme="minorHAnsi"/>
        </w:rPr>
        <w:t>increase the incentives of other nations in the Middle East to pursue nuclear weapons of their own.</w:t>
      </w:r>
      <w:r>
        <w:rPr>
          <w:rFonts w:asciiTheme="minorHAnsi" w:hAnsiTheme="minorHAnsi" w:cstheme="minorHAnsi"/>
        </w:rPr>
        <w:t xml:space="preserve"> </w:t>
      </w:r>
      <w:r>
        <w:rPr>
          <w:rStyle w:val="StyleUnderline"/>
          <w:rFonts w:asciiTheme="minorHAnsi" w:hAnsiTheme="minorHAnsi" w:cstheme="minorHAnsi"/>
        </w:rPr>
        <w:t>And</w:t>
      </w:r>
      <w:r>
        <w:rPr>
          <w:rFonts w:asciiTheme="minorHAnsi" w:hAnsiTheme="minorHAnsi" w:cstheme="minorHAnsi"/>
        </w:rPr>
        <w:t xml:space="preserve"> it </w:t>
      </w:r>
      <w:r>
        <w:rPr>
          <w:rStyle w:val="StyleUnderline"/>
          <w:rFonts w:asciiTheme="minorHAnsi" w:hAnsiTheme="minorHAnsi" w:cstheme="minorHAnsi"/>
        </w:rPr>
        <w:t xml:space="preserve">could increase their ability to do so by </w:t>
      </w:r>
      <w:r>
        <w:rPr>
          <w:rStyle w:val="Emphasis"/>
          <w:rFonts w:asciiTheme="minorHAnsi" w:hAnsiTheme="minorHAnsi" w:cstheme="minorHAnsi"/>
        </w:rPr>
        <w:t>eroding the remaining barriers to nuclear prolif</w:t>
      </w:r>
      <w:r>
        <w:rPr>
          <w:rFonts w:asciiTheme="minorHAnsi" w:hAnsiTheme="minorHAnsi" w:cstheme="minorHAnsi"/>
        </w:rPr>
        <w:t xml:space="preserve">eration: </w:t>
      </w:r>
      <w:r>
        <w:rPr>
          <w:rStyle w:val="StyleUnderline"/>
          <w:rFonts w:asciiTheme="minorHAnsi" w:hAnsiTheme="minorHAnsi" w:cstheme="minorHAnsi"/>
        </w:rPr>
        <w:t>each additional state that acquires</w:t>
      </w:r>
      <w:r>
        <w:rPr>
          <w:rFonts w:asciiTheme="minorHAnsi" w:hAnsiTheme="minorHAnsi" w:cstheme="minorHAnsi"/>
        </w:rPr>
        <w:t xml:space="preserve"> </w:t>
      </w:r>
      <w:r>
        <w:rPr>
          <w:rStyle w:val="Emphasis"/>
          <w:rFonts w:asciiTheme="minorHAnsi" w:hAnsiTheme="minorHAnsi" w:cstheme="minorHAnsi"/>
        </w:rPr>
        <w:t>nuc</w:t>
      </w:r>
      <w:r>
        <w:rPr>
          <w:rFonts w:asciiTheme="minorHAnsi" w:hAnsiTheme="minorHAnsi" w:cstheme="minorHAnsi"/>
        </w:rPr>
        <w:t>lear weapon</w:t>
      </w:r>
      <w:r>
        <w:rPr>
          <w:rStyle w:val="Emphasis"/>
          <w:rFonts w:asciiTheme="minorHAnsi" w:hAnsiTheme="minorHAnsi" w:cstheme="minorHAnsi"/>
        </w:rPr>
        <w:t>s</w:t>
      </w:r>
      <w:r>
        <w:rPr>
          <w:rFonts w:asciiTheme="minorHAnsi" w:hAnsiTheme="minorHAnsi" w:cstheme="minorHAnsi"/>
        </w:rPr>
        <w:t xml:space="preserve"> </w:t>
      </w:r>
      <w:r>
        <w:rPr>
          <w:rStyle w:val="Emphasis"/>
          <w:rFonts w:asciiTheme="minorHAnsi" w:hAnsiTheme="minorHAnsi" w:cstheme="minorHAnsi"/>
        </w:rPr>
        <w:t>weakens the nonproliferation regime</w:t>
      </w:r>
      <w:r>
        <w:rPr>
          <w:rStyle w:val="StyleUnderline"/>
          <w:rFonts w:asciiTheme="minorHAnsi" w:hAnsiTheme="minorHAnsi" w:cstheme="minorHAnsi"/>
        </w:rPr>
        <w:t>, even if its</w:t>
      </w:r>
      <w:r>
        <w:rPr>
          <w:rFonts w:asciiTheme="minorHAnsi" w:hAnsiTheme="minorHAnsi" w:cstheme="minorHAnsi"/>
        </w:rPr>
        <w:t xml:space="preserve"> particular </w:t>
      </w:r>
      <w:r>
        <w:rPr>
          <w:rStyle w:val="StyleUnderline"/>
          <w:rFonts w:asciiTheme="minorHAnsi" w:hAnsiTheme="minorHAnsi" w:cstheme="minorHAnsi"/>
        </w:rPr>
        <w:t>method</w:t>
      </w:r>
      <w:r>
        <w:rPr>
          <w:rFonts w:asciiTheme="minorHAnsi" w:hAnsiTheme="minorHAnsi" w:cstheme="minorHAnsi"/>
        </w:rPr>
        <w:t xml:space="preserve"> of acquisition </w:t>
      </w:r>
      <w:r>
        <w:rPr>
          <w:rStyle w:val="StyleUnderline"/>
          <w:rFonts w:asciiTheme="minorHAnsi" w:hAnsiTheme="minorHAnsi" w:cstheme="minorHAnsi"/>
        </w:rPr>
        <w:t>only circumvents, rather than violates, the</w:t>
      </w:r>
      <w:r>
        <w:rPr>
          <w:rStyle w:val="Emphasis"/>
          <w:rFonts w:asciiTheme="minorHAnsi" w:hAnsiTheme="minorHAnsi" w:cstheme="minorHAnsi"/>
        </w:rPr>
        <w:t xml:space="preserve"> NPT</w:t>
      </w:r>
      <w:r>
        <w:rPr>
          <w:rFonts w:asciiTheme="minorHAnsi" w:hAnsiTheme="minorHAnsi" w:cstheme="minorHAnsi"/>
        </w:rPr>
        <w:t>.</w:t>
      </w:r>
    </w:p>
    <w:p w:rsidR="00E30D1B" w:rsidRDefault="00E30D1B" w:rsidP="00610C81"/>
    <w:p w:rsidR="00E30D1B" w:rsidRPr="00C41105" w:rsidRDefault="00E30D1B" w:rsidP="00E30D1B">
      <w:pPr>
        <w:pStyle w:val="Heading4"/>
      </w:pPr>
      <w:r w:rsidRPr="00C41105">
        <w:t>Strong commitments to the NPT are key to prevent nuclear war.</w:t>
      </w:r>
    </w:p>
    <w:p w:rsidR="00E30D1B" w:rsidRPr="00C41105" w:rsidRDefault="00E30D1B" w:rsidP="00E30D1B">
      <w:pPr>
        <w:rPr>
          <w:rStyle w:val="Style13ptBold"/>
        </w:rPr>
      </w:pPr>
      <w:r w:rsidRPr="00C41105">
        <w:rPr>
          <w:rStyle w:val="Style13ptBold"/>
        </w:rPr>
        <w:t xml:space="preserve">Cooper 15 </w:t>
      </w:r>
      <w:r w:rsidRPr="00C41105">
        <w:t>– Christian Cooper is a term member at the Council on Foreign Relations (“The Pride of the Diplomats: Why the NPT Works”, May 2015, Global Policy, Available online at https://web.archive.org/web/20170710230609/https://www.globalpolicyjournal.com/blog/14/05/2015/pride-diplomats-why-npt-works)</w:t>
      </w:r>
    </w:p>
    <w:p w:rsidR="00E30D1B" w:rsidRPr="00C41105" w:rsidRDefault="00E30D1B" w:rsidP="00E30D1B">
      <w:r w:rsidRPr="00C41105">
        <w:rPr>
          <w:u w:val="single"/>
        </w:rPr>
        <w:t>The review of the Nuclear Nonproliferation Treaty</w:t>
      </w:r>
      <w:r w:rsidRPr="00C41105">
        <w:t xml:space="preserve"> (</w:t>
      </w:r>
      <w:r w:rsidRPr="00C41105">
        <w:rPr>
          <w:u w:val="single"/>
        </w:rPr>
        <w:t>NPT</w:t>
      </w:r>
      <w:r w:rsidRPr="00C41105">
        <w:t xml:space="preserve">) </w:t>
      </w:r>
      <w:r w:rsidRPr="00C41105">
        <w:rPr>
          <w:u w:val="single"/>
        </w:rPr>
        <w:t xml:space="preserve">this month is a once every five years chance to reaffirm and strengthen one of the </w:t>
      </w:r>
      <w:r w:rsidRPr="00C41105">
        <w:rPr>
          <w:b/>
          <w:u w:val="single"/>
        </w:rPr>
        <w:t>strongest international norms</w:t>
      </w:r>
      <w:r w:rsidRPr="00C41105">
        <w:t xml:space="preserve">: that </w:t>
      </w:r>
      <w:r w:rsidRPr="00C41105">
        <w:rPr>
          <w:b/>
          <w:u w:val="single"/>
        </w:rPr>
        <w:t>against the proliferation and use of nuclear technology for military mean</w:t>
      </w:r>
      <w:r w:rsidRPr="00C41105">
        <w:rPr>
          <w:u w:val="single"/>
        </w:rPr>
        <w:t>s</w:t>
      </w:r>
      <w:r w:rsidRPr="00C41105">
        <w:t xml:space="preserve">. </w:t>
      </w:r>
      <w:r w:rsidRPr="00C41105">
        <w:rPr>
          <w:u w:val="single"/>
        </w:rPr>
        <w:t xml:space="preserve">Representatives of </w:t>
      </w:r>
      <w:r w:rsidRPr="00C41105">
        <w:rPr>
          <w:b/>
          <w:u w:val="single"/>
        </w:rPr>
        <w:t>190 countries</w:t>
      </w:r>
      <w:r w:rsidRPr="00C41105">
        <w:rPr>
          <w:u w:val="single"/>
        </w:rPr>
        <w:t xml:space="preserve"> are gathered</w:t>
      </w:r>
      <w:r w:rsidRPr="00C41105">
        <w:t xml:space="preserve"> to examine the treaty itself and </w:t>
      </w:r>
      <w:r w:rsidRPr="00C41105">
        <w:rPr>
          <w:u w:val="single"/>
        </w:rPr>
        <w:t>discuss new ways to increase global buy-in against nuclear dangers</w:t>
      </w:r>
      <w:r w:rsidRPr="00C41105">
        <w:t>. This time, they might do so in a critical new way.</w:t>
      </w:r>
    </w:p>
    <w:p w:rsidR="00E30D1B" w:rsidRPr="00C41105" w:rsidRDefault="00E30D1B" w:rsidP="00E30D1B">
      <w:r w:rsidRPr="00C41105">
        <w:rPr>
          <w:u w:val="single"/>
        </w:rPr>
        <w:t>Israel will be at the table for the first time in 20 years as an observer</w:t>
      </w:r>
      <w:r w:rsidRPr="00C41105">
        <w:t xml:space="preserve"> only (</w:t>
      </w:r>
      <w:r w:rsidRPr="00C41105">
        <w:rPr>
          <w:u w:val="single"/>
        </w:rPr>
        <w:t>having not signed the NPT</w:t>
      </w:r>
      <w:r w:rsidRPr="00C41105">
        <w:t xml:space="preserve">), and according to a senior Obama administration official, </w:t>
      </w:r>
      <w:r w:rsidRPr="00C41105">
        <w:rPr>
          <w:u w:val="single"/>
        </w:rPr>
        <w:t xml:space="preserve">has agreed to begin working with Arabs on an agenda for a conference to discuss a </w:t>
      </w:r>
      <w:r w:rsidRPr="00C41105">
        <w:rPr>
          <w:b/>
          <w:u w:val="single"/>
        </w:rPr>
        <w:t>weapons of mass destruction free zone in the Middle East</w:t>
      </w:r>
      <w:r w:rsidRPr="00C41105">
        <w:t>. This is a dramatic change from 2010, when Israel refused to even consider the idea.</w:t>
      </w:r>
    </w:p>
    <w:p w:rsidR="00E30D1B" w:rsidRPr="00C41105" w:rsidRDefault="00E30D1B" w:rsidP="00E30D1B">
      <w:r w:rsidRPr="00C41105">
        <w:rPr>
          <w:u w:val="single"/>
        </w:rPr>
        <w:t>Incremental diplomatic wins like this one lie at the core of the truly transnational strategic interest</w:t>
      </w:r>
      <w:r w:rsidRPr="00C41105">
        <w:t xml:space="preserve"> </w:t>
      </w:r>
      <w:r w:rsidRPr="00C41105">
        <w:rPr>
          <w:u w:val="single"/>
        </w:rPr>
        <w:t>on the path to complete nuclear weapons disarmamen</w:t>
      </w:r>
      <w:r w:rsidRPr="00C41105">
        <w:t xml:space="preserve">t. This is </w:t>
      </w:r>
      <w:r w:rsidRPr="00C41105">
        <w:rPr>
          <w:u w:val="single"/>
        </w:rPr>
        <w:t>precisely why ensuring the peaceful use of nuclear technology must remain a key component</w:t>
      </w:r>
      <w:r w:rsidRPr="00C41105">
        <w:t xml:space="preserve"> </w:t>
      </w:r>
      <w:r w:rsidRPr="00C41105">
        <w:rPr>
          <w:u w:val="single"/>
        </w:rPr>
        <w:t>of all nations’ foreign policy doctrines</w:t>
      </w:r>
      <w:r w:rsidRPr="00C41105">
        <w:t>. Perhaps one reason the NPT, and its review every five years, is often overlooked by the general public is because at face value, everyone agrees more nukes are a bad thing.</w:t>
      </w:r>
    </w:p>
    <w:p w:rsidR="00E30D1B" w:rsidRPr="00C41105" w:rsidRDefault="00E30D1B" w:rsidP="00E30D1B">
      <w:pPr>
        <w:rPr>
          <w:u w:val="single"/>
        </w:rPr>
      </w:pPr>
      <w:r w:rsidRPr="00C41105">
        <w:t xml:space="preserve">However, </w:t>
      </w:r>
      <w:r w:rsidRPr="00C41105">
        <w:rPr>
          <w:u w:val="single"/>
        </w:rPr>
        <w:t>the NPT</w:t>
      </w:r>
      <w:r w:rsidRPr="00C41105">
        <w:t xml:space="preserve">, </w:t>
      </w:r>
      <w:r w:rsidRPr="00C41105">
        <w:rPr>
          <w:u w:val="single"/>
        </w:rPr>
        <w:t>and the corresponding diplomatic collaboration surrounding nuclear weapons, go much deeper than simply halting the proliferation of such dangerous technology</w:t>
      </w:r>
      <w:r w:rsidRPr="00C41105">
        <w:t xml:space="preserve">. It is through this nearly universal treaty </w:t>
      </w:r>
      <w:r w:rsidRPr="00C41105">
        <w:rPr>
          <w:u w:val="single"/>
        </w:rPr>
        <w:t xml:space="preserve">the </w:t>
      </w:r>
      <w:r w:rsidRPr="00C41105">
        <w:rPr>
          <w:b/>
          <w:u w:val="single"/>
        </w:rPr>
        <w:t>next generation of world leaders will likely see nuclear disarmament</w:t>
      </w:r>
      <w:r w:rsidRPr="00C41105">
        <w:t xml:space="preserve">, </w:t>
      </w:r>
      <w:r w:rsidRPr="00C41105">
        <w:rPr>
          <w:u w:val="single"/>
        </w:rPr>
        <w:t>avoid an open war with Iran over its nuclear program</w:t>
      </w:r>
      <w:r w:rsidRPr="00C41105">
        <w:t xml:space="preserve">, </w:t>
      </w:r>
      <w:r w:rsidRPr="00C41105">
        <w:rPr>
          <w:u w:val="single"/>
        </w:rPr>
        <w:t>and stop a Middle East nuclear arms race in its tracks</w:t>
      </w:r>
      <w:r w:rsidRPr="00C41105">
        <w:t xml:space="preserve">. However, </w:t>
      </w:r>
      <w:r w:rsidRPr="00C41105">
        <w:rPr>
          <w:u w:val="single"/>
        </w:rPr>
        <w:t>it wasn't always clear the NPT would be the resounding success it is.</w:t>
      </w:r>
    </w:p>
    <w:p w:rsidR="00E30D1B" w:rsidRPr="00C41105" w:rsidRDefault="00E30D1B" w:rsidP="00E30D1B">
      <w:r w:rsidRPr="00C41105">
        <w:t>In 1961 when Israeli Prime Minister Ben-Gurion told U.S. President John F. Kennedy that Israel's nuclear program at Dimona was for peaceful purposes only, Kennedy’s National Security Council was simultaneously warning that by the 1970s there could be 40 nuclear weapon armed states (including Israel). If an America in the future faced rampant nuclear threats and could not believe a face-to-face conversation with a reliable ally, what could anyone trust? There had to be a better way, and the NPT was the answer: Never trust, always verify.</w:t>
      </w:r>
    </w:p>
    <w:p w:rsidR="00E30D1B" w:rsidRPr="00C41105" w:rsidRDefault="00E30D1B" w:rsidP="00E30D1B">
      <w:r w:rsidRPr="00C41105">
        <w:t xml:space="preserve">In Israel's defense, </w:t>
      </w:r>
      <w:r w:rsidRPr="00C41105">
        <w:rPr>
          <w:u w:val="single"/>
        </w:rPr>
        <w:t>the only NPT signatories who have violated the treaty since adoption</w:t>
      </w:r>
      <w:r w:rsidRPr="00C41105">
        <w:t xml:space="preserve">— </w:t>
      </w:r>
      <w:r w:rsidRPr="00C41105">
        <w:rPr>
          <w:u w:val="single"/>
        </w:rPr>
        <w:t>Iran, Iraq and Syria</w:t>
      </w:r>
      <w:r w:rsidRPr="00C41105">
        <w:t>—</w:t>
      </w:r>
      <w:r w:rsidRPr="00C41105">
        <w:rPr>
          <w:u w:val="single"/>
        </w:rPr>
        <w:t>have sworn to destroy the Jewish state</w:t>
      </w:r>
      <w:r w:rsidRPr="00C41105">
        <w:t xml:space="preserve">. </w:t>
      </w:r>
      <w:r w:rsidRPr="00C41105">
        <w:rPr>
          <w:u w:val="single"/>
        </w:rPr>
        <w:t>Remaining a non-signatory to the NPT</w:t>
      </w:r>
      <w:r w:rsidRPr="00C41105">
        <w:t xml:space="preserve"> </w:t>
      </w:r>
      <w:r w:rsidRPr="00C41105">
        <w:rPr>
          <w:u w:val="single"/>
        </w:rPr>
        <w:t>and maintaining an opaque nuclear first strike nuclear capability was strategically the right choice for Israel</w:t>
      </w:r>
      <w:r w:rsidRPr="00C41105">
        <w:t xml:space="preserve"> (regional de-stabilization be damned), and one that could be revisited given their 2015 decision to consider an agenda for a nuclear weapons free Middle East. Israel's gambit to wait for the NPT to become as ironclad as it has paid dividends that we can all reap both in June with a comprehensive agreement between the five permanent members of the U.N. Security Council (including Germany, a group colloquially referred to as the P5+1) and Iran and well into the future.</w:t>
      </w:r>
    </w:p>
    <w:p w:rsidR="00E30D1B" w:rsidRPr="00C41105" w:rsidRDefault="00E30D1B" w:rsidP="00E30D1B">
      <w:r w:rsidRPr="00C41105">
        <w:rPr>
          <w:u w:val="single"/>
        </w:rPr>
        <w:t>The</w:t>
      </w:r>
      <w:r w:rsidRPr="00C41105">
        <w:t xml:space="preserve"> </w:t>
      </w:r>
      <w:r w:rsidRPr="00C41105">
        <w:rPr>
          <w:u w:val="single"/>
        </w:rPr>
        <w:t>defining trait of the NPT is reframing the acquisition of nuclear weapons by a state from an act of national pride circa 1960</w:t>
      </w:r>
      <w:r w:rsidRPr="00C41105">
        <w:t xml:space="preserve"> </w:t>
      </w:r>
      <w:r w:rsidRPr="00C41105">
        <w:rPr>
          <w:u w:val="single"/>
        </w:rPr>
        <w:t>to an act contrary to international law by 1970</w:t>
      </w:r>
      <w:r w:rsidRPr="00C41105">
        <w:t>. Thankfully, today we operate in a world that accepts nuclear power as a scientific pursuit but abhors its use for violence. This is also why Iran's right to domestically enrich as a signatory to the NPT will be a cornerstone of the P5+1 agreement that will be announced soon and likely ratified by the first of July. This comprehensive agreement will also implicitly underscore one of the pillars of the NPT: The gradual demilitarization of nuclear technology.</w:t>
      </w:r>
    </w:p>
    <w:p w:rsidR="00E30D1B" w:rsidRPr="00C41105" w:rsidRDefault="00E30D1B" w:rsidP="00E30D1B">
      <w:r w:rsidRPr="00C41105">
        <w:t xml:space="preserve">And lest </w:t>
      </w:r>
      <w:r w:rsidRPr="00C41105">
        <w:rPr>
          <w:u w:val="single"/>
        </w:rPr>
        <w:t>critics make the argument that the NPT can only be used to coerce pariah states like Iran</w:t>
      </w:r>
      <w:r w:rsidRPr="00C41105">
        <w:t xml:space="preserve">, consider the actions of the major powers. </w:t>
      </w:r>
      <w:r w:rsidRPr="00C41105">
        <w:rPr>
          <w:u w:val="single"/>
        </w:rPr>
        <w:t>Since the NPT entered into force</w:t>
      </w:r>
      <w:r w:rsidRPr="00C41105">
        <w:t xml:space="preserve">, </w:t>
      </w:r>
      <w:r w:rsidRPr="00C41105">
        <w:rPr>
          <w:u w:val="single"/>
        </w:rPr>
        <w:t xml:space="preserve">the United States has drastically reduced the number of nuclear weapons in its </w:t>
      </w:r>
      <w:r w:rsidRPr="00C41105">
        <w:rPr>
          <w:b/>
          <w:u w:val="single"/>
        </w:rPr>
        <w:t>stockpile by 80 percent</w:t>
      </w:r>
      <w:r w:rsidRPr="00C41105">
        <w:t xml:space="preserve"> and completely removed multiple entry warheads from its nuclear strike capacity. </w:t>
      </w:r>
      <w:r w:rsidRPr="00C41105">
        <w:rPr>
          <w:u w:val="single"/>
        </w:rPr>
        <w:t>In some respects just as importantly, Washington is currently targeting the open ocean</w:t>
      </w:r>
      <w:r w:rsidRPr="00C41105">
        <w:t xml:space="preserve">; </w:t>
      </w:r>
      <w:r w:rsidRPr="00C41105">
        <w:rPr>
          <w:u w:val="single"/>
        </w:rPr>
        <w:t>there is no longer a single ICBM aimed at the Russian Federation</w:t>
      </w:r>
      <w:r w:rsidRPr="00C41105">
        <w:t xml:space="preserve"> and nuclear-armed, long-range strategic bombers have been removed from daily nuclear alert.</w:t>
      </w:r>
    </w:p>
    <w:p w:rsidR="00E30D1B" w:rsidRPr="00C41105" w:rsidRDefault="00E30D1B" w:rsidP="00E30D1B">
      <w:pPr>
        <w:rPr>
          <w:b/>
          <w:u w:val="single"/>
        </w:rPr>
      </w:pPr>
      <w:r w:rsidRPr="00C41105">
        <w:rPr>
          <w:u w:val="single"/>
        </w:rPr>
        <w:t>Russia has made similar progress</w:t>
      </w:r>
      <w:r w:rsidRPr="00C41105">
        <w:t xml:space="preserve">, </w:t>
      </w:r>
      <w:r w:rsidRPr="00C41105">
        <w:rPr>
          <w:u w:val="single"/>
        </w:rPr>
        <w:t xml:space="preserve">with both commitments and demonstrated progress in </w:t>
      </w:r>
      <w:r w:rsidRPr="00C41105">
        <w:rPr>
          <w:b/>
          <w:u w:val="single"/>
        </w:rPr>
        <w:t>reducing deployed warheads as well as deployed and undeployed delivery vehicles</w:t>
      </w:r>
      <w:r w:rsidRPr="00C41105">
        <w:t xml:space="preserve">. Moscow has also taken the lead in other areas where the United States has lagged behind, singing and ratifying the Comprehensive Nuclear Test Ban Treaty. </w:t>
      </w:r>
      <w:r w:rsidRPr="00C41105">
        <w:rPr>
          <w:u w:val="single"/>
        </w:rPr>
        <w:t>To be sure, complications</w:t>
      </w:r>
      <w:r w:rsidRPr="00C41105">
        <w:t>—</w:t>
      </w:r>
      <w:r w:rsidRPr="00C41105">
        <w:rPr>
          <w:u w:val="single"/>
        </w:rPr>
        <w:t>including Russia’s tendency to view their remaining weapons as a counterweight</w:t>
      </w:r>
      <w:r w:rsidRPr="00C41105">
        <w:t xml:space="preserve"> to all NATO stockpiles rather than simply that of the United States—</w:t>
      </w:r>
      <w:r w:rsidRPr="00C41105">
        <w:rPr>
          <w:u w:val="single"/>
        </w:rPr>
        <w:t xml:space="preserve">still exist, but the fact remains that the norm created by </w:t>
      </w:r>
      <w:r w:rsidRPr="00C41105">
        <w:rPr>
          <w:b/>
          <w:u w:val="single"/>
        </w:rPr>
        <w:t>NPT has reduced the potential for nuclear disaster across the globe.</w:t>
      </w:r>
    </w:p>
    <w:p w:rsidR="00E30D1B" w:rsidRPr="00C41105" w:rsidRDefault="00E30D1B" w:rsidP="00E30D1B">
      <w:r w:rsidRPr="00C41105">
        <w:t xml:space="preserve">And where has all that potential destruction gone? </w:t>
      </w:r>
      <w:r w:rsidRPr="00C41105">
        <w:rPr>
          <w:u w:val="single"/>
        </w:rPr>
        <w:t>Fully 10% of electric power in the United States over the last two decades came from down-blended, highly enriched uranium earmarked for Russian megaton nuclear bombs</w:t>
      </w:r>
      <w:r w:rsidRPr="00C41105">
        <w:t xml:space="preserve">. Over </w:t>
      </w:r>
      <w:r w:rsidRPr="00C41105">
        <w:rPr>
          <w:b/>
          <w:u w:val="single"/>
        </w:rPr>
        <w:t>20,000 warheads</w:t>
      </w:r>
      <w:r w:rsidRPr="00C41105">
        <w:t xml:space="preserve"> (</w:t>
      </w:r>
      <w:r w:rsidRPr="00C41105">
        <w:rPr>
          <w:u w:val="single"/>
        </w:rPr>
        <w:t>and their associated risk of accidental launches</w:t>
      </w:r>
      <w:r w:rsidRPr="00C41105">
        <w:t xml:space="preserve">) </w:t>
      </w:r>
      <w:r w:rsidRPr="00C41105">
        <w:rPr>
          <w:u w:val="single"/>
        </w:rPr>
        <w:t xml:space="preserve">were </w:t>
      </w:r>
      <w:r w:rsidRPr="00C41105">
        <w:rPr>
          <w:b/>
          <w:u w:val="single"/>
        </w:rPr>
        <w:t>removed from service all thanks the spirit of the NPT</w:t>
      </w:r>
      <w:r w:rsidRPr="00C41105">
        <w:t xml:space="preserve">. The spirit of bilateral cooperation remains strong; despite the tensions in Ukraine, </w:t>
      </w:r>
      <w:r w:rsidRPr="00C41105">
        <w:rPr>
          <w:u w:val="single"/>
        </w:rPr>
        <w:t>both the United States and the Russian Federation are fully implementing the terms of the New START treaty</w:t>
      </w:r>
      <w:r w:rsidRPr="00C41105">
        <w:t>, wherein each shares data on the movement of strategic forces and both engage in reciprocal inspections of military facilities.</w:t>
      </w:r>
    </w:p>
    <w:p w:rsidR="00E30D1B" w:rsidRPr="00C41105" w:rsidRDefault="00E30D1B" w:rsidP="00E30D1B">
      <w:r w:rsidRPr="00C41105">
        <w:t xml:space="preserve">The </w:t>
      </w:r>
      <w:r w:rsidRPr="00C41105">
        <w:rPr>
          <w:b/>
          <w:u w:val="single"/>
        </w:rPr>
        <w:t>NPT is not</w:t>
      </w:r>
      <w:r w:rsidRPr="00C41105">
        <w:rPr>
          <w:u w:val="single"/>
        </w:rPr>
        <w:t xml:space="preserve"> </w:t>
      </w:r>
      <w:r w:rsidRPr="00C41105">
        <w:rPr>
          <w:b/>
          <w:u w:val="single"/>
        </w:rPr>
        <w:t>just about</w:t>
      </w:r>
      <w:r w:rsidRPr="00C41105">
        <w:rPr>
          <w:u w:val="single"/>
        </w:rPr>
        <w:t xml:space="preserve"> </w:t>
      </w:r>
      <w:r w:rsidRPr="00C41105">
        <w:rPr>
          <w:b/>
          <w:u w:val="single"/>
        </w:rPr>
        <w:t>non-proliferation</w:t>
      </w:r>
      <w:r w:rsidRPr="00C41105">
        <w:t xml:space="preserve">; </w:t>
      </w:r>
      <w:r w:rsidRPr="00C41105">
        <w:rPr>
          <w:u w:val="single"/>
        </w:rPr>
        <w:t xml:space="preserve">it is a </w:t>
      </w:r>
      <w:r w:rsidRPr="00C41105">
        <w:rPr>
          <w:b/>
          <w:u w:val="single"/>
        </w:rPr>
        <w:t>shift in mindset that nuclear technology will be shared with those who want it for peaceful purpose</w:t>
      </w:r>
      <w:r w:rsidRPr="00C41105">
        <w:rPr>
          <w:u w:val="single"/>
        </w:rPr>
        <w:t>s</w:t>
      </w:r>
      <w:r w:rsidRPr="00C41105">
        <w:t xml:space="preserve"> in return for de-arming those who have militarized it. It has been a </w:t>
      </w:r>
      <w:r w:rsidRPr="00C41105">
        <w:rPr>
          <w:u w:val="single"/>
        </w:rPr>
        <w:t>resounding victory for the idea of internationalism and the fundamental idea that a community of nations can come together</w:t>
      </w:r>
      <w:r w:rsidRPr="00C41105">
        <w:t xml:space="preserve"> and, t</w:t>
      </w:r>
      <w:r w:rsidRPr="00C41105">
        <w:rPr>
          <w:u w:val="single"/>
        </w:rPr>
        <w:t>hrough mutually-reinforcing and verifying behavior, make strategic choices that defy the self-serving nature of states in an anarchic syste</w:t>
      </w:r>
      <w:r w:rsidRPr="00C41105">
        <w:t>m. Moreover, it has been the bedrock of a norm that spawned a range of bi- and multilateral measures to protect the world against the terrible risk of nuclear conflict.</w:t>
      </w:r>
    </w:p>
    <w:p w:rsidR="00E30D1B" w:rsidRPr="00C41105" w:rsidRDefault="00E30D1B" w:rsidP="00E30D1B">
      <w:pPr>
        <w:rPr>
          <w:b/>
          <w:u w:val="single"/>
        </w:rPr>
      </w:pPr>
      <w:r w:rsidRPr="00C41105">
        <w:rPr>
          <w:u w:val="single"/>
        </w:rPr>
        <w:t>Collective continued nuclear demilitarization is a win for the diplomats of the world. Progress on the biggest issues comes in small breaks</w:t>
      </w:r>
      <w:r w:rsidRPr="00C41105">
        <w:t xml:space="preserve">, such as the Israeli decision to if not pull a seat up to the table, at least pay close attention on the sidelines. </w:t>
      </w:r>
      <w:r w:rsidRPr="00C41105">
        <w:rPr>
          <w:u w:val="single"/>
        </w:rPr>
        <w:t xml:space="preserve">Through extraordinary burdens of verification and disclosure, the </w:t>
      </w:r>
      <w:r w:rsidRPr="00C41105">
        <w:rPr>
          <w:b/>
          <w:u w:val="single"/>
        </w:rPr>
        <w:t>NPT will continue to make the world a safer place.</w:t>
      </w:r>
    </w:p>
    <w:p w:rsidR="00E30D1B" w:rsidRDefault="00E30D1B" w:rsidP="00610C81"/>
    <w:p w:rsidR="00610C81" w:rsidRDefault="009047D9" w:rsidP="009047D9">
      <w:pPr>
        <w:pStyle w:val="Heading2"/>
      </w:pPr>
      <w:r>
        <w:t>Oil impact</w:t>
      </w:r>
    </w:p>
    <w:p w:rsidR="009047D9" w:rsidRDefault="009047D9" w:rsidP="009047D9"/>
    <w:p w:rsidR="009047D9" w:rsidRDefault="009047D9" w:rsidP="009047D9">
      <w:pPr>
        <w:pStyle w:val="Heading3"/>
      </w:pPr>
      <w:r>
        <w:t>1nc – oil module</w:t>
      </w:r>
    </w:p>
    <w:p w:rsidR="009047D9" w:rsidRDefault="009047D9" w:rsidP="009047D9"/>
    <w:p w:rsidR="009047D9" w:rsidRDefault="009047D9" w:rsidP="009047D9">
      <w:pPr>
        <w:pStyle w:val="Heading4"/>
      </w:pPr>
      <w:r>
        <w:t>Lack of US-Saudi cooperation causes them to cut oil exports – that tanks the global economy</w:t>
      </w:r>
    </w:p>
    <w:p w:rsidR="009047D9" w:rsidRPr="00677167" w:rsidRDefault="009047D9" w:rsidP="009047D9">
      <w:pPr>
        <w:shd w:val="clear" w:color="auto" w:fill="FCFCFC"/>
        <w:rPr>
          <w:rFonts w:ascii="Arial" w:hAnsi="Arial" w:cs="Arial"/>
          <w:color w:val="333333"/>
          <w:sz w:val="27"/>
          <w:szCs w:val="27"/>
        </w:rPr>
      </w:pPr>
      <w:r>
        <w:rPr>
          <w:rStyle w:val="Style13ptBold"/>
        </w:rPr>
        <w:t xml:space="preserve">Rapier 18 </w:t>
      </w:r>
      <w:r>
        <w:rPr>
          <w:rStyle w:val="Style13ptBold"/>
          <w:b w:val="0"/>
          <w:bCs w:val="0"/>
          <w:sz w:val="22"/>
          <w:szCs w:val="18"/>
        </w:rPr>
        <w:t>(</w:t>
      </w:r>
      <w:r w:rsidRPr="00677167">
        <w:t>Robert Rapier is a chemical engineer in the energy industry. Robert has 25 years of international engineering experience in the chemicals, oil and gas, and renewable energy industries, and holds several patents related to his work</w:t>
      </w:r>
      <w:r>
        <w:t>, “</w:t>
      </w:r>
      <w:r w:rsidRPr="00677167">
        <w:t>Saudi Arabia Proves That Oil Is Power</w:t>
      </w:r>
      <w:r>
        <w:t xml:space="preserve">”, 10-24-18, </w:t>
      </w:r>
      <w:hyperlink r:id="rId149" w:anchor="3b613fd342e8" w:history="1">
        <w:r>
          <w:rPr>
            <w:rStyle w:val="Hyperlink"/>
          </w:rPr>
          <w:t>https://www.forbes.com/sites/rrapier/2018/10/24/saudi-arabia-proves-that-oil-is-power/#3b613fd342e8</w:t>
        </w:r>
      </w:hyperlink>
      <w:r>
        <w:t>)[AK-Caddo]</w:t>
      </w:r>
    </w:p>
    <w:p w:rsidR="009047D9" w:rsidRPr="00677167" w:rsidRDefault="009047D9" w:rsidP="009047D9">
      <w:pPr>
        <w:rPr>
          <w:u w:val="single"/>
        </w:rPr>
      </w:pPr>
      <w:r w:rsidRPr="00677167">
        <w:t xml:space="preserve">According to the </w:t>
      </w:r>
      <w:hyperlink r:id="rId150" w:tgtFrame="_blank" w:history="1">
        <w:r w:rsidRPr="00677167">
          <w:rPr>
            <w:rStyle w:val="Hyperlink"/>
          </w:rPr>
          <w:t>2018 BP Statistical Review of World Energy</w:t>
        </w:r>
      </w:hyperlink>
      <w:r w:rsidRPr="00677167">
        <w:rPr>
          <w:u w:val="single"/>
        </w:rPr>
        <w:t xml:space="preserve">, </w:t>
      </w:r>
      <w:r w:rsidRPr="00677167">
        <w:rPr>
          <w:b/>
          <w:bCs/>
          <w:u w:val="single"/>
        </w:rPr>
        <w:t>in 2017 Saudi Arabia produced 12 million barrels of oil per day. That accounted for 12.9% of the world's oil production</w:t>
      </w:r>
      <w:r w:rsidRPr="00677167">
        <w:rPr>
          <w:u w:val="single"/>
        </w:rPr>
        <w:t>, which is in the range of the world's two other major oil production superpowers -- Russia and the U.S.</w:t>
      </w:r>
    </w:p>
    <w:p w:rsidR="009047D9" w:rsidRPr="0005104C" w:rsidRDefault="009047D9" w:rsidP="009047D9">
      <w:pPr>
        <w:rPr>
          <w:u w:val="single"/>
        </w:rPr>
      </w:pPr>
      <w:r w:rsidRPr="0005104C">
        <w:rPr>
          <w:u w:val="single"/>
        </w:rPr>
        <w:t xml:space="preserve">However, there is an important distinction when it comes to Saudi Arabia. In Russia, oil production is concentrated among a dozen or so companies. In the U.S., thousands of companies acting in their own self-interest produce oil. But in Saudi Arabia, all of the oil production is controlled by Saudi Aramco, the state-owned oil company and reportedly the </w:t>
      </w:r>
      <w:hyperlink r:id="rId151" w:tgtFrame="_blank" w:history="1">
        <w:r w:rsidRPr="0005104C">
          <w:rPr>
            <w:rStyle w:val="Hyperlink"/>
            <w:u w:val="single"/>
          </w:rPr>
          <w:t>most profitable company</w:t>
        </w:r>
      </w:hyperlink>
      <w:r w:rsidRPr="0005104C">
        <w:rPr>
          <w:u w:val="single"/>
        </w:rPr>
        <w:t xml:space="preserve"> in the world.</w:t>
      </w:r>
    </w:p>
    <w:p w:rsidR="009047D9" w:rsidRPr="0005104C" w:rsidRDefault="009047D9" w:rsidP="009047D9">
      <w:pPr>
        <w:rPr>
          <w:b/>
          <w:bCs/>
          <w:u w:val="single"/>
        </w:rPr>
      </w:pPr>
      <w:r w:rsidRPr="00677167">
        <w:t xml:space="preserve">Given that Saudi Arabia's share of oil production is well beyond the spare production capacity of the world's most important commodity, Saudi Arabia has incredible economic power. </w:t>
      </w:r>
      <w:r w:rsidRPr="0005104C">
        <w:rPr>
          <w:b/>
          <w:bCs/>
          <w:u w:val="single"/>
        </w:rPr>
        <w:t>All Saudi Arabia would have to do is withhold</w:t>
      </w:r>
      <w:r w:rsidRPr="0005104C">
        <w:rPr>
          <w:u w:val="single"/>
        </w:rPr>
        <w:t xml:space="preserve"> three or four million barrels of </w:t>
      </w:r>
      <w:r w:rsidRPr="0005104C">
        <w:rPr>
          <w:b/>
          <w:bCs/>
          <w:u w:val="single"/>
        </w:rPr>
        <w:t>oil</w:t>
      </w:r>
      <w:r w:rsidRPr="0005104C">
        <w:rPr>
          <w:u w:val="single"/>
        </w:rPr>
        <w:t xml:space="preserve"> per day </w:t>
      </w:r>
      <w:r w:rsidRPr="0005104C">
        <w:rPr>
          <w:b/>
          <w:bCs/>
          <w:u w:val="single"/>
        </w:rPr>
        <w:t>from the market, and prices would quickly rise above $100/barrel.</w:t>
      </w:r>
    </w:p>
    <w:p w:rsidR="009047D9" w:rsidRPr="00677167" w:rsidRDefault="009047D9" w:rsidP="009047D9">
      <w:r w:rsidRPr="0005104C">
        <w:rPr>
          <w:b/>
          <w:bCs/>
          <w:u w:val="single"/>
        </w:rPr>
        <w:t>Some analysts have floated the idea of oil prices getting as high as $200 or even $400/bbl</w:t>
      </w:r>
      <w:r w:rsidRPr="0005104C">
        <w:rPr>
          <w:u w:val="single"/>
        </w:rPr>
        <w:t xml:space="preserve"> in the event of a disruption in Saudi's petroleum output. That may seem preposterous, but keep in mind that </w:t>
      </w:r>
      <w:r w:rsidRPr="0005104C">
        <w:rPr>
          <w:b/>
          <w:bCs/>
          <w:u w:val="single"/>
        </w:rPr>
        <w:t>during the 1973 oil embargo, oil prices quadrupled in about six months. Prices like that would quickly push the global economy into recession, as it helped do in 1973</w:t>
      </w:r>
      <w:r w:rsidRPr="00677167">
        <w:t>. That is the power Saudi Arabia holds.</w:t>
      </w:r>
    </w:p>
    <w:p w:rsidR="009047D9" w:rsidRPr="00677167" w:rsidRDefault="009047D9" w:rsidP="009047D9">
      <w:r w:rsidRPr="00677167">
        <w:t xml:space="preserve">Consider the oil price movements since 2014. </w:t>
      </w:r>
      <w:r w:rsidRPr="0005104C">
        <w:rPr>
          <w:b/>
          <w:bCs/>
          <w:u w:val="single"/>
        </w:rPr>
        <w:t>Oil prices plunged because Saudi Arabia sought to win market share back from the shale oil producers.</w:t>
      </w:r>
      <w:r w:rsidRPr="00677167">
        <w:t xml:space="preserve"> So, OPEC flooded the market with oil, which sent prices down by over 70%.</w:t>
      </w:r>
    </w:p>
    <w:p w:rsidR="009047D9" w:rsidRPr="00677167" w:rsidRDefault="009047D9" w:rsidP="009047D9">
      <w:r w:rsidRPr="00677167">
        <w:t>Then, when they decided that experiment wasn't working, Saudi Arabia convinced OPEC and Russia to cut oil production to support prices. Oil prices doubled. Just this week oil prices fell by 5% after Saudi Arabia said it would cover any supply disruptions from the sanctions on Iran's petroleum exports.</w:t>
      </w:r>
    </w:p>
    <w:p w:rsidR="009047D9" w:rsidRPr="0005104C" w:rsidRDefault="009047D9" w:rsidP="009047D9">
      <w:pPr>
        <w:rPr>
          <w:b/>
          <w:bCs/>
          <w:u w:val="single"/>
        </w:rPr>
      </w:pPr>
      <w:r w:rsidRPr="0005104C">
        <w:rPr>
          <w:b/>
          <w:bCs/>
          <w:u w:val="single"/>
        </w:rPr>
        <w:t>No other entity in the world has as much power to move the oil markets. Saudi Arabia could quickly bring the global economy to its knees.</w:t>
      </w:r>
    </w:p>
    <w:p w:rsidR="009047D9" w:rsidRPr="0005104C" w:rsidRDefault="009047D9" w:rsidP="009047D9">
      <w:pPr>
        <w:rPr>
          <w:b/>
          <w:bCs/>
          <w:u w:val="single"/>
        </w:rPr>
      </w:pPr>
      <w:r w:rsidRPr="00677167">
        <w:t xml:space="preserve">Thus, as the world debates a harsh punishment for Saudi Arabia over the killing of journalist Jamal Khashoggi earlier this month, </w:t>
      </w:r>
      <w:r w:rsidRPr="0005104C">
        <w:rPr>
          <w:b/>
          <w:bCs/>
          <w:u w:val="single"/>
        </w:rPr>
        <w:t>they really hold the trump card. $100 billion in potential arms sales is small potatoes considering the havoc Saudi Arabia could unleash if it decided to use oil as an economic weapon.</w:t>
      </w:r>
    </w:p>
    <w:p w:rsidR="009047D9" w:rsidRPr="0005104C" w:rsidRDefault="009047D9" w:rsidP="009047D9">
      <w:pPr>
        <w:rPr>
          <w:b/>
          <w:bCs/>
          <w:u w:val="single"/>
        </w:rPr>
      </w:pPr>
      <w:r w:rsidRPr="00677167">
        <w:t xml:space="preserve">This is just one price we pay for our dependence on oil. </w:t>
      </w:r>
      <w:r w:rsidRPr="0005104C">
        <w:rPr>
          <w:b/>
          <w:bCs/>
          <w:u w:val="single"/>
        </w:rPr>
        <w:t>Global economic security will continue to depend strongly on the cooperation of Saudi Arabia.</w:t>
      </w:r>
    </w:p>
    <w:p w:rsidR="009047D9" w:rsidRDefault="009047D9" w:rsidP="009047D9"/>
    <w:p w:rsidR="001700E4" w:rsidRDefault="001700E4" w:rsidP="001700E4">
      <w:pPr>
        <w:pStyle w:val="Heading3"/>
      </w:pPr>
      <w:r>
        <w:t>Oil links</w:t>
      </w:r>
    </w:p>
    <w:p w:rsidR="001700E4" w:rsidRDefault="001700E4" w:rsidP="001700E4"/>
    <w:p w:rsidR="001700E4" w:rsidRDefault="001700E4" w:rsidP="001700E4">
      <w:pPr>
        <w:pStyle w:val="Heading4"/>
        <w:rPr>
          <w:rStyle w:val="Style13ptBold"/>
          <w:b/>
          <w:bCs w:val="0"/>
        </w:rPr>
      </w:pPr>
      <w:r w:rsidRPr="00CB7FCB">
        <w:rPr>
          <w:rStyle w:val="Style13ptBold"/>
          <w:b/>
          <w:bCs w:val="0"/>
        </w:rPr>
        <w:t xml:space="preserve">Withdrawing US support from </w:t>
      </w:r>
      <w:r>
        <w:rPr>
          <w:rStyle w:val="Style13ptBold"/>
          <w:b/>
          <w:bCs w:val="0"/>
        </w:rPr>
        <w:t>Saudi Arabia</w:t>
      </w:r>
      <w:r w:rsidRPr="00CB7FCB">
        <w:rPr>
          <w:rStyle w:val="Style13ptBold"/>
          <w:b/>
          <w:bCs w:val="0"/>
        </w:rPr>
        <w:t xml:space="preserve"> causes </w:t>
      </w:r>
      <w:r>
        <w:rPr>
          <w:rStyle w:val="Style13ptBold"/>
          <w:b/>
          <w:bCs w:val="0"/>
        </w:rPr>
        <w:t>Iran to threaten worldwide oil supplies</w:t>
      </w:r>
    </w:p>
    <w:p w:rsidR="001700E4" w:rsidRPr="00CB7FCB" w:rsidRDefault="001700E4" w:rsidP="001700E4">
      <w:r w:rsidRPr="00CB7FCB">
        <w:rPr>
          <w:rStyle w:val="Style13ptBold"/>
        </w:rPr>
        <w:t>Posey and Phillips 18</w:t>
      </w:r>
      <w:r w:rsidRPr="00CB7FCB">
        <w:t xml:space="preserve"> (Madyson Hutchinson Posey was a research and administrative assistant for the Davis Institute for National Security and Foreign Policy</w:t>
      </w:r>
      <w:r>
        <w:t>.</w:t>
      </w:r>
      <w:r w:rsidRPr="002130CC">
        <w:rPr>
          <w:rFonts w:ascii="gotham b" w:hAnsi="gotham b"/>
          <w:color w:val="111D22"/>
          <w:sz w:val="27"/>
          <w:szCs w:val="27"/>
        </w:rPr>
        <w:t xml:space="preserve"> </w:t>
      </w:r>
      <w:r w:rsidRPr="002130CC">
        <w:t>Madyson holds a bachelor’s degree in government and philosophy from Morehead State University</w:t>
      </w:r>
      <w:r w:rsidRPr="00CB7FCB">
        <w:t>, James Phillips is a senior research fellow for Middle Eastern affairs</w:t>
      </w:r>
      <w:r>
        <w:t>.</w:t>
      </w:r>
      <w:r w:rsidRPr="002130CC">
        <w:rPr>
          <w:rFonts w:ascii="gotham b" w:hAnsi="gotham b"/>
          <w:color w:val="111D22"/>
          <w:sz w:val="27"/>
          <w:szCs w:val="27"/>
        </w:rPr>
        <w:t xml:space="preserve"> </w:t>
      </w:r>
      <w:r w:rsidRPr="002130CC">
        <w:t>Phillips holds MA as well as a master of arts in law and diplomacy (MALD) in international security studies from the Fletcher School of Law and Diplomacy at Tufts University. He received a bachelor's degree in international relations from Brown University</w:t>
      </w:r>
      <w:r w:rsidRPr="00CB7FCB">
        <w:t>, “Ending U.S. Military Support for Saudi Arabia in Yemen Would Trigger Dangerous Consequences</w:t>
      </w:r>
      <w:r>
        <w:t xml:space="preserve">”, 12-6-18, </w:t>
      </w:r>
      <w:hyperlink r:id="rId152" w:history="1">
        <w:r>
          <w:rPr>
            <w:rStyle w:val="Hyperlink"/>
          </w:rPr>
          <w:t>https://www.heritage.org/middle-east/commentary/ending-us-military-support-saudi-arabia-yemen-would-trigger-dangerous</w:t>
        </w:r>
      </w:hyperlink>
      <w:r>
        <w:t>)[AK-Caddo]</w:t>
      </w:r>
    </w:p>
    <w:p w:rsidR="001700E4" w:rsidRPr="00CB7FCB" w:rsidRDefault="001700E4" w:rsidP="001700E4">
      <w:pPr>
        <w:rPr>
          <w:u w:val="single"/>
        </w:rPr>
      </w:pPr>
      <w:r w:rsidRPr="00135A5E">
        <w:t xml:space="preserve">The killing of Khashoggi was certainly abhorrent, but </w:t>
      </w:r>
      <w:r w:rsidRPr="00CB7FCB">
        <w:rPr>
          <w:b/>
          <w:bCs/>
          <w:u w:val="single"/>
        </w:rPr>
        <w:t>ending U.S. support for the multinational coalition in Yemen is not the proper solution</w:t>
      </w:r>
      <w:r w:rsidRPr="00CB7FCB">
        <w:rPr>
          <w:u w:val="single"/>
        </w:rPr>
        <w:t>. It risks dangerously conflating two separate issues and would inevitably trigger unintended consequences that would undermine U.S. national security interests in the region.</w:t>
      </w:r>
    </w:p>
    <w:p w:rsidR="001700E4" w:rsidRPr="00135A5E" w:rsidRDefault="001700E4" w:rsidP="001700E4">
      <w:pPr>
        <w:rPr>
          <w:rStyle w:val="Style13ptBold"/>
          <w:b w:val="0"/>
          <w:bCs w:val="0"/>
          <w:sz w:val="22"/>
        </w:rPr>
      </w:pPr>
      <w:r w:rsidRPr="00135A5E">
        <w:t>Senators must remember that Saudi Arabia is not the only belligerent in Yemen. A cutoff of U.S. support would also hurt the elected and internationally recognized government of Yemen, which was ousted by Iran-backed Houthi rebels in 2015 in a bloody coup that violated a </w:t>
      </w:r>
      <w:hyperlink r:id="rId153" w:history="1">
        <w:r w:rsidRPr="00135A5E">
          <w:rPr>
            <w:rStyle w:val="Hyperlink"/>
          </w:rPr>
          <w:t>U.N.-brokered ceasefire</w:t>
        </w:r>
      </w:hyperlink>
      <w:r w:rsidRPr="00135A5E">
        <w:t>.</w:t>
      </w:r>
    </w:p>
    <w:p w:rsidR="001700E4" w:rsidRPr="00CB7FCB" w:rsidRDefault="001700E4" w:rsidP="001700E4">
      <w:pPr>
        <w:rPr>
          <w:u w:val="single"/>
        </w:rPr>
      </w:pPr>
      <w:r w:rsidRPr="00CB7FCB">
        <w:rPr>
          <w:u w:val="single"/>
        </w:rPr>
        <w:t>Withdrawing U.S. support would also harm the interests of other U.S. allies fighting in Yemen, including the United Arab Emirates and Bahrain.</w:t>
      </w:r>
    </w:p>
    <w:p w:rsidR="001700E4" w:rsidRPr="00135A5E" w:rsidRDefault="001700E4" w:rsidP="001700E4">
      <w:r w:rsidRPr="00135A5E">
        <w:t>The war in Yemen is complex. Those who rush to blame Saudi Arabia entirely for the suffering of the Yemeni people ignore the war crimes and heavy-handed treatment meted out by the Houthis to their opponents and the ruthless role that Iran plays in supporting the Houthi Ansar Allah (“Supporters of Allah”) movement, a Shia Islamist extremist group.</w:t>
      </w:r>
    </w:p>
    <w:p w:rsidR="001700E4" w:rsidRPr="00CB7FCB" w:rsidRDefault="001700E4" w:rsidP="001700E4">
      <w:pPr>
        <w:rPr>
          <w:u w:val="single"/>
        </w:rPr>
      </w:pPr>
      <w:r w:rsidRPr="00135A5E">
        <w:t xml:space="preserve">The Saudis are rightly criticized for not doing more to prevent civilian casualties as they target Ansar Allah positions. But </w:t>
      </w:r>
      <w:r w:rsidRPr="00CB7FCB">
        <w:rPr>
          <w:u w:val="single"/>
        </w:rPr>
        <w:t>the Houthis should not be given a free pass for deliberately targeting civilian targets in Saudi Arabia and the United Arab Emirates with increasingly sophisticated Iranian ballistic missiles.</w:t>
      </w:r>
    </w:p>
    <w:p w:rsidR="001700E4" w:rsidRPr="00CB7FCB" w:rsidRDefault="001700E4" w:rsidP="001700E4">
      <w:pPr>
        <w:rPr>
          <w:u w:val="single"/>
        </w:rPr>
      </w:pPr>
      <w:r w:rsidRPr="00135A5E">
        <w:t xml:space="preserve">Ansar Allah also deserves criticism for its violent role in destabilizing Yemen and creating the conditions that led to the current humanitarian disaster. </w:t>
      </w:r>
      <w:r w:rsidRPr="00CB7FCB">
        <w:rPr>
          <w:u w:val="single"/>
        </w:rPr>
        <w:t>Ansar Allah regularly attacks the Saudi border, launches missiles strikes into Saudi Arabia and the United Arab Emirates, and diverts international medical and food aid to favor its own supporters and sell on the black market.</w:t>
      </w:r>
    </w:p>
    <w:p w:rsidR="001700E4" w:rsidRPr="00561B0C" w:rsidRDefault="001700E4" w:rsidP="001700E4">
      <w:pPr>
        <w:rPr>
          <w:rStyle w:val="Style13ptBold"/>
          <w:b w:val="0"/>
          <w:bCs w:val="0"/>
          <w:sz w:val="22"/>
        </w:rPr>
      </w:pPr>
      <w:r w:rsidRPr="00135A5E">
        <w:t>Ansar Allah also has targeted U.S. Navy vessels, those of allied nations, and civilian shipping in the </w:t>
      </w:r>
      <w:hyperlink r:id="rId154" w:history="1">
        <w:r w:rsidRPr="00135A5E">
          <w:rPr>
            <w:rStyle w:val="Hyperlink"/>
          </w:rPr>
          <w:t>Red Sea</w:t>
        </w:r>
      </w:hyperlink>
      <w:r w:rsidRPr="00135A5E">
        <w:t xml:space="preserve"> with Iranian-supplied missiles, gunboat attacks, and boat bombs. </w:t>
      </w:r>
      <w:r w:rsidRPr="00CB7FCB">
        <w:rPr>
          <w:u w:val="single"/>
        </w:rPr>
        <w:t xml:space="preserve">Undermining the Saudi-led coalition in Yemen risks exacerbating this threat to international shipping and </w:t>
      </w:r>
      <w:r w:rsidRPr="00CB7FCB">
        <w:rPr>
          <w:b/>
          <w:bCs/>
          <w:u w:val="single"/>
        </w:rPr>
        <w:t>giving Iran the opportunity to threaten oil shipments through the Bab al-Mandab Strait</w:t>
      </w:r>
      <w:r w:rsidRPr="00135A5E">
        <w:t>, just as it has threatened to do in the Strait of Hormuz.</w:t>
      </w:r>
    </w:p>
    <w:p w:rsidR="001700E4" w:rsidRDefault="001700E4" w:rsidP="001700E4">
      <w:pPr>
        <w:rPr>
          <w:rStyle w:val="Style13ptBold"/>
        </w:rPr>
      </w:pPr>
    </w:p>
    <w:p w:rsidR="001700E4" w:rsidRDefault="001700E4" w:rsidP="001700E4">
      <w:pPr>
        <w:pStyle w:val="Heading4"/>
        <w:rPr>
          <w:rStyle w:val="Style13ptBold"/>
          <w:b/>
          <w:bCs w:val="0"/>
        </w:rPr>
      </w:pPr>
      <w:r w:rsidRPr="003F37AA">
        <w:rPr>
          <w:rStyle w:val="Style13ptBold"/>
          <w:b/>
          <w:bCs w:val="0"/>
        </w:rPr>
        <w:t xml:space="preserve">US support </w:t>
      </w:r>
      <w:r>
        <w:rPr>
          <w:rStyle w:val="Style13ptBold"/>
          <w:b/>
          <w:bCs w:val="0"/>
        </w:rPr>
        <w:t>is key to prevent Iran closing key waterways</w:t>
      </w:r>
    </w:p>
    <w:p w:rsidR="001700E4" w:rsidRPr="003F37AA" w:rsidRDefault="001700E4" w:rsidP="001700E4">
      <w:pPr>
        <w:rPr>
          <w:rStyle w:val="Style13ptBold"/>
          <w:b w:val="0"/>
          <w:bCs w:val="0"/>
          <w:sz w:val="22"/>
        </w:rPr>
      </w:pPr>
      <w:r w:rsidRPr="003F37AA">
        <w:rPr>
          <w:rStyle w:val="Style13ptBold"/>
        </w:rPr>
        <w:t>Hanson 18</w:t>
      </w:r>
      <w:r w:rsidRPr="003F37AA">
        <w:t xml:space="preserve"> (Jim Hanson is President of the Security Studies Group, “The US-Saudi relationship must be preserved – our national interest demands it</w:t>
      </w:r>
      <w:r>
        <w:t xml:space="preserve">”, 10-16-18, </w:t>
      </w:r>
      <w:hyperlink r:id="rId155" w:history="1">
        <w:r>
          <w:rPr>
            <w:rStyle w:val="Hyperlink"/>
          </w:rPr>
          <w:t>https://www.foxnews.com/opinion/the-us-saudi-relationship-must-be-preserved-our-national-interest-demands-it</w:t>
        </w:r>
      </w:hyperlink>
      <w:r>
        <w:t>)[AK-Caddo]</w:t>
      </w:r>
    </w:p>
    <w:p w:rsidR="001700E4" w:rsidRPr="003F37AA" w:rsidRDefault="001700E4" w:rsidP="001700E4">
      <w:pPr>
        <w:rPr>
          <w:b/>
          <w:bCs/>
          <w:u w:val="single"/>
        </w:rPr>
      </w:pPr>
      <w:r w:rsidRPr="00C038CA">
        <w:t xml:space="preserve">Apart from the death of Khashoggi, a major complaint by many against the Saudis is their ongoing fight against the Iranian proxy fighters in Yemen – a group called the Houthis. But </w:t>
      </w:r>
      <w:r w:rsidRPr="003F37AA">
        <w:rPr>
          <w:b/>
          <w:bCs/>
          <w:u w:val="single"/>
        </w:rPr>
        <w:t>the Saudi fight against the Houthis is vital to prevent Iran from shutting down both major sea lanes for the export of oil from the region.</w:t>
      </w:r>
    </w:p>
    <w:p w:rsidR="001700E4" w:rsidRPr="00C038CA" w:rsidRDefault="001700E4" w:rsidP="001700E4">
      <w:r w:rsidRPr="003F37AA">
        <w:rPr>
          <w:u w:val="single"/>
        </w:rPr>
        <w:t xml:space="preserve">The Iranians already sit perched on the Straits of Hormuz and threaten regularly to stop oil traffic there. </w:t>
      </w:r>
      <w:r w:rsidRPr="003F37AA">
        <w:rPr>
          <w:b/>
          <w:bCs/>
          <w:u w:val="single"/>
        </w:rPr>
        <w:t>If the Iranians can consolidate their position in Yemen via the Houthis, they will then have the Bab al Mandeb Strait in their sights as well</w:t>
      </w:r>
      <w:r w:rsidRPr="00C038CA">
        <w:t>. The Iranians have already </w:t>
      </w:r>
      <w:hyperlink r:id="rId156" w:history="1">
        <w:r w:rsidRPr="00C038CA">
          <w:rPr>
            <w:rStyle w:val="Hyperlink"/>
          </w:rPr>
          <w:t>attacked Saudi vessels</w:t>
        </w:r>
      </w:hyperlink>
      <w:r w:rsidRPr="00C038CA">
        <w:t> and that will happen more often if the Houthis are allowed to win the civil war in Yemen.</w:t>
      </w:r>
    </w:p>
    <w:p w:rsidR="001700E4" w:rsidRPr="00C038CA" w:rsidRDefault="001700E4" w:rsidP="001700E4">
      <w:r w:rsidRPr="00C038CA">
        <w:t>Iran fostered the Yemen civil war and should bear the blame for any humanitarian crisis happening there. The Iranians are supplying arms – including missiles – to the Houthis and have joined the Houthis in firing those missiles into Saudi Arabia.</w:t>
      </w:r>
    </w:p>
    <w:p w:rsidR="001700E4" w:rsidRPr="003F37AA" w:rsidRDefault="001700E4" w:rsidP="001700E4">
      <w:pPr>
        <w:rPr>
          <w:u w:val="single"/>
        </w:rPr>
      </w:pPr>
      <w:r w:rsidRPr="00C038CA">
        <w:t xml:space="preserve">The famine and other shortages in Yemen can be ended as soon as Iran wishes. Saudi Arabia has been the largest supplier of food to Yemen for the past 30 years and will continue to do so. But </w:t>
      </w:r>
      <w:r w:rsidRPr="003F37AA">
        <w:rPr>
          <w:u w:val="single"/>
        </w:rPr>
        <w:t>we cannot stop the fight against Iranian proxies who can kill massive numbers of people in the region and threaten vital U.S. interests, including the free flow of shipping.</w:t>
      </w:r>
    </w:p>
    <w:p w:rsidR="001700E4" w:rsidRPr="003F37AA" w:rsidRDefault="001700E4" w:rsidP="001700E4">
      <w:pPr>
        <w:rPr>
          <w:b/>
          <w:bCs/>
          <w:u w:val="single"/>
        </w:rPr>
      </w:pPr>
      <w:r w:rsidRPr="00C038CA">
        <w:t>I can already hear critics of my view saying the Saudis are paying me or the think tank I head, the </w:t>
      </w:r>
      <w:hyperlink r:id="rId157" w:history="1">
        <w:r w:rsidRPr="00C038CA">
          <w:rPr>
            <w:rStyle w:val="Hyperlink"/>
          </w:rPr>
          <w:t>Security Studies Group</w:t>
        </w:r>
      </w:hyperlink>
      <w:r w:rsidRPr="00C038CA">
        <w:t>, to support their government. But in fact</w:t>
      </w:r>
      <w:r w:rsidRPr="003F37AA">
        <w:rPr>
          <w:b/>
          <w:bCs/>
          <w:u w:val="single"/>
        </w:rPr>
        <w:t>, the Security Studies Group has never taken a dime of foreign money and the Saudis are not paying me either.</w:t>
      </w:r>
    </w:p>
    <w:p w:rsidR="001700E4" w:rsidRPr="003F37AA" w:rsidRDefault="001700E4" w:rsidP="001700E4">
      <w:r w:rsidRPr="003F37AA">
        <w:t>We as a group support the opportunity a modern Saudi Arabia presents to its people, the Middle East and to the United States. I personally have not seen a better chance to change the dynamic in the region during my lifetime.</w:t>
      </w:r>
    </w:p>
    <w:p w:rsidR="001700E4" w:rsidRPr="003F37AA" w:rsidRDefault="001700E4" w:rsidP="001700E4">
      <w:r w:rsidRPr="003F37AA">
        <w:t>The Trump administration and Congress should resist calls to stop arms sales to Saudi Arabia and even worse to stop supporting the crown prince – calls like those made by Sen. </w:t>
      </w:r>
      <w:hyperlink r:id="rId158" w:history="1">
        <w:r w:rsidRPr="003F37AA">
          <w:rPr>
            <w:rStyle w:val="Hyperlink"/>
          </w:rPr>
          <w:t>Lindsey Graham, R-S.C., </w:t>
        </w:r>
      </w:hyperlink>
      <w:r w:rsidRPr="003F37AA">
        <w:t> on “Fox &amp; Friends” Monday.</w:t>
      </w:r>
    </w:p>
    <w:p w:rsidR="001700E4" w:rsidRDefault="001700E4" w:rsidP="001700E4">
      <w:r w:rsidRPr="009E046C">
        <w:rPr>
          <w:u w:val="single"/>
        </w:rPr>
        <w:t>Destroying our relationship with the Saudis would result in far more deaths and suffering in the region than keeping our relationship strong</w:t>
      </w:r>
      <w:r w:rsidRPr="003F37AA">
        <w:t>. And such a move would be a great gift to the mullahs who rule Iran and lead their people in chants of “Death to America” and boast of their plans to wipe Israel off the map.</w:t>
      </w:r>
    </w:p>
    <w:p w:rsidR="001700E4" w:rsidRDefault="001700E4" w:rsidP="001700E4">
      <w:pPr>
        <w:pStyle w:val="Heading4"/>
      </w:pPr>
      <w:r>
        <w:t>Reducing arms sales to Saudi Arabia causes oil spikes</w:t>
      </w:r>
    </w:p>
    <w:p w:rsidR="001700E4" w:rsidRPr="00536E0E" w:rsidRDefault="001700E4" w:rsidP="001700E4">
      <w:r w:rsidRPr="00536E0E">
        <w:rPr>
          <w:rStyle w:val="Style13ptBold"/>
        </w:rPr>
        <w:t>DiChristopher 18</w:t>
      </w:r>
      <w:r w:rsidRPr="00536E0E">
        <w:t xml:space="preserve"> (Tom DiChristopher is an award-winning multimedia journalist who covers energy for CNBC, “Trump says breaking with Saudi Arabia would send oil prices ‘through the roof’</w:t>
      </w:r>
      <w:r>
        <w:t xml:space="preserve">”, 11-20-18, </w:t>
      </w:r>
      <w:hyperlink r:id="rId159" w:history="1">
        <w:r>
          <w:rPr>
            <w:rStyle w:val="Hyperlink"/>
          </w:rPr>
          <w:t>https://www.cnbc.com/2018/11/20/trump-says-breaking-with-saudi-arabia-would-send-oil-prices-through-the-roof.html</w:t>
        </w:r>
      </w:hyperlink>
      <w:r>
        <w:t>)[AK-Caddo]</w:t>
      </w:r>
    </w:p>
    <w:p w:rsidR="001700E4" w:rsidRPr="00217171" w:rsidRDefault="001700E4" w:rsidP="001700E4">
      <w:r w:rsidRPr="000F2AE3">
        <w:rPr>
          <w:b/>
          <w:bCs/>
          <w:u w:val="single"/>
        </w:rPr>
        <w:t>President </w:t>
      </w:r>
      <w:hyperlink r:id="rId160" w:history="1">
        <w:r w:rsidRPr="000F2AE3">
          <w:rPr>
            <w:rStyle w:val="Hyperlink"/>
            <w:b/>
            <w:bCs/>
            <w:u w:val="single"/>
          </w:rPr>
          <w:t>Donald Trump</w:t>
        </w:r>
      </w:hyperlink>
      <w:r w:rsidRPr="000F2AE3">
        <w:rPr>
          <w:b/>
          <w:bCs/>
          <w:u w:val="single"/>
        </w:rPr>
        <w:t> on Tuesday linked his decision to continue backing </w:t>
      </w:r>
      <w:hyperlink r:id="rId161" w:history="1">
        <w:r w:rsidRPr="000F2AE3">
          <w:rPr>
            <w:rStyle w:val="Hyperlink"/>
            <w:b/>
            <w:bCs/>
            <w:u w:val="single"/>
          </w:rPr>
          <w:t>Saudi Arabia</w:t>
        </w:r>
      </w:hyperlink>
      <w:r w:rsidRPr="000F2AE3">
        <w:rPr>
          <w:b/>
          <w:bCs/>
          <w:u w:val="single"/>
        </w:rPr>
        <w:t> </w:t>
      </w:r>
      <w:r w:rsidRPr="00217171">
        <w:t xml:space="preserve">— despite the murder of a U.S. resident by Saudi agents — </w:t>
      </w:r>
      <w:r w:rsidRPr="000F2AE3">
        <w:rPr>
          <w:b/>
          <w:bCs/>
          <w:u w:val="single"/>
        </w:rPr>
        <w:t>to his desire to keep oil prices low.</w:t>
      </w:r>
    </w:p>
    <w:p w:rsidR="001700E4" w:rsidRPr="00217171" w:rsidRDefault="001700E4" w:rsidP="001700E4">
      <w:r w:rsidRPr="000F2AE3">
        <w:rPr>
          <w:u w:val="single"/>
        </w:rPr>
        <w:t>“Saudi Arabia, if we broke with them, I think your oil prices would go through the roof,”</w:t>
      </w:r>
      <w:r w:rsidRPr="00217171">
        <w:t xml:space="preserve"> Trump told reporters on Tuesday. “I’ve kept them down. They’ve helped me keep them down.”</w:t>
      </w:r>
    </w:p>
    <w:p w:rsidR="001700E4" w:rsidRPr="00217171" w:rsidRDefault="001700E4" w:rsidP="001700E4">
      <w:r w:rsidRPr="00217171">
        <w:t>Trump issued a statement earlier on Tuesday saying the United States stands by Saudi Arabia after agents of the kingdom killed U.S. resident and journalist Jamal Khashoggi in a Saudi consulate in Istanbul, Turkey.</w:t>
      </w:r>
    </w:p>
    <w:p w:rsidR="001700E4" w:rsidRPr="00217171" w:rsidRDefault="001700E4" w:rsidP="001700E4">
      <w:r w:rsidRPr="00217171">
        <w:t>The CIA has reportedly concluded that Crown Prince Mohammed bin Salman, an ally to the Trump administration, ordered Khashoggi’s death. On Tuesday, Trump cast doubt on that assessment, saying in his statement “maybe he did and maybe he didn’t!”</w:t>
      </w:r>
    </w:p>
    <w:p w:rsidR="001700E4" w:rsidRPr="00217171" w:rsidRDefault="001700E4" w:rsidP="001700E4">
      <w:r w:rsidRPr="00217171">
        <w:t>The United States has sanctioned 17 individuals connected to the killing. U.S. lawmakers have called for the United States to suspend some arms sales to Saudi Arabia.</w:t>
      </w:r>
    </w:p>
    <w:p w:rsidR="001700E4" w:rsidRPr="00217171" w:rsidRDefault="001700E4" w:rsidP="001700E4">
      <w:r w:rsidRPr="000F2AE3">
        <w:rPr>
          <w:u w:val="single"/>
        </w:rPr>
        <w:t>Trump’s comments on Tuesday illustrate how his administration has relied on Saudi Arabia to pump more oil and convince a group of producers to increase output in order to keep prices low</w:t>
      </w:r>
      <w:r w:rsidRPr="00217171">
        <w:t>. Trump’s declaration of support for Saudi Arabia comes just two weeks before OPEC, Russia and several other producers meet to decide whether to reverse course and cut production next year.</w:t>
      </w:r>
    </w:p>
    <w:p w:rsidR="001700E4" w:rsidRPr="000F2AE3" w:rsidRDefault="001700E4" w:rsidP="001700E4">
      <w:pPr>
        <w:rPr>
          <w:b/>
          <w:bCs/>
          <w:u w:val="single"/>
        </w:rPr>
      </w:pPr>
      <w:r w:rsidRPr="00217171">
        <w:t xml:space="preserve">The cost of crude began rising earlier this year as Trump prepared to restore sanctions on Iran, OPEC’s third biggest oil producer. On Tuesday, </w:t>
      </w:r>
      <w:r w:rsidRPr="000F2AE3">
        <w:rPr>
          <w:b/>
          <w:bCs/>
          <w:u w:val="single"/>
        </w:rPr>
        <w:t>Trump said Saudi Arabia had helped him prevent oil prices from spiking above $100 a barrel.</w:t>
      </w:r>
    </w:p>
    <w:p w:rsidR="001700E4" w:rsidRDefault="001700E4" w:rsidP="001700E4">
      <w:r w:rsidRPr="000F2AE3">
        <w:rPr>
          <w:u w:val="single"/>
        </w:rPr>
        <w:t>“Right now we have oil prices in great shape. I’m not going to destroy the world economy, and I’m not going to destroy the economy for our country by being foolish with Saudi Arabia</w:t>
      </w:r>
      <w:r w:rsidRPr="00217171">
        <w:t>,” he said.</w:t>
      </w:r>
    </w:p>
    <w:p w:rsidR="001700E4" w:rsidRPr="001700E4" w:rsidRDefault="001700E4" w:rsidP="001700E4"/>
    <w:p w:rsidR="001700E4" w:rsidRDefault="001700E4" w:rsidP="001700E4">
      <w:pPr>
        <w:pStyle w:val="Heading3"/>
      </w:pPr>
      <w:r>
        <w:t>AT Saudi won’t stop oil</w:t>
      </w:r>
    </w:p>
    <w:p w:rsidR="001700E4" w:rsidRDefault="001700E4" w:rsidP="001700E4">
      <w:pPr>
        <w:pStyle w:val="Heading4"/>
      </w:pPr>
      <w:r>
        <w:t>Saudi Arabia is willing to retaliate using oil – official statements prove</w:t>
      </w:r>
    </w:p>
    <w:p w:rsidR="001700E4" w:rsidRPr="0095535E" w:rsidRDefault="001700E4" w:rsidP="001700E4">
      <w:r w:rsidRPr="00E9294E">
        <w:rPr>
          <w:rStyle w:val="Style13ptBold"/>
        </w:rPr>
        <w:t>Torchia and Mohammed 18</w:t>
      </w:r>
      <w:r w:rsidRPr="00E9294E">
        <w:t xml:space="preserve"> (Andrew Torchia is the Middle East Chief Financial Correspondent for Reuters, Arshad Mohammed is Diplomatic Correspondent for Reuters, “Saudi Arabia says will retaliate against any sanctions over Khashoggi case</w:t>
      </w:r>
      <w:r>
        <w:t xml:space="preserve">”, 10-14-18, </w:t>
      </w:r>
      <w:hyperlink r:id="rId162" w:history="1">
        <w:r>
          <w:rPr>
            <w:rStyle w:val="Hyperlink"/>
          </w:rPr>
          <w:t>https://www.reuters.com/article/us-saudi-politics-dissident-sanctions/saudi-arabia-says-will-retaliate-against-any-sanctions-over-khashoggi-case-idUSKCN1MO0F1</w:t>
        </w:r>
      </w:hyperlink>
      <w:r>
        <w:t>)[AK-Caddo]</w:t>
      </w:r>
    </w:p>
    <w:p w:rsidR="001700E4" w:rsidRPr="0095535E" w:rsidRDefault="001700E4" w:rsidP="001700E4">
      <w:r w:rsidRPr="0095535E">
        <w:t xml:space="preserve">DUBAI/WASHINGTON (Reuters) - </w:t>
      </w:r>
      <w:r w:rsidRPr="00E9294E">
        <w:rPr>
          <w:b/>
          <w:bCs/>
          <w:u w:val="single"/>
        </w:rPr>
        <w:t>Saudi Arabia on Sunday warned against threats to punish it</w:t>
      </w:r>
      <w:r w:rsidRPr="0095535E">
        <w:t xml:space="preserve"> over last week’s disappearance of journalist Jamal Khashoggi, as European leaders piled on pressure and two more U.S. executives scrapped plans to attend a Saudi investor conference.</w:t>
      </w:r>
    </w:p>
    <w:p w:rsidR="001700E4" w:rsidRPr="0095535E" w:rsidRDefault="001700E4" w:rsidP="001700E4">
      <w:r w:rsidRPr="0095535E">
        <w:t>Khashoggi, a U.S. resident and Washington Post columnist critical of Riyadh’s policies, disappeared on Oct. 2 after entering the Saudi consulate in Istanbul. Turkey believes he was murdered and his body removed. Saudi Arabia has denied that.</w:t>
      </w:r>
    </w:p>
    <w:p w:rsidR="001700E4" w:rsidRPr="0095535E" w:rsidRDefault="001700E4" w:rsidP="001700E4">
      <w:r w:rsidRPr="00E9294E">
        <w:rPr>
          <w:u w:val="single"/>
        </w:rPr>
        <w:t>U.S. President Donald Trump has threatened “severe punishment”</w:t>
      </w:r>
      <w:r w:rsidRPr="0095535E">
        <w:t xml:space="preserve"> if it turns out Khashoggi was killed in the consulate, though he said Washington would be “punishing” itself if it halted military sales to Riyadh.</w:t>
      </w:r>
    </w:p>
    <w:p w:rsidR="001700E4" w:rsidRPr="0095535E" w:rsidRDefault="001700E4" w:rsidP="001700E4">
      <w:r w:rsidRPr="0095535E">
        <w:t>“</w:t>
      </w:r>
      <w:r w:rsidRPr="00E9294E">
        <w:rPr>
          <w:b/>
          <w:bCs/>
          <w:u w:val="single"/>
        </w:rPr>
        <w:t>The Kingdom affirms its total rejection of any threats and attempts to undermine it, whether by threatening to impose economic sanctions, using political pressures, or repeating false accusations,”</w:t>
      </w:r>
      <w:r w:rsidRPr="0095535E">
        <w:t xml:space="preserve"> the official Saudi Press Agency (SPA) quoted an unnamed official as saying.</w:t>
      </w:r>
    </w:p>
    <w:p w:rsidR="001700E4" w:rsidRPr="0095535E" w:rsidRDefault="001700E4" w:rsidP="001700E4">
      <w:r w:rsidRPr="00E9294E">
        <w:rPr>
          <w:b/>
          <w:bCs/>
          <w:u w:val="single"/>
        </w:rPr>
        <w:t>“The Kingdom also affirms that if it receives any action, it will respond with greater action, and that the Kingdom’s economy has an influential and vital role in the global economy,”</w:t>
      </w:r>
      <w:r w:rsidRPr="0095535E">
        <w:t xml:space="preserve"> the official added, without elaborating.</w:t>
      </w:r>
    </w:p>
    <w:p w:rsidR="001700E4" w:rsidRPr="00E9294E" w:rsidRDefault="001700E4" w:rsidP="001700E4">
      <w:pPr>
        <w:rPr>
          <w:u w:val="single"/>
        </w:rPr>
      </w:pPr>
      <w:r w:rsidRPr="00E9294E">
        <w:rPr>
          <w:u w:val="single"/>
        </w:rPr>
        <w:t>The Saudi Embassy in Washington later tweeted what it called a clarification, thanking countries including the United States “for refraining from jumping to conclusions” over the case.</w:t>
      </w:r>
    </w:p>
    <w:p w:rsidR="001700E4" w:rsidRDefault="001700E4" w:rsidP="001700E4"/>
    <w:p w:rsidR="001700E4" w:rsidRDefault="001700E4" w:rsidP="001700E4">
      <w:pPr>
        <w:pStyle w:val="Heading4"/>
      </w:pPr>
      <w:r>
        <w:t>Saudi Arabia can weaponize oil – MBS pursues aggressive foreign policy</w:t>
      </w:r>
    </w:p>
    <w:p w:rsidR="001700E4" w:rsidRPr="00E9294E" w:rsidRDefault="001700E4" w:rsidP="001700E4">
      <w:pPr>
        <w:rPr>
          <w:rStyle w:val="Style13ptBold"/>
          <w:b w:val="0"/>
          <w:bCs w:val="0"/>
          <w:sz w:val="22"/>
        </w:rPr>
      </w:pPr>
      <w:r w:rsidRPr="00E9294E">
        <w:rPr>
          <w:rStyle w:val="Style13ptBold"/>
        </w:rPr>
        <w:t>DiChristopher 18</w:t>
      </w:r>
      <w:r w:rsidRPr="00E9294E">
        <w:t xml:space="preserve"> (Tom DiChristopher is an award-winning multimedia journalist who covers energy for CNBC, “Why the market is suddenly concerned Saudi Arabia will weaponize oil in Khashoggi dispute</w:t>
      </w:r>
      <w:r>
        <w:t xml:space="preserve">”, 10-15-18, </w:t>
      </w:r>
      <w:hyperlink r:id="rId163" w:history="1">
        <w:r>
          <w:rPr>
            <w:rStyle w:val="Hyperlink"/>
          </w:rPr>
          <w:t>https://www.cnbc.com/2018/10/15/saudi-statement-sparks-concern-the-kingdom-will-weaponize-oil.html</w:t>
        </w:r>
      </w:hyperlink>
      <w:r>
        <w:t>)[AK-Caddo]</w:t>
      </w:r>
    </w:p>
    <w:p w:rsidR="001700E4" w:rsidRPr="00E9294E" w:rsidRDefault="001700E4" w:rsidP="001700E4">
      <w:r w:rsidRPr="00E9294E">
        <w:t>What exactly did Saudi Arabia say to worry the market?</w:t>
      </w:r>
    </w:p>
    <w:p w:rsidR="001700E4" w:rsidRPr="00E9294E" w:rsidRDefault="001700E4" w:rsidP="001700E4">
      <w:r w:rsidRPr="00E9294E">
        <w:t>In interview excerpts released Saturday, Trump told the CBS program “60 Minutes” that the kingdom would face “severe punishment” if the allegations against it turn out to be true. This came after U.S. lawmakers raised the prospect of applying sanctions against Saudi individuals meant to punish human rights abuses.</w:t>
      </w:r>
    </w:p>
    <w:p w:rsidR="001700E4" w:rsidRPr="00E9294E" w:rsidRDefault="001700E4" w:rsidP="001700E4">
      <w:pPr>
        <w:rPr>
          <w:u w:val="single"/>
        </w:rPr>
      </w:pPr>
      <w:r w:rsidRPr="00E9294E">
        <w:t>The following morning, the Saudi Press Agency </w:t>
      </w:r>
      <w:hyperlink r:id="rId164" w:history="1">
        <w:r w:rsidRPr="00E9294E">
          <w:rPr>
            <w:rStyle w:val="Hyperlink"/>
          </w:rPr>
          <w:t>issued a statement</w:t>
        </w:r>
      </w:hyperlink>
      <w:r w:rsidRPr="00E9294E">
        <w:t xml:space="preserve"> saying </w:t>
      </w:r>
      <w:r w:rsidRPr="00E9294E">
        <w:rPr>
          <w:u w:val="single"/>
        </w:rPr>
        <w:t>Riyadh rejects all threats of economic sanctions, political pressure and false accusations, adding that it will respond to any action with “greater action.”</w:t>
      </w:r>
    </w:p>
    <w:p w:rsidR="001700E4" w:rsidRPr="00E9294E" w:rsidRDefault="001700E4" w:rsidP="001700E4">
      <w:pPr>
        <w:rPr>
          <w:u w:val="single"/>
        </w:rPr>
      </w:pPr>
      <w:r w:rsidRPr="00E9294E">
        <w:rPr>
          <w:u w:val="single"/>
        </w:rPr>
        <w:t>What caught the eye of many oil market watchers was a reminder in the statement that “the Kingdom’s economy has an influential and vital role in the global economy.” Some took that as a veiled threat that Saudi Arabia could withhold supply and let oil prices rise.</w:t>
      </w:r>
    </w:p>
    <w:p w:rsidR="001700E4" w:rsidRPr="00E9294E" w:rsidRDefault="001700E4" w:rsidP="001700E4">
      <w:r w:rsidRPr="00E9294E">
        <w:t>A few hours later, the Saudi embassy in Washington, D.C., tweeted a clarification of the statement, saying it appreciated those who are not jumping to conclusions, including the United States.</w:t>
      </w:r>
    </w:p>
    <w:p w:rsidR="001700E4" w:rsidRPr="00E9294E" w:rsidRDefault="00832F5F" w:rsidP="001700E4">
      <w:hyperlink r:id="rId165" w:history="1">
        <w:r w:rsidR="001700E4" w:rsidRPr="00E9294E">
          <w:rPr>
            <w:rStyle w:val="Hyperlink"/>
          </w:rPr>
          <w:t>Oil prices initially rose</w:t>
        </w:r>
      </w:hyperlink>
      <w:r w:rsidR="001700E4" w:rsidRPr="00E9294E">
        <w:t> on Monday, but backed down after Trump said </w:t>
      </w:r>
      <w:hyperlink r:id="rId166" w:history="1">
        <w:r w:rsidR="001700E4" w:rsidRPr="00E9294E">
          <w:rPr>
            <w:rStyle w:val="Hyperlink"/>
          </w:rPr>
          <w:t>he spoke to Saudi Arabia’s King Salman</w:t>
        </w:r>
      </w:hyperlink>
      <w:r w:rsidR="001700E4" w:rsidRPr="00E9294E">
        <w:t> and was dispatching Secretary of State Mike Pompeo to Riyadh. Trump also suggested that “rogue killers” could have been responsible for Khashoggi’s disappearance.</w:t>
      </w:r>
    </w:p>
    <w:p w:rsidR="001700E4" w:rsidRPr="00E9294E" w:rsidRDefault="001700E4" w:rsidP="001700E4">
      <w:r w:rsidRPr="00E9294E">
        <w:t>Why does this matter?</w:t>
      </w:r>
    </w:p>
    <w:p w:rsidR="001700E4" w:rsidRPr="00E9294E" w:rsidRDefault="001700E4" w:rsidP="001700E4">
      <w:pPr>
        <w:rPr>
          <w:u w:val="single"/>
        </w:rPr>
      </w:pPr>
      <w:r w:rsidRPr="00E9294E">
        <w:rPr>
          <w:u w:val="single"/>
        </w:rPr>
        <w:t>Saudi Arabia produces about 10.5 million barrels of oil per day, equal to more than 10 percent of global crude demand. It exports about 7 million barrels a day of oil, depending on the month.</w:t>
      </w:r>
    </w:p>
    <w:p w:rsidR="001700E4" w:rsidRPr="00E9294E" w:rsidRDefault="001700E4" w:rsidP="001700E4">
      <w:r w:rsidRPr="00E9294E">
        <w:t>Given those figures, the kingdom is a central pillar of the global oil market at any time. But its influence is especially pronounced right now.</w:t>
      </w:r>
    </w:p>
    <w:p w:rsidR="001700E4" w:rsidRPr="00E9294E" w:rsidRDefault="001700E4" w:rsidP="001700E4">
      <w:r w:rsidRPr="00E9294E">
        <w:t>That’s because the Trump administration is aiming to wipe out oil exports from Iran, OPEC’s third-biggest partner and a longtime enemy of both Saudi Arabia and the United States. Trump restored sanctions on Iran in May and gave oil buyers until Nov. 4 to stop importing Iranian crude.</w:t>
      </w:r>
    </w:p>
    <w:p w:rsidR="001700E4" w:rsidRPr="00E9294E" w:rsidRDefault="001700E4" w:rsidP="001700E4">
      <w:pPr>
        <w:rPr>
          <w:u w:val="single"/>
        </w:rPr>
      </w:pPr>
      <w:r w:rsidRPr="00E9294E">
        <w:rPr>
          <w:u w:val="single"/>
        </w:rPr>
        <w:t>Saudi Arabia is one of the few OPEC nations with enough spare capacity to offset the loss of Iranian barrels. The Trump administration is relying on the kingdom to increase output and blunt the upward pressure on oil prices caused by its Iran policy.</w:t>
      </w:r>
    </w:p>
    <w:p w:rsidR="001700E4" w:rsidRPr="00E9294E" w:rsidRDefault="00832F5F" w:rsidP="001700E4">
      <w:hyperlink r:id="rId167" w:history="1">
        <w:r w:rsidR="001700E4" w:rsidRPr="00E9294E">
          <w:rPr>
            <w:rStyle w:val="Hyperlink"/>
          </w:rPr>
          <w:t>Brent crude</w:t>
        </w:r>
      </w:hyperlink>
      <w:r w:rsidR="001700E4" w:rsidRPr="00E9294E">
        <w:t> recently hit a nearly four-year high above $86 a barrel, largely fueled by uncertainty over the impact of the Iran sanctions and concerns about Saudi Arabia’s ability to fill the gap.</w:t>
      </w:r>
    </w:p>
    <w:p w:rsidR="001700E4" w:rsidRPr="00E9294E" w:rsidRDefault="001700E4" w:rsidP="001700E4">
      <w:r w:rsidRPr="00E9294E">
        <w:t>Why might Saudi Arabia pull the trigger?</w:t>
      </w:r>
    </w:p>
    <w:p w:rsidR="001700E4" w:rsidRPr="00E9294E" w:rsidRDefault="001700E4" w:rsidP="001700E4">
      <w:pPr>
        <w:rPr>
          <w:b/>
          <w:bCs/>
          <w:u w:val="single"/>
        </w:rPr>
      </w:pPr>
      <w:r w:rsidRPr="00E9294E">
        <w:rPr>
          <w:u w:val="single"/>
        </w:rPr>
        <w:t xml:space="preserve">Under the rule of King Salman and his son, the king-in-waiting Crown Prince Mohammed bin Salman, </w:t>
      </w:r>
      <w:r w:rsidRPr="00E9294E">
        <w:rPr>
          <w:b/>
          <w:bCs/>
          <w:u w:val="single"/>
        </w:rPr>
        <w:t>Saudi Arabia has taken the world by surprise several times with a bold and unapologetic approach to foreign policy.</w:t>
      </w:r>
    </w:p>
    <w:p w:rsidR="001700E4" w:rsidRPr="00E9294E" w:rsidRDefault="001700E4" w:rsidP="001700E4">
      <w:r w:rsidRPr="00E9294E">
        <w:t>In August, Canadian Foreign Minister Chrystia Freeland called on Saudi Arabia to release a women’s rights activist. In response, the Saudis recalled their ambassador to Canada, expelled the nation’s top diplomat to the kingdom, froze new business ties with Canada and forced Saudi students to return home from the North American country.</w:t>
      </w:r>
    </w:p>
    <w:p w:rsidR="001700E4" w:rsidRPr="00E9294E" w:rsidRDefault="001700E4" w:rsidP="001700E4">
      <w:r w:rsidRPr="00E9294E">
        <w:rPr>
          <w:u w:val="single"/>
        </w:rPr>
        <w:t>Saudi Arabia</w:t>
      </w:r>
      <w:r w:rsidRPr="00E9294E">
        <w:t xml:space="preserve"> and the United Arab Emirates also </w:t>
      </w:r>
      <w:r w:rsidRPr="00E9294E">
        <w:rPr>
          <w:u w:val="single"/>
        </w:rPr>
        <w:t>orchestrated a swift, unexpected embargo against their neighbor, the tiny natural gas-rich country Qatar</w:t>
      </w:r>
      <w:r w:rsidRPr="00E9294E">
        <w:t>, in June 2017. Despite international pressure to lift diplomatic and economic barriers, the Saudis and Emiratis have kept the embargo in place.</w:t>
      </w:r>
    </w:p>
    <w:p w:rsidR="001700E4" w:rsidRPr="00E9294E" w:rsidRDefault="001700E4" w:rsidP="001700E4">
      <w:r w:rsidRPr="00E9294E">
        <w:t xml:space="preserve">At home, </w:t>
      </w:r>
      <w:r w:rsidRPr="00E9294E">
        <w:rPr>
          <w:u w:val="single"/>
        </w:rPr>
        <w:t>Crown Prince Mohammed oversaw the detainment of hundreds of influential Saudis last year, including members of the royal family</w:t>
      </w:r>
      <w:r w:rsidRPr="00E9294E">
        <w:t>. The kingdom portrayed the campaign as a crackdown on corruption, but many analysts believe it was also a move to consolidate power.</w:t>
      </w:r>
    </w:p>
    <w:p w:rsidR="001700E4" w:rsidRDefault="001700E4" w:rsidP="001700E4">
      <w:r w:rsidRPr="00E9294E">
        <w:t>In short, it remains to be seen how far the current leadership of Saudi Arabia would go if faced with a severe punishment like economic sanctions or a refusal by the U.S. Congress to approve weapons sales to the kingdom.</w:t>
      </w:r>
    </w:p>
    <w:p w:rsidR="001700E4" w:rsidRDefault="001700E4" w:rsidP="001700E4"/>
    <w:p w:rsidR="001700E4" w:rsidRDefault="001700E4" w:rsidP="001700E4">
      <w:pPr>
        <w:pStyle w:val="Heading3"/>
      </w:pPr>
      <w:r>
        <w:t>AT Energy Independence</w:t>
      </w:r>
    </w:p>
    <w:p w:rsidR="001700E4" w:rsidRPr="00003751" w:rsidRDefault="001700E4" w:rsidP="001700E4">
      <w:pPr>
        <w:pStyle w:val="Heading4"/>
        <w:rPr>
          <w:rStyle w:val="Style13ptBold"/>
          <w:b/>
          <w:bCs w:val="0"/>
        </w:rPr>
      </w:pPr>
      <w:r w:rsidRPr="00003751">
        <w:rPr>
          <w:rStyle w:val="Style13ptBold"/>
          <w:b/>
          <w:bCs w:val="0"/>
        </w:rPr>
        <w:t>Even after the shale revolution the US isn’t energy independent – Saudi oil is still key</w:t>
      </w:r>
      <w:r>
        <w:rPr>
          <w:rStyle w:val="Style13ptBold"/>
          <w:b/>
          <w:bCs w:val="0"/>
        </w:rPr>
        <w:t xml:space="preserve"> and resources will run out soon</w:t>
      </w:r>
    </w:p>
    <w:p w:rsidR="001700E4" w:rsidRPr="00003751" w:rsidRDefault="001700E4" w:rsidP="001700E4">
      <w:r w:rsidRPr="00003751">
        <w:rPr>
          <w:rStyle w:val="Style13ptBold"/>
        </w:rPr>
        <w:t>Saunders 6-20</w:t>
      </w:r>
      <w:r w:rsidRPr="00003751">
        <w:t>-19 (Paul J. Saunders is executive director of The Center for the National Interest and associate publisher of The National Interest. He served in the State Department from 2003 to 2005, “Energy Innovation Will Define the 21st Century</w:t>
      </w:r>
      <w:r>
        <w:t xml:space="preserve">”, 6-20-19, </w:t>
      </w:r>
      <w:hyperlink r:id="rId168" w:history="1">
        <w:r>
          <w:rPr>
            <w:rStyle w:val="Hyperlink"/>
          </w:rPr>
          <w:t>https://nationalinterest.org/feature/energy-innovation-will-define-21st-century-63527</w:t>
        </w:r>
      </w:hyperlink>
      <w:r>
        <w:t>)[AK-Caddo]</w:t>
      </w:r>
    </w:p>
    <w:p w:rsidR="001700E4" w:rsidRPr="004C6247" w:rsidRDefault="001700E4" w:rsidP="001700E4">
      <w:r w:rsidRPr="00003751">
        <w:rPr>
          <w:b/>
          <w:bCs/>
          <w:u w:val="single"/>
        </w:rPr>
        <w:t>Energy matters in U.S. national security policy</w:t>
      </w:r>
      <w:r w:rsidRPr="004C6247">
        <w:t xml:space="preserve"> too. </w:t>
      </w:r>
      <w:r w:rsidRPr="00003751">
        <w:rPr>
          <w:u w:val="single"/>
        </w:rPr>
        <w:t xml:space="preserve">America has pursued a decades-long strategic effort to ensure stability in the Middle East </w:t>
      </w:r>
      <w:r w:rsidRPr="00003751">
        <w:t>and to protect oil and gas flows that fuel not only our own economy but also those of our allies in Europe and East Asia, as well as the global economy</w:t>
      </w:r>
      <w:r w:rsidRPr="004C6247">
        <w:t xml:space="preserve">. </w:t>
      </w:r>
      <w:r w:rsidRPr="00003751">
        <w:rPr>
          <w:u w:val="single"/>
        </w:rPr>
        <w:t>Some see this as an attempt to guarantee that specific hydrocarbon molecules reach the United States, and therefore hope that expanding domestic oil and gas production will allow America to reduce its imports, make the nation energy “independent” and obviate the need for U.S. engagement with the region.</w:t>
      </w:r>
      <w:r w:rsidRPr="004C6247">
        <w:t xml:space="preserve"> Yet, </w:t>
      </w:r>
      <w:r w:rsidRPr="00003751">
        <w:rPr>
          <w:b/>
          <w:bCs/>
          <w:u w:val="single"/>
        </w:rPr>
        <w:t>so long as the United States consumes oil and gas, and the Middle East sells them in substantial volumes through global markets, it will be impossible to disconnect our domestic economy from global oil</w:t>
      </w:r>
      <w:r w:rsidRPr="00003751">
        <w:rPr>
          <w:u w:val="single"/>
        </w:rPr>
        <w:t xml:space="preserve"> and gas prices or from the security environment in the Middle East.</w:t>
      </w:r>
      <w:r w:rsidRPr="004C6247">
        <w:t xml:space="preserve"> And because a healthy economy is the essential foundation for sustained defense spending, something especially significant in an era of great power competition, the U.S. military depends in part on America’s continued access to adequate energy supplies at reasonable prices as well as open energy markets and a generally stable global economy.</w:t>
      </w:r>
    </w:p>
    <w:p w:rsidR="001700E4" w:rsidRPr="004C6247" w:rsidRDefault="001700E4" w:rsidP="001700E4">
      <w:r w:rsidRPr="004C6247">
        <w:t>While the president often refers to “energy independence” as a goal, the Trump administration has done well to search for a new concept, and a new vocabulary, to describe America’s energy policy objectives at home and abroad. “Energy dominance” is an initial step toward a new energy policy framework but moving further along that path will require serious thinking about America’s preferred destination, the most promising routes and the appropriate pace. Energy innovation should be at the center of this process.</w:t>
      </w:r>
    </w:p>
    <w:p w:rsidR="001700E4" w:rsidRPr="004C6247" w:rsidRDefault="001700E4" w:rsidP="001700E4">
      <w:r w:rsidRPr="00003751">
        <w:rPr>
          <w:u w:val="single"/>
        </w:rPr>
        <w:t>President Trump first articulated his desire for “energy dominance” in a June 2017 speech to business, labor and government leaders at the Department of Energy. In his remarks, the president called for maximizing U.S. energy production to create jobs, boost exports and “provide true energy security to our friends, partners, and allies.”</w:t>
      </w:r>
      <w:r w:rsidRPr="004C6247">
        <w:t xml:space="preserve"> He also announced several initiatives, including efforts to develop the domestic nuclear power industry and to promote new offshore oil and gas development, steps to simplify the financing of coal-fired power plants overseas, and approvals of a new oil pipeline and applications to export additional liquified natural gas (LNG). All seemed narrowly aimed at expanding growth and output in the energy and electricity sectors. Senior officials such as Secretary of State Mike Pompeo and Secretary of Energy Rick Perry have since echoed President Trump’s emphasis on jobs and on energy exports to U.S. allies to buttress their energy security; for example, Secretary Perry has said that “the United States is not just exporting energy, we’re exporting freedom.”</w:t>
      </w:r>
    </w:p>
    <w:p w:rsidR="001700E4" w:rsidRPr="004C6247" w:rsidRDefault="001700E4" w:rsidP="001700E4">
      <w:r w:rsidRPr="004C6247">
        <w:t>Promoting growth in America’s energy and electricity sectors is a worthy goal. Yet pursuing growth in an extensive rather than an intensive manner—that is, doing more of what we are already doing, rather than continuously finding new and better methods—is not a sustainable strategy for achieving the national greatness that President Trump seeks. Nor is it adequate to ensure continuing economic growth.</w:t>
      </w:r>
    </w:p>
    <w:p w:rsidR="001700E4" w:rsidRDefault="001700E4" w:rsidP="001700E4">
      <w:r w:rsidRPr="00003751">
        <w:rPr>
          <w:u w:val="single"/>
        </w:rPr>
        <w:t xml:space="preserve">First, U.S. domestic energy production, and specifically oil and gas exports, are not unlimited. BP’s highly-regarded 2019 Energy Outlook forecasts that </w:t>
      </w:r>
      <w:r w:rsidRPr="00003751">
        <w:rPr>
          <w:b/>
          <w:bCs/>
          <w:u w:val="single"/>
        </w:rPr>
        <w:t>the production of U.S. tight oil</w:t>
      </w:r>
      <w:r w:rsidRPr="004C6247">
        <w:t xml:space="preserve"> (the shale oil produced through hydraulic fracturing, or fracking) </w:t>
      </w:r>
      <w:r w:rsidRPr="00003751">
        <w:rPr>
          <w:b/>
          <w:bCs/>
          <w:u w:val="single"/>
        </w:rPr>
        <w:t>will peak in 2030</w:t>
      </w:r>
      <w:r w:rsidRPr="004C6247">
        <w:t xml:space="preserve">, just over ten years from now. The U.S. Energy Information Administration’s Annual Energy Outlook 2019 shows a similar peak in U.S. domestic crude oil production during the decade between 2030 and 2040. </w:t>
      </w:r>
      <w:r w:rsidRPr="00003751">
        <w:rPr>
          <w:u w:val="single"/>
        </w:rPr>
        <w:t>The point is not that America will use up its oil—a regular prediction that has repeatedly failed to come true as innovative technologies have unlocked additional resources</w:t>
      </w:r>
      <w:r w:rsidRPr="004C6247">
        <w:t>—but that it would be irresponsible to ignore deliberate forecasting, or to count on specific technological achievements, in setting long-term strategy.</w:t>
      </w:r>
    </w:p>
    <w:p w:rsidR="001700E4" w:rsidRDefault="001700E4" w:rsidP="001700E4"/>
    <w:p w:rsidR="001700E4" w:rsidRDefault="001700E4" w:rsidP="001700E4">
      <w:pPr>
        <w:pStyle w:val="Heading4"/>
      </w:pPr>
      <w:r>
        <w:t>It’s impossible for the US to be energy independent – even if we’re a net exporter we still need Saudi oil</w:t>
      </w:r>
    </w:p>
    <w:p w:rsidR="001700E4" w:rsidRPr="00FE3977" w:rsidRDefault="001700E4" w:rsidP="001700E4">
      <w:r w:rsidRPr="00FE3977">
        <w:rPr>
          <w:rStyle w:val="Style13ptBold"/>
        </w:rPr>
        <w:t>O’Sullivan 18</w:t>
      </w:r>
      <w:r w:rsidRPr="00FE3977">
        <w:t xml:space="preserve"> (Meghan L. O’Sullivan is a professor of international affairs at Harvard’s Kennedy School, and a senior fellow at the Council on Foreign Relations, “U.S. Is Forced to See It Is Far From ‘Energy Independent’</w:t>
      </w:r>
      <w:r>
        <w:t xml:space="preserve">”, 10-19-18, </w:t>
      </w:r>
      <w:hyperlink r:id="rId169" w:history="1">
        <w:r>
          <w:rPr>
            <w:rStyle w:val="Hyperlink"/>
          </w:rPr>
          <w:t>https://www.bloomberg.com/opinion/articles/2018-10-19/u-s-needs-saudi-oil-despite-talk-of-energy-independence</w:t>
        </w:r>
      </w:hyperlink>
      <w:r>
        <w:t>)[AK-Caddo]</w:t>
      </w:r>
    </w:p>
    <w:p w:rsidR="001700E4" w:rsidRPr="00FE3977" w:rsidRDefault="001700E4" w:rsidP="001700E4">
      <w:pPr>
        <w:rPr>
          <w:b/>
          <w:bCs/>
          <w:u w:val="single"/>
        </w:rPr>
      </w:pPr>
      <w:r w:rsidRPr="00FE3977">
        <w:rPr>
          <w:b/>
          <w:bCs/>
          <w:u w:val="single"/>
        </w:rPr>
        <w:t>It is, starkly, a clarifying moment for the U.S. to see just how much freedom from the Middle East bountiful American oil production has secured.</w:t>
      </w:r>
      <w:r w:rsidRPr="00003751">
        <w:t xml:space="preserve"> This crisis over the disappearance of a journalist last seen entering a Saudi consulate lays bare the reality that, </w:t>
      </w:r>
      <w:r w:rsidRPr="00FE3977">
        <w:rPr>
          <w:u w:val="single"/>
        </w:rPr>
        <w:t>although</w:t>
      </w:r>
      <w:r w:rsidRPr="00FE3977">
        <w:rPr>
          <w:b/>
          <w:bCs/>
          <w:u w:val="single"/>
        </w:rPr>
        <w:t xml:space="preserve"> the U.S. energy boom </w:t>
      </w:r>
      <w:r w:rsidRPr="00FE3977">
        <w:rPr>
          <w:u w:val="single"/>
        </w:rPr>
        <w:t>has boosted America’s power in a large number of ways, it</w:t>
      </w:r>
      <w:r w:rsidRPr="00FE3977">
        <w:rPr>
          <w:b/>
          <w:bCs/>
          <w:u w:val="single"/>
        </w:rPr>
        <w:t xml:space="preserve"> does not afford the U.S. the luxury of not caring about what happens in the Middle East.</w:t>
      </w:r>
    </w:p>
    <w:p w:rsidR="001700E4" w:rsidRPr="00FE3977" w:rsidRDefault="001700E4" w:rsidP="001700E4">
      <w:pPr>
        <w:rPr>
          <w:b/>
          <w:bCs/>
          <w:u w:val="single"/>
        </w:rPr>
      </w:pPr>
      <w:r w:rsidRPr="00FE3977">
        <w:rPr>
          <w:u w:val="single"/>
        </w:rPr>
        <w:t>U</w:t>
      </w:r>
      <w:r w:rsidRPr="00FE3977">
        <w:rPr>
          <w:b/>
          <w:bCs/>
          <w:u w:val="single"/>
        </w:rPr>
        <w:t>.S. imports of Saudi oil have actually been on the rise in recent months</w:t>
      </w:r>
      <w:r w:rsidRPr="00FE3977">
        <w:rPr>
          <w:u w:val="single"/>
        </w:rPr>
        <w:t>, because of rapid declines of Venezuela’s production and export of its similarly heavier oil</w:t>
      </w:r>
      <w:r w:rsidRPr="00003751">
        <w:t xml:space="preserve">. But even if the U.S. were not consuming a drop of Saudi oil, as I describe in my book, “Windfall,” </w:t>
      </w:r>
      <w:r w:rsidRPr="00FE3977">
        <w:rPr>
          <w:b/>
          <w:bCs/>
          <w:u w:val="single"/>
        </w:rPr>
        <w:t>as long as America remains tied to global oil markets, it has deep energy interests in what happens in Saudi Arabia</w:t>
      </w:r>
      <w:r w:rsidRPr="00FE3977">
        <w:rPr>
          <w:u w:val="single"/>
        </w:rPr>
        <w:t>. Although the U.S. could become a net exporter of energy in a few short years, this just means that – when measured per BTU or per unit of energy produced across all sources – America will be producing more energy than it consumes. But this is not the same thing as being self-sufficient in oil</w:t>
      </w:r>
      <w:r w:rsidRPr="00003751">
        <w:t xml:space="preserve">. Even in this net energy export scenario, the U.S. will still be consuming more oil than it produces, </w:t>
      </w:r>
      <w:r w:rsidRPr="00FE3977">
        <w:rPr>
          <w:b/>
          <w:bCs/>
          <w:u w:val="single"/>
        </w:rPr>
        <w:t>and will need to secure that oil from some other country.</w:t>
      </w:r>
      <w:r w:rsidRPr="00003751">
        <w:t xml:space="preserve"> However small that quantity of oil might be, it will ensure that the United States remains integrated into the global market – and that the price at which supply and demand meet globally will have a major impact on the price Americans pay at the pump. In short, </w:t>
      </w:r>
      <w:r w:rsidRPr="00FE3977">
        <w:rPr>
          <w:b/>
          <w:bCs/>
          <w:u w:val="single"/>
        </w:rPr>
        <w:t>Saudi Arabia, one of the largest producers of oil and the largest exporter of it, retains major influence over the energy reality of the world – and the U.S.</w:t>
      </w:r>
    </w:p>
    <w:p w:rsidR="001700E4" w:rsidRPr="00003751" w:rsidRDefault="001700E4" w:rsidP="001700E4">
      <w:r w:rsidRPr="00003751">
        <w:t>There are three ways in which American policymakers still need to factor oil into their response to the Khashoggi crisis. The first is somewhat of Washington’s own making, but is real nonetheless. The Trump administration’s insistence on implementing Iran sanctions – due to come into effect in early November, with the goal of bringing Iran’s exports to zero – explains much of today’s buoyancy in oil prices. Issuing some exemptions to countries trying to work with the U.S., as the Obama administration did, could ease some of the immediate tightness of the market until demand softens and new supplies come on line next year. In addition, Secretary of Energy Rick Perry’s recent stated intention not to use to the U.S. Strategic Petroleum Reserve unnecessarily removes one of the few tools policymakers have in a time like this.</w:t>
      </w:r>
    </w:p>
    <w:p w:rsidR="001700E4" w:rsidRPr="00003751" w:rsidRDefault="001700E4" w:rsidP="001700E4">
      <w:r w:rsidRPr="00003751">
        <w:t xml:space="preserve">Given the continuation of these two policies, </w:t>
      </w:r>
      <w:r w:rsidRPr="00FE3977">
        <w:rPr>
          <w:b/>
          <w:bCs/>
          <w:u w:val="single"/>
        </w:rPr>
        <w:t>the administration will most likely need Saudi Arabia to bring more oil to markets,</w:t>
      </w:r>
      <w:r w:rsidRPr="00003751">
        <w:t xml:space="preserve"> at least in the near term, to avoid further price hikes in the weeks and months ahead (including the first week in November, when U.S. midterm elections occur). Although there is some debate about how much oil Saudi Arabia really has on offer, there are few other players to look to in the immediate term.</w:t>
      </w:r>
    </w:p>
    <w:p w:rsidR="001700E4" w:rsidRPr="00003751" w:rsidRDefault="001700E4" w:rsidP="001700E4">
      <w:r w:rsidRPr="00003751">
        <w:t xml:space="preserve">Second, in a surprising development, </w:t>
      </w:r>
      <w:r w:rsidRPr="00FE3977">
        <w:rPr>
          <w:u w:val="single"/>
        </w:rPr>
        <w:t>the Saudi Press Agency released a statement some analysts interpreted as a veiled threat that the kingdom was willing to use oil as a political weapon</w:t>
      </w:r>
      <w:r w:rsidRPr="00003751">
        <w:t>, as it did with other Arab members of OPEC in 1973. I am tempted to dismiss this, as Saudi leaders certainly remember the lessons of the 1970s: high oil prices – particularly ones that are politically driven – push people away from oil. The high prices of the 1970s threw the world into a recession where absolute demand growth for oil did not just slow, but shrunk; global oil demand growth was 7.7 percent in 1972, but this number moved to negative territory in 1974 and 1975, and contracted again by nearly 4 percent in 1980 after the Iranian revolution and Saudi unrest 1979. Particularly at a time when people are actively debating “peak oil demand” and alternative energies are becoming more affordable, the Saudis should be loath to give the world a further strong shove away from oil.</w:t>
      </w:r>
    </w:p>
    <w:p w:rsidR="001700E4" w:rsidRPr="00003751" w:rsidRDefault="001700E4" w:rsidP="001700E4">
      <w:r w:rsidRPr="00003751">
        <w:t>Moreover, the reforms of the crown prince are, as would be expected, creating hardship for Saudis who have never had to think about employment or wasting energy. Taking action to cut oil production and, presumably, to accept lower revenues would constrain the ability of the Saudi government to manage its reform agenda and would create more opposition to it than the crown prince is already facing.</w:t>
      </w:r>
    </w:p>
    <w:p w:rsidR="001700E4" w:rsidRDefault="001700E4" w:rsidP="001700E4">
      <w:r w:rsidRPr="00003751">
        <w:t xml:space="preserve">Nevertheless, </w:t>
      </w:r>
      <w:r w:rsidRPr="00FE3977">
        <w:rPr>
          <w:u w:val="single"/>
        </w:rPr>
        <w:t xml:space="preserve">Washington policymakers cannot completely dismiss the idea that Saudi Arabia would respond to punitive action for Khashoggi through oil markets. </w:t>
      </w:r>
      <w:r w:rsidRPr="00FE3977">
        <w:rPr>
          <w:b/>
          <w:bCs/>
          <w:u w:val="single"/>
        </w:rPr>
        <w:t>The Saudis do have the capacity to raise prices sharply and abruptly</w:t>
      </w:r>
      <w:r w:rsidRPr="00003751">
        <w:t xml:space="preserve"> for Americans and the world, if a decision maker – perhaps an impulsive one – decided to do so. With the U.S. still connected to the global market, like it or not, the Saudi leadership has a big say in what prices Americans to fill their cars with gasoline.</w:t>
      </w:r>
    </w:p>
    <w:p w:rsidR="001700E4" w:rsidRDefault="001700E4" w:rsidP="001700E4"/>
    <w:p w:rsidR="001700E4" w:rsidRDefault="001700E4" w:rsidP="001700E4">
      <w:pPr>
        <w:pStyle w:val="Heading4"/>
      </w:pPr>
      <w:r>
        <w:t>US presence is key to prevent global oil shocks – US energy isn’t enough</w:t>
      </w:r>
    </w:p>
    <w:p w:rsidR="001700E4" w:rsidRPr="004A656E" w:rsidRDefault="001700E4" w:rsidP="001700E4">
      <w:r w:rsidRPr="004A656E">
        <w:rPr>
          <w:rStyle w:val="Style13ptBold"/>
        </w:rPr>
        <w:t>Toprani 5-15</w:t>
      </w:r>
      <w:r w:rsidRPr="004A656E">
        <w:t>-19 (Dr. Anand Toprani is a specialist in energy geopolitics and political economy. He previously served as an historian with the U.S. Department of State and as a strategic analyst at U.S. Central Command, “OIL AND THE FUTURE OF U.S. STRATEGY IN THE PERSIAN GULF</w:t>
      </w:r>
      <w:r>
        <w:t xml:space="preserve">”, 5-15-19, </w:t>
      </w:r>
      <w:hyperlink r:id="rId170" w:history="1">
        <w:r>
          <w:rPr>
            <w:rStyle w:val="Hyperlink"/>
          </w:rPr>
          <w:t>https://warontherocks.com/2019/05/oil-and-the-future-of-u-s-strategy-in-the-persian-gulf/</w:t>
        </w:r>
      </w:hyperlink>
      <w:r>
        <w:t>)[AK-Caddo]</w:t>
      </w:r>
    </w:p>
    <w:p w:rsidR="001700E4" w:rsidRPr="004A656E" w:rsidRDefault="001700E4" w:rsidP="001700E4">
      <w:pPr>
        <w:rPr>
          <w:b/>
          <w:bCs/>
          <w:u w:val="single"/>
        </w:rPr>
      </w:pPr>
      <w:r w:rsidRPr="00FE3977">
        <w:t>Will the so-called “</w:t>
      </w:r>
      <w:hyperlink r:id="rId171" w:anchor="v=onepage&amp;q&amp;f=false" w:history="1">
        <w:r w:rsidRPr="00FE3977">
          <w:rPr>
            <w:rStyle w:val="Hyperlink"/>
          </w:rPr>
          <w:t>shale revolution</w:t>
        </w:r>
      </w:hyperlink>
      <w:r w:rsidRPr="00FE3977">
        <w:t xml:space="preserve">” allow the United States to disengage from the Persian Gulf? A rich body of scholarship argues that since the United States no longer depends on imports of Gulf oil, it can extricate itself from the region militarily and even disengage politically with minimal negative repercussions. </w:t>
      </w:r>
      <w:r w:rsidRPr="004A656E">
        <w:rPr>
          <w:b/>
          <w:bCs/>
          <w:u w:val="single"/>
        </w:rPr>
        <w:t>The United States cannot, in fact, afford to radically downsize its footprint in the Persian Gulf in the immediate future.</w:t>
      </w:r>
    </w:p>
    <w:p w:rsidR="001700E4" w:rsidRPr="00FE3977" w:rsidRDefault="001700E4" w:rsidP="001700E4">
      <w:r w:rsidRPr="004A656E">
        <w:rPr>
          <w:b/>
          <w:bCs/>
          <w:u w:val="single"/>
        </w:rPr>
        <w:t>The staggering growth in U.S. shale oil production in recent years should not obscure the fact that the Gulf still possesses </w:t>
      </w:r>
      <w:hyperlink r:id="rId172" w:history="1">
        <w:r w:rsidRPr="004A656E">
          <w:rPr>
            <w:rStyle w:val="Hyperlink"/>
            <w:b/>
            <w:bCs/>
            <w:u w:val="single"/>
          </w:rPr>
          <w:t>half</w:t>
        </w:r>
      </w:hyperlink>
      <w:r w:rsidRPr="004A656E">
        <w:rPr>
          <w:b/>
          <w:bCs/>
          <w:u w:val="single"/>
        </w:rPr>
        <w:t> of global reserves</w:t>
      </w:r>
      <w:r w:rsidRPr="00FE3977">
        <w:t xml:space="preserve"> — something worth recalling in the wake of the </w:t>
      </w:r>
      <w:hyperlink r:id="rId173" w:history="1">
        <w:r w:rsidRPr="00FE3977">
          <w:rPr>
            <w:rStyle w:val="Hyperlink"/>
          </w:rPr>
          <w:t>Trump</w:t>
        </w:r>
      </w:hyperlink>
      <w:r>
        <w:t xml:space="preserve"> </w:t>
      </w:r>
      <w:r w:rsidRPr="00FE3977">
        <w:t>administration’s </w:t>
      </w:r>
      <w:hyperlink r:id="rId174" w:history="1">
        <w:r w:rsidRPr="00FE3977">
          <w:rPr>
            <w:rStyle w:val="Hyperlink"/>
          </w:rPr>
          <w:t>decision</w:t>
        </w:r>
      </w:hyperlink>
      <w:r w:rsidRPr="00FE3977">
        <w:t> to stop giving other countries waivers to purchase Iranian oil</w:t>
      </w:r>
      <w:r w:rsidRPr="004A656E">
        <w:t xml:space="preserve">. </w:t>
      </w:r>
      <w:r w:rsidRPr="004A656E">
        <w:rPr>
          <w:u w:val="single"/>
        </w:rPr>
        <w:t>It is unclear which region </w:t>
      </w:r>
      <w:hyperlink r:id="rId175" w:history="1">
        <w:r w:rsidRPr="004A656E">
          <w:rPr>
            <w:rStyle w:val="Hyperlink"/>
            <w:u w:val="single"/>
          </w:rPr>
          <w:t>besides</w:t>
        </w:r>
      </w:hyperlink>
      <w:r w:rsidRPr="004A656E">
        <w:rPr>
          <w:u w:val="single"/>
        </w:rPr>
        <w:t> the Gulf can </w:t>
      </w:r>
      <w:hyperlink r:id="rId176" w:history="1">
        <w:r w:rsidRPr="004A656E">
          <w:rPr>
            <w:rStyle w:val="Hyperlink"/>
            <w:u w:val="single"/>
          </w:rPr>
          <w:t>quickly</w:t>
        </w:r>
      </w:hyperlink>
      <w:r w:rsidRPr="004A656E">
        <w:rPr>
          <w:u w:val="single"/>
        </w:rPr>
        <w:t> replace the 1.9 million barrels per day Iran exported before the re-imposition of U.S. sanctions</w:t>
      </w:r>
      <w:r w:rsidRPr="004A656E">
        <w:rPr>
          <w:b/>
          <w:bCs/>
          <w:u w:val="single"/>
        </w:rPr>
        <w:t>. It is unwise to think that U.S. oil exports can stabilize global markets.</w:t>
      </w:r>
      <w:r w:rsidRPr="00FE3977">
        <w:t xml:space="preserve"> </w:t>
      </w:r>
      <w:r w:rsidRPr="004A656E">
        <w:rPr>
          <w:u w:val="single"/>
        </w:rPr>
        <w:t>Recent </w:t>
      </w:r>
      <w:hyperlink r:id="rId177" w:history="1">
        <w:r w:rsidRPr="004A656E">
          <w:rPr>
            <w:rStyle w:val="Hyperlink"/>
            <w:u w:val="single"/>
          </w:rPr>
          <w:t>boasts</w:t>
        </w:r>
      </w:hyperlink>
      <w:r w:rsidRPr="004A656E">
        <w:rPr>
          <w:u w:val="single"/>
        </w:rPr>
        <w:t> of America’s “energy dominance” are beginning to ring hollow</w:t>
      </w:r>
      <w:r w:rsidRPr="00FE3977">
        <w:t xml:space="preserve"> due to fears that geological factors and the </w:t>
      </w:r>
      <w:hyperlink r:id="rId178" w:history="1">
        <w:r w:rsidRPr="00FE3977">
          <w:rPr>
            <w:rStyle w:val="Hyperlink"/>
          </w:rPr>
          <w:t>ebbing</w:t>
        </w:r>
      </w:hyperlink>
      <w:r w:rsidRPr="00FE3977">
        <w:t> of cheap financing for small </w:t>
      </w:r>
      <w:hyperlink r:id="rId179" w:history="1">
        <w:r w:rsidRPr="00FE3977">
          <w:rPr>
            <w:rStyle w:val="Hyperlink"/>
          </w:rPr>
          <w:t>shale</w:t>
        </w:r>
      </w:hyperlink>
      <w:r w:rsidRPr="00FE3977">
        <w:t> companies may soon stall U.S. production growth. Small shale firms are </w:t>
      </w:r>
      <w:hyperlink r:id="rId180" w:history="1">
        <w:r w:rsidRPr="00FE3977">
          <w:rPr>
            <w:rStyle w:val="Hyperlink"/>
          </w:rPr>
          <w:t>losing</w:t>
        </w:r>
      </w:hyperlink>
      <w:r w:rsidRPr="00FE3977">
        <w:t> ground to </w:t>
      </w:r>
      <w:hyperlink r:id="rId181" w:history="1">
        <w:r w:rsidRPr="00FE3977">
          <w:rPr>
            <w:rStyle w:val="Hyperlink"/>
          </w:rPr>
          <w:t>larger</w:t>
        </w:r>
      </w:hyperlink>
      <w:r w:rsidRPr="00FE3977">
        <w:t>, vertically integrated companies </w:t>
      </w:r>
      <w:hyperlink r:id="rId182" w:history="1">
        <w:r w:rsidRPr="00FE3977">
          <w:rPr>
            <w:rStyle w:val="Hyperlink"/>
          </w:rPr>
          <w:t>more</w:t>
        </w:r>
      </w:hyperlink>
      <w:r w:rsidRPr="00FE3977">
        <w:t> interested in boosting profit margins than production rates.</w:t>
      </w:r>
    </w:p>
    <w:p w:rsidR="001700E4" w:rsidRDefault="001700E4" w:rsidP="001700E4">
      <w:pPr>
        <w:rPr>
          <w:u w:val="single"/>
        </w:rPr>
      </w:pPr>
      <w:r w:rsidRPr="004A656E">
        <w:rPr>
          <w:u w:val="single"/>
        </w:rPr>
        <w:t>Until the </w:t>
      </w:r>
      <w:hyperlink r:id="rId183" w:history="1">
        <w:r w:rsidRPr="004A656E">
          <w:rPr>
            <w:rStyle w:val="Hyperlink"/>
            <w:u w:val="single"/>
          </w:rPr>
          <w:t>world</w:t>
        </w:r>
      </w:hyperlink>
      <w:r w:rsidRPr="004A656E">
        <w:rPr>
          <w:u w:val="single"/>
        </w:rPr>
        <w:t> can </w:t>
      </w:r>
      <w:hyperlink r:id="rId184" w:history="1">
        <w:r w:rsidRPr="004A656E">
          <w:rPr>
            <w:rStyle w:val="Hyperlink"/>
            <w:u w:val="single"/>
          </w:rPr>
          <w:t>make</w:t>
        </w:r>
      </w:hyperlink>
      <w:r w:rsidRPr="004A656E">
        <w:rPr>
          <w:u w:val="single"/>
        </w:rPr>
        <w:t> the </w:t>
      </w:r>
      <w:hyperlink r:id="rId185" w:history="1">
        <w:r w:rsidRPr="004A656E">
          <w:rPr>
            <w:rStyle w:val="Hyperlink"/>
            <w:u w:val="single"/>
          </w:rPr>
          <w:t>necessary</w:t>
        </w:r>
      </w:hyperlink>
      <w:r w:rsidRPr="004A656E">
        <w:rPr>
          <w:u w:val="single"/>
        </w:rPr>
        <w:t> transition to a </w:t>
      </w:r>
      <w:hyperlink r:id="rId186" w:history="1">
        <w:r w:rsidRPr="004A656E">
          <w:rPr>
            <w:rStyle w:val="Hyperlink"/>
            <w:u w:val="single"/>
          </w:rPr>
          <w:t>post-hydrocarbon economy</w:t>
        </w:r>
      </w:hyperlink>
      <w:r w:rsidRPr="004A656E">
        <w:rPr>
          <w:b/>
          <w:bCs/>
          <w:u w:val="single"/>
        </w:rPr>
        <w:t>, preserving access to Gulf oil will remain one of the pillars of U.S. predominance — even if the United States never consumes a single drop of oil from the region</w:t>
      </w:r>
      <w:r w:rsidRPr="00FE3977">
        <w:t xml:space="preserve">. To understand why, we must grasp that the United States did not get involved in the Gulf after World War II because it needed the region’s oil for U.S. consumption. Rather, the aim was to guarantee access for U.S. allies and companies supplying foreign markets. </w:t>
      </w:r>
      <w:r w:rsidRPr="004A656E">
        <w:rPr>
          <w:u w:val="single"/>
        </w:rPr>
        <w:t>Then, as now, energy independence was of secondary importance — what mattered more was building an international system that delivered widespread prosperity and security. Today, the question worth asking about U.S. strategy in the Gulf is not whether Americans still need the region’s oil, but whether they are still willing to serve as guarantors of the complex international oil market that, in many ways, underpins the postwar international order.</w:t>
      </w:r>
    </w:p>
    <w:p w:rsidR="001700E4" w:rsidRDefault="001700E4" w:rsidP="001700E4"/>
    <w:p w:rsidR="001700E4" w:rsidRDefault="001700E4" w:rsidP="001700E4">
      <w:pPr>
        <w:pStyle w:val="Heading4"/>
      </w:pPr>
      <w:r>
        <w:t>No energy independence – US is still reliant on Saudi oil</w:t>
      </w:r>
    </w:p>
    <w:p w:rsidR="001700E4" w:rsidRPr="00B419B4" w:rsidRDefault="001700E4" w:rsidP="001700E4">
      <w:pPr>
        <w:rPr>
          <w:rStyle w:val="Style13ptBold"/>
          <w:b w:val="0"/>
          <w:bCs w:val="0"/>
          <w:sz w:val="22"/>
        </w:rPr>
      </w:pPr>
      <w:r w:rsidRPr="00B419B4">
        <w:rPr>
          <w:rStyle w:val="Style13ptBold"/>
        </w:rPr>
        <w:t>Hall 1-18</w:t>
      </w:r>
      <w:r w:rsidRPr="00B419B4">
        <w:t>-19 (Landon Hall has more than 20 years of experience as a reporter and editor, including a decade at The Associated Press in Portland, Oregon, and New York City, “</w:t>
      </w:r>
      <w:hyperlink r:id="rId187" w:tooltip="Permanent Link: We’re not a net exporter of oil yet, and certainly not energy independent" w:history="1">
        <w:r w:rsidRPr="00B419B4">
          <w:rPr>
            <w:rStyle w:val="Hyperlink"/>
          </w:rPr>
          <w:t>We’re not a net exporter of oil yet, and certainly not energy independent</w:t>
        </w:r>
      </w:hyperlink>
      <w:r>
        <w:t xml:space="preserve">”, 1-18-19, </w:t>
      </w:r>
      <w:hyperlink r:id="rId188" w:history="1">
        <w:r>
          <w:rPr>
            <w:rStyle w:val="Hyperlink"/>
          </w:rPr>
          <w:t>https://www.fuelfreedom.org/were-not-a-net-exporter-of-oil-yet-and-certainly-not-energy-independent/</w:t>
        </w:r>
      </w:hyperlink>
      <w:r>
        <w:t>)[AK-Caddo]</w:t>
      </w:r>
    </w:p>
    <w:p w:rsidR="001700E4" w:rsidRPr="004A656E" w:rsidRDefault="001700E4" w:rsidP="001700E4">
      <w:r w:rsidRPr="00B419B4">
        <w:rPr>
          <w:b/>
          <w:bCs/>
          <w:u w:val="single"/>
        </w:rPr>
        <w:t xml:space="preserve">Contrary to what we’ve heard, the United States does not export more oil than it imports. We’re actually far from energy independent. </w:t>
      </w:r>
      <w:r w:rsidRPr="004A656E">
        <w:t>No amount of embellishing government statistics changes those facts.</w:t>
      </w:r>
    </w:p>
    <w:p w:rsidR="001700E4" w:rsidRPr="004A656E" w:rsidRDefault="001700E4" w:rsidP="001700E4">
      <w:r w:rsidRPr="004A656E">
        <w:t>Last month Bloomberg broke news of what sounded like a triumph of American exceptionalism: “</w:t>
      </w:r>
      <w:hyperlink r:id="rId189" w:history="1">
        <w:r w:rsidRPr="004A656E">
          <w:rPr>
            <w:rStyle w:val="Hyperlink"/>
          </w:rPr>
          <w:t>The U.S. Just Became a Net Oil Exporter for the First Time in 75 Years</w:t>
        </w:r>
      </w:hyperlink>
      <w:r w:rsidRPr="004A656E">
        <w:t>.” The language was unequivocal in its praise of the domestic oil industry, which has leveraged fracking wells in Texas and North Dakota to produce record amounts of oil, </w:t>
      </w:r>
      <w:hyperlink r:id="rId190" w:history="1">
        <w:r w:rsidRPr="004A656E">
          <w:rPr>
            <w:rStyle w:val="Hyperlink"/>
          </w:rPr>
          <w:t>approaching 12 million barrels a day</w:t>
        </w:r>
      </w:hyperlink>
      <w:r w:rsidRPr="004A656E">
        <w:t>. But the story also was seeded with caveats that should have tamped down enthusiasm:</w:t>
      </w:r>
    </w:p>
    <w:p w:rsidR="001700E4" w:rsidRPr="00B419B4" w:rsidRDefault="001700E4" w:rsidP="001700E4">
      <w:pPr>
        <w:rPr>
          <w:b/>
          <w:bCs/>
          <w:u w:val="single"/>
        </w:rPr>
      </w:pPr>
      <w:r w:rsidRPr="00B419B4">
        <w:rPr>
          <w:u w:val="single"/>
        </w:rPr>
        <w:t>“On paper, the shift to net oil exports means that the U.S. is today energy independent, achieving a rhetorical aspiration for generations of American politicians</w:t>
      </w:r>
      <w:r w:rsidRPr="004A656E">
        <w:t xml:space="preserve">, from Jimmy Carter to George W. Bush. Yet, it’s a paper tiger achievement: </w:t>
      </w:r>
      <w:r w:rsidRPr="00B419B4">
        <w:rPr>
          <w:b/>
          <w:bCs/>
          <w:u w:val="single"/>
        </w:rPr>
        <w:t>In reality, the U.S. remains exposed to global energy prices, still affected by the old geopolitics of the Middle East.”</w:t>
      </w:r>
    </w:p>
    <w:p w:rsidR="001700E4" w:rsidRPr="004A656E" w:rsidRDefault="001700E4" w:rsidP="001700E4">
      <w:r w:rsidRPr="004A656E">
        <w:t>Why was it a paper tiger achievement? Long story short, the data included on the </w:t>
      </w:r>
      <w:hyperlink r:id="rId191" w:history="1">
        <w:r w:rsidRPr="004A656E">
          <w:rPr>
            <w:rStyle w:val="Hyperlink"/>
          </w:rPr>
          <w:t>Weekly Petroleum Status Report</w:t>
        </w:r>
      </w:hyperlink>
      <w:r w:rsidRPr="004A656E">
        <w:t>, a document produced by the Department of Energy’s Energy Information Administration (EIA), doesn’t just include oil. There’s everything under the sun that’s refined from oil.  If you want to read all 62 pages, feel free. You can learn all about kerosene and heating oil and distillate and butylene, and so much more!</w:t>
      </w:r>
    </w:p>
    <w:p w:rsidR="001700E4" w:rsidRPr="004A656E" w:rsidRDefault="001700E4" w:rsidP="001700E4">
      <w:r w:rsidRPr="00B419B4">
        <w:rPr>
          <w:u w:val="single"/>
        </w:rPr>
        <w:t>When you add it all up, yes, the U.S. did export more “petroleum products”</w:t>
      </w:r>
      <w:r w:rsidRPr="004A656E">
        <w:t xml:space="preserve"> (9.1 million barrels a day) </w:t>
      </w:r>
      <w:r w:rsidRPr="00B419B4">
        <w:rPr>
          <w:u w:val="single"/>
        </w:rPr>
        <w:t>than it imported</w:t>
      </w:r>
      <w:r w:rsidRPr="004A656E">
        <w:t xml:space="preserve"> (8.8 million) during the </w:t>
      </w:r>
      <w:hyperlink r:id="rId192" w:history="1">
        <w:r w:rsidRPr="004A656E">
          <w:rPr>
            <w:rStyle w:val="Hyperlink"/>
          </w:rPr>
          <w:t>week ended Nov. 30, 2018</w:t>
        </w:r>
      </w:hyperlink>
      <w:r w:rsidRPr="004A656E">
        <w:t>.</w:t>
      </w:r>
    </w:p>
    <w:p w:rsidR="001700E4" w:rsidRPr="004A656E" w:rsidRDefault="001700E4" w:rsidP="001700E4">
      <w:r w:rsidRPr="004A656E">
        <w:t xml:space="preserve">So mission accomplished, right? </w:t>
      </w:r>
      <w:r w:rsidRPr="00B419B4">
        <w:rPr>
          <w:u w:val="single"/>
        </w:rPr>
        <w:t>A closer examination reveals a few buzz-kills: Among that export total was both crude oil and “finished products.” One of those finished products listed is ethanol, the corn-derived vehicle fuel.</w:t>
      </w:r>
      <w:r w:rsidRPr="004A656E">
        <w:t xml:space="preserve"> If ethanol is a petroleum product, so is Gatorade. We also counted as exports gasoline made at U.S. refineries, using oil imported from other places.</w:t>
      </w:r>
    </w:p>
    <w:p w:rsidR="001700E4" w:rsidRPr="004A656E" w:rsidRDefault="001700E4" w:rsidP="001700E4">
      <w:r w:rsidRPr="004A656E">
        <w:t>“Nearly 2.8 million barrels per day of our exports are definitely not from crude oil, and an extra 300,000 is essentially the ‘cheap junk’ left at the end of the barrel that is dirty and hardly useful,” Fuel Freedom policy analyst Gal Sitty said.</w:t>
      </w:r>
    </w:p>
    <w:p w:rsidR="001700E4" w:rsidRPr="004A656E" w:rsidRDefault="001700E4" w:rsidP="001700E4">
      <w:r w:rsidRPr="00B419B4">
        <w:rPr>
          <w:u w:val="single"/>
        </w:rPr>
        <w:t>The more important ledger item is crude oil.</w:t>
      </w:r>
      <w:r w:rsidRPr="004A656E">
        <w:t xml:space="preserve"> That’s what’s used to make the gasoline and diesel that powers the 250 million light-duty vehicles on the road in the U.S. And American drillers did indeed produce a lot of that for the week ending Nov. 30 — 11.7 million barrels a day. Since the ban on U.S. oil exports was lifted in 2015, we also ship a lot around the world; in late November we exported 3.2 million barrels a day. But we also imported 7.2 million barrels a day, for a net import of 4.0 million barrels a day. That’s the key number.</w:t>
      </w:r>
    </w:p>
    <w:p w:rsidR="001700E4" w:rsidRPr="004A656E" w:rsidRDefault="001700E4" w:rsidP="001700E4">
      <w:r w:rsidRPr="004A656E">
        <w:t>Robert Rapier, </w:t>
      </w:r>
      <w:hyperlink r:id="rId193" w:history="1">
        <w:r w:rsidRPr="004A656E">
          <w:rPr>
            <w:rStyle w:val="Hyperlink"/>
          </w:rPr>
          <w:t>writing in Forbes</w:t>
        </w:r>
      </w:hyperlink>
      <w:r w:rsidRPr="004A656E">
        <w:t>, has a piece that not only explains the shell game going on with the numbers, it undercuts this notion that we’ve suddenly reached self-sufficiency. As far as he could tell, “Bloomberg is correct” in saying the U.S. had not been a net exporter of oil products for any length of time since the mid-1940s. “But that’s not what the headline claimed. The headline said ‘oil.’ The U.S. is still a net importer of oil to the tune of 4.0 million BPD.”</w:t>
      </w:r>
    </w:p>
    <w:p w:rsidR="001700E4" w:rsidRPr="004A656E" w:rsidRDefault="001700E4" w:rsidP="001700E4">
      <w:r w:rsidRPr="004A656E">
        <w:t>He added:</w:t>
      </w:r>
    </w:p>
    <w:p w:rsidR="001700E4" w:rsidRPr="004A656E" w:rsidRDefault="001700E4" w:rsidP="001700E4">
      <w:r w:rsidRPr="004A656E">
        <w:t xml:space="preserve">“So </w:t>
      </w:r>
      <w:r w:rsidRPr="00B419B4">
        <w:rPr>
          <w:b/>
          <w:bCs/>
          <w:u w:val="single"/>
        </w:rPr>
        <w:t>the bottom line is that we aren’t net exporters of crude oil, and we aren’t energy independent</w:t>
      </w:r>
      <w:r w:rsidRPr="004A656E">
        <w:t>. But, the U.S. has trended in that direction for over a decade.”</w:t>
      </w:r>
    </w:p>
    <w:p w:rsidR="001700E4" w:rsidRPr="004A656E" w:rsidRDefault="001700E4" w:rsidP="001700E4">
      <w:r w:rsidRPr="00B419B4">
        <w:rPr>
          <w:u w:val="single"/>
        </w:rPr>
        <w:t>Many analysts acknowledged that our net-exporter status was likely to be short-lived, and they were right: We haven’t pulled off the feat since November</w:t>
      </w:r>
      <w:r w:rsidRPr="004A656E">
        <w:t>. According to the EIA latest report, for the </w:t>
      </w:r>
      <w:hyperlink r:id="rId194" w:history="1">
        <w:r w:rsidRPr="004A656E">
          <w:rPr>
            <w:rStyle w:val="Hyperlink"/>
          </w:rPr>
          <w:t>week ended Jan. 11</w:t>
        </w:r>
      </w:hyperlink>
      <w:r w:rsidRPr="004A656E">
        <w:t>, we logged a net import of all petroleum products of 2.2 million barrels a day. Our “energy independence” lasted all of a week.</w:t>
      </w:r>
    </w:p>
    <w:p w:rsidR="001700E4" w:rsidRPr="004A656E" w:rsidRDefault="001700E4" w:rsidP="001700E4">
      <w:r w:rsidRPr="00B419B4">
        <w:rPr>
          <w:b/>
          <w:bCs/>
          <w:u w:val="single"/>
        </w:rPr>
        <w:t>As much as we’re drilling, we can’t supply enough oil to meet domestic demand, which is about 20 million barrels a day</w:t>
      </w:r>
      <w:r w:rsidRPr="00B419B4">
        <w:rPr>
          <w:u w:val="single"/>
        </w:rPr>
        <w:t xml:space="preserve">, the vast majority of that for transportation. </w:t>
      </w:r>
      <w:r w:rsidRPr="00B419B4">
        <w:rPr>
          <w:b/>
          <w:bCs/>
          <w:u w:val="single"/>
        </w:rPr>
        <w:t>We’re still beholden to</w:t>
      </w:r>
      <w:r w:rsidRPr="00B419B4">
        <w:rPr>
          <w:u w:val="single"/>
        </w:rPr>
        <w:t xml:space="preserve"> foreign governments, including OPEC members like </w:t>
      </w:r>
      <w:r w:rsidRPr="00B419B4">
        <w:rPr>
          <w:b/>
          <w:bCs/>
          <w:u w:val="single"/>
        </w:rPr>
        <w:t>Saudi Arabia</w:t>
      </w:r>
      <w:r w:rsidRPr="004A656E">
        <w:t xml:space="preserve">, Iraq, and Venezuela, to keep our economy functioning. </w:t>
      </w:r>
      <w:r w:rsidRPr="00B419B4">
        <w:rPr>
          <w:b/>
          <w:bCs/>
          <w:u w:val="single"/>
        </w:rPr>
        <w:t>And we won’t be free of our dependence on oil</w:t>
      </w:r>
      <w:r w:rsidRPr="004A656E">
        <w:t xml:space="preserve"> until we make petroleum alternatives like ethanol more widely available at the pump.</w:t>
      </w:r>
    </w:p>
    <w:p w:rsidR="001700E4" w:rsidRPr="00B419B4" w:rsidRDefault="001700E4" w:rsidP="001700E4">
      <w:pPr>
        <w:rPr>
          <w:u w:val="single"/>
        </w:rPr>
      </w:pPr>
      <w:r w:rsidRPr="004A656E">
        <w:t>You can tell the hollowness of our brief accomplishment by how worried OPEC is. It’s not. Khalid al Falih, the Saudi energy minister, </w:t>
      </w:r>
      <w:hyperlink r:id="rId195" w:history="1">
        <w:r w:rsidRPr="004A656E">
          <w:rPr>
            <w:rStyle w:val="Hyperlink"/>
          </w:rPr>
          <w:t>told CNN</w:t>
        </w:r>
      </w:hyperlink>
      <w:r w:rsidRPr="004A656E">
        <w:t> that corrective measures are “easily within our control” to keep a </w:t>
      </w:r>
      <w:hyperlink r:id="rId196" w:history="1">
        <w:r w:rsidRPr="004A656E">
          <w:rPr>
            <w:rStyle w:val="Hyperlink"/>
          </w:rPr>
          <w:t>tight lid on supply</w:t>
        </w:r>
      </w:hyperlink>
      <w:r w:rsidRPr="004A656E">
        <w:t> and ensure that prices rise. Which they are — </w:t>
      </w:r>
      <w:hyperlink r:id="rId197" w:history="1">
        <w:r w:rsidRPr="004A656E">
          <w:rPr>
            <w:rStyle w:val="Hyperlink"/>
          </w:rPr>
          <w:t>Brent crude is up 24.3 percent</w:t>
        </w:r>
      </w:hyperlink>
      <w:r w:rsidRPr="004A656E">
        <w:t xml:space="preserve"> since Christmas Eve. </w:t>
      </w:r>
      <w:r w:rsidRPr="00B419B4">
        <w:rPr>
          <w:u w:val="single"/>
        </w:rPr>
        <w:t>When OPEC wants prices to go up, they go up.</w:t>
      </w:r>
    </w:p>
    <w:p w:rsidR="001700E4" w:rsidRDefault="001700E4" w:rsidP="001700E4">
      <w:pPr>
        <w:pStyle w:val="NormalWeb"/>
        <w:shd w:val="clear" w:color="auto" w:fill="FFFFFF"/>
        <w:spacing w:before="0" w:beforeAutospacing="0" w:after="204" w:afterAutospacing="0"/>
        <w:jc w:val="both"/>
        <w:textAlignment w:val="baseline"/>
        <w:rPr>
          <w:rFonts w:ascii="Open Sans" w:hAnsi="Open Sans" w:cs="Open Sans"/>
          <w:color w:val="4B647E"/>
        </w:rPr>
      </w:pPr>
    </w:p>
    <w:p w:rsidR="001700E4" w:rsidRDefault="001700E4" w:rsidP="001700E4">
      <w:pPr>
        <w:pStyle w:val="Heading4"/>
      </w:pPr>
      <w:r>
        <w:t>US isn’t energy independent – domestic consumption makes it impossible</w:t>
      </w:r>
    </w:p>
    <w:p w:rsidR="001700E4" w:rsidRPr="00FE31C6" w:rsidRDefault="001700E4" w:rsidP="001700E4">
      <w:r w:rsidRPr="00FE31C6">
        <w:rPr>
          <w:rStyle w:val="Style13ptBold"/>
        </w:rPr>
        <w:t>Brew 18</w:t>
      </w:r>
      <w:r w:rsidRPr="00FE31C6">
        <w:t xml:space="preserve"> (Dr. Gregory Brew is a researcher and analyst based in Washington D.C. He is a fellow at the Metropolitan Society for International Affairs, “Full U.S. Energy Independence Is Impossible</w:t>
      </w:r>
      <w:r>
        <w:t xml:space="preserve">”, 10-31-18, </w:t>
      </w:r>
      <w:hyperlink r:id="rId198" w:history="1">
        <w:r>
          <w:rPr>
            <w:rStyle w:val="Hyperlink"/>
          </w:rPr>
          <w:t>https://oilprice.com/Energy/Energy-General/Full-US-Energy-Independence-Is-Impossible.html</w:t>
        </w:r>
      </w:hyperlink>
      <w:r>
        <w:t>)[AK-Caddo]</w:t>
      </w:r>
    </w:p>
    <w:p w:rsidR="001700E4" w:rsidRPr="00FE31C6" w:rsidRDefault="001700E4" w:rsidP="001700E4">
      <w:pPr>
        <w:rPr>
          <w:u w:val="single"/>
        </w:rPr>
      </w:pPr>
      <w:r w:rsidRPr="00FE31C6">
        <w:rPr>
          <w:u w:val="single"/>
        </w:rPr>
        <w:t>Establishing American “energy dominance” has been a key policy objective of the Trump Administration.</w:t>
      </w:r>
    </w:p>
    <w:p w:rsidR="001700E4" w:rsidRPr="000711C6" w:rsidRDefault="001700E4" w:rsidP="001700E4">
      <w:r w:rsidRPr="000711C6">
        <w:t>Since coming to office, President Donald S. Trump has made increasing U.S. energy production and energy exports a priority. And for a time, it looked like he might pull it off.</w:t>
      </w:r>
    </w:p>
    <w:p w:rsidR="001700E4" w:rsidRPr="000711C6" w:rsidRDefault="001700E4" w:rsidP="001700E4">
      <w:r w:rsidRPr="00FE31C6">
        <w:rPr>
          <w:b/>
          <w:bCs/>
          <w:u w:val="single"/>
        </w:rPr>
        <w:t>Oil production </w:t>
      </w:r>
      <w:hyperlink r:id="rId199" w:tgtFrame="_blank" w:history="1">
        <w:r w:rsidRPr="00FE31C6">
          <w:rPr>
            <w:rStyle w:val="Hyperlink"/>
            <w:b/>
            <w:bCs/>
            <w:u w:val="single"/>
          </w:rPr>
          <w:t>has doubled</w:t>
        </w:r>
      </w:hyperlink>
      <w:r w:rsidRPr="00FE31C6">
        <w:rPr>
          <w:b/>
          <w:bCs/>
          <w:u w:val="single"/>
        </w:rPr>
        <w:t> since 2008</w:t>
      </w:r>
      <w:r w:rsidRPr="000711C6">
        <w:t>. This year American oil output exceeded 10 million bpd for the first time in decades. Production from the shale revolution, particularly the Permian Basin of Texas, has been booming. Investment into new leases both onshore and off has increased, as the Trump Administration has opened up federal land and the entire coastal plain for drilling.</w:t>
      </w:r>
    </w:p>
    <w:p w:rsidR="001700E4" w:rsidRPr="000711C6" w:rsidRDefault="001700E4" w:rsidP="001700E4">
      <w:r w:rsidRPr="000711C6">
        <w:t>The EIA predicts that U.S. production will continue to rise, </w:t>
      </w:r>
      <w:hyperlink r:id="rId200" w:tgtFrame="_blank" w:history="1">
        <w:r w:rsidRPr="000711C6">
          <w:rPr>
            <w:rStyle w:val="Hyperlink"/>
          </w:rPr>
          <w:t>exceeding 11.5 million bpd in 2019</w:t>
        </w:r>
      </w:hyperlink>
      <w:r w:rsidRPr="000711C6">
        <w:t>.</w:t>
      </w:r>
    </w:p>
    <w:p w:rsidR="001700E4" w:rsidRPr="000711C6" w:rsidRDefault="001700E4" w:rsidP="001700E4">
      <w:r w:rsidRPr="000711C6">
        <w:t>According to Secretary of Energy Rick Perry, Secretary of the Interior Ryan Zinke and EPA chief Scott Pruitt in a June </w:t>
      </w:r>
      <w:hyperlink r:id="rId201" w:tgtFrame="_blank" w:history="1">
        <w:r w:rsidRPr="000711C6">
          <w:rPr>
            <w:rStyle w:val="Hyperlink"/>
          </w:rPr>
          <w:t>2017 op-ed</w:t>
        </w:r>
      </w:hyperlink>
      <w:r w:rsidRPr="000711C6">
        <w:t>, energy dominance “means a self-reliant and secure nation, free from the geopolitical turmoil of other nations that seek to use energy as an economic weapon.”</w:t>
      </w:r>
    </w:p>
    <w:p w:rsidR="001700E4" w:rsidRPr="000711C6" w:rsidRDefault="001700E4" w:rsidP="001700E4">
      <w:r w:rsidRPr="00FE31C6">
        <w:rPr>
          <w:u w:val="single"/>
        </w:rPr>
        <w:t>Energy dominance, in other words, means “energy independence,” an oft-repeated political slogan deployed by virtually every U.S. President</w:t>
      </w:r>
      <w:r w:rsidRPr="000711C6">
        <w:t xml:space="preserve"> since Richard Nixon.</w:t>
      </w:r>
    </w:p>
    <w:p w:rsidR="001700E4" w:rsidRPr="00FE31C6" w:rsidRDefault="001700E4" w:rsidP="001700E4">
      <w:pPr>
        <w:rPr>
          <w:b/>
          <w:bCs/>
          <w:u w:val="single"/>
        </w:rPr>
      </w:pPr>
      <w:r w:rsidRPr="00FE31C6">
        <w:rPr>
          <w:b/>
          <w:bCs/>
          <w:u w:val="single"/>
        </w:rPr>
        <w:t>But the United States cannot be completely independent from the global energy market. Nor can it achieve full self-sufficiency in energy consumption while insulating itself from changes in oil and gas prices.</w:t>
      </w:r>
    </w:p>
    <w:p w:rsidR="001700E4" w:rsidRPr="000711C6" w:rsidRDefault="001700E4" w:rsidP="001700E4">
      <w:r w:rsidRPr="000711C6">
        <w:t>The </w:t>
      </w:r>
      <w:hyperlink r:id="rId202" w:tgtFrame="_blank" w:history="1">
        <w:r w:rsidRPr="000711C6">
          <w:rPr>
            <w:rStyle w:val="Hyperlink"/>
          </w:rPr>
          <w:t>fallout</w:t>
        </w:r>
      </w:hyperlink>
      <w:r w:rsidRPr="000711C6">
        <w:t> from the killing of Jamal Khashoggi led a sudden increase in tensions between the U.S. and Saudi Arabia, the world’s top oil exporter. Prices ticked upwards based on fears that a diplomatic spat could disrupt Saudi oil sales to the U.S., which average around 1 million bpd </w:t>
      </w:r>
      <w:hyperlink r:id="rId203" w:tgtFrame="_blank" w:history="1">
        <w:r w:rsidRPr="000711C6">
          <w:rPr>
            <w:rStyle w:val="Hyperlink"/>
          </w:rPr>
          <w:t>according to the EIA.</w:t>
        </w:r>
      </w:hyperlink>
    </w:p>
    <w:p w:rsidR="001700E4" w:rsidRPr="00FE31C6" w:rsidRDefault="001700E4" w:rsidP="001700E4">
      <w:pPr>
        <w:rPr>
          <w:b/>
          <w:bCs/>
          <w:u w:val="single"/>
        </w:rPr>
      </w:pPr>
      <w:r w:rsidRPr="00FE31C6">
        <w:rPr>
          <w:u w:val="single"/>
        </w:rPr>
        <w:t>The U.S. imports less from Saudi now than it did in 2008, when imports stood at 1.5 million bpd. But the incident highlighted the fact that</w:t>
      </w:r>
      <w:r w:rsidRPr="000711C6">
        <w:t xml:space="preserve"> </w:t>
      </w:r>
      <w:r w:rsidRPr="00FE31C6">
        <w:rPr>
          <w:b/>
          <w:bCs/>
          <w:u w:val="single"/>
        </w:rPr>
        <w:t>the U.S. still relies on imports to cover domestic consumption: in 2017, imports </w:t>
      </w:r>
      <w:hyperlink r:id="rId204" w:tgtFrame="_blank" w:history="1">
        <w:r w:rsidRPr="00FE31C6">
          <w:rPr>
            <w:rStyle w:val="Hyperlink"/>
            <w:b/>
            <w:bCs/>
            <w:u w:val="single"/>
          </w:rPr>
          <w:t>averaged 10 million bpd</w:t>
        </w:r>
      </w:hyperlink>
      <w:r w:rsidRPr="00FE31C6">
        <w:rPr>
          <w:b/>
          <w:bCs/>
          <w:u w:val="single"/>
        </w:rPr>
        <w:t>.</w:t>
      </w:r>
    </w:p>
    <w:p w:rsidR="001700E4" w:rsidRPr="000711C6" w:rsidRDefault="001700E4" w:rsidP="001700E4">
      <w:r w:rsidRPr="000711C6">
        <w:t>According to the most recent EIA data, the energy trade gap has narrowed, but </w:t>
      </w:r>
      <w:hyperlink r:id="rId205" w:tgtFrame="_blank" w:history="1">
        <w:r w:rsidRPr="000711C6">
          <w:rPr>
            <w:rStyle w:val="Hyperlink"/>
          </w:rPr>
          <w:t>won’t disappear entirely</w:t>
        </w:r>
      </w:hyperlink>
      <w:r w:rsidRPr="000711C6">
        <w:t> if current consumption trends continue. Production will continue to rise, but </w:t>
      </w:r>
      <w:hyperlink r:id="rId206" w:tgtFrame="_blank" w:history="1">
        <w:r w:rsidRPr="000711C6">
          <w:rPr>
            <w:rStyle w:val="Hyperlink"/>
          </w:rPr>
          <w:t>infrastructure constraints</w:t>
        </w:r>
      </w:hyperlink>
      <w:r w:rsidRPr="000711C6">
        <w:t> will hold back increased output in the Permian.</w:t>
      </w:r>
    </w:p>
    <w:p w:rsidR="001700E4" w:rsidRPr="000711C6" w:rsidRDefault="001700E4" w:rsidP="001700E4">
      <w:r w:rsidRPr="00FE31C6">
        <w:rPr>
          <w:u w:val="single"/>
        </w:rPr>
        <w:t>The Trump Administration could alleviate the pressure by cutting back on consumption, but the government has done just the opposite.</w:t>
      </w:r>
      <w:r w:rsidRPr="000711C6">
        <w:t> </w:t>
      </w:r>
      <w:hyperlink r:id="rId207" w:tgtFrame="_blank" w:history="1">
        <w:r w:rsidRPr="000711C6">
          <w:rPr>
            <w:rStyle w:val="Hyperlink"/>
          </w:rPr>
          <w:t>Federal fuel economy restrictions</w:t>
        </w:r>
      </w:hyperlink>
      <w:r w:rsidRPr="000711C6">
        <w:t> have been weakened and research into conservation and alternative transportation has been </w:t>
      </w:r>
      <w:hyperlink r:id="rId208" w:tgtFrame="_blank" w:history="1">
        <w:r w:rsidRPr="000711C6">
          <w:rPr>
            <w:rStyle w:val="Hyperlink"/>
          </w:rPr>
          <w:t>slashed</w:t>
        </w:r>
      </w:hyperlink>
      <w:r w:rsidRPr="000711C6">
        <w:t>.</w:t>
      </w:r>
    </w:p>
    <w:p w:rsidR="001700E4" w:rsidRPr="000711C6" w:rsidRDefault="001700E4" w:rsidP="001700E4">
      <w:r w:rsidRPr="000711C6">
        <w:t>Along with energy dominance, another key aspect of Trump’s policy has been to pressure Iran through economic sanctions, scheduled to go into effect on November 5. A months-long effort to restrict Iranian oil exports has succeeded in slashing them by a half, but this has placed the U.S. in a bind: it needs OPEC producers to keep pumping to make up the loss of Iran’s product on the market.</w:t>
      </w:r>
    </w:p>
    <w:p w:rsidR="001700E4" w:rsidRPr="000711C6" w:rsidRDefault="001700E4" w:rsidP="001700E4">
      <w:r w:rsidRPr="00FE31C6">
        <w:rPr>
          <w:u w:val="single"/>
        </w:rPr>
        <w:t>While fears of a supply crunch seem overblown, and the market may even be </w:t>
      </w:r>
      <w:hyperlink r:id="rId209" w:history="1">
        <w:r w:rsidRPr="00FE31C6">
          <w:rPr>
            <w:rStyle w:val="Hyperlink"/>
            <w:u w:val="single"/>
          </w:rPr>
          <w:t>flirting with a glut</w:t>
        </w:r>
      </w:hyperlink>
      <w:r w:rsidRPr="00FE31C6">
        <w:rPr>
          <w:u w:val="single"/>
        </w:rPr>
        <w:t> going into the 2018-2019 winter season,</w:t>
      </w:r>
      <w:r w:rsidRPr="000711C6">
        <w:t xml:space="preserve"> </w:t>
      </w:r>
      <w:r w:rsidRPr="00FE31C6">
        <w:rPr>
          <w:b/>
          <w:bCs/>
          <w:u w:val="single"/>
        </w:rPr>
        <w:t>the situation shows that U.S. hopes of energy independence are misplaced.</w:t>
      </w:r>
      <w:r w:rsidRPr="000711C6">
        <w:t xml:space="preserve"> There is no safety for the U.S. consumer in today’s globalized energy market, particularly when the U.S. government upends the market by targeting oil producers.</w:t>
      </w:r>
    </w:p>
    <w:p w:rsidR="001700E4" w:rsidRPr="000711C6" w:rsidRDefault="001700E4" w:rsidP="001700E4">
      <w:r w:rsidRPr="000711C6">
        <w:t>This realization seems to have hit the Trump Administration. The Wall Street Journal </w:t>
      </w:r>
      <w:hyperlink r:id="rId210" w:tgtFrame="_blank" w:history="1">
        <w:r w:rsidRPr="000711C6">
          <w:rPr>
            <w:rStyle w:val="Hyperlink"/>
          </w:rPr>
          <w:t>reported</w:t>
        </w:r>
      </w:hyperlink>
      <w:r w:rsidRPr="000711C6">
        <w:t> that Secretary of the Treasury Steven Mnuchin is urging caution in the administration’s response to the European Union’s attempts to work around Iran sanctions.</w:t>
      </w:r>
    </w:p>
    <w:p w:rsidR="001700E4" w:rsidRPr="000711C6" w:rsidRDefault="001700E4" w:rsidP="001700E4">
      <w:r w:rsidRPr="000711C6">
        <w:t>Iran is facing a </w:t>
      </w:r>
      <w:hyperlink r:id="rId211" w:history="1">
        <w:r w:rsidRPr="000711C6">
          <w:rPr>
            <w:rStyle w:val="Hyperlink"/>
          </w:rPr>
          <w:t>bleaker situation</w:t>
        </w:r>
      </w:hyperlink>
      <w:r w:rsidRPr="000711C6">
        <w:t>, as oil prices fall and China </w:t>
      </w:r>
      <w:hyperlink r:id="rId212" w:history="1">
        <w:r w:rsidRPr="000711C6">
          <w:rPr>
            <w:rStyle w:val="Hyperlink"/>
          </w:rPr>
          <w:t>suspends</w:t>
        </w:r>
      </w:hyperlink>
      <w:r w:rsidRPr="000711C6">
        <w:t> purchases of Iranian crude. The U.S. may succeed in bringing maximum pressure on Iran in the short term. But if the supply situation tightens, Iran’s crude might find markets again.</w:t>
      </w:r>
    </w:p>
    <w:p w:rsidR="001700E4" w:rsidRDefault="001700E4" w:rsidP="001700E4">
      <w:pPr>
        <w:rPr>
          <w:u w:val="single"/>
        </w:rPr>
      </w:pPr>
      <w:r w:rsidRPr="00FE31C6">
        <w:rPr>
          <w:u w:val="single"/>
        </w:rPr>
        <w:t xml:space="preserve">If energy dominance means re-positioning the U.S. as a major oil producer and exporter, the Trump Administration has succeeded in following the course set by the Obama Administration. But </w:t>
      </w:r>
      <w:r w:rsidRPr="00FE31C6">
        <w:rPr>
          <w:b/>
          <w:bCs/>
          <w:u w:val="single"/>
        </w:rPr>
        <w:t>the U.S. shouldn’t hold out hope for true energy independence if it continues to rely on fossil fuel consumption</w:t>
      </w:r>
      <w:r w:rsidRPr="00FE31C6">
        <w:rPr>
          <w:u w:val="single"/>
        </w:rPr>
        <w:t>. In today’s globally integrated world, such a thing simply does not exist.</w:t>
      </w:r>
    </w:p>
    <w:p w:rsidR="001700E4" w:rsidRDefault="001700E4" w:rsidP="001700E4"/>
    <w:p w:rsidR="001700E4" w:rsidRPr="009047D9" w:rsidRDefault="001700E4" w:rsidP="001700E4"/>
    <w:p w:rsidR="009047D9" w:rsidRDefault="009047D9" w:rsidP="009047D9">
      <w:pPr>
        <w:pStyle w:val="Heading3"/>
      </w:pPr>
      <w:r>
        <w:t>Oil shocks kill economy</w:t>
      </w:r>
    </w:p>
    <w:p w:rsidR="009047D9" w:rsidRDefault="009047D9" w:rsidP="009047D9"/>
    <w:p w:rsidR="009047D9" w:rsidRDefault="009047D9" w:rsidP="009047D9">
      <w:pPr>
        <w:pStyle w:val="Heading4"/>
      </w:pPr>
      <w:bookmarkStart w:id="4" w:name="_Hlk11616709"/>
      <w:r>
        <w:t>Empirics show oil shocks are the biggest cause of recessions</w:t>
      </w:r>
    </w:p>
    <w:p w:rsidR="009047D9" w:rsidRPr="006D6D7A" w:rsidRDefault="009047D9" w:rsidP="009047D9">
      <w:r w:rsidRPr="006D6D7A">
        <w:rPr>
          <w:rStyle w:val="Style13ptBold"/>
        </w:rPr>
        <w:t>Egan 5-18</w:t>
      </w:r>
      <w:r w:rsidRPr="006D6D7A">
        <w:t>-19, (Matt Egan is a lead writer for CNN Business, “How the US-Iran oil standoff could hurt the economy</w:t>
      </w:r>
      <w:r>
        <w:t xml:space="preserve">”, 5-18-19, </w:t>
      </w:r>
      <w:hyperlink r:id="rId213" w:history="1">
        <w:r>
          <w:rPr>
            <w:rStyle w:val="Hyperlink"/>
          </w:rPr>
          <w:t>https://www.cnn.com/2019/05/18/investing/oil-prices-iran-recession/index.html</w:t>
        </w:r>
      </w:hyperlink>
      <w:r>
        <w:t>)[AK-Caddo]</w:t>
      </w:r>
    </w:p>
    <w:p w:rsidR="009047D9" w:rsidRPr="006D6D7A" w:rsidRDefault="009047D9" w:rsidP="009047D9">
      <w:r w:rsidRPr="001D40B2">
        <w:t xml:space="preserve">New York (CNN Business) </w:t>
      </w:r>
      <w:r w:rsidRPr="001D40B2">
        <w:rPr>
          <w:b/>
          <w:bCs/>
          <w:u w:val="single"/>
        </w:rPr>
        <w:t xml:space="preserve">The American economy is already absorbing a body blow from the deepening US-China trade war. A real war could be more than the decade-long economic expansion can handle. </w:t>
      </w:r>
      <w:r w:rsidRPr="001D40B2">
        <w:t xml:space="preserve">Investors would be wise to closely monitor the relationship between </w:t>
      </w:r>
      <w:hyperlink r:id="rId214" w:tgtFrame="_blank" w:history="1">
        <w:r w:rsidRPr="001D40B2">
          <w:rPr>
            <w:rStyle w:val="Hyperlink"/>
          </w:rPr>
          <w:t>the United States and Iran</w:t>
        </w:r>
      </w:hyperlink>
      <w:r w:rsidRPr="001D40B2">
        <w:t xml:space="preserve">, where tensions have soared after Iran suspended parts of the nuclear deal that briefly brought an end to its economic and diplomatic isolation. </w:t>
      </w:r>
      <w:r w:rsidRPr="00AD42A4">
        <w:rPr>
          <w:b/>
          <w:bCs/>
          <w:u w:val="single"/>
        </w:rPr>
        <w:t xml:space="preserve">A clash in the Middle East, while unlikely, would send </w:t>
      </w:r>
      <w:hyperlink r:id="rId215" w:tgtFrame="_blank" w:history="1">
        <w:r w:rsidRPr="00AD42A4">
          <w:rPr>
            <w:rStyle w:val="Hyperlink"/>
            <w:b/>
            <w:bCs/>
            <w:u w:val="single"/>
          </w:rPr>
          <w:t>oil prices surging</w:t>
        </w:r>
      </w:hyperlink>
      <w:r w:rsidRPr="00AD42A4">
        <w:rPr>
          <w:b/>
          <w:bCs/>
          <w:u w:val="single"/>
        </w:rPr>
        <w:t xml:space="preserve">. That would deal a major blow to </w:t>
      </w:r>
      <w:hyperlink r:id="rId216" w:tgtFrame="_blank" w:history="1">
        <w:r w:rsidRPr="00AD42A4">
          <w:rPr>
            <w:rStyle w:val="Hyperlink"/>
            <w:b/>
            <w:bCs/>
            <w:u w:val="single"/>
          </w:rPr>
          <w:t>consumer spending</w:t>
        </w:r>
      </w:hyperlink>
      <w:r w:rsidRPr="00AD42A4">
        <w:rPr>
          <w:b/>
          <w:bCs/>
          <w:u w:val="single"/>
        </w:rPr>
        <w:t>, the engine of the American economy. History shows that oil price spikes — not financial panics — are the leading cause of recessions in modern America.</w:t>
      </w:r>
      <w:r w:rsidRPr="001D40B2">
        <w:rPr>
          <w:sz w:val="18"/>
          <w:szCs w:val="18"/>
        </w:rPr>
        <w:t xml:space="preserve"> </w:t>
      </w:r>
      <w:r w:rsidRPr="001D40B2">
        <w:t xml:space="preserve">"Oil shocks have killed more US economic expansions over the last 40 years than any other single cause," Nicholas Colas, co-founder of DataTrek Research, wrote in a note to clients. Besides long lines at gas stations, </w:t>
      </w:r>
      <w:r w:rsidRPr="001D40B2">
        <w:rPr>
          <w:u w:val="single"/>
        </w:rPr>
        <w:t>the Saudi oil embargo of 1973-1974 helped set off a jump in oil prices that crippled the economy. The Iranian Revolution of 1979 also led to a recession in the United States. Similarly, the US economy slipped into a downturn after Iraq invaded Kuwait in 1990 and again following the US overthrow of Iraqi dictator Saddam Hussein in 2003</w:t>
      </w:r>
      <w:r w:rsidRPr="001D40B2">
        <w:t xml:space="preserve">. "Historically, we've seen a spike in oil prices precede or coincide with a recession," said Mike Reynolds, investment strategy officer at Glenmede. Colas noted that the last three examples occurred "late in a protracted US economic cycle" — much like today's environment. America's economic expansion, now nine years old, is on track to become the </w:t>
      </w:r>
      <w:hyperlink r:id="rId217" w:tgtFrame="_blank" w:history="1">
        <w:r w:rsidRPr="001D40B2">
          <w:rPr>
            <w:rStyle w:val="Hyperlink"/>
          </w:rPr>
          <w:t>longest in history in July.</w:t>
        </w:r>
      </w:hyperlink>
      <w:r w:rsidRPr="001D40B2">
        <w:t xml:space="preserve"> </w:t>
      </w:r>
      <w:r w:rsidRPr="001D40B2">
        <w:rPr>
          <w:b/>
          <w:bCs/>
          <w:u w:val="single"/>
        </w:rPr>
        <w:t xml:space="preserve">The Great Recession was caused by an </w:t>
      </w:r>
      <w:hyperlink r:id="rId218" w:tgtFrame="_blank" w:history="1">
        <w:r w:rsidRPr="001D40B2">
          <w:rPr>
            <w:rStyle w:val="Hyperlink"/>
            <w:b/>
            <w:bCs/>
            <w:u w:val="single"/>
          </w:rPr>
          <w:t>epic housing bubble</w:t>
        </w:r>
      </w:hyperlink>
      <w:r w:rsidRPr="001D40B2">
        <w:rPr>
          <w:b/>
          <w:bCs/>
          <w:u w:val="single"/>
        </w:rPr>
        <w:t xml:space="preserve"> and </w:t>
      </w:r>
      <w:hyperlink r:id="rId219" w:tgtFrame="_blank" w:history="1">
        <w:r w:rsidRPr="001D40B2">
          <w:rPr>
            <w:rStyle w:val="Hyperlink"/>
            <w:b/>
            <w:bCs/>
            <w:u w:val="single"/>
          </w:rPr>
          <w:t>overleverage on Wall Street</w:t>
        </w:r>
      </w:hyperlink>
      <w:r w:rsidRPr="001D40B2">
        <w:rPr>
          <w:b/>
          <w:bCs/>
          <w:u w:val="single"/>
        </w:rPr>
        <w:t xml:space="preserve">. But the fact that US oil prices skyrocketed </w:t>
      </w:r>
      <w:hyperlink r:id="rId220" w:tgtFrame="_blank" w:history="1">
        <w:r w:rsidRPr="001D40B2">
          <w:rPr>
            <w:rStyle w:val="Hyperlink"/>
            <w:b/>
            <w:bCs/>
            <w:u w:val="single"/>
          </w:rPr>
          <w:t xml:space="preserve">above $140 a barrel in summer 2008 </w:t>
        </w:r>
      </w:hyperlink>
      <w:r w:rsidRPr="001D40B2">
        <w:rPr>
          <w:b/>
          <w:bCs/>
          <w:u w:val="single"/>
        </w:rPr>
        <w:t>contributed to the depth of the downturn</w:t>
      </w:r>
      <w:r w:rsidRPr="001D40B2">
        <w:t xml:space="preserve">. Shell-shocked American drivers struggled to pay $4-a-gallon gas prices. "That was the straw that really broke the camel's back for consumer spending," said Troy Gayeski, co-chief investment officer at SkyBridge Capital. </w:t>
      </w:r>
      <w:r w:rsidRPr="001D40B2">
        <w:rPr>
          <w:b/>
          <w:bCs/>
          <w:u w:val="single"/>
        </w:rPr>
        <w:t>Oil shocks are scary because they simultaneously deal a blow to household spending and consumer confidence. And higher oil prices can spread to other parts of the economy, driving up costs on everything from airfare to trucking</w:t>
      </w:r>
      <w:r w:rsidRPr="001D40B2">
        <w:t xml:space="preserve">. That can put pressure on profit margins as well as the Federal Reserve, which is charged with ensuring inflation doesn't get out of hand. The 2008 oil shock led the </w:t>
      </w:r>
      <w:hyperlink r:id="rId221" w:tgtFrame="_blank" w:history="1">
        <w:r w:rsidRPr="001D40B2">
          <w:rPr>
            <w:rStyle w:val="Hyperlink"/>
          </w:rPr>
          <w:t>European Central Bank to raise interest rates that July</w:t>
        </w:r>
      </w:hyperlink>
      <w:r w:rsidRPr="001D40B2">
        <w:t xml:space="preserve"> — just months before what would morph into the </w:t>
      </w:r>
      <w:hyperlink r:id="rId222" w:tgtFrame="_blank" w:history="1">
        <w:r w:rsidRPr="001D40B2">
          <w:rPr>
            <w:rStyle w:val="Hyperlink"/>
          </w:rPr>
          <w:t>scariest financial crisis since the Great Depression.</w:t>
        </w:r>
      </w:hyperlink>
      <w:r w:rsidRPr="001D40B2">
        <w:t xml:space="preserve"> "They hiked rates at the worst possible time. That was a bad call," said Gayeski. "It would be highly doubtful that the Fed would overreact."</w:t>
      </w:r>
    </w:p>
    <w:bookmarkEnd w:id="4"/>
    <w:p w:rsidR="009047D9" w:rsidRDefault="009047D9" w:rsidP="009047D9"/>
    <w:p w:rsidR="009047D9" w:rsidRDefault="009047D9" w:rsidP="009047D9">
      <w:pPr>
        <w:pStyle w:val="Heading4"/>
      </w:pPr>
      <w:r>
        <w:t>Oil shocks lead to worldwide recessions – we’re overdue</w:t>
      </w:r>
    </w:p>
    <w:p w:rsidR="009047D9" w:rsidRPr="00164ACF" w:rsidRDefault="009047D9" w:rsidP="009047D9">
      <w:r w:rsidRPr="00164ACF">
        <w:rPr>
          <w:rStyle w:val="Style13ptBold"/>
        </w:rPr>
        <w:t>Andrews 14</w:t>
      </w:r>
      <w:r w:rsidRPr="00164ACF">
        <w:t xml:space="preserve"> (Roger Andrews is a retired mining geologist and geophysicist, “Oil Shocks And The Global Economy</w:t>
      </w:r>
      <w:r>
        <w:t xml:space="preserve">”, 10-22-14, </w:t>
      </w:r>
      <w:hyperlink r:id="rId223" w:history="1">
        <w:r>
          <w:rPr>
            <w:rStyle w:val="Hyperlink"/>
          </w:rPr>
          <w:t>https://oilprice.com/Energy/Oil-Prices/Oil-Shocks-And-The-Global-Economy.html</w:t>
        </w:r>
      </w:hyperlink>
      <w:r>
        <w:t>)[AK-Caddo]</w:t>
      </w:r>
    </w:p>
    <w:p w:rsidR="009047D9" w:rsidRPr="00164ACF" w:rsidRDefault="009047D9" w:rsidP="009047D9">
      <w:r w:rsidRPr="00164ACF">
        <w:t xml:space="preserve">What these results tell us is that </w:t>
      </w:r>
      <w:r w:rsidRPr="00164ACF">
        <w:rPr>
          <w:b/>
          <w:bCs/>
          <w:u w:val="single"/>
        </w:rPr>
        <w:t>the global economy reacts immediately and violently to abrupt “oil shocks”</w:t>
      </w:r>
      <w:r w:rsidRPr="00164ACF">
        <w:rPr>
          <w:u w:val="single"/>
        </w:rPr>
        <w:t xml:space="preserve"> but doesn’t much care what the oil price does at other times.</w:t>
      </w:r>
      <w:r w:rsidRPr="00164ACF">
        <w:t xml:space="preserve"> (As to why the global economy responds only to the “shocks”, my belief is that it’s largely psychological. Like when your faithful and loving dog, who has been lying quietly and peacefully asleep in the corner, suddenly jumps up, bares his teeth and growls at you.)</w:t>
      </w:r>
    </w:p>
    <w:p w:rsidR="009047D9" w:rsidRPr="00164ACF" w:rsidRDefault="009047D9" w:rsidP="009047D9">
      <w:pPr>
        <w:rPr>
          <w:u w:val="single"/>
        </w:rPr>
      </w:pPr>
      <w:r w:rsidRPr="00164ACF">
        <w:rPr>
          <w:b/>
          <w:bCs/>
          <w:u w:val="single"/>
        </w:rPr>
        <w:t xml:space="preserve">It </w:t>
      </w:r>
      <w:r w:rsidRPr="00164ACF">
        <w:rPr>
          <w:u w:val="single"/>
        </w:rPr>
        <w:t xml:space="preserve">also </w:t>
      </w:r>
      <w:r w:rsidRPr="00164ACF">
        <w:rPr>
          <w:b/>
          <w:bCs/>
          <w:u w:val="single"/>
        </w:rPr>
        <w:t>doesn’t take much teeth-baring to send the global economy into a tailspin</w:t>
      </w:r>
      <w:r w:rsidRPr="00164ACF">
        <w:rPr>
          <w:u w:val="single"/>
        </w:rPr>
        <w:t>. The oil shock of 1990-91 increased oil prices by only 50% and lasted for only a couple of quarters, yet it was followed by a global recession that lasted for three years.</w:t>
      </w:r>
    </w:p>
    <w:p w:rsidR="009047D9" w:rsidRPr="00164ACF" w:rsidRDefault="009047D9" w:rsidP="009047D9">
      <w:r w:rsidRPr="00164ACF">
        <w:t>Two other key questions are: How long will the upward trend in oil prices that began fifteen years ago in 1999 continue, and is the painfully slow recovery from the Great Recession in Europe a result of high real oil prices? (Note: I don’t have the answers.)</w:t>
      </w:r>
    </w:p>
    <w:p w:rsidR="009047D9" w:rsidRPr="00164ACF" w:rsidRDefault="009047D9" w:rsidP="009047D9">
      <w:r w:rsidRPr="00164ACF">
        <w:t xml:space="preserve">Figure 5 now plots oil price against oil consumption instead of per-capita GDP. It’s similar to the Figure 4 plot, but </w:t>
      </w:r>
      <w:r w:rsidRPr="00164ACF">
        <w:rPr>
          <w:u w:val="single"/>
        </w:rPr>
        <w:t>the impact of the second oil shock now really stands out. Before 1980 consumption was on an upward roll, interrupted only temporarily by the first oil shock. Then between 1979 and 1982 it fell by almost 10% in absolute terms and by about 25% relative to what it would have been had the pre-1980 trend continued</w:t>
      </w:r>
      <w:r w:rsidRPr="00164ACF">
        <w:t>. Since 1982 consumption growth has resumed, but at less than half the pre-1979 rate. The growth has also been effectively straight-line, and largely uninterrupted. Even the Great Recession had a muted impact, reducing oil consumption by only a few percent below what it would have been had the pre-2008 trend continued:</w:t>
      </w:r>
    </w:p>
    <w:p w:rsidR="009047D9" w:rsidRPr="00164ACF" w:rsidRDefault="009047D9" w:rsidP="009047D9">
      <w:r w:rsidRPr="00164ACF">
        <w:t>There’s also no evidence that oil price fluctuations had any more impact on consumption than they did on GDP outside recessionary periods. Neither the oil price collapse in 1985-86 nor the tripling of oil prices between 1999 and 2007 had any visible impact, although some of the recession-induced consumption decreases, particularly the one during the Great Recession, clearly had a depressing impact on price.</w:t>
      </w:r>
    </w:p>
    <w:p w:rsidR="009047D9" w:rsidRPr="00164ACF" w:rsidRDefault="009047D9" w:rsidP="009047D9">
      <w:r w:rsidRPr="00164ACF">
        <w:t>Figure 6 shows XY plots of the annual data from the above Figures. There is no significant relationship between annual percentage changes in oil price and real per-capita GDP nor between annual percentage changes in oil price and oil consumption. There is, however, a relationship between annual percentage changes in real per-capita GDP and annual percentage changes in oil consumption, particularly before 1986, and the relationship is positive, i.e. with consumption increasing as GDP increases. I interpret this to mean that GDP growth is driving consumption, which is the basis for my comments on earlier threads that wealth now generates oil and not the other way round:</w:t>
      </w:r>
    </w:p>
    <w:p w:rsidR="009047D9" w:rsidRPr="00164ACF" w:rsidRDefault="009047D9" w:rsidP="009047D9">
      <w:r w:rsidRPr="00164ACF">
        <w:t>A final word on oil and the “Great Recession”. It’s generally accepted that this recession was triggered by what are now euphemistically called “structural defects” in the financial markets and had little or nothing to do with oil. </w:t>
      </w:r>
      <w:hyperlink r:id="rId224" w:tgtFrame="_blank" w:history="1">
        <w:r w:rsidRPr="00164ACF">
          <w:rPr>
            <w:rStyle w:val="Hyperlink"/>
          </w:rPr>
          <w:t>Wikipedia</w:t>
        </w:r>
      </w:hyperlink>
      <w:r w:rsidRPr="00164ACF">
        <w:t>, for example, gives a long list of potential contributors, starting with subprime lending and the housing bubble, and while it does eventually get around to mentioning oil it doesn’t get there until section 14.8.</w:t>
      </w:r>
    </w:p>
    <w:p w:rsidR="009047D9" w:rsidRPr="00164ACF" w:rsidRDefault="009047D9" w:rsidP="009047D9">
      <w:r w:rsidRPr="00164ACF">
        <w:t xml:space="preserve">Yet </w:t>
      </w:r>
      <w:r w:rsidRPr="00164ACF">
        <w:rPr>
          <w:b/>
          <w:bCs/>
          <w:u w:val="single"/>
        </w:rPr>
        <w:t xml:space="preserve">immediately preceding the Great Recession in the US, where it began, was another humongous oil price spike </w:t>
      </w:r>
      <w:r w:rsidRPr="00164ACF">
        <w:t xml:space="preserve">(Figure 7. Note that all data are quarterly and that recessions, defined as two consecutive months of negative GDP growth, are shown as blue bars). </w:t>
      </w:r>
      <w:r w:rsidRPr="00164ACF">
        <w:rPr>
          <w:u w:val="single"/>
        </w:rPr>
        <w:t>The leading edge of this spike was at least comparable in amplitude and intensity to the leading edge of the spike that preceded the 1980-81 recession</w:t>
      </w:r>
      <w:r w:rsidRPr="00164ACF">
        <w:t xml:space="preserve"> and much larger than the one associated with the 1990-91 recession. The spike also occurred after the approximate threefold increase in real oil price between 1999 and 2007. Between the low of ~$16/bbl in the fourth quarter of 1998 and the peak of ~$125/bbl in the second quarter of 2008 the price of a barrel of West Texas intermediate crude in fact increased by a factor of almost eight in real terms:</w:t>
      </w:r>
    </w:p>
    <w:p w:rsidR="009047D9" w:rsidRPr="00164ACF" w:rsidRDefault="009047D9" w:rsidP="009047D9">
      <w:pPr>
        <w:rPr>
          <w:b/>
          <w:bCs/>
          <w:u w:val="single"/>
        </w:rPr>
      </w:pPr>
      <w:r w:rsidRPr="00164ACF">
        <w:t xml:space="preserve">Surely this is a slam dunk. </w:t>
      </w:r>
      <w:r w:rsidRPr="00164ACF">
        <w:rPr>
          <w:u w:val="single"/>
        </w:rPr>
        <w:t>If oil prices triggered the three earlier recessions then they triggered the Great Recession too. At least one economist agrees</w:t>
      </w:r>
      <w:r w:rsidRPr="00164ACF">
        <w:t>. In a </w:t>
      </w:r>
      <w:hyperlink r:id="rId225" w:tgtFrame="_blank" w:history="1">
        <w:r w:rsidRPr="00164ACF">
          <w:rPr>
            <w:rStyle w:val="Hyperlink"/>
          </w:rPr>
          <w:t>2009 paper</w:t>
        </w:r>
      </w:hyperlink>
      <w:r>
        <w:t xml:space="preserve"> </w:t>
      </w:r>
      <w:r w:rsidRPr="00164ACF">
        <w:t>presented at the Brookings Institute John Hamilton concluded that “</w:t>
      </w:r>
      <w:r w:rsidRPr="00164ACF">
        <w:rPr>
          <w:b/>
          <w:bCs/>
          <w:u w:val="single"/>
        </w:rPr>
        <w:t>had there been no increase in oil prices between 2007:Q3 and 2008:Q2, the US economy would not have been in a recession.”</w:t>
      </w:r>
    </w:p>
    <w:p w:rsidR="009047D9" w:rsidRPr="00164ACF" w:rsidRDefault="009047D9" w:rsidP="009047D9">
      <w:pPr>
        <w:rPr>
          <w:u w:val="single"/>
        </w:rPr>
      </w:pPr>
      <w:r w:rsidRPr="00164ACF">
        <w:t xml:space="preserve">And what of the future? At present oil is in oversupply and the oil price is heading south, so barring unforeseen events there doesn’t seem to be much chance of another oil shock in the next year or so. It is notable, however, that </w:t>
      </w:r>
      <w:r w:rsidRPr="00164ACF">
        <w:rPr>
          <w:u w:val="single"/>
        </w:rPr>
        <w:t>oil shocks since 1980 have occurred about once every nine years (in 1980, in 1990, in 1999 if we count the “semi-shock” and in 2008), so we may not be all that far away from the next one.</w:t>
      </w:r>
    </w:p>
    <w:p w:rsidR="009047D9" w:rsidRDefault="009047D9" w:rsidP="009047D9"/>
    <w:p w:rsidR="009047D9" w:rsidRDefault="009047D9" w:rsidP="009047D9">
      <w:pPr>
        <w:pStyle w:val="Heading4"/>
      </w:pPr>
      <w:r>
        <w:t>Oil shocks deck the economy – lower production and consumer price rise</w:t>
      </w:r>
    </w:p>
    <w:p w:rsidR="009047D9" w:rsidRPr="00505899" w:rsidRDefault="009047D9" w:rsidP="009047D9">
      <w:pPr>
        <w:rPr>
          <w:rStyle w:val="Style13ptBold"/>
          <w:b w:val="0"/>
          <w:bCs w:val="0"/>
          <w:sz w:val="22"/>
          <w:szCs w:val="18"/>
        </w:rPr>
      </w:pPr>
      <w:r>
        <w:rPr>
          <w:rStyle w:val="Style13ptBold"/>
        </w:rPr>
        <w:t>Kanzig 1-22</w:t>
      </w:r>
      <w:r>
        <w:rPr>
          <w:rStyle w:val="Style13ptBold"/>
          <w:b w:val="0"/>
          <w:bCs w:val="0"/>
          <w:sz w:val="22"/>
          <w:szCs w:val="18"/>
        </w:rPr>
        <w:t>-19 (Diego Kanzig is a PhD candidate at the London Business School, “</w:t>
      </w:r>
      <w:r>
        <w:t xml:space="preserve">The macroeconomic effects of oil supply shocks: new evidence from OPEC announcements”, 1-22-19, </w:t>
      </w:r>
      <w:hyperlink r:id="rId226" w:history="1">
        <w:r>
          <w:rPr>
            <w:rStyle w:val="Hyperlink"/>
          </w:rPr>
          <w:t>file:///C:/Users/Austin%20Kiihnl/Downloads/SSRN-id3185839.pdf</w:t>
        </w:r>
      </w:hyperlink>
      <w:r>
        <w:t>)[AK-Caddo]</w:t>
      </w:r>
    </w:p>
    <w:p w:rsidR="009047D9" w:rsidRDefault="009047D9" w:rsidP="009047D9">
      <w:r>
        <w:t xml:space="preserve">Results preview. </w:t>
      </w:r>
      <w:r w:rsidRPr="00164ACF">
        <w:rPr>
          <w:b/>
          <w:bCs/>
          <w:u w:val="single"/>
        </w:rPr>
        <w:t>I find that oil supply news shocks have statistically and economically significant effects. A negative news shock about future oil supply leads to a large, immediate increase in oil prices,</w:t>
      </w:r>
      <w:r>
        <w:t xml:space="preserve"> a sluggish but significant fall in world oil production and a significant increase in world oil inventories. Global economic activity, proxied by world industrial production, does not change significantly on impact but then starts to fall persistently. </w:t>
      </w:r>
      <w:r w:rsidRPr="00164ACF">
        <w:rPr>
          <w:u w:val="single"/>
        </w:rPr>
        <w:t>This has consequences for the U.S. economy: industrial production falls and consumer prices rise significantly. This evidence supports the notion that changes in expectations about future oil supply may have very powerful effects</w:t>
      </w:r>
      <w:r>
        <w:t xml:space="preserve"> even if physical oil production does not move (Kilian, 2008b).</w:t>
      </w:r>
    </w:p>
    <w:p w:rsidR="009047D9" w:rsidRDefault="009047D9" w:rsidP="009047D9">
      <w:r w:rsidRPr="00505899">
        <w:rPr>
          <w:u w:val="single"/>
        </w:rPr>
        <w:t>Looking at the wider effects of oil supply news shocks, I find that they lead to a significant rise in consumer prices even after excluding energy prices, a persistent fall in personal consumption expenditures, rising unemployment, lower hours worked and falling stock market indices</w:t>
      </w:r>
      <w:r>
        <w:t xml:space="preserve">. Interestingly, they also cause a significant rise in inflation expectations, consistent with recent evidence on the determinants of inflation (Coibion and Gorodnichenko, 2015; Hasenzagl et al., 2017). Finally, </w:t>
      </w:r>
      <w:r w:rsidRPr="00505899">
        <w:rPr>
          <w:u w:val="single"/>
        </w:rPr>
        <w:t>they lead to a significant depreciation of the U.S. dollar, as measured by the nominal and real effective exchange rate</w:t>
      </w:r>
      <w:r>
        <w:t xml:space="preserve">. This helps to reconcile the strong negative correlation between oil prices and the dollar in recent years and corroborates recent empirical evidence by Kilian and Zhou (2018). </w:t>
      </w:r>
    </w:p>
    <w:p w:rsidR="009047D9" w:rsidRDefault="009047D9" w:rsidP="009047D9">
      <w:r w:rsidRPr="00505899">
        <w:rPr>
          <w:b/>
          <w:bCs/>
          <w:u w:val="single"/>
        </w:rPr>
        <w:t>Oil supply news shocks also turn out to be an important driver of the economy as they explain a substantial share of the variations in economic activity and prices</w:t>
      </w:r>
      <w:r>
        <w:t>. A comprehensive series of sensitivity checks indicate that the results are robust along a number of dimensions including the construction of the instrument, the specification of the model and the sample period.</w:t>
      </w:r>
    </w:p>
    <w:p w:rsidR="009047D9" w:rsidRDefault="009047D9" w:rsidP="009047D9"/>
    <w:p w:rsidR="001700E4" w:rsidRDefault="001700E4" w:rsidP="001700E4">
      <w:pPr>
        <w:pStyle w:val="Heading4"/>
      </w:pPr>
      <w:r>
        <w:t>Saudi Arabian oil production cuts cause shockwaves across the international economy</w:t>
      </w:r>
    </w:p>
    <w:p w:rsidR="001700E4" w:rsidRPr="00C00EE7" w:rsidRDefault="001700E4" w:rsidP="001700E4">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227" w:history="1">
        <w:r w:rsidRPr="000D0251">
          <w:rPr>
            <w:rStyle w:val="Hyperlink"/>
          </w:rPr>
          <w:t>https://ruor.uottawa.ca/bitstream/10393/36607/1/OMAR%2c%20Mohammed%2020175.pdf</w:t>
        </w:r>
      </w:hyperlink>
      <w:r>
        <w:t>) //AL</w:t>
      </w:r>
    </w:p>
    <w:p w:rsidR="001700E4" w:rsidRPr="00743545" w:rsidRDefault="001700E4" w:rsidP="001700E4">
      <w:pPr>
        <w:rPr>
          <w:rStyle w:val="StyleUnderline"/>
        </w:rPr>
      </w:pPr>
      <w:r>
        <w:t xml:space="preserve">The </w:t>
      </w:r>
      <w:r w:rsidRPr="00743545">
        <w:rPr>
          <w:rStyle w:val="StyleUnderline"/>
        </w:rPr>
        <w:t>economic aspect of the U.S.-Saudi relationships also weighs on the prospect of alliance abandonment</w:t>
      </w:r>
      <w:r>
        <w:t xml:space="preserve">. The </w:t>
      </w:r>
      <w:r w:rsidRPr="00743545">
        <w:rPr>
          <w:rStyle w:val="StyleUnderline"/>
        </w:rPr>
        <w:t>U.S. has become increasingly self-reliant for its oil consumption needs, as net imports of crude oil from foreign countries equated to only 24% of domestic oil consumption in 2015</w:t>
      </w:r>
      <w:r>
        <w:t xml:space="preserve">.55 While Saudi </w:t>
      </w:r>
      <w:r w:rsidRPr="00743545">
        <w:t>Arabia is the US’s second highest source of crude oil imports, the 1 million barrels per day it supplies amounts to 5% of daily U.S. oil consumption.56 Nonetheless</w:t>
      </w:r>
      <w:r>
        <w:t xml:space="preserve">, </w:t>
      </w:r>
      <w:r w:rsidRPr="00743545">
        <w:rPr>
          <w:rStyle w:val="StyleUnderline"/>
        </w:rPr>
        <w:t>the U.S. continues to view the free flow of Saudi oil to international markets as essential to the U.S’s long-term interests</w:t>
      </w:r>
      <w:r>
        <w:t xml:space="preserve">. </w:t>
      </w:r>
      <w:r w:rsidRPr="00743545">
        <w:rPr>
          <w:rStyle w:val="StyleUnderline"/>
        </w:rPr>
        <w:t>As Saudi Arabia possesses the world’s largest oil reserves</w:t>
      </w:r>
      <w:r>
        <w:t xml:space="preserve">, with an </w:t>
      </w:r>
      <w:r w:rsidRPr="00743545">
        <w:rPr>
          <w:rStyle w:val="StyleUnderline"/>
        </w:rPr>
        <w:t>estimated 1/5th of proven world reserves</w:t>
      </w:r>
      <w:r>
        <w:t xml:space="preserve">, its </w:t>
      </w:r>
      <w:r w:rsidRPr="00743545">
        <w:rPr>
          <w:rStyle w:val="StyleUnderline"/>
        </w:rPr>
        <w:t>ability to export has a major influence on the global oil market.</w:t>
      </w:r>
      <w:r>
        <w:t xml:space="preserve"> </w:t>
      </w:r>
      <w:r w:rsidRPr="00743545">
        <w:rPr>
          <w:rStyle w:val="StyleUnderline"/>
        </w:rPr>
        <w:t>Steep production cuts</w:t>
      </w:r>
      <w:r>
        <w:t xml:space="preserve"> by policy or through military means, </w:t>
      </w:r>
      <w:r w:rsidRPr="00743545">
        <w:rPr>
          <w:rStyle w:val="StyleUnderline"/>
        </w:rPr>
        <w:t>can destabilize oil prices worldwide creating knock-off effects throughout the global economy.</w:t>
      </w:r>
    </w:p>
    <w:p w:rsidR="001700E4" w:rsidRDefault="001700E4" w:rsidP="001700E4">
      <w:r>
        <w:t xml:space="preserve">Similarly, the </w:t>
      </w:r>
      <w:r w:rsidRPr="00743545">
        <w:rPr>
          <w:rStyle w:val="StyleUnderline"/>
        </w:rPr>
        <w:t>loss of access to Saudi oil exports would adversely impact states important to U.S. interests, including the</w:t>
      </w:r>
      <w:r>
        <w:t xml:space="preserve"> </w:t>
      </w:r>
      <w:r w:rsidRPr="00743545">
        <w:rPr>
          <w:rStyle w:val="StyleUnderline"/>
        </w:rPr>
        <w:t>E</w:t>
      </w:r>
      <w:r>
        <w:t xml:space="preserve">uropean </w:t>
      </w:r>
      <w:r w:rsidRPr="00743545">
        <w:rPr>
          <w:rStyle w:val="StyleUnderline"/>
        </w:rPr>
        <w:t>U</w:t>
      </w:r>
      <w:r>
        <w:t xml:space="preserve">nion, </w:t>
      </w:r>
      <w:r w:rsidRPr="00743545">
        <w:rPr>
          <w:rStyle w:val="StyleUnderline"/>
        </w:rPr>
        <w:t>which imports 7% of its total oil exports from Saudi Arabia</w:t>
      </w:r>
      <w:r>
        <w:t xml:space="preserve">.57Moreover, </w:t>
      </w:r>
      <w:r w:rsidRPr="00743545">
        <w:rPr>
          <w:rStyle w:val="StyleUnderline"/>
        </w:rPr>
        <w:t>Saudi Arabia is a major investor in the U.S. economy with cash flows from oil revenues directed towards many American sectors and enterprises58</w:t>
      </w:r>
      <w:r>
        <w:t xml:space="preserve">. An </w:t>
      </w:r>
      <w:r w:rsidRPr="00743545">
        <w:rPr>
          <w:rStyle w:val="StyleUnderline"/>
        </w:rPr>
        <w:t>economically weakened Saudi Arabia</w:t>
      </w:r>
      <w:r>
        <w:t xml:space="preserve"> would also </w:t>
      </w:r>
      <w:r w:rsidRPr="00743545">
        <w:rPr>
          <w:rStyle w:val="StyleUnderline"/>
        </w:rPr>
        <w:t>adversely impact U.S. arms producers</w:t>
      </w:r>
      <w:r>
        <w:t xml:space="preserve">, as the top foreign importer of U.S. arms. The </w:t>
      </w:r>
      <w:r w:rsidRPr="00743545">
        <w:rPr>
          <w:rStyle w:val="StyleUnderline"/>
        </w:rPr>
        <w:t>economic interdependencies</w:t>
      </w:r>
      <w:r>
        <w:t xml:space="preserve"> that </w:t>
      </w:r>
      <w:r w:rsidRPr="00743545">
        <w:rPr>
          <w:rStyle w:val="StyleUnderline"/>
        </w:rPr>
        <w:t>have been established throughout the U.S-Saudi partnershi</w:t>
      </w:r>
      <w:r>
        <w:t xml:space="preserve">p have helped </w:t>
      </w:r>
      <w:r w:rsidRPr="00743545">
        <w:rPr>
          <w:rStyle w:val="StyleUnderline"/>
        </w:rPr>
        <w:t>decrease the prospect of ally abandonment</w:t>
      </w:r>
      <w:r>
        <w:t>, by exacting a financial cost for both partners.</w:t>
      </w:r>
    </w:p>
    <w:p w:rsidR="001700E4" w:rsidRDefault="001700E4" w:rsidP="001700E4"/>
    <w:p w:rsidR="001700E4" w:rsidRDefault="001700E4" w:rsidP="001700E4">
      <w:pPr>
        <w:pStyle w:val="Heading4"/>
      </w:pPr>
      <w:r>
        <w:t>The US-Saudi trade relationship is key to the international economy</w:t>
      </w:r>
    </w:p>
    <w:p w:rsidR="001700E4" w:rsidRPr="00C00EE7" w:rsidRDefault="001700E4" w:rsidP="001700E4">
      <w:r w:rsidRPr="00202992">
        <w:rPr>
          <w:rStyle w:val="Style13ptBold"/>
        </w:rPr>
        <w:t>Omar ’17</w:t>
      </w:r>
      <w:r>
        <w:t xml:space="preserve"> – MA Candidate in Public and International Affairs, University of Ottawa (Mohammed, “The Special Partnership: Considering U.S.-Saudi Relations Through the Alliance Politics Literature” July 19, </w:t>
      </w:r>
      <w:hyperlink r:id="rId228" w:history="1">
        <w:r w:rsidRPr="000D0251">
          <w:rPr>
            <w:rStyle w:val="Hyperlink"/>
          </w:rPr>
          <w:t>https://ruor.uottawa.ca/bitstream/10393/36607/1/OMAR%2c%20Mohammed%2020175.pdf</w:t>
        </w:r>
      </w:hyperlink>
      <w:r>
        <w:t>) //AL</w:t>
      </w:r>
    </w:p>
    <w:p w:rsidR="001700E4" w:rsidRDefault="001700E4" w:rsidP="001700E4">
      <w:r w:rsidRPr="00C56B2E">
        <w:t xml:space="preserve">Examining the </w:t>
      </w:r>
      <w:r w:rsidRPr="00C56B2E">
        <w:rPr>
          <w:rStyle w:val="StyleUnderline"/>
        </w:rPr>
        <w:t xml:space="preserve">U.S.-Saudi trade relationship </w:t>
      </w:r>
      <w:r w:rsidRPr="00C56B2E">
        <w:t xml:space="preserve">can </w:t>
      </w:r>
      <w:r w:rsidRPr="00C56B2E">
        <w:rPr>
          <w:rStyle w:val="StyleUnderline"/>
        </w:rPr>
        <w:t>highlight the costs that each partner faces in an alliance security dilemma</w:t>
      </w:r>
      <w:r>
        <w:t xml:space="preserve">. For the U.S., </w:t>
      </w:r>
      <w:r w:rsidRPr="00C56B2E">
        <w:rPr>
          <w:rStyle w:val="StyleUnderline"/>
        </w:rPr>
        <w:t>a withdrawal from the partnership would have to consider the cost of having less influence on a significant source of U.S. oil imports and the most important actor in the international oil market.</w:t>
      </w:r>
      <w:r>
        <w:t xml:space="preserve"> </w:t>
      </w:r>
      <w:r w:rsidRPr="007116C0">
        <w:rPr>
          <w:rStyle w:val="StyleUnderline"/>
        </w:rPr>
        <w:t>Although</w:t>
      </w:r>
      <w:r>
        <w:t xml:space="preserve"> the rise of </w:t>
      </w:r>
      <w:r w:rsidRPr="007116C0">
        <w:rPr>
          <w:rStyle w:val="StyleUnderline"/>
        </w:rPr>
        <w:t>U.S. shale oil production has placed it into competition with Saudi Arabia, both</w:t>
      </w:r>
      <w:r>
        <w:t xml:space="preserve"> partners continue to </w:t>
      </w:r>
      <w:r w:rsidRPr="007116C0">
        <w:rPr>
          <w:rStyle w:val="StyleUnderline"/>
        </w:rPr>
        <w:t>have an interest in moderately stable oil markets.</w:t>
      </w:r>
      <w:r>
        <w:t xml:space="preserve"> </w:t>
      </w:r>
      <w:r w:rsidRPr="007116C0">
        <w:rPr>
          <w:rStyle w:val="StyleUnderline"/>
        </w:rPr>
        <w:t>While</w:t>
      </w:r>
      <w:r>
        <w:t xml:space="preserve"> </w:t>
      </w:r>
      <w:r w:rsidRPr="007116C0">
        <w:rPr>
          <w:rStyle w:val="StyleUnderline"/>
        </w:rPr>
        <w:t xml:space="preserve">Saudi Arabia has attempted to counter shale production through initiating oil price decreases, it must balance this desire against a need to attract investment from U.S. </w:t>
      </w:r>
      <w:r>
        <w:t xml:space="preserve">capital markets.63 Maintaining the optimistic outlook of U.S. capital markets for the future of the oil industry has become essential for </w:t>
      </w:r>
      <w:r w:rsidRPr="007116C0">
        <w:rPr>
          <w:rStyle w:val="StyleUnderline"/>
        </w:rPr>
        <w:t>Saudi Arabia</w:t>
      </w:r>
      <w:r>
        <w:t xml:space="preserve">, as it </w:t>
      </w:r>
      <w:r w:rsidRPr="007116C0">
        <w:rPr>
          <w:rStyle w:val="StyleUnderline"/>
        </w:rPr>
        <w:t>plans to place its national oil company ARAMCO in an initial stock market public offering</w:t>
      </w:r>
      <w:r>
        <w:t xml:space="preserve">. 64 Similarly, </w:t>
      </w:r>
      <w:r w:rsidRPr="007116C0">
        <w:rPr>
          <w:rStyle w:val="StyleUnderline"/>
        </w:rPr>
        <w:t>large Saudi investment in the U.S. economy,</w:t>
      </w:r>
      <w:r>
        <w:t xml:space="preserve"> including </w:t>
      </w:r>
      <w:r w:rsidRPr="007116C0">
        <w:rPr>
          <w:rStyle w:val="StyleUnderline"/>
        </w:rPr>
        <w:t>through treasury holdings</w:t>
      </w:r>
      <w:r>
        <w:t xml:space="preserve">, </w:t>
      </w:r>
      <w:r w:rsidRPr="007116C0">
        <w:rPr>
          <w:rStyle w:val="StyleUnderline"/>
        </w:rPr>
        <w:t>means a mutual interest in long-term economic viability</w:t>
      </w:r>
      <w:r>
        <w:t xml:space="preserve"> continues to be calculated in an alliance security dilemma. A closer analysis of the shared trade and commercial interests in the U.S.-Saudi partnership will paint a better picture of those costs.</w:t>
      </w:r>
    </w:p>
    <w:p w:rsidR="001700E4" w:rsidRPr="007116C0" w:rsidRDefault="001700E4" w:rsidP="001700E4">
      <w:pPr>
        <w:rPr>
          <w:rStyle w:val="StyleUnderline"/>
        </w:rPr>
      </w:pPr>
      <w:r w:rsidRPr="007116C0">
        <w:rPr>
          <w:rStyle w:val="StyleUnderline"/>
        </w:rPr>
        <w:t>Saudi Arabia’s vast oil resources primarily characterize U.S.-Saudi trade relations</w:t>
      </w:r>
      <w:r>
        <w:t xml:space="preserve">, with </w:t>
      </w:r>
      <w:r w:rsidRPr="007116C0">
        <w:rPr>
          <w:rStyle w:val="StyleUnderline"/>
        </w:rPr>
        <w:t>over $20.9 billion in exports on annual basis.</w:t>
      </w:r>
      <w:r w:rsidRPr="007116C0">
        <w:t>65While</w:t>
      </w:r>
      <w:r>
        <w:t xml:space="preserve"> </w:t>
      </w:r>
      <w:r w:rsidRPr="007116C0">
        <w:rPr>
          <w:rStyle w:val="StyleUnderline"/>
        </w:rPr>
        <w:t>Saudi Arabia is not the U.S.’s primary source</w:t>
      </w:r>
      <w:r>
        <w:t xml:space="preserve"> of crude oil imports, </w:t>
      </w:r>
      <w:r w:rsidRPr="007116C0">
        <w:rPr>
          <w:rStyle w:val="StyleUnderline"/>
        </w:rPr>
        <w:t>the latter’s oil industry has been crucial in both</w:t>
      </w:r>
      <w:r>
        <w:t xml:space="preserve"> the </w:t>
      </w:r>
      <w:r w:rsidRPr="007116C0">
        <w:rPr>
          <w:rStyle w:val="StyleUnderline"/>
        </w:rPr>
        <w:t xml:space="preserve">discovery and development of Saudi Arabia’s </w:t>
      </w:r>
      <w:r w:rsidRPr="007116C0">
        <w:t>oil</w:t>
      </w:r>
      <w:r w:rsidRPr="007116C0">
        <w:rPr>
          <w:rStyle w:val="StyleUnderline"/>
        </w:rPr>
        <w:t xml:space="preserve"> industry</w:t>
      </w:r>
      <w:r>
        <w:t xml:space="preserve">. The </w:t>
      </w:r>
      <w:r w:rsidRPr="007116C0">
        <w:rPr>
          <w:rStyle w:val="StyleUnderline"/>
        </w:rPr>
        <w:t>importance of global oil flows to U.S. strategic interest</w:t>
      </w:r>
      <w:r>
        <w:t xml:space="preserve"> has </w:t>
      </w:r>
      <w:r w:rsidRPr="007116C0">
        <w:rPr>
          <w:rStyle w:val="StyleUnderline"/>
        </w:rPr>
        <w:t>meant</w:t>
      </w:r>
      <w:r>
        <w:t xml:space="preserve"> that </w:t>
      </w:r>
      <w:r w:rsidRPr="007116C0">
        <w:rPr>
          <w:rStyle w:val="StyleUnderline"/>
        </w:rPr>
        <w:t>Saudi Arabia</w:t>
      </w:r>
      <w:r>
        <w:t xml:space="preserve">, as the owner of the world’s largest oil reserves, </w:t>
      </w:r>
      <w:r w:rsidRPr="007116C0">
        <w:rPr>
          <w:rStyle w:val="StyleUnderline"/>
        </w:rPr>
        <w:t>has remained a U.S. foreign policy priority</w:t>
      </w:r>
      <w:r>
        <w:t xml:space="preserve">. As significantly, U.S.-Saudi historic </w:t>
      </w:r>
      <w:r w:rsidRPr="007116C0">
        <w:rPr>
          <w:rStyle w:val="StyleUnderline"/>
        </w:rPr>
        <w:t xml:space="preserve">dealings </w:t>
      </w:r>
      <w:r w:rsidRPr="007116C0">
        <w:t>in the oil industry have helped both</w:t>
      </w:r>
      <w:r w:rsidRPr="007116C0">
        <w:rPr>
          <w:rStyle w:val="StyleUnderline"/>
        </w:rPr>
        <w:t xml:space="preserve"> direct and inform the nature of relations between the two states.</w:t>
      </w:r>
    </w:p>
    <w:p w:rsidR="001700E4" w:rsidRDefault="001700E4" w:rsidP="001700E4">
      <w:r>
        <w:t>The first link between the U.S. and Saudi Arabia was established by an oil concession awarded to Standard Oil of California (SOCAL) in 1933, by Saudi Arabia’s founding monarch King Abdel Aziz66 . While diplomatic relations between the U.S. and Saudi Arabia were established shortly following SOCAL’s engagement in 1933, they took off in earnest following the discovery of massive oil reserves by a consortium of American oil companies which would become the Arab American Oil Company (ARAMCO) and Saudi Arabia’s sole national oil producer67 .</w:t>
      </w:r>
    </w:p>
    <w:p w:rsidR="001700E4" w:rsidRDefault="001700E4" w:rsidP="001700E4">
      <w:r>
        <w:t>The Second World War underscored the significance of hydrocarbons to the global economy through their role in fuelling the war effort. Consequently, Saudi Arabia’s possession of the world’s largest oil reserves greatly raised its profile in U.S. foreign policy. In particular, Saudi Arabia’s vast oil resources were considered a key element of the U.S.’s post-war strategy to reconstruct Europe and Japan68. While the U.S. only imported 8 percent of its oil from Saudi Arabia in 1948, Western Europe was almost entirely dependent on Saudi imports in the same time period69 . This strategy helped spur a massive increase of Saudi oil production between 1944 and 1960 from 21,000 barrels per day to 548,000 barrels per day70.</w:t>
      </w:r>
    </w:p>
    <w:p w:rsidR="001700E4" w:rsidRPr="007116C0" w:rsidRDefault="001700E4" w:rsidP="001700E4">
      <w:pPr>
        <w:rPr>
          <w:rStyle w:val="StyleUnderline"/>
        </w:rPr>
      </w:pPr>
      <w:r w:rsidRPr="007116C0">
        <w:rPr>
          <w:rStyle w:val="StyleUnderline"/>
        </w:rPr>
        <w:t>As Saudi Arabia settled in to its role as one of the world’s largest oil producers, its influence in the global economy also increased</w:t>
      </w:r>
      <w:r>
        <w:t xml:space="preserve">. Its </w:t>
      </w:r>
      <w:r w:rsidRPr="007116C0">
        <w:rPr>
          <w:rStyle w:val="StyleUnderline"/>
        </w:rPr>
        <w:t>production and capacity allowed it to play an outsized role on both supply and price in international energy markets</w:t>
      </w:r>
      <w:r>
        <w:t xml:space="preserve">. As part of its close relations with the U.S., an </w:t>
      </w:r>
      <w:r w:rsidRPr="007116C0">
        <w:rPr>
          <w:rStyle w:val="StyleUnderline"/>
        </w:rPr>
        <w:t xml:space="preserve">informal understanding </w:t>
      </w:r>
      <w:r>
        <w:t xml:space="preserve">was </w:t>
      </w:r>
      <w:r w:rsidRPr="007116C0">
        <w:rPr>
          <w:rStyle w:val="StyleUnderline"/>
        </w:rPr>
        <w:t>developed for Saudi Arabia to keep oil prices fair</w:t>
      </w:r>
      <w:r>
        <w:t xml:space="preserve"> and oil </w:t>
      </w:r>
      <w:r w:rsidRPr="007116C0">
        <w:rPr>
          <w:rStyle w:val="StyleUnderline"/>
        </w:rPr>
        <w:t>supplies steady and accessible</w:t>
      </w:r>
      <w:r>
        <w:t xml:space="preserve"> for consumers around the world71. </w:t>
      </w:r>
      <w:r w:rsidRPr="007116C0">
        <w:rPr>
          <w:rStyle w:val="StyleUnderline"/>
        </w:rPr>
        <w:t>In exchange for Saudi Arabia’s cooperation</w:t>
      </w:r>
      <w:r>
        <w:t xml:space="preserve"> on price and production rates, </w:t>
      </w:r>
      <w:r w:rsidRPr="007116C0">
        <w:rPr>
          <w:rStyle w:val="StyleUnderline"/>
        </w:rPr>
        <w:t>the U.S. helped develop its production capacity and domestic development at large.</w:t>
      </w:r>
    </w:p>
    <w:p w:rsidR="001700E4" w:rsidRPr="00C96FC2" w:rsidRDefault="001700E4" w:rsidP="001700E4">
      <w:pPr>
        <w:rPr>
          <w:rStyle w:val="StyleUnderline"/>
        </w:rPr>
      </w:pPr>
      <w:r>
        <w:t xml:space="preserve">While </w:t>
      </w:r>
      <w:r w:rsidRPr="007116C0">
        <w:rPr>
          <w:rStyle w:val="StyleUnderline"/>
        </w:rPr>
        <w:t>the U.S. imported moderate supplies of Saudi oil to meet domestic demand, its interest in keeping international prices low would affect its imports from all partners.</w:t>
      </w:r>
      <w:r>
        <w:t xml:space="preserve"> Successive Saudi </w:t>
      </w:r>
      <w:r w:rsidRPr="00C96FC2">
        <w:rPr>
          <w:rStyle w:val="StyleUnderline"/>
        </w:rPr>
        <w:t>oil embargos in the mid-70s created knock-off effects for U.S. consumers,</w:t>
      </w:r>
      <w:r>
        <w:t xml:space="preserve"> </w:t>
      </w:r>
      <w:r w:rsidRPr="00C96FC2">
        <w:t>with</w:t>
      </w:r>
      <w:r>
        <w:t xml:space="preserve"> scarce supply coinciding with skyrocketing prices at home72 . </w:t>
      </w:r>
      <w:r w:rsidRPr="00C96FC2">
        <w:rPr>
          <w:rStyle w:val="StyleUnderline"/>
        </w:rPr>
        <w:t>Although the</w:t>
      </w:r>
      <w:r>
        <w:t xml:space="preserve"> Saudi oil </w:t>
      </w:r>
      <w:r w:rsidRPr="00C96FC2">
        <w:rPr>
          <w:rStyle w:val="StyleUnderline"/>
        </w:rPr>
        <w:t>embargo was resolved diplomatically</w:t>
      </w:r>
      <w:r>
        <w:t xml:space="preserve">, </w:t>
      </w:r>
      <w:r w:rsidRPr="00C96FC2">
        <w:rPr>
          <w:rStyle w:val="StyleUnderline"/>
        </w:rPr>
        <w:t xml:space="preserve">the focus of U.S. policymakers was re-directed towards the importance of stable oil prices and supply for the U.S.’s global outlook. </w:t>
      </w:r>
      <w:r>
        <w:t xml:space="preserve">In a mid-1970s discussion between U.S. Secretary of State Henry A. Kissinger and Secretary of Defense James R. Schlesinger the </w:t>
      </w:r>
      <w:r w:rsidRPr="00C96FC2">
        <w:rPr>
          <w:rStyle w:val="StyleUnderline"/>
        </w:rPr>
        <w:t>potential for military options were explored if escalating oil prices were not controlled73 .</w:t>
      </w:r>
    </w:p>
    <w:p w:rsidR="001700E4" w:rsidRDefault="001700E4" w:rsidP="001700E4">
      <w:r>
        <w:t xml:space="preserve">The </w:t>
      </w:r>
      <w:r w:rsidRPr="00C96FC2">
        <w:rPr>
          <w:rStyle w:val="StyleUnderline"/>
        </w:rPr>
        <w:t>U.S. continues to prioritize the flow of Saudi oil to the international market, viewing it as crucial to the stability of the global economy</w:t>
      </w:r>
      <w:r>
        <w:t xml:space="preserve">. </w:t>
      </w:r>
      <w:r w:rsidRPr="00C96FC2">
        <w:rPr>
          <w:rStyle w:val="StyleUnderline"/>
        </w:rPr>
        <w:t>Since Saudi Arabia formed</w:t>
      </w:r>
      <w:r>
        <w:t xml:space="preserve"> the Organization of Petroleum Exporting Countries (</w:t>
      </w:r>
      <w:r w:rsidRPr="00C96FC2">
        <w:rPr>
          <w:rStyle w:val="StyleUnderline"/>
        </w:rPr>
        <w:t>OPEC</w:t>
      </w:r>
      <w:r>
        <w:t xml:space="preserve">) in the early 1970’s, </w:t>
      </w:r>
      <w:r w:rsidRPr="00C96FC2">
        <w:rPr>
          <w:rStyle w:val="StyleUnderline"/>
        </w:rPr>
        <w:t>it has attempted to increase its control and management of oil markets</w:t>
      </w:r>
      <w:r>
        <w:t xml:space="preserve"> by often cooperating on setting prices and adjusting supply74 </w:t>
      </w:r>
      <w:r w:rsidRPr="00C96FC2">
        <w:rPr>
          <w:rStyle w:val="StyleUnderline"/>
        </w:rPr>
        <w:t xml:space="preserve">Saudi Arabia’s cooperation with other major oil exporting countries through OPEC, has sometimes run counter to U.S. interests </w:t>
      </w:r>
      <w:r w:rsidRPr="00C96FC2">
        <w:t>in opportune moments</w:t>
      </w:r>
      <w:r w:rsidRPr="00C96FC2">
        <w:rPr>
          <w:rStyle w:val="StyleUnderline"/>
        </w:rPr>
        <w:t xml:space="preserve"> such as the 1975 oil embargo.</w:t>
      </w:r>
      <w:r>
        <w:t xml:space="preserve"> </w:t>
      </w:r>
      <w:r w:rsidRPr="00C96FC2">
        <w:rPr>
          <w:rStyle w:val="StyleUnderline"/>
        </w:rPr>
        <w:t>Nonetheless, it has generally prioritized cooperation with the U</w:t>
      </w:r>
      <w:r>
        <w:t xml:space="preserve">nited </w:t>
      </w:r>
      <w:r w:rsidRPr="00C96FC2">
        <w:rPr>
          <w:rStyle w:val="StyleUnderline"/>
        </w:rPr>
        <w:t>S</w:t>
      </w:r>
      <w:r>
        <w:t xml:space="preserve">tates </w:t>
      </w:r>
      <w:r w:rsidRPr="00C96FC2">
        <w:rPr>
          <w:rStyle w:val="StyleUnderline"/>
        </w:rPr>
        <w:t xml:space="preserve">on oil prices and supply </w:t>
      </w:r>
      <w:r w:rsidRPr="00C96FC2">
        <w:t>that can be favourable to both partners.</w:t>
      </w:r>
      <w:r>
        <w:t xml:space="preserve"> For instance, </w:t>
      </w:r>
      <w:r w:rsidRPr="00C96FC2">
        <w:rPr>
          <w:rStyle w:val="StyleUnderline"/>
        </w:rPr>
        <w:t>despite the</w:t>
      </w:r>
      <w:r>
        <w:t xml:space="preserve"> imposition of an </w:t>
      </w:r>
      <w:r w:rsidRPr="00C96FC2">
        <w:rPr>
          <w:rStyle w:val="StyleUnderline"/>
        </w:rPr>
        <w:t>Arab League-wide oil embargo</w:t>
      </w:r>
      <w:r>
        <w:t xml:space="preserve"> in the </w:t>
      </w:r>
      <w:r w:rsidRPr="00C96FC2">
        <w:rPr>
          <w:rStyle w:val="StyleUnderline"/>
        </w:rPr>
        <w:t>after</w:t>
      </w:r>
      <w:r>
        <w:t xml:space="preserve">math of </w:t>
      </w:r>
      <w:r w:rsidRPr="00C96FC2">
        <w:rPr>
          <w:rStyle w:val="StyleUnderline"/>
        </w:rPr>
        <w:t>the Yom Kippur War, the U.S. and Saudi Arabia cooperated on secret oil supplies for U.S. naval forces</w:t>
      </w:r>
      <w:r>
        <w:t xml:space="preserve"> stationed around the Persian Gulf75 .</w:t>
      </w:r>
    </w:p>
    <w:p w:rsidR="001700E4" w:rsidRDefault="001700E4" w:rsidP="001700E4"/>
    <w:p w:rsidR="001700E4" w:rsidRDefault="001700E4" w:rsidP="009047D9"/>
    <w:p w:rsidR="009047D9" w:rsidRDefault="009047D9" w:rsidP="009047D9">
      <w:pPr>
        <w:pStyle w:val="Heading3"/>
      </w:pPr>
      <w:r>
        <w:t>Oil prices are stable</w:t>
      </w:r>
    </w:p>
    <w:p w:rsidR="009047D9" w:rsidRDefault="009047D9" w:rsidP="009047D9"/>
    <w:p w:rsidR="001700E4" w:rsidRDefault="001700E4" w:rsidP="001700E4">
      <w:pPr>
        <w:pStyle w:val="Heading4"/>
      </w:pPr>
      <w:r>
        <w:t>OPEC is keeping oil prices stable now but it’s fragile – political surprises are the biggest factor</w:t>
      </w:r>
    </w:p>
    <w:p w:rsidR="001700E4" w:rsidRPr="00213C8B" w:rsidRDefault="001700E4" w:rsidP="001700E4">
      <w:r w:rsidRPr="00AA6D77">
        <w:rPr>
          <w:rStyle w:val="Style13ptBold"/>
        </w:rPr>
        <w:t>Yep and Mohanty 6-24</w:t>
      </w:r>
      <w:r w:rsidRPr="00AA6D77">
        <w:t>-19  (Eric Yep is senior editor for S&amp;P Global Platts ASEAN content, based in Singapore. He writes on trends in Southeast Asia’s commodity and resources space including oil, gas, coal, metals and agriculture markets, Sambit Mohanty is a Senior Editor, Asia-Pacific, at S&amp;P Global Platts, responsible for leading news and analysis out of Asia-Pacific for Platts Oilgram News. He also writes on other regional commodity markets</w:t>
      </w:r>
      <w:r>
        <w:t>,</w:t>
      </w:r>
      <w:r w:rsidRPr="00AA6D77">
        <w:t xml:space="preserve"> “Oil prices remain 'very fragile' amid supply and demand concerns: Vitol</w:t>
      </w:r>
      <w:r>
        <w:t xml:space="preserve">”, 6-24-19, </w:t>
      </w:r>
      <w:hyperlink r:id="rId229" w:history="1">
        <w:r>
          <w:rPr>
            <w:rStyle w:val="Hyperlink"/>
          </w:rPr>
          <w:t>https://www.spglobal.com/platts/en/market-insights/latest-news/oil/062419-oil-prices-remain-very-fragile-amid-supply-and-demand-concerns-vitol</w:t>
        </w:r>
      </w:hyperlink>
      <w:r>
        <w:t>)[AK-Caddo]</w:t>
      </w:r>
    </w:p>
    <w:p w:rsidR="001700E4" w:rsidRPr="00AA6D77" w:rsidRDefault="001700E4" w:rsidP="001700E4">
      <w:r w:rsidRPr="00AA6D77">
        <w:t>Kuala Lumpur — </w:t>
      </w:r>
      <w:r w:rsidRPr="00AA6D77">
        <w:rPr>
          <w:b/>
          <w:bCs/>
          <w:u w:val="single"/>
        </w:rPr>
        <w:t>Crude oil prices remain fragile because they are caught between supply and demand uncertainties arising from the political climate in the Middle East and the US-China trade dispute</w:t>
      </w:r>
      <w:r w:rsidRPr="00AA6D77">
        <w:t>, Vitol Group CEO Russell Hardy said at the Asia Oil &amp; Gas Conference on Monday.</w:t>
      </w:r>
    </w:p>
    <w:p w:rsidR="001700E4" w:rsidRPr="00AA6D77" w:rsidRDefault="001700E4" w:rsidP="001700E4">
      <w:pPr>
        <w:rPr>
          <w:u w:val="single"/>
        </w:rPr>
      </w:pPr>
      <w:r>
        <w:t>H</w:t>
      </w:r>
      <w:r w:rsidRPr="00AA6D77">
        <w:t xml:space="preserve">ardy said that, </w:t>
      </w:r>
      <w:r w:rsidRPr="00AA6D77">
        <w:rPr>
          <w:u w:val="single"/>
        </w:rPr>
        <w:t xml:space="preserve">amid these uncertainties, </w:t>
      </w:r>
      <w:r w:rsidRPr="00AA6D77">
        <w:rPr>
          <w:b/>
          <w:bCs/>
          <w:u w:val="single"/>
        </w:rPr>
        <w:t>the OPEC+ grouping of oil producers including other countries such as Russia has been struggling to reach a stable price equilibrium</w:t>
      </w:r>
      <w:r w:rsidRPr="00AA6D77">
        <w:rPr>
          <w:u w:val="single"/>
        </w:rPr>
        <w:t>.</w:t>
      </w:r>
    </w:p>
    <w:p w:rsidR="001700E4" w:rsidRPr="00AA6D77" w:rsidRDefault="001700E4" w:rsidP="001700E4">
      <w:r w:rsidRPr="00AA6D77">
        <w:rPr>
          <w:u w:val="single"/>
        </w:rPr>
        <w:t xml:space="preserve">"I think </w:t>
      </w:r>
      <w:r w:rsidRPr="00AA6D77">
        <w:rPr>
          <w:b/>
          <w:bCs/>
          <w:u w:val="single"/>
        </w:rPr>
        <w:t>OPEC+ is trying to maintain that...price to enable a stable investment environment and a stable budget.</w:t>
      </w:r>
      <w:r w:rsidRPr="00AA6D77">
        <w:rPr>
          <w:u w:val="single"/>
        </w:rPr>
        <w:t xml:space="preserve"> That's not an easy task to do</w:t>
      </w:r>
      <w:r w:rsidRPr="00AA6D77">
        <w:t>," Hardy said, especially with oil price volatility of nearly 50% in recent months, which he said was probably not expected by OPEC.</w:t>
      </w:r>
    </w:p>
    <w:p w:rsidR="001700E4" w:rsidRPr="00AA6D77" w:rsidRDefault="001700E4" w:rsidP="001700E4">
      <w:pPr>
        <w:rPr>
          <w:u w:val="single"/>
        </w:rPr>
      </w:pPr>
      <w:r w:rsidRPr="00AA6D77">
        <w:t xml:space="preserve">OPEC and non-OPEC oil producers are nearing the expiration of their 1.2 million b/d production cut agreement at the end of June, but </w:t>
      </w:r>
      <w:r w:rsidRPr="00AA6D77">
        <w:rPr>
          <w:u w:val="single"/>
        </w:rPr>
        <w:t>the producer group's decision on when next to meet has been complicated by growing tensions in the Middle East.</w:t>
      </w:r>
    </w:p>
    <w:p w:rsidR="001700E4" w:rsidRPr="00AA6D77" w:rsidRDefault="001700E4" w:rsidP="001700E4">
      <w:r w:rsidRPr="00AA6D77">
        <w:t>"I think the [oil] price is really fighting itself between supply concerns and demand concerns," Hardy said.</w:t>
      </w:r>
    </w:p>
    <w:p w:rsidR="001700E4" w:rsidRPr="00AA6D77" w:rsidRDefault="001700E4" w:rsidP="001700E4">
      <w:r w:rsidRPr="00AA6D77">
        <w:t>He added that the US-China trade dispute has been impacting the current market, although he said that in the longer term energy transition is something to watch out for, as European governments are changing the energy landscape very quickly through carbon pricing and electric vehicle regulation.</w:t>
      </w:r>
    </w:p>
    <w:p w:rsidR="001700E4" w:rsidRPr="00AA6D77" w:rsidRDefault="001700E4" w:rsidP="001700E4">
      <w:r w:rsidRPr="00AA6D77">
        <w:rPr>
          <w:u w:val="single"/>
        </w:rPr>
        <w:t>Hardy said macroeconomic indicators of a slowdown were a warning sign that the market should be worried about, but added that</w:t>
      </w:r>
      <w:r w:rsidRPr="00AA6D77">
        <w:t xml:space="preserve"> </w:t>
      </w:r>
      <w:r w:rsidRPr="00AA6D77">
        <w:rPr>
          <w:b/>
          <w:bCs/>
          <w:u w:val="single"/>
        </w:rPr>
        <w:t xml:space="preserve">the monetary authorities have been doing their best to stimulate the economy </w:t>
      </w:r>
      <w:r w:rsidRPr="00AA6D77">
        <w:t>and that he was more concerned about geopolitical incidents than the economic factors driving the growth forecasts.</w:t>
      </w:r>
    </w:p>
    <w:p w:rsidR="001700E4" w:rsidRDefault="001700E4" w:rsidP="001700E4">
      <w:r w:rsidRPr="00AA6D77">
        <w:rPr>
          <w:b/>
          <w:bCs/>
          <w:u w:val="single"/>
        </w:rPr>
        <w:t xml:space="preserve">"I think </w:t>
      </w:r>
      <w:r w:rsidRPr="00AA6D77">
        <w:rPr>
          <w:b/>
          <w:bCs/>
          <w:sz w:val="28"/>
          <w:szCs w:val="28"/>
          <w:u w:val="single"/>
        </w:rPr>
        <w:t xml:space="preserve">it's more likely a political surprise </w:t>
      </w:r>
      <w:r w:rsidRPr="00125689">
        <w:rPr>
          <w:b/>
          <w:bCs/>
          <w:u w:val="single"/>
        </w:rPr>
        <w:t>that</w:t>
      </w:r>
      <w:r w:rsidRPr="00AA6D77">
        <w:rPr>
          <w:b/>
          <w:bCs/>
          <w:sz w:val="28"/>
          <w:szCs w:val="28"/>
          <w:u w:val="single"/>
        </w:rPr>
        <w:t xml:space="preserve"> may throw us off course </w:t>
      </w:r>
      <w:r w:rsidRPr="00AA6D77">
        <w:rPr>
          <w:b/>
          <w:bCs/>
          <w:u w:val="single"/>
        </w:rPr>
        <w:t>rather than the growth of the general economic outlook,"</w:t>
      </w:r>
      <w:r w:rsidRPr="00AA6D77">
        <w:t xml:space="preserve"> Hardy said.</w:t>
      </w:r>
    </w:p>
    <w:p w:rsidR="001700E4" w:rsidRDefault="001700E4" w:rsidP="009047D9"/>
    <w:p w:rsidR="009047D9" w:rsidRDefault="009047D9" w:rsidP="009047D9">
      <w:pPr>
        <w:pStyle w:val="Heading4"/>
        <w:rPr>
          <w:rStyle w:val="Style13ptBold"/>
          <w:b/>
          <w:bCs w:val="0"/>
        </w:rPr>
      </w:pPr>
      <w:r w:rsidRPr="00AD5748">
        <w:rPr>
          <w:rStyle w:val="Style13ptBold"/>
          <w:b/>
          <w:bCs w:val="0"/>
        </w:rPr>
        <w:t xml:space="preserve">Oil </w:t>
      </w:r>
      <w:r>
        <w:rPr>
          <w:rStyle w:val="Style13ptBold"/>
          <w:b/>
          <w:bCs w:val="0"/>
        </w:rPr>
        <w:t>prices stable now – they’ve reached a new normal</w:t>
      </w:r>
    </w:p>
    <w:p w:rsidR="009047D9" w:rsidRDefault="009047D9" w:rsidP="009047D9">
      <w:r w:rsidRPr="00AD5748">
        <w:rPr>
          <w:rStyle w:val="Style13ptBold"/>
        </w:rPr>
        <w:t>Butler 6-17</w:t>
      </w:r>
      <w:r w:rsidRPr="00AD5748">
        <w:t>-19 (Nick Butler is visiting professor and chair of the Kings Policy Institute at Kings College London, “Iran could destabilise the new normal in oil prices</w:t>
      </w:r>
      <w:r>
        <w:t xml:space="preserve">”, 6-17-19, </w:t>
      </w:r>
      <w:hyperlink r:id="rId230" w:history="1">
        <w:r w:rsidRPr="003F1E85">
          <w:rPr>
            <w:rStyle w:val="Hyperlink"/>
          </w:rPr>
          <w:t>https://www.ft.com/content/f0ee2e32-8cf2-11e9-a1c1-51bf8f989972)[AK-Caddo</w:t>
        </w:r>
      </w:hyperlink>
      <w:r>
        <w:t>]</w:t>
      </w:r>
    </w:p>
    <w:p w:rsidR="009047D9" w:rsidRDefault="009047D9" w:rsidP="009047D9">
      <w:r w:rsidRPr="00AD5748">
        <w:br/>
      </w:r>
      <w:r w:rsidRPr="00371477">
        <w:rPr>
          <w:u w:val="single"/>
        </w:rPr>
        <w:t xml:space="preserve">Despite attacks on shipping in the Gulf and the continued instability across the Middle East, </w:t>
      </w:r>
      <w:r w:rsidRPr="00371477">
        <w:rPr>
          <w:b/>
          <w:bCs/>
          <w:u w:val="single"/>
        </w:rPr>
        <w:t>the oil market has settled into a new normal</w:t>
      </w:r>
      <w:r w:rsidRPr="00AD5748">
        <w:t xml:space="preserve">. Even after last week’s attack on two tankers in the Gulf of Oman, the effect on prices was muted. On Thursday, oil briefly rose 4.5 per cent to over $62 a barrel but quickly slipped back, leaving prices at the end of week lower than they were a week before, and 20 per cent down over the past month. </w:t>
      </w:r>
    </w:p>
    <w:p w:rsidR="009047D9" w:rsidRDefault="009047D9" w:rsidP="009047D9">
      <w:r w:rsidRPr="00AD5748">
        <w:t xml:space="preserve">The shift from around $110 a barrel for Brent crude in the spring of 2014 to the current figure, of around $65, has been tough for many — including the companies involved. And traumatic for the producing countries that are still overwhelmingly dependent on oil exports for their public revenue. </w:t>
      </w:r>
    </w:p>
    <w:p w:rsidR="009047D9" w:rsidRPr="00371477" w:rsidRDefault="009047D9" w:rsidP="009047D9">
      <w:pPr>
        <w:rPr>
          <w:u w:val="single"/>
        </w:rPr>
      </w:pPr>
      <w:r w:rsidRPr="00371477">
        <w:rPr>
          <w:u w:val="single"/>
        </w:rPr>
        <w:t xml:space="preserve">The new normal is the product of the interplay between a number of elements. </w:t>
      </w:r>
    </w:p>
    <w:p w:rsidR="009047D9" w:rsidRDefault="009047D9" w:rsidP="009047D9">
      <w:r w:rsidRPr="00AD5748">
        <w:t xml:space="preserve">• </w:t>
      </w:r>
      <w:r w:rsidRPr="00371477">
        <w:rPr>
          <w:b/>
          <w:bCs/>
          <w:u w:val="single"/>
        </w:rPr>
        <w:t>Global demand continues to rise gradually</w:t>
      </w:r>
      <w:r w:rsidRPr="00AD5748">
        <w:t xml:space="preserve">, with that from Asia more than covering the fall in oil use in Europe and other parts of the industrialised world. </w:t>
      </w:r>
      <w:r w:rsidRPr="00371477">
        <w:rPr>
          <w:u w:val="single"/>
        </w:rPr>
        <w:t xml:space="preserve">Chinese imports now account for more than 20 per cent of international oil trade. </w:t>
      </w:r>
      <w:r w:rsidRPr="00AD5748">
        <w:t xml:space="preserve">But doubts over the strength of Chinese demand growth have been a big factor in the recent price fall. </w:t>
      </w:r>
    </w:p>
    <w:p w:rsidR="009047D9" w:rsidRPr="00371477" w:rsidRDefault="009047D9" w:rsidP="009047D9">
      <w:pPr>
        <w:rPr>
          <w:u w:val="single"/>
        </w:rPr>
      </w:pPr>
      <w:r w:rsidRPr="00AD5748">
        <w:t xml:space="preserve">• </w:t>
      </w:r>
      <w:r w:rsidRPr="00371477">
        <w:rPr>
          <w:b/>
          <w:bCs/>
          <w:u w:val="single"/>
        </w:rPr>
        <w:t>Supply is being steadily augmented by US shale production</w:t>
      </w:r>
      <w:r w:rsidRPr="00371477">
        <w:rPr>
          <w:u w:val="single"/>
        </w:rPr>
        <w:t xml:space="preserve">, which has increased by 5m b/d over the past four years. </w:t>
      </w:r>
    </w:p>
    <w:p w:rsidR="009047D9" w:rsidRDefault="009047D9" w:rsidP="009047D9">
      <w:r w:rsidRPr="00AD5748">
        <w:t xml:space="preserve">• </w:t>
      </w:r>
      <w:r w:rsidRPr="00371477">
        <w:rPr>
          <w:b/>
          <w:bCs/>
          <w:u w:val="single"/>
        </w:rPr>
        <w:t>Costs have fallen, thanks largely to the squeeze applied on the service sector by private companies</w:t>
      </w:r>
      <w:r w:rsidRPr="00AD5748">
        <w:t xml:space="preserve"> </w:t>
      </w:r>
      <w:r w:rsidRPr="00371477">
        <w:rPr>
          <w:u w:val="single"/>
        </w:rPr>
        <w:t>within the oil industry</w:t>
      </w:r>
      <w:r w:rsidRPr="00AD5748">
        <w:t xml:space="preserve">. This has permitted a renewal of investment in numerous new projects. </w:t>
      </w:r>
    </w:p>
    <w:p w:rsidR="009047D9" w:rsidRPr="00371477" w:rsidRDefault="009047D9" w:rsidP="009047D9">
      <w:pPr>
        <w:rPr>
          <w:b/>
          <w:bCs/>
          <w:u w:val="single"/>
        </w:rPr>
      </w:pPr>
      <w:r w:rsidRPr="00AD5748">
        <w:t xml:space="preserve">• </w:t>
      </w:r>
      <w:r w:rsidRPr="00371477">
        <w:rPr>
          <w:b/>
          <w:bCs/>
          <w:u w:val="single"/>
        </w:rPr>
        <w:t xml:space="preserve">Political events coupled with speculation drive short-term volatility, but </w:t>
      </w:r>
      <w:r w:rsidRPr="00371477">
        <w:rPr>
          <w:u w:val="single"/>
        </w:rPr>
        <w:t xml:space="preserve">as this year has shown even major disruptions to supply from places such as Iran and Venezuela, which have respectively taken 1m b/d and some 500,000 b/d out of the market in the past 12 months, </w:t>
      </w:r>
      <w:r w:rsidRPr="00371477">
        <w:rPr>
          <w:b/>
          <w:bCs/>
          <w:u w:val="single"/>
        </w:rPr>
        <w:t xml:space="preserve">have caused only temporary blips in prices. </w:t>
      </w:r>
    </w:p>
    <w:p w:rsidR="009047D9" w:rsidRDefault="009047D9" w:rsidP="009047D9">
      <w:r w:rsidRPr="00AD5748">
        <w:t xml:space="preserve">• Producing countries, having largely failed to diversify their economies, remain in urgent need of revenue to maintain public spending. A recent International Monetary Fund analysis shows that even Saudi Arabia needs an oil price of $80 to $85 to balance its budget. When prices are low, the incentive for many producers is to increase output to maximise revenue. When exports from Iran are reduced by sanctions there are many other suppliers ready to step in. </w:t>
      </w:r>
    </w:p>
    <w:p w:rsidR="009047D9" w:rsidRPr="00371477" w:rsidRDefault="009047D9" w:rsidP="009047D9">
      <w:pPr>
        <w:rPr>
          <w:u w:val="single"/>
        </w:rPr>
      </w:pPr>
      <w:r w:rsidRPr="00AD5748">
        <w:t xml:space="preserve">• </w:t>
      </w:r>
      <w:r w:rsidRPr="00371477">
        <w:rPr>
          <w:b/>
          <w:bCs/>
          <w:u w:val="single"/>
        </w:rPr>
        <w:t>Modest Opec quotas are in place</w:t>
      </w:r>
      <w:r w:rsidRPr="00371477">
        <w:rPr>
          <w:u w:val="single"/>
        </w:rPr>
        <w:t xml:space="preserve">, reducing supply by 1.2m b/d under the agreement reached in December. Spikes are always possible, and even likely given the influence of speculation in the market, but they are usually brief affairs and it would take significantly deeper cuts, particularly from Saudi Arabia, or a large-scale Middle East conflict to shift the price above $65 to $70, on anything more than a temporary basis. </w:t>
      </w:r>
    </w:p>
    <w:p w:rsidR="009047D9" w:rsidRDefault="009047D9" w:rsidP="009047D9">
      <w:r w:rsidRPr="00AD5748">
        <w:t xml:space="preserve">Between them, </w:t>
      </w:r>
      <w:r w:rsidRPr="00371477">
        <w:rPr>
          <w:b/>
          <w:bCs/>
          <w:u w:val="single"/>
        </w:rPr>
        <w:t>these factors set a band around the price that could remain in place for a long time</w:t>
      </w:r>
      <w:r w:rsidRPr="00AD5748">
        <w:t xml:space="preserve"> — a view confirmed by the market’s relative indifference to the attacks on tankers in the Gulf. </w:t>
      </w:r>
    </w:p>
    <w:p w:rsidR="009047D9" w:rsidRDefault="009047D9" w:rsidP="009047D9"/>
    <w:p w:rsidR="009047D9" w:rsidRDefault="009047D9" w:rsidP="009047D9">
      <w:pPr>
        <w:pStyle w:val="Heading4"/>
      </w:pPr>
      <w:r>
        <w:t>Oil prices have stabilized – OPEC restrictions are preventing oversupply</w:t>
      </w:r>
    </w:p>
    <w:p w:rsidR="009047D9" w:rsidRPr="00371477" w:rsidRDefault="009047D9" w:rsidP="009047D9">
      <w:r>
        <w:rPr>
          <w:rStyle w:val="Style13ptBold"/>
        </w:rPr>
        <w:t>Star 6-11</w:t>
      </w:r>
      <w:r>
        <w:rPr>
          <w:rStyle w:val="Style13ptBold"/>
          <w:b w:val="0"/>
          <w:bCs w:val="0"/>
          <w:sz w:val="22"/>
          <w:szCs w:val="18"/>
        </w:rPr>
        <w:t xml:space="preserve">-19 (The Star is </w:t>
      </w:r>
      <w:r w:rsidRPr="00371477">
        <w:t>an English-language newspaper in Malaysia. Based in Petaling Jaya, it was established in 1971 as a regional newspaper in Penang. It is the largest paid English newspaper in terms of circulation in Malaysia</w:t>
      </w:r>
      <w:r>
        <w:t xml:space="preserve">, </w:t>
      </w:r>
      <w:r w:rsidRPr="00CE3857">
        <w:t xml:space="preserve">“Oil price stable as market eyes ongoing supply cuts amid downturn”, 6-11-19, </w:t>
      </w:r>
      <w:hyperlink r:id="rId231" w:history="1">
        <w:r>
          <w:rPr>
            <w:rStyle w:val="Hyperlink"/>
          </w:rPr>
          <w:t>https://www.thestar.com.my/business/business-news/2019/06/11/oil-price-falls-1pct-amid-us-china-trade-dispute/</w:t>
        </w:r>
      </w:hyperlink>
      <w:r>
        <w:t>)[AK-Caddo]</w:t>
      </w:r>
    </w:p>
    <w:p w:rsidR="009047D9" w:rsidRPr="00371477" w:rsidRDefault="009047D9" w:rsidP="009047D9">
      <w:r w:rsidRPr="00371477">
        <w:t xml:space="preserve">SINGAPORE: </w:t>
      </w:r>
      <w:r w:rsidRPr="00CE3857">
        <w:rPr>
          <w:b/>
          <w:bCs/>
          <w:u w:val="single"/>
        </w:rPr>
        <w:t>Oil prices stabilized on Tuesday on expectations that producer group OPEC and its allies will keep withholding supply</w:t>
      </w:r>
      <w:r w:rsidRPr="00CE3857">
        <w:rPr>
          <w:u w:val="single"/>
        </w:rPr>
        <w:t xml:space="preserve"> to prevent prices from tumbling amid a broad economic slowdown which has started eating away at fuel demand growth.</w:t>
      </w:r>
      <w:r w:rsidRPr="00371477">
        <w:br/>
        <w:t>Front-month Brent crude futures, the international benchmark for oil prices, were at $62.36 at 0023 GMT, 7 cents, or 0.1%, above Friday's close.</w:t>
      </w:r>
    </w:p>
    <w:p w:rsidR="009047D9" w:rsidRDefault="009047D9" w:rsidP="009047D9">
      <w:r w:rsidRPr="00371477">
        <w:t>U.S. West Texas Intermediate (WTI) crude futures were at $53.42 per barrel, 16 cents, or 0.3%, above their last settlement.</w:t>
      </w:r>
      <w:r w:rsidRPr="00CE3857">
        <w:rPr>
          <w:u w:val="single"/>
        </w:rPr>
        <w:br/>
        <w:t>Prices fell by around 1% in the previous session and crude futures are down by some 20% from their 2019 peaks in late April, dragged lower by a widespread economic downturn that has started to impact oil consumption.</w:t>
      </w:r>
      <w:r w:rsidRPr="00371477">
        <w:br/>
      </w:r>
      <w:r w:rsidRPr="00CE3857">
        <w:rPr>
          <w:u w:val="single"/>
        </w:rPr>
        <w:t>Russia</w:t>
      </w:r>
      <w:r w:rsidRPr="00371477">
        <w:t xml:space="preserve"> on Monday said it </w:t>
      </w:r>
      <w:r w:rsidRPr="00CE3857">
        <w:rPr>
          <w:u w:val="single"/>
        </w:rPr>
        <w:t xml:space="preserve">might support an extension of supply cuts that have been in place since January, warning </w:t>
      </w:r>
      <w:r w:rsidRPr="00CE3857">
        <w:rPr>
          <w:b/>
          <w:bCs/>
          <w:u w:val="single"/>
        </w:rPr>
        <w:t>oil prices could fall as low as $30 per barrel if producers supply too much crude.</w:t>
      </w:r>
      <w:r w:rsidRPr="00371477">
        <w:br/>
      </w:r>
      <w:r w:rsidRPr="00CE3857">
        <w:rPr>
          <w:u w:val="single"/>
        </w:rPr>
        <w:t>The Organization of the Petroleum Exporting Countries (</w:t>
      </w:r>
      <w:r w:rsidRPr="00CE3857">
        <w:rPr>
          <w:b/>
          <w:bCs/>
          <w:u w:val="single"/>
        </w:rPr>
        <w:t>OPEC)</w:t>
      </w:r>
      <w:r w:rsidRPr="00CE3857">
        <w:rPr>
          <w:u w:val="single"/>
        </w:rPr>
        <w:t xml:space="preserve"> and some non-affiliated producers including Russia, known collectively as OPEC+, </w:t>
      </w:r>
      <w:r w:rsidRPr="00CE3857">
        <w:rPr>
          <w:b/>
          <w:bCs/>
          <w:u w:val="single"/>
        </w:rPr>
        <w:t>have withheld supplies since the start of the year to prop up prices.</w:t>
      </w:r>
      <w:r w:rsidRPr="00371477">
        <w:br/>
        <w:t>OPEC+ is due to meet in late June or early July to decide output policy for the rest of the year.</w:t>
      </w:r>
      <w:r w:rsidRPr="00371477">
        <w:br/>
      </w:r>
      <w:r w:rsidRPr="00CE3857">
        <w:rPr>
          <w:u w:val="single"/>
        </w:rPr>
        <w:t>"Due to the general fear of an economic downturn ... (and) the realization that demand growth is slowing ... no one will argue for abandoning (the) OPEC+ accord,"</w:t>
      </w:r>
      <w:r w:rsidRPr="00371477">
        <w:t xml:space="preserve"> said Fereidun Fesharaki, chairman of energy consultancy FGE, in a note published on Tuesday.</w:t>
      </w:r>
      <w:r w:rsidRPr="00371477">
        <w:br/>
      </w:r>
      <w:r w:rsidRPr="00CE3857">
        <w:rPr>
          <w:u w:val="single"/>
        </w:rPr>
        <w:t>FGE said global crude oil demand growth could drop below 1 million barrels per day (bpd) in 2019, down from previous expectations of 1.3 to 1.4 million bpd.</w:t>
      </w:r>
      <w:r w:rsidRPr="00CE3857">
        <w:rPr>
          <w:u w:val="single"/>
        </w:rPr>
        <w:br/>
      </w:r>
      <w:r w:rsidRPr="00371477">
        <w:t xml:space="preserve">"This effectively gives us an extra 300,000-400,000 barrels per day of supply," said Fesharaki. </w:t>
      </w:r>
      <w:r>
        <w:t>–</w:t>
      </w:r>
      <w:r w:rsidRPr="00371477">
        <w:t xml:space="preserve"> Reuters</w:t>
      </w:r>
    </w:p>
    <w:p w:rsidR="009047D9" w:rsidRDefault="009047D9" w:rsidP="009047D9">
      <w:pPr>
        <w:pStyle w:val="Heading4"/>
      </w:pPr>
      <w:r w:rsidRPr="00371477">
        <w:br/>
      </w:r>
      <w:r>
        <w:t>Oil market is stable – current production levels are sufficient even after tanker attacks</w:t>
      </w:r>
    </w:p>
    <w:p w:rsidR="009047D9" w:rsidRPr="00CE3857" w:rsidRDefault="009047D9" w:rsidP="009047D9">
      <w:r>
        <w:rPr>
          <w:rStyle w:val="Style13ptBold"/>
        </w:rPr>
        <w:t>Financial Tribune 6-16</w:t>
      </w:r>
      <w:r>
        <w:rPr>
          <w:rStyle w:val="Style13ptBold"/>
          <w:b w:val="0"/>
          <w:bCs w:val="0"/>
          <w:sz w:val="22"/>
          <w:szCs w:val="18"/>
        </w:rPr>
        <w:t>-19 (</w:t>
      </w:r>
      <w:r w:rsidRPr="00CE3857">
        <w:t>Financial Tribune is a non-governmental newspaper in Iran opened in 2014</w:t>
      </w:r>
      <w:r>
        <w:t>, “</w:t>
      </w:r>
      <w:r w:rsidRPr="00CE3857">
        <w:t>Oil Market Stable at Current Output Levels</w:t>
      </w:r>
      <w:r>
        <w:t xml:space="preserve">”6-16-19, </w:t>
      </w:r>
      <w:hyperlink r:id="rId232" w:history="1">
        <w:r>
          <w:rPr>
            <w:rStyle w:val="Hyperlink"/>
          </w:rPr>
          <w:t>https://financialtribune.com/articles/energy/98472/oil-market-stable-at-current-output-levels</w:t>
        </w:r>
      </w:hyperlink>
      <w:r>
        <w:t>)[AK-Caddo]</w:t>
      </w:r>
    </w:p>
    <w:p w:rsidR="009047D9" w:rsidRPr="00CE3857" w:rsidRDefault="009047D9" w:rsidP="009047D9">
      <w:r w:rsidRPr="00213C8B">
        <w:rPr>
          <w:b/>
          <w:bCs/>
          <w:u w:val="single"/>
        </w:rPr>
        <w:t>The muted price reaction to Thursday's oil tanker attacks near the Strait of Hormuz shows that the oil market is stable as long as production continues at current levels</w:t>
      </w:r>
      <w:r w:rsidRPr="00CE3857">
        <w:t>, US Deputy Secretary Dan Brouillette said Saturday on the sidelines of the G20 energy meetings in Japan.</w:t>
      </w:r>
    </w:p>
    <w:p w:rsidR="009047D9" w:rsidRPr="00CE3857" w:rsidRDefault="009047D9" w:rsidP="009047D9">
      <w:r w:rsidRPr="00213C8B">
        <w:rPr>
          <w:b/>
          <w:bCs/>
          <w:u w:val="single"/>
        </w:rPr>
        <w:t>"There was a slight uptick</w:t>
      </w:r>
      <w:r w:rsidRPr="00213C8B">
        <w:rPr>
          <w:u w:val="single"/>
        </w:rPr>
        <w:t xml:space="preserve"> in pricing for a short amount of time, </w:t>
      </w:r>
      <w:r w:rsidRPr="00213C8B">
        <w:rPr>
          <w:b/>
          <w:bCs/>
          <w:u w:val="single"/>
        </w:rPr>
        <w:t>but it came right back down</w:t>
      </w:r>
      <w:r w:rsidRPr="00213C8B">
        <w:rPr>
          <w:u w:val="single"/>
        </w:rPr>
        <w:t>,</w:t>
      </w:r>
      <w:r w:rsidRPr="00CE3857">
        <w:t>" Brouillette said during a press conference, S and P Global reported.</w:t>
      </w:r>
    </w:p>
    <w:p w:rsidR="009047D9" w:rsidRPr="00213C8B" w:rsidRDefault="009047D9" w:rsidP="009047D9">
      <w:pPr>
        <w:rPr>
          <w:u w:val="single"/>
        </w:rPr>
      </w:pPr>
      <w:r w:rsidRPr="00CE3857">
        <w:t>"</w:t>
      </w:r>
      <w:r w:rsidRPr="00213C8B">
        <w:rPr>
          <w:b/>
          <w:bCs/>
          <w:u w:val="single"/>
        </w:rPr>
        <w:t>What that says to the world</w:t>
      </w:r>
      <w:r w:rsidRPr="00213C8B">
        <w:rPr>
          <w:u w:val="single"/>
        </w:rPr>
        <w:t xml:space="preserve"> as well as all the G20 participants </w:t>
      </w:r>
      <w:r w:rsidRPr="00213C8B">
        <w:rPr>
          <w:b/>
          <w:bCs/>
          <w:u w:val="single"/>
        </w:rPr>
        <w:t>is that the markets are stable</w:t>
      </w:r>
      <w:r w:rsidRPr="00213C8B">
        <w:rPr>
          <w:u w:val="single"/>
        </w:rPr>
        <w:t xml:space="preserve">. </w:t>
      </w:r>
      <w:r w:rsidRPr="00213C8B">
        <w:rPr>
          <w:b/>
          <w:bCs/>
          <w:u w:val="single"/>
        </w:rPr>
        <w:t>As long as oil production continues</w:t>
      </w:r>
      <w:r w:rsidRPr="00213C8B">
        <w:rPr>
          <w:u w:val="single"/>
        </w:rPr>
        <w:t xml:space="preserve"> where it is, as long as we continue to innovate, as long as we continue to develop new energy technologies, I think </w:t>
      </w:r>
      <w:r w:rsidRPr="00213C8B">
        <w:rPr>
          <w:b/>
          <w:bCs/>
          <w:u w:val="single"/>
        </w:rPr>
        <w:t>we will continue to see that resilience of our energy markets."</w:t>
      </w:r>
    </w:p>
    <w:p w:rsidR="009047D9" w:rsidRPr="00CE3857" w:rsidRDefault="009047D9" w:rsidP="009047D9">
      <w:r w:rsidRPr="00CE3857">
        <w:t>Crude futures settled higher Friday as supply concerns stemming from the oil tanker attacks appeared to overshadow weaker global oil demand growth. August Brent futures settled 70 cents higher at $62.01 per barrel, while July New York Mercantile Exchange light sweet crude settled up 23 cents at $52.51/b.</w:t>
      </w:r>
    </w:p>
    <w:p w:rsidR="009047D9" w:rsidRPr="00CE3857" w:rsidRDefault="009047D9" w:rsidP="009047D9">
      <w:r w:rsidRPr="00CE3857">
        <w:t>Earlier, crude futures had been lower as the market seemed to pull back from Thursday's reaction following the attacks on two oil tankers near the Strait of Hormuz.</w:t>
      </w:r>
    </w:p>
    <w:p w:rsidR="009047D9" w:rsidRPr="00213C8B" w:rsidRDefault="009047D9" w:rsidP="009047D9">
      <w:pPr>
        <w:rPr>
          <w:b/>
          <w:bCs/>
          <w:u w:val="single"/>
        </w:rPr>
      </w:pPr>
      <w:r w:rsidRPr="00213C8B">
        <w:rPr>
          <w:b/>
          <w:bCs/>
          <w:u w:val="single"/>
        </w:rPr>
        <w:t xml:space="preserve">The Thursday attack on two tankers had so far resulted in no supply side constraints in the Persian Gulf, </w:t>
      </w:r>
      <w:r w:rsidRPr="00213C8B">
        <w:rPr>
          <w:u w:val="single"/>
        </w:rPr>
        <w:t xml:space="preserve">which many initially feared, as neither tanker was said to be holding any crude </w:t>
      </w:r>
      <w:r w:rsidRPr="00213C8B">
        <w:rPr>
          <w:b/>
          <w:bCs/>
          <w:u w:val="single"/>
        </w:rPr>
        <w:t>and the Strait of Hormuz remained open for safe passage.</w:t>
      </w:r>
    </w:p>
    <w:p w:rsidR="009047D9" w:rsidRDefault="009047D9" w:rsidP="009047D9">
      <w:r w:rsidRPr="00CE3857">
        <w:t>Brouillette said the incident and concerns about energy security have been a major topic of discussion among G20 delegates.</w:t>
      </w:r>
    </w:p>
    <w:p w:rsidR="009047D9" w:rsidRDefault="009047D9" w:rsidP="009047D9"/>
    <w:p w:rsidR="009047D9" w:rsidRDefault="009047D9" w:rsidP="009047D9">
      <w:pPr>
        <w:pStyle w:val="Heading4"/>
      </w:pPr>
      <w:r>
        <w:t>Oil prices stable now – OPEC oil cuts</w:t>
      </w:r>
    </w:p>
    <w:p w:rsidR="009047D9" w:rsidRPr="00F244AD" w:rsidRDefault="009047D9" w:rsidP="009047D9">
      <w:r w:rsidRPr="00F244AD">
        <w:rPr>
          <w:rStyle w:val="Style13ptBold"/>
        </w:rPr>
        <w:t>Reuters</w:t>
      </w:r>
      <w:r w:rsidRPr="00F244AD">
        <w:t xml:space="preserve"> </w:t>
      </w:r>
      <w:r w:rsidRPr="00F244AD">
        <w:rPr>
          <w:rStyle w:val="Style13ptBold"/>
        </w:rPr>
        <w:t>6-29</w:t>
      </w:r>
      <w:r w:rsidRPr="00F244AD">
        <w:t>-19 (Reuters is an international news organization, “Saudi Arabia, Russia's OPEC+ Pact Helps Stabilising Oil Market: Al-Falih</w:t>
      </w:r>
      <w:r>
        <w:t xml:space="preserve">”, 6-29-19, </w:t>
      </w:r>
      <w:hyperlink r:id="rId233" w:history="1">
        <w:r>
          <w:rPr>
            <w:rStyle w:val="Hyperlink"/>
          </w:rPr>
          <w:t>https://7dnews.com/news/saudi-arabia-russia-s-agreement-to-extend-opec-pact-helps-stabilise-oil-market-al-falih</w:t>
        </w:r>
      </w:hyperlink>
      <w:r>
        <w:t>)[AK-Caddo]</w:t>
      </w:r>
    </w:p>
    <w:p w:rsidR="009047D9" w:rsidRPr="00F244AD" w:rsidRDefault="009047D9" w:rsidP="009047D9">
      <w:r w:rsidRPr="00F244AD">
        <w:t xml:space="preserve">Energy Minister of Kingdom of Saudi Arabia Khalid al-Falih said on Saturday June 29th that </w:t>
      </w:r>
      <w:r w:rsidRPr="00F244AD">
        <w:rPr>
          <w:b/>
          <w:bCs/>
          <w:u w:val="single"/>
        </w:rPr>
        <w:t>the OPEC+ agreement</w:t>
      </w:r>
      <w:r w:rsidRPr="00F244AD">
        <w:rPr>
          <w:u w:val="single"/>
        </w:rPr>
        <w:t xml:space="preserve"> reached between the Russian side and Saudi leadership at the sidelines of the G20 summit in Osaka to extend the oil supply cut from July, </w:t>
      </w:r>
      <w:r w:rsidRPr="00F244AD">
        <w:rPr>
          <w:b/>
          <w:bCs/>
          <w:u w:val="single"/>
        </w:rPr>
        <w:t>would help reducing global inventories and balance the oil markets,</w:t>
      </w:r>
      <w:r w:rsidRPr="00F244AD">
        <w:t xml:space="preserve"> Reuters reported.</w:t>
      </w:r>
    </w:p>
    <w:p w:rsidR="009047D9" w:rsidRPr="00F244AD" w:rsidRDefault="009047D9" w:rsidP="009047D9">
      <w:r w:rsidRPr="00F244AD">
        <w:t>Through his official Twitter account, al-Falih affirmed that partnership between Riyadh and Moscow aims to guarantee the interests of both oil producers and consumers, as well as continuing the growth of the global economy.</w:t>
      </w:r>
    </w:p>
    <w:p w:rsidR="009047D9" w:rsidRPr="00F244AD" w:rsidRDefault="009047D9" w:rsidP="009047D9">
      <w:pPr>
        <w:rPr>
          <w:u w:val="single"/>
        </w:rPr>
      </w:pPr>
      <w:r w:rsidRPr="00F244AD">
        <w:rPr>
          <w:u w:val="single"/>
        </w:rPr>
        <w:t xml:space="preserve">Russia and Saudi Arabia have agreed to extend by six to nine months a deal with OPEC on cutting down oil output, </w:t>
      </w:r>
      <w:r w:rsidRPr="00F244AD">
        <w:t xml:space="preserve">according to Russia's President Vladimir Putin's statements in Japan, </w:t>
      </w:r>
      <w:r w:rsidRPr="00F244AD">
        <w:rPr>
          <w:u w:val="single"/>
        </w:rPr>
        <w:t>as oil prices have faced new pressure from rising US supplies and a slowing global economy. </w:t>
      </w:r>
    </w:p>
    <w:p w:rsidR="009047D9" w:rsidRDefault="009047D9" w:rsidP="009047D9"/>
    <w:p w:rsidR="001700E4" w:rsidRDefault="0073567F" w:rsidP="0073567F">
      <w:pPr>
        <w:pStyle w:val="Heading1"/>
      </w:pPr>
      <w:r>
        <w:t>MBS DA</w:t>
      </w:r>
    </w:p>
    <w:p w:rsidR="00DC54B1" w:rsidRDefault="00DC54B1" w:rsidP="00DC54B1"/>
    <w:p w:rsidR="00DC54B1" w:rsidRDefault="00DC54B1" w:rsidP="00DC54B1">
      <w:pPr>
        <w:pStyle w:val="Heading3"/>
      </w:pPr>
      <w:r>
        <w:t>1nc – MbS</w:t>
      </w:r>
    </w:p>
    <w:p w:rsidR="00DC54B1" w:rsidRPr="00ED22E8" w:rsidRDefault="00DC54B1" w:rsidP="00DC54B1"/>
    <w:p w:rsidR="00DC54B1" w:rsidRDefault="00DC54B1" w:rsidP="00DC54B1">
      <w:pPr>
        <w:pStyle w:val="Heading4"/>
      </w:pPr>
      <w:r>
        <w:t xml:space="preserve">MBS power consolidation is unstable – US support is the </w:t>
      </w:r>
      <w:r w:rsidRPr="00ED22E8">
        <w:rPr>
          <w:u w:val="single"/>
        </w:rPr>
        <w:t>only pillar</w:t>
      </w:r>
      <w:r>
        <w:t xml:space="preserve"> keeping him afloat</w:t>
      </w:r>
    </w:p>
    <w:p w:rsidR="00DC54B1" w:rsidRDefault="00DC54B1" w:rsidP="00DC54B1">
      <w:r w:rsidRPr="00E17B2F">
        <w:rPr>
          <w:b/>
          <w:bCs/>
        </w:rPr>
        <w:t>Stenslie, 18</w:t>
      </w:r>
      <w:r>
        <w:t xml:space="preserve"> - Dr. Stig Stenslie is an associate professor at the Norwegian Defence Intelligence University College. Stig Stenslie (2018) The End of Elite Unity and the Stability of Saudi Arabia, The Washington Quarterly, 41:1, 61-82, DOI: 10.1080/0163660X.2018.1445360</w:t>
      </w:r>
    </w:p>
    <w:p w:rsidR="00DC54B1" w:rsidRDefault="00DC54B1" w:rsidP="00DC54B1"/>
    <w:p w:rsidR="00DC54B1" w:rsidRDefault="00DC54B1" w:rsidP="00DC54B1">
      <w:r>
        <w:t xml:space="preserve">Regardless of which of the two narratives is true, </w:t>
      </w:r>
      <w:r w:rsidRPr="00E17B2F">
        <w:rPr>
          <w:rStyle w:val="StyleUnderline"/>
        </w:rPr>
        <w:t>MbS’ rise to power has dramatically undermined the stability of Saudi Arabia</w:t>
      </w:r>
      <w:r>
        <w:t xml:space="preserve">. An extensive body of research shows that </w:t>
      </w:r>
      <w:r w:rsidRPr="00E17B2F">
        <w:rPr>
          <w:rStyle w:val="StyleUnderline"/>
        </w:rPr>
        <w:t>this unique state construction rests on four pillars: The first is the House of Saud</w:t>
      </w:r>
      <w:r>
        <w:t xml:space="preserve">. Its numerous princes occupy all key positions, a form of government that has given the royals a firm grip on power. Importantly, </w:t>
      </w:r>
      <w:r w:rsidRPr="00E17B2F">
        <w:rPr>
          <w:rStyle w:val="StyleUnderline"/>
        </w:rPr>
        <w:t>the royals have historically been able to stand united. The second is Wahhabi Islam</w:t>
      </w:r>
      <w:r>
        <w:t xml:space="preserve">. </w:t>
      </w:r>
      <w:r w:rsidRPr="00E17B2F">
        <w:rPr>
          <w:rStyle w:val="StyleUnderline"/>
        </w:rPr>
        <w:t>This</w:t>
      </w:r>
      <w:r>
        <w:t xml:space="preserve"> particular branch of Islam </w:t>
      </w:r>
      <w:r w:rsidRPr="00E17B2F">
        <w:rPr>
          <w:rStyle w:val="StyleUnderline"/>
        </w:rPr>
        <w:t>has united the nation, given legitimacy to the Saud government, and provided mechanisms for social and political control. The third is oil revenues</w:t>
      </w:r>
      <w:r>
        <w:t xml:space="preserve"> that have been used by the royals to buy the support of their subjects. </w:t>
      </w:r>
      <w:r w:rsidRPr="00E17B2F">
        <w:rPr>
          <w:rStyle w:val="StyleUnderline"/>
        </w:rPr>
        <w:t>The final pillar is the relationship with the U</w:t>
      </w:r>
      <w:r>
        <w:t xml:space="preserve">nited </w:t>
      </w:r>
      <w:r w:rsidRPr="00E17B2F">
        <w:rPr>
          <w:rStyle w:val="StyleUnderline"/>
        </w:rPr>
        <w:t>S</w:t>
      </w:r>
      <w:r>
        <w:t xml:space="preserve">tates. In a turbulent region, the Americans have protected the kingdom from external enemies.13 </w:t>
      </w:r>
      <w:r w:rsidRPr="00E17B2F">
        <w:rPr>
          <w:rStyle w:val="StyleUnderline"/>
        </w:rPr>
        <w:t>While MbS and Trump are on good terms, MbS’ rise to power has undermined the three first pillars</w:t>
      </w:r>
      <w:r>
        <w:t>.</w:t>
      </w:r>
    </w:p>
    <w:p w:rsidR="00DC54B1" w:rsidRDefault="00DC54B1" w:rsidP="00DC54B1">
      <w:r>
        <w:t>The established order in Saudi Arabia is hardly sustainable, and the system needs to be reformed. Ian Bremmer, the president and founder of Eurasia Group, has argued that opening up an authoritarian regime is correlated to a period of instability. He argues that if one were to graph a state’s stability as a function of its openness, the result would be a “J curve,” suggesting that as states become more open, they become less stable initially until they eventually surpass their previous levels of stability.14</w:t>
      </w:r>
    </w:p>
    <w:p w:rsidR="00DC54B1" w:rsidRDefault="00DC54B1" w:rsidP="00DC54B1">
      <w:r>
        <w:t xml:space="preserve">In other words, </w:t>
      </w:r>
      <w:r w:rsidRPr="00E17B2F">
        <w:rPr>
          <w:rStyle w:val="StyleUnderline"/>
        </w:rPr>
        <w:t>MbS’ reforms will likely bring instability before a new, better, and more stable order is eventually established</w:t>
      </w:r>
      <w:r>
        <w:t xml:space="preserve">. However, </w:t>
      </w:r>
      <w:r w:rsidRPr="00E17B2F">
        <w:rPr>
          <w:rStyle w:val="StyleUnderline"/>
        </w:rPr>
        <w:t>MbS</w:t>
      </w:r>
      <w:r>
        <w:t xml:space="preserve"> appears to be more of a revolutionary than a reformer. He </w:t>
      </w:r>
      <w:r w:rsidRPr="00E17B2F">
        <w:rPr>
          <w:rStyle w:val="StyleUnderline"/>
        </w:rPr>
        <w:t>is</w:t>
      </w:r>
      <w:r>
        <w:t xml:space="preserve"> arguably </w:t>
      </w:r>
      <w:r w:rsidRPr="00E17B2F">
        <w:rPr>
          <w:rStyle w:val="StyleUnderline"/>
        </w:rPr>
        <w:t>fighting too many wars at the same time—against his own family, the religious establishment, and the business families, as well as against Iran, Qatar, and the Houthis</w:t>
      </w:r>
      <w:r>
        <w:t xml:space="preserve">. Too many things can go wrong, and </w:t>
      </w:r>
      <w:r w:rsidRPr="00E17B2F">
        <w:rPr>
          <w:rStyle w:val="StyleUnderline"/>
        </w:rPr>
        <w:t>it is highly doubtful that the young leader will be able to handle a crisis, or at worst parallel crises</w:t>
      </w:r>
      <w:r>
        <w:t xml:space="preserve">. </w:t>
      </w:r>
      <w:r w:rsidRPr="00E17B2F">
        <w:rPr>
          <w:rStyle w:val="StyleUnderline"/>
        </w:rPr>
        <w:t>MbS is inexperienced and his power unchecked, a bad combination. Saudi Arabia looks like a train about to derail—or worse</w:t>
      </w:r>
      <w:r>
        <w:t xml:space="preserve">. </w:t>
      </w:r>
      <w:r w:rsidRPr="00E17B2F">
        <w:rPr>
          <w:rStyle w:val="StyleUnderline"/>
        </w:rPr>
        <w:t>Collapse in the kingdom would spell disaster to a region already rocked by conflict.</w:t>
      </w:r>
      <w:r>
        <w:t>15</w:t>
      </w:r>
    </w:p>
    <w:p w:rsidR="00DC54B1" w:rsidRPr="00ED22E8" w:rsidRDefault="00DC54B1" w:rsidP="00DC54B1">
      <w:pPr>
        <w:pStyle w:val="Heading4"/>
        <w:rPr>
          <w:u w:val="single"/>
        </w:rPr>
      </w:pPr>
      <w:r>
        <w:t xml:space="preserve">Backing down on Yemen causes a </w:t>
      </w:r>
      <w:r>
        <w:rPr>
          <w:u w:val="single"/>
        </w:rPr>
        <w:t>palace coup</w:t>
      </w:r>
    </w:p>
    <w:p w:rsidR="00DC54B1" w:rsidRDefault="00DC54B1" w:rsidP="00DC54B1">
      <w:r w:rsidRPr="00E17B2F">
        <w:rPr>
          <w:b/>
          <w:bCs/>
        </w:rPr>
        <w:t>Stenslie, 1</w:t>
      </w:r>
      <w:r>
        <w:rPr>
          <w:b/>
          <w:bCs/>
        </w:rPr>
        <w:t>5</w:t>
      </w:r>
      <w:r>
        <w:t xml:space="preserve"> - Dr. Stig Stenslie is an associate professor at the Norwegian Defence Intelligence University College. (“Saudi palace intrigues, Yemeni Sufferings” NOREF Expert Analysis – October 2015, </w:t>
      </w:r>
      <w:hyperlink r:id="rId234" w:history="1">
        <w:r w:rsidRPr="001774E8">
          <w:rPr>
            <w:rStyle w:val="Hyperlink"/>
          </w:rPr>
          <w:t>https://www.files.ethz.ch/isn/194372/25668cdddaf3ca8dd69213bdb2b0f684.pdf</w:t>
        </w:r>
      </w:hyperlink>
    </w:p>
    <w:p w:rsidR="00DC54B1" w:rsidRPr="0048710B" w:rsidRDefault="00DC54B1" w:rsidP="00DC54B1"/>
    <w:p w:rsidR="00DC54B1" w:rsidRDefault="00DC54B1" w:rsidP="00DC54B1">
      <w:r>
        <w:t xml:space="preserve">Arguably, King Salman and </w:t>
      </w:r>
      <w:r w:rsidRPr="0048710B">
        <w:rPr>
          <w:rStyle w:val="StyleUnderline"/>
        </w:rPr>
        <w:t>MbS cannot accept anything other than Saudi-led success in the war in Yeme</w:t>
      </w:r>
      <w:r>
        <w:t xml:space="preserve">n. </w:t>
      </w:r>
      <w:r w:rsidRPr="0048710B">
        <w:rPr>
          <w:rStyle w:val="StyleUnderline"/>
        </w:rPr>
        <w:t>The Saudis remember the disastrous military campaign in 2009, which ended only when the royal family paid the Huthis a vast amount of money to withdraw</w:t>
      </w:r>
      <w:r>
        <w:t xml:space="preserve"> from territory they had seized inside Saudi Arabia. </w:t>
      </w:r>
      <w:r w:rsidRPr="0048710B">
        <w:rPr>
          <w:rStyle w:val="StyleUnderline"/>
        </w:rPr>
        <w:t>This military failure led to the disgrace of Prince Khalid bin Sultan</w:t>
      </w:r>
      <w:r>
        <w:t xml:space="preserve">, who then commanded the Saudi forces. </w:t>
      </w:r>
      <w:r w:rsidRPr="0048710B">
        <w:rPr>
          <w:rStyle w:val="StyleUnderline"/>
        </w:rPr>
        <w:t xml:space="preserve">A similar humiliation in the current campaign could lead to a </w:t>
      </w:r>
      <w:r w:rsidRPr="0048710B">
        <w:rPr>
          <w:rStyle w:val="Emphasis"/>
        </w:rPr>
        <w:t>palace coup in Riyadh</w:t>
      </w:r>
      <w:r>
        <w:t xml:space="preserve">. The fact that </w:t>
      </w:r>
      <w:r w:rsidRPr="0048710B">
        <w:rPr>
          <w:rStyle w:val="Emphasis"/>
        </w:rPr>
        <w:t>the war is of existential importance for the king and his son</w:t>
      </w:r>
      <w:r>
        <w:t xml:space="preserve"> is a powerful incentive to use disproportionate force to achieve a complete victory. Meanwhile</w:t>
      </w:r>
      <w:r w:rsidRPr="0048710B">
        <w:rPr>
          <w:rStyle w:val="StyleUnderline"/>
        </w:rPr>
        <w:t>, it is unlikely that they will yield to</w:t>
      </w:r>
      <w:r>
        <w:t xml:space="preserve"> pressure at home or </w:t>
      </w:r>
      <w:r w:rsidRPr="0048710B">
        <w:rPr>
          <w:rStyle w:val="StyleUnderline"/>
        </w:rPr>
        <w:t>international demands for the war to be restricted or terminated</w:t>
      </w:r>
      <w:r>
        <w:t>. This is bad news for the already suffering Yemenis.</w:t>
      </w:r>
    </w:p>
    <w:p w:rsidR="00DC54B1" w:rsidRDefault="00DC54B1" w:rsidP="00DC54B1">
      <w:pPr>
        <w:pStyle w:val="Heading4"/>
      </w:pPr>
      <w:r>
        <w:t>Collapsing MbS support risks Saudi collapse and civil war, a massive expansion of terrorism and global economic collapse</w:t>
      </w:r>
    </w:p>
    <w:p w:rsidR="00DC54B1" w:rsidRDefault="00DC54B1" w:rsidP="00DC54B1">
      <w:r w:rsidRPr="00E17B2F">
        <w:rPr>
          <w:b/>
          <w:bCs/>
        </w:rPr>
        <w:t>Stenslie, 18</w:t>
      </w:r>
      <w:r>
        <w:t xml:space="preserve"> - Dr. Stig Stenslie is an associate professor at the Norwegian Defence Intelligence University College. Stig Stenslie (2018) The End of Elite Unity and the Stability of Saudi Arabia, The Washington Quarterly, 41:1, 61-82, DOI: 10.1080/0163660X.2018.1445360</w:t>
      </w:r>
    </w:p>
    <w:p w:rsidR="00DC54B1" w:rsidRDefault="00DC54B1" w:rsidP="00DC54B1"/>
    <w:p w:rsidR="00DC54B1" w:rsidRDefault="00DC54B1" w:rsidP="00DC54B1">
      <w:r w:rsidRPr="00AE1EB1">
        <w:rPr>
          <w:rStyle w:val="StyleUnderline"/>
        </w:rPr>
        <w:t>All but one of the pillars underpinning the House of Saud have been undermined by</w:t>
      </w:r>
      <w:r>
        <w:t xml:space="preserve"> the rise of Crown Prince </w:t>
      </w:r>
      <w:r w:rsidRPr="00AE1EB1">
        <w:rPr>
          <w:rStyle w:val="StyleUnderline"/>
        </w:rPr>
        <w:t>MbS</w:t>
      </w:r>
      <w:r>
        <w:t xml:space="preserve">. </w:t>
      </w:r>
      <w:r w:rsidRPr="00AE1EB1">
        <w:rPr>
          <w:rStyle w:val="StyleUnderline"/>
        </w:rPr>
        <w:t>If MbS</w:t>
      </w:r>
      <w:r>
        <w:t xml:space="preserve"> is a genuine modernizer and </w:t>
      </w:r>
      <w:r w:rsidRPr="00AE1EB1">
        <w:rPr>
          <w:rStyle w:val="StyleUnderline"/>
        </w:rPr>
        <w:t>succeeds with his</w:t>
      </w:r>
      <w:r>
        <w:t xml:space="preserve"> ambitious </w:t>
      </w:r>
      <w:r w:rsidRPr="00AE1EB1">
        <w:rPr>
          <w:rStyle w:val="StyleUnderline"/>
        </w:rPr>
        <w:t>reform plan</w:t>
      </w:r>
      <w:r>
        <w:t>—unlike all other previous authoritarian and ruthless “modernizers” that brought destruction to the Middle East over the past decades—</w:t>
      </w:r>
      <w:r w:rsidRPr="00AE1EB1">
        <w:rPr>
          <w:rStyle w:val="StyleUnderline"/>
        </w:rPr>
        <w:t>he might</w:t>
      </w:r>
      <w:r>
        <w:t xml:space="preserve"> in the long term </w:t>
      </w:r>
      <w:r w:rsidRPr="00AE1EB1">
        <w:rPr>
          <w:rStyle w:val="StyleUnderline"/>
        </w:rPr>
        <w:t>add “the people” as a new pillar of the regime. However, too much can go wrong along the way</w:t>
      </w:r>
      <w:r>
        <w:t>.</w:t>
      </w:r>
    </w:p>
    <w:p w:rsidR="00DC54B1" w:rsidRDefault="00DC54B1" w:rsidP="00DC54B1">
      <w:r>
        <w:t xml:space="preserve">Consequently, we should spend time thinking carefully through scenarios for a potential future regime collapse in Saudi Arabia, which would have grim consequences locally, regionally, and globally. First, </w:t>
      </w:r>
      <w:r w:rsidRPr="00AE1EB1">
        <w:rPr>
          <w:rStyle w:val="StyleUnderline"/>
        </w:rPr>
        <w:t>if the House of Saud collapses, it is unlikely that Saudi Arabia would survive. The country has few well-functioning governing institutions besides the royal family, and if the regime falls, the country will most likely collapse in the same way as</w:t>
      </w:r>
      <w:r>
        <w:t xml:space="preserve"> post-Qadhafi </w:t>
      </w:r>
      <w:r w:rsidRPr="00AE1EB1">
        <w:rPr>
          <w:rStyle w:val="StyleUnderline"/>
        </w:rPr>
        <w:t>Libya. The population would be split on</w:t>
      </w:r>
      <w:r>
        <w:t xml:space="preserve"> the basis of geographic belonging, as well as </w:t>
      </w:r>
      <w:r w:rsidRPr="00AE1EB1">
        <w:rPr>
          <w:rStyle w:val="StyleUnderline"/>
        </w:rPr>
        <w:t>tribal-based and sectarian divides. Different groups would fight among</w:t>
      </w:r>
      <w:r>
        <w:t xml:space="preserve"> themselves for power and resources, particularly over the country’s vast </w:t>
      </w:r>
      <w:r w:rsidRPr="00AE1EB1">
        <w:rPr>
          <w:rStyle w:val="StyleUnderline"/>
        </w:rPr>
        <w:t>oil reserves. Notorious groups like the Islamic State and al-Qaida would probably fight for control of Mecca and Medina</w:t>
      </w:r>
      <w:r>
        <w:t xml:space="preserve">, Islam’s geo-religious center. </w:t>
      </w:r>
      <w:r w:rsidRPr="00AE1EB1">
        <w:rPr>
          <w:rStyle w:val="StyleUnderline"/>
        </w:rPr>
        <w:t>Anarchy and civil war would prevail</w:t>
      </w:r>
      <w:r>
        <w:t>.</w:t>
      </w:r>
    </w:p>
    <w:p w:rsidR="00DC54B1" w:rsidRDefault="00DC54B1" w:rsidP="00DC54B1">
      <w:r>
        <w:t xml:space="preserve">Second, </w:t>
      </w:r>
      <w:r w:rsidRPr="00AE1EB1">
        <w:rPr>
          <w:rStyle w:val="StyleUnderline"/>
        </w:rPr>
        <w:t>collapse in Saudi Arabia would have consequences for the rest of the Middle Eas</w:t>
      </w:r>
      <w:r>
        <w:t xml:space="preserve">t. There is a danger that other monarchies on the Arabian Peninsula— such as Kuwait, Bahrain, Qatar, and the United Arab Emirates—would be dragged into the undertow. In addition, the pressure would increase on regimes that rely on financial support from Saudi Arabia, including those in Egypt and Jordan. </w:t>
      </w:r>
      <w:r w:rsidRPr="00AE1EB1">
        <w:rPr>
          <w:rStyle w:val="StyleUnderline"/>
        </w:rPr>
        <w:t>Saudi Arabia’s huge stores of modern weapons systems could come into the hands of terrorists—a threat to the entire region</w:t>
      </w:r>
      <w:r>
        <w:t>.</w:t>
      </w:r>
    </w:p>
    <w:p w:rsidR="00DC54B1" w:rsidRDefault="00DC54B1" w:rsidP="00DC54B1">
      <w:r>
        <w:t xml:space="preserve">Finally, </w:t>
      </w:r>
      <w:r w:rsidRPr="00AE1EB1">
        <w:rPr>
          <w:rStyle w:val="StyleUnderline"/>
        </w:rPr>
        <w:t>the House of Saud’s fall would have considerable international repercussions, with exploding oil prices as</w:t>
      </w:r>
      <w:r>
        <w:t xml:space="preserve"> the </w:t>
      </w:r>
      <w:r w:rsidRPr="00AE1EB1">
        <w:rPr>
          <w:rStyle w:val="StyleUnderline"/>
        </w:rPr>
        <w:t>foremost</w:t>
      </w:r>
      <w:r>
        <w:t xml:space="preserve"> among them. </w:t>
      </w:r>
      <w:r w:rsidRPr="00AE1EB1">
        <w:rPr>
          <w:rStyle w:val="StyleUnderline"/>
        </w:rPr>
        <w:t>This could</w:t>
      </w:r>
      <w:r>
        <w:t xml:space="preserve"> ultimately </w:t>
      </w:r>
      <w:r w:rsidRPr="00AE1EB1">
        <w:rPr>
          <w:rStyle w:val="StyleUnderline"/>
        </w:rPr>
        <w:t>trigger a new global economic recession. International military interventions to secure the oil fields</w:t>
      </w:r>
      <w:r>
        <w:t xml:space="preserve">, and perhaps also the holy cities, </w:t>
      </w:r>
      <w:r w:rsidRPr="00AE1EB1">
        <w:rPr>
          <w:rStyle w:val="StyleUnderline"/>
        </w:rPr>
        <w:t>cannot be excluded</w:t>
      </w:r>
      <w:r>
        <w:t>.</w:t>
      </w:r>
    </w:p>
    <w:p w:rsidR="00DC54B1" w:rsidRDefault="00DC54B1" w:rsidP="00DC54B1">
      <w:r w:rsidRPr="00AE1EB1">
        <w:rPr>
          <w:rStyle w:val="StyleUnderline"/>
        </w:rPr>
        <w:t>I do not predict a collapse of the House of Saud</w:t>
      </w:r>
      <w:r>
        <w:t xml:space="preserve"> anytime soon, </w:t>
      </w:r>
      <w:r w:rsidRPr="00AE1EB1">
        <w:rPr>
          <w:rStyle w:val="StyleUnderline"/>
        </w:rPr>
        <w:t>but with MbS’</w:t>
      </w:r>
      <w:r>
        <w:rPr>
          <w:rStyle w:val="StyleUnderline"/>
        </w:rPr>
        <w:t xml:space="preserve"> </w:t>
      </w:r>
      <w:r w:rsidRPr="00AE1EB1">
        <w:rPr>
          <w:rStyle w:val="StyleUnderline"/>
        </w:rPr>
        <w:t>rise to power, the kingdom has become far more unstable</w:t>
      </w:r>
      <w:r>
        <w:t xml:space="preserve"> and unpredictable. This should be a cause of concern for those who portray the young crown prince as a true reformer.</w:t>
      </w:r>
    </w:p>
    <w:p w:rsidR="00DC54B1" w:rsidRDefault="00DC54B1" w:rsidP="00DC54B1"/>
    <w:p w:rsidR="00DC54B1" w:rsidRPr="00445365" w:rsidRDefault="00DC54B1" w:rsidP="00DC54B1">
      <w:pPr>
        <w:pStyle w:val="Heading4"/>
      </w:pPr>
      <w:r w:rsidRPr="00445365">
        <w:t xml:space="preserve">Economic decline causes global nuclear war </w:t>
      </w:r>
    </w:p>
    <w:p w:rsidR="00DC54B1" w:rsidRPr="00445365" w:rsidRDefault="00DC54B1" w:rsidP="00DC54B1">
      <w:r w:rsidRPr="00445365">
        <w:t xml:space="preserve">Stein </w:t>
      </w:r>
      <w:r w:rsidRPr="00445365">
        <w:rPr>
          <w:rStyle w:val="Style13ptBold"/>
        </w:rPr>
        <w:t>Tønnesson 15</w:t>
      </w:r>
      <w:r w:rsidRPr="00445365">
        <w:t>, Research Professor, Peace Research Institute Oslo; Leader of East Asia Peace program, Uppsala University, 2015, “Deterrence, interdependence and Sino–US peace,” International Area Studies Review, Vol. 18, No. 3, p. 297-311</w:t>
      </w:r>
    </w:p>
    <w:p w:rsidR="00DC54B1" w:rsidRPr="00445365" w:rsidRDefault="00DC54B1" w:rsidP="00DC54B1">
      <w:pPr>
        <w:rPr>
          <w:sz w:val="16"/>
        </w:rPr>
      </w:pPr>
      <w:r w:rsidRPr="00ED5974">
        <w:rPr>
          <w:sz w:val="16"/>
        </w:rPr>
        <w:t xml:space="preserve">Several </w:t>
      </w:r>
      <w:r w:rsidRPr="00ED5974">
        <w:rPr>
          <w:rStyle w:val="StyleUnderline"/>
        </w:rPr>
        <w:t>recent works</w:t>
      </w:r>
      <w:r w:rsidRPr="00ED5974">
        <w:rPr>
          <w:sz w:val="16"/>
        </w:rPr>
        <w:t xml:space="preserve"> on China and Sino–US relations </w:t>
      </w:r>
      <w:r w:rsidRPr="00ED5974">
        <w:rPr>
          <w:rStyle w:val="StyleUnderline"/>
        </w:rPr>
        <w:t>have made</w:t>
      </w:r>
      <w:r w:rsidRPr="00ED5974">
        <w:rPr>
          <w:sz w:val="16"/>
        </w:rPr>
        <w:t xml:space="preserve"> substantial </w:t>
      </w:r>
      <w:r w:rsidRPr="00ED5974">
        <w:rPr>
          <w:rStyle w:val="StyleUnderline"/>
        </w:rPr>
        <w:t>contributions to the current understanding of how and under what circumstances</w:t>
      </w:r>
      <w:r w:rsidRPr="00ED5974">
        <w:rPr>
          <w:sz w:val="16"/>
        </w:rPr>
        <w:t xml:space="preserve"> a combination of </w:t>
      </w:r>
      <w:r w:rsidRPr="004469DD">
        <w:rPr>
          <w:rStyle w:val="StyleUnderline"/>
          <w:highlight w:val="cyan"/>
        </w:rPr>
        <w:t>nuclear deterrence and economic interdependence may reduce the risk of war between major powers</w:t>
      </w:r>
      <w:r w:rsidRPr="00ED5974">
        <w:rPr>
          <w:sz w:val="16"/>
        </w:rPr>
        <w:t xml:space="preserve">. At least four conclusions can be drawn from the review above: first, those who say that </w:t>
      </w:r>
      <w:r w:rsidRPr="00ED5974">
        <w:rPr>
          <w:rStyle w:val="StyleUnderline"/>
        </w:rPr>
        <w:t xml:space="preserve">interdependence may </w:t>
      </w:r>
      <w:r w:rsidRPr="00ED5974">
        <w:rPr>
          <w:rStyle w:val="Emphasis"/>
        </w:rPr>
        <w:t>both inhibit and drive conflict</w:t>
      </w:r>
      <w:r w:rsidRPr="00ED5974">
        <w:rPr>
          <w:sz w:val="16"/>
        </w:rPr>
        <w:t xml:space="preserve"> are right. </w:t>
      </w:r>
      <w:r w:rsidRPr="004469DD">
        <w:rPr>
          <w:rStyle w:val="StyleUnderline"/>
          <w:highlight w:val="cyan"/>
        </w:rPr>
        <w:t>Interdependence raises the cost of conflict</w:t>
      </w:r>
      <w:r w:rsidRPr="00ED5974">
        <w:rPr>
          <w:sz w:val="16"/>
        </w:rPr>
        <w:t xml:space="preserve"> for all sides </w:t>
      </w:r>
      <w:r w:rsidRPr="004469DD">
        <w:rPr>
          <w:rStyle w:val="StyleUnderline"/>
          <w:highlight w:val="cyan"/>
        </w:rPr>
        <w:t>but</w:t>
      </w:r>
      <w:r w:rsidRPr="00ED5974">
        <w:rPr>
          <w:sz w:val="16"/>
        </w:rPr>
        <w:t xml:space="preserve"> </w:t>
      </w:r>
      <w:r w:rsidRPr="00ED5974">
        <w:rPr>
          <w:rStyle w:val="StyleUnderline"/>
        </w:rPr>
        <w:t xml:space="preserve">asymmetrical or unbalanced dependencies and </w:t>
      </w:r>
      <w:r w:rsidRPr="004469DD">
        <w:rPr>
          <w:rStyle w:val="Emphasis"/>
          <w:highlight w:val="cyan"/>
        </w:rPr>
        <w:t>negative trade expectations</w:t>
      </w:r>
      <w:r w:rsidRPr="00ED5974">
        <w:rPr>
          <w:sz w:val="16"/>
        </w:rPr>
        <w:t xml:space="preserve"> may </w:t>
      </w:r>
      <w:r w:rsidRPr="00ED5974">
        <w:rPr>
          <w:rStyle w:val="StyleUnderline"/>
        </w:rPr>
        <w:t>generate tensions leading to trade wars among inter-dependent states that</w:t>
      </w:r>
      <w:r w:rsidRPr="00ED5974">
        <w:rPr>
          <w:sz w:val="16"/>
        </w:rPr>
        <w:t xml:space="preserve"> in turn </w:t>
      </w:r>
      <w:r w:rsidRPr="004469DD">
        <w:rPr>
          <w:rStyle w:val="StyleUnderline"/>
          <w:highlight w:val="cyan"/>
        </w:rPr>
        <w:t>increase the risk of military conflict</w:t>
      </w:r>
      <w:r w:rsidRPr="00ED5974">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D5974">
        <w:rPr>
          <w:rStyle w:val="StyleUnderline"/>
        </w:rPr>
        <w:t>decisions for war</w:t>
      </w:r>
      <w:r w:rsidRPr="00ED5974">
        <w:rPr>
          <w:sz w:val="16"/>
        </w:rPr>
        <w:t xml:space="preserve"> and peace </w:t>
      </w:r>
      <w:r w:rsidRPr="00ED5974">
        <w:rPr>
          <w:rStyle w:val="StyleUnderline"/>
        </w:rPr>
        <w:t>are taken by very few people, who act on the basis of their future expectations</w:t>
      </w:r>
      <w:r w:rsidRPr="00ED5974">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469DD">
        <w:rPr>
          <w:rStyle w:val="StyleUnderline"/>
          <w:highlight w:val="cyan"/>
        </w:rPr>
        <w:t>If leaders</w:t>
      </w:r>
      <w:r w:rsidRPr="00ED5974">
        <w:rPr>
          <w:sz w:val="16"/>
        </w:rPr>
        <w:t xml:space="preserve"> on either side of the Atlantic </w:t>
      </w:r>
      <w:r w:rsidRPr="004469DD">
        <w:rPr>
          <w:rStyle w:val="StyleUnderline"/>
          <w:highlight w:val="cyan"/>
        </w:rPr>
        <w:t xml:space="preserve">begin to seriously </w:t>
      </w:r>
      <w:r w:rsidRPr="004469DD">
        <w:rPr>
          <w:rStyle w:val="Emphasis"/>
          <w:highlight w:val="cyan"/>
        </w:rPr>
        <w:t>fear</w:t>
      </w:r>
      <w:r w:rsidRPr="00ED5974">
        <w:rPr>
          <w:rStyle w:val="Emphasis"/>
        </w:rPr>
        <w:t xml:space="preserve"> or anticipate </w:t>
      </w:r>
      <w:r w:rsidRPr="004469DD">
        <w:rPr>
          <w:rStyle w:val="Emphasis"/>
          <w:highlight w:val="cyan"/>
        </w:rPr>
        <w:t>their own nation’s decline</w:t>
      </w:r>
      <w:r w:rsidRPr="00ED5974">
        <w:rPr>
          <w:sz w:val="16"/>
        </w:rPr>
        <w:t xml:space="preserve"> then </w:t>
      </w:r>
      <w:r w:rsidRPr="004469DD">
        <w:rPr>
          <w:rStyle w:val="StyleUnderline"/>
          <w:highlight w:val="cyan"/>
        </w:rPr>
        <w:t>they may</w:t>
      </w:r>
      <w:r w:rsidRPr="00ED5974">
        <w:rPr>
          <w:rStyle w:val="StyleUnderline"/>
        </w:rPr>
        <w:t xml:space="preserve"> blame</w:t>
      </w:r>
      <w:r w:rsidRPr="00ED5974">
        <w:rPr>
          <w:sz w:val="16"/>
        </w:rPr>
        <w:t xml:space="preserve"> this on </w:t>
      </w:r>
      <w:r w:rsidRPr="00ED5974">
        <w:rPr>
          <w:rStyle w:val="StyleUnderline"/>
        </w:rPr>
        <w:t>external dependence, appeal to anti-foreign sentiments, contemplate the use of force to gain</w:t>
      </w:r>
      <w:r w:rsidRPr="00ED5974">
        <w:rPr>
          <w:sz w:val="16"/>
        </w:rPr>
        <w:t xml:space="preserve"> respect or </w:t>
      </w:r>
      <w:r w:rsidRPr="00ED5974">
        <w:rPr>
          <w:rStyle w:val="StyleUnderline"/>
        </w:rPr>
        <w:t>credibility, adopt protectionist policies, and</w:t>
      </w:r>
      <w:r w:rsidRPr="00ED5974">
        <w:rPr>
          <w:sz w:val="16"/>
        </w:rPr>
        <w:t xml:space="preserve"> ultimately </w:t>
      </w:r>
      <w:r w:rsidRPr="004469DD">
        <w:rPr>
          <w:rStyle w:val="Emphasis"/>
          <w:highlight w:val="cyan"/>
        </w:rPr>
        <w:t>refuse to be deterred by</w:t>
      </w:r>
      <w:r w:rsidRPr="00ED5974">
        <w:rPr>
          <w:sz w:val="16"/>
        </w:rPr>
        <w:t xml:space="preserve"> either </w:t>
      </w:r>
      <w:r w:rsidRPr="004469DD">
        <w:rPr>
          <w:rStyle w:val="Emphasis"/>
          <w:highlight w:val="cyan"/>
        </w:rPr>
        <w:t>nuclear arms</w:t>
      </w:r>
      <w:r w:rsidRPr="00ED5974">
        <w:rPr>
          <w:rStyle w:val="StyleUnderline"/>
        </w:rPr>
        <w:t xml:space="preserve"> </w:t>
      </w:r>
      <w:r w:rsidRPr="00CE604D">
        <w:rPr>
          <w:rStyle w:val="StyleUnderline"/>
        </w:rPr>
        <w:t xml:space="preserve">or prospects of socioeconomic calamities. Such a dangerous shift could happen </w:t>
      </w:r>
      <w:r w:rsidRPr="00CE604D">
        <w:rPr>
          <w:rStyle w:val="Emphasis"/>
        </w:rPr>
        <w:t>abruptly</w:t>
      </w:r>
      <w:r w:rsidRPr="00CE604D">
        <w:rPr>
          <w:sz w:val="16"/>
        </w:rPr>
        <w:t>, i.e. under the instigation of actions by a third party – or against a third p</w:t>
      </w:r>
      <w:r w:rsidRPr="00ED5974">
        <w:rPr>
          <w:sz w:val="16"/>
        </w:rPr>
        <w:t xml:space="preserve">arty. Yet as long as there is both nuclear deterrence and interdependence, the tensions </w:t>
      </w:r>
      <w:r w:rsidRPr="00ED5974">
        <w:rPr>
          <w:rStyle w:val="StyleUnderline"/>
        </w:rPr>
        <w:t>in East Asia</w:t>
      </w:r>
      <w:r w:rsidRPr="00ED5974">
        <w:rPr>
          <w:sz w:val="16"/>
        </w:rPr>
        <w:t xml:space="preserve"> are unlikely to escalate to war. As Chan (2013) says, all states in the region are aware that they cannot count on support from either China or the US if they make provocative moves. </w:t>
      </w:r>
      <w:r w:rsidRPr="004469DD">
        <w:rPr>
          <w:rStyle w:val="StyleUnderline"/>
          <w:highlight w:val="cyan"/>
        </w:rPr>
        <w:t>The greatest risk is</w:t>
      </w:r>
      <w:r w:rsidRPr="00ED5974">
        <w:rPr>
          <w:rStyle w:val="StyleUnderline"/>
        </w:rPr>
        <w:t xml:space="preserve"> </w:t>
      </w:r>
      <w:r w:rsidRPr="00ED5974">
        <w:rPr>
          <w:rStyle w:val="Emphasis"/>
        </w:rPr>
        <w:t>not</w:t>
      </w:r>
      <w:r w:rsidRPr="00ED5974">
        <w:rPr>
          <w:sz w:val="16"/>
        </w:rPr>
        <w:t xml:space="preserve"> that </w:t>
      </w:r>
      <w:r w:rsidRPr="00ED5974">
        <w:rPr>
          <w:rStyle w:val="Emphasis"/>
        </w:rPr>
        <w:t>a territorial dispute</w:t>
      </w:r>
      <w:r w:rsidRPr="00ED5974">
        <w:rPr>
          <w:sz w:val="16"/>
        </w:rPr>
        <w:t xml:space="preserve"> leads to war under present circumstances </w:t>
      </w:r>
      <w:r w:rsidRPr="00ED5974">
        <w:rPr>
          <w:rStyle w:val="StyleUnderline"/>
        </w:rPr>
        <w:t xml:space="preserve">but that </w:t>
      </w:r>
      <w:r w:rsidRPr="004469DD">
        <w:rPr>
          <w:rStyle w:val="Emphasis"/>
          <w:highlight w:val="cyan"/>
        </w:rPr>
        <w:t>changes in the world economy</w:t>
      </w:r>
      <w:r w:rsidRPr="004469DD">
        <w:rPr>
          <w:rStyle w:val="StyleUnderline"/>
          <w:highlight w:val="cyan"/>
        </w:rPr>
        <w:t xml:space="preserve"> alter those circumstances in ways that render inter-state peace more precarious</w:t>
      </w:r>
      <w:r w:rsidRPr="00ED5974">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4469DD">
        <w:rPr>
          <w:rStyle w:val="StyleUnderline"/>
          <w:highlight w:val="cyan"/>
        </w:rPr>
        <w:t>This could have unforeseen consequences</w:t>
      </w:r>
      <w:r w:rsidRPr="00ED5974">
        <w:rPr>
          <w:rStyle w:val="StyleUnderline"/>
        </w:rPr>
        <w:t xml:space="preserve"> in the field of security, </w:t>
      </w:r>
      <w:r w:rsidRPr="004469DD">
        <w:rPr>
          <w:rStyle w:val="StyleUnderline"/>
          <w:highlight w:val="cyan"/>
        </w:rPr>
        <w:t xml:space="preserve">with nuclear deterrence remaining the only factor to </w:t>
      </w:r>
      <w:r w:rsidRPr="004469DD">
        <w:rPr>
          <w:rStyle w:val="Emphasis"/>
          <w:highlight w:val="cyan"/>
        </w:rPr>
        <w:t>protect the world from Armageddon</w:t>
      </w:r>
      <w:r w:rsidRPr="004469DD">
        <w:rPr>
          <w:rStyle w:val="StyleUnderline"/>
          <w:highlight w:val="cyan"/>
        </w:rPr>
        <w:t xml:space="preserve">, and </w:t>
      </w:r>
      <w:r w:rsidRPr="004469DD">
        <w:rPr>
          <w:rStyle w:val="Emphasis"/>
          <w:highlight w:val="cyan"/>
        </w:rPr>
        <w:t>unreliably so</w:t>
      </w:r>
      <w:r w:rsidRPr="00ED5974">
        <w:rPr>
          <w:sz w:val="16"/>
        </w:rPr>
        <w:t xml:space="preserve">. </w:t>
      </w:r>
      <w:r w:rsidRPr="004469DD">
        <w:rPr>
          <w:rStyle w:val="StyleUnderline"/>
          <w:highlight w:val="cyan"/>
        </w:rPr>
        <w:t xml:space="preserve">Deterrence could </w:t>
      </w:r>
      <w:r w:rsidRPr="004469DD">
        <w:rPr>
          <w:rStyle w:val="Emphasis"/>
          <w:highlight w:val="cyan"/>
        </w:rPr>
        <w:t>lose its credibility</w:t>
      </w:r>
      <w:r w:rsidRPr="00ED5974">
        <w:rPr>
          <w:sz w:val="16"/>
        </w:rPr>
        <w:t xml:space="preserve">: one of the two </w:t>
      </w:r>
      <w:r w:rsidRPr="00ED5974">
        <w:rPr>
          <w:rStyle w:val="StyleUnderline"/>
        </w:rPr>
        <w:t>great powers might gamble that the other yield in a cyber-war or conventional</w:t>
      </w:r>
      <w:r w:rsidRPr="00ED5974">
        <w:rPr>
          <w:sz w:val="16"/>
        </w:rPr>
        <w:t xml:space="preserve"> limited </w:t>
      </w:r>
      <w:r w:rsidRPr="00ED5974">
        <w:rPr>
          <w:rStyle w:val="StyleUnderline"/>
        </w:rPr>
        <w:t>war</w:t>
      </w:r>
      <w:r w:rsidRPr="00ED5974">
        <w:rPr>
          <w:sz w:val="16"/>
        </w:rPr>
        <w:t>, or third party countries might engage in conflict with each other, with a view to obliging Washington or Beijing to intervene.</w:t>
      </w:r>
    </w:p>
    <w:p w:rsidR="00DC54B1" w:rsidRDefault="00DC54B1" w:rsidP="00DC54B1"/>
    <w:p w:rsidR="00DC54B1" w:rsidRDefault="00DC54B1" w:rsidP="00DC54B1">
      <w:pPr>
        <w:pStyle w:val="Heading3"/>
      </w:pPr>
      <w:r>
        <w:t>Links – Yemen</w:t>
      </w:r>
    </w:p>
    <w:p w:rsidR="00DC54B1" w:rsidRDefault="00DC54B1" w:rsidP="00DC54B1"/>
    <w:p w:rsidR="00DC54B1" w:rsidRDefault="00DC54B1" w:rsidP="00DC54B1">
      <w:pPr>
        <w:pStyle w:val="Heading4"/>
      </w:pPr>
      <w:r>
        <w:t>Maintaining a war footing is key to MbS power base – it rallies around the flag</w:t>
      </w:r>
    </w:p>
    <w:p w:rsidR="00DC54B1" w:rsidRDefault="00DC54B1" w:rsidP="00DC54B1">
      <w:r w:rsidRPr="00E17B2F">
        <w:rPr>
          <w:b/>
          <w:bCs/>
        </w:rPr>
        <w:t>Stenslie, 1</w:t>
      </w:r>
      <w:r>
        <w:rPr>
          <w:b/>
          <w:bCs/>
        </w:rPr>
        <w:t>5</w:t>
      </w:r>
      <w:r>
        <w:t xml:space="preserve"> - Dr. Stig Stenslie is an associate professor at the Norwegian Defence Intelligence University College. (“Saudi palace intrigues, Yemeni Sufferings” NOREF Expert Analysis – October 2015, </w:t>
      </w:r>
      <w:hyperlink r:id="rId235" w:history="1">
        <w:r w:rsidRPr="001774E8">
          <w:rPr>
            <w:rStyle w:val="Hyperlink"/>
          </w:rPr>
          <w:t>https://www.files.ethz.ch/isn/194372/25668cdddaf3ca8dd69213bdb2b0f684.pdf</w:t>
        </w:r>
      </w:hyperlink>
    </w:p>
    <w:p w:rsidR="00DC54B1" w:rsidRDefault="00DC54B1" w:rsidP="00DC54B1"/>
    <w:p w:rsidR="00DC54B1" w:rsidRDefault="00DC54B1" w:rsidP="00DC54B1">
      <w:r>
        <w:t xml:space="preserve">Moreover, </w:t>
      </w:r>
      <w:r w:rsidRPr="005E00A8">
        <w:rPr>
          <w:rStyle w:val="StyleUnderline"/>
        </w:rPr>
        <w:t>King Salman probably saw the attack on the Yemeni Huthis</w:t>
      </w:r>
      <w:r>
        <w:t xml:space="preserve"> – whom the Saudis portray as clients of Iran – </w:t>
      </w:r>
      <w:r w:rsidRPr="005E00A8">
        <w:rPr>
          <w:rStyle w:val="StyleUnderline"/>
        </w:rPr>
        <w:t>as an opportune move to rally support among Saudis for himself and his son. This is important, because the royals are facing considerable challenges at home – symptomatic of cultural, socioeconomic and political concerns</w:t>
      </w:r>
      <w:r>
        <w:t xml:space="preserve"> – </w:t>
      </w:r>
      <w:r w:rsidRPr="005E00A8">
        <w:rPr>
          <w:rStyle w:val="Emphasis"/>
        </w:rPr>
        <w:t>and there are few issues that unite the divided Saudi nation</w:t>
      </w:r>
      <w:r>
        <w:t xml:space="preserve">. Moreover, </w:t>
      </w:r>
      <w:r w:rsidRPr="005E00A8">
        <w:rPr>
          <w:rStyle w:val="StyleUnderline"/>
        </w:rPr>
        <w:t>the military operation is an attempt to flex Saudi muscles and restore “honour” after the humiliating “defeat” against the Assad regime and Iran in Syria</w:t>
      </w:r>
      <w:r>
        <w:t>.</w:t>
      </w:r>
    </w:p>
    <w:p w:rsidR="00DC54B1" w:rsidRDefault="00DC54B1" w:rsidP="00DC54B1">
      <w:r>
        <w:t xml:space="preserve">The fear of </w:t>
      </w:r>
      <w:r w:rsidRPr="005E00A8">
        <w:rPr>
          <w:rStyle w:val="StyleUnderline"/>
        </w:rPr>
        <w:t>the Iranian threat, coupled with</w:t>
      </w:r>
      <w:r>
        <w:t xml:space="preserve"> Wahhabi Islam’s </w:t>
      </w:r>
      <w:r w:rsidRPr="005E00A8">
        <w:rPr>
          <w:rStyle w:val="StyleUnderline"/>
        </w:rPr>
        <w:t xml:space="preserve">deep-rooted Shia phobia, is one of the </w:t>
      </w:r>
      <w:r w:rsidRPr="005E00A8">
        <w:rPr>
          <w:rStyle w:val="Emphasis"/>
        </w:rPr>
        <w:t>few issues having the potential to unite broad segments of the Saudi population.</w:t>
      </w:r>
      <w:r>
        <w:t xml:space="preserve"> King Salman’s aggressive action addresses Saudi public opinion that is increasingly worried about Iranian power surrounding the kingdom, perceived Saudi impotence in the face of it and the U.S.’s downscaled presence in the Middle East, thus leaving the region open for Iran to expand its power.</w:t>
      </w:r>
    </w:p>
    <w:p w:rsidR="00DC54B1" w:rsidRPr="00732ED5" w:rsidRDefault="00DC54B1" w:rsidP="00DC54B1"/>
    <w:p w:rsidR="00DC54B1" w:rsidRPr="00ED22E8" w:rsidRDefault="00DC54B1" w:rsidP="00DC54B1">
      <w:pPr>
        <w:pStyle w:val="Heading4"/>
      </w:pPr>
      <w:r>
        <w:t xml:space="preserve">Forcing KSA to back down in Yemen causes a </w:t>
      </w:r>
      <w:r>
        <w:rPr>
          <w:u w:val="single"/>
        </w:rPr>
        <w:t>domestic political backlash</w:t>
      </w:r>
      <w:r>
        <w:t xml:space="preserve"> against MBS</w:t>
      </w:r>
    </w:p>
    <w:p w:rsidR="00DC54B1" w:rsidRPr="000A2A24" w:rsidRDefault="00DC54B1" w:rsidP="00DC54B1">
      <w:r w:rsidRPr="000A2A24">
        <w:rPr>
          <w:b/>
          <w:bCs/>
        </w:rPr>
        <w:t>Lynch, 18</w:t>
      </w:r>
      <w:r w:rsidRPr="000A2A24">
        <w:t xml:space="preserve"> – associate professor of political science and international affairs, George Washington University, Senior fellow, Center for a New American Security (Marc, “The New Arab Order: Power and Violence in Today’s Middle East”, Foreign Affairs, Sept/Oct 2018, ProQuest)</w:t>
      </w:r>
    </w:p>
    <w:p w:rsidR="00DC54B1" w:rsidRPr="00E25CF3" w:rsidRDefault="00DC54B1" w:rsidP="00DC54B1"/>
    <w:p w:rsidR="00DC54B1" w:rsidRPr="00F55AE8" w:rsidRDefault="00DC54B1" w:rsidP="00DC54B1">
      <w:r w:rsidRPr="00045A78">
        <w:t xml:space="preserve">These domestic security dilemmas explain otherwise inexplicable foreign policy decisions. Consider Saudi Arabia's new crown prince, Mohammed bin Salman. After quickly consolidating power, the crown prince, also known as MBS, made dramatic shifts in domestic policy. He introduced social reforms, such as allowing women to drive and opening movie theaters. At the same time, he cracked down on women's rights activists, arrested and intimidated a significant swath of the country's elites, and sidelined key parts of the religious establishment. But </w:t>
      </w:r>
      <w:r w:rsidRPr="00B12537">
        <w:rPr>
          <w:rStyle w:val="Emphasis"/>
        </w:rPr>
        <w:t>MBS' remarkably successful power consolidation</w:t>
      </w:r>
      <w:r w:rsidRPr="00B12537">
        <w:rPr>
          <w:rStyle w:val="StyleUnderline"/>
        </w:rPr>
        <w:t xml:space="preserve"> at home </w:t>
      </w:r>
      <w:r w:rsidRPr="00B12537">
        <w:rPr>
          <w:rStyle w:val="Emphasis"/>
        </w:rPr>
        <w:t>should not be viewed in isolation from his disastrous and hyperaggressive interventions</w:t>
      </w:r>
      <w:r w:rsidRPr="00B12537">
        <w:rPr>
          <w:rStyle w:val="StyleUnderline"/>
        </w:rPr>
        <w:t xml:space="preserve"> abroad</w:t>
      </w:r>
      <w:r w:rsidRPr="00F55AE8">
        <w:t xml:space="preserve">. </w:t>
      </w:r>
      <w:r w:rsidRPr="00B12537">
        <w:rPr>
          <w:rStyle w:val="StyleUnderline"/>
        </w:rPr>
        <w:t>Even before his domestic power grab, he decided to intervene in Yemen's civil war, assuming that a quick victory there would mobilize support at home.</w:t>
      </w:r>
      <w:r w:rsidRPr="00F55AE8">
        <w:t xml:space="preserve"> Instead</w:t>
      </w:r>
      <w:r w:rsidRPr="00B12537">
        <w:rPr>
          <w:rStyle w:val="StyleUnderline"/>
        </w:rPr>
        <w:t xml:space="preserve">, Saudi forces became trapped in a devastating quagmire. </w:t>
      </w:r>
      <w:r w:rsidRPr="00F55AE8">
        <w:t xml:space="preserve">Likewise, the </w:t>
      </w:r>
      <w:r w:rsidRPr="00ED22E8">
        <w:t>2017 blockade and boycott of Qatar was expected to both establish Saudi dominance of the Gulf Cooperation Council and undercut any domestic challenge from the Muslim Brotherhood. Instead, it backfired: Qatar proved more resilient than most people expected</w:t>
      </w:r>
      <w:r w:rsidRPr="00F55AE8">
        <w:t xml:space="preserve">. The blockade also undermined relations with Washington, damaged attempts to contain Iran, and weakened the Gulf Cooperation Council, perhaps fatally. In both Yemen and Qatar, </w:t>
      </w:r>
      <w:r w:rsidRPr="00B12537">
        <w:rPr>
          <w:rStyle w:val="Emphasis"/>
        </w:rPr>
        <w:t>Saudi Arabia</w:t>
      </w:r>
      <w:r w:rsidRPr="00B12537">
        <w:rPr>
          <w:rStyle w:val="StyleUnderline"/>
        </w:rPr>
        <w:t xml:space="preserve"> has </w:t>
      </w:r>
      <w:r w:rsidRPr="00B12537">
        <w:rPr>
          <w:rStyle w:val="Emphasis"/>
        </w:rPr>
        <w:t>found itself trapped</w:t>
      </w:r>
      <w:r w:rsidRPr="00B12537">
        <w:rPr>
          <w:rStyle w:val="StyleUnderline"/>
        </w:rPr>
        <w:t xml:space="preserve">, </w:t>
      </w:r>
      <w:r w:rsidRPr="00B12537">
        <w:rPr>
          <w:rStyle w:val="Emphasis"/>
        </w:rPr>
        <w:t>unable to escalate enough to win but</w:t>
      </w:r>
      <w:r w:rsidRPr="00B12537">
        <w:rPr>
          <w:rStyle w:val="StyleUnderline"/>
        </w:rPr>
        <w:t xml:space="preserve"> also </w:t>
      </w:r>
      <w:r w:rsidRPr="00B12537">
        <w:rPr>
          <w:rStyle w:val="Emphasis"/>
        </w:rPr>
        <w:t>unable to back down</w:t>
      </w:r>
      <w:r w:rsidRPr="00B12537">
        <w:rPr>
          <w:rStyle w:val="StyleUnderline"/>
        </w:rPr>
        <w:t xml:space="preserve"> for fear of the </w:t>
      </w:r>
      <w:r w:rsidRPr="00B67730">
        <w:rPr>
          <w:rStyle w:val="Emphasis"/>
        </w:rPr>
        <w:t>domestic political consequences.</w:t>
      </w:r>
    </w:p>
    <w:p w:rsidR="00DC54B1" w:rsidRPr="00CC19DB" w:rsidRDefault="00DC54B1" w:rsidP="00DC54B1">
      <w:r w:rsidRPr="00CC19DB">
        <w:t>The competition between the Arab countries and Iran provides another example of the security dilemma at work. Although Arab fears of Iranian expansionism are grounded in reality, those anxieties have always been far out of proportion to actual Iranian power. Perversely, however, the more that Arab states do to confront Iran, the stronger it becomes. In Yemen, the Emirati and Saudi campaign has turned what was originally a minor Iranian foothold into a stronger strategic alliance with the Houthi rebels and led to greater penetration by Iranianbacked proxies. In Syria, the insurgency backed by the Gulf countries and Turkey has given Iran a much more commanding role in the country. And in Lebanon, the bizarre spectacle of the Saudi government holding Lebanese Prime Minister Saad Hariri hostage in Riyadh for several weeks triggered a domestic political crisis that ultimately weakened the pro-Saudi Sunni coalition in the Lebanese parliament.</w:t>
      </w:r>
    </w:p>
    <w:p w:rsidR="00DC54B1" w:rsidRDefault="00DC54B1" w:rsidP="00DC54B1">
      <w:pPr>
        <w:rPr>
          <w:rStyle w:val="StyleUnderline"/>
        </w:rPr>
      </w:pPr>
      <w:r w:rsidRPr="00CC19DB">
        <w:t>But these new dynamics are not merely the result of interstate competition; they are also the product of weak and fragile states, which generate their own security dilemmas by creating power vacuums. Even if a regional power does not immediately view a power vacuum as a good opportunity to expand its own influence, it fears that its rivals will.</w:t>
      </w:r>
      <w:r w:rsidRPr="00B12537">
        <w:rPr>
          <w:rStyle w:val="StyleUnderline"/>
        </w:rPr>
        <w:t xml:space="preserve"> And once a state gets involved, it believes that reducing support for its local proxies will only strengthen the proxies of its regional rivals. That </w:t>
      </w:r>
      <w:r w:rsidRPr="00393037">
        <w:rPr>
          <w:rStyle w:val="Emphasis"/>
        </w:rPr>
        <w:t>fear makes de-escalation intensely difficult in</w:t>
      </w:r>
      <w:r w:rsidRPr="00B12537">
        <w:rPr>
          <w:rStyle w:val="StyleUnderline"/>
        </w:rPr>
        <w:t xml:space="preserve"> the civil wars in</w:t>
      </w:r>
      <w:r w:rsidRPr="00F55AE8">
        <w:t xml:space="preserve"> Libya, Syria, and </w:t>
      </w:r>
      <w:r w:rsidRPr="00393037">
        <w:rPr>
          <w:rStyle w:val="Emphasis"/>
        </w:rPr>
        <w:t>Yemen</w:t>
      </w:r>
      <w:r w:rsidRPr="00F55AE8">
        <w:t xml:space="preserve">. </w:t>
      </w:r>
      <w:r w:rsidRPr="00B12537">
        <w:rPr>
          <w:rStyle w:val="StyleUnderline"/>
        </w:rPr>
        <w:t xml:space="preserve">Even if actors recognize that their interventions have failed, </w:t>
      </w:r>
      <w:r w:rsidRPr="00393037">
        <w:rPr>
          <w:rStyle w:val="Emphasis"/>
        </w:rPr>
        <w:t>they are trapped by</w:t>
      </w:r>
      <w:r w:rsidRPr="00B12537">
        <w:rPr>
          <w:rStyle w:val="StyleUnderline"/>
        </w:rPr>
        <w:t xml:space="preserve"> the competitive </w:t>
      </w:r>
      <w:r w:rsidRPr="00393037">
        <w:rPr>
          <w:rStyle w:val="Emphasis"/>
        </w:rPr>
        <w:t>logic of the security dilemma</w:t>
      </w:r>
      <w:r w:rsidRPr="00B12537">
        <w:rPr>
          <w:rStyle w:val="StyleUnderline"/>
        </w:rPr>
        <w:t>-unable to win yet unable to leave.</w:t>
      </w:r>
    </w:p>
    <w:p w:rsidR="00DC54B1" w:rsidRDefault="00DC54B1" w:rsidP="00DC54B1">
      <w:pPr>
        <w:rPr>
          <w:rStyle w:val="StyleUnderline"/>
        </w:rPr>
      </w:pPr>
    </w:p>
    <w:p w:rsidR="00DC54B1" w:rsidRDefault="00DC54B1" w:rsidP="00DC54B1"/>
    <w:p w:rsidR="00DC54B1" w:rsidRPr="005E00A8" w:rsidRDefault="00DC54B1" w:rsidP="00DC54B1">
      <w:pPr>
        <w:pStyle w:val="Heading4"/>
      </w:pPr>
      <w:r>
        <w:t xml:space="preserve">Failure in Yemen means MbS gets ousted – it’s perceived as an </w:t>
      </w:r>
      <w:r>
        <w:rPr>
          <w:u w:val="single"/>
        </w:rPr>
        <w:t>existential</w:t>
      </w:r>
      <w:r>
        <w:t xml:space="preserve"> threat</w:t>
      </w:r>
    </w:p>
    <w:p w:rsidR="00DC54B1" w:rsidRDefault="00DC54B1" w:rsidP="00DC54B1">
      <w:r w:rsidRPr="00E17B2F">
        <w:rPr>
          <w:b/>
          <w:bCs/>
        </w:rPr>
        <w:t>Stenslie, 1</w:t>
      </w:r>
      <w:r>
        <w:rPr>
          <w:b/>
          <w:bCs/>
        </w:rPr>
        <w:t>5</w:t>
      </w:r>
      <w:r>
        <w:t xml:space="preserve"> - Dr. Stig Stenslie is an associate professor at the Norwegian Defence Intelligence University College. (“Saudi palace intrigues, Yemeni Sufferings” NOREF Expert Analysis – October 2015, </w:t>
      </w:r>
      <w:hyperlink r:id="rId236" w:history="1">
        <w:r w:rsidRPr="001774E8">
          <w:rPr>
            <w:rStyle w:val="Hyperlink"/>
          </w:rPr>
          <w:t>https://www.files.ethz.ch/isn/194372/25668cdddaf3ca8dd69213bdb2b0f684.pdf</w:t>
        </w:r>
      </w:hyperlink>
    </w:p>
    <w:p w:rsidR="00DC54B1" w:rsidRDefault="00DC54B1" w:rsidP="00DC54B1"/>
    <w:p w:rsidR="00DC54B1" w:rsidRDefault="00DC54B1" w:rsidP="00DC54B1">
      <w:r>
        <w:t xml:space="preserve">By the end of September 2015 Saudi Arabia’s war in Yemen had lasted for six months: the Huthi militiamen and their allies in the Yemeni army were still fighting fiercely, and Sanaa was still not recaptured. </w:t>
      </w:r>
      <w:r w:rsidRPr="005E00A8">
        <w:rPr>
          <w:rStyle w:val="StyleUnderline"/>
        </w:rPr>
        <w:t xml:space="preserve">The war has from its inception carried </w:t>
      </w:r>
      <w:r w:rsidRPr="005E00A8">
        <w:rPr>
          <w:rStyle w:val="Emphasis"/>
        </w:rPr>
        <w:t>significant political risk</w:t>
      </w:r>
      <w:r w:rsidRPr="005E00A8">
        <w:rPr>
          <w:rStyle w:val="StyleUnderline"/>
        </w:rPr>
        <w:t xml:space="preserve"> for King Salman and</w:t>
      </w:r>
      <w:r>
        <w:t xml:space="preserve"> </w:t>
      </w:r>
      <w:r w:rsidRPr="005E00A8">
        <w:rPr>
          <w:rStyle w:val="StyleUnderline"/>
        </w:rPr>
        <w:t>his son</w:t>
      </w:r>
      <w:r>
        <w:t xml:space="preserve">, Muhammad bin Salman, who has been portrayed as the mastermind behind Saudi Arabia’s strategy in Yemen. Among Saudis one can now notice that the wave of euphoric nationalism that the war initially triggered is being weakened, and criticism of Riyadh’s war is brewing, especially in social media. </w:t>
      </w:r>
      <w:r w:rsidRPr="00AE1EB1">
        <w:rPr>
          <w:rStyle w:val="StyleUnderline"/>
        </w:rPr>
        <w:t xml:space="preserve">Far more alarming for King Salman and his son, some of the senior princes appear to be mounting a </w:t>
      </w:r>
      <w:r w:rsidRPr="00AE1EB1">
        <w:rPr>
          <w:rStyle w:val="Emphasis"/>
        </w:rPr>
        <w:t>campaign to depose them.</w:t>
      </w:r>
      <w:r>
        <w:t xml:space="preserve"> Muhammad </w:t>
      </w:r>
      <w:r w:rsidRPr="00AE1EB1">
        <w:rPr>
          <w:rStyle w:val="StyleUnderline"/>
        </w:rPr>
        <w:t>bin Salman is particularly being criticised for his role in leading the country’s troublesome war in Yemen</w:t>
      </w:r>
      <w:r>
        <w:t xml:space="preserve">. King </w:t>
      </w:r>
      <w:r w:rsidRPr="00AE1EB1">
        <w:rPr>
          <w:rStyle w:val="StyleUnderline"/>
        </w:rPr>
        <w:t>Salman and his son cannot accept anything other than Saudi-led success in the war in Yemen</w:t>
      </w:r>
      <w:r>
        <w:t xml:space="preserve">. The fact that </w:t>
      </w:r>
      <w:r w:rsidRPr="00AE1EB1">
        <w:rPr>
          <w:rStyle w:val="Emphasis"/>
        </w:rPr>
        <w:t>the war is of existential importance for them</w:t>
      </w:r>
      <w:r>
        <w:t xml:space="preserve"> is a powerful incentive to use disproportionate force to achieve a complete victory. This is bad news for the already suffering Yemenis. The war may result in Yemen becoming a failed state and thus a haven for terrorist organisations, with serious consequences for the security of Saudi Arabia.</w:t>
      </w:r>
    </w:p>
    <w:p w:rsidR="00DC54B1" w:rsidRPr="00B12537" w:rsidRDefault="00DC54B1" w:rsidP="00DC54B1">
      <w:pPr>
        <w:rPr>
          <w:rStyle w:val="StyleUnderline"/>
        </w:rPr>
      </w:pPr>
    </w:p>
    <w:p w:rsidR="00DC54B1" w:rsidRPr="00514F66" w:rsidRDefault="00DC54B1" w:rsidP="00DC54B1">
      <w:pPr>
        <w:pStyle w:val="Heading3"/>
      </w:pPr>
      <w:r>
        <w:t>Link – US relations</w:t>
      </w:r>
    </w:p>
    <w:p w:rsidR="00DC54B1" w:rsidRDefault="00DC54B1" w:rsidP="00DC54B1">
      <w:pPr>
        <w:rPr>
          <w:rStyle w:val="StyleUnderline"/>
        </w:rPr>
      </w:pPr>
    </w:p>
    <w:p w:rsidR="00DC54B1" w:rsidRPr="00A52301" w:rsidRDefault="00DC54B1" w:rsidP="00DC54B1">
      <w:pPr>
        <w:pStyle w:val="Heading4"/>
      </w:pPr>
      <w:r>
        <w:t xml:space="preserve">US relations are the </w:t>
      </w:r>
      <w:r>
        <w:rPr>
          <w:u w:val="single"/>
        </w:rPr>
        <w:t>last remaining</w:t>
      </w:r>
      <w:r>
        <w:t xml:space="preserve"> pillar of support for Saudi stability and MBS’s rule</w:t>
      </w:r>
    </w:p>
    <w:p w:rsidR="00DC54B1" w:rsidRDefault="00DC54B1" w:rsidP="00DC54B1">
      <w:r w:rsidRPr="00020253">
        <w:rPr>
          <w:rStyle w:val="Style13ptBold"/>
        </w:rPr>
        <w:t>Simon* and Benjamin** ’18</w:t>
      </w:r>
      <w:r>
        <w:t xml:space="preserve">, - *John J. McCloy ’16 Visiting Professor at Amherst. He was National Security Council Senior Director for the Middle East and North Africa from May 2011 to January 2013. His book </w:t>
      </w:r>
      <w:r w:rsidRPr="00BF03B6">
        <w:rPr>
          <w:i/>
        </w:rPr>
        <w:t>The Long Goodbye: The US and the Middle East from the Islamic Revolution to the Arab Spring</w:t>
      </w:r>
      <w:r>
        <w:t xml:space="preserve"> will be published next year. **Director of the John Sloan Dickey Center for International Understanding at Dartmouth. He served on the National Security Council staff from 1994 to 1999, and as Coordinator for Counterterrorism at the US State Department from 2009 to 2012. (Steven and Daniel, "Reckless in Riyadh" The New York Review of Books, 5-30-2018, https://www.nybooks.com/articles/2019/06/27/mohammad-bin-salman-reckless-riyadh/) //AL</w:t>
      </w:r>
    </w:p>
    <w:p w:rsidR="00DC54B1" w:rsidRPr="00A52301" w:rsidRDefault="00DC54B1" w:rsidP="00DC54B1"/>
    <w:p w:rsidR="00DC54B1" w:rsidRPr="00A52301" w:rsidRDefault="00DC54B1" w:rsidP="00DC54B1">
      <w:r w:rsidRPr="00A52301">
        <w:rPr>
          <w:rStyle w:val="StyleUnderline"/>
        </w:rPr>
        <w:t>What kind of damage is MBS doing to the Saudi state? Three factors were</w:t>
      </w:r>
      <w:r>
        <w:t xml:space="preserve"> long thought to be </w:t>
      </w:r>
      <w:r w:rsidRPr="00A52301">
        <w:rPr>
          <w:rStyle w:val="StyleUnderline"/>
        </w:rPr>
        <w:t>essential to preserving al-Saud rule:</w:t>
      </w:r>
      <w:r>
        <w:t xml:space="preserve"> generous </w:t>
      </w:r>
      <w:r w:rsidRPr="00A52301">
        <w:rPr>
          <w:rStyle w:val="StyleUnderline"/>
        </w:rPr>
        <w:t>distribution of oil revenues</w:t>
      </w:r>
      <w:r>
        <w:t xml:space="preserve"> as part of the authoritarian bargain between the royals and their subjects, which might be described as no taxation, no representation; </w:t>
      </w:r>
      <w:r w:rsidRPr="00A52301">
        <w:rPr>
          <w:rStyle w:val="StyleUnderline"/>
        </w:rPr>
        <w:t>the backing of</w:t>
      </w:r>
      <w:r>
        <w:t xml:space="preserve"> an outside power, which, in the case of </w:t>
      </w:r>
      <w:r w:rsidRPr="00A52301">
        <w:rPr>
          <w:rStyle w:val="StyleUnderline"/>
        </w:rPr>
        <w:t>the U</w:t>
      </w:r>
      <w:r>
        <w:t xml:space="preserve">nited </w:t>
      </w:r>
      <w:r w:rsidRPr="00A52301">
        <w:rPr>
          <w:rStyle w:val="StyleUnderline"/>
        </w:rPr>
        <w:t>S</w:t>
      </w:r>
      <w:r>
        <w:t xml:space="preserve">tates, has endured since Roosevelt’s meeting with Ibn Saud; </w:t>
      </w:r>
      <w:r w:rsidRPr="00A52301">
        <w:rPr>
          <w:rStyle w:val="StyleUnderline"/>
        </w:rPr>
        <w:t>and family cohesion</w:t>
      </w:r>
      <w:r>
        <w:t>, which had been cultivated over a century of consensual decision-making by senior princes.</w:t>
      </w:r>
    </w:p>
    <w:p w:rsidR="00DC54B1" w:rsidRDefault="00DC54B1" w:rsidP="00DC54B1">
      <w:r w:rsidRPr="00837309">
        <w:rPr>
          <w:rStyle w:val="StyleUnderline"/>
        </w:rPr>
        <w:t xml:space="preserve">MBS’s changes have done little to </w:t>
      </w:r>
      <w:r w:rsidRPr="00A52301">
        <w:t>alter the kingdom’s political economy, although it is being reshaped, to a degree, through Vision 2030 reforms. Nor have they</w:t>
      </w:r>
      <w:r w:rsidRPr="00837309">
        <w:rPr>
          <w:rStyle w:val="StyleUnderline"/>
        </w:rPr>
        <w:t xml:space="preserve"> diminish</w:t>
      </w:r>
      <w:r w:rsidRPr="00A52301">
        <w:t>ed</w:t>
      </w:r>
      <w:r w:rsidRPr="00837309">
        <w:rPr>
          <w:rStyle w:val="StyleUnderline"/>
        </w:rPr>
        <w:t xml:space="preserve"> </w:t>
      </w:r>
      <w:r w:rsidRPr="00A52301">
        <w:t>the importance of</w:t>
      </w:r>
      <w:r w:rsidRPr="00837309">
        <w:rPr>
          <w:rStyle w:val="StyleUnderline"/>
        </w:rPr>
        <w:t xml:space="preserve"> US support, as demonstrated by MBS’s courtship of the Trump family </w:t>
      </w:r>
      <w:r w:rsidRPr="00A52301">
        <w:t>and Riyadh’s lavish spending on American public relations firms, universities, and think tanks,</w:t>
      </w:r>
      <w:r>
        <w:t xml:space="preserve"> which have at times been co-opted through generous contributions and endowments. </w:t>
      </w:r>
      <w:r w:rsidRPr="00A52301">
        <w:rPr>
          <w:rStyle w:val="StyleUnderline"/>
        </w:rPr>
        <w:t>The</w:t>
      </w:r>
      <w:r>
        <w:t xml:space="preserve"> historical </w:t>
      </w:r>
      <w:r w:rsidRPr="00A52301">
        <w:rPr>
          <w:rStyle w:val="StyleUnderline"/>
        </w:rPr>
        <w:t>commitment to cohesion and consensus within the royal family</w:t>
      </w:r>
      <w:r>
        <w:t xml:space="preserve">, however, </w:t>
      </w:r>
      <w:r w:rsidRPr="00A52301">
        <w:rPr>
          <w:rStyle w:val="StyleUnderline"/>
        </w:rPr>
        <w:t xml:space="preserve">has </w:t>
      </w:r>
      <w:r>
        <w:t xml:space="preserve">apparently </w:t>
      </w:r>
      <w:r w:rsidRPr="00A52301">
        <w:rPr>
          <w:rStyle w:val="StyleUnderline"/>
        </w:rPr>
        <w:t>been abandoned</w:t>
      </w:r>
      <w:r>
        <w:t xml:space="preserve">. Thus far, the </w:t>
      </w:r>
      <w:r w:rsidRPr="00A52301">
        <w:t>rapidity and brutality of</w:t>
      </w:r>
      <w:r w:rsidRPr="00837309">
        <w:rPr>
          <w:rStyle w:val="StyleUnderline"/>
        </w:rPr>
        <w:t xml:space="preserve"> MBS’s </w:t>
      </w:r>
      <w:r w:rsidRPr="00A52301">
        <w:t xml:space="preserve">seizure of power appear to have preempted open dissent. Yet over the long term, his </w:t>
      </w:r>
      <w:r w:rsidRPr="00837309">
        <w:rPr>
          <w:rStyle w:val="StyleUnderline"/>
        </w:rPr>
        <w:t xml:space="preserve">lack of judgment, defiance of tradition, and </w:t>
      </w:r>
      <w:r w:rsidRPr="00A52301">
        <w:t xml:space="preserve">exceedingly </w:t>
      </w:r>
      <w:r w:rsidRPr="00837309">
        <w:rPr>
          <w:rStyle w:val="StyleUnderline"/>
        </w:rPr>
        <w:t>narrow circle of advisers could make him vulnerable to isolation, tunnel vision, loss of elite support, and</w:t>
      </w:r>
      <w:r w:rsidRPr="00A52301">
        <w:t>, finally,</w:t>
      </w:r>
      <w:r w:rsidRPr="00837309">
        <w:rPr>
          <w:rStyle w:val="StyleUnderline"/>
        </w:rPr>
        <w:t xml:space="preserve"> popular opposition</w:t>
      </w:r>
      <w:r>
        <w:t>. He could occupy the throne for decades, however, before dissatisfaction turns into effective resistance.</w:t>
      </w:r>
    </w:p>
    <w:p w:rsidR="00DC54B1" w:rsidRPr="00A52301" w:rsidRDefault="00DC54B1" w:rsidP="00DC54B1">
      <w:pPr>
        <w:rPr>
          <w:rStyle w:val="StyleUnderline"/>
          <w:u w:val="none"/>
        </w:rPr>
      </w:pPr>
      <w:r>
        <w:t xml:space="preserve">The crown prince’s </w:t>
      </w:r>
      <w:r w:rsidRPr="00837309">
        <w:rPr>
          <w:rStyle w:val="StyleUnderline"/>
        </w:rPr>
        <w:t xml:space="preserve">economic reforms may also be suffering from a growing anxiety about his reign. </w:t>
      </w:r>
      <w:r w:rsidRPr="00A52301">
        <w:t>Vision 2030 is based on the belief that Saudi Arabia must attract foreign investment, yet capital inflows plummeted in 2017 and have only recently begun to inch back up.</w:t>
      </w:r>
      <w:r>
        <w:t xml:space="preserve"> </w:t>
      </w:r>
      <w:r w:rsidRPr="00A52301">
        <w:t>Progress on diversifying the economy is halting at best, and</w:t>
      </w:r>
      <w:r>
        <w:t xml:space="preserve"> </w:t>
      </w:r>
      <w:r w:rsidRPr="00A52301">
        <w:t>efforts to induce Saudis to take the jobs of foreign workers—1.5 million have left the country—have yet to show results. The kingdom’s leaders are confident that its oil industry will remain profitable for decades to come: estimates</w:t>
      </w:r>
      <w:r>
        <w:t xml:space="preserve"> of Saudi oil deposits continue to grow, while the profitability of ARAMCO, the state oil company, swells: last year it took in $111 billion. </w:t>
      </w:r>
      <w:r w:rsidRPr="00837309">
        <w:rPr>
          <w:rStyle w:val="StyleUnderline"/>
        </w:rPr>
        <w:t>But low oil prices could make it difficult for the Saudis to continue to pay for extensive social benefits—</w:t>
      </w:r>
      <w:r w:rsidRPr="00837309">
        <w:t>hence the urgency of diversifying the economy.</w:t>
      </w:r>
    </w:p>
    <w:p w:rsidR="00DC54B1" w:rsidRDefault="00DC54B1" w:rsidP="00DC54B1">
      <w:r w:rsidRPr="00A52301">
        <w:rPr>
          <w:rStyle w:val="StyleUnderline"/>
        </w:rPr>
        <w:t>MBS’s missteps have now imperiled the US embrace</w:t>
      </w:r>
      <w:r>
        <w:t xml:space="preserve"> </w:t>
      </w:r>
      <w:r w:rsidRPr="00A52301">
        <w:rPr>
          <w:rStyle w:val="StyleUnderline"/>
        </w:rPr>
        <w:t>that constituted one of the pillars of Saudi rule</w:t>
      </w:r>
      <w:r>
        <w:t>. Americans have never particularly liked Saudi Arabia. Its use of oil as a weapon in 1973, spectacles of public executions and reports of other human rights violations, suspicions that Saudi leaders were complicit in the September 11 attacks, and a widespread distaste for Islam have combined in a popular image of a corrupt, cruel, anti-Semitic absolute monarchy. Gallup polls over many years have shown that the majority of respondents have held unfavorable views of the kingdom. It was only during Desert Storm, when Washington went out of its way to portray Saudi Arabia as a valiant ally in the campaign to liberate Kuwait, that expressions of a very favorable view broke into the double digits—11 percent. For the most part, it has hovered around 5 percent.</w:t>
      </w:r>
    </w:p>
    <w:p w:rsidR="00DC54B1" w:rsidRDefault="00DC54B1" w:rsidP="00DC54B1"/>
    <w:p w:rsidR="00DC54B1" w:rsidRDefault="00DC54B1" w:rsidP="00DC54B1">
      <w:pPr>
        <w:pStyle w:val="Heading4"/>
      </w:pPr>
      <w:r>
        <w:t>Plan guts MbS</w:t>
      </w:r>
    </w:p>
    <w:p w:rsidR="00DC54B1" w:rsidRPr="006E79D0" w:rsidRDefault="00DC54B1" w:rsidP="00DC54B1">
      <w:pPr>
        <w:rPr>
          <w:rFonts w:asciiTheme="minorHAnsi" w:hAnsiTheme="minorHAnsi" w:cstheme="minorHAnsi"/>
          <w:b/>
          <w:bCs/>
        </w:rPr>
      </w:pPr>
      <w:r>
        <w:rPr>
          <w:rFonts w:asciiTheme="minorHAnsi" w:hAnsiTheme="minorHAnsi" w:cstheme="minorHAnsi"/>
          <w:b/>
        </w:rPr>
        <w:t xml:space="preserve">Goodman, 18 </w:t>
      </w:r>
      <w:r>
        <w:rPr>
          <w:rFonts w:asciiTheme="minorHAnsi" w:hAnsiTheme="minorHAnsi" w:cstheme="minorHAnsi"/>
        </w:rPr>
        <w:t xml:space="preserve">- Ryan Goodman (@rgoodlaw) is founding co-editor-in-chief of Just Security. He is the Anne and Joel Ehrenkranz Professor of Law at New York University School of Law. He served as Special Counsel to the General Counsel of the Department of Defense (2015-16). Ryan is also a Professor of Politics and Professor of Sociology at NYU. He was the inaugural Rita E. Hauser Professor of Human Rights and Humanitarian Law at Harvard Law School. He is a member of the Department of State’s Advisory Committee on International Law, a member of the Council on Foreign Relations, a member of the US Naval War College’s Board of Advisers for International Law Studies, and a member of the Board of Editors of the American Journal of International Law. (“Options for Congress to Respond to Saudi Transgressions: Here’s What Works according to Former Senior U.S. Officials” 10/22, </w:t>
      </w:r>
      <w:hyperlink r:id="rId237" w:history="1">
        <w:r w:rsidRPr="00AE5705">
          <w:rPr>
            <w:rStyle w:val="Hyperlink"/>
            <w:rFonts w:asciiTheme="minorHAnsi" w:hAnsiTheme="minorHAnsi" w:cstheme="minorHAnsi"/>
          </w:rPr>
          <w:t>https://www.justsecurity.org/61172/effective-ineffective-congressional-responses-saudi-arabia-arm-sales-sanctions-khashoggi/</w:t>
        </w:r>
      </w:hyperlink>
      <w:r>
        <w:rPr>
          <w:rStyle w:val="Hyperlink"/>
          <w:rFonts w:asciiTheme="minorHAnsi" w:hAnsiTheme="minorHAnsi" w:cstheme="minorHAnsi"/>
        </w:rPr>
        <w:t xml:space="preserve">  </w:t>
      </w:r>
      <w:r>
        <w:rPr>
          <w:rStyle w:val="Hyperlink"/>
          <w:rFonts w:asciiTheme="minorHAnsi" w:hAnsiTheme="minorHAnsi" w:cstheme="minorHAnsi"/>
          <w:b/>
          <w:bCs/>
        </w:rPr>
        <w:t>Bold unboxed in the original</w:t>
      </w:r>
    </w:p>
    <w:p w:rsidR="00DC54B1" w:rsidRDefault="00DC54B1" w:rsidP="00DC54B1">
      <w:pPr>
        <w:rPr>
          <w:rFonts w:asciiTheme="minorHAnsi" w:hAnsiTheme="minorHAnsi" w:cstheme="minorHAnsi"/>
        </w:rPr>
      </w:pPr>
    </w:p>
    <w:p w:rsidR="00DC54B1" w:rsidRPr="00C5177A" w:rsidRDefault="00DC54B1" w:rsidP="00DC54B1">
      <w:pPr>
        <w:rPr>
          <w:rFonts w:asciiTheme="minorHAnsi" w:hAnsiTheme="minorHAnsi" w:cstheme="minorHAnsi"/>
          <w:b/>
          <w:bCs/>
        </w:rPr>
      </w:pPr>
      <w:r w:rsidRPr="00C5177A">
        <w:rPr>
          <w:rFonts w:asciiTheme="minorHAnsi" w:hAnsiTheme="minorHAnsi" w:cstheme="minorHAnsi"/>
          <w:b/>
          <w:bCs/>
        </w:rPr>
        <w:t>Menu of options</w:t>
      </w:r>
    </w:p>
    <w:p w:rsidR="00DC54B1" w:rsidRPr="00C5177A" w:rsidRDefault="00DC54B1" w:rsidP="00DC54B1">
      <w:pPr>
        <w:rPr>
          <w:rStyle w:val="StyleUnderline"/>
        </w:rPr>
      </w:pPr>
      <w:r w:rsidRPr="006E79D0">
        <w:rPr>
          <w:rStyle w:val="StyleUnderline"/>
        </w:rPr>
        <w:t>I focused my conversations with former U.S. officials and other experts on</w:t>
      </w:r>
      <w:r>
        <w:rPr>
          <w:rFonts w:asciiTheme="minorHAnsi" w:hAnsiTheme="minorHAnsi" w:cstheme="minorHAnsi"/>
        </w:rPr>
        <w:t xml:space="preserve"> </w:t>
      </w:r>
      <w:r w:rsidRPr="00C5177A">
        <w:rPr>
          <w:rStyle w:val="StyleUnderline"/>
        </w:rPr>
        <w:t>the following</w:t>
      </w:r>
      <w:r>
        <w:rPr>
          <w:rFonts w:asciiTheme="minorHAnsi" w:hAnsiTheme="minorHAnsi" w:cstheme="minorHAnsi"/>
        </w:rPr>
        <w:t xml:space="preserve"> set of </w:t>
      </w:r>
      <w:r w:rsidRPr="00C5177A">
        <w:rPr>
          <w:rStyle w:val="StyleUnderline"/>
        </w:rPr>
        <w:t>options:</w:t>
      </w:r>
    </w:p>
    <w:p w:rsidR="00DC54B1" w:rsidRDefault="00DC54B1" w:rsidP="00DC54B1">
      <w:pPr>
        <w:rPr>
          <w:rFonts w:asciiTheme="minorHAnsi" w:hAnsiTheme="minorHAnsi" w:cstheme="minorHAnsi"/>
        </w:rPr>
      </w:pPr>
      <w:r>
        <w:rPr>
          <w:rFonts w:asciiTheme="minorHAnsi" w:hAnsiTheme="minorHAnsi" w:cstheme="minorHAnsi"/>
        </w:rPr>
        <w:t xml:space="preserve">1. </w:t>
      </w:r>
      <w:r w:rsidRPr="00F95A76">
        <w:rPr>
          <w:rStyle w:val="StyleUnderline"/>
          <w:highlight w:val="cyan"/>
        </w:rPr>
        <w:t xml:space="preserve">Bar </w:t>
      </w:r>
      <w:r w:rsidRPr="00E87CF4">
        <w:rPr>
          <w:rStyle w:val="StyleUnderline"/>
        </w:rPr>
        <w:t xml:space="preserve">future </w:t>
      </w:r>
      <w:r w:rsidRPr="00E87CF4">
        <w:rPr>
          <w:rStyle w:val="StyleUnderline"/>
          <w:b/>
          <w:bCs/>
        </w:rPr>
        <w:t>foreign military sales</w:t>
      </w:r>
      <w:r w:rsidRPr="00C5177A">
        <w:rPr>
          <w:rFonts w:asciiTheme="minorHAnsi" w:hAnsiTheme="minorHAnsi" w:cstheme="minorHAnsi"/>
          <w:b/>
          <w:bCs/>
        </w:rPr>
        <w:t>(</w:t>
      </w:r>
      <w:r w:rsidRPr="00E87CF4">
        <w:rPr>
          <w:rStyle w:val="StyleUnderline"/>
          <w:highlight w:val="cyan"/>
        </w:rPr>
        <w:t>FMS</w:t>
      </w:r>
      <w:r w:rsidRPr="00C5177A">
        <w:rPr>
          <w:rFonts w:asciiTheme="minorHAnsi" w:hAnsiTheme="minorHAnsi" w:cstheme="minorHAnsi"/>
          <w:b/>
          <w:bCs/>
        </w:rPr>
        <w:t>)</w:t>
      </w:r>
      <w:r>
        <w:rPr>
          <w:rFonts w:asciiTheme="minorHAnsi" w:hAnsiTheme="minorHAnsi" w:cstheme="minorHAnsi"/>
        </w:rPr>
        <w:t xml:space="preserve"> </w:t>
      </w:r>
      <w:r w:rsidRPr="00E87CF4">
        <w:rPr>
          <w:rStyle w:val="StyleUnderline"/>
        </w:rPr>
        <w:t>relating to</w:t>
      </w:r>
      <w:r w:rsidRPr="00E87CF4">
        <w:rPr>
          <w:rFonts w:asciiTheme="minorHAnsi" w:hAnsiTheme="minorHAnsi" w:cstheme="minorHAnsi"/>
        </w:rPr>
        <w:t xml:space="preserve"> </w:t>
      </w:r>
      <w:r w:rsidRPr="00E87CF4">
        <w:rPr>
          <w:rStyle w:val="StyleUnderline"/>
        </w:rPr>
        <w:t>air-to-ground strike capabilities for operations in Yemen</w:t>
      </w:r>
      <w:r w:rsidRPr="00E87CF4">
        <w:rPr>
          <w:rFonts w:asciiTheme="minorHAnsi" w:hAnsiTheme="minorHAnsi" w:cstheme="minorHAnsi"/>
        </w:rPr>
        <w:t xml:space="preserve"> (e.g., </w:t>
      </w:r>
      <w:r w:rsidRPr="00E87CF4">
        <w:rPr>
          <w:rStyle w:val="StyleUnderline"/>
        </w:rPr>
        <w:t>precision-guided munitions</w:t>
      </w:r>
      <w:r w:rsidRPr="00E87CF4">
        <w:rPr>
          <w:rFonts w:asciiTheme="minorHAnsi" w:hAnsiTheme="minorHAnsi" w:cstheme="minorHAnsi"/>
        </w:rPr>
        <w:t>)</w:t>
      </w:r>
    </w:p>
    <w:p w:rsidR="00DC54B1" w:rsidRDefault="00DC54B1" w:rsidP="00DC54B1">
      <w:pPr>
        <w:rPr>
          <w:rFonts w:asciiTheme="minorHAnsi" w:hAnsiTheme="minorHAnsi" w:cstheme="minorHAnsi"/>
        </w:rPr>
      </w:pPr>
      <w:r>
        <w:rPr>
          <w:rFonts w:asciiTheme="minorHAnsi" w:hAnsiTheme="minorHAnsi" w:cstheme="minorHAnsi"/>
        </w:rPr>
        <w:t xml:space="preserve">2. </w:t>
      </w:r>
      <w:r w:rsidRPr="00F95A76">
        <w:rPr>
          <w:rStyle w:val="StyleUnderline"/>
          <w:highlight w:val="cyan"/>
        </w:rPr>
        <w:t xml:space="preserve">Suspend </w:t>
      </w:r>
      <w:r w:rsidRPr="00E87CF4">
        <w:rPr>
          <w:rStyle w:val="StyleUnderline"/>
        </w:rPr>
        <w:t xml:space="preserve">existing </w:t>
      </w:r>
      <w:r w:rsidRPr="00E87CF4">
        <w:rPr>
          <w:rStyle w:val="StyleUnderline"/>
          <w:b/>
          <w:bCs/>
        </w:rPr>
        <w:t>Direct Commercial Sales</w:t>
      </w:r>
      <w:r w:rsidRPr="00C5177A">
        <w:rPr>
          <w:rFonts w:asciiTheme="minorHAnsi" w:hAnsiTheme="minorHAnsi" w:cstheme="minorHAnsi"/>
          <w:b/>
          <w:bCs/>
        </w:rPr>
        <w:t xml:space="preserve"> (</w:t>
      </w:r>
      <w:r w:rsidRPr="00E87CF4">
        <w:rPr>
          <w:rStyle w:val="StyleUnderline"/>
          <w:highlight w:val="cyan"/>
        </w:rPr>
        <w:t>DCS</w:t>
      </w:r>
      <w:r w:rsidRPr="00C5177A">
        <w:rPr>
          <w:rFonts w:asciiTheme="minorHAnsi" w:hAnsiTheme="minorHAnsi" w:cstheme="minorHAnsi"/>
          <w:b/>
          <w:bCs/>
        </w:rPr>
        <w:t>)</w:t>
      </w:r>
      <w:r>
        <w:rPr>
          <w:rFonts w:asciiTheme="minorHAnsi" w:hAnsiTheme="minorHAnsi" w:cstheme="minorHAnsi"/>
        </w:rPr>
        <w:t xml:space="preserve"> </w:t>
      </w:r>
      <w:r w:rsidRPr="00E87CF4">
        <w:rPr>
          <w:rStyle w:val="StyleUnderline"/>
        </w:rPr>
        <w:t>licenses relating to air-to-ground strike capabilities for operations in Yemen</w:t>
      </w:r>
      <w:r w:rsidRPr="00E87CF4">
        <w:rPr>
          <w:rFonts w:asciiTheme="minorHAnsi" w:hAnsiTheme="minorHAnsi" w:cstheme="minorHAnsi"/>
        </w:rPr>
        <w:t xml:space="preserve"> (e.g., </w:t>
      </w:r>
      <w:r w:rsidRPr="00E87CF4">
        <w:rPr>
          <w:rStyle w:val="StyleUnderline"/>
        </w:rPr>
        <w:t xml:space="preserve">for </w:t>
      </w:r>
      <w:r w:rsidRPr="00E87CF4">
        <w:rPr>
          <w:rStyle w:val="StyleUnderline"/>
          <w:b/>
          <w:bCs/>
        </w:rPr>
        <w:t>maintenance and sustainment</w:t>
      </w:r>
      <w:r w:rsidRPr="00E87CF4">
        <w:rPr>
          <w:rStyle w:val="StyleUnderline"/>
        </w:rPr>
        <w:t xml:space="preserve"> of fighter aircraft</w:t>
      </w:r>
      <w:r w:rsidRPr="00E87CF4">
        <w:rPr>
          <w:rFonts w:asciiTheme="minorHAnsi" w:hAnsiTheme="minorHAnsi" w:cstheme="minorHAnsi"/>
        </w:rPr>
        <w:t>)</w:t>
      </w:r>
    </w:p>
    <w:p w:rsidR="00DC54B1" w:rsidRDefault="00DC54B1" w:rsidP="00DC54B1">
      <w:pPr>
        <w:rPr>
          <w:rFonts w:asciiTheme="minorHAnsi" w:hAnsiTheme="minorHAnsi" w:cstheme="minorHAnsi"/>
        </w:rPr>
      </w:pPr>
      <w:r>
        <w:rPr>
          <w:rFonts w:asciiTheme="minorHAnsi" w:hAnsiTheme="minorHAnsi" w:cstheme="minorHAnsi"/>
        </w:rPr>
        <w:t xml:space="preserve">3. Bar appropriations for </w:t>
      </w:r>
      <w:r w:rsidRPr="00C5177A">
        <w:rPr>
          <w:rFonts w:asciiTheme="minorHAnsi" w:hAnsiTheme="minorHAnsi" w:cstheme="minorHAnsi"/>
          <w:b/>
          <w:bCs/>
        </w:rPr>
        <w:t>in-flight refueling</w:t>
      </w:r>
      <w:r>
        <w:rPr>
          <w:rFonts w:asciiTheme="minorHAnsi" w:hAnsiTheme="minorHAnsi" w:cstheme="minorHAnsi"/>
        </w:rPr>
        <w:t xml:space="preserve"> of Saudi aircraft conducting missions in Yemen</w:t>
      </w:r>
    </w:p>
    <w:p w:rsidR="00DC54B1" w:rsidRDefault="00DC54B1" w:rsidP="00DC54B1">
      <w:pPr>
        <w:rPr>
          <w:rFonts w:asciiTheme="minorHAnsi" w:hAnsiTheme="minorHAnsi" w:cstheme="minorHAnsi"/>
        </w:rPr>
      </w:pPr>
      <w:r>
        <w:rPr>
          <w:rFonts w:asciiTheme="minorHAnsi" w:hAnsiTheme="minorHAnsi" w:cstheme="minorHAnsi"/>
        </w:rPr>
        <w:t xml:space="preserve">4. Adopt targeted and mandatory </w:t>
      </w:r>
      <w:r w:rsidRPr="00C5177A">
        <w:rPr>
          <w:rFonts w:asciiTheme="minorHAnsi" w:hAnsiTheme="minorHAnsi" w:cstheme="minorHAnsi"/>
          <w:b/>
          <w:bCs/>
        </w:rPr>
        <w:t>financial sanctions</w:t>
      </w:r>
      <w:r>
        <w:rPr>
          <w:rFonts w:asciiTheme="minorHAnsi" w:hAnsiTheme="minorHAnsi" w:cstheme="minorHAnsi"/>
        </w:rPr>
        <w:t xml:space="preserve"> of the senior-most Saudi officials.</w:t>
      </w:r>
    </w:p>
    <w:p w:rsidR="00DC54B1" w:rsidRDefault="00DC54B1" w:rsidP="00DC54B1">
      <w:pPr>
        <w:rPr>
          <w:rFonts w:asciiTheme="minorHAnsi" w:hAnsiTheme="minorHAnsi" w:cstheme="minorHAnsi"/>
        </w:rPr>
      </w:pPr>
      <w:r>
        <w:rPr>
          <w:rFonts w:asciiTheme="minorHAnsi" w:hAnsiTheme="minorHAnsi" w:cstheme="minorHAnsi"/>
        </w:rPr>
        <w:t xml:space="preserve">5. Push for </w:t>
      </w:r>
      <w:r w:rsidRPr="00C5177A">
        <w:rPr>
          <w:rFonts w:asciiTheme="minorHAnsi" w:hAnsiTheme="minorHAnsi" w:cstheme="minorHAnsi"/>
          <w:b/>
          <w:bCs/>
        </w:rPr>
        <w:t>Global Magnitsky Act</w:t>
      </w:r>
      <w:r>
        <w:rPr>
          <w:rFonts w:asciiTheme="minorHAnsi" w:hAnsiTheme="minorHAnsi" w:cstheme="minorHAnsi"/>
        </w:rPr>
        <w:t xml:space="preserve"> sanctions</w:t>
      </w:r>
    </w:p>
    <w:p w:rsidR="00DC54B1" w:rsidRDefault="00DC54B1" w:rsidP="00DC54B1">
      <w:pPr>
        <w:rPr>
          <w:rFonts w:asciiTheme="minorHAnsi" w:hAnsiTheme="minorHAnsi" w:cstheme="minorHAnsi"/>
        </w:rPr>
      </w:pPr>
      <w:r>
        <w:rPr>
          <w:rFonts w:asciiTheme="minorHAnsi" w:hAnsiTheme="minorHAnsi" w:cstheme="minorHAnsi"/>
        </w:rPr>
        <w:t>6. Other options</w:t>
      </w:r>
    </w:p>
    <w:p w:rsidR="00DC54B1" w:rsidRDefault="00DC54B1" w:rsidP="00DC54B1">
      <w:pPr>
        <w:rPr>
          <w:rFonts w:asciiTheme="minorHAnsi" w:hAnsiTheme="minorHAnsi" w:cstheme="minorHAnsi"/>
        </w:rPr>
      </w:pPr>
      <w:r w:rsidRPr="00F95A76">
        <w:rPr>
          <w:rStyle w:val="StyleUnderline"/>
        </w:rPr>
        <w:t>This list does not include suspending U.S. support for defensive weapons</w:t>
      </w:r>
      <w:r w:rsidRPr="006E79D0">
        <w:rPr>
          <w:rStyle w:val="StyleUnderline"/>
        </w:rPr>
        <w:t xml:space="preserve"> systems, and none of the experts suggested placing such support on the list</w:t>
      </w:r>
      <w:r>
        <w:rPr>
          <w:rFonts w:asciiTheme="minorHAnsi" w:hAnsiTheme="minorHAnsi" w:cstheme="minorHAnsi"/>
        </w:rPr>
        <w:t>. One former official who supported measures to suspend arms sales specially highlighted the importance of maintaining U.S. support for defensive systems to protect Saudi Arabia from threats coming over its border from Houthi militants. “We should not suspend THAAD or sale of other weapons necessary to defend the KSA from missile/rocket attacks. And we should send a strong signal to Iran that any effort to exploit this moment will be met with a harsh response,” the former official said.</w:t>
      </w:r>
    </w:p>
    <w:p w:rsidR="00DC54B1" w:rsidRDefault="00DC54B1" w:rsidP="00DC54B1">
      <w:pPr>
        <w:rPr>
          <w:rFonts w:asciiTheme="minorHAnsi" w:hAnsiTheme="minorHAnsi" w:cstheme="minorHAnsi"/>
        </w:rPr>
      </w:pPr>
      <w:r w:rsidRPr="006E79D0">
        <w:rPr>
          <w:rStyle w:val="StyleUnderline"/>
        </w:rPr>
        <w:t>One recurring theme involved concerns about predicating any approach on executive branch certification</w:t>
      </w:r>
      <w:r>
        <w:rPr>
          <w:rFonts w:asciiTheme="minorHAnsi" w:hAnsiTheme="minorHAnsi" w:cstheme="minorHAnsi"/>
        </w:rPr>
        <w:t xml:space="preserve">, </w:t>
      </w:r>
      <w:r w:rsidRPr="006E79D0">
        <w:rPr>
          <w:rStyle w:val="StyleUnderline"/>
        </w:rPr>
        <w:t>such as the State Department’s determination that Saudi Arabia met specified conditions</w:t>
      </w:r>
      <w:r>
        <w:rPr>
          <w:rFonts w:asciiTheme="minorHAnsi" w:hAnsiTheme="minorHAnsi" w:cstheme="minorHAnsi"/>
        </w:rPr>
        <w:t>. A former senior official told me, “</w:t>
      </w:r>
      <w:r w:rsidRPr="006E79D0">
        <w:rPr>
          <w:rStyle w:val="StyleUnderline"/>
        </w:rPr>
        <w:t>I don’t like any approach that involves certification requirements, because this administration has shown it’s prepared to certify just about anything</w:t>
      </w:r>
      <w:r>
        <w:rPr>
          <w:rFonts w:asciiTheme="minorHAnsi" w:hAnsiTheme="minorHAnsi" w:cstheme="minorHAnsi"/>
        </w:rPr>
        <w:t xml:space="preserve"> (other than the manifest Iranian compliance with the JCPOA).”</w:t>
      </w:r>
    </w:p>
    <w:p w:rsidR="00DC54B1" w:rsidRDefault="00DC54B1" w:rsidP="00DC54B1">
      <w:pPr>
        <w:rPr>
          <w:rFonts w:asciiTheme="minorHAnsi" w:hAnsiTheme="minorHAnsi" w:cstheme="minorHAnsi"/>
        </w:rPr>
      </w:pPr>
      <w:r>
        <w:rPr>
          <w:rFonts w:asciiTheme="minorHAnsi" w:hAnsiTheme="minorHAnsi" w:cstheme="minorHAnsi"/>
        </w:rPr>
        <w:t>[Editor’s note: on the Secretary of Defense’s recent certification of Saudi Arabia and the UAE actions in the Yemen war, see Larry Lewis, “Grading the Pompeo Certification on Yemen War and Civilian Protection: Time for Serious Reconsideration,” and Ryan Goodman, “Annotation of Sec. Pompeo’s Certification of Yemen War: Civilian Casualties and the Saudi-Led Coalition.”]</w:t>
      </w:r>
    </w:p>
    <w:p w:rsidR="00DC54B1" w:rsidRPr="00C5177A" w:rsidRDefault="00DC54B1" w:rsidP="00DC54B1">
      <w:pPr>
        <w:rPr>
          <w:rFonts w:asciiTheme="minorHAnsi" w:hAnsiTheme="minorHAnsi" w:cstheme="minorHAnsi"/>
          <w:b/>
          <w:bCs/>
        </w:rPr>
      </w:pPr>
      <w:r w:rsidRPr="00C5177A">
        <w:rPr>
          <w:rFonts w:asciiTheme="minorHAnsi" w:hAnsiTheme="minorHAnsi" w:cstheme="minorHAnsi"/>
          <w:b/>
          <w:bCs/>
        </w:rPr>
        <w:t>Options 1-3</w:t>
      </w:r>
    </w:p>
    <w:p w:rsidR="00DC54B1" w:rsidRPr="00E87CF4" w:rsidRDefault="00DC54B1" w:rsidP="00DC54B1">
      <w:pPr>
        <w:rPr>
          <w:rFonts w:asciiTheme="minorHAnsi" w:hAnsiTheme="minorHAnsi" w:cstheme="minorHAnsi"/>
        </w:rPr>
      </w:pPr>
      <w:r>
        <w:rPr>
          <w:rFonts w:asciiTheme="minorHAnsi" w:hAnsiTheme="minorHAnsi" w:cstheme="minorHAnsi"/>
        </w:rPr>
        <w:t xml:space="preserve">It is important to separate option 1 (includes </w:t>
      </w:r>
      <w:r w:rsidRPr="00E87CF4">
        <w:rPr>
          <w:rStyle w:val="StyleUnderline"/>
        </w:rPr>
        <w:t>blocking future arm sales) and</w:t>
      </w:r>
      <w:r w:rsidRPr="00E87CF4">
        <w:rPr>
          <w:rFonts w:asciiTheme="minorHAnsi" w:hAnsiTheme="minorHAnsi" w:cstheme="minorHAnsi"/>
        </w:rPr>
        <w:t xml:space="preserve"> option 2 (includes </w:t>
      </w:r>
      <w:r w:rsidRPr="00E87CF4">
        <w:rPr>
          <w:rStyle w:val="StyleUnderline"/>
        </w:rPr>
        <w:t>suspending maintenance and logistics for existing weapons systems</w:t>
      </w:r>
      <w:r w:rsidRPr="00E87CF4">
        <w:rPr>
          <w:rFonts w:asciiTheme="minorHAnsi" w:hAnsiTheme="minorHAnsi" w:cstheme="minorHAnsi"/>
        </w:rPr>
        <w:t>),</w:t>
      </w:r>
      <w:r>
        <w:rPr>
          <w:rFonts w:asciiTheme="minorHAnsi" w:hAnsiTheme="minorHAnsi" w:cstheme="minorHAnsi"/>
        </w:rPr>
        <w:t xml:space="preserve"> because the latter </w:t>
      </w:r>
      <w:r w:rsidRPr="00F95A76">
        <w:rPr>
          <w:rStyle w:val="StyleUnderline"/>
          <w:highlight w:val="cyan"/>
        </w:rPr>
        <w:t>may have</w:t>
      </w:r>
      <w:r w:rsidRPr="00D9528F">
        <w:rPr>
          <w:rStyle w:val="StyleUnderline"/>
        </w:rPr>
        <w:t xml:space="preserve"> </w:t>
      </w:r>
      <w:r w:rsidRPr="00556EA8">
        <w:t>more</w:t>
      </w:r>
      <w:r w:rsidRPr="00D9528F">
        <w:rPr>
          <w:rStyle w:val="StyleUnderline"/>
        </w:rPr>
        <w:t xml:space="preserve"> </w:t>
      </w:r>
      <w:r w:rsidRPr="00F95A76">
        <w:rPr>
          <w:rStyle w:val="Emphasis"/>
          <w:highlight w:val="cyan"/>
        </w:rPr>
        <w:t>immediate effects</w:t>
      </w:r>
      <w:r w:rsidRPr="00F95A76">
        <w:rPr>
          <w:rStyle w:val="StyleUnderline"/>
          <w:highlight w:val="cyan"/>
        </w:rPr>
        <w:t xml:space="preserve"> </w:t>
      </w:r>
      <w:r w:rsidRPr="00E87CF4">
        <w:rPr>
          <w:rStyle w:val="StyleUnderline"/>
        </w:rPr>
        <w:t>on Saudi offensive military operations in Yemen</w:t>
      </w:r>
      <w:r w:rsidRPr="00E87CF4">
        <w:rPr>
          <w:rFonts w:asciiTheme="minorHAnsi" w:hAnsiTheme="minorHAnsi" w:cstheme="minorHAnsi"/>
        </w:rPr>
        <w:t xml:space="preserve">. In short, </w:t>
      </w:r>
      <w:r w:rsidRPr="00E87CF4">
        <w:rPr>
          <w:rStyle w:val="StyleUnderline"/>
        </w:rPr>
        <w:t>Riyadh would have no readily available substitute for maintaining and servicing existing American weapons systems</w:t>
      </w:r>
      <w:r w:rsidRPr="00E87CF4">
        <w:rPr>
          <w:rFonts w:asciiTheme="minorHAnsi" w:hAnsiTheme="minorHAnsi" w:cstheme="minorHAnsi"/>
        </w:rPr>
        <w:t xml:space="preserve">. On Fox News Sunday, Senator Rand Paul said, “We have incredible leverage. … </w:t>
      </w:r>
      <w:r w:rsidRPr="00E87CF4">
        <w:rPr>
          <w:rStyle w:val="StyleUnderline"/>
        </w:rPr>
        <w:t>They can’t last a couple of months without parts and mechanics</w:t>
      </w:r>
      <w:r w:rsidRPr="00E87CF4">
        <w:rPr>
          <w:rFonts w:asciiTheme="minorHAnsi" w:hAnsiTheme="minorHAnsi" w:cstheme="minorHAnsi"/>
        </w:rPr>
        <w:t xml:space="preserve"> to help them run their air force.” National Review’s David French wrote:</w:t>
      </w:r>
    </w:p>
    <w:p w:rsidR="00DC54B1" w:rsidRDefault="00DC54B1" w:rsidP="00DC54B1">
      <w:pPr>
        <w:rPr>
          <w:rFonts w:asciiTheme="minorHAnsi" w:hAnsiTheme="minorHAnsi" w:cstheme="minorHAnsi"/>
        </w:rPr>
      </w:pPr>
      <w:r w:rsidRPr="00E87CF4">
        <w:rPr>
          <w:rFonts w:asciiTheme="minorHAnsi" w:hAnsiTheme="minorHAnsi" w:cstheme="minorHAnsi"/>
        </w:rPr>
        <w:t>“</w:t>
      </w:r>
      <w:r w:rsidRPr="00E87CF4">
        <w:rPr>
          <w:rStyle w:val="StyleUnderline"/>
        </w:rPr>
        <w:t>American F-15s comprise</w:t>
      </w:r>
      <w:r w:rsidRPr="00E87CF4">
        <w:rPr>
          <w:rFonts w:asciiTheme="minorHAnsi" w:hAnsiTheme="minorHAnsi" w:cstheme="minorHAnsi"/>
        </w:rPr>
        <w:t xml:space="preserve"> close to </w:t>
      </w:r>
      <w:r w:rsidRPr="00E87CF4">
        <w:rPr>
          <w:rStyle w:val="StyleUnderline"/>
        </w:rPr>
        <w:t>half the Saudi fighter force, and the Saudi variant</w:t>
      </w:r>
      <w:r w:rsidRPr="00E87CF4">
        <w:rPr>
          <w:rFonts w:asciiTheme="minorHAnsi" w:hAnsiTheme="minorHAnsi" w:cstheme="minorHAnsi"/>
        </w:rPr>
        <w:t xml:space="preserve"> of the F-15E Strike Eagle </w:t>
      </w:r>
      <w:r w:rsidRPr="00E87CF4">
        <w:rPr>
          <w:rStyle w:val="StyleUnderline"/>
        </w:rPr>
        <w:t>represents a substantial portion of the air force’s striking power</w:t>
      </w:r>
      <w:r w:rsidRPr="00E87CF4">
        <w:rPr>
          <w:rFonts w:asciiTheme="minorHAnsi" w:hAnsiTheme="minorHAnsi" w:cstheme="minorHAnsi"/>
        </w:rPr>
        <w:t>….</w:t>
      </w:r>
      <w:r w:rsidRPr="00E87CF4">
        <w:rPr>
          <w:rStyle w:val="StyleUnderline"/>
        </w:rPr>
        <w:t>They can’t just waltz over to a different country and transform their armed forces</w:t>
      </w:r>
      <w:r w:rsidRPr="00E87CF4">
        <w:rPr>
          <w:rFonts w:asciiTheme="minorHAnsi" w:hAnsiTheme="minorHAnsi" w:cstheme="minorHAnsi"/>
        </w:rPr>
        <w:t xml:space="preserve"> — not </w:t>
      </w:r>
      <w:r w:rsidRPr="00E87CF4">
        <w:rPr>
          <w:rStyle w:val="StyleUnderline"/>
        </w:rPr>
        <w:t xml:space="preserve">without suffering enormous setbacks in readiness and effectiveness during </w:t>
      </w:r>
      <w:r w:rsidRPr="00E87CF4">
        <w:rPr>
          <w:rStyle w:val="Emphasis"/>
        </w:rPr>
        <w:t>a years-long</w:t>
      </w:r>
      <w:r w:rsidRPr="00E87CF4">
        <w:rPr>
          <w:rStyle w:val="StyleUnderline"/>
        </w:rPr>
        <w:t xml:space="preserve"> transition</w:t>
      </w:r>
      <w:r w:rsidRPr="00E87CF4">
        <w:rPr>
          <w:rFonts w:asciiTheme="minorHAnsi" w:hAnsiTheme="minorHAnsi" w:cstheme="minorHAnsi"/>
        </w:rPr>
        <w:t xml:space="preserve">. </w:t>
      </w:r>
      <w:r w:rsidRPr="00E87CF4">
        <w:rPr>
          <w:rStyle w:val="StyleUnderline"/>
        </w:rPr>
        <w:t xml:space="preserve">A fundamental reality of arms deals is that a major arms purchase essentially </w:t>
      </w:r>
      <w:r w:rsidRPr="00E87CF4">
        <w:rPr>
          <w:rStyle w:val="Emphasis"/>
        </w:rPr>
        <w:t>locks the purchasing nation in a dependent posture</w:t>
      </w:r>
      <w:r w:rsidRPr="00E87CF4">
        <w:rPr>
          <w:rStyle w:val="StyleUnderline"/>
        </w:rPr>
        <w:t xml:space="preserve"> for training, spare parts, and technical upgrades</w:t>
      </w:r>
      <w:r w:rsidRPr="00E87CF4">
        <w:rPr>
          <w:rFonts w:asciiTheme="minorHAnsi" w:hAnsiTheme="minorHAnsi" w:cstheme="minorHAnsi"/>
        </w:rPr>
        <w:t>.”</w:t>
      </w:r>
    </w:p>
    <w:p w:rsidR="00DC54B1" w:rsidRDefault="00DC54B1" w:rsidP="00DC54B1">
      <w:pPr>
        <w:rPr>
          <w:rFonts w:asciiTheme="minorHAnsi" w:hAnsiTheme="minorHAnsi" w:cstheme="minorHAnsi"/>
        </w:rPr>
      </w:pPr>
      <w:r w:rsidRPr="00D9528F">
        <w:rPr>
          <w:rStyle w:val="StyleUnderline"/>
        </w:rPr>
        <w:t>Threatening support for Saudi Arabia’s war machine can serve a variety of purposes</w:t>
      </w:r>
      <w:r>
        <w:rPr>
          <w:rFonts w:asciiTheme="minorHAnsi" w:hAnsiTheme="minorHAnsi" w:cstheme="minorHAnsi"/>
        </w:rPr>
        <w:t>.</w:t>
      </w:r>
    </w:p>
    <w:p w:rsidR="00DC54B1" w:rsidRDefault="00DC54B1" w:rsidP="00DC54B1">
      <w:pPr>
        <w:rPr>
          <w:rFonts w:asciiTheme="minorHAnsi" w:hAnsiTheme="minorHAnsi" w:cstheme="minorHAnsi"/>
        </w:rPr>
      </w:pPr>
      <w:r>
        <w:rPr>
          <w:rFonts w:asciiTheme="minorHAnsi" w:hAnsiTheme="minorHAnsi" w:cstheme="minorHAnsi"/>
        </w:rPr>
        <w:t xml:space="preserve">First, </w:t>
      </w:r>
      <w:r w:rsidRPr="00D9528F">
        <w:rPr>
          <w:rStyle w:val="StyleUnderline"/>
        </w:rPr>
        <w:t>such levers present a potentially significant stick and carrot for achieving policy goals that are broader than the Yemen war</w:t>
      </w:r>
      <w:r>
        <w:rPr>
          <w:rFonts w:asciiTheme="minorHAnsi" w:hAnsiTheme="minorHAnsi" w:cstheme="minorHAnsi"/>
        </w:rPr>
        <w:t>. As Senator Macro Rubio stated earlier this month on CNN’s State of the Union, “Arm sales are important, not because of the money, but because it also provides leverage over their future behavior….They will need our spare parts. They will need our training. And those are things we can use to influence their behavior.”</w:t>
      </w:r>
    </w:p>
    <w:p w:rsidR="00DC54B1" w:rsidRDefault="00DC54B1" w:rsidP="00DC54B1">
      <w:pPr>
        <w:rPr>
          <w:rFonts w:asciiTheme="minorHAnsi" w:hAnsiTheme="minorHAnsi" w:cstheme="minorHAnsi"/>
        </w:rPr>
      </w:pPr>
      <w:r w:rsidRPr="003C0858">
        <w:rPr>
          <w:rStyle w:val="StyleUnderline"/>
          <w:highlight w:val="cyan"/>
        </w:rPr>
        <w:t>Options 1-3 can</w:t>
      </w:r>
      <w:r>
        <w:rPr>
          <w:rFonts w:asciiTheme="minorHAnsi" w:hAnsiTheme="minorHAnsi" w:cstheme="minorHAnsi"/>
        </w:rPr>
        <w:t xml:space="preserve"> also help </w:t>
      </w:r>
      <w:r w:rsidRPr="003C0858">
        <w:rPr>
          <w:rStyle w:val="StyleUnderline"/>
          <w:highlight w:val="cyan"/>
        </w:rPr>
        <w:t>curtail</w:t>
      </w:r>
      <w:r w:rsidRPr="00166234">
        <w:rPr>
          <w:rStyle w:val="StyleUnderline"/>
        </w:rPr>
        <w:t xml:space="preserve"> </w:t>
      </w:r>
      <w:r>
        <w:rPr>
          <w:rFonts w:asciiTheme="minorHAnsi" w:hAnsiTheme="minorHAnsi" w:cstheme="minorHAnsi"/>
        </w:rPr>
        <w:t xml:space="preserve">Crown Prince Mohammed </w:t>
      </w:r>
      <w:r w:rsidRPr="003C0858">
        <w:rPr>
          <w:rStyle w:val="StyleUnderline"/>
          <w:highlight w:val="cyan"/>
        </w:rPr>
        <w:t>bin Salman’s</w:t>
      </w:r>
      <w:r w:rsidRPr="00166234">
        <w:rPr>
          <w:rStyle w:val="StyleUnderline"/>
        </w:rPr>
        <w:t xml:space="preserve"> misadventures, if not his </w:t>
      </w:r>
      <w:r w:rsidRPr="003C0858">
        <w:rPr>
          <w:rStyle w:val="StyleUnderline"/>
          <w:highlight w:val="cyan"/>
        </w:rPr>
        <w:t>leadership</w:t>
      </w:r>
      <w:r w:rsidRPr="00166234">
        <w:rPr>
          <w:rStyle w:val="StyleUnderline"/>
        </w:rPr>
        <w:t xml:space="preserve"> </w:t>
      </w:r>
      <w:r w:rsidRPr="00E87CF4">
        <w:rPr>
          <w:rStyle w:val="StyleUnderline"/>
          <w:highlight w:val="cyan"/>
        </w:rPr>
        <w:t>of the Saudi government itself</w:t>
      </w:r>
      <w:r>
        <w:rPr>
          <w:rFonts w:asciiTheme="minorHAnsi" w:hAnsiTheme="minorHAnsi" w:cstheme="minorHAnsi"/>
        </w:rPr>
        <w:t>. Bruce Riedel, who served as senior adviser on South Asia and the Middle East to the last four presidents, explained in a recent essay, “</w:t>
      </w:r>
      <w:r w:rsidRPr="00E87CF4">
        <w:rPr>
          <w:rStyle w:val="StyleUnderline"/>
          <w:highlight w:val="cyan"/>
        </w:rPr>
        <w:t>Responsibility for the war is on</w:t>
      </w:r>
      <w:r w:rsidRPr="00D9528F">
        <w:rPr>
          <w:rStyle w:val="StyleUnderline"/>
        </w:rPr>
        <w:t xml:space="preserve"> </w:t>
      </w:r>
      <w:r w:rsidRPr="00E87CF4">
        <w:rPr>
          <w:rStyle w:val="StyleUnderline"/>
          <w:highlight w:val="cyan"/>
        </w:rPr>
        <w:t>M</w:t>
      </w:r>
      <w:r w:rsidRPr="00D9528F">
        <w:rPr>
          <w:rStyle w:val="StyleUnderline"/>
        </w:rPr>
        <w:t xml:space="preserve">ohammed </w:t>
      </w:r>
      <w:r w:rsidRPr="00E87CF4">
        <w:rPr>
          <w:rStyle w:val="StyleUnderline"/>
          <w:highlight w:val="cyan"/>
        </w:rPr>
        <w:t>b</w:t>
      </w:r>
      <w:r w:rsidRPr="00D9528F">
        <w:rPr>
          <w:rStyle w:val="StyleUnderline"/>
        </w:rPr>
        <w:t xml:space="preserve">in </w:t>
      </w:r>
      <w:r w:rsidRPr="00E87CF4">
        <w:rPr>
          <w:rStyle w:val="StyleUnderline"/>
          <w:highlight w:val="cyan"/>
        </w:rPr>
        <w:t>S</w:t>
      </w:r>
      <w:r w:rsidRPr="00D9528F">
        <w:rPr>
          <w:rStyle w:val="StyleUnderline"/>
        </w:rPr>
        <w:t>alman</w:t>
      </w:r>
      <w:r>
        <w:rPr>
          <w:rFonts w:asciiTheme="minorHAnsi" w:hAnsiTheme="minorHAnsi" w:cstheme="minorHAnsi"/>
        </w:rPr>
        <w:t xml:space="preserve">, </w:t>
      </w:r>
      <w:r w:rsidRPr="00E87CF4">
        <w:rPr>
          <w:rStyle w:val="StyleUnderline"/>
          <w:highlight w:val="cyan"/>
        </w:rPr>
        <w:t>who as defense minister has driven Riyadh into this quagmire.</w:t>
      </w:r>
      <w:r>
        <w:rPr>
          <w:rFonts w:asciiTheme="minorHAnsi" w:hAnsiTheme="minorHAnsi" w:cstheme="minorHAnsi"/>
        </w:rPr>
        <w:t xml:space="preserve"> </w:t>
      </w:r>
      <w:r w:rsidRPr="003C0858">
        <w:rPr>
          <w:rStyle w:val="StyleUnderline"/>
          <w:highlight w:val="cyan"/>
        </w:rPr>
        <w:t xml:space="preserve">Shaking the arms relationship is </w:t>
      </w:r>
      <w:r w:rsidRPr="003C0858">
        <w:rPr>
          <w:rStyle w:val="Emphasis"/>
          <w:highlight w:val="cyan"/>
        </w:rPr>
        <w:t>by far the most important way</w:t>
      </w:r>
      <w:r w:rsidRPr="003C0858">
        <w:rPr>
          <w:rStyle w:val="StyleUnderline"/>
          <w:highlight w:val="cyan"/>
        </w:rPr>
        <w:t xml:space="preserve"> to clip his wings</w:t>
      </w:r>
      <w:r>
        <w:rPr>
          <w:rFonts w:asciiTheme="minorHAnsi" w:hAnsiTheme="minorHAnsi" w:cstheme="minorHAnsi"/>
        </w:rPr>
        <w:t>.” A former Obama official said as well, “</w:t>
      </w:r>
      <w:r w:rsidRPr="00E87CF4">
        <w:rPr>
          <w:rStyle w:val="StyleUnderline"/>
          <w:highlight w:val="cyan"/>
        </w:rPr>
        <w:t xml:space="preserve">The message needs to be that the relationship is being frozen </w:t>
      </w:r>
      <w:r w:rsidRPr="00E87CF4">
        <w:rPr>
          <w:rStyle w:val="Emphasis"/>
          <w:highlight w:val="cyan"/>
        </w:rPr>
        <w:t>unless MBS moves aside</w:t>
      </w:r>
      <w:r w:rsidRPr="00E87CF4">
        <w:rPr>
          <w:rStyle w:val="Emphasis"/>
        </w:rPr>
        <w:t>.</w:t>
      </w:r>
      <w:r>
        <w:rPr>
          <w:rFonts w:asciiTheme="minorHAnsi" w:hAnsiTheme="minorHAnsi" w:cstheme="minorHAnsi"/>
        </w:rPr>
        <w:t xml:space="preserve"> What Yemen and the Gulf crisis and Khashoggi affair have clarified is that MBS has allows personal pique and vendettas to override any impulse to reform. He has made the region an even more dangerous place, and, left to his own devices, is very likely to drag us into regional conflict. So I would pursue 4 and 2, with the former underscoring our message that MBS needs to step aside, and the latter grounding their Air Force, to both add internal pressure on MBS and to pressure the Saudis to negotiate a resolution to Yemen.”</w:t>
      </w:r>
    </w:p>
    <w:p w:rsidR="00DC54B1" w:rsidRDefault="00DC54B1" w:rsidP="00DC54B1"/>
    <w:p w:rsidR="00DC54B1" w:rsidRDefault="00DC54B1" w:rsidP="00DC54B1">
      <w:pPr>
        <w:pStyle w:val="Heading4"/>
      </w:pPr>
      <w:r>
        <w:t xml:space="preserve">MBS’s ability to </w:t>
      </w:r>
      <w:r w:rsidRPr="008D41EA">
        <w:rPr>
          <w:u w:val="single"/>
        </w:rPr>
        <w:t>stay in power</w:t>
      </w:r>
      <w:r>
        <w:t xml:space="preserve"> depends </w:t>
      </w:r>
      <w:r w:rsidRPr="008D41EA">
        <w:rPr>
          <w:u w:val="single"/>
        </w:rPr>
        <w:t>solely</w:t>
      </w:r>
      <w:r>
        <w:t xml:space="preserve"> on US </w:t>
      </w:r>
      <w:r w:rsidRPr="008D41EA">
        <w:rPr>
          <w:u w:val="single"/>
        </w:rPr>
        <w:t>support</w:t>
      </w:r>
      <w:r>
        <w:t xml:space="preserve"> and </w:t>
      </w:r>
      <w:r w:rsidRPr="008D41EA">
        <w:rPr>
          <w:u w:val="single"/>
        </w:rPr>
        <w:t>backing</w:t>
      </w:r>
      <w:r>
        <w:t xml:space="preserve">. </w:t>
      </w:r>
    </w:p>
    <w:p w:rsidR="00DC54B1" w:rsidRPr="00321FAD" w:rsidRDefault="00DC54B1" w:rsidP="00DC54B1">
      <w:pPr>
        <w:rPr>
          <w:sz w:val="16"/>
          <w:szCs w:val="16"/>
        </w:rPr>
      </w:pPr>
      <w:r w:rsidRPr="00321FAD">
        <w:rPr>
          <w:rStyle w:val="Style13ptBold"/>
        </w:rPr>
        <w:t>Pillar ‘18</w:t>
      </w:r>
      <w:r>
        <w:t xml:space="preserve"> </w:t>
      </w:r>
      <w:r w:rsidRPr="00321FAD">
        <w:rPr>
          <w:sz w:val="16"/>
          <w:szCs w:val="16"/>
        </w:rPr>
        <w:t>(Paul R.; Nonresident Senior Fellow at the Center for Security Studies at Georgetown University and Nonresident Senior Fellow in Foreign Policy at the Brookings Institution; 3-21-2018; "Saudi Fragility, and Why MbS Is No Ataturk"; The National Interest; https://nationalinterest.org/blog/paul-pillar/saudi-fragility-why-mbs-no-ataturk-25017; accessed 7-1-2019; SM-Camp)</w:t>
      </w:r>
    </w:p>
    <w:p w:rsidR="00DC54B1" w:rsidRPr="00321FAD" w:rsidRDefault="00DC54B1" w:rsidP="00DC54B1">
      <w:pPr>
        <w:rPr>
          <w:u w:val="single"/>
        </w:rPr>
      </w:pPr>
      <w:r w:rsidRPr="00321FAD">
        <w:rPr>
          <w:u w:val="single"/>
        </w:rPr>
        <w:t xml:space="preserve">While MbS depends </w:t>
      </w:r>
      <w:r w:rsidRPr="00321FAD">
        <w:rPr>
          <w:b/>
          <w:bCs/>
          <w:u w:val="single"/>
        </w:rPr>
        <w:t>internally</w:t>
      </w:r>
      <w:r w:rsidRPr="00321FAD">
        <w:rPr>
          <w:u w:val="single"/>
        </w:rPr>
        <w:t xml:space="preserve"> on </w:t>
      </w:r>
      <w:r w:rsidRPr="00321FAD">
        <w:rPr>
          <w:b/>
          <w:bCs/>
          <w:u w:val="single"/>
        </w:rPr>
        <w:t>maternal silence</w:t>
      </w:r>
      <w:r w:rsidRPr="00321FAD">
        <w:rPr>
          <w:u w:val="single"/>
        </w:rPr>
        <w:t xml:space="preserve"> and </w:t>
      </w:r>
      <w:r>
        <w:t xml:space="preserve">shaken-down </w:t>
      </w:r>
      <w:r w:rsidRPr="00321FAD">
        <w:rPr>
          <w:b/>
          <w:bCs/>
          <w:u w:val="single"/>
        </w:rPr>
        <w:t>assets</w:t>
      </w:r>
      <w:r w:rsidRPr="00321FAD">
        <w:rPr>
          <w:u w:val="single"/>
        </w:rPr>
        <w:t xml:space="preserve">, he is dependent </w:t>
      </w:r>
      <w:r w:rsidRPr="00321FAD">
        <w:rPr>
          <w:b/>
          <w:bCs/>
          <w:u w:val="single"/>
        </w:rPr>
        <w:t>externally</w:t>
      </w:r>
      <w:r w:rsidRPr="00321FAD">
        <w:rPr>
          <w:u w:val="single"/>
        </w:rPr>
        <w:t xml:space="preserve"> on the U</w:t>
      </w:r>
      <w:r>
        <w:t xml:space="preserve">nited </w:t>
      </w:r>
      <w:r w:rsidRPr="00321FAD">
        <w:rPr>
          <w:u w:val="single"/>
        </w:rPr>
        <w:t>S</w:t>
      </w:r>
      <w:r>
        <w:t xml:space="preserve">tates.  Nothing underscores that fact more than </w:t>
      </w:r>
      <w:r w:rsidRPr="00321FAD">
        <w:rPr>
          <w:u w:val="single"/>
        </w:rPr>
        <w:t>his</w:t>
      </w:r>
      <w:r>
        <w:t xml:space="preserve"> current </w:t>
      </w:r>
      <w:r w:rsidRPr="00321FAD">
        <w:rPr>
          <w:u w:val="single"/>
        </w:rPr>
        <w:t>visit to America</w:t>
      </w:r>
      <w:r>
        <w:t xml:space="preserve">, which as scheduled </w:t>
      </w:r>
      <w:r w:rsidRPr="00321FAD">
        <w:rPr>
          <w:u w:val="single"/>
        </w:rPr>
        <w:t>will stretch to</w:t>
      </w:r>
      <w:r>
        <w:t xml:space="preserve"> nearly </w:t>
      </w:r>
      <w:r w:rsidRPr="00321FAD">
        <w:rPr>
          <w:b/>
          <w:bCs/>
          <w:u w:val="single"/>
        </w:rPr>
        <w:t>three weeks</w:t>
      </w:r>
      <w:r>
        <w:t xml:space="preserve">.  Again, there are a couple of possible interpretations.  On one hand, being away from his capital for so long may indicate how secure MbS believes he is in his position (although there is a history of similarly confident authoritarian rulers elsewhere getting deposed while traveling abroad).  On the other hand, </w:t>
      </w:r>
      <w:r w:rsidRPr="00321FAD">
        <w:rPr>
          <w:u w:val="single"/>
        </w:rPr>
        <w:t>the trip demonstrates</w:t>
      </w:r>
      <w:r>
        <w:t xml:space="preserve"> just </w:t>
      </w:r>
      <w:r w:rsidRPr="00321FAD">
        <w:rPr>
          <w:b/>
          <w:bCs/>
          <w:u w:val="single"/>
        </w:rPr>
        <w:t>how heavy</w:t>
      </w:r>
      <w:r w:rsidRPr="00321FAD">
        <w:rPr>
          <w:u w:val="single"/>
        </w:rPr>
        <w:t xml:space="preserve"> is his </w:t>
      </w:r>
      <w:r w:rsidRPr="00321FAD">
        <w:rPr>
          <w:b/>
          <w:bCs/>
          <w:u w:val="single"/>
        </w:rPr>
        <w:t>dependence</w:t>
      </w:r>
      <w:r w:rsidRPr="00321FAD">
        <w:rPr>
          <w:u w:val="single"/>
        </w:rPr>
        <w:t xml:space="preserve"> on U.S. </w:t>
      </w:r>
      <w:r w:rsidRPr="00321FAD">
        <w:rPr>
          <w:b/>
          <w:bCs/>
          <w:u w:val="single"/>
        </w:rPr>
        <w:t>support</w:t>
      </w:r>
      <w:r w:rsidRPr="00321FAD">
        <w:rPr>
          <w:u w:val="single"/>
        </w:rPr>
        <w:t xml:space="preserve"> and </w:t>
      </w:r>
      <w:r w:rsidRPr="00321FAD">
        <w:rPr>
          <w:b/>
          <w:bCs/>
          <w:u w:val="single"/>
        </w:rPr>
        <w:t>goodwill</w:t>
      </w:r>
      <w:r w:rsidRPr="00321FAD">
        <w:rPr>
          <w:u w:val="single"/>
        </w:rPr>
        <w:t xml:space="preserve">. </w:t>
      </w:r>
    </w:p>
    <w:p w:rsidR="00DC54B1" w:rsidRDefault="00DC54B1" w:rsidP="00DC54B1">
      <w:r>
        <w:t xml:space="preserve">In seeking that support, </w:t>
      </w:r>
      <w:r w:rsidRPr="00321FAD">
        <w:rPr>
          <w:u w:val="single"/>
        </w:rPr>
        <w:t xml:space="preserve">MbS </w:t>
      </w:r>
      <w:r w:rsidRPr="00321FAD">
        <w:rPr>
          <w:b/>
          <w:bCs/>
          <w:u w:val="single"/>
        </w:rPr>
        <w:t>portrays himself</w:t>
      </w:r>
      <w:r w:rsidRPr="00321FAD">
        <w:rPr>
          <w:u w:val="single"/>
        </w:rPr>
        <w:t xml:space="preserve"> as a </w:t>
      </w:r>
      <w:r w:rsidRPr="00321FAD">
        <w:rPr>
          <w:b/>
          <w:bCs/>
          <w:u w:val="single"/>
        </w:rPr>
        <w:t>reformer</w:t>
      </w:r>
      <w:r w:rsidRPr="00321FAD">
        <w:rPr>
          <w:u w:val="single"/>
        </w:rPr>
        <w:t xml:space="preserve"> and </w:t>
      </w:r>
      <w:r w:rsidRPr="00321FAD">
        <w:rPr>
          <w:b/>
          <w:bCs/>
          <w:u w:val="single"/>
        </w:rPr>
        <w:t>modernizer</w:t>
      </w:r>
      <w:r w:rsidRPr="00321FAD">
        <w:rPr>
          <w:u w:val="single"/>
        </w:rPr>
        <w:t xml:space="preserve"> who will lead Saudi Arabia from social and economic </w:t>
      </w:r>
      <w:r w:rsidRPr="00321FAD">
        <w:rPr>
          <w:b/>
          <w:bCs/>
          <w:u w:val="single"/>
        </w:rPr>
        <w:t>backwardness</w:t>
      </w:r>
      <w:r w:rsidRPr="00321FAD">
        <w:rPr>
          <w:u w:val="single"/>
        </w:rPr>
        <w:t xml:space="preserve"> into the </w:t>
      </w:r>
      <w:r w:rsidRPr="00321FAD">
        <w:rPr>
          <w:b/>
          <w:bCs/>
          <w:u w:val="single"/>
        </w:rPr>
        <w:t>twenty-first century</w:t>
      </w:r>
      <w:r>
        <w:t>. That image brings to mind the greatest modernizer of a Muslim country in that part of the world: Mustafa Kemal Ataturk.  But what Ataturk brought to the task was poles apart from what MbS brings.  Mustafa Kemal was a military hero of World War I—the victor at Gallipoli—and then led an extraordinary effort to rescue Anatolia from the wreckage of the Ottoman Empire, while fighting off Greeks, Armenians, and others in the process.  The sweeping modernization and secularization that Ataturk accomplished as the first president of the Republic of Turkey he accomplished with enormous prestige and standing as the father of his country.</w:t>
      </w:r>
    </w:p>
    <w:p w:rsidR="00DC54B1" w:rsidRPr="00321FAD" w:rsidRDefault="00DC54B1" w:rsidP="00DC54B1">
      <w:pPr>
        <w:rPr>
          <w:u w:val="single"/>
        </w:rPr>
      </w:pPr>
      <w:r>
        <w:t xml:space="preserve">By contrast </w:t>
      </w:r>
      <w:r w:rsidRPr="00321FAD">
        <w:rPr>
          <w:u w:val="single"/>
        </w:rPr>
        <w:t xml:space="preserve">MbS, </w:t>
      </w:r>
      <w:r w:rsidRPr="00321FAD">
        <w:rPr>
          <w:b/>
          <w:bCs/>
          <w:u w:val="single"/>
        </w:rPr>
        <w:t>notwithstanding</w:t>
      </w:r>
      <w:r w:rsidRPr="00321FAD">
        <w:rPr>
          <w:u w:val="single"/>
        </w:rPr>
        <w:t xml:space="preserve"> whatever</w:t>
      </w:r>
      <w:r>
        <w:t xml:space="preserve"> Machiavellian </w:t>
      </w:r>
      <w:r w:rsidRPr="00321FAD">
        <w:rPr>
          <w:b/>
          <w:bCs/>
          <w:u w:val="single"/>
        </w:rPr>
        <w:t>power-grabbing skills</w:t>
      </w:r>
      <w:r w:rsidRPr="00321FAD">
        <w:rPr>
          <w:u w:val="single"/>
        </w:rPr>
        <w:t xml:space="preserve"> he has demonstrated, is where he is because he happened to be the </w:t>
      </w:r>
      <w:r w:rsidRPr="00321FAD">
        <w:rPr>
          <w:b/>
          <w:bCs/>
          <w:u w:val="single"/>
        </w:rPr>
        <w:t>favorite son</w:t>
      </w:r>
      <w:r w:rsidRPr="00321FAD">
        <w:rPr>
          <w:u w:val="single"/>
        </w:rPr>
        <w:t xml:space="preserve"> of King Salman</w:t>
      </w:r>
      <w:r>
        <w:t xml:space="preserve">, who was the </w:t>
      </w:r>
      <w:r w:rsidRPr="00321FAD">
        <w:rPr>
          <w:u w:val="single"/>
        </w:rPr>
        <w:t>one</w:t>
      </w:r>
      <w:r>
        <w:t xml:space="preserve"> son </w:t>
      </w:r>
      <w:r w:rsidRPr="00321FAD">
        <w:rPr>
          <w:u w:val="single"/>
        </w:rPr>
        <w:t xml:space="preserve">of the </w:t>
      </w:r>
      <w:r w:rsidRPr="00321FAD">
        <w:rPr>
          <w:b/>
          <w:bCs/>
          <w:u w:val="single"/>
        </w:rPr>
        <w:t>kingdom’s founder</w:t>
      </w:r>
      <w:r>
        <w:t xml:space="preserve">, Abd al-Aziz ibn Saud, who happened to have the moxie to pass the baton to his own progeny rather than to continue the succession among the sons of Abd al-Aziz.  </w:t>
      </w:r>
      <w:r w:rsidRPr="00321FAD">
        <w:rPr>
          <w:u w:val="single"/>
        </w:rPr>
        <w:t>Besides</w:t>
      </w:r>
      <w:r>
        <w:t xml:space="preserve"> the issue of </w:t>
      </w:r>
      <w:r w:rsidRPr="00321FAD">
        <w:rPr>
          <w:u w:val="single"/>
        </w:rPr>
        <w:t xml:space="preserve">MbS’s </w:t>
      </w:r>
      <w:r w:rsidRPr="00321FAD">
        <w:rPr>
          <w:b/>
          <w:bCs/>
          <w:u w:val="single"/>
        </w:rPr>
        <w:t>inexperience</w:t>
      </w:r>
      <w:r w:rsidRPr="00321FAD">
        <w:rPr>
          <w:u w:val="single"/>
        </w:rPr>
        <w:t xml:space="preserve">, and the ways in which his </w:t>
      </w:r>
      <w:r w:rsidRPr="00321FAD">
        <w:rPr>
          <w:b/>
          <w:bCs/>
          <w:u w:val="single"/>
        </w:rPr>
        <w:t>departure</w:t>
      </w:r>
      <w:r w:rsidRPr="00321FAD">
        <w:rPr>
          <w:u w:val="single"/>
        </w:rPr>
        <w:t xml:space="preserve"> from a</w:t>
      </w:r>
      <w:r>
        <w:t xml:space="preserve"> more </w:t>
      </w:r>
      <w:r w:rsidRPr="00321FAD">
        <w:rPr>
          <w:b/>
          <w:bCs/>
          <w:u w:val="single"/>
        </w:rPr>
        <w:t>collective mode</w:t>
      </w:r>
      <w:r w:rsidRPr="00321FAD">
        <w:rPr>
          <w:u w:val="single"/>
        </w:rPr>
        <w:t xml:space="preserve"> of Saudi decision-making are apt to </w:t>
      </w:r>
      <w:r w:rsidRPr="00321FAD">
        <w:rPr>
          <w:b/>
          <w:bCs/>
          <w:u w:val="single"/>
        </w:rPr>
        <w:t>exacerbate</w:t>
      </w:r>
      <w:r>
        <w:t xml:space="preserve"> the </w:t>
      </w:r>
      <w:r w:rsidRPr="00321FAD">
        <w:rPr>
          <w:u w:val="single"/>
        </w:rPr>
        <w:t>mistakes</w:t>
      </w:r>
      <w:r>
        <w:t xml:space="preserve"> of any single leader, </w:t>
      </w:r>
      <w:r w:rsidRPr="00321FAD">
        <w:rPr>
          <w:u w:val="single"/>
        </w:rPr>
        <w:t>we</w:t>
      </w:r>
      <w:r>
        <w:t xml:space="preserve"> probably </w:t>
      </w:r>
      <w:r w:rsidRPr="00321FAD">
        <w:rPr>
          <w:u w:val="single"/>
        </w:rPr>
        <w:t xml:space="preserve">have not seen the last of </w:t>
      </w:r>
      <w:r w:rsidRPr="00321FAD">
        <w:rPr>
          <w:b/>
          <w:bCs/>
          <w:u w:val="single"/>
        </w:rPr>
        <w:t>disgruntlement</w:t>
      </w:r>
      <w:r w:rsidRPr="00321FAD">
        <w:rPr>
          <w:u w:val="single"/>
        </w:rPr>
        <w:t xml:space="preserve"> within the royal family over</w:t>
      </w:r>
      <w:r>
        <w:t xml:space="preserve"> the manner of </w:t>
      </w:r>
      <w:r w:rsidRPr="00321FAD">
        <w:rPr>
          <w:u w:val="single"/>
        </w:rPr>
        <w:t>MbS</w:t>
      </w:r>
      <w:r>
        <w:t xml:space="preserve">’s rise.  </w:t>
      </w:r>
      <w:r w:rsidRPr="00321FAD">
        <w:rPr>
          <w:u w:val="single"/>
        </w:rPr>
        <w:t xml:space="preserve">We may see more of it after the </w:t>
      </w:r>
      <w:r w:rsidRPr="00321FAD">
        <w:rPr>
          <w:b/>
          <w:bCs/>
          <w:u w:val="single"/>
        </w:rPr>
        <w:t>death of Salman</w:t>
      </w:r>
      <w:r w:rsidRPr="00321FAD">
        <w:rPr>
          <w:u w:val="single"/>
        </w:rPr>
        <w:t xml:space="preserve">. </w:t>
      </w:r>
    </w:p>
    <w:p w:rsidR="00DC54B1" w:rsidRDefault="00DC54B1" w:rsidP="00DC54B1">
      <w:r w:rsidRPr="00321FAD">
        <w:rPr>
          <w:u w:val="single"/>
        </w:rPr>
        <w:t xml:space="preserve">The American public’s attitudes toward </w:t>
      </w:r>
      <w:r w:rsidRPr="00321FAD">
        <w:rPr>
          <w:b/>
          <w:bCs/>
          <w:u w:val="single"/>
        </w:rPr>
        <w:t>Saudi Arabia</w:t>
      </w:r>
      <w:r w:rsidRPr="00321FAD">
        <w:rPr>
          <w:u w:val="single"/>
        </w:rPr>
        <w:t xml:space="preserve"> have traditionally not been</w:t>
      </w:r>
      <w:r w:rsidRPr="00321FAD">
        <w:t xml:space="preserve"> very </w:t>
      </w:r>
      <w:r w:rsidRPr="00321FAD">
        <w:rPr>
          <w:b/>
          <w:bCs/>
          <w:u w:val="single"/>
        </w:rPr>
        <w:t>favorable</w:t>
      </w:r>
      <w:r>
        <w:t xml:space="preserve"> compared to Americans’ view of many other foreign countries.  The standing of Saudi Arabia in American eyes was hurt further by the 9/11 terrorist attacks, given the Saudi nationality of most of the hijackers.  Saudi Arabia has nonetheless managed in recent years to gain some of the American goodwill it craves through a lavishly funded public relations effort that has included direct lobbying as well as indirect image-polishing through support to think tanks and research centers.  Also leading to an uptick during the past year in some Americans’ views of Saudi Arabia, both directly and by following the lead of the Trump administration, has been the willingness of MbS-led Saudi Arabia to develop relations (below formal diplomatic ties) with Israel, despite the persistence of the Israeli occupation of Palestinian territory.  This willingness is another mark of weakness of MbS.  It reflects a felt need to cadge support (less from anything Israel has to offer directly than from what Israel’s blessing implies for political support in the United States) in Riyadh’s regional rivalries, especially the rivalry with Iran, even if this means abandoning Saudi Arabia’s traditional and more principled stand in favor of Palestinian self-determination.</w:t>
      </w:r>
    </w:p>
    <w:p w:rsidR="00DC54B1" w:rsidRDefault="00DC54B1" w:rsidP="00DC54B1">
      <w:r w:rsidRPr="00321FAD">
        <w:rPr>
          <w:u w:val="single"/>
        </w:rPr>
        <w:t xml:space="preserve">MbS plays the </w:t>
      </w:r>
      <w:r w:rsidRPr="00321FAD">
        <w:rPr>
          <w:b/>
          <w:bCs/>
          <w:u w:val="single"/>
        </w:rPr>
        <w:t>anti-Iran theme</w:t>
      </w:r>
      <w:r w:rsidRPr="00321FAD">
        <w:rPr>
          <w:u w:val="single"/>
        </w:rPr>
        <w:t xml:space="preserve"> to the hilt</w:t>
      </w:r>
      <w:r>
        <w:t>.  In an interview with 60 Minutes, he talked about what an open and modern place Saudi Arabia supposedly was before 1979, and that he wants to return the country to what it allegedly was before four decades of darkness.  The event in 1979 that did have some darkening effects was the takeover by Sunni extremists of the Grand Mosque in Mecca, after which the Saudi regime made concessions to hardline religious conservatives regarding such matters as education and acceptable dress.  But the association MbS wants to encourage was with another event of 1979: the Iranian revolution—as if that revolution were responsible for the excesses of the religious police in Saudi Arabia.  In misrepresenting the actual, already mostly closed and backward, social atmosphere in pre-1979 Saudi Arabia, MbS has resorted to falsehoods, such as asserting that Saudi women were allowed to drive cars back then.</w:t>
      </w:r>
    </w:p>
    <w:p w:rsidR="00DC54B1" w:rsidRDefault="00DC54B1" w:rsidP="00DC54B1">
      <w:r w:rsidRPr="00321FAD">
        <w:rPr>
          <w:u w:val="single"/>
        </w:rPr>
        <w:t>MbS</w:t>
      </w:r>
      <w:r>
        <w:t xml:space="preserve"> also, in the 60 Minutes interview and on other occasions, has </w:t>
      </w:r>
      <w:r w:rsidRPr="00321FAD">
        <w:rPr>
          <w:u w:val="single"/>
        </w:rPr>
        <w:t xml:space="preserve">invoked the </w:t>
      </w:r>
      <w:r w:rsidRPr="00321FAD">
        <w:rPr>
          <w:b/>
          <w:bCs/>
          <w:u w:val="single"/>
        </w:rPr>
        <w:t>Nazi analogy</w:t>
      </w:r>
      <w:r w:rsidRPr="00321FAD">
        <w:rPr>
          <w:u w:val="single"/>
        </w:rPr>
        <w:t>, describing Iranian</w:t>
      </w:r>
      <w:r>
        <w:t xml:space="preserve"> supreme </w:t>
      </w:r>
      <w:r w:rsidRPr="00321FAD">
        <w:rPr>
          <w:u w:val="single"/>
        </w:rPr>
        <w:t>leader</w:t>
      </w:r>
      <w:r>
        <w:t xml:space="preserve"> Ali </w:t>
      </w:r>
      <w:r w:rsidRPr="00321FAD">
        <w:rPr>
          <w:u w:val="single"/>
        </w:rPr>
        <w:t>Khamenei as “</w:t>
      </w:r>
      <w:r w:rsidRPr="00321FAD">
        <w:rPr>
          <w:b/>
          <w:bCs/>
          <w:u w:val="single"/>
        </w:rPr>
        <w:t>the new Hitler</w:t>
      </w:r>
      <w:r w:rsidRPr="00321FAD">
        <w:rPr>
          <w:u w:val="single"/>
        </w:rPr>
        <w:t>”.</w:t>
      </w:r>
      <w:r>
        <w:t xml:space="preserve">  Like most invocations of that analogy, it is not only misleading but a trivialization of what the real Nazis did.  It also is rather rich coming from a leader of the Saudi regime, given—as Simon Henderson reminds us—that regime’s history of having some rather cordial relations with the real Hitler.</w:t>
      </w:r>
    </w:p>
    <w:p w:rsidR="00DC54B1" w:rsidRDefault="00DC54B1" w:rsidP="00DC54B1">
      <w:r>
        <w:t>A strain of opinion in the United States is ready to overlook such history, just as it overlooks Trump’s softness toward some expressions of anti-Semitism in America, if part of the deal is support for the right-wing government of Israel notwithstanding the festering Palestinian problem.  Thus we hear praise for MbS's self-described reforms from quarters that usually are guided by that standard of supporting whatever and whoever supports the Israeli government.</w:t>
      </w:r>
    </w:p>
    <w:p w:rsidR="00DC54B1" w:rsidRDefault="00DC54B1" w:rsidP="00DC54B1">
      <w:r w:rsidRPr="008D41EA">
        <w:rPr>
          <w:u w:val="single"/>
        </w:rPr>
        <w:t xml:space="preserve">The </w:t>
      </w:r>
      <w:r w:rsidRPr="008D41EA">
        <w:rPr>
          <w:b/>
          <w:bCs/>
          <w:u w:val="single"/>
        </w:rPr>
        <w:t>heavy dependence</w:t>
      </w:r>
      <w:r w:rsidRPr="008D41EA">
        <w:rPr>
          <w:u w:val="single"/>
        </w:rPr>
        <w:t xml:space="preserve"> of MbS on </w:t>
      </w:r>
      <w:r w:rsidRPr="008D41EA">
        <w:rPr>
          <w:b/>
          <w:bCs/>
          <w:u w:val="single"/>
        </w:rPr>
        <w:t>U.S. backing</w:t>
      </w:r>
      <w:r w:rsidRPr="008D41EA">
        <w:rPr>
          <w:u w:val="single"/>
        </w:rPr>
        <w:t xml:space="preserve">—unmatched, especially in the era of </w:t>
      </w:r>
      <w:r w:rsidRPr="008D41EA">
        <w:rPr>
          <w:b/>
          <w:bCs/>
          <w:u w:val="single"/>
        </w:rPr>
        <w:t>shale</w:t>
      </w:r>
      <w:r w:rsidRPr="008D41EA">
        <w:rPr>
          <w:u w:val="single"/>
        </w:rPr>
        <w:t xml:space="preserve"> </w:t>
      </w:r>
      <w:r w:rsidRPr="008D41EA">
        <w:rPr>
          <w:b/>
          <w:bCs/>
          <w:u w:val="single"/>
        </w:rPr>
        <w:t>oil</w:t>
      </w:r>
      <w:r w:rsidRPr="008D41EA">
        <w:rPr>
          <w:u w:val="single"/>
        </w:rPr>
        <w:t xml:space="preserve">, by any </w:t>
      </w:r>
      <w:r w:rsidRPr="008D41EA">
        <w:rPr>
          <w:b/>
          <w:bCs/>
          <w:u w:val="single"/>
        </w:rPr>
        <w:t>comparable degree</w:t>
      </w:r>
      <w:r w:rsidRPr="008D41EA">
        <w:rPr>
          <w:u w:val="single"/>
        </w:rPr>
        <w:t xml:space="preserve"> of U.S. </w:t>
      </w:r>
      <w:r w:rsidRPr="008D41EA">
        <w:rPr>
          <w:b/>
          <w:bCs/>
          <w:u w:val="single"/>
        </w:rPr>
        <w:t>dependence</w:t>
      </w:r>
      <w:r w:rsidRPr="008D41EA">
        <w:rPr>
          <w:u w:val="single"/>
        </w:rPr>
        <w:t xml:space="preserve"> on Saudi Arabia—implies </w:t>
      </w:r>
      <w:r w:rsidRPr="008D41EA">
        <w:rPr>
          <w:b/>
          <w:bCs/>
          <w:u w:val="single"/>
        </w:rPr>
        <w:t>significant U.S. leverage</w:t>
      </w:r>
      <w:r>
        <w:t xml:space="preserve"> that could be used to protect and advance U.S. interests.  Unfortunately, </w:t>
      </w:r>
      <w:r w:rsidRPr="008D41EA">
        <w:rPr>
          <w:u w:val="single"/>
        </w:rPr>
        <w:t xml:space="preserve">that leverage is </w:t>
      </w:r>
      <w:r w:rsidRPr="008D41EA">
        <w:rPr>
          <w:b/>
          <w:bCs/>
          <w:u w:val="single"/>
        </w:rPr>
        <w:t>not being used</w:t>
      </w:r>
      <w:r>
        <w:t xml:space="preserve">.  Part of the problem may be the bromance between the inexperienced 30-somethings, MbS and Jared Kushner, with Kushner appearing to exert major influence on the Trump administration’s dealings with Saudi Arabia without even having a full security clearance.  </w:t>
      </w:r>
      <w:r w:rsidRPr="008D41EA">
        <w:rPr>
          <w:u w:val="single"/>
        </w:rPr>
        <w:t>The biggest</w:t>
      </w:r>
      <w:r w:rsidRPr="008D41EA">
        <w:t xml:space="preserve"> immediate </w:t>
      </w:r>
      <w:r w:rsidRPr="008D41EA">
        <w:rPr>
          <w:b/>
          <w:bCs/>
          <w:u w:val="single"/>
        </w:rPr>
        <w:t>problem</w:t>
      </w:r>
      <w:r w:rsidRPr="008D41EA">
        <w:rPr>
          <w:u w:val="single"/>
        </w:rPr>
        <w:t xml:space="preserve"> is the disastrous Saudi-led </w:t>
      </w:r>
      <w:r w:rsidRPr="008D41EA">
        <w:rPr>
          <w:b/>
          <w:bCs/>
          <w:u w:val="single"/>
        </w:rPr>
        <w:t>war in Yemen</w:t>
      </w:r>
      <w:r w:rsidRPr="008D41EA">
        <w:rPr>
          <w:u w:val="single"/>
        </w:rPr>
        <w:t xml:space="preserve">, where the administration does not </w:t>
      </w:r>
      <w:r>
        <w:t xml:space="preserve">seem to </w:t>
      </w:r>
      <w:r w:rsidRPr="008D41EA">
        <w:rPr>
          <w:u w:val="single"/>
        </w:rPr>
        <w:t xml:space="preserve">want to protect </w:t>
      </w:r>
      <w:r w:rsidRPr="008D41EA">
        <w:rPr>
          <w:b/>
          <w:bCs/>
          <w:u w:val="single"/>
        </w:rPr>
        <w:t>U.S. equities</w:t>
      </w:r>
      <w:r w:rsidRPr="008D41EA">
        <w:rPr>
          <w:u w:val="single"/>
        </w:rPr>
        <w:t xml:space="preserve"> in the face of </w:t>
      </w:r>
      <w:r w:rsidRPr="008D41EA">
        <w:rPr>
          <w:b/>
          <w:bCs/>
          <w:u w:val="single"/>
        </w:rPr>
        <w:t>Riyadh’s persistence</w:t>
      </w:r>
      <w:r>
        <w:t xml:space="preserve"> in folly.  It was inexcusable for the Trump administration to oppose a resolution on Yemen, which was defeated this week in a vote in the Senate, that would have affirmed the constitutional prerogative of the Congress to determine when and where the United States goes to war.</w:t>
      </w:r>
    </w:p>
    <w:p w:rsidR="00DC54B1" w:rsidRDefault="00DC54B1" w:rsidP="00DC54B1"/>
    <w:p w:rsidR="00DC54B1" w:rsidRDefault="00DC54B1" w:rsidP="00DC54B1">
      <w:pPr>
        <w:pStyle w:val="Heading3"/>
      </w:pPr>
      <w:r>
        <w:t>Uniqueness – MBS strong</w:t>
      </w:r>
    </w:p>
    <w:p w:rsidR="00DC54B1" w:rsidRDefault="00DC54B1" w:rsidP="00DC54B1"/>
    <w:p w:rsidR="00DC54B1" w:rsidRDefault="00DC54B1" w:rsidP="00DC54B1">
      <w:pPr>
        <w:pStyle w:val="Heading4"/>
      </w:pPr>
      <w:r>
        <w:t>MBS remains strong despite the backlash against Kashoggi murder</w:t>
      </w:r>
    </w:p>
    <w:p w:rsidR="00DC54B1" w:rsidRDefault="00DC54B1" w:rsidP="00DC54B1">
      <w:r>
        <w:rPr>
          <w:rStyle w:val="Style13ptBold"/>
        </w:rPr>
        <w:t>Berman</w:t>
      </w:r>
      <w:r w:rsidRPr="00E56264">
        <w:rPr>
          <w:rStyle w:val="Style13ptBold"/>
        </w:rPr>
        <w:t xml:space="preserve"> </w:t>
      </w:r>
      <w:r>
        <w:rPr>
          <w:rStyle w:val="Style13ptBold"/>
        </w:rPr>
        <w:t>’</w:t>
      </w:r>
      <w:r w:rsidRPr="00E56264">
        <w:rPr>
          <w:rStyle w:val="Style13ptBold"/>
        </w:rPr>
        <w:t>18</w:t>
      </w:r>
      <w:r>
        <w:rPr>
          <w:rStyle w:val="Style13ptBold"/>
        </w:rPr>
        <w:t xml:space="preserve">- </w:t>
      </w:r>
      <w:r w:rsidRPr="00FE23F9">
        <w:t xml:space="preserve"> </w:t>
      </w:r>
      <w:r>
        <w:t>the Walter A. Haas Professor in the Humanities at Stanford University, is a senior fellow at the Hoover Institution and a co-chair of the Working Group on Islamism and the International Order. (Hoover Institution Contributor, "Hoover Scholar: US Break With Saudi Arabia Would Deliver Middle East To Iran" Hoover Institution – Stanford University, 10-26-2018, https://www.hoover.org/news/hoover-scholar-us-break-saudi-arabia-would-deliver-middle-east-iran) //AL</w:t>
      </w:r>
    </w:p>
    <w:p w:rsidR="00DC54B1" w:rsidRDefault="00DC54B1" w:rsidP="00DC54B1"/>
    <w:p w:rsidR="00DC54B1" w:rsidRDefault="00DC54B1" w:rsidP="00DC54B1">
      <w:r>
        <w:t xml:space="preserve">First, </w:t>
      </w:r>
      <w:r w:rsidRPr="006B0BA9">
        <w:rPr>
          <w:rStyle w:val="StyleUnderline"/>
        </w:rPr>
        <w:t>in the Kingdom itself</w:t>
      </w:r>
      <w:r>
        <w:t>, the Crown Prince Mohammed bin Salman (</w:t>
      </w:r>
      <w:r w:rsidRPr="00FE23F9">
        <w:rPr>
          <w:rStyle w:val="StyleUnderline"/>
        </w:rPr>
        <w:t>MBS) had previously made numerous enemies, partially due to some heavy-handed tactics and partially due to his efforts to reform aspects of Saudi society</w:t>
      </w:r>
      <w:r w:rsidRPr="006B0BA9">
        <w:t>. (His lifting the ban on women driving, for example, was a declaration of war against the religious establishment.)</w:t>
      </w:r>
      <w:r>
        <w:t xml:space="preserve"> These </w:t>
      </w:r>
      <w:r w:rsidRPr="00FE23F9">
        <w:rPr>
          <w:rStyle w:val="StyleUnderline"/>
        </w:rPr>
        <w:t>internal Saudi opponents have been trying to use the Kashoggi killing to weaken MBS</w:t>
      </w:r>
      <w:r>
        <w:t>—</w:t>
      </w:r>
      <w:r w:rsidRPr="006B0BA9">
        <w:rPr>
          <w:rStyle w:val="Emphasis"/>
        </w:rPr>
        <w:t xml:space="preserve">so far to no avail. </w:t>
      </w:r>
      <w:r w:rsidRPr="00FE23F9">
        <w:rPr>
          <w:rStyle w:val="StyleUnderline"/>
        </w:rPr>
        <w:t>King Salman appears to be standing by his son</w:t>
      </w:r>
      <w:r>
        <w:t>. Whether those domestic opponents had a hand in the killing itself, we do not yet know. (To be clear: no one writing in the public yet knows the full story, and anyone who claims to do so is defrauding the readership.)</w:t>
      </w:r>
    </w:p>
    <w:p w:rsidR="00DC54B1" w:rsidRPr="009208AC" w:rsidRDefault="00DC54B1" w:rsidP="00DC54B1"/>
    <w:p w:rsidR="00DC54B1" w:rsidRDefault="00DC54B1" w:rsidP="00DC54B1"/>
    <w:p w:rsidR="00DC54B1" w:rsidRDefault="00DC54B1" w:rsidP="00DC54B1">
      <w:pPr>
        <w:pStyle w:val="Heading3"/>
      </w:pPr>
      <w:r>
        <w:t>AT: U o/w - No threat to MbS</w:t>
      </w:r>
    </w:p>
    <w:p w:rsidR="00DC54B1" w:rsidRDefault="00DC54B1" w:rsidP="00DC54B1"/>
    <w:p w:rsidR="00DC54B1" w:rsidRDefault="00DC54B1" w:rsidP="00DC54B1">
      <w:pPr>
        <w:pStyle w:val="Heading4"/>
      </w:pPr>
      <w:r>
        <w:t>MbS undermined the core pillars of Saudi stability and his power base is fragile</w:t>
      </w:r>
    </w:p>
    <w:p w:rsidR="00DC54B1" w:rsidRDefault="00DC54B1" w:rsidP="00DC54B1">
      <w:r w:rsidRPr="00E17B2F">
        <w:rPr>
          <w:b/>
          <w:bCs/>
        </w:rPr>
        <w:t>Stenslie, 18</w:t>
      </w:r>
      <w:r>
        <w:t xml:space="preserve"> - Dr. Stig Stenslie is an associate professor at the Norwegian Defence Intelligence University College. Stig Stenslie (2018) The End of Elite Unity and the Stability of Saudi Arabia, The Washington Quarterly, 41:1, 61-82, DOI: 10.1080/0163660X.2018.1445360</w:t>
      </w:r>
    </w:p>
    <w:p w:rsidR="00DC54B1" w:rsidRDefault="00DC54B1" w:rsidP="00DC54B1"/>
    <w:p w:rsidR="00DC54B1" w:rsidRDefault="00DC54B1" w:rsidP="00DC54B1">
      <w:r>
        <w:t>MbS has undermined these pillars essential to maintain the stability of the House of Saud. This is especially true of the first three pillars—Saudi Arabia as a dynastic monarchy, an alliance state, and a rentier state—making Saudi Arabia less stable.</w:t>
      </w:r>
    </w:p>
    <w:p w:rsidR="00DC54B1" w:rsidRDefault="00DC54B1" w:rsidP="00DC54B1">
      <w:r>
        <w:t>Elite Conflict</w:t>
      </w:r>
    </w:p>
    <w:p w:rsidR="00DC54B1" w:rsidRDefault="00DC54B1" w:rsidP="00DC54B1">
      <w:r>
        <w:t xml:space="preserve">In Saudi Arabia, the political elite used to be united, but this cohesion is now over. </w:t>
      </w:r>
      <w:r w:rsidRPr="0047076A">
        <w:rPr>
          <w:rStyle w:val="StyleUnderline"/>
        </w:rPr>
        <w:t>MbS’ power grab has made the regime both vulnerable to external threats and increased the risk of divisive conflicts within the elite</w:t>
      </w:r>
      <w:r>
        <w:t>. It is far from surprising that the generational shift would weaken cohesion within the House of Saud. Ten years ago, I interviewed an advisor to the royal family who gave the following account: “</w:t>
      </w:r>
      <w:r w:rsidRPr="0047076A">
        <w:rPr>
          <w:rStyle w:val="StyleUnderline"/>
        </w:rPr>
        <w:t>The generational shift poses a major challenge to the cohesion of the elite. It is an open question whether the third-generation princes share the older generation’s norms of political behavior</w:t>
      </w:r>
      <w:r>
        <w:t xml:space="preserve">, agree on what legitimate processes for making decisions are, and understand the importance of standing together. The primary concern is that Ibn Saud’s many grandsons might prove unable to forge an orderly succession, raising fears that the dynasty will collapse.” 36 </w:t>
      </w:r>
      <w:r w:rsidRPr="0047076A">
        <w:rPr>
          <w:rStyle w:val="StyleUnderline"/>
        </w:rPr>
        <w:t>The erosion of elite integration</w:t>
      </w:r>
      <w:r>
        <w:t xml:space="preserve">, however, </w:t>
      </w:r>
      <w:r w:rsidRPr="0047076A">
        <w:rPr>
          <w:rStyle w:val="StyleUnderline"/>
        </w:rPr>
        <w:t>has been going faster and longer than any observers of Saudi royal family politics probably expected.</w:t>
      </w:r>
    </w:p>
    <w:p w:rsidR="00DC54B1" w:rsidRDefault="00DC54B1" w:rsidP="00DC54B1">
      <w:r w:rsidRPr="0047076A">
        <w:rPr>
          <w:rStyle w:val="StyleUnderline"/>
        </w:rPr>
        <w:t>The rapid</w:t>
      </w:r>
      <w:r>
        <w:t>—and somewhat unexpected—</w:t>
      </w:r>
      <w:r w:rsidRPr="0047076A">
        <w:rPr>
          <w:rStyle w:val="StyleUnderline"/>
        </w:rPr>
        <w:t>rise of MbS triggered discomfort within the House of Saud</w:t>
      </w:r>
      <w:r>
        <w:t>. September 2015 saw the first signs of a mounting campaign by some of the princes of the royal family to defenestrate the previous ruler. A senior member of the royal family—reportedly a grandson of the kingdom’s founding father, Ibn Saud—circulated a series of open letters that expressed fears that the monarchy would collapse if King Salman, along with his son, was not promptly deposed. “The king is not in a stable condition and in reality the son of the king [Muhammad bin Salman] is ruling the kingdom,” the author argued.37 Moreover, the author criticized the “ruling clique” for mismanaging the economy in the context of plummeting oil prices, for mishandling the hajj tragedy in 2015 in which more than 2,000 pilgrims were killed during a stampede, and for military adventurism in Syria and in particular Yemen, causing a doubling of state spending. In the letters, the author further advocated that power in the kingdom had to be returned to older princes with more experience: “We have neglected the marginalization of the elderly and those who carry experience and surrendered the leadership to the new generation of foolish dreamers who act behind the scenes to an unfit king.” Consequently, the angry author called on the twelve surviving sons of Ibn Saud (besides King Salman) to unite and remove the leadership in a palace coup, before choosing a new government from within the royal family. “Allow the oldest and most capable to take over the affairs of the state, let the new king and crown prince take allegiance from all, and cancel the strange, new rank of second deputy premier,” the author stated.38 MbS—privately referred to as “the boy” or “the teenager” in both the letters and by some of his relatives—was at the center of the criticism, accused for being overly ambitious, arrogant, and reckless.</w:t>
      </w:r>
    </w:p>
    <w:p w:rsidR="00DC54B1" w:rsidRDefault="00DC54B1" w:rsidP="00DC54B1">
      <w:r w:rsidRPr="0047076A">
        <w:rPr>
          <w:rStyle w:val="StyleUnderline"/>
        </w:rPr>
        <w:t>The brutal dismissal of Crown Prince</w:t>
      </w:r>
      <w:r>
        <w:t xml:space="preserve"> Muhammad </w:t>
      </w:r>
      <w:r w:rsidRPr="0047076A">
        <w:rPr>
          <w:rStyle w:val="StyleUnderline"/>
        </w:rPr>
        <w:t>bin Nayef</w:t>
      </w:r>
      <w:r>
        <w:t xml:space="preserve"> in June 2017 </w:t>
      </w:r>
      <w:r w:rsidRPr="0047076A">
        <w:rPr>
          <w:rStyle w:val="StyleUnderline"/>
        </w:rPr>
        <w:t>and the subsequent arrest</w:t>
      </w:r>
      <w:r>
        <w:t xml:space="preserve"> and public humiliation </w:t>
      </w:r>
      <w:r w:rsidRPr="00F56CD0">
        <w:rPr>
          <w:rStyle w:val="StyleUnderline"/>
        </w:rPr>
        <w:t>of</w:t>
      </w:r>
      <w:r>
        <w:t xml:space="preserve"> Mitab bin Abdallah, along with a number of </w:t>
      </w:r>
      <w:r w:rsidRPr="00F56CD0">
        <w:rPr>
          <w:rStyle w:val="StyleUnderline"/>
        </w:rPr>
        <w:t>other senior royals</w:t>
      </w:r>
      <w:r>
        <w:t xml:space="preserve"> in November the same year, have </w:t>
      </w:r>
      <w:r w:rsidRPr="00F56CD0">
        <w:rPr>
          <w:rStyle w:val="StyleUnderline"/>
        </w:rPr>
        <w:t>hardly lessened skepticism of the young prince</w:t>
      </w:r>
      <w:r>
        <w:t xml:space="preserve"> in the House of Saud. </w:t>
      </w:r>
      <w:r w:rsidRPr="00F56CD0">
        <w:rPr>
          <w:rStyle w:val="Emphasis"/>
        </w:rPr>
        <w:t>MbS’ cousins will never forget or forgive being attacked</w:t>
      </w:r>
      <w:r>
        <w:t xml:space="preserve">. </w:t>
      </w:r>
      <w:r w:rsidRPr="00F56CD0">
        <w:rPr>
          <w:rStyle w:val="StyleUnderline"/>
        </w:rPr>
        <w:t>They see the dismissals, arrests, asset freezing, and public humiliation as a blow to their honor, which their closest family members are duty-bound to avenge</w:t>
      </w:r>
      <w:r>
        <w:t>. Moreover, in the past, if a prince for various reasons could not get a political key position, he could at least become wealthy. Being royal gave privileged access to land and contracts. This type of economic reward was an important mechanism to curb dissatisfaction and maintain peace within the royal family. For the royals, opportunities to engage in business now seem limited due to economic difficulties and MbS’ efforts to root out corruption.</w:t>
      </w:r>
    </w:p>
    <w:p w:rsidR="00DC54B1" w:rsidRDefault="00DC54B1" w:rsidP="00DC54B1">
      <w:r>
        <w:t xml:space="preserve">For the first time in Saudi Arabia’s history, power appears to be transitioning directly from father to son. All kings of Saudi Arabia, with the exception of Khaled (1975-82), have groomed their own sons for prominent positions. King Saud even tried to establish his own dynasty, but the family stopped this from happening. The first ruler who seems to be succeeding is Salman. So far, no brothers or nephews have been able to stop him. Salman has actively positioned his son ever since he inherited power, using all means at his disposal. As mentioned above, it is likely that King Salman’s plan is to step down in favor of his son, and change the succession from horizontal lines (transfer of power between brothers) to a vertical order (wherein the king hands power to his most eligible son). This would secure the line of Salman. MbS has two daughters and two sons, Salman and Mashoor.39 </w:t>
      </w:r>
      <w:r w:rsidRPr="00B932EF">
        <w:rPr>
          <w:rStyle w:val="StyleUnderline"/>
        </w:rPr>
        <w:t>The power consolidation has been hardhanded, and important clans within the royal tribe are now marginalized in strong opposition to King Salman and his son. If Salman abdicates now, it seems unlikely that the most senior princes would swear allegiance to MbS as new king. However, coercion and bribery may change this</w:t>
      </w:r>
      <w:r>
        <w:t>.</w:t>
      </w:r>
    </w:p>
    <w:p w:rsidR="00DC54B1" w:rsidRDefault="00DC54B1" w:rsidP="00DC54B1">
      <w:r>
        <w:t xml:space="preserve">Because of MbS’ power grab, Saudi Arabia today can hardly be described as a dynastic monarchy anymore. While this type of regime stands strong in the face of external challengers because various princes possess the most important positions, it seems the House of Saud is now moving towards becoming a typical Arab dictatorship. </w:t>
      </w:r>
      <w:r w:rsidRPr="00B932EF">
        <w:rPr>
          <w:rStyle w:val="StyleUnderline"/>
        </w:rPr>
        <w:t>The kingdom is more vulnerable because all power is concentrated in the hands of MbS. The crown prince has few allies within his own family</w:t>
      </w:r>
      <w:r>
        <w:t xml:space="preserve">, except for his father and younger brothers. In 2017, </w:t>
      </w:r>
      <w:r w:rsidRPr="00B932EF">
        <w:rPr>
          <w:rStyle w:val="StyleUnderline"/>
        </w:rPr>
        <w:t>one of the brothers</w:t>
      </w:r>
      <w:r>
        <w:t xml:space="preserve">, 29-year-old Prince Khaled bin Salman, </w:t>
      </w:r>
      <w:r w:rsidRPr="00B932EF">
        <w:rPr>
          <w:rStyle w:val="StyleUnderline"/>
        </w:rPr>
        <w:t>was appointed ambassador to Washington</w:t>
      </w:r>
      <w:r>
        <w:t xml:space="preserve">. </w:t>
      </w:r>
      <w:r w:rsidRPr="00B932EF">
        <w:rPr>
          <w:rStyle w:val="StyleUnderline"/>
        </w:rPr>
        <w:t>The fact that such a young and inexperienced prince was appointed to such an important position clearly indicates how small MbS’ power base is in the royal family</w:t>
      </w:r>
      <w:r>
        <w:t>. The crown prince relies on a number of non-royal advisors, Saudis and foreigners. Among those is rumored to be Hosni Mubarak’s security chief, the Habib al-Adly, who reportedly was advising MbS on the so-called anti-corruption crackdown. Al-Adly—who earned a reputation in the Mubarak era for brutality and torture—is said to have joined MbS’ security apparatus after fleeing Egypt where he was facing jail.40</w:t>
      </w:r>
    </w:p>
    <w:p w:rsidR="00DC54B1" w:rsidRDefault="00DC54B1" w:rsidP="00DC54B1">
      <w:r>
        <w:t xml:space="preserve">Consequently, MbS’ Saudi Arabia has also become more like a “one-bullet” regime. If something happens to the crown prince, there might be a power vacuum and a paralysis of decision making, at least until the royal family once again closes the ranks. And </w:t>
      </w:r>
      <w:r w:rsidRPr="00B932EF">
        <w:rPr>
          <w:rStyle w:val="StyleUnderline"/>
        </w:rPr>
        <w:t>it is not unthinkable that something might happen to MbS</w:t>
      </w:r>
      <w:r>
        <w:t xml:space="preserve">. He has stepped across too many bodies on his way to the top, and </w:t>
      </w:r>
      <w:r w:rsidRPr="00B932EF">
        <w:rPr>
          <w:rStyle w:val="StyleUnderline"/>
        </w:rPr>
        <w:t>marginalized princes might seek revenge.</w:t>
      </w:r>
      <w:r>
        <w:t xml:space="preserve"> The House of Saud is no stranger to assassinations. In 1975, King Faysal was killed by a nephew. Prince Faysal bin Musa‘id, who assassinated the king, was found guilty of regicide and hours later was publicly beheaded in Riyadh. The prince’s motives are still not clear. In the event of a period of absence of efficient leadership, the regime would be vulnerable. Unhappy groups from both inside and outside the elites, or an alliance of these, might take advantage of such a situation to try to take over the power of the kingdom. External powers can also use the opportunity to manipulate internal development in Saudi Arabia, just as Egypt’s President Nasser tried when the Saud family was ravaged by the struggle of power in the 1950s and 1960s. That struggle came close to ending the regime.</w:t>
      </w:r>
    </w:p>
    <w:p w:rsidR="00DC54B1" w:rsidRDefault="00DC54B1" w:rsidP="00DC54B1">
      <w:r>
        <w:t xml:space="preserve">MbS has not only come into conflict with his own family, but all the traditional elite structures. </w:t>
      </w:r>
      <w:r w:rsidRPr="00B932EF">
        <w:rPr>
          <w:rStyle w:val="StyleUnderline"/>
        </w:rPr>
        <w:t>He has attacked the clergy, business families, and technocrats. Without support from his own family and the old elites, it will be highly difficult for MbS to rule</w:t>
      </w:r>
      <w:r>
        <w:t xml:space="preserve"> the kingdom, especially the day after his father is gone. In order to retain power, he must build new alliances, and he will probably reach out to “liberal” technocrats and businessmen—two groups that will be essential in implementing Vision 2030. At the same time, he will probably need to reorganize state institutions in order to prevent potential rivals from using these as alternative power bases. Institutions that previously were commanded by now deposed princes are likely to be dissolved and integrated into other institutions. Since he came to power, it has been rumored that King Salman has planned to subordinate the Saudi Arabian National Guard—the powerful military force tasked with protecting the royal family that for five decades was the power base of the Abdallah branch of the House of Saud—to the defense ministry lead by MbS.41</w:t>
      </w:r>
    </w:p>
    <w:p w:rsidR="00DC54B1" w:rsidRDefault="00DC54B1" w:rsidP="00DC54B1"/>
    <w:p w:rsidR="00DC54B1" w:rsidRPr="00D75302" w:rsidRDefault="00DC54B1" w:rsidP="00DC54B1">
      <w:pPr>
        <w:pStyle w:val="Heading4"/>
      </w:pPr>
      <w:r>
        <w:t>Rifts are growing now between MbS and the king</w:t>
      </w:r>
    </w:p>
    <w:p w:rsidR="00DC54B1" w:rsidRDefault="00DC54B1" w:rsidP="00DC54B1">
      <w:pPr>
        <w:rPr>
          <w:sz w:val="16"/>
          <w:szCs w:val="16"/>
        </w:rPr>
      </w:pPr>
      <w:r w:rsidRPr="00D75302">
        <w:rPr>
          <w:rStyle w:val="Style13ptBold"/>
        </w:rPr>
        <w:t>Kirchgaessner and Hopkins ‘19</w:t>
      </w:r>
      <w:r>
        <w:t xml:space="preserve"> </w:t>
      </w:r>
      <w:r w:rsidRPr="00D75302">
        <w:rPr>
          <w:sz w:val="16"/>
          <w:szCs w:val="16"/>
        </w:rPr>
        <w:t>(Stephanie; the Guardian's US investigations correspondent; Nick; Guardian's head of investigations; 3-5-2019; "Rumours grow of rift between Saudi king and crown prince"; Guardian; https://www.theguardian.com/world/2019/mar/05/fears-grow-of-rift-between-saudi-king-salman-and-crown-prince-mohammed-bin-salman; accessed 7-1-2019; SM-Camp)</w:t>
      </w:r>
    </w:p>
    <w:p w:rsidR="00DC54B1" w:rsidRDefault="00DC54B1" w:rsidP="00DC54B1">
      <w:r w:rsidRPr="00D75302">
        <w:rPr>
          <w:u w:val="single"/>
        </w:rPr>
        <w:t xml:space="preserve">There are </w:t>
      </w:r>
      <w:r w:rsidRPr="00D75302">
        <w:rPr>
          <w:b/>
          <w:bCs/>
          <w:u w:val="single"/>
        </w:rPr>
        <w:t>growing signs</w:t>
      </w:r>
      <w:r w:rsidRPr="00D75302">
        <w:rPr>
          <w:u w:val="single"/>
        </w:rPr>
        <w:t xml:space="preserve"> of a</w:t>
      </w:r>
      <w:r>
        <w:t xml:space="preserve"> potentially </w:t>
      </w:r>
      <w:r w:rsidRPr="00D75302">
        <w:rPr>
          <w:b/>
          <w:bCs/>
          <w:u w:val="single"/>
        </w:rPr>
        <w:t>destabilising</w:t>
      </w:r>
      <w:r w:rsidRPr="00D75302">
        <w:rPr>
          <w:u w:val="single"/>
        </w:rPr>
        <w:t xml:space="preserve"> rift between the </w:t>
      </w:r>
      <w:r w:rsidRPr="00D75302">
        <w:rPr>
          <w:b/>
          <w:bCs/>
          <w:u w:val="single"/>
        </w:rPr>
        <w:t>king</w:t>
      </w:r>
      <w:r w:rsidRPr="00D75302">
        <w:rPr>
          <w:u w:val="single"/>
        </w:rPr>
        <w:t xml:space="preserve"> of Saudi Arabia and his </w:t>
      </w:r>
      <w:r w:rsidRPr="00D75302">
        <w:rPr>
          <w:b/>
          <w:bCs/>
          <w:u w:val="single"/>
        </w:rPr>
        <w:t>heir</w:t>
      </w:r>
      <w:r>
        <w:t>, the Guardian has been told.</w:t>
      </w:r>
    </w:p>
    <w:p w:rsidR="00DC54B1" w:rsidRPr="00D75302" w:rsidRDefault="00DC54B1" w:rsidP="00DC54B1">
      <w:pPr>
        <w:rPr>
          <w:u w:val="single"/>
        </w:rPr>
      </w:pPr>
      <w:r w:rsidRPr="00D75302">
        <w:rPr>
          <w:u w:val="single"/>
        </w:rPr>
        <w:t>King</w:t>
      </w:r>
      <w:r>
        <w:t xml:space="preserve"> Salman bin Abdulaziz </w:t>
      </w:r>
      <w:r w:rsidRPr="00D75302">
        <w:rPr>
          <w:u w:val="single"/>
        </w:rPr>
        <w:t>Al Saud and</w:t>
      </w:r>
      <w:r>
        <w:t xml:space="preserve"> Crown </w:t>
      </w:r>
      <w:r w:rsidRPr="00D75302">
        <w:rPr>
          <w:u w:val="single"/>
        </w:rPr>
        <w:t>Prince</w:t>
      </w:r>
      <w:r>
        <w:t xml:space="preserve"> Mohammed </w:t>
      </w:r>
      <w:r w:rsidRPr="00D75302">
        <w:rPr>
          <w:u w:val="single"/>
        </w:rPr>
        <w:t>bin Salman</w:t>
      </w:r>
      <w:r>
        <w:t xml:space="preserve"> are understood to have </w:t>
      </w:r>
      <w:r w:rsidRPr="00D75302">
        <w:rPr>
          <w:b/>
          <w:bCs/>
          <w:u w:val="single"/>
        </w:rPr>
        <w:t>disagreed</w:t>
      </w:r>
      <w:r w:rsidRPr="00D75302">
        <w:rPr>
          <w:u w:val="single"/>
        </w:rPr>
        <w:t xml:space="preserve"> over</w:t>
      </w:r>
      <w:r>
        <w:t xml:space="preserve"> a number of </w:t>
      </w:r>
      <w:r w:rsidRPr="00D75302">
        <w:rPr>
          <w:b/>
          <w:bCs/>
          <w:u w:val="single"/>
        </w:rPr>
        <w:t>important policy issues</w:t>
      </w:r>
      <w:r w:rsidRPr="00D75302">
        <w:rPr>
          <w:u w:val="single"/>
        </w:rPr>
        <w:t xml:space="preserve"> in recent weeks, including the </w:t>
      </w:r>
      <w:r w:rsidRPr="00D75302">
        <w:rPr>
          <w:b/>
          <w:bCs/>
          <w:u w:val="single"/>
        </w:rPr>
        <w:t>war in Yemen</w:t>
      </w:r>
      <w:r w:rsidRPr="00D75302">
        <w:rPr>
          <w:u w:val="single"/>
        </w:rPr>
        <w:t>.</w:t>
      </w:r>
    </w:p>
    <w:p w:rsidR="00DC54B1" w:rsidRDefault="00DC54B1" w:rsidP="00DC54B1">
      <w:r w:rsidRPr="00D75302">
        <w:rPr>
          <w:u w:val="single"/>
        </w:rPr>
        <w:t>The unease is</w:t>
      </w:r>
      <w:r>
        <w:t xml:space="preserve"> said to have been </w:t>
      </w:r>
      <w:r w:rsidRPr="00D75302">
        <w:rPr>
          <w:b/>
          <w:bCs/>
          <w:u w:val="single"/>
        </w:rPr>
        <w:t>building</w:t>
      </w:r>
      <w:r w:rsidRPr="00D75302">
        <w:rPr>
          <w:u w:val="single"/>
        </w:rPr>
        <w:t xml:space="preserve"> since the </w:t>
      </w:r>
      <w:r w:rsidRPr="00D75302">
        <w:rPr>
          <w:b/>
          <w:bCs/>
          <w:u w:val="single"/>
        </w:rPr>
        <w:t>murder</w:t>
      </w:r>
      <w:r>
        <w:t xml:space="preserve"> in Turkey </w:t>
      </w:r>
      <w:r w:rsidRPr="00D75302">
        <w:rPr>
          <w:u w:val="single"/>
        </w:rPr>
        <w:t>of</w:t>
      </w:r>
      <w:r>
        <w:t xml:space="preserve"> the dissident Saudi journalist Jamal </w:t>
      </w:r>
      <w:r w:rsidRPr="00D75302">
        <w:rPr>
          <w:b/>
          <w:bCs/>
          <w:u w:val="single"/>
        </w:rPr>
        <w:t>Khashoggi</w:t>
      </w:r>
      <w:r w:rsidRPr="00D75302">
        <w:rPr>
          <w:u w:val="single"/>
        </w:rPr>
        <w:t>, which the CIA</w:t>
      </w:r>
      <w:r>
        <w:t xml:space="preserve"> has reportedly </w:t>
      </w:r>
      <w:r w:rsidRPr="00D75302">
        <w:rPr>
          <w:u w:val="single"/>
        </w:rPr>
        <w:t xml:space="preserve">concluded was </w:t>
      </w:r>
      <w:r w:rsidRPr="00D75302">
        <w:rPr>
          <w:b/>
          <w:bCs/>
          <w:u w:val="single"/>
        </w:rPr>
        <w:t>ordered by Prince Mohammed</w:t>
      </w:r>
      <w:r w:rsidRPr="00D75302">
        <w:rPr>
          <w:u w:val="single"/>
        </w:rPr>
        <w:t>.</w:t>
      </w:r>
      <w:r>
        <w:t xml:space="preserve"> However, these </w:t>
      </w:r>
      <w:r w:rsidRPr="00D75302">
        <w:rPr>
          <w:u w:val="single"/>
        </w:rPr>
        <w:t xml:space="preserve">tensions </w:t>
      </w:r>
      <w:r w:rsidRPr="00D75302">
        <w:rPr>
          <w:b/>
          <w:bCs/>
          <w:u w:val="single"/>
        </w:rPr>
        <w:t>increased dramatically</w:t>
      </w:r>
      <w:r>
        <w:t xml:space="preserve"> in late February </w:t>
      </w:r>
      <w:r w:rsidRPr="00D75302">
        <w:rPr>
          <w:u w:val="single"/>
        </w:rPr>
        <w:t>when the king</w:t>
      </w:r>
      <w:r>
        <w:t xml:space="preserve">, 83, </w:t>
      </w:r>
      <w:r w:rsidRPr="00D75302">
        <w:rPr>
          <w:u w:val="single"/>
        </w:rPr>
        <w:t xml:space="preserve">visited </w:t>
      </w:r>
      <w:r w:rsidRPr="00D75302">
        <w:rPr>
          <w:b/>
          <w:bCs/>
          <w:u w:val="single"/>
        </w:rPr>
        <w:t>Egypt</w:t>
      </w:r>
      <w:r w:rsidRPr="00D75302">
        <w:rPr>
          <w:u w:val="single"/>
        </w:rPr>
        <w:t xml:space="preserve"> and was warned by his </w:t>
      </w:r>
      <w:r w:rsidRPr="00D75302">
        <w:rPr>
          <w:b/>
          <w:bCs/>
          <w:u w:val="single"/>
        </w:rPr>
        <w:t>advisers</w:t>
      </w:r>
      <w:r w:rsidRPr="00D75302">
        <w:rPr>
          <w:u w:val="single"/>
        </w:rPr>
        <w:t xml:space="preserve"> he was at risk of a </w:t>
      </w:r>
      <w:r w:rsidRPr="00D75302">
        <w:rPr>
          <w:b/>
          <w:bCs/>
          <w:u w:val="single"/>
        </w:rPr>
        <w:t>potential move</w:t>
      </w:r>
      <w:r w:rsidRPr="00D75302">
        <w:rPr>
          <w:u w:val="single"/>
        </w:rPr>
        <w:t xml:space="preserve"> against him</w:t>
      </w:r>
      <w:r>
        <w:t>, according to a detailed account from a source.</w:t>
      </w:r>
    </w:p>
    <w:p w:rsidR="00DC54B1" w:rsidRDefault="00DC54B1" w:rsidP="00DC54B1">
      <w:r w:rsidRPr="00CE5A65">
        <w:rPr>
          <w:u w:val="single"/>
        </w:rPr>
        <w:t xml:space="preserve">His entourage was </w:t>
      </w:r>
      <w:r w:rsidRPr="00CE5A65">
        <w:rPr>
          <w:b/>
          <w:bCs/>
          <w:u w:val="single"/>
        </w:rPr>
        <w:t>so alarmed</w:t>
      </w:r>
      <w:r w:rsidRPr="00CE5A65">
        <w:rPr>
          <w:u w:val="single"/>
        </w:rPr>
        <w:t xml:space="preserve"> at</w:t>
      </w:r>
      <w:r>
        <w:t xml:space="preserve"> the possible </w:t>
      </w:r>
      <w:r w:rsidRPr="00CE5A65">
        <w:rPr>
          <w:b/>
          <w:bCs/>
          <w:u w:val="single"/>
        </w:rPr>
        <w:t>threat to his authority</w:t>
      </w:r>
      <w:r>
        <w:t xml:space="preserve"> that </w:t>
      </w:r>
      <w:r w:rsidRPr="00CE5A65">
        <w:rPr>
          <w:u w:val="single"/>
        </w:rPr>
        <w:t xml:space="preserve">a </w:t>
      </w:r>
      <w:r w:rsidRPr="00CE5A65">
        <w:rPr>
          <w:b/>
          <w:bCs/>
          <w:u w:val="single"/>
        </w:rPr>
        <w:t>new security team</w:t>
      </w:r>
      <w:r w:rsidRPr="00CE5A65">
        <w:rPr>
          <w:u w:val="single"/>
        </w:rPr>
        <w:t>, comprised of</w:t>
      </w:r>
      <w:r>
        <w:t xml:space="preserve"> more than </w:t>
      </w:r>
      <w:r w:rsidRPr="00CE5A65">
        <w:rPr>
          <w:b/>
          <w:bCs/>
          <w:u w:val="single"/>
        </w:rPr>
        <w:t>30 hand-picked loyalists</w:t>
      </w:r>
      <w:r>
        <w:t xml:space="preserve"> from the interior ministry, </w:t>
      </w:r>
      <w:r w:rsidRPr="00CE5A65">
        <w:rPr>
          <w:u w:val="single"/>
        </w:rPr>
        <w:t xml:space="preserve">was </w:t>
      </w:r>
      <w:r w:rsidRPr="00CE5A65">
        <w:rPr>
          <w:b/>
          <w:bCs/>
          <w:u w:val="single"/>
        </w:rPr>
        <w:t>flown to Egypt</w:t>
      </w:r>
      <w:r>
        <w:t xml:space="preserve"> to replace the existing team.</w:t>
      </w:r>
    </w:p>
    <w:p w:rsidR="00DC54B1" w:rsidRDefault="00DC54B1" w:rsidP="00DC54B1">
      <w:r w:rsidRPr="00CE5A65">
        <w:rPr>
          <w:u w:val="single"/>
        </w:rPr>
        <w:t xml:space="preserve">The move was made as part of a </w:t>
      </w:r>
      <w:r w:rsidRPr="00CE5A65">
        <w:rPr>
          <w:b/>
          <w:bCs/>
          <w:u w:val="single"/>
        </w:rPr>
        <w:t>rapid response</w:t>
      </w:r>
      <w:r w:rsidRPr="00CE5A65">
        <w:rPr>
          <w:u w:val="single"/>
        </w:rPr>
        <w:t xml:space="preserve">, and reflected </w:t>
      </w:r>
      <w:r w:rsidRPr="00CE5A65">
        <w:rPr>
          <w:b/>
          <w:bCs/>
          <w:u w:val="single"/>
        </w:rPr>
        <w:t>concern</w:t>
      </w:r>
      <w:r>
        <w:t xml:space="preserve"> that some of the </w:t>
      </w:r>
      <w:r w:rsidRPr="00CE5A65">
        <w:rPr>
          <w:u w:val="single"/>
        </w:rPr>
        <w:t xml:space="preserve">original security staff might have been </w:t>
      </w:r>
      <w:r w:rsidRPr="00CE5A65">
        <w:rPr>
          <w:b/>
          <w:bCs/>
          <w:u w:val="single"/>
        </w:rPr>
        <w:t>loyal to the prince</w:t>
      </w:r>
      <w:r>
        <w:t>, the source said.</w:t>
      </w:r>
    </w:p>
    <w:p w:rsidR="00DC54B1" w:rsidRDefault="00DC54B1" w:rsidP="00DC54B1">
      <w:r w:rsidRPr="00CE5A65">
        <w:rPr>
          <w:u w:val="single"/>
        </w:rPr>
        <w:t>The king’s advisers</w:t>
      </w:r>
      <w:r>
        <w:t xml:space="preserve"> also </w:t>
      </w:r>
      <w:r w:rsidRPr="00CE5A65">
        <w:rPr>
          <w:u w:val="single"/>
        </w:rPr>
        <w:t xml:space="preserve">dismissed </w:t>
      </w:r>
      <w:r w:rsidRPr="00CE5A65">
        <w:rPr>
          <w:b/>
          <w:bCs/>
          <w:u w:val="single"/>
        </w:rPr>
        <w:t>Egyptian security personnel</w:t>
      </w:r>
      <w:r>
        <w:t xml:space="preserve"> who were </w:t>
      </w:r>
      <w:r w:rsidRPr="00CE5A65">
        <w:rPr>
          <w:b/>
          <w:bCs/>
          <w:u w:val="single"/>
        </w:rPr>
        <w:t>guarding him</w:t>
      </w:r>
      <w:r w:rsidRPr="00CE5A65">
        <w:rPr>
          <w:u w:val="single"/>
        </w:rPr>
        <w:t xml:space="preserve"> while he was in Egypt</w:t>
      </w:r>
      <w:r>
        <w:t>, the source added.</w:t>
      </w:r>
    </w:p>
    <w:p w:rsidR="00DC54B1" w:rsidRDefault="00DC54B1" w:rsidP="00DC54B1">
      <w:r w:rsidRPr="00CE5A65">
        <w:rPr>
          <w:u w:val="single"/>
        </w:rPr>
        <w:t xml:space="preserve">The </w:t>
      </w:r>
      <w:r w:rsidRPr="00CE5A65">
        <w:rPr>
          <w:b/>
          <w:bCs/>
          <w:u w:val="single"/>
        </w:rPr>
        <w:t>friction</w:t>
      </w:r>
      <w:r w:rsidRPr="00CE5A65">
        <w:rPr>
          <w:u w:val="single"/>
        </w:rPr>
        <w:t xml:space="preserve"> in the </w:t>
      </w:r>
      <w:r w:rsidRPr="00CE5A65">
        <w:rPr>
          <w:b/>
          <w:bCs/>
          <w:u w:val="single"/>
        </w:rPr>
        <w:t>father-son relationship</w:t>
      </w:r>
      <w:r w:rsidRPr="00CE5A65">
        <w:rPr>
          <w:u w:val="single"/>
        </w:rPr>
        <w:t xml:space="preserve"> was underlined</w:t>
      </w:r>
      <w:r>
        <w:t xml:space="preserve">, the source said, </w:t>
      </w:r>
      <w:r w:rsidRPr="00CE5A65">
        <w:rPr>
          <w:u w:val="single"/>
        </w:rPr>
        <w:t xml:space="preserve">when the prince was not among those sent to </w:t>
      </w:r>
      <w:r w:rsidRPr="00CE5A65">
        <w:rPr>
          <w:b/>
          <w:bCs/>
          <w:u w:val="single"/>
        </w:rPr>
        <w:t>welcome the king</w:t>
      </w:r>
      <w:r>
        <w:t xml:space="preserve"> home.</w:t>
      </w:r>
    </w:p>
    <w:p w:rsidR="00DC54B1" w:rsidRDefault="00DC54B1" w:rsidP="00DC54B1">
      <w:r>
        <w:t>An official press release listing the guests at the airport in Riyadh confirmed Prince Mohammed was not among them, adding to speculation it was intended as a pointed snub to the crown prince.</w:t>
      </w:r>
    </w:p>
    <w:p w:rsidR="00DC54B1" w:rsidRPr="00CE5A65" w:rsidRDefault="00DC54B1" w:rsidP="00DC54B1">
      <w:pPr>
        <w:rPr>
          <w:u w:val="single"/>
        </w:rPr>
      </w:pPr>
      <w:r w:rsidRPr="00CE5A65">
        <w:rPr>
          <w:u w:val="single"/>
        </w:rPr>
        <w:t>The crown prince, who was</w:t>
      </w:r>
      <w:r>
        <w:t xml:space="preserve"> designated </w:t>
      </w:r>
      <w:r w:rsidRPr="00CE5A65">
        <w:rPr>
          <w:b/>
          <w:bCs/>
          <w:u w:val="single"/>
        </w:rPr>
        <w:t>“deputy king”</w:t>
      </w:r>
      <w:r w:rsidRPr="00CE5A65">
        <w:rPr>
          <w:u w:val="single"/>
        </w:rPr>
        <w:t xml:space="preserve"> during the </w:t>
      </w:r>
      <w:r w:rsidRPr="00CE5A65">
        <w:rPr>
          <w:b/>
          <w:bCs/>
          <w:u w:val="single"/>
        </w:rPr>
        <w:t>Egypt trip</w:t>
      </w:r>
      <w:r w:rsidRPr="00CE5A65">
        <w:t>, a</w:t>
      </w:r>
      <w:r>
        <w:t xml:space="preserve">s is customary, </w:t>
      </w:r>
      <w:r w:rsidRPr="00CE5A65">
        <w:rPr>
          <w:u w:val="single"/>
        </w:rPr>
        <w:t xml:space="preserve">signed off two </w:t>
      </w:r>
      <w:r w:rsidRPr="00CE5A65">
        <w:rPr>
          <w:b/>
          <w:bCs/>
          <w:u w:val="single"/>
        </w:rPr>
        <w:t>major personnel changes</w:t>
      </w:r>
      <w:r>
        <w:t xml:space="preserve"> while the king was away. </w:t>
      </w:r>
      <w:r w:rsidRPr="00CE5A65">
        <w:rPr>
          <w:u w:val="single"/>
        </w:rPr>
        <w:t xml:space="preserve">They included the </w:t>
      </w:r>
      <w:r w:rsidRPr="00CE5A65">
        <w:rPr>
          <w:b/>
          <w:bCs/>
          <w:u w:val="single"/>
        </w:rPr>
        <w:t>appointment</w:t>
      </w:r>
      <w:r w:rsidRPr="00CE5A65">
        <w:rPr>
          <w:u w:val="single"/>
        </w:rPr>
        <w:t xml:space="preserve"> of a </w:t>
      </w:r>
      <w:r w:rsidRPr="00CE5A65">
        <w:rPr>
          <w:b/>
          <w:bCs/>
          <w:u w:val="single"/>
        </w:rPr>
        <w:t>female ambassador</w:t>
      </w:r>
      <w:r w:rsidRPr="00CE5A65">
        <w:rPr>
          <w:u w:val="single"/>
        </w:rPr>
        <w:t xml:space="preserve"> to the US</w:t>
      </w:r>
      <w:r>
        <w:t xml:space="preserve">, Princess Reema bint Bandar bin Sultan, </w:t>
      </w:r>
      <w:r w:rsidRPr="00CE5A65">
        <w:rPr>
          <w:u w:val="single"/>
        </w:rPr>
        <w:t xml:space="preserve">and that of his </w:t>
      </w:r>
      <w:r w:rsidRPr="00CE5A65">
        <w:rPr>
          <w:b/>
          <w:bCs/>
          <w:u w:val="single"/>
        </w:rPr>
        <w:t>full brother</w:t>
      </w:r>
      <w:r w:rsidRPr="00CE5A65">
        <w:rPr>
          <w:u w:val="single"/>
        </w:rPr>
        <w:t xml:space="preserve">, Khalid bin Salman, to the </w:t>
      </w:r>
      <w:r w:rsidRPr="00CE5A65">
        <w:rPr>
          <w:b/>
          <w:bCs/>
          <w:u w:val="single"/>
        </w:rPr>
        <w:t>ministry of defence</w:t>
      </w:r>
      <w:r w:rsidRPr="00CE5A65">
        <w:rPr>
          <w:u w:val="single"/>
        </w:rPr>
        <w:t>.</w:t>
      </w:r>
    </w:p>
    <w:p w:rsidR="00DC54B1" w:rsidRPr="00CE5A65" w:rsidRDefault="00DC54B1" w:rsidP="00DC54B1">
      <w:pPr>
        <w:rPr>
          <w:u w:val="single"/>
        </w:rPr>
      </w:pPr>
      <w:r w:rsidRPr="00CE5A65">
        <w:rPr>
          <w:u w:val="single"/>
        </w:rPr>
        <w:t>The latter appointment</w:t>
      </w:r>
      <w:r>
        <w:t xml:space="preserve"> has further </w:t>
      </w:r>
      <w:r w:rsidRPr="00CE5A65">
        <w:rPr>
          <w:b/>
          <w:bCs/>
          <w:u w:val="single"/>
        </w:rPr>
        <w:t>centralised power</w:t>
      </w:r>
      <w:r w:rsidRPr="00CE5A65">
        <w:rPr>
          <w:u w:val="single"/>
        </w:rPr>
        <w:t xml:space="preserve"> in </w:t>
      </w:r>
      <w:r w:rsidRPr="00CE5A65">
        <w:rPr>
          <w:b/>
          <w:bCs/>
          <w:u w:val="single"/>
        </w:rPr>
        <w:t>one branch</w:t>
      </w:r>
      <w:r w:rsidRPr="00CE5A65">
        <w:rPr>
          <w:u w:val="single"/>
        </w:rPr>
        <w:t xml:space="preserve"> of the ruling family.</w:t>
      </w:r>
    </w:p>
    <w:p w:rsidR="00DC54B1" w:rsidRPr="00CE5A65" w:rsidRDefault="00DC54B1" w:rsidP="00DC54B1">
      <w:pPr>
        <w:rPr>
          <w:u w:val="single"/>
        </w:rPr>
      </w:pPr>
      <w:r w:rsidRPr="00CE5A65">
        <w:rPr>
          <w:u w:val="single"/>
        </w:rPr>
        <w:t xml:space="preserve">Although the changes had been </w:t>
      </w:r>
      <w:r w:rsidRPr="00CE5A65">
        <w:rPr>
          <w:b/>
          <w:bCs/>
          <w:u w:val="single"/>
        </w:rPr>
        <w:t>mooted</w:t>
      </w:r>
      <w:r>
        <w:t xml:space="preserve"> for some time, the source said </w:t>
      </w:r>
      <w:r w:rsidRPr="00CE5A65">
        <w:rPr>
          <w:u w:val="single"/>
        </w:rPr>
        <w:t xml:space="preserve">the announcement was made </w:t>
      </w:r>
      <w:r w:rsidRPr="00CE5A65">
        <w:rPr>
          <w:b/>
          <w:bCs/>
          <w:u w:val="single"/>
        </w:rPr>
        <w:t>without the knowledge</w:t>
      </w:r>
      <w:r w:rsidRPr="00CE5A65">
        <w:rPr>
          <w:u w:val="single"/>
        </w:rPr>
        <w:t xml:space="preserve"> of the king, who was</w:t>
      </w:r>
      <w:r>
        <w:t xml:space="preserve"> especially </w:t>
      </w:r>
      <w:r w:rsidRPr="00CE5A65">
        <w:rPr>
          <w:b/>
          <w:bCs/>
          <w:u w:val="single"/>
        </w:rPr>
        <w:t>angered</w:t>
      </w:r>
      <w:r w:rsidRPr="00CE5A65">
        <w:rPr>
          <w:u w:val="single"/>
        </w:rPr>
        <w:t xml:space="preserve"> by what he believed was a </w:t>
      </w:r>
      <w:r w:rsidRPr="00CE5A65">
        <w:rPr>
          <w:b/>
          <w:bCs/>
          <w:u w:val="single"/>
        </w:rPr>
        <w:t>premature move</w:t>
      </w:r>
      <w:r w:rsidRPr="00CE5A65">
        <w:rPr>
          <w:u w:val="single"/>
        </w:rPr>
        <w:t xml:space="preserve"> to elevate </w:t>
      </w:r>
      <w:r w:rsidRPr="00CE5A65">
        <w:rPr>
          <w:b/>
          <w:bCs/>
          <w:u w:val="single"/>
        </w:rPr>
        <w:t>Prince Khalid</w:t>
      </w:r>
      <w:r w:rsidRPr="00CE5A65">
        <w:rPr>
          <w:u w:val="single"/>
        </w:rPr>
        <w:t xml:space="preserve"> to a</w:t>
      </w:r>
      <w:r>
        <w:t xml:space="preserve"> more </w:t>
      </w:r>
      <w:r w:rsidRPr="00CE5A65">
        <w:rPr>
          <w:b/>
          <w:bCs/>
          <w:u w:val="single"/>
        </w:rPr>
        <w:t>senior role</w:t>
      </w:r>
      <w:r w:rsidRPr="00CE5A65">
        <w:rPr>
          <w:u w:val="single"/>
        </w:rPr>
        <w:t>.</w:t>
      </w:r>
    </w:p>
    <w:p w:rsidR="00DC54B1" w:rsidRDefault="00DC54B1" w:rsidP="00DC54B1">
      <w:r>
        <w:t xml:space="preserve">Royal appointments are almost always announced in the name of the king, but the 23 February decrees were signed by the “deputy king”. One expert said </w:t>
      </w:r>
      <w:r w:rsidRPr="00CE5A65">
        <w:rPr>
          <w:u w:val="single"/>
        </w:rPr>
        <w:t xml:space="preserve">the title of </w:t>
      </w:r>
      <w:r w:rsidRPr="00CE5A65">
        <w:rPr>
          <w:b/>
          <w:bCs/>
          <w:u w:val="single"/>
        </w:rPr>
        <w:t>deputy king</w:t>
      </w:r>
      <w:r w:rsidRPr="00CE5A65">
        <w:rPr>
          <w:u w:val="single"/>
        </w:rPr>
        <w:t xml:space="preserve"> had not been used </w:t>
      </w:r>
      <w:r w:rsidRPr="00CE5A65">
        <w:rPr>
          <w:b/>
          <w:bCs/>
          <w:u w:val="single"/>
        </w:rPr>
        <w:t>in this way</w:t>
      </w:r>
      <w:r w:rsidRPr="00CE5A65">
        <w:rPr>
          <w:u w:val="single"/>
        </w:rPr>
        <w:t xml:space="preserve"> for </w:t>
      </w:r>
      <w:r w:rsidRPr="00CE5A65">
        <w:rPr>
          <w:b/>
          <w:bCs/>
          <w:u w:val="single"/>
        </w:rPr>
        <w:t>decades</w:t>
      </w:r>
      <w:r>
        <w:t>.</w:t>
      </w:r>
    </w:p>
    <w:p w:rsidR="00DC54B1" w:rsidRDefault="00DC54B1" w:rsidP="00DC54B1">
      <w:r>
        <w:t>The Guardian has been told the king and his team learned about the reshuffle via television.</w:t>
      </w:r>
    </w:p>
    <w:p w:rsidR="00DC54B1" w:rsidRDefault="00DC54B1" w:rsidP="00DC54B1">
      <w:r>
        <w:t>The king has been trying to repair some of the damage done to the kingdom by the murder in October of Khashoggi.</w:t>
      </w:r>
    </w:p>
    <w:p w:rsidR="00DC54B1" w:rsidRPr="00CE5A65" w:rsidRDefault="00DC54B1" w:rsidP="00DC54B1">
      <w:pPr>
        <w:rPr>
          <w:u w:val="single"/>
        </w:rPr>
      </w:pPr>
      <w:r w:rsidRPr="00CE5A65">
        <w:rPr>
          <w:u w:val="single"/>
        </w:rPr>
        <w:t xml:space="preserve">Supporters of the king have been </w:t>
      </w:r>
      <w:r w:rsidRPr="00CE5A65">
        <w:rPr>
          <w:b/>
          <w:bCs/>
          <w:u w:val="single"/>
        </w:rPr>
        <w:t>pushing him</w:t>
      </w:r>
      <w:r w:rsidRPr="00CE5A65">
        <w:rPr>
          <w:u w:val="single"/>
        </w:rPr>
        <w:t xml:space="preserve"> to get more </w:t>
      </w:r>
      <w:r w:rsidRPr="00CE5A65">
        <w:rPr>
          <w:b/>
          <w:bCs/>
          <w:u w:val="single"/>
        </w:rPr>
        <w:t>involved</w:t>
      </w:r>
      <w:r>
        <w:t xml:space="preserve"> in decision-making, </w:t>
      </w:r>
      <w:r w:rsidRPr="00CE5A65">
        <w:rPr>
          <w:u w:val="single"/>
        </w:rPr>
        <w:t xml:space="preserve">to prevent the crown prince from </w:t>
      </w:r>
      <w:r w:rsidRPr="00CE5A65">
        <w:rPr>
          <w:b/>
          <w:bCs/>
          <w:u w:val="single"/>
        </w:rPr>
        <w:t>taking more power</w:t>
      </w:r>
      <w:r w:rsidRPr="00CE5A65">
        <w:rPr>
          <w:u w:val="single"/>
        </w:rPr>
        <w:t>.</w:t>
      </w:r>
    </w:p>
    <w:p w:rsidR="00DC54B1" w:rsidRDefault="00DC54B1" w:rsidP="00DC54B1">
      <w:r>
        <w:t>The Guardian asked the Saudi authorities to comment last week.</w:t>
      </w:r>
    </w:p>
    <w:p w:rsidR="00DC54B1" w:rsidRDefault="00DC54B1" w:rsidP="00DC54B1">
      <w:r>
        <w:t>On Monday, a spokesman for the Saudi embassy in Washington said: “It is customary for the king of Saudi Arabia to issue a royal order delegating the power to administer the affairs of the state to his deputy, the crown prince, whenever he travels abroad. That was the case during King Salman’s recent visit to Egypt.”</w:t>
      </w:r>
    </w:p>
    <w:p w:rsidR="00DC54B1" w:rsidRDefault="00DC54B1" w:rsidP="00DC54B1">
      <w:r>
        <w:t>He said the announcements were made by Prince Mohammed in his capacity as deputy king and on behalf of the king. “Any insinuation to the contrary is simply baseless.”</w:t>
      </w:r>
    </w:p>
    <w:p w:rsidR="00DC54B1" w:rsidRDefault="00DC54B1" w:rsidP="00DC54B1">
      <w:r>
        <w:t>The spokesman did not respond to repeated questions about changes to the king’s Saudi security detail while he was in Egypt. Nor did he comment on the dismissal of extra Egyptian security, which was said to reflect the king’s uneasy relationship with the country’s president, Abdel Fattah al-Sisi.</w:t>
      </w:r>
    </w:p>
    <w:p w:rsidR="00DC54B1" w:rsidRDefault="00DC54B1" w:rsidP="00DC54B1">
      <w:r>
        <w:t>An official at the Egyptian ministry of foreign affairs did not respond to a request for comment, nor did a spokesman for the Centre for International Communication in Saudi Arabia.</w:t>
      </w:r>
    </w:p>
    <w:p w:rsidR="00DC54B1" w:rsidRDefault="00DC54B1" w:rsidP="00DC54B1">
      <w:r>
        <w:t>It is understood the king was advised to not discuss the matter with other leaders or his son until his return home.</w:t>
      </w:r>
    </w:p>
    <w:p w:rsidR="00DC54B1" w:rsidRDefault="00DC54B1" w:rsidP="00DC54B1">
      <w:r>
        <w:t>Prince Mohammed angered people last month when he walked on top of the Kaaba in Mecca, the holiest site in Islam, provoking complaints to the king by some religious scholars that the move had been inappropriate, according to a person familiar with the matter.</w:t>
      </w:r>
    </w:p>
    <w:p w:rsidR="00DC54B1" w:rsidRPr="00CE5A65" w:rsidRDefault="00DC54B1" w:rsidP="00DC54B1">
      <w:pPr>
        <w:rPr>
          <w:u w:val="single"/>
        </w:rPr>
      </w:pPr>
      <w:r w:rsidRPr="00CE5A65">
        <w:rPr>
          <w:u w:val="single"/>
        </w:rPr>
        <w:t xml:space="preserve">The prince and king have also </w:t>
      </w:r>
      <w:r w:rsidRPr="00CE5A65">
        <w:rPr>
          <w:b/>
          <w:bCs/>
          <w:u w:val="single"/>
        </w:rPr>
        <w:t>been at odds</w:t>
      </w:r>
      <w:r w:rsidRPr="00CE5A65">
        <w:rPr>
          <w:u w:val="single"/>
        </w:rPr>
        <w:t xml:space="preserve"> on</w:t>
      </w:r>
      <w:r>
        <w:t xml:space="preserve"> significant </w:t>
      </w:r>
      <w:r w:rsidRPr="00CE5A65">
        <w:rPr>
          <w:b/>
          <w:bCs/>
          <w:u w:val="single"/>
        </w:rPr>
        <w:t>foreign</w:t>
      </w:r>
      <w:r w:rsidRPr="00CE5A65">
        <w:rPr>
          <w:u w:val="single"/>
        </w:rPr>
        <w:t xml:space="preserve"> </w:t>
      </w:r>
      <w:r w:rsidRPr="00CE5A65">
        <w:rPr>
          <w:b/>
          <w:bCs/>
          <w:u w:val="single"/>
        </w:rPr>
        <w:t>policy</w:t>
      </w:r>
      <w:r>
        <w:t xml:space="preserve"> matters, the source said, </w:t>
      </w:r>
      <w:r w:rsidRPr="00CE5A65">
        <w:rPr>
          <w:u w:val="single"/>
        </w:rPr>
        <w:t>including</w:t>
      </w:r>
      <w:r>
        <w:t xml:space="preserve"> the </w:t>
      </w:r>
      <w:r w:rsidRPr="00CE5A65">
        <w:rPr>
          <w:b/>
          <w:bCs/>
          <w:u w:val="single"/>
        </w:rPr>
        <w:t>handling of prisoners</w:t>
      </w:r>
      <w:r w:rsidRPr="00CE5A65">
        <w:rPr>
          <w:u w:val="single"/>
        </w:rPr>
        <w:t xml:space="preserve"> of war in Yemen, and the </w:t>
      </w:r>
      <w:r w:rsidRPr="00CE5A65">
        <w:rPr>
          <w:b/>
          <w:bCs/>
          <w:u w:val="single"/>
        </w:rPr>
        <w:t>Saudi response</w:t>
      </w:r>
      <w:r w:rsidRPr="00CE5A65">
        <w:rPr>
          <w:u w:val="single"/>
        </w:rPr>
        <w:t xml:space="preserve"> to</w:t>
      </w:r>
      <w:r>
        <w:t xml:space="preserve"> protests in </w:t>
      </w:r>
      <w:r w:rsidRPr="00CE5A65">
        <w:rPr>
          <w:b/>
          <w:bCs/>
          <w:u w:val="single"/>
        </w:rPr>
        <w:t>Sudan</w:t>
      </w:r>
      <w:r w:rsidRPr="00CE5A65">
        <w:rPr>
          <w:u w:val="single"/>
        </w:rPr>
        <w:t xml:space="preserve"> and </w:t>
      </w:r>
      <w:r w:rsidRPr="00CE5A65">
        <w:rPr>
          <w:b/>
          <w:bCs/>
          <w:u w:val="single"/>
        </w:rPr>
        <w:t>Algeria</w:t>
      </w:r>
      <w:r w:rsidRPr="00CE5A65">
        <w:rPr>
          <w:u w:val="single"/>
        </w:rPr>
        <w:t>.</w:t>
      </w:r>
    </w:p>
    <w:p w:rsidR="00DC54B1" w:rsidRDefault="00DC54B1" w:rsidP="00DC54B1">
      <w:r w:rsidRPr="00CE5A65">
        <w:rPr>
          <w:u w:val="single"/>
        </w:rPr>
        <w:t>The king</w:t>
      </w:r>
      <w:r>
        <w:t xml:space="preserve"> is said to have </w:t>
      </w:r>
      <w:r w:rsidRPr="00CE5A65">
        <w:rPr>
          <w:b/>
          <w:bCs/>
          <w:u w:val="single"/>
        </w:rPr>
        <w:t>disagreed</w:t>
      </w:r>
      <w:r w:rsidRPr="00CE5A65">
        <w:rPr>
          <w:u w:val="single"/>
        </w:rPr>
        <w:t xml:space="preserve"> with</w:t>
      </w:r>
      <w:r>
        <w:t xml:space="preserve"> Prince </w:t>
      </w:r>
      <w:r w:rsidRPr="00CE5A65">
        <w:rPr>
          <w:u w:val="single"/>
        </w:rPr>
        <w:t xml:space="preserve">Mohammed’s </w:t>
      </w:r>
      <w:r w:rsidRPr="00CE5A65">
        <w:rPr>
          <w:b/>
          <w:bCs/>
          <w:u w:val="single"/>
        </w:rPr>
        <w:t>hardline approach</w:t>
      </w:r>
      <w:r w:rsidRPr="00CE5A65">
        <w:rPr>
          <w:u w:val="single"/>
        </w:rPr>
        <w:t xml:space="preserve"> to suppress</w:t>
      </w:r>
      <w:r>
        <w:t xml:space="preserve"> the </w:t>
      </w:r>
      <w:r w:rsidRPr="00CE5A65">
        <w:rPr>
          <w:u w:val="single"/>
        </w:rPr>
        <w:t>protests</w:t>
      </w:r>
      <w:r>
        <w:t xml:space="preserve">. While </w:t>
      </w:r>
      <w:r w:rsidRPr="00CE5A65">
        <w:rPr>
          <w:u w:val="single"/>
        </w:rPr>
        <w:t>the king</w:t>
      </w:r>
      <w:r>
        <w:t xml:space="preserve"> is not a reformer, he </w:t>
      </w:r>
      <w:r w:rsidRPr="00CE5A65">
        <w:rPr>
          <w:u w:val="single"/>
        </w:rPr>
        <w:t xml:space="preserve">is said to have </w:t>
      </w:r>
      <w:r w:rsidRPr="00CE5A65">
        <w:rPr>
          <w:b/>
          <w:bCs/>
          <w:u w:val="single"/>
        </w:rPr>
        <w:t>supported freer coverage</w:t>
      </w:r>
      <w:r w:rsidRPr="00CE5A65">
        <w:rPr>
          <w:u w:val="single"/>
        </w:rPr>
        <w:t xml:space="preserve"> of the protests in </w:t>
      </w:r>
      <w:r w:rsidRPr="00CE5A65">
        <w:rPr>
          <w:b/>
          <w:bCs/>
          <w:u w:val="single"/>
        </w:rPr>
        <w:t>Algeria</w:t>
      </w:r>
      <w:r>
        <w:t xml:space="preserve"> in the Saudi press.</w:t>
      </w:r>
    </w:p>
    <w:p w:rsidR="00DC54B1" w:rsidRDefault="00DC54B1" w:rsidP="00DC54B1">
      <w:r>
        <w:t>“</w:t>
      </w:r>
      <w:r w:rsidRPr="00CE5A65">
        <w:rPr>
          <w:u w:val="single"/>
        </w:rPr>
        <w:t xml:space="preserve">There are </w:t>
      </w:r>
      <w:r w:rsidRPr="00CE5A65">
        <w:rPr>
          <w:b/>
          <w:bCs/>
          <w:u w:val="single"/>
        </w:rPr>
        <w:t>subtle</w:t>
      </w:r>
      <w:r w:rsidRPr="00CE5A65">
        <w:rPr>
          <w:u w:val="single"/>
        </w:rPr>
        <w:t xml:space="preserve"> but </w:t>
      </w:r>
      <w:r w:rsidRPr="00CE5A65">
        <w:rPr>
          <w:b/>
          <w:bCs/>
          <w:u w:val="single"/>
        </w:rPr>
        <w:t>important signs</w:t>
      </w:r>
      <w:r w:rsidRPr="00CE5A65">
        <w:rPr>
          <w:u w:val="single"/>
        </w:rPr>
        <w:t xml:space="preserve"> of something </w:t>
      </w:r>
      <w:r w:rsidRPr="00CE5A65">
        <w:rPr>
          <w:b/>
          <w:bCs/>
          <w:u w:val="single"/>
        </w:rPr>
        <w:t>amiss</w:t>
      </w:r>
      <w:r w:rsidRPr="00CE5A65">
        <w:rPr>
          <w:u w:val="single"/>
        </w:rPr>
        <w:t xml:space="preserve"> in the royal palace</w:t>
      </w:r>
      <w:r>
        <w:t>,” said Bruce Riedel, a director of the Brookings Intelligence Project and 30-year veteran of the CIA.</w:t>
      </w:r>
    </w:p>
    <w:p w:rsidR="00DC54B1" w:rsidRPr="0047076A" w:rsidRDefault="00DC54B1" w:rsidP="00DC54B1"/>
    <w:p w:rsidR="00DC54B1" w:rsidRDefault="00DC54B1" w:rsidP="00DC54B1">
      <w:pPr>
        <w:pStyle w:val="Heading4"/>
      </w:pPr>
      <w:r>
        <w:t>Alienating the clerics makes MbS vulnerable</w:t>
      </w:r>
    </w:p>
    <w:p w:rsidR="00DC54B1" w:rsidRDefault="00DC54B1" w:rsidP="00DC54B1">
      <w:r w:rsidRPr="00E17B2F">
        <w:rPr>
          <w:b/>
          <w:bCs/>
        </w:rPr>
        <w:t>Stenslie, 18</w:t>
      </w:r>
      <w:r>
        <w:t xml:space="preserve"> - Dr. Stig Stenslie is an associate professor at the Norwegian Defence Intelligence University College. Stig Stenslie (2018) The End of Elite Unity and the Stability of Saudi Arabia, The Washington Quarterly, 41:1, 61-82, DOI: 10.1080/0163660X.2018.1445360</w:t>
      </w:r>
    </w:p>
    <w:p w:rsidR="00DC54B1" w:rsidRPr="00B932EF" w:rsidRDefault="00DC54B1" w:rsidP="00DC54B1"/>
    <w:p w:rsidR="00DC54B1" w:rsidRDefault="00DC54B1" w:rsidP="00DC54B1">
      <w:r>
        <w:t xml:space="preserve">Saudi Arabia is still a deeply conservative society, and many carry the idea that the kingdom is the land of unsullied Islam. </w:t>
      </w:r>
      <w:r w:rsidRPr="00B932EF">
        <w:rPr>
          <w:rStyle w:val="StyleUnderline"/>
        </w:rPr>
        <w:t>The majority of the Wahhabi establishment is probably unhappy with the direction the country has taken under MbS,</w:t>
      </w:r>
      <w:r>
        <w:t xml:space="preserve"> and many fear that the kingdom is forsaking its principles and giving up its identity. </w:t>
      </w:r>
      <w:r w:rsidRPr="00B932EF">
        <w:rPr>
          <w:rStyle w:val="StyleUnderline"/>
        </w:rPr>
        <w:t>Still, preserving the alliance is of primary importance for many. The clerics have</w:t>
      </w:r>
      <w:r>
        <w:t xml:space="preserve"> arguably </w:t>
      </w:r>
      <w:r w:rsidRPr="00B932EF">
        <w:rPr>
          <w:rStyle w:val="StyleUnderline"/>
        </w:rPr>
        <w:t>too much to lose by opposing the ruler, and most will probably rather adapt to the new situation</w:t>
      </w:r>
      <w:r w:rsidRPr="00B932EF">
        <w:t>. Throughout Saudi history, the Wahhabi establishment has adapted to changes that it initially condemned, such as the introduction of TV. (Today, the religious scholars have their own satellite channels, and are prolific social media users.) Moreover, Wahhabi teaching emphasizes absolute obedience to the ruler whose policies are not inconsistent with Islam. It is even better to support an unjust ruler than to rebel, as the latter may lead to chaos.46 To some clerics, the wisdom of this teaching has been borne out by the mayhem in Libya and Syria. Many Saudi clerics are also quietist, devoted to scripture and prayer rather than politics, let alone political violence.47 As evidence of the Wahhabi establishments subservience to MbS, the Council</w:t>
      </w:r>
      <w:r>
        <w:t xml:space="preserve"> of Senior Scholars endorsed the arrests, stating that Sharia “instructs us to fight corruption and our national interest requires it.” 48</w:t>
      </w:r>
    </w:p>
    <w:p w:rsidR="00DC54B1" w:rsidRDefault="00DC54B1" w:rsidP="00DC54B1">
      <w:r>
        <w:t xml:space="preserve">Despite Wahhabi teaching and the quietist tradition however, it cannot be ruled out that some clerics may oppose MbS. </w:t>
      </w:r>
      <w:r w:rsidRPr="00B932EF">
        <w:rPr>
          <w:rStyle w:val="StyleUnderline"/>
        </w:rPr>
        <w:t>By pushing the conservatives too far, the government could trigger a backlash. It could drive extreme clerics underground, where some could be drawn to violence. This has happened before.</w:t>
      </w:r>
      <w:r>
        <w:t xml:space="preserve"> In the 1920s, Ibn Saud had to fight a war with extremists who felt that the purity of Wahhabi practices was challenged by innovations advocated by the king. In 1979, Wahhabi militants that accused the royal family for not being Islamic enough seized the Grand Mosque in Mecca, the most sacred place in the Muslim world.49 Later, in the early 1990s, Osama bin Laden established al-Qaida after breaking with King Fahd over his decision to allow Western troops on Saudi “holy” soil in the Gulf War. More recently, </w:t>
      </w:r>
      <w:r w:rsidRPr="003C6E79">
        <w:rPr>
          <w:rStyle w:val="StyleUnderline"/>
        </w:rPr>
        <w:t>thousands of Saudis have joined the so-called Islamic State. Whether the Wahhabi clerics would be able to mobilize the masses against the House of Saud is an open question.</w:t>
      </w:r>
      <w:r>
        <w:t xml:space="preserve"> What we know is that religious scholars have many followers on social media. Some of </w:t>
      </w:r>
      <w:r w:rsidRPr="003C6E79">
        <w:rPr>
          <w:rStyle w:val="StyleUnderline"/>
        </w:rPr>
        <w:t>the most radical clerics have millions of followers on Twitter,</w:t>
      </w:r>
      <w:r>
        <w:t xml:space="preserve"> by far more than any “liberal” Saudi tweeter.50</w:t>
      </w:r>
    </w:p>
    <w:p w:rsidR="00DC54B1" w:rsidRDefault="00DC54B1" w:rsidP="00DC54B1"/>
    <w:p w:rsidR="00DC54B1" w:rsidRDefault="00DC54B1" w:rsidP="00DC54B1">
      <w:pPr>
        <w:pStyle w:val="Heading4"/>
      </w:pPr>
      <w:r>
        <w:t>Public opinion could turn against him quickly</w:t>
      </w:r>
    </w:p>
    <w:p w:rsidR="00DC54B1" w:rsidRDefault="00DC54B1" w:rsidP="00DC54B1">
      <w:r w:rsidRPr="00E17B2F">
        <w:rPr>
          <w:b/>
          <w:bCs/>
        </w:rPr>
        <w:t>Stenslie, 18</w:t>
      </w:r>
      <w:r>
        <w:t xml:space="preserve"> - Dr. Stig Stenslie is an associate professor at the Norwegian Defence Intelligence University College. Stig Stenslie (2018) The End of Elite Unity and the Stability of Saudi Arabia, The Washington Quarterly, 41:1, 61-82, DOI: 10.1080/0163660X.2018.1445360</w:t>
      </w:r>
    </w:p>
    <w:p w:rsidR="00DC54B1" w:rsidRDefault="00DC54B1" w:rsidP="00DC54B1"/>
    <w:p w:rsidR="00DC54B1" w:rsidRPr="003C6E79" w:rsidRDefault="00DC54B1" w:rsidP="00DC54B1">
      <w:r w:rsidRPr="003C6E79">
        <w:rPr>
          <w:rStyle w:val="StyleUnderline"/>
        </w:rPr>
        <w:t>MbS can become the one the opposition unites against</w:t>
      </w:r>
      <w:r>
        <w:t>. For the time being</w:t>
      </w:r>
      <w:r w:rsidRPr="003C6E79">
        <w:rPr>
          <w:rStyle w:val="StyleUnderline"/>
        </w:rPr>
        <w:t>, MbS’ anti-corruption campaign is</w:t>
      </w:r>
      <w:r>
        <w:t xml:space="preserve"> probably </w:t>
      </w:r>
      <w:r w:rsidRPr="003C6E79">
        <w:rPr>
          <w:rStyle w:val="StyleUnderline"/>
        </w:rPr>
        <w:t>popular</w:t>
      </w:r>
      <w:r>
        <w:t xml:space="preserve"> among the Saudis, especially the middle and lower middle class fed up with elites abusing their power and enriching themselves. MbS has used the anti-corruption campaign to present himself as a kind of Arabic Robin Hood, taking from the rich and giving to the poor. Several of the arrested princes, former ministers and businessmen have paid large sums to the state treasury in exchange for freedom. Prince Miteb bin Abdullah was reportedly released after agreeing to pay as much as $1 billion.64 According to Saudi officials, it is conceivable that between $50 billion and $100 billion in assets can be recovered in this manner.65 This would be much needed money for the Saudi state. In the past, Saudis often criticized individual princes who abused their position of power, but they were not necessarily critical of the king or the royal family as such. </w:t>
      </w:r>
      <w:r w:rsidRPr="003C6E79">
        <w:rPr>
          <w:rStyle w:val="StyleUnderline"/>
        </w:rPr>
        <w:t xml:space="preserve">Because of the power grab, MbS is now synonymous with the House of Saud. The public opinion could turn quickly against the crown prince, which makes the monarchical system more vulnerable </w:t>
      </w:r>
      <w:r>
        <w:t>than before.</w:t>
      </w:r>
    </w:p>
    <w:p w:rsidR="00DC54B1" w:rsidRDefault="00DC54B1" w:rsidP="00DC54B1">
      <w:r>
        <w:t xml:space="preserve">To MbS, anti-corruption might be a double-edged sword. In 2016, he bought the world’s biggest yacht, Serena, from the Russian vodka baron Yuri Shefler for $550 million.66 In December 2017, a few weeks after initiating the austerity drive at home, the crown prince was revealed as the buyer of a $300 million French chateau described as the world’s most expensive home,67 and reportedly paid a record $450 million for a Leonardo da Vinci portrait of Jesus Christ, “Salvator Mundi.” 68 It seems highly untimely for MbS to spend so much money on luxury items while he cracks down on corruption among elites and takes the initiative to tighten government expenditure. Sooner or later, the Saudis will ask where the 32-year-old crown prince got the money to make these big investments. </w:t>
      </w:r>
      <w:r w:rsidRPr="00AE1EB1">
        <w:rPr>
          <w:rStyle w:val="StyleUnderline"/>
        </w:rPr>
        <w:t>In social media, rumors may begin to circulate that MbS is not clean, which will undermine his credibility as the supposed reformer of Saudi Arabia. Public opinion could quickly turn against MbS—and the House of Saud</w:t>
      </w:r>
      <w:r>
        <w:t>.</w:t>
      </w:r>
    </w:p>
    <w:p w:rsidR="00DC54B1" w:rsidRDefault="00DC54B1" w:rsidP="00DC54B1"/>
    <w:p w:rsidR="00DC54B1" w:rsidRDefault="00DC54B1" w:rsidP="00DC54B1">
      <w:pPr>
        <w:pStyle w:val="Heading3"/>
      </w:pPr>
      <w:r>
        <w:t>Saudi collapse - economy</w:t>
      </w:r>
    </w:p>
    <w:p w:rsidR="00DC54B1" w:rsidRDefault="00DC54B1" w:rsidP="00DC54B1"/>
    <w:p w:rsidR="00DC54B1" w:rsidRDefault="00DC54B1" w:rsidP="00DC54B1">
      <w:pPr>
        <w:pStyle w:val="Heading4"/>
      </w:pPr>
      <w:r>
        <w:t>Saudi collapse destroys the global economy and becomes a staging ground for terrorism</w:t>
      </w:r>
    </w:p>
    <w:p w:rsidR="00DC54B1" w:rsidRPr="0048710B" w:rsidRDefault="00DC54B1" w:rsidP="00DC54B1">
      <w:r>
        <w:rPr>
          <w:b/>
          <w:bCs/>
        </w:rPr>
        <w:t xml:space="preserve">Aarts, 16 – </w:t>
      </w:r>
      <w:r w:rsidRPr="0048710B">
        <w:t>professor of political science at the University of Amsterdam (Paul, “The perils of the transfer of power in the Kingdom of Saudi Arabia” Contemporary Arab Affairs, v9, issue 4, Taylor&amp;Francis)</w:t>
      </w:r>
    </w:p>
    <w:p w:rsidR="00DC54B1" w:rsidRDefault="00DC54B1" w:rsidP="00DC54B1"/>
    <w:p w:rsidR="00DC54B1" w:rsidRDefault="00DC54B1" w:rsidP="00DC54B1">
      <w:r>
        <w:t xml:space="preserve">The final scenario is that the country will implode. Saudi Arabia is unique among the nations in that it offers hardly any channels for participation by ordinary citizens, while not having any tradition of non-violent protest either. </w:t>
      </w:r>
      <w:r w:rsidRPr="0048710B">
        <w:rPr>
          <w:rStyle w:val="StyleUnderline"/>
        </w:rPr>
        <w:t>In a crisis situation</w:t>
      </w:r>
      <w:r>
        <w:t xml:space="preserve">, as in each of the scenarios described above, </w:t>
      </w:r>
      <w:r w:rsidRPr="0048710B">
        <w:rPr>
          <w:rStyle w:val="StyleUnderline"/>
        </w:rPr>
        <w:t>the risk is always</w:t>
      </w:r>
      <w:r>
        <w:t xml:space="preserve"> present that differences of opinion will become so exacerbated that they may even lead to </w:t>
      </w:r>
      <w:r w:rsidRPr="0048710B">
        <w:rPr>
          <w:rStyle w:val="StyleUnderline"/>
        </w:rPr>
        <w:t>armed struggle</w:t>
      </w:r>
      <w:r>
        <w:t>. Violent opposition would be nothing new. This occurred in 1929 (the rebellion of the Ikhwan) and in 1979 (occupation of the Grand Mosque in Mecca) and in the post-2003 period when jihadis declared war on the state.</w:t>
      </w:r>
    </w:p>
    <w:p w:rsidR="00DC54B1" w:rsidRDefault="00DC54B1" w:rsidP="00DC54B1">
      <w:r>
        <w:t xml:space="preserve">If the central authority should cease to function, a great number of differences will emerge that have until now largely simmered under the surface, kept within bounds by the popularity of the monarchy. Rival princes will then also go public and ‘the family will no longer be a fist, but five different fingers’.11 Just </w:t>
      </w:r>
      <w:r w:rsidRPr="0048710B">
        <w:rPr>
          <w:rStyle w:val="StyleUnderline"/>
        </w:rPr>
        <w:t>suppose that the House of Saud falls</w:t>
      </w:r>
      <w:r>
        <w:t xml:space="preserve"> and that the princes flee abroad in large numbers. </w:t>
      </w:r>
      <w:r w:rsidRPr="0048710B">
        <w:rPr>
          <w:rStyle w:val="StyleUnderline"/>
        </w:rPr>
        <w:t>The country would disintegrate, with the western region of Hejaz declaring autonomy from the rest. The east, with its oil fields, would come under Iranian influence</w:t>
      </w:r>
      <w:r>
        <w:t xml:space="preserve"> </w:t>
      </w:r>
      <w:r w:rsidRPr="0048710B">
        <w:rPr>
          <w:rStyle w:val="StyleUnderline"/>
        </w:rPr>
        <w:t>and the centre would become a bastion of jihadis.</w:t>
      </w:r>
      <w:r>
        <w:t xml:space="preserve"> Chaos and total upheaval would be the order of the day.</w:t>
      </w:r>
    </w:p>
    <w:p w:rsidR="00DC54B1" w:rsidRDefault="00DC54B1" w:rsidP="00DC54B1">
      <w:r>
        <w:t xml:space="preserve">Even if Islamic extremists were to take power, they will also have to sell oil – you cannot drink it after all. The countries that would normally purchase it, however, would at the least feel grave doubts about a regime that would not automatically make it their priority to earn billions of dollars in oil exports to the infidel West. </w:t>
      </w:r>
      <w:r w:rsidRPr="0048710B">
        <w:rPr>
          <w:rStyle w:val="StyleUnderline"/>
        </w:rPr>
        <w:t>The price of oil would go through the roof, which would be a devastating blow for recovering Western economies</w:t>
      </w:r>
      <w:r>
        <w:t xml:space="preserve"> and would also affect economic growth in the East. The price of a litre of petrol would rise spectacularly.</w:t>
      </w:r>
    </w:p>
    <w:p w:rsidR="00DC54B1" w:rsidRDefault="00DC54B1" w:rsidP="00DC54B1">
      <w:r w:rsidRPr="0048710B">
        <w:rPr>
          <w:rStyle w:val="StyleUnderline"/>
        </w:rPr>
        <w:t xml:space="preserve">The shock effect in the </w:t>
      </w:r>
      <w:r>
        <w:t xml:space="preserve">region and in the </w:t>
      </w:r>
      <w:r w:rsidRPr="0048710B">
        <w:rPr>
          <w:rStyle w:val="StyleUnderline"/>
        </w:rPr>
        <w:t>rest of the world would be enormous</w:t>
      </w:r>
      <w:r>
        <w:t xml:space="preserve">. No emir or king in the entire Gulf region would feel safe any longer. Bahrain would probably be the first to fall, followed by the other Gulf states. </w:t>
      </w:r>
      <w:r w:rsidRPr="0048710B">
        <w:rPr>
          <w:rStyle w:val="StyleUnderline"/>
        </w:rPr>
        <w:t>Oil revenues would go to revolutionary movements elsewhere in the Arab world, and one regime after another would topple. The position of Israel would</w:t>
      </w:r>
      <w:r>
        <w:t xml:space="preserve"> also </w:t>
      </w:r>
      <w:r w:rsidRPr="0048710B">
        <w:rPr>
          <w:rStyle w:val="StyleUnderline"/>
        </w:rPr>
        <w:t>become precarious.</w:t>
      </w:r>
    </w:p>
    <w:p w:rsidR="00DC54B1" w:rsidRDefault="00DC54B1" w:rsidP="00DC54B1">
      <w:r>
        <w:t xml:space="preserve">A scenario like this is very unlikely at the time of writing, but in the long run a combination of factors such as described above can easily come about. It is no more unlikely than that the Saud dynasty will survive forever. Few experts foresaw the fall of the Berlin Wall, or that of the Shah of Iran or of Hosni Mubarak in Egypt. </w:t>
      </w:r>
      <w:r w:rsidRPr="0048710B">
        <w:rPr>
          <w:rStyle w:val="StyleUnderline"/>
        </w:rPr>
        <w:t>The fall of the House of Saud is certainly no foregone conclusion, but the ingredients for an upheaval of this kind are certainly present</w:t>
      </w:r>
      <w:r>
        <w:t>.</w:t>
      </w:r>
    </w:p>
    <w:p w:rsidR="00DC54B1" w:rsidRDefault="00DC54B1" w:rsidP="00DC54B1"/>
    <w:p w:rsidR="00DC54B1" w:rsidRDefault="00DC54B1" w:rsidP="00DC54B1">
      <w:pPr>
        <w:pStyle w:val="Heading4"/>
      </w:pPr>
      <w:r>
        <w:t>Saudi collapses ends the global economy</w:t>
      </w:r>
    </w:p>
    <w:p w:rsidR="00DC54B1" w:rsidRDefault="00DC54B1" w:rsidP="00DC54B1">
      <w:r w:rsidRPr="008E394D">
        <w:rPr>
          <w:b/>
          <w:bCs/>
        </w:rPr>
        <w:t>Karasik, 16</w:t>
      </w:r>
      <w:r>
        <w:t xml:space="preserve"> - Theodore Karasik is the senior advisor of Gulf State Analytics (@GulfStateAnalyt) and Joseph Cozza is a contributor to Gulf State Analytics. (“What If Saudi Arabia Collapses?” LobeLog, 8/10, </w:t>
      </w:r>
      <w:hyperlink r:id="rId238" w:history="1">
        <w:r w:rsidRPr="001774E8">
          <w:rPr>
            <w:rStyle w:val="Hyperlink"/>
          </w:rPr>
          <w:t>https://lobelog.com/what-if-the-state-of-saudi-arabia-collapses/</w:t>
        </w:r>
      </w:hyperlink>
    </w:p>
    <w:p w:rsidR="00DC54B1" w:rsidRPr="00855C01" w:rsidRDefault="00DC54B1" w:rsidP="00DC54B1"/>
    <w:p w:rsidR="00DC54B1" w:rsidRDefault="00DC54B1" w:rsidP="00DC54B1">
      <w:r>
        <w:t xml:space="preserve">Finally, </w:t>
      </w:r>
      <w:r w:rsidRPr="00855C01">
        <w:rPr>
          <w:rStyle w:val="StyleUnderline"/>
        </w:rPr>
        <w:t>Saudi Arabia as a failed state would send international markets into free fall. State collapse in Saudi Arabia would halt oil production, significantly increasing the price of oil and dramatically weakening global economies</w:t>
      </w:r>
      <w:r>
        <w:t xml:space="preserve">. </w:t>
      </w:r>
      <w:r w:rsidRPr="00855C01">
        <w:rPr>
          <w:rStyle w:val="StyleUnderline"/>
        </w:rPr>
        <w:t xml:space="preserve">Such an increase would spark a </w:t>
      </w:r>
      <w:r w:rsidRPr="00855C01">
        <w:rPr>
          <w:rStyle w:val="Emphasis"/>
        </w:rPr>
        <w:t>severe global economic crisis.</w:t>
      </w:r>
      <w:r>
        <w:t xml:space="preserve"> </w:t>
      </w:r>
      <w:r w:rsidRPr="00855C01">
        <w:rPr>
          <w:rStyle w:val="StyleUnderline"/>
        </w:rPr>
        <w:t>The longer Saudi Arabia is destabilized, the more difficult it would be for the world to</w:t>
      </w:r>
      <w:r>
        <w:t xml:space="preserve"> pull out of the crisis and </w:t>
      </w:r>
      <w:r w:rsidRPr="00855C01">
        <w:rPr>
          <w:rStyle w:val="StyleUnderline"/>
        </w:rPr>
        <w:t>recover</w:t>
      </w:r>
      <w:r>
        <w:t xml:space="preserve">. </w:t>
      </w:r>
      <w:r w:rsidRPr="00855C01">
        <w:rPr>
          <w:rStyle w:val="StyleUnderline"/>
        </w:rPr>
        <w:t>The</w:t>
      </w:r>
      <w:r>
        <w:t xml:space="preserve"> socio-political </w:t>
      </w:r>
      <w:r w:rsidRPr="00855C01">
        <w:rPr>
          <w:rStyle w:val="StyleUnderline"/>
        </w:rPr>
        <w:t>ramifications of such an economic shock could be catastrophic</w:t>
      </w:r>
      <w:r>
        <w:t xml:space="preserve"> and disastrous </w:t>
      </w:r>
      <w:r w:rsidRPr="00855C01">
        <w:rPr>
          <w:rStyle w:val="StyleUnderline"/>
        </w:rPr>
        <w:t>for</w:t>
      </w:r>
      <w:r>
        <w:t xml:space="preserve"> both the region and </w:t>
      </w:r>
      <w:r w:rsidRPr="00855C01">
        <w:rPr>
          <w:rStyle w:val="StyleUnderline"/>
        </w:rPr>
        <w:t>the world</w:t>
      </w:r>
      <w:r>
        <w:t>. If the government faces large-scale demonstrations calling for social and political liberalization while facing tribal, familial, and religious elite abandonment, the result could be instability, civil war, and/or state collapse.</w:t>
      </w:r>
    </w:p>
    <w:p w:rsidR="00DC54B1" w:rsidRDefault="00DC54B1" w:rsidP="00DC54B1"/>
    <w:p w:rsidR="00DC54B1" w:rsidRDefault="00DC54B1" w:rsidP="00DC54B1">
      <w:pPr>
        <w:pStyle w:val="Heading3"/>
      </w:pPr>
      <w:r>
        <w:t>Saudi collapse - terrorism</w:t>
      </w:r>
    </w:p>
    <w:p w:rsidR="00DC54B1" w:rsidRDefault="00DC54B1" w:rsidP="00DC54B1">
      <w:pPr>
        <w:pStyle w:val="Heading4"/>
      </w:pPr>
      <w:r>
        <w:t>State collapse turns terrorism</w:t>
      </w:r>
    </w:p>
    <w:p w:rsidR="00DC54B1" w:rsidRDefault="00DC54B1" w:rsidP="00DC54B1">
      <w:r w:rsidRPr="008E394D">
        <w:rPr>
          <w:b/>
          <w:bCs/>
        </w:rPr>
        <w:t>Karasik, 16</w:t>
      </w:r>
      <w:r>
        <w:t xml:space="preserve"> - Theodore Karasik is the senior advisor of Gulf State Analytics (@GulfStateAnalyt) and Joseph Cozza is a contributor to Gulf State Analytics. (“What If Saudi Arabia Collapses?” LobeLog, 8/10, </w:t>
      </w:r>
      <w:hyperlink r:id="rId239" w:history="1">
        <w:r w:rsidRPr="001774E8">
          <w:rPr>
            <w:rStyle w:val="Hyperlink"/>
          </w:rPr>
          <w:t>https://lobelog.com/what-if-the-state-of-saudi-arabia-collapses/</w:t>
        </w:r>
      </w:hyperlink>
    </w:p>
    <w:p w:rsidR="00DC54B1" w:rsidRPr="00997938" w:rsidRDefault="00DC54B1" w:rsidP="00DC54B1"/>
    <w:p w:rsidR="00DC54B1" w:rsidRDefault="00DC54B1" w:rsidP="00DC54B1">
      <w:r w:rsidRPr="008E394D">
        <w:rPr>
          <w:rStyle w:val="StyleUnderline"/>
        </w:rPr>
        <w:t>The collapse of the Saudi state would have grave implications for the</w:t>
      </w:r>
      <w:r>
        <w:t xml:space="preserve"> region and the </w:t>
      </w:r>
      <w:r w:rsidRPr="008E394D">
        <w:rPr>
          <w:rStyle w:val="StyleUnderline"/>
        </w:rPr>
        <w:t>world</w:t>
      </w:r>
      <w:r>
        <w:t xml:space="preserve">. As illustrated by Libya, Syria, and Yemen, </w:t>
      </w:r>
      <w:r w:rsidRPr="00855C01">
        <w:rPr>
          <w:rStyle w:val="StyleUnderline"/>
        </w:rPr>
        <w:t xml:space="preserve">state collapse creates a vacuum for radical jihadist groups </w:t>
      </w:r>
      <w:r>
        <w:t>to claim new territory. Currently, al-Qaeda in the Arabian Peninsula (</w:t>
      </w:r>
      <w:r w:rsidRPr="00855C01">
        <w:rPr>
          <w:rStyle w:val="StyleUnderline"/>
        </w:rPr>
        <w:t>AQAP) is pushing against the Saudi border</w:t>
      </w:r>
      <w:r>
        <w:t xml:space="preserve"> with Yemen </w:t>
      </w:r>
      <w:r w:rsidRPr="00855C01">
        <w:rPr>
          <w:rStyle w:val="StyleUnderline"/>
        </w:rPr>
        <w:t>and</w:t>
      </w:r>
      <w:r>
        <w:t xml:space="preserve"> the Islamic State (</w:t>
      </w:r>
      <w:r w:rsidRPr="00855C01">
        <w:rPr>
          <w:rStyle w:val="StyleUnderline"/>
        </w:rPr>
        <w:t>ISIS</w:t>
      </w:r>
      <w:r>
        <w:t xml:space="preserve"> or IS) in Iraq and Syria </w:t>
      </w:r>
      <w:r w:rsidRPr="00855C01">
        <w:rPr>
          <w:rStyle w:val="StyleUnderline"/>
        </w:rPr>
        <w:t>poses a constant threat to the kingdom’s north</w:t>
      </w:r>
      <w:r>
        <w:t xml:space="preserve">. Thus, </w:t>
      </w:r>
      <w:r w:rsidRPr="00855C01">
        <w:rPr>
          <w:rStyle w:val="StyleUnderline"/>
        </w:rPr>
        <w:t>civil war, instability, and high levels of sectarian tension would likely be fertile ground for these groups to</w:t>
      </w:r>
      <w:r>
        <w:t xml:space="preserve"> grow and expand their control, threaten the holy sites, and </w:t>
      </w:r>
      <w:r w:rsidRPr="00855C01">
        <w:rPr>
          <w:rStyle w:val="StyleUnderline"/>
        </w:rPr>
        <w:t>perpetuate regional instability</w:t>
      </w:r>
      <w:r>
        <w:t>. Washington’s national security establishment has expressed concerns about turmoil escalating in Saudi Arabia if MBS’s reform agenda fails to achieve its objectives. Some see the kingdom at a crossroads and fear that the kingdom’s collapse would benefit the Islamic State</w:t>
      </w:r>
      <w:r w:rsidRPr="00855C01">
        <w:rPr>
          <w:rStyle w:val="StyleUnderline"/>
        </w:rPr>
        <w:t>. Regarding MBS</w:t>
      </w:r>
      <w:r>
        <w:t xml:space="preserve"> possibly becoming the next king, one anonymous Saudi expert told NBC News, “</w:t>
      </w:r>
      <w:r w:rsidRPr="00855C01">
        <w:rPr>
          <w:rStyle w:val="Emphasis"/>
        </w:rPr>
        <w:t>It’s him or it’s ISIS.</w:t>
      </w:r>
      <w:r>
        <w:t>”</w:t>
      </w:r>
    </w:p>
    <w:p w:rsidR="00DC54B1" w:rsidRDefault="00DC54B1" w:rsidP="00DC54B1"/>
    <w:p w:rsidR="00DC54B1" w:rsidRDefault="00DC54B1" w:rsidP="00DC54B1">
      <w:pPr>
        <w:pStyle w:val="Heading3"/>
      </w:pPr>
      <w:r>
        <w:t>Saudi collapse - Iran</w:t>
      </w:r>
    </w:p>
    <w:p w:rsidR="00DC54B1" w:rsidRDefault="00DC54B1" w:rsidP="00DC54B1">
      <w:pPr>
        <w:pStyle w:val="Heading4"/>
      </w:pPr>
      <w:r>
        <w:t>Saudi collapse expands Iranian hegemony</w:t>
      </w:r>
    </w:p>
    <w:p w:rsidR="00DC54B1" w:rsidRDefault="00DC54B1" w:rsidP="00DC54B1">
      <w:r w:rsidRPr="008E394D">
        <w:rPr>
          <w:b/>
          <w:bCs/>
        </w:rPr>
        <w:t>Karasik, 16</w:t>
      </w:r>
      <w:r>
        <w:t xml:space="preserve"> - Theodore Karasik is the senior advisor of Gulf State Analytics (@GulfStateAnalyt) and Joseph Cozza is a contributor to Gulf State Analytics. (“What If Saudi Arabia Collapses?” LobeLog, 8/10, </w:t>
      </w:r>
      <w:hyperlink r:id="rId240" w:history="1">
        <w:r w:rsidRPr="001774E8">
          <w:rPr>
            <w:rStyle w:val="Hyperlink"/>
          </w:rPr>
          <w:t>https://lobelog.com/what-if-the-state-of-saudi-arabia-collapses/</w:t>
        </w:r>
      </w:hyperlink>
    </w:p>
    <w:p w:rsidR="00DC54B1" w:rsidRDefault="00DC54B1" w:rsidP="00DC54B1"/>
    <w:p w:rsidR="00DC54B1" w:rsidRDefault="00DC54B1" w:rsidP="00DC54B1">
      <w:r w:rsidRPr="00855C01">
        <w:rPr>
          <w:rStyle w:val="StyleUnderline"/>
        </w:rPr>
        <w:t>The geopolitical tsunami that would result from Saudi Arabia’s collapse would have enormous consequences regarding Iranian influence</w:t>
      </w:r>
      <w:r>
        <w:t xml:space="preserve"> across the region. From Iraq to Lebanon, and from Yemen to Syria, </w:t>
      </w:r>
      <w:r w:rsidRPr="00855C01">
        <w:rPr>
          <w:rStyle w:val="StyleUnderline"/>
        </w:rPr>
        <w:t>the struggle on the part of hardline Sunni Islamists to counter Shi’ism and Iran’s reach would enter a new phase should Saudi Arabia cease to exist</w:t>
      </w:r>
      <w:r>
        <w:t xml:space="preserve"> as a unified nation-state. It is not entirely clear how Iran would react to state-collapse in Saudi Arabia, especially considering instability in the region would present a security risk to shipping and trade in the Persian Gulf. Although </w:t>
      </w:r>
      <w:r w:rsidRPr="00855C01">
        <w:rPr>
          <w:rStyle w:val="StyleUnderline"/>
        </w:rPr>
        <w:t>Iran</w:t>
      </w:r>
      <w:r>
        <w:t xml:space="preserve"> would likely avoid direct involvement in a conflict in the Arabian Peninsula, it </w:t>
      </w:r>
      <w:r w:rsidRPr="00855C01">
        <w:rPr>
          <w:rStyle w:val="StyleUnderline"/>
        </w:rPr>
        <w:t>would</w:t>
      </w:r>
      <w:r>
        <w:t xml:space="preserve"> certainly </w:t>
      </w:r>
      <w:r w:rsidRPr="00855C01">
        <w:rPr>
          <w:rStyle w:val="StyleUnderline"/>
        </w:rPr>
        <w:t>attempt to capitalize on a regional power vacuum created by a diminished Saudi Arabia by consolidating its political and military influence in Yemen, Iraq, Syria, Eastern Saudi Arabia</w:t>
      </w:r>
      <w:r>
        <w:t xml:space="preserve">, </w:t>
      </w:r>
      <w:r w:rsidRPr="00855C01">
        <w:rPr>
          <w:rStyle w:val="StyleUnderline"/>
        </w:rPr>
        <w:t>and</w:t>
      </w:r>
      <w:r>
        <w:t xml:space="preserve">, if instability spreads, Shi’ite-majority </w:t>
      </w:r>
      <w:r w:rsidRPr="00855C01">
        <w:rPr>
          <w:rStyle w:val="StyleUnderline"/>
        </w:rPr>
        <w:t>Bahrain. Diminished oil output by its regional rival would also increase demand for Iranian oil, boosting their economy</w:t>
      </w:r>
      <w:r>
        <w:t xml:space="preserve">. </w:t>
      </w:r>
      <w:r w:rsidRPr="00855C01">
        <w:rPr>
          <w:rStyle w:val="StyleUnderline"/>
        </w:rPr>
        <w:t>There is also no clear Sunni successor state to check Iran’s regional influence</w:t>
      </w:r>
      <w:r>
        <w:t>. Egypt’s economy is too weak, and Jordan is surrounded on all sides by instability.</w:t>
      </w:r>
    </w:p>
    <w:p w:rsidR="00DC54B1" w:rsidRDefault="00DC54B1" w:rsidP="00DC54B1"/>
    <w:p w:rsidR="00DC54B1" w:rsidRDefault="00DC54B1" w:rsidP="00DC54B1"/>
    <w:p w:rsidR="00DC54B1" w:rsidRDefault="00DC54B1" w:rsidP="00DC54B1">
      <w:pPr>
        <w:pStyle w:val="Heading3"/>
      </w:pPr>
      <w:r>
        <w:t>Turns relations</w:t>
      </w:r>
    </w:p>
    <w:p w:rsidR="00DC54B1" w:rsidRDefault="00DC54B1" w:rsidP="00DC54B1"/>
    <w:p w:rsidR="00DC54B1" w:rsidRPr="004842FE" w:rsidRDefault="00DC54B1" w:rsidP="00DC54B1">
      <w:pPr>
        <w:pStyle w:val="Heading4"/>
        <w:rPr>
          <w:rFonts w:asciiTheme="minorHAnsi" w:hAnsiTheme="minorHAnsi" w:cstheme="minorHAnsi"/>
          <w:sz w:val="22"/>
        </w:rPr>
      </w:pPr>
      <w:r w:rsidRPr="004842FE">
        <w:rPr>
          <w:rFonts w:asciiTheme="minorHAnsi" w:hAnsiTheme="minorHAnsi" w:cstheme="minorHAnsi"/>
          <w:sz w:val="22"/>
        </w:rPr>
        <w:t>Collapse of Saudi Arabia turns relations – any replacement regime would be anti-American</w:t>
      </w:r>
    </w:p>
    <w:p w:rsidR="00DC54B1" w:rsidRPr="004842FE" w:rsidRDefault="00DC54B1" w:rsidP="00DC54B1">
      <w:pPr>
        <w:rPr>
          <w:rFonts w:asciiTheme="minorHAnsi" w:hAnsiTheme="minorHAnsi" w:cstheme="minorHAnsi"/>
        </w:rPr>
      </w:pPr>
      <w:r w:rsidRPr="004842FE">
        <w:rPr>
          <w:rFonts w:asciiTheme="minorHAnsi" w:hAnsiTheme="minorHAnsi" w:cstheme="minorHAnsi"/>
          <w:b/>
          <w:bCs/>
        </w:rPr>
        <w:t>Metz 19</w:t>
      </w:r>
      <w:r w:rsidRPr="004842FE">
        <w:rPr>
          <w:rFonts w:asciiTheme="minorHAnsi" w:hAnsiTheme="minorHAnsi" w:cstheme="minorHAnsi"/>
        </w:rPr>
        <w:t xml:space="preserve"> (Steven, American author and Senior Research Professor of National Security Affairs at the U.S. Army War College Strategic Studies Institute where he specializes in insurgency and counterinsurgency, American defense policy, strategic theory, the African security environment, and future warfare. “It's Time for America to Downgrade Its Alliance With Saudi Arabia”, World Politics Review, 3-22-19, </w:t>
      </w:r>
      <w:hyperlink r:id="rId241" w:history="1">
        <w:r w:rsidRPr="004842FE">
          <w:rPr>
            <w:rStyle w:val="Hyperlink"/>
            <w:rFonts w:asciiTheme="minorHAnsi" w:hAnsiTheme="minorHAnsi" w:cstheme="minorHAnsi"/>
          </w:rPr>
          <w:t>https://www.worldpoliticsreview.com/articles/27218/peace-in-yemen-requires-far-more-than-what-s-on-the-table-in-fragile-talks</w:t>
        </w:r>
      </w:hyperlink>
      <w:r w:rsidRPr="004842FE">
        <w:rPr>
          <w:rFonts w:asciiTheme="minorHAnsi" w:hAnsiTheme="minorHAnsi" w:cstheme="minorHAnsi"/>
        </w:rPr>
        <w:t>) //ghs-ag</w:t>
      </w:r>
    </w:p>
    <w:p w:rsidR="00DC54B1" w:rsidRPr="004842FE" w:rsidRDefault="00DC54B1" w:rsidP="00DC54B1">
      <w:pPr>
        <w:rPr>
          <w:rFonts w:asciiTheme="minorHAnsi" w:hAnsiTheme="minorHAnsi" w:cstheme="minorHAnsi"/>
        </w:rPr>
      </w:pPr>
      <w:r w:rsidRPr="004842FE">
        <w:rPr>
          <w:rStyle w:val="StyleUnderline"/>
          <w:rFonts w:asciiTheme="minorHAnsi" w:hAnsiTheme="minorHAnsi" w:cstheme="minorHAnsi"/>
        </w:rPr>
        <w:t>America's connection with Saudi Arabia hasn't been with</w:t>
      </w:r>
      <w:r w:rsidRPr="004842FE">
        <w:rPr>
          <w:rFonts w:asciiTheme="minorHAnsi" w:hAnsiTheme="minorHAnsi" w:cstheme="minorHAnsi"/>
        </w:rPr>
        <w:t xml:space="preserve"> a nation or its</w:t>
      </w:r>
      <w:r w:rsidRPr="004842FE">
        <w:rPr>
          <w:rStyle w:val="StyleUnderline"/>
          <w:rFonts w:asciiTheme="minorHAnsi" w:hAnsiTheme="minorHAnsi" w:cstheme="minorHAnsi"/>
        </w:rPr>
        <w:t xml:space="preserve"> people, but with the ruling House of Saud. This brings risk by association</w:t>
      </w:r>
      <w:r w:rsidRPr="004842FE">
        <w:rPr>
          <w:rFonts w:asciiTheme="minorHAnsi" w:hAnsiTheme="minorHAnsi" w:cstheme="minorHAnsi"/>
        </w:rPr>
        <w:t xml:space="preserve">. After all, </w:t>
      </w:r>
      <w:r w:rsidRPr="004842FE">
        <w:rPr>
          <w:rStyle w:val="StyleUnderline"/>
          <w:rFonts w:asciiTheme="minorHAnsi" w:hAnsiTheme="minorHAnsi" w:cstheme="minorHAnsi"/>
        </w:rPr>
        <w:t>the roots of Iran's vehement anti-Americanism arose from Washington's support for the repressive regime of the Shah</w:t>
      </w:r>
      <w:r w:rsidRPr="004842FE">
        <w:rPr>
          <w:rFonts w:asciiTheme="minorHAnsi" w:hAnsiTheme="minorHAnsi" w:cstheme="minorHAnsi"/>
        </w:rPr>
        <w:t xml:space="preserve">. </w:t>
      </w:r>
      <w:r w:rsidRPr="004842FE">
        <w:rPr>
          <w:rStyle w:val="StyleUnderline"/>
          <w:rFonts w:asciiTheme="minorHAnsi" w:hAnsiTheme="minorHAnsi" w:cstheme="minorHAnsi"/>
        </w:rPr>
        <w:t>While the House of Saud has been more successful at staving off internal dissent than the Shah was-</w:t>
      </w:r>
      <w:r w:rsidRPr="004842FE">
        <w:rPr>
          <w:rFonts w:asciiTheme="minorHAnsi" w:hAnsiTheme="minorHAnsi" w:cstheme="minorHAnsi"/>
        </w:rPr>
        <w:t>-at least so far--</w:t>
      </w:r>
      <w:r w:rsidRPr="004842FE">
        <w:rPr>
          <w:rStyle w:val="StyleUnderline"/>
          <w:rFonts w:asciiTheme="minorHAnsi" w:hAnsiTheme="minorHAnsi" w:cstheme="minorHAnsi"/>
        </w:rPr>
        <w:t>there is a chance</w:t>
      </w:r>
      <w:r w:rsidRPr="004842FE">
        <w:rPr>
          <w:rFonts w:asciiTheme="minorHAnsi" w:hAnsiTheme="minorHAnsi" w:cstheme="minorHAnsi"/>
        </w:rPr>
        <w:t xml:space="preserve"> that its ossification, corruption and </w:t>
      </w:r>
      <w:r w:rsidRPr="004842FE">
        <w:rPr>
          <w:rStyle w:val="StyleUnderline"/>
          <w:rFonts w:asciiTheme="minorHAnsi" w:hAnsiTheme="minorHAnsi" w:cstheme="minorHAnsi"/>
        </w:rPr>
        <w:t>repression will bring it down</w:t>
      </w:r>
      <w:r w:rsidRPr="004842FE">
        <w:rPr>
          <w:rFonts w:asciiTheme="minorHAnsi" w:hAnsiTheme="minorHAnsi" w:cstheme="minorHAnsi"/>
        </w:rPr>
        <w:t xml:space="preserve">. If so, </w:t>
      </w:r>
      <w:r w:rsidRPr="004842FE">
        <w:rPr>
          <w:rStyle w:val="StyleUnderline"/>
          <w:rFonts w:asciiTheme="minorHAnsi" w:hAnsiTheme="minorHAnsi" w:cstheme="minorHAnsi"/>
        </w:rPr>
        <w:t>whatever new regime emerges is likely to be stridently anti-American,</w:t>
      </w:r>
      <w:r w:rsidRPr="004842FE">
        <w:rPr>
          <w:rFonts w:asciiTheme="minorHAnsi" w:hAnsiTheme="minorHAnsi" w:cstheme="minorHAnsi"/>
        </w:rPr>
        <w:t xml:space="preserve"> if the rhetoric of Wahhabist preachers in Saudi Arabia is any indication. U.S. strategy in the Middle East, then, is no more resilient than the House of Saud. And that's a frightening position to be in.</w:t>
      </w:r>
    </w:p>
    <w:p w:rsidR="00DC54B1" w:rsidRDefault="00DC54B1" w:rsidP="00DC54B1">
      <w:pPr>
        <w:rPr>
          <w:rFonts w:ascii="Arial" w:hAnsi="Arial" w:cs="Arial"/>
        </w:rPr>
      </w:pPr>
    </w:p>
    <w:p w:rsidR="00DC54B1" w:rsidRDefault="00DC54B1" w:rsidP="00DC54B1"/>
    <w:p w:rsidR="00DC54B1" w:rsidRPr="00E87CF4" w:rsidRDefault="00DC54B1" w:rsidP="00DC54B1"/>
    <w:p w:rsidR="00DC54B1" w:rsidRPr="005C0B59" w:rsidRDefault="00DC54B1" w:rsidP="00DC54B1"/>
    <w:p w:rsidR="00DC54B1" w:rsidRPr="00FC147B" w:rsidRDefault="00DC54B1" w:rsidP="00DC54B1">
      <w:pPr>
        <w:pStyle w:val="Heading3"/>
      </w:pPr>
      <w:r>
        <w:t>US relations key to Vision 2030</w:t>
      </w:r>
    </w:p>
    <w:p w:rsidR="00DC54B1" w:rsidRDefault="00DC54B1" w:rsidP="00DC54B1">
      <w:pPr>
        <w:pStyle w:val="Heading4"/>
      </w:pPr>
      <w:r>
        <w:t>US support is key to sustain Vision 2030</w:t>
      </w:r>
    </w:p>
    <w:p w:rsidR="00DC54B1" w:rsidRPr="001546BC" w:rsidRDefault="00DC54B1" w:rsidP="00DC54B1">
      <w:r w:rsidRPr="005A0C9C">
        <w:rPr>
          <w:rStyle w:val="Style13ptBold"/>
        </w:rPr>
        <w:t>Hannah 18</w:t>
      </w:r>
      <w:r>
        <w:t xml:space="preserve"> – Senior Fellow, Foundation for Defense of Democracies (John Hannah, “Trump Needs to Start Worrying About Saudi Arabia’s Reform Efforts”, 09/28/18, Foreign Policy, https://foreignpolicy.com/2018/09/28/trump-needs-to-start-worrying-about-saudi-arabias-reform-efforts/)</w:t>
      </w:r>
    </w:p>
    <w:p w:rsidR="00DC54B1" w:rsidRPr="00BC6A82" w:rsidRDefault="00DC54B1" w:rsidP="00DC54B1">
      <w:pPr>
        <w:rPr>
          <w:rStyle w:val="StyleUnderline"/>
        </w:rPr>
      </w:pPr>
      <w:r w:rsidRPr="00BC6A82">
        <w:rPr>
          <w:rStyle w:val="StyleUnderline"/>
        </w:rPr>
        <w:t>As worrisome as these mounting difficulties may appear, the right reaction from Washington shouldn’t be giving up on M</w:t>
      </w:r>
      <w:r w:rsidRPr="00BC6A82">
        <w:t xml:space="preserve">ohammed </w:t>
      </w:r>
      <w:r w:rsidRPr="00BC6A82">
        <w:rPr>
          <w:rStyle w:val="StyleUnderline"/>
        </w:rPr>
        <w:t>b</w:t>
      </w:r>
      <w:r w:rsidRPr="00BC6A82">
        <w:t xml:space="preserve">in </w:t>
      </w:r>
      <w:r w:rsidRPr="00BC6A82">
        <w:rPr>
          <w:rStyle w:val="StyleUnderline"/>
        </w:rPr>
        <w:t>S</w:t>
      </w:r>
      <w:r w:rsidRPr="00BC6A82">
        <w:t xml:space="preserve">alman </w:t>
      </w:r>
      <w:r w:rsidRPr="00BC6A82">
        <w:rPr>
          <w:rStyle w:val="StyleUnderline"/>
        </w:rPr>
        <w:t>and Vision 2030</w:t>
      </w:r>
      <w:r>
        <w:t xml:space="preserve">. It remains the </w:t>
      </w:r>
      <w:r w:rsidRPr="00BC6A82">
        <w:rPr>
          <w:rStyle w:val="StyleUnderline"/>
        </w:rPr>
        <w:t>case that the United States has a profound interest in seeing the kingdom successfully reform. Whatever his shortcomings</w:t>
      </w:r>
      <w:r>
        <w:t xml:space="preserve">, in recent years </w:t>
      </w:r>
      <w:r w:rsidRPr="00BC6A82">
        <w:rPr>
          <w:rStyle w:val="StyleUnderline"/>
        </w:rPr>
        <w:t>M</w:t>
      </w:r>
      <w:r>
        <w:t>ohamme</w:t>
      </w:r>
      <w:r w:rsidRPr="00BC6A82">
        <w:rPr>
          <w:rStyle w:val="StyleUnderline"/>
        </w:rPr>
        <w:t>b</w:t>
      </w:r>
      <w:r>
        <w:t xml:space="preserve">d in </w:t>
      </w:r>
      <w:r w:rsidRPr="00BC6A82">
        <w:rPr>
          <w:rStyle w:val="StyleUnderline"/>
        </w:rPr>
        <w:t>S</w:t>
      </w:r>
      <w:r>
        <w:t xml:space="preserve">alman </w:t>
      </w:r>
      <w:r w:rsidRPr="00BC6A82">
        <w:rPr>
          <w:rStyle w:val="StyleUnderline"/>
        </w:rPr>
        <w:t>has taken a series of unprecedented liberalizing steps that—for many longtime observers of the kingdom—once seemed unthinkable</w:t>
      </w:r>
      <w:r>
        <w:t>. Their significance shouldn’t be easily dismissed or taken for granted. With breathtaking speed, Mohammed bin Salman has launched grou</w:t>
      </w:r>
      <w:r w:rsidRPr="00BC6A82">
        <w:rPr>
          <w:rStyle w:val="StyleUnderline"/>
        </w:rPr>
        <w:t>ndbreaking changes to challenge extremist ideology, empower women, loosen cultural restrictions, reduce budget-busting subsidies, and impose taxes.</w:t>
      </w:r>
      <w:r>
        <w:t xml:space="preserve"> In the process, he’s almost certainly alienated and angered powerful domestic constituencies—especially within the ruling family and Wahhabi religious establishment. </w:t>
      </w:r>
      <w:r w:rsidRPr="00BC6A82">
        <w:rPr>
          <w:rStyle w:val="Emphasis"/>
        </w:rPr>
        <w:t>His domestic politics are no doubt real and complex</w:t>
      </w:r>
      <w:r w:rsidRPr="00BC6A82">
        <w:rPr>
          <w:rStyle w:val="StyleUnderline"/>
        </w:rPr>
        <w:t>. Calculating when to press ahead and when to retreat, when to steamroll opponents and when to appease them can’t be easy—in particular for an inexperienced 33-year-old seeking to transform one of the most hidebound and consensus-driven governing systems in the world. Mistakes, even serious ones, are inevitable.</w:t>
      </w:r>
    </w:p>
    <w:p w:rsidR="00DC54B1" w:rsidRPr="009A0BA0" w:rsidRDefault="00DC54B1" w:rsidP="00DC54B1">
      <w:pPr>
        <w:rPr>
          <w:u w:val="single"/>
        </w:rPr>
      </w:pPr>
      <w:r>
        <w:t xml:space="preserve">That said, as Saudi Arabia’s most important ally, the </w:t>
      </w:r>
      <w:r w:rsidRPr="005A1EE3">
        <w:rPr>
          <w:rStyle w:val="Emphasis"/>
        </w:rPr>
        <w:t>U</w:t>
      </w:r>
      <w:r w:rsidRPr="00BC6A82">
        <w:rPr>
          <w:rStyle w:val="StyleUnderline"/>
        </w:rPr>
        <w:t xml:space="preserve">nited </w:t>
      </w:r>
      <w:r w:rsidRPr="005A1EE3">
        <w:rPr>
          <w:rStyle w:val="Emphasis"/>
        </w:rPr>
        <w:t>S</w:t>
      </w:r>
      <w:r w:rsidRPr="00BC6A82">
        <w:rPr>
          <w:rStyle w:val="StyleUnderline"/>
        </w:rPr>
        <w:t xml:space="preserve">tates </w:t>
      </w:r>
      <w:r w:rsidRPr="005A1EE3">
        <w:rPr>
          <w:rStyle w:val="Emphasis"/>
        </w:rPr>
        <w:t>should be working actively</w:t>
      </w:r>
      <w:r w:rsidRPr="00BC6A82">
        <w:rPr>
          <w:rStyle w:val="StyleUnderline"/>
        </w:rPr>
        <w:t xml:space="preserve"> but quietly </w:t>
      </w:r>
      <w:r w:rsidRPr="005A1EE3">
        <w:rPr>
          <w:rStyle w:val="Emphasis"/>
        </w:rPr>
        <w:t>to help</w:t>
      </w:r>
      <w:r w:rsidRPr="00BC6A82">
        <w:rPr>
          <w:rStyle w:val="StyleUnderline"/>
        </w:rPr>
        <w:t xml:space="preserve"> Mohammed bin Salman </w:t>
      </w:r>
      <w:r w:rsidRPr="005A1EE3">
        <w:rPr>
          <w:rStyle w:val="Emphasis"/>
        </w:rPr>
        <w:t>avoid needless errors</w:t>
      </w:r>
      <w:r w:rsidRPr="00BC6A82">
        <w:rPr>
          <w:rStyle w:val="StyleUnderline"/>
        </w:rPr>
        <w:t xml:space="preserve"> where possible, </w:t>
      </w:r>
      <w:r w:rsidRPr="005A1EE3">
        <w:rPr>
          <w:rStyle w:val="Emphasis"/>
        </w:rPr>
        <w:t>while mitigating the consequences</w:t>
      </w:r>
      <w:r w:rsidRPr="00BC6A82">
        <w:rPr>
          <w:rStyle w:val="StyleUnderline"/>
        </w:rPr>
        <w:t xml:space="preserve"> of those already made</w:t>
      </w:r>
      <w:r>
        <w:t xml:space="preserve">. U.S. President Donald </w:t>
      </w:r>
      <w:r w:rsidRPr="00BC6A82">
        <w:rPr>
          <w:rStyle w:val="StyleUnderline"/>
        </w:rPr>
        <w:t>Trump</w:t>
      </w:r>
      <w:r>
        <w:t xml:space="preserve">, to his credit, </w:t>
      </w:r>
      <w:r w:rsidRPr="00BC6A82">
        <w:rPr>
          <w:rStyle w:val="StyleUnderline"/>
        </w:rPr>
        <w:t>moved early on to repair ties with key Middle Eastern partners, especially the Saudis, that had badly frayed under his predecessor</w:t>
      </w:r>
      <w:r>
        <w:t xml:space="preserve">—in particular, by adopting a much tougher posture toward Iran. The </w:t>
      </w:r>
      <w:r w:rsidRPr="00BC6A82">
        <w:rPr>
          <w:rStyle w:val="StyleUnderline"/>
        </w:rPr>
        <w:t>president and his senior advisor and son-in-law, Jared Kushner, also bet heavily—and correctly—that Mohammed bin Salman would rapidly emerge as the country’s dominant decision-maker, and they conspicuously conferred U.S. backing for his meteoric rise.</w:t>
      </w:r>
    </w:p>
    <w:p w:rsidR="00DC54B1" w:rsidRDefault="00DC54B1" w:rsidP="00DC54B1">
      <w:r>
        <w:t xml:space="preserve">Although the </w:t>
      </w:r>
      <w:r w:rsidRPr="00BC6A82">
        <w:rPr>
          <w:rStyle w:val="StyleUnderline"/>
        </w:rPr>
        <w:t>administration has occasionally used its increased leverage to press the Saudis on several discrete issues</w:t>
      </w:r>
      <w:r>
        <w:t xml:space="preserve">—such as buying additional U.S. weapons and pumping more oil to reduce gasoline prices—it </w:t>
      </w:r>
      <w:r w:rsidRPr="00BC6A82">
        <w:rPr>
          <w:rStyle w:val="StyleUnderline"/>
        </w:rPr>
        <w:t>has largely demurred when it comes to systematically engaging Mohammed bin Salman on his historic reform agenda</w:t>
      </w:r>
      <w:r>
        <w:t xml:space="preserve">. Indeed, there’s a </w:t>
      </w:r>
      <w:r w:rsidRPr="00BC6A82">
        <w:rPr>
          <w:rStyle w:val="StyleUnderline"/>
        </w:rPr>
        <w:t>widespread perception that the administration’s Saudi policy has been on autopilot</w:t>
      </w:r>
      <w:r>
        <w:t xml:space="preserve">. In turn, </w:t>
      </w:r>
      <w:r w:rsidRPr="00BC6A82">
        <w:rPr>
          <w:rStyle w:val="StyleUnderline"/>
        </w:rPr>
        <w:t>the crown prince has been left alone, flailing at times, without the benefit of sustained U.S. counsel on the wide array of growing challenges</w:t>
      </w:r>
      <w:r>
        <w:t xml:space="preserve"> that he confronts—not just at home but regionally as well, </w:t>
      </w:r>
      <w:r w:rsidRPr="00BC6A82">
        <w:rPr>
          <w:rStyle w:val="StyleUnderline"/>
        </w:rPr>
        <w:t xml:space="preserve">including the costly quagmire of the war in Yemen </w:t>
      </w:r>
      <w:r>
        <w:t>and the divisive conflict with neighboring Qatar.</w:t>
      </w:r>
    </w:p>
    <w:p w:rsidR="00DC54B1" w:rsidRDefault="00DC54B1" w:rsidP="00DC54B1"/>
    <w:p w:rsidR="00DC54B1" w:rsidRDefault="00DC54B1" w:rsidP="00DC54B1"/>
    <w:p w:rsidR="00DC54B1" w:rsidRDefault="00DC54B1" w:rsidP="00DC54B1">
      <w:pPr>
        <w:pStyle w:val="Heading3"/>
      </w:pPr>
      <w:r>
        <w:t>Vision 2030 works</w:t>
      </w:r>
    </w:p>
    <w:p w:rsidR="00DC54B1" w:rsidRDefault="00DC54B1" w:rsidP="00DC54B1">
      <w:pPr>
        <w:pStyle w:val="Heading4"/>
      </w:pPr>
      <w:r>
        <w:t>Vision 2030 might have issues but it’s still continuing and has potential to succeed</w:t>
      </w:r>
    </w:p>
    <w:p w:rsidR="00DC54B1" w:rsidRDefault="00DC54B1" w:rsidP="00DC54B1">
      <w:r w:rsidRPr="00E65824">
        <w:rPr>
          <w:b/>
          <w:bCs/>
          <w:sz w:val="24"/>
          <w:szCs w:val="24"/>
        </w:rPr>
        <w:t>Stratfor, 18</w:t>
      </w:r>
      <w:r>
        <w:t xml:space="preserve">- </w:t>
      </w:r>
      <w:r w:rsidRPr="001246DF">
        <w:t>Stratfor is an American geopolitical intelligence platform and publisher founded in 1996 in Austin, Texas, by George Friedman, who was the company's chairman. Chip Harmon was appointed president in February 2018. Fred Burton is Stratfor's chief security officer.</w:t>
      </w:r>
      <w:r>
        <w:t xml:space="preserve"> (Stratfor, “</w:t>
      </w:r>
      <w:r w:rsidRPr="001246DF">
        <w:t>Saudi Arabia's Vision 2030 Plan Is Too Big to Fail -- Or Succeed</w:t>
      </w:r>
      <w:r>
        <w:t xml:space="preserve">,” Stratfor, Worldview. Jul 27, 2018. </w:t>
      </w:r>
      <w:hyperlink r:id="rId242" w:history="1">
        <w:r w:rsidRPr="00901BE7">
          <w:rPr>
            <w:color w:val="0000FF"/>
            <w:u w:val="single"/>
          </w:rPr>
          <w:t>https://worldview.stratfor.com/article/saudi-arabias-vision-2030-plan-too-big-fail-or-succeed</w:t>
        </w:r>
      </w:hyperlink>
      <w:r>
        <w:t>). DOA: 6/28/19. HR</w:t>
      </w:r>
    </w:p>
    <w:p w:rsidR="00DC54B1" w:rsidRDefault="00DC54B1" w:rsidP="00DC54B1">
      <w:r>
        <w:t>After Crown Prince Mohammed bin Salman announced the kickoff of Saudi Arabia's massive Vision 2030 economic reform plan in 2016, his country's government charged toward implementing many of the sweeping changes it hoped to make over the course of almost a decade and a half. It was going to diversity its economy, boost private industry, make investment easier, reduce unemployment, increase innovation and modernize the country in countless ways both social and economic. Now, only two years later, the mainstream media is already asking if Vision 2030 is failing.</w:t>
      </w:r>
    </w:p>
    <w:p w:rsidR="00DC54B1" w:rsidRDefault="00DC54B1" w:rsidP="00DC54B1">
      <w:r>
        <w:t>Since introducing its aggressive Vision 2030 economic reform plan in 2016, Saudi Arabia has faced inevitable barriers. As anticipated, Saudis used to receiving hefty benefits from the government have been reticent to revise their expectations about what they deserve in terms of jobs and services. The country has also struggled to open up its economy — one of the largest and yet most closed off in the region — to greater foreign investment. Now that oil prices have risen, Saudi Arabia's reform drive in some ways is stalling, even while the long-term push to diversify and drum up private sector activity remains a priority, albeit a challenging one.</w:t>
      </w:r>
    </w:p>
    <w:p w:rsidR="00DC54B1" w:rsidRDefault="00DC54B1" w:rsidP="00DC54B1">
      <w:r>
        <w:t xml:space="preserve">There are reports that the country is delaying its initial public offering (IPO) for the state-owned Saudi Arabian Oil Co., that vague government decrees are confusing small and medium-sized businesses and making them hesitant to invest, that unemployment rates have remained steady and that citizens are unhappy with many of the economic reforms the government has implemented so far, such as a landmark sales tax. </w:t>
      </w:r>
      <w:r w:rsidRPr="00EB1432">
        <w:rPr>
          <w:u w:val="single"/>
        </w:rPr>
        <w:t>But a project as ambitious and all-encompassing as Vision 2030 cannot be evaluated in terms of success or failure at this early stage</w:t>
      </w:r>
      <w:r>
        <w:t>, especially not based on indicators such as those above.</w:t>
      </w:r>
    </w:p>
    <w:p w:rsidR="00DC54B1" w:rsidRDefault="00DC54B1" w:rsidP="00DC54B1">
      <w:r>
        <w:t xml:space="preserve">In some ways, </w:t>
      </w:r>
      <w:r w:rsidRPr="00EB1432">
        <w:rPr>
          <w:u w:val="single"/>
        </w:rPr>
        <w:t>Vision 2030 was designed to be too big to fail</w:t>
      </w:r>
      <w:r>
        <w:t xml:space="preserve">. With so many initiatives being pushed across so many industries and sectors of society, </w:t>
      </w:r>
      <w:r w:rsidRPr="00EB1432">
        <w:rPr>
          <w:u w:val="single"/>
        </w:rPr>
        <w:t>it's</w:t>
      </w:r>
      <w:r>
        <w:t xml:space="preserve"> almost </w:t>
      </w:r>
      <w:r w:rsidRPr="00EB1432">
        <w:rPr>
          <w:u w:val="single"/>
        </w:rPr>
        <w:t>guaranteed that some progress will be made.</w:t>
      </w:r>
      <w:r>
        <w:t xml:space="preserve"> But the huge project can also be viewed as too big not to fail — and the government knows it. Objectives in the text of the plan, such as building a "vibrant society," a "thriving economy" and an "ambitious nation," are aspirational and intentionally vague. And while some of Riyadh's goals have lofty numbers attached, such as a plan to increase non-oil government revenue to 1 trillion Saudi riyals ($267 billion), others are nebulous and tied to tricky social behavior changes, like its intention to "close the outputs of higher education and the requirements of the job market."</w:t>
      </w:r>
    </w:p>
    <w:p w:rsidR="00DC54B1" w:rsidRDefault="00DC54B1" w:rsidP="00DC54B1">
      <w:r>
        <w:t>With Vision 2030, the Saudi government is attempting to restructure the country on extremely fundamental levels, and these changes aren't going to come easily or quickly — especially when they require Saudi citizens to rethink their social contract with their own government.</w:t>
      </w:r>
    </w:p>
    <w:p w:rsidR="00DC54B1" w:rsidRDefault="00DC54B1" w:rsidP="00DC54B1">
      <w:r w:rsidRPr="00EB1432">
        <w:rPr>
          <w:u w:val="single"/>
        </w:rPr>
        <w:t>Economically, Saudi Arabia has already seen some success in its reform efforts since 2016</w:t>
      </w:r>
      <w:r>
        <w:t>. One of the main drivers behind Vision 2030 was the need to diversify the oil-producing country's economy — a need that was made painfully clear when global oil prices plummeted in 2014. As it faced decreasing oil revenue in the following years, Saudi Arabia found its budget deficit growing swiftly and its foreign exchange reserves bleeding out. Vision 2030's emphasis on seeking alternatives to oil revenue was an acknowledgment of just how vulnerable the country will be as long as it remains so reliant on oil.</w:t>
      </w:r>
    </w:p>
    <w:p w:rsidR="00DC54B1" w:rsidRDefault="00DC54B1" w:rsidP="00DC54B1">
      <w:r>
        <w:t xml:space="preserve">Since 2016, </w:t>
      </w:r>
      <w:r w:rsidRPr="00EB1432">
        <w:rPr>
          <w:u w:val="single"/>
        </w:rPr>
        <w:t>non-oil exports have risen steadily</w:t>
      </w:r>
      <w:r>
        <w:t xml:space="preserve">, up 26.5 percent year-over-year in the first quarter of 2018. Thanks in large part to a new value-added sales tax implemented in January, </w:t>
      </w:r>
      <w:r w:rsidRPr="00EB1432">
        <w:rPr>
          <w:u w:val="single"/>
        </w:rPr>
        <w:t>non-oil revenue has also increased substantially</w:t>
      </w:r>
      <w:r>
        <w:t>: 63 percent year-over-year in the first quarter of 2018. The country is committed to enforcing its new tax, as well as to increasing tariffs for electricity, water and fuel. And even in the face of some popular pushback, the government is sticking to a somewhat aggressive timeline for rolling out new price hikes (the Saudi Electricity Co. estimated in June that the most recent hike increased prices 67 percent year-over-year).</w:t>
      </w:r>
    </w:p>
    <w:p w:rsidR="00DC54B1" w:rsidRPr="001D1A07" w:rsidRDefault="00DC54B1" w:rsidP="00DC54B1">
      <w:pPr>
        <w:rPr>
          <w:u w:val="single"/>
        </w:rPr>
      </w:pPr>
      <w:r>
        <w:t>Riyadh's progress toward economic goals have also been helped by its old friend: increasing global oil prices. The country has gotten lucky in this regard. No longer hemorrhaging money from foreign exchange reserves as it was a few years prior, the government has fallen back on an old habit of acting with less urgency when times are good for the oil industry. At the start of Vision 2030, Riyadh was eager to trim expenses, quickly and aggressively, while charging as fast as it could toward the development of an economy that does not rely on oil. But now that it has extra oil revenue</w:t>
      </w:r>
      <w:r w:rsidRPr="00EB1432">
        <w:rPr>
          <w:u w:val="single"/>
        </w:rPr>
        <w:t>, Saudi Arabia is slowing down reform efforts a little, while still moving toward a positive current account balance</w:t>
      </w:r>
      <w:r>
        <w:t xml:space="preserve">. </w:t>
      </w:r>
      <w:r w:rsidRPr="00EB1432">
        <w:rPr>
          <w:u w:val="single"/>
        </w:rPr>
        <w:t>It is funneling extra oil revenue into topping up its now stable foreign exchange reserves levels, balancing its deficit and funding an expenditure-heavy expansionary budget.</w:t>
      </w:r>
    </w:p>
    <w:p w:rsidR="00DC54B1" w:rsidRDefault="00DC54B1" w:rsidP="00DC54B1">
      <w:r>
        <w:t>In the long term, there is still a strong impetus for Saudi Arabia to develop a diverse economy that relies less and less on oil revenue. It and other oil-producing countries are facing a slow but very real transition away from a global dependence on oil to fuel transportation. And Saudi Arabia knows that the commodity will only remain as valuable as it currently is for a certain amount of time. The country's cyclical approach to reform, in which emphasis ebbs and flows, will eventually come up against peak oil demand, an immovable reality of the global energy transition.</w:t>
      </w:r>
    </w:p>
    <w:p w:rsidR="00DC54B1" w:rsidRDefault="00DC54B1" w:rsidP="00DC54B1">
      <w:r>
        <w:t>Meanwhile, Saudi Arabia's increase in non-oil revenue has come primarily from implementing foundational changes to the country's social contract. With Vision 2030, the government is trying to step back from the traditional relationship it has with its population, where it provides all the resources and services Saudis need at very little cost in exchange for high levels of control. In a move that has startled many Saudis, Riyadh has been raising taxes and hiking service tariffs — and that comes with a cost. Price hikes, such as a combined 145 percent rise in electricity tariffs for residential and commercial institutions, are reportedly having a dampening effect on consumption. In 2018, cash withdrawals and consumer spending have both stagnated.</w:t>
      </w:r>
    </w:p>
    <w:p w:rsidR="00DC54B1" w:rsidRDefault="00DC54B1" w:rsidP="00DC54B1">
      <w:r>
        <w:t>Tax hikes and increased prices for services also reduce the incentives for foreign businesses to set up operations in the kingdom, which had previously been viewed as a tax haven. To exacerbate the consumption issue, Saudi Arabia is welcoming fewer employees from other countries in an effort, also driven by Vision 2030, to employ more Saudis in private sector jobs. And living costs in the country are as high as ever.</w:t>
      </w:r>
    </w:p>
    <w:p w:rsidR="00DC54B1" w:rsidRPr="001D1A07" w:rsidRDefault="00DC54B1" w:rsidP="00DC54B1">
      <w:pPr>
        <w:rPr>
          <w:u w:val="single"/>
        </w:rPr>
      </w:pPr>
      <w:r>
        <w:t xml:space="preserve">In response to these changes, Saudis have been expressing discontent, and the government is now trying to mollify that with countermeasures to soften the blow to citizens. </w:t>
      </w:r>
      <w:r w:rsidRPr="00EB1432">
        <w:rPr>
          <w:u w:val="single"/>
        </w:rPr>
        <w:t>Riyadh is spending billions on a Citizen's Account Program, which provides cash payments to vulnerable Saudi families who cannot easily afford the new service tariff hikes and taxes.</w:t>
      </w:r>
      <w:r>
        <w:t xml:space="preserve"> Of course, the money spent on the Citizen's Account Program was not originally factored into the 2018 budget, and by royal decree, the government can easily order more funds to the program, so the move is threatening to the government's bottom line. But with the country's overall economic picture improving, </w:t>
      </w:r>
      <w:r w:rsidRPr="00EB1432">
        <w:rPr>
          <w:u w:val="single"/>
        </w:rPr>
        <w:t>Riyadh is willing to make this tradeoff in order to tamp down dissatisfaction.</w:t>
      </w:r>
    </w:p>
    <w:p w:rsidR="00DC54B1" w:rsidRDefault="00DC54B1" w:rsidP="00DC54B1">
      <w:r>
        <w:t xml:space="preserve">Finally, one of the critical pillars of Vision 2030 is the kingdom's goal of increasing foreign investment. In several key ways, Riyadh is successfully laying down the foundations needed to eventually bring in more investment: For the first time, </w:t>
      </w:r>
      <w:r w:rsidRPr="00EB1432">
        <w:rPr>
          <w:u w:val="single"/>
        </w:rPr>
        <w:t>the kingdom has implemented a bankruptcy law</w:t>
      </w:r>
      <w:r>
        <w:t xml:space="preserve">, which will streamline the previously labyrinthine process. And the Financial Sector Development Program, one of the 12 Vision Realization Programs meant to push forward the country's goals in a more granular way, is fiercely focused on setting up a positive regulatory environment for investors. The program is promoting new regulations such as the bankruptcy law and a new public private partnership regulation. And there have been some concrete positive results: Investment research firm </w:t>
      </w:r>
      <w:r w:rsidRPr="00EB1432">
        <w:rPr>
          <w:u w:val="single"/>
        </w:rPr>
        <w:t>MSCI</w:t>
      </w:r>
      <w:r>
        <w:t xml:space="preserve"> recently </w:t>
      </w:r>
      <w:r w:rsidRPr="00EB1432">
        <w:rPr>
          <w:u w:val="single"/>
        </w:rPr>
        <w:t>classified Saudi Arabia as an emerging market</w:t>
      </w:r>
      <w:r>
        <w:t xml:space="preserve">, making it more visible and accessible on its investment index and thus </w:t>
      </w:r>
      <w:r w:rsidRPr="00EB1432">
        <w:rPr>
          <w:u w:val="single"/>
        </w:rPr>
        <w:t>making it easier for both small and large foreign investors to invest in Saudi stocks</w:t>
      </w:r>
      <w:r>
        <w:t xml:space="preserve"> over the coming years.</w:t>
      </w:r>
    </w:p>
    <w:p w:rsidR="00DC54B1" w:rsidRDefault="00DC54B1" w:rsidP="00DC54B1">
      <w:r>
        <w:t>Privatization plans are also a huge part of Vision 2030, so that the government can stimulate growth and innovation in the private sector over time. But progress has been slow. Aside from the slowdown on the landmark Saudi Aramco IPO, many other privatization initiatives are in a nebulous place right now, not fully formed or being clearly communicated to stakeholders.</w:t>
      </w:r>
    </w:p>
    <w:p w:rsidR="00DC54B1" w:rsidRDefault="00DC54B1" w:rsidP="00DC54B1">
      <w:r>
        <w:t>As a result, some companies have enough of a cushion to succeed amid this uncertainty, while many others are suffering, being penalized for moving too slowly in "Saudization" efforts by having too many foreign workers or, alternatively, eating the loss when undertrained and under-motivated Saudi employees aren't performing at desired levels. Small- and medium-sized business owners have been reporting confusion about how to obtain financing and a lack of resources to help them adapt to changing visa and tax regulations.</w:t>
      </w:r>
    </w:p>
    <w:p w:rsidR="00DC54B1" w:rsidRDefault="00DC54B1" w:rsidP="00DC54B1">
      <w:r w:rsidRPr="00EB1432">
        <w:rPr>
          <w:u w:val="single"/>
        </w:rPr>
        <w:t>Some businesses are</w:t>
      </w:r>
      <w:r>
        <w:t xml:space="preserve"> indeed </w:t>
      </w:r>
      <w:r w:rsidRPr="00EB1432">
        <w:rPr>
          <w:u w:val="single"/>
        </w:rPr>
        <w:t>successfully navigating the changing environment</w:t>
      </w:r>
      <w:r>
        <w:t xml:space="preserve">. </w:t>
      </w:r>
      <w:r w:rsidRPr="00EB1432">
        <w:rPr>
          <w:u w:val="single"/>
        </w:rPr>
        <w:t>The percentage of bank loans to small and medium-sized companies versus larger companies is slowly increasing</w:t>
      </w:r>
      <w:r>
        <w:t>; it went from 2 percent to 5 percent year-over-year according to reports from earlier this year. This is happening slower than the Saudi government wanted and planned for, but it is happening. Still, the major question of whether investors will play ball within the evolving Saudi economic environment remains unanswered. With all the shifting regulations, many private sector companies in the kingdom remain uncertain about whether or not they should take a risk and invest in Riyadh's promises.</w:t>
      </w:r>
    </w:p>
    <w:p w:rsidR="00DC54B1" w:rsidRDefault="00DC54B1" w:rsidP="00DC54B1">
      <w:r>
        <w:t>And ultimately, investor sentiment is being dampened by the fact the state is fully in control of each and every initiative. Over the past year, the government has detained Saudi business people, journalists and social activists who have not responded in the desired way to Riyadh's reform efforts, proving that the state is still the only permissible engine for change and growth in the country. In such an unstable environment, where the government still retains so much control despite trying to foster a private sector, individual Saudis and individual Saudi companies are naturally hesitant to invest in the country in the long term.</w:t>
      </w:r>
    </w:p>
    <w:p w:rsidR="00DC54B1" w:rsidRPr="00EB1432" w:rsidRDefault="00DC54B1" w:rsidP="00DC54B1">
      <w:pPr>
        <w:rPr>
          <w:u w:val="single"/>
        </w:rPr>
      </w:pPr>
      <w:r>
        <w:t xml:space="preserve">It's far too early to judge the success or failure of Saudi Arabia's Vision 2030. At this stage, </w:t>
      </w:r>
      <w:r w:rsidRPr="00EB1432">
        <w:rPr>
          <w:u w:val="single"/>
        </w:rPr>
        <w:t>there is clear evidence of progress in some areas</w:t>
      </w:r>
      <w:r>
        <w:t xml:space="preserve"> and there are also solid indicators that certain efforts have slowed and faced major challenges. But slowing down is not the same as stopping. </w:t>
      </w:r>
      <w:r w:rsidRPr="00EB1432">
        <w:rPr>
          <w:u w:val="single"/>
        </w:rPr>
        <w:t>The Saudi government</w:t>
      </w:r>
      <w:r>
        <w:t xml:space="preserve"> has so many plates spinning that it's bound to drop some, but based on results so far, it also </w:t>
      </w:r>
      <w:r w:rsidRPr="00EB1432">
        <w:rPr>
          <w:u w:val="single"/>
        </w:rPr>
        <w:t>seems poised to make some major changes in the coming years.</w:t>
      </w:r>
    </w:p>
    <w:p w:rsidR="00DC54B1" w:rsidRDefault="00DC54B1" w:rsidP="00DC54B1"/>
    <w:p w:rsidR="00DC54B1" w:rsidRPr="00095AC0" w:rsidRDefault="00DC54B1" w:rsidP="00DC54B1"/>
    <w:p w:rsidR="00DC54B1" w:rsidRDefault="00DC54B1" w:rsidP="00DC54B1">
      <w:pPr>
        <w:pStyle w:val="Heading3"/>
      </w:pPr>
      <w:r>
        <w:t>Vision 2030 prevents collapse</w:t>
      </w:r>
    </w:p>
    <w:p w:rsidR="00DC54B1" w:rsidRDefault="00DC54B1" w:rsidP="00DC54B1"/>
    <w:p w:rsidR="00DC54B1" w:rsidRPr="00E9592A" w:rsidRDefault="00DC54B1" w:rsidP="00DC54B1">
      <w:pPr>
        <w:pStyle w:val="Heading4"/>
      </w:pPr>
      <w:r>
        <w:t>Vision 2030 prevents a</w:t>
      </w:r>
      <w:r w:rsidRPr="00E9592A">
        <w:t xml:space="preserve"> </w:t>
      </w:r>
      <w:r w:rsidRPr="00E9592A">
        <w:rPr>
          <w:u w:val="single"/>
        </w:rPr>
        <w:t>succession crisis</w:t>
      </w:r>
      <w:r w:rsidRPr="00E9592A">
        <w:t xml:space="preserve"> </w:t>
      </w:r>
      <w:r>
        <w:t xml:space="preserve">that creates </w:t>
      </w:r>
      <w:r w:rsidRPr="00E9592A">
        <w:rPr>
          <w:u w:val="single"/>
        </w:rPr>
        <w:t>instability</w:t>
      </w:r>
      <w:r>
        <w:t xml:space="preserve"> by sparking </w:t>
      </w:r>
      <w:r w:rsidRPr="00E9592A">
        <w:rPr>
          <w:u w:val="single"/>
        </w:rPr>
        <w:t>revolts</w:t>
      </w:r>
      <w:r w:rsidRPr="00E9592A">
        <w:t>.</w:t>
      </w:r>
    </w:p>
    <w:p w:rsidR="00DC54B1" w:rsidRPr="00FF7ABF" w:rsidRDefault="00DC54B1" w:rsidP="00DC54B1">
      <w:pPr>
        <w:rPr>
          <w:sz w:val="16"/>
          <w:szCs w:val="16"/>
        </w:rPr>
      </w:pPr>
      <w:r w:rsidRPr="00053ECA">
        <w:rPr>
          <w:rStyle w:val="Style13ptBold"/>
        </w:rPr>
        <w:t>Stares and Ighani ‘17</w:t>
      </w:r>
      <w:r w:rsidRPr="00053ECA">
        <w:t xml:space="preserve"> </w:t>
      </w:r>
      <w:r w:rsidRPr="00FF7ABF">
        <w:rPr>
          <w:sz w:val="16"/>
          <w:szCs w:val="16"/>
        </w:rPr>
        <w:t>(Paul B.; General John W. Vessey Senior Fellow for Conflict Prevention and Director of the Center for Preventive Action; Helia; assistant director of the Council on Foreign Relations' Center for Preventive Action; 5-15-2017; "How Stable Is Saudi Arabia?"; Council on Foreign Relations; https://www.cfr.org/expert-brief/how-stable-saudi-arabia; accessed 6-30-2019; SM-Camp)</w:t>
      </w:r>
    </w:p>
    <w:p w:rsidR="00DC54B1" w:rsidRPr="00FF7ABF" w:rsidRDefault="00DC54B1" w:rsidP="00DC54B1">
      <w:pPr>
        <w:rPr>
          <w:u w:val="single"/>
        </w:rPr>
      </w:pPr>
      <w:r w:rsidRPr="00FF7ABF">
        <w:rPr>
          <w:b/>
          <w:bCs/>
          <w:u w:val="single"/>
        </w:rPr>
        <w:t>Decentralized command</w:t>
      </w:r>
      <w:r>
        <w:t xml:space="preserve">, however, does </w:t>
      </w:r>
      <w:r w:rsidRPr="00FF7ABF">
        <w:rPr>
          <w:u w:val="single"/>
        </w:rPr>
        <w:t>mean</w:t>
      </w:r>
      <w:r>
        <w:t xml:space="preserve"> that </w:t>
      </w:r>
      <w:r w:rsidRPr="00FF7ABF">
        <w:rPr>
          <w:u w:val="single"/>
        </w:rPr>
        <w:t xml:space="preserve">a </w:t>
      </w:r>
      <w:r w:rsidRPr="00FF7ABF">
        <w:rPr>
          <w:b/>
          <w:bCs/>
          <w:u w:val="single"/>
        </w:rPr>
        <w:t>contested royal succession</w:t>
      </w:r>
      <w:r w:rsidRPr="00FF7ABF">
        <w:rPr>
          <w:u w:val="single"/>
        </w:rPr>
        <w:t xml:space="preserve"> could turn violent. The prospect is not</w:t>
      </w:r>
      <w:r>
        <w:t xml:space="preserve"> so </w:t>
      </w:r>
      <w:r w:rsidRPr="00FF7ABF">
        <w:rPr>
          <w:u w:val="single"/>
        </w:rPr>
        <w:t xml:space="preserve">far fetched, especially if </w:t>
      </w:r>
      <w:r w:rsidRPr="00FF7ABF">
        <w:rPr>
          <w:b/>
          <w:bCs/>
          <w:u w:val="single"/>
        </w:rPr>
        <w:t>rumors of discontent</w:t>
      </w:r>
      <w:r w:rsidRPr="00FF7ABF">
        <w:rPr>
          <w:u w:val="single"/>
        </w:rPr>
        <w:t xml:space="preserve"> within the House of Saud about</w:t>
      </w:r>
      <w:r>
        <w:t xml:space="preserve"> the growing power and influence of Mohammed </w:t>
      </w:r>
      <w:r w:rsidRPr="00FF7ABF">
        <w:rPr>
          <w:u w:val="single"/>
        </w:rPr>
        <w:t>bin Salman</w:t>
      </w:r>
      <w:r>
        <w:t xml:space="preserve">, King Salman’s son and the deputy crown prince, </w:t>
      </w:r>
      <w:r w:rsidRPr="00FF7ABF">
        <w:rPr>
          <w:u w:val="single"/>
        </w:rPr>
        <w:t>are</w:t>
      </w:r>
      <w:r>
        <w:t xml:space="preserve"> to be </w:t>
      </w:r>
      <w:r w:rsidRPr="00FF7ABF">
        <w:rPr>
          <w:b/>
          <w:bCs/>
          <w:u w:val="single"/>
        </w:rPr>
        <w:t>believed</w:t>
      </w:r>
      <w:r>
        <w:t xml:space="preserve">. At the young age of thirty-one, </w:t>
      </w:r>
      <w:r w:rsidRPr="00FF7ABF">
        <w:rPr>
          <w:u w:val="single"/>
        </w:rPr>
        <w:t xml:space="preserve">his growing </w:t>
      </w:r>
      <w:r w:rsidRPr="00FF7ABF">
        <w:rPr>
          <w:b/>
          <w:bCs/>
          <w:u w:val="single"/>
        </w:rPr>
        <w:t>portfolio of responsibilities</w:t>
      </w:r>
      <w:r>
        <w:t xml:space="preserve">, which ranges from defense minister to head of the economic council, </w:t>
      </w:r>
      <w:r w:rsidRPr="00FF7ABF">
        <w:rPr>
          <w:u w:val="single"/>
        </w:rPr>
        <w:t xml:space="preserve">has been gained at the </w:t>
      </w:r>
      <w:r w:rsidRPr="00FF7ABF">
        <w:rPr>
          <w:b/>
          <w:bCs/>
          <w:u w:val="single"/>
        </w:rPr>
        <w:t>expense</w:t>
      </w:r>
      <w:r w:rsidRPr="00FF7ABF">
        <w:rPr>
          <w:u w:val="single"/>
        </w:rPr>
        <w:t xml:space="preserve"> of more senior members of the royal family</w:t>
      </w:r>
      <w:r>
        <w:t xml:space="preserve">, reportedly </w:t>
      </w:r>
      <w:r w:rsidRPr="00FF7ABF">
        <w:rPr>
          <w:u w:val="single"/>
        </w:rPr>
        <w:t xml:space="preserve">causing </w:t>
      </w:r>
      <w:r w:rsidRPr="00FF7ABF">
        <w:rPr>
          <w:b/>
          <w:bCs/>
          <w:u w:val="single"/>
        </w:rPr>
        <w:t>considerable resentment</w:t>
      </w:r>
      <w:r w:rsidRPr="00FF7ABF">
        <w:rPr>
          <w:u w:val="single"/>
        </w:rPr>
        <w:t>. Speculation</w:t>
      </w:r>
      <w:r>
        <w:t xml:space="preserve"> has also </w:t>
      </w:r>
      <w:r w:rsidRPr="00FF7ABF">
        <w:rPr>
          <w:u w:val="single"/>
        </w:rPr>
        <w:t>grown</w:t>
      </w:r>
      <w:r>
        <w:t xml:space="preserve"> that </w:t>
      </w:r>
      <w:r w:rsidRPr="00FF7ABF">
        <w:rPr>
          <w:u w:val="single"/>
        </w:rPr>
        <w:t xml:space="preserve">he could be </w:t>
      </w:r>
      <w:r w:rsidRPr="00FF7ABF">
        <w:rPr>
          <w:b/>
          <w:bCs/>
          <w:u w:val="single"/>
        </w:rPr>
        <w:t>elevated further</w:t>
      </w:r>
      <w:r w:rsidRPr="00FF7ABF">
        <w:rPr>
          <w:u w:val="single"/>
        </w:rPr>
        <w:t xml:space="preserve"> and become King Salman’s </w:t>
      </w:r>
      <w:r w:rsidRPr="00FF7ABF">
        <w:rPr>
          <w:b/>
          <w:bCs/>
          <w:u w:val="single"/>
        </w:rPr>
        <w:t>designated successor</w:t>
      </w:r>
      <w:r w:rsidRPr="00FF7ABF">
        <w:rPr>
          <w:u w:val="single"/>
        </w:rPr>
        <w:t xml:space="preserve"> before the king</w:t>
      </w:r>
      <w:r>
        <w:t xml:space="preserve">, who is eighty-one and not in the best of health, </w:t>
      </w:r>
      <w:r w:rsidRPr="00FF7ABF">
        <w:rPr>
          <w:u w:val="single"/>
        </w:rPr>
        <w:t xml:space="preserve">dies. That could cause further divisions within the </w:t>
      </w:r>
      <w:r w:rsidRPr="00FF7ABF">
        <w:rPr>
          <w:b/>
          <w:bCs/>
          <w:u w:val="single"/>
        </w:rPr>
        <w:t>royal family</w:t>
      </w:r>
      <w:r w:rsidRPr="00FF7ABF">
        <w:rPr>
          <w:u w:val="single"/>
        </w:rPr>
        <w:t xml:space="preserve"> and</w:t>
      </w:r>
      <w:r>
        <w:t xml:space="preserve"> even </w:t>
      </w:r>
      <w:r w:rsidRPr="00FF7ABF">
        <w:rPr>
          <w:u w:val="single"/>
        </w:rPr>
        <w:t xml:space="preserve">be </w:t>
      </w:r>
      <w:r w:rsidRPr="00FF7ABF">
        <w:rPr>
          <w:b/>
          <w:bCs/>
          <w:u w:val="single"/>
        </w:rPr>
        <w:t>resisted</w:t>
      </w:r>
      <w:r w:rsidRPr="00FF7ABF">
        <w:rPr>
          <w:u w:val="single"/>
        </w:rPr>
        <w:t>.</w:t>
      </w:r>
    </w:p>
    <w:p w:rsidR="00DC54B1" w:rsidRDefault="00DC54B1" w:rsidP="00DC54B1">
      <w:r w:rsidRPr="00FF7ABF">
        <w:rPr>
          <w:u w:val="single"/>
        </w:rPr>
        <w:t>Whether a</w:t>
      </w:r>
      <w:r>
        <w:t xml:space="preserve"> future </w:t>
      </w:r>
      <w:r w:rsidRPr="00FF7ABF">
        <w:rPr>
          <w:b/>
          <w:bCs/>
          <w:u w:val="single"/>
        </w:rPr>
        <w:t>succession crisis</w:t>
      </w:r>
      <w:r w:rsidRPr="00FF7ABF">
        <w:rPr>
          <w:u w:val="single"/>
        </w:rPr>
        <w:t xml:space="preserve"> turns into something</w:t>
      </w:r>
      <w:r>
        <w:t xml:space="preserve"> more </w:t>
      </w:r>
      <w:r w:rsidRPr="00FF7ABF">
        <w:rPr>
          <w:b/>
          <w:bCs/>
          <w:u w:val="single"/>
        </w:rPr>
        <w:t>serious</w:t>
      </w:r>
      <w:r w:rsidRPr="00FF7ABF">
        <w:rPr>
          <w:u w:val="single"/>
        </w:rPr>
        <w:t xml:space="preserve"> will</w:t>
      </w:r>
      <w:r>
        <w:t xml:space="preserve"> likely </w:t>
      </w:r>
      <w:r w:rsidRPr="00FF7ABF">
        <w:rPr>
          <w:u w:val="single"/>
        </w:rPr>
        <w:t xml:space="preserve">hinge on the </w:t>
      </w:r>
      <w:r w:rsidRPr="00FF7ABF">
        <w:rPr>
          <w:b/>
          <w:bCs/>
          <w:u w:val="single"/>
        </w:rPr>
        <w:t>success</w:t>
      </w:r>
      <w:r w:rsidRPr="00FF7ABF">
        <w:rPr>
          <w:u w:val="single"/>
        </w:rPr>
        <w:t xml:space="preserve"> of </w:t>
      </w:r>
      <w:r w:rsidRPr="00FF7ABF">
        <w:rPr>
          <w:b/>
          <w:bCs/>
          <w:u w:val="single"/>
        </w:rPr>
        <w:t>recent domestic reform initiatives</w:t>
      </w:r>
      <w:r w:rsidRPr="00FF7ABF">
        <w:rPr>
          <w:u w:val="single"/>
        </w:rPr>
        <w:t xml:space="preserve"> conceived by the</w:t>
      </w:r>
      <w:r>
        <w:t xml:space="preserve"> deputy </w:t>
      </w:r>
      <w:r w:rsidRPr="00FF7ABF">
        <w:rPr>
          <w:u w:val="single"/>
        </w:rPr>
        <w:t xml:space="preserve">crown prince to </w:t>
      </w:r>
      <w:r w:rsidRPr="00FF7ABF">
        <w:rPr>
          <w:b/>
          <w:bCs/>
          <w:u w:val="single"/>
        </w:rPr>
        <w:t>diversify</w:t>
      </w:r>
      <w:r w:rsidRPr="00FF7ABF">
        <w:rPr>
          <w:u w:val="single"/>
        </w:rPr>
        <w:t xml:space="preserve"> and </w:t>
      </w:r>
      <w:r w:rsidRPr="00FF7ABF">
        <w:rPr>
          <w:b/>
          <w:bCs/>
          <w:u w:val="single"/>
        </w:rPr>
        <w:t>expand</w:t>
      </w:r>
      <w:r w:rsidRPr="00FF7ABF">
        <w:rPr>
          <w:u w:val="single"/>
        </w:rPr>
        <w:t xml:space="preserve"> the Saudi economy</w:t>
      </w:r>
      <w:r>
        <w:t xml:space="preserve"> in the hope of raising living standards over the next ten to fifteen years. </w:t>
      </w:r>
      <w:r w:rsidRPr="00FF7ABF">
        <w:rPr>
          <w:u w:val="single"/>
        </w:rPr>
        <w:t xml:space="preserve">The road map for </w:t>
      </w:r>
      <w:r w:rsidRPr="00FF7ABF">
        <w:rPr>
          <w:b/>
          <w:bCs/>
          <w:u w:val="single"/>
        </w:rPr>
        <w:t>achieving this</w:t>
      </w:r>
      <w:r w:rsidRPr="00FF7ABF">
        <w:rPr>
          <w:u w:val="single"/>
        </w:rPr>
        <w:t xml:space="preserve"> was laid out in</w:t>
      </w:r>
      <w:r>
        <w:t xml:space="preserve"> the </w:t>
      </w:r>
      <w:r w:rsidRPr="00FF7ABF">
        <w:rPr>
          <w:b/>
          <w:bCs/>
          <w:u w:val="single"/>
        </w:rPr>
        <w:t>Vision 2030</w:t>
      </w:r>
      <w:r>
        <w:t xml:space="preserve"> statement and the associated National Transformation Plan. His goal is to develop sectors of the Saudi economy such as defense, retail, and renewable energy, and the private sector in general, so that the country is not so heavily dependent on oil and gas, which account for more than 50 percent of its gross domestic product. The plans also call for reductions in state subsidies to lessen their burden on the budget. A new sovereign wealth fund has been created to support national investments, which are expected to get a major infusion from the upcoming partial public offering of Saudi Aramco, the massive, state-run oil company.</w:t>
      </w:r>
    </w:p>
    <w:p w:rsidR="00DC54B1" w:rsidRPr="00FF7ABF" w:rsidRDefault="00DC54B1" w:rsidP="00DC54B1">
      <w:pPr>
        <w:rPr>
          <w:u w:val="single"/>
        </w:rPr>
      </w:pPr>
      <w:r>
        <w:t xml:space="preserve">These are ambitious plans to transform the Saudi economy and, by extension, the longstanding compact between citizens and the state, which has more or less guaranteed welfare through government employment and subsidies. Not surprisingly, whether the plan will ever be realized. </w:t>
      </w:r>
      <w:r w:rsidRPr="00FF7ABF">
        <w:rPr>
          <w:u w:val="single"/>
        </w:rPr>
        <w:t>Whether</w:t>
      </w:r>
      <w:r w:rsidRPr="00FF7ABF">
        <w:t xml:space="preserve"> the </w:t>
      </w:r>
      <w:r w:rsidRPr="00FF7ABF">
        <w:rPr>
          <w:u w:val="single"/>
        </w:rPr>
        <w:t xml:space="preserve">reforms will generate </w:t>
      </w:r>
      <w:r w:rsidRPr="00FF7ABF">
        <w:rPr>
          <w:b/>
          <w:bCs/>
          <w:u w:val="single"/>
        </w:rPr>
        <w:t>enough new jobs</w:t>
      </w:r>
      <w:r w:rsidRPr="00FF7ABF">
        <w:rPr>
          <w:u w:val="single"/>
        </w:rPr>
        <w:t xml:space="preserve"> to absorb</w:t>
      </w:r>
      <w:r w:rsidRPr="00FF7ABF">
        <w:t xml:space="preserve"> the expected </w:t>
      </w:r>
      <w:r w:rsidRPr="00FF7ABF">
        <w:rPr>
          <w:b/>
          <w:bCs/>
          <w:u w:val="single"/>
        </w:rPr>
        <w:t>rapid growth</w:t>
      </w:r>
      <w:r w:rsidRPr="00FF7ABF">
        <w:rPr>
          <w:u w:val="single"/>
        </w:rPr>
        <w:t xml:space="preserve"> in Saudi Arabia’s working-age population is </w:t>
      </w:r>
      <w:r w:rsidRPr="00FF7ABF">
        <w:rPr>
          <w:b/>
          <w:bCs/>
          <w:u w:val="single"/>
        </w:rPr>
        <w:t>uncertain</w:t>
      </w:r>
      <w:r w:rsidRPr="00FF7ABF">
        <w:rPr>
          <w:u w:val="single"/>
        </w:rPr>
        <w:t>. The</w:t>
      </w:r>
      <w:r w:rsidRPr="00FF7ABF">
        <w:t xml:space="preserve"> National Transformation </w:t>
      </w:r>
      <w:r w:rsidRPr="00FF7ABF">
        <w:rPr>
          <w:u w:val="single"/>
        </w:rPr>
        <w:t>Plan calls for</w:t>
      </w:r>
      <w:r>
        <w:t xml:space="preserve"> the creation </w:t>
      </w:r>
      <w:r w:rsidRPr="00FF7ABF">
        <w:rPr>
          <w:u w:val="single"/>
        </w:rPr>
        <w:t>by 2030</w:t>
      </w:r>
      <w:r>
        <w:t xml:space="preserve"> of </w:t>
      </w:r>
      <w:r w:rsidRPr="00FF7ABF">
        <w:rPr>
          <w:b/>
          <w:bCs/>
          <w:u w:val="single"/>
        </w:rPr>
        <w:t>six million new jobs</w:t>
      </w:r>
      <w:r w:rsidRPr="00FF7ABF">
        <w:rPr>
          <w:u w:val="single"/>
        </w:rPr>
        <w:t>, a figure that</w:t>
      </w:r>
      <w:r>
        <w:t xml:space="preserve"> far </w:t>
      </w:r>
      <w:r w:rsidRPr="00FF7ABF">
        <w:rPr>
          <w:u w:val="single"/>
        </w:rPr>
        <w:t xml:space="preserve">exceeds </w:t>
      </w:r>
      <w:r w:rsidRPr="00FF7ABF">
        <w:rPr>
          <w:b/>
          <w:bCs/>
          <w:u w:val="single"/>
        </w:rPr>
        <w:t>anything</w:t>
      </w:r>
      <w:r w:rsidRPr="00FF7ABF">
        <w:rPr>
          <w:u w:val="single"/>
        </w:rPr>
        <w:t xml:space="preserve"> that has been </w:t>
      </w:r>
      <w:r w:rsidRPr="00FF7ABF">
        <w:rPr>
          <w:b/>
          <w:bCs/>
          <w:u w:val="single"/>
        </w:rPr>
        <w:t>previously accomplished</w:t>
      </w:r>
      <w:r w:rsidRPr="00FF7ABF">
        <w:rPr>
          <w:u w:val="single"/>
        </w:rPr>
        <w:t xml:space="preserve"> and does not take into account </w:t>
      </w:r>
      <w:r w:rsidRPr="00FF7ABF">
        <w:rPr>
          <w:b/>
          <w:bCs/>
          <w:u w:val="single"/>
        </w:rPr>
        <w:t>potential female entrants</w:t>
      </w:r>
      <w:r w:rsidRPr="00FF7ABF">
        <w:rPr>
          <w:u w:val="single"/>
        </w:rPr>
        <w:t xml:space="preserve"> into the workforce. The private sector would have to not only </w:t>
      </w:r>
      <w:r w:rsidRPr="00FF7ABF">
        <w:rPr>
          <w:b/>
          <w:bCs/>
          <w:u w:val="single"/>
        </w:rPr>
        <w:t>expand greatly</w:t>
      </w:r>
      <w:r w:rsidRPr="00FF7ABF">
        <w:rPr>
          <w:u w:val="single"/>
        </w:rPr>
        <w:t xml:space="preserve">, but also hire </w:t>
      </w:r>
      <w:r w:rsidRPr="00FF7ABF">
        <w:rPr>
          <w:b/>
          <w:bCs/>
          <w:u w:val="single"/>
        </w:rPr>
        <w:t>predominantly Saudi nationals</w:t>
      </w:r>
      <w:r w:rsidRPr="00FF7ABF">
        <w:rPr>
          <w:u w:val="single"/>
        </w:rPr>
        <w:t xml:space="preserve"> rather than </w:t>
      </w:r>
      <w:r w:rsidRPr="00FF7ABF">
        <w:rPr>
          <w:b/>
          <w:bCs/>
          <w:u w:val="single"/>
        </w:rPr>
        <w:t>foreigners</w:t>
      </w:r>
      <w:r w:rsidRPr="00FF7ABF">
        <w:rPr>
          <w:u w:val="single"/>
        </w:rPr>
        <w:t>, which would</w:t>
      </w:r>
      <w:r w:rsidRPr="00FF7ABF">
        <w:t xml:space="preserve"> also </w:t>
      </w:r>
      <w:r w:rsidRPr="00FF7ABF">
        <w:rPr>
          <w:u w:val="single"/>
        </w:rPr>
        <w:t xml:space="preserve">be </w:t>
      </w:r>
      <w:r w:rsidRPr="00FF7ABF">
        <w:rPr>
          <w:b/>
          <w:bCs/>
          <w:u w:val="single"/>
        </w:rPr>
        <w:t>unprecedented</w:t>
      </w:r>
      <w:r w:rsidRPr="00FF7ABF">
        <w:rPr>
          <w:u w:val="single"/>
        </w:rPr>
        <w:t>.</w:t>
      </w:r>
    </w:p>
    <w:p w:rsidR="00DC54B1" w:rsidRPr="00535DD9" w:rsidRDefault="00DC54B1" w:rsidP="00DC54B1">
      <w:pPr>
        <w:rPr>
          <w:u w:val="single"/>
        </w:rPr>
      </w:pPr>
      <w:r>
        <w:t xml:space="preserve">Over the same period, </w:t>
      </w:r>
      <w:r w:rsidRPr="00FF7ABF">
        <w:rPr>
          <w:u w:val="single"/>
        </w:rPr>
        <w:t xml:space="preserve">Saudi households will be </w:t>
      </w:r>
      <w:r w:rsidRPr="00FF7ABF">
        <w:rPr>
          <w:b/>
          <w:bCs/>
          <w:u w:val="single"/>
        </w:rPr>
        <w:t>asked to adapt</w:t>
      </w:r>
      <w:r w:rsidRPr="00FF7ABF">
        <w:rPr>
          <w:u w:val="single"/>
        </w:rPr>
        <w:t xml:space="preserve"> to the loss of </w:t>
      </w:r>
      <w:r w:rsidRPr="00FF7ABF">
        <w:rPr>
          <w:b/>
          <w:bCs/>
          <w:u w:val="single"/>
        </w:rPr>
        <w:t xml:space="preserve">generous </w:t>
      </w:r>
      <w:r w:rsidRPr="00535DD9">
        <w:rPr>
          <w:b/>
          <w:bCs/>
          <w:u w:val="single"/>
        </w:rPr>
        <w:t>subsidies</w:t>
      </w:r>
      <w:r w:rsidRPr="00535DD9">
        <w:rPr>
          <w:u w:val="single"/>
        </w:rPr>
        <w:t xml:space="preserve">. Initial plans to </w:t>
      </w:r>
      <w:r w:rsidRPr="00535DD9">
        <w:rPr>
          <w:b/>
          <w:bCs/>
          <w:u w:val="single"/>
        </w:rPr>
        <w:t>cut back</w:t>
      </w:r>
      <w:r w:rsidRPr="00535DD9">
        <w:rPr>
          <w:u w:val="single"/>
        </w:rPr>
        <w:t xml:space="preserve"> the perks given to </w:t>
      </w:r>
      <w:r w:rsidRPr="00535DD9">
        <w:rPr>
          <w:b/>
          <w:bCs/>
          <w:u w:val="single"/>
        </w:rPr>
        <w:t>government employees</w:t>
      </w:r>
      <w:r w:rsidRPr="00535DD9">
        <w:rPr>
          <w:u w:val="single"/>
        </w:rPr>
        <w:t xml:space="preserve">, who make up </w:t>
      </w:r>
      <w:r w:rsidRPr="00535DD9">
        <w:rPr>
          <w:b/>
          <w:bCs/>
          <w:u w:val="single"/>
        </w:rPr>
        <w:t>two-thirds</w:t>
      </w:r>
      <w:r w:rsidRPr="00535DD9">
        <w:rPr>
          <w:u w:val="single"/>
        </w:rPr>
        <w:t xml:space="preserve"> of the</w:t>
      </w:r>
      <w:r>
        <w:t xml:space="preserve"> total </w:t>
      </w:r>
      <w:r w:rsidRPr="00535DD9">
        <w:rPr>
          <w:u w:val="single"/>
        </w:rPr>
        <w:t>population, have</w:t>
      </w:r>
      <w:r>
        <w:t xml:space="preserve"> recently </w:t>
      </w:r>
      <w:r w:rsidRPr="00535DD9">
        <w:rPr>
          <w:u w:val="single"/>
        </w:rPr>
        <w:t xml:space="preserve">been </w:t>
      </w:r>
      <w:r w:rsidRPr="00535DD9">
        <w:rPr>
          <w:b/>
          <w:bCs/>
          <w:u w:val="single"/>
        </w:rPr>
        <w:t>suspended</w:t>
      </w:r>
      <w:r>
        <w:t xml:space="preserve">, presumably </w:t>
      </w:r>
      <w:r w:rsidRPr="00535DD9">
        <w:rPr>
          <w:u w:val="single"/>
        </w:rPr>
        <w:t>because of</w:t>
      </w:r>
      <w:r>
        <w:t xml:space="preserve"> the </w:t>
      </w:r>
      <w:r w:rsidRPr="00535DD9">
        <w:rPr>
          <w:b/>
          <w:bCs/>
          <w:u w:val="single"/>
        </w:rPr>
        <w:t>resentment</w:t>
      </w:r>
      <w:r>
        <w:t xml:space="preserve"> they have generated. </w:t>
      </w:r>
      <w:r w:rsidRPr="00535DD9">
        <w:rPr>
          <w:u w:val="single"/>
        </w:rPr>
        <w:t xml:space="preserve">Popular anger could grow if members of the </w:t>
      </w:r>
      <w:r w:rsidRPr="00535DD9">
        <w:rPr>
          <w:b/>
          <w:bCs/>
          <w:u w:val="single"/>
        </w:rPr>
        <w:t>royal family</w:t>
      </w:r>
      <w:r w:rsidRPr="00535DD9">
        <w:rPr>
          <w:u w:val="single"/>
        </w:rPr>
        <w:t xml:space="preserve"> are not seen to be </w:t>
      </w:r>
      <w:r w:rsidRPr="00535DD9">
        <w:rPr>
          <w:b/>
          <w:bCs/>
          <w:u w:val="single"/>
        </w:rPr>
        <w:t>tightening their belts</w:t>
      </w:r>
      <w:r>
        <w:t xml:space="preserve"> as well. </w:t>
      </w:r>
      <w:r w:rsidRPr="00535DD9">
        <w:rPr>
          <w:u w:val="single"/>
        </w:rPr>
        <w:t>Despite</w:t>
      </w:r>
      <w:r>
        <w:t xml:space="preserve"> recent </w:t>
      </w:r>
      <w:r w:rsidRPr="00535DD9">
        <w:rPr>
          <w:b/>
          <w:bCs/>
          <w:u w:val="single"/>
        </w:rPr>
        <w:t>austerity measures</w:t>
      </w:r>
      <w:r w:rsidRPr="00535DD9">
        <w:rPr>
          <w:u w:val="single"/>
        </w:rPr>
        <w:t xml:space="preserve">, the Saudi royal family seems to have </w:t>
      </w:r>
      <w:r w:rsidRPr="00535DD9">
        <w:rPr>
          <w:b/>
          <w:bCs/>
          <w:u w:val="single"/>
        </w:rPr>
        <w:t>not altered</w:t>
      </w:r>
      <w:r w:rsidRPr="00535DD9">
        <w:rPr>
          <w:u w:val="single"/>
        </w:rPr>
        <w:t xml:space="preserve"> its spending habits</w:t>
      </w:r>
      <w:r>
        <w:t xml:space="preserve"> in a significant way. Similarly, with changing demographics&lt;, </w:t>
      </w:r>
      <w:r w:rsidRPr="00535DD9">
        <w:rPr>
          <w:u w:val="single"/>
        </w:rPr>
        <w:t xml:space="preserve">the </w:t>
      </w:r>
      <w:r w:rsidRPr="00535DD9">
        <w:rPr>
          <w:b/>
          <w:bCs/>
          <w:u w:val="single"/>
        </w:rPr>
        <w:t>youth unemployment rate</w:t>
      </w:r>
      <w:r w:rsidRPr="00535DD9">
        <w:rPr>
          <w:u w:val="single"/>
        </w:rPr>
        <w:t xml:space="preserve"> in Saudi Arabia is at</w:t>
      </w:r>
      <w:r>
        <w:t xml:space="preserve"> nearly </w:t>
      </w:r>
      <w:r w:rsidRPr="00535DD9">
        <w:rPr>
          <w:b/>
          <w:bCs/>
          <w:u w:val="single"/>
        </w:rPr>
        <w:t>30 percent</w:t>
      </w:r>
      <w:r w:rsidRPr="00535DD9">
        <w:rPr>
          <w:u w:val="single"/>
        </w:rPr>
        <w:t xml:space="preserve"> and </w:t>
      </w:r>
      <w:r w:rsidRPr="00535DD9">
        <w:rPr>
          <w:b/>
          <w:bCs/>
          <w:u w:val="single"/>
        </w:rPr>
        <w:t>expected to increase</w:t>
      </w:r>
      <w:r w:rsidRPr="00535DD9">
        <w:rPr>
          <w:u w:val="single"/>
        </w:rPr>
        <w:t xml:space="preserve"> in the coming years; </w:t>
      </w:r>
      <w:r w:rsidRPr="00535DD9">
        <w:rPr>
          <w:b/>
          <w:bCs/>
          <w:u w:val="single"/>
        </w:rPr>
        <w:t>half of the population</w:t>
      </w:r>
      <w:r w:rsidRPr="00535DD9">
        <w:rPr>
          <w:u w:val="single"/>
        </w:rPr>
        <w:t xml:space="preserve"> is under</w:t>
      </w:r>
      <w:r>
        <w:t xml:space="preserve"> the age of </w:t>
      </w:r>
      <w:r w:rsidRPr="00535DD9">
        <w:rPr>
          <w:u w:val="single"/>
        </w:rPr>
        <w:t xml:space="preserve">twenty-five. With jobs limited and the youth population </w:t>
      </w:r>
      <w:r w:rsidRPr="00535DD9">
        <w:rPr>
          <w:b/>
          <w:bCs/>
          <w:u w:val="single"/>
        </w:rPr>
        <w:t>educated</w:t>
      </w:r>
      <w:r w:rsidRPr="00535DD9">
        <w:rPr>
          <w:u w:val="single"/>
        </w:rPr>
        <w:t xml:space="preserve"> and </w:t>
      </w:r>
      <w:r w:rsidRPr="00535DD9">
        <w:rPr>
          <w:b/>
          <w:bCs/>
          <w:u w:val="single"/>
        </w:rPr>
        <w:t>well connected</w:t>
      </w:r>
      <w:r w:rsidRPr="00535DD9">
        <w:rPr>
          <w:u w:val="single"/>
        </w:rPr>
        <w:t xml:space="preserve">—93 percent of Saudi nationals are </w:t>
      </w:r>
      <w:r w:rsidRPr="00535DD9">
        <w:rPr>
          <w:b/>
          <w:bCs/>
          <w:u w:val="single"/>
        </w:rPr>
        <w:t>online</w:t>
      </w:r>
      <w:r>
        <w:t xml:space="preserve"> and 2.4 million of them are active on Twitter, accounting for nearly half of its active users in the Arab region—</w:t>
      </w:r>
      <w:r w:rsidRPr="00535DD9">
        <w:rPr>
          <w:u w:val="single"/>
        </w:rPr>
        <w:t xml:space="preserve">the possibility of </w:t>
      </w:r>
      <w:r w:rsidRPr="00535DD9">
        <w:rPr>
          <w:b/>
          <w:bCs/>
          <w:u w:val="single"/>
        </w:rPr>
        <w:t>organization</w:t>
      </w:r>
      <w:r w:rsidRPr="00535DD9">
        <w:rPr>
          <w:u w:val="single"/>
        </w:rPr>
        <w:t xml:space="preserve"> and </w:t>
      </w:r>
      <w:r w:rsidRPr="00535DD9">
        <w:rPr>
          <w:b/>
          <w:bCs/>
          <w:u w:val="single"/>
        </w:rPr>
        <w:t>revolt</w:t>
      </w:r>
      <w:r w:rsidRPr="00535DD9">
        <w:rPr>
          <w:u w:val="single"/>
        </w:rPr>
        <w:t xml:space="preserve"> exists</w:t>
      </w:r>
      <w:r>
        <w:t xml:space="preserve">. The </w:t>
      </w:r>
      <w:r w:rsidRPr="00535DD9">
        <w:rPr>
          <w:b/>
          <w:bCs/>
          <w:u w:val="single"/>
        </w:rPr>
        <w:t>greater transparency requirements</w:t>
      </w:r>
      <w:r w:rsidRPr="00535DD9">
        <w:rPr>
          <w:u w:val="single"/>
        </w:rPr>
        <w:t xml:space="preserve"> associated with the </w:t>
      </w:r>
      <w:r w:rsidRPr="00535DD9">
        <w:rPr>
          <w:b/>
          <w:bCs/>
          <w:u w:val="single"/>
        </w:rPr>
        <w:t>Aramco public offering</w:t>
      </w:r>
      <w:r w:rsidRPr="00535DD9">
        <w:rPr>
          <w:u w:val="single"/>
        </w:rPr>
        <w:t xml:space="preserve"> could exacerbate</w:t>
      </w:r>
      <w:r>
        <w:t xml:space="preserve"> such </w:t>
      </w:r>
      <w:r w:rsidRPr="00535DD9">
        <w:rPr>
          <w:u w:val="single"/>
        </w:rPr>
        <w:t xml:space="preserve">grievances by exposing how much the royal family has </w:t>
      </w:r>
      <w:r w:rsidRPr="00535DD9">
        <w:rPr>
          <w:b/>
          <w:bCs/>
          <w:u w:val="single"/>
        </w:rPr>
        <w:t>benefited</w:t>
      </w:r>
      <w:r w:rsidRPr="00535DD9">
        <w:rPr>
          <w:u w:val="single"/>
        </w:rPr>
        <w:t xml:space="preserve"> from oil</w:t>
      </w:r>
      <w:r>
        <w:t xml:space="preserve"> and gas </w:t>
      </w:r>
      <w:r w:rsidRPr="00535DD9">
        <w:rPr>
          <w:b/>
          <w:bCs/>
          <w:u w:val="single"/>
        </w:rPr>
        <w:t>revenue</w:t>
      </w:r>
      <w:r w:rsidRPr="00535DD9">
        <w:rPr>
          <w:u w:val="single"/>
        </w:rPr>
        <w:t>.</w:t>
      </w:r>
    </w:p>
    <w:p w:rsidR="00DC54B1" w:rsidRPr="00FF3E90" w:rsidRDefault="00DC54B1" w:rsidP="00DC54B1">
      <w:pPr>
        <w:rPr>
          <w:u w:val="single"/>
        </w:rPr>
      </w:pPr>
      <w:r w:rsidRPr="00FF3E90">
        <w:rPr>
          <w:u w:val="single"/>
        </w:rPr>
        <w:t xml:space="preserve">These </w:t>
      </w:r>
      <w:r w:rsidRPr="00FF3E90">
        <w:rPr>
          <w:b/>
          <w:bCs/>
          <w:u w:val="single"/>
        </w:rPr>
        <w:t>fiscal</w:t>
      </w:r>
      <w:r w:rsidRPr="00FF3E90">
        <w:rPr>
          <w:u w:val="single"/>
        </w:rPr>
        <w:t xml:space="preserve"> and </w:t>
      </w:r>
      <w:r w:rsidRPr="00FF3E90">
        <w:rPr>
          <w:b/>
          <w:bCs/>
          <w:u w:val="single"/>
        </w:rPr>
        <w:t>economic</w:t>
      </w:r>
      <w:r w:rsidRPr="00FF3E90">
        <w:rPr>
          <w:u w:val="single"/>
        </w:rPr>
        <w:t xml:space="preserve"> challenges will</w:t>
      </w:r>
      <w:r>
        <w:t xml:space="preserve"> presumably </w:t>
      </w:r>
      <w:r w:rsidRPr="00FF3E90">
        <w:rPr>
          <w:u w:val="single"/>
        </w:rPr>
        <w:t xml:space="preserve">grow </w:t>
      </w:r>
      <w:r w:rsidRPr="00FF3E90">
        <w:rPr>
          <w:b/>
          <w:bCs/>
          <w:u w:val="single"/>
        </w:rPr>
        <w:t>more acute</w:t>
      </w:r>
      <w:r w:rsidRPr="00FF3E90">
        <w:rPr>
          <w:u w:val="single"/>
        </w:rPr>
        <w:t xml:space="preserve"> if global energy prices </w:t>
      </w:r>
      <w:r w:rsidRPr="00FF3E90">
        <w:rPr>
          <w:b/>
          <w:bCs/>
          <w:u w:val="single"/>
        </w:rPr>
        <w:t>do not recover</w:t>
      </w:r>
      <w:r w:rsidRPr="00FF3E90">
        <w:rPr>
          <w:u w:val="single"/>
        </w:rPr>
        <w:t xml:space="preserve"> or</w:t>
      </w:r>
      <w:r>
        <w:t xml:space="preserve"> even </w:t>
      </w:r>
      <w:r w:rsidRPr="00FF3E90">
        <w:rPr>
          <w:b/>
          <w:bCs/>
          <w:u w:val="single"/>
        </w:rPr>
        <w:t>fall</w:t>
      </w:r>
      <w:r w:rsidRPr="00FF3E90">
        <w:rPr>
          <w:u w:val="single"/>
        </w:rPr>
        <w:t xml:space="preserve">, as well as if </w:t>
      </w:r>
      <w:r w:rsidRPr="00FF3E90">
        <w:rPr>
          <w:b/>
          <w:bCs/>
          <w:u w:val="single"/>
        </w:rPr>
        <w:t>external security challenges</w:t>
      </w:r>
      <w:r w:rsidRPr="00FF3E90">
        <w:rPr>
          <w:u w:val="single"/>
        </w:rPr>
        <w:t xml:space="preserve"> impose </w:t>
      </w:r>
      <w:r w:rsidRPr="00FF3E90">
        <w:rPr>
          <w:b/>
          <w:bCs/>
          <w:u w:val="single"/>
        </w:rPr>
        <w:t>additional financial burdens</w:t>
      </w:r>
      <w:r w:rsidRPr="00FF3E90">
        <w:rPr>
          <w:u w:val="single"/>
        </w:rPr>
        <w:t xml:space="preserve"> on the state.</w:t>
      </w:r>
      <w:r>
        <w:t xml:space="preserve"> In short, </w:t>
      </w:r>
      <w:r w:rsidRPr="00FF3E90">
        <w:rPr>
          <w:u w:val="single"/>
        </w:rPr>
        <w:t xml:space="preserve">the </w:t>
      </w:r>
      <w:r w:rsidRPr="00FF3E90">
        <w:rPr>
          <w:b/>
          <w:bCs/>
          <w:u w:val="single"/>
        </w:rPr>
        <w:t>internal situation</w:t>
      </w:r>
      <w:r w:rsidRPr="00FF3E90">
        <w:rPr>
          <w:u w:val="single"/>
        </w:rPr>
        <w:t xml:space="preserve"> could become </w:t>
      </w:r>
      <w:r w:rsidRPr="00FF3E90">
        <w:rPr>
          <w:b/>
          <w:bCs/>
          <w:u w:val="single"/>
        </w:rPr>
        <w:t>volatile</w:t>
      </w:r>
      <w:r w:rsidRPr="00FF3E90">
        <w:rPr>
          <w:u w:val="single"/>
        </w:rPr>
        <w:t xml:space="preserve"> should several</w:t>
      </w:r>
      <w:r>
        <w:t xml:space="preserve"> plausible </w:t>
      </w:r>
      <w:r w:rsidRPr="00FF3E90">
        <w:rPr>
          <w:u w:val="single"/>
        </w:rPr>
        <w:t xml:space="preserve">developments coalesce into a </w:t>
      </w:r>
      <w:r w:rsidRPr="00FF3E90">
        <w:rPr>
          <w:b/>
          <w:bCs/>
          <w:u w:val="single"/>
        </w:rPr>
        <w:t>“perfect storm”</w:t>
      </w:r>
      <w:r w:rsidRPr="00FF3E90">
        <w:rPr>
          <w:u w:val="single"/>
        </w:rPr>
        <w:t xml:space="preserve"> that could lead to </w:t>
      </w:r>
      <w:r w:rsidRPr="00FF3E90">
        <w:rPr>
          <w:b/>
          <w:bCs/>
          <w:u w:val="single"/>
        </w:rPr>
        <w:t>growing unrest</w:t>
      </w:r>
      <w:r w:rsidRPr="00FF3E90">
        <w:rPr>
          <w:u w:val="single"/>
        </w:rPr>
        <w:t xml:space="preserve"> and </w:t>
      </w:r>
      <w:r w:rsidRPr="00FF3E90">
        <w:rPr>
          <w:b/>
          <w:bCs/>
          <w:u w:val="single"/>
        </w:rPr>
        <w:t>open challenges</w:t>
      </w:r>
      <w:r w:rsidRPr="00FF3E90">
        <w:rPr>
          <w:u w:val="single"/>
        </w:rPr>
        <w:t xml:space="preserve"> to the royal family. Whether</w:t>
      </w:r>
      <w:r>
        <w:t xml:space="preserve"> such </w:t>
      </w:r>
      <w:r w:rsidRPr="00FF3E90">
        <w:rPr>
          <w:u w:val="single"/>
        </w:rPr>
        <w:t xml:space="preserve">challenges </w:t>
      </w:r>
      <w:r w:rsidRPr="00FF3E90">
        <w:rPr>
          <w:b/>
          <w:bCs/>
          <w:u w:val="single"/>
        </w:rPr>
        <w:t>succeed</w:t>
      </w:r>
      <w:r w:rsidRPr="00FF3E90">
        <w:rPr>
          <w:u w:val="single"/>
        </w:rPr>
        <w:t xml:space="preserve"> will hinge on the </w:t>
      </w:r>
      <w:r w:rsidRPr="00FF3E90">
        <w:rPr>
          <w:b/>
          <w:bCs/>
          <w:u w:val="single"/>
        </w:rPr>
        <w:t>cohesion</w:t>
      </w:r>
      <w:r w:rsidRPr="00FF3E90">
        <w:rPr>
          <w:u w:val="single"/>
        </w:rPr>
        <w:t xml:space="preserve"> of the </w:t>
      </w:r>
      <w:r w:rsidRPr="00FF3E90">
        <w:rPr>
          <w:b/>
          <w:bCs/>
          <w:u w:val="single"/>
        </w:rPr>
        <w:t>ruling elite</w:t>
      </w:r>
      <w:r w:rsidRPr="00FF3E90">
        <w:rPr>
          <w:u w:val="single"/>
        </w:rPr>
        <w:t>.</w:t>
      </w:r>
      <w:r>
        <w:t xml:space="preserve"> Indeed, </w:t>
      </w:r>
      <w:r w:rsidRPr="00FF3E90">
        <w:rPr>
          <w:u w:val="single"/>
        </w:rPr>
        <w:t>the Political Instability Task Force</w:t>
      </w:r>
      <w:r>
        <w:t xml:space="preserve"> (PITF), </w:t>
      </w:r>
      <w:r w:rsidRPr="00FF3E90">
        <w:rPr>
          <w:u w:val="single"/>
        </w:rPr>
        <w:t xml:space="preserve">which is </w:t>
      </w:r>
      <w:r w:rsidRPr="00FF3E90">
        <w:rPr>
          <w:b/>
          <w:bCs/>
          <w:u w:val="single"/>
        </w:rPr>
        <w:t>supported</w:t>
      </w:r>
      <w:r w:rsidRPr="00FF3E90">
        <w:rPr>
          <w:u w:val="single"/>
        </w:rPr>
        <w:t xml:space="preserve"> by the</w:t>
      </w:r>
      <w:r>
        <w:t xml:space="preserve"> U.S. </w:t>
      </w:r>
      <w:r w:rsidRPr="00FF3E90">
        <w:rPr>
          <w:u w:val="single"/>
        </w:rPr>
        <w:t>C</w:t>
      </w:r>
      <w:r>
        <w:t xml:space="preserve">entral </w:t>
      </w:r>
      <w:r w:rsidRPr="00FF3E90">
        <w:rPr>
          <w:u w:val="single"/>
        </w:rPr>
        <w:t>I</w:t>
      </w:r>
      <w:r>
        <w:t xml:space="preserve">ntelligence </w:t>
      </w:r>
      <w:r w:rsidRPr="00FF3E90">
        <w:rPr>
          <w:u w:val="single"/>
        </w:rPr>
        <w:t>A</w:t>
      </w:r>
      <w:r>
        <w:t xml:space="preserve">gency to carry out assessments for the U.S. government, </w:t>
      </w:r>
      <w:r w:rsidRPr="00FF3E90">
        <w:rPr>
          <w:u w:val="single"/>
        </w:rPr>
        <w:t>considers this</w:t>
      </w:r>
      <w:r>
        <w:t xml:space="preserve"> factor </w:t>
      </w:r>
      <w:r w:rsidRPr="00FF3E90">
        <w:rPr>
          <w:u w:val="single"/>
        </w:rPr>
        <w:t>to be</w:t>
      </w:r>
      <w:r>
        <w:t xml:space="preserve"> by far </w:t>
      </w:r>
      <w:r w:rsidRPr="00FF3E90">
        <w:rPr>
          <w:u w:val="single"/>
        </w:rPr>
        <w:t xml:space="preserve">the </w:t>
      </w:r>
      <w:r w:rsidRPr="00FF3E90">
        <w:rPr>
          <w:b/>
          <w:bCs/>
          <w:u w:val="single"/>
        </w:rPr>
        <w:t>most important determinant</w:t>
      </w:r>
      <w:r w:rsidRPr="00FF3E90">
        <w:rPr>
          <w:u w:val="single"/>
        </w:rPr>
        <w:t xml:space="preserve"> of whether ruling regimes succumb to </w:t>
      </w:r>
      <w:r w:rsidRPr="00FF3E90">
        <w:rPr>
          <w:b/>
          <w:bCs/>
          <w:u w:val="single"/>
        </w:rPr>
        <w:t>internal political challenges</w:t>
      </w:r>
      <w:r w:rsidRPr="00FF3E90">
        <w:rPr>
          <w:u w:val="single"/>
        </w:rPr>
        <w:t>.</w:t>
      </w:r>
    </w:p>
    <w:p w:rsidR="00DC54B1" w:rsidRPr="00FF3E90" w:rsidRDefault="00DC54B1" w:rsidP="00DC54B1">
      <w:pPr>
        <w:rPr>
          <w:u w:val="single"/>
        </w:rPr>
      </w:pPr>
      <w:r>
        <w:t xml:space="preserve">Although </w:t>
      </w:r>
      <w:r w:rsidRPr="00FF3E90">
        <w:rPr>
          <w:u w:val="single"/>
        </w:rPr>
        <w:t xml:space="preserve">a failure of the </w:t>
      </w:r>
      <w:r w:rsidRPr="00FF3E90">
        <w:rPr>
          <w:b/>
          <w:bCs/>
          <w:u w:val="single"/>
        </w:rPr>
        <w:t>National Transformation Plan</w:t>
      </w:r>
      <w:r w:rsidRPr="00FF3E90">
        <w:rPr>
          <w:u w:val="single"/>
        </w:rPr>
        <w:t xml:space="preserve"> represents the </w:t>
      </w:r>
      <w:r w:rsidRPr="00FF3E90">
        <w:rPr>
          <w:b/>
          <w:bCs/>
          <w:u w:val="single"/>
        </w:rPr>
        <w:t>single greatest risk</w:t>
      </w:r>
      <w:r w:rsidRPr="00FF3E90">
        <w:rPr>
          <w:u w:val="single"/>
        </w:rPr>
        <w:t xml:space="preserve"> to Saudi Arabia</w:t>
      </w:r>
      <w:r>
        <w:t xml:space="preserve">, the possible effects of its success should also not be overlooked. Paradoxically, </w:t>
      </w:r>
      <w:r w:rsidRPr="00FF3E90">
        <w:rPr>
          <w:u w:val="single"/>
        </w:rPr>
        <w:t xml:space="preserve">an expansion of a </w:t>
      </w:r>
      <w:r w:rsidRPr="00FF3E90">
        <w:rPr>
          <w:b/>
          <w:bCs/>
          <w:u w:val="single"/>
        </w:rPr>
        <w:t>Saudi middle class</w:t>
      </w:r>
      <w:r>
        <w:t xml:space="preserve"> that is </w:t>
      </w:r>
      <w:r w:rsidRPr="00FF3E90">
        <w:rPr>
          <w:u w:val="single"/>
        </w:rPr>
        <w:t xml:space="preserve">not tethered to </w:t>
      </w:r>
      <w:r w:rsidRPr="00FF3E90">
        <w:rPr>
          <w:b/>
          <w:bCs/>
          <w:u w:val="single"/>
        </w:rPr>
        <w:t>state largesse</w:t>
      </w:r>
      <w:r w:rsidRPr="00FF3E90">
        <w:rPr>
          <w:u w:val="single"/>
        </w:rPr>
        <w:t xml:space="preserve"> could lead to </w:t>
      </w:r>
      <w:r w:rsidRPr="00FF3E90">
        <w:rPr>
          <w:b/>
          <w:bCs/>
          <w:u w:val="single"/>
        </w:rPr>
        <w:t>increased demands</w:t>
      </w:r>
      <w:r w:rsidRPr="00FF3E90">
        <w:rPr>
          <w:u w:val="single"/>
        </w:rPr>
        <w:t xml:space="preserve"> for </w:t>
      </w:r>
      <w:r w:rsidRPr="00FF3E90">
        <w:rPr>
          <w:b/>
          <w:bCs/>
          <w:u w:val="single"/>
        </w:rPr>
        <w:t>political reform</w:t>
      </w:r>
      <w:r w:rsidRPr="00FF3E90">
        <w:rPr>
          <w:u w:val="single"/>
        </w:rPr>
        <w:t>.</w:t>
      </w:r>
      <w:r>
        <w:t xml:space="preserve"> As the PITF suggests, </w:t>
      </w:r>
      <w:r w:rsidRPr="00FF3E90">
        <w:rPr>
          <w:u w:val="single"/>
        </w:rPr>
        <w:t xml:space="preserve">autocratic regimes undergoing </w:t>
      </w:r>
      <w:r w:rsidRPr="00FF3E90">
        <w:rPr>
          <w:b/>
          <w:bCs/>
          <w:u w:val="single"/>
        </w:rPr>
        <w:t>partial reforms</w:t>
      </w:r>
      <w:r w:rsidRPr="00FF3E90">
        <w:rPr>
          <w:u w:val="single"/>
        </w:rPr>
        <w:t xml:space="preserve"> to </w:t>
      </w:r>
      <w:r w:rsidRPr="00FF3E90">
        <w:rPr>
          <w:b/>
          <w:bCs/>
          <w:u w:val="single"/>
        </w:rPr>
        <w:t>more democratic systems</w:t>
      </w:r>
      <w:r w:rsidRPr="00FF3E90">
        <w:rPr>
          <w:u w:val="single"/>
        </w:rPr>
        <w:t xml:space="preserve"> are </w:t>
      </w:r>
      <w:r w:rsidRPr="00FF3E90">
        <w:rPr>
          <w:b/>
          <w:bCs/>
          <w:u w:val="single"/>
        </w:rPr>
        <w:t>especially vulnerable</w:t>
      </w:r>
      <w:r w:rsidRPr="00FF3E90">
        <w:rPr>
          <w:u w:val="single"/>
        </w:rPr>
        <w:t xml:space="preserve"> to fracturing.</w:t>
      </w:r>
    </w:p>
    <w:p w:rsidR="00DC54B1" w:rsidRDefault="00DC54B1" w:rsidP="00DC54B1"/>
    <w:p w:rsidR="00DC54B1" w:rsidRDefault="00DC54B1" w:rsidP="00DC54B1"/>
    <w:p w:rsidR="00DC54B1" w:rsidRDefault="00DC54B1" w:rsidP="00DC54B1"/>
    <w:p w:rsidR="00DC54B1" w:rsidRDefault="00DC54B1" w:rsidP="00DC54B1">
      <w:pPr>
        <w:pStyle w:val="Heading3"/>
      </w:pPr>
      <w:r>
        <w:t>Vision 2030 key to economy</w:t>
      </w:r>
    </w:p>
    <w:p w:rsidR="00DC54B1" w:rsidRDefault="00DC54B1" w:rsidP="00DC54B1">
      <w:pPr>
        <w:pStyle w:val="Heading4"/>
      </w:pPr>
      <w:r>
        <w:t>Vision 2030 creates stable development and is key to the Saudi economy</w:t>
      </w:r>
    </w:p>
    <w:p w:rsidR="00DC54B1" w:rsidRPr="0090216B" w:rsidRDefault="00DC54B1" w:rsidP="00DC54B1">
      <w:pPr>
        <w:rPr>
          <w:rStyle w:val="Style13ptBold"/>
          <w:b w:val="0"/>
          <w:bCs w:val="0"/>
          <w:sz w:val="22"/>
        </w:rPr>
      </w:pPr>
      <w:r w:rsidRPr="0090216B">
        <w:rPr>
          <w:rStyle w:val="Style13ptBold"/>
        </w:rPr>
        <w:t>Hassan 6-29</w:t>
      </w:r>
      <w:r w:rsidRPr="0090216B">
        <w:t>-19 (Rashid Hassan is a writer for the Arab News, “Saudi-Japanese Vision 2030 heralds new era in relations, says ambassador</w:t>
      </w:r>
      <w:r>
        <w:t xml:space="preserve">”, 6-29-19, </w:t>
      </w:r>
      <w:hyperlink r:id="rId243" w:history="1">
        <w:r w:rsidRPr="0090216B">
          <w:rPr>
            <w:rStyle w:val="Hyperlink"/>
          </w:rPr>
          <w:t>http://www.arabnews.com/node/1517776/saudi-arabia</w:t>
        </w:r>
      </w:hyperlink>
      <w:r>
        <w:t>)[AK-Caddo]</w:t>
      </w:r>
    </w:p>
    <w:p w:rsidR="00DC54B1" w:rsidRPr="00ED5974" w:rsidRDefault="00DC54B1" w:rsidP="00DC54B1">
      <w:r w:rsidRPr="00ED5974">
        <w:t xml:space="preserve">RIYADH: Just as </w:t>
      </w:r>
      <w:r w:rsidRPr="0090216B">
        <w:rPr>
          <w:b/>
          <w:bCs/>
          <w:u w:val="single"/>
        </w:rPr>
        <w:t>Saudi Arabia is going through a radical transformation under Saudi Vision 2030</w:t>
      </w:r>
      <w:r w:rsidRPr="00ED5974">
        <w:t>, so too is the country’s relationship with Japan growing and evolving, according to Tsukasa Uemura, the Japanese ambassador to the Kingdom.</w:t>
      </w:r>
    </w:p>
    <w:p w:rsidR="00DC54B1" w:rsidRPr="00ED5974" w:rsidRDefault="00DC54B1" w:rsidP="00DC54B1">
      <w:r w:rsidRPr="00ED5974">
        <w:t>“Saudi Arabia and Japan have developed a strong partnership since 1955, when the countries first established diplomatic ties,” he said, speaking exclusively with Arab News. “The Kingdom is going through very dynamic socioeconomic changes under Saudi Vision 2030, as is the bilateral relationship between Saudi Arabia and Japan.</w:t>
      </w:r>
    </w:p>
    <w:p w:rsidR="00DC54B1" w:rsidRPr="00ED5974" w:rsidRDefault="00DC54B1" w:rsidP="00DC54B1">
      <w:r w:rsidRPr="00ED5974">
        <w:t>“On Sept. 1, 2016, Crown Prince Mohammed bin Salman and Prime Minister Shinzo Abe set up the Joint Group for Saudi-Japan Vision 2030, heralding a new era of partnership between the two countries.”</w:t>
      </w:r>
    </w:p>
    <w:p w:rsidR="00DC54B1" w:rsidRPr="00ED5974" w:rsidRDefault="00DC54B1" w:rsidP="00DC54B1">
      <w:r w:rsidRPr="0090216B">
        <w:rPr>
          <w:u w:val="single"/>
        </w:rPr>
        <w:t>Saudi-Japan Vision 2030 was launched by Abe and King Salman in March the following year as a “compass of a new strategic partnership</w:t>
      </w:r>
      <w:r w:rsidRPr="00ED5974">
        <w:t>,” Uemura added.</w:t>
      </w:r>
    </w:p>
    <w:p w:rsidR="00DC54B1" w:rsidRPr="00ED5974" w:rsidRDefault="00DC54B1" w:rsidP="00DC54B1">
      <w:r w:rsidRPr="0090216B">
        <w:rPr>
          <w:b/>
          <w:bCs/>
          <w:u w:val="single"/>
        </w:rPr>
        <w:t>This joint vision is a comprehensive plan to develop a strategic partnership that will serve the economies and future prosperity of both nations</w:t>
      </w:r>
      <w:r w:rsidRPr="0090216B">
        <w:rPr>
          <w:u w:val="single"/>
        </w:rPr>
        <w:t xml:space="preserve"> by creating a synergy of our two strategies,</w:t>
      </w:r>
      <w:r w:rsidRPr="00ED5974">
        <w:t xml:space="preserve"> he said.</w:t>
      </w:r>
    </w:p>
    <w:p w:rsidR="00DC54B1" w:rsidRPr="0090216B" w:rsidRDefault="00DC54B1" w:rsidP="00DC54B1">
      <w:pPr>
        <w:rPr>
          <w:u w:val="single"/>
        </w:rPr>
      </w:pPr>
      <w:r w:rsidRPr="0090216B">
        <w:rPr>
          <w:u w:val="single"/>
        </w:rPr>
        <w:t xml:space="preserve">He highlighted the fact that Saudi </w:t>
      </w:r>
      <w:r w:rsidRPr="0090216B">
        <w:rPr>
          <w:b/>
          <w:bCs/>
          <w:u w:val="single"/>
        </w:rPr>
        <w:t>Vision 2030 sets clear goals for the development of a vibrant society, a thriving economy and an ambitious nation</w:t>
      </w:r>
      <w:r w:rsidRPr="0090216B">
        <w:rPr>
          <w:u w:val="single"/>
        </w:rPr>
        <w:t>, and Japan is keen to play a key role in supporting this.</w:t>
      </w:r>
    </w:p>
    <w:p w:rsidR="00DC54B1" w:rsidRDefault="00DC54B1" w:rsidP="00DC54B1">
      <w:pPr>
        <w:rPr>
          <w:u w:val="single"/>
        </w:rPr>
      </w:pPr>
      <w:r w:rsidRPr="00ED5974">
        <w:t xml:space="preserve">“Japan has set a new growth strategy to realize Society 5.0 with connected industries,” he said, referring to Japan’s own national transformation program. “In addition, </w:t>
      </w:r>
      <w:r w:rsidRPr="0090216B">
        <w:rPr>
          <w:u w:val="single"/>
        </w:rPr>
        <w:t>Japan’s growth strategy includes promoting women’s empowerment to develop a diversified and vibrant workforce. The Cool Japan policy</w:t>
      </w:r>
      <w:r w:rsidRPr="00ED5974">
        <w:t xml:space="preserve"> (reflecting the country’s emergent status as a cultural powerhouse) </w:t>
      </w:r>
      <w:r w:rsidRPr="0090216B">
        <w:rPr>
          <w:u w:val="single"/>
        </w:rPr>
        <w:t>adds cultural value to the economy.</w:t>
      </w:r>
    </w:p>
    <w:p w:rsidR="00DC54B1" w:rsidRDefault="00DC54B1" w:rsidP="00DC54B1">
      <w:pPr>
        <w:rPr>
          <w:u w:val="single"/>
        </w:rPr>
      </w:pPr>
    </w:p>
    <w:p w:rsidR="00DC54B1" w:rsidRDefault="00DC54B1" w:rsidP="00DC54B1">
      <w:pPr>
        <w:pStyle w:val="Heading4"/>
      </w:pPr>
      <w:r>
        <w:t>Vision 2030 is key to the Saudi economy – diversifies economic projects</w:t>
      </w:r>
    </w:p>
    <w:p w:rsidR="00DC54B1" w:rsidRPr="005F4A66" w:rsidRDefault="00DC54B1" w:rsidP="00DC54B1">
      <w:pPr>
        <w:rPr>
          <w:rStyle w:val="Style13ptBold"/>
          <w:b w:val="0"/>
          <w:bCs w:val="0"/>
          <w:sz w:val="22"/>
        </w:rPr>
      </w:pPr>
      <w:r w:rsidRPr="005F4A66">
        <w:rPr>
          <w:rStyle w:val="Style13ptBold"/>
        </w:rPr>
        <w:t>Khalil 6-24</w:t>
      </w:r>
      <w:r w:rsidRPr="005F4A66">
        <w:t>-19 (Eddy Abou Khalil is the General Manager in the Middle East at COSENTINO. He has a bachelors degree in mechanical engineering from Notre Dame University, “Vision 2030 will spur our expansion, says Cosentino’s general manager</w:t>
      </w:r>
      <w:r>
        <w:t xml:space="preserve">”, 6-24-19, </w:t>
      </w:r>
      <w:hyperlink r:id="rId244" w:history="1">
        <w:r>
          <w:rPr>
            <w:rStyle w:val="Hyperlink"/>
          </w:rPr>
          <w:t>https://www.commercialinteriordesign.com/people/43622-vision-2030-will-spur-our-expansion-says-cosentinos-general-manager</w:t>
        </w:r>
      </w:hyperlink>
      <w:r>
        <w:t>)[AK-Caddo]</w:t>
      </w:r>
    </w:p>
    <w:p w:rsidR="00DC54B1" w:rsidRPr="005F4A66" w:rsidRDefault="00DC54B1" w:rsidP="00DC54B1">
      <w:pPr>
        <w:rPr>
          <w:u w:val="single"/>
        </w:rPr>
      </w:pPr>
      <w:r w:rsidRPr="005F4A66">
        <w:t xml:space="preserve">In 2016 when Saudi Arabia’s Crown Prince, HRH Mohammed bin Salman bin Abdulaziz, first revealed Vision 2030 – a bold new direction for the country – the GCC and the world at large speculated on what this might bring. Three years since, </w:t>
      </w:r>
      <w:r w:rsidRPr="005F4A66">
        <w:rPr>
          <w:b/>
          <w:bCs/>
          <w:u w:val="single"/>
        </w:rPr>
        <w:t>the kingdom has made considerable progress by focusing on economic diversification in a bid to reduce dependence on petrodollars</w:t>
      </w:r>
      <w:r w:rsidRPr="005F4A66">
        <w:t xml:space="preserve">. Large-scale infrastructure projects across healthcare, transportation, education, recreation, and tourism were announced, and many are underway. </w:t>
      </w:r>
      <w:r w:rsidRPr="005F4A66">
        <w:rPr>
          <w:u w:val="single"/>
        </w:rPr>
        <w:t>This has had a positive knock-on effect on the country’s construction market, the largest in the GCC.</w:t>
      </w:r>
    </w:p>
    <w:p w:rsidR="00DC54B1" w:rsidRPr="005F4A66" w:rsidRDefault="00DC54B1" w:rsidP="00DC54B1">
      <w:r w:rsidRPr="005F4A66">
        <w:rPr>
          <w:u w:val="single"/>
        </w:rPr>
        <w:t>Construction projects worth $1.1tn are at various stages of development in Saudi Arabia, according to the ProTenders statistics for 2019</w:t>
      </w:r>
      <w:r w:rsidRPr="005F4A66">
        <w:t>. These include ambitious megaprojects like Neom, King Abdullah Economic City, expansion of the Grand Mosque in Makkah, and Riyadh Metro. Major reforms, such as opening of the entertainment and cinema market in the country, are driving the demand for shopping malls, retail, and real estate. UAE-based Majid Al Futtaim has already embarked on its biggest investment and plans to open no fewer than 600 Vox Cinema screens across the kingdom in the next five years.</w:t>
      </w:r>
    </w:p>
    <w:p w:rsidR="00DC54B1" w:rsidRPr="005F4A66" w:rsidRDefault="00DC54B1" w:rsidP="00DC54B1">
      <w:r w:rsidRPr="005F4A66">
        <w:rPr>
          <w:u w:val="single"/>
        </w:rPr>
        <w:t>Opening up of the market has also spurred changes in urban demographics</w:t>
      </w:r>
      <w:r w:rsidRPr="005F4A66">
        <w:t>. Previously unseen trends, such as multistoried residential units, are springing up in Jeddah as Saudi starts to become more appealing for the new generation to live and work. </w:t>
      </w:r>
    </w:p>
    <w:p w:rsidR="00DC54B1" w:rsidRPr="005F4A66" w:rsidRDefault="00DC54B1" w:rsidP="00DC54B1">
      <w:pPr>
        <w:rPr>
          <w:b/>
          <w:bCs/>
          <w:u w:val="single"/>
        </w:rPr>
      </w:pPr>
      <w:r w:rsidRPr="005F4A66">
        <w:rPr>
          <w:u w:val="single"/>
        </w:rPr>
        <w:t>Propelled by Vision 2030,</w:t>
      </w:r>
      <w:r w:rsidRPr="005F4A66">
        <w:rPr>
          <w:b/>
          <w:bCs/>
          <w:u w:val="single"/>
        </w:rPr>
        <w:t xml:space="preserve"> spending in the construction industry is expected to stay strong for the next few years. This subsequently has a significant impact on the demand for exterior and interior surfaces.</w:t>
      </w:r>
    </w:p>
    <w:p w:rsidR="00DC54B1" w:rsidRPr="005F4A66" w:rsidRDefault="00DC54B1" w:rsidP="00DC54B1">
      <w:r w:rsidRPr="005F4A66">
        <w:rPr>
          <w:u w:val="single"/>
        </w:rPr>
        <w:t>This positive outlook is encouraging several global surfaces companies including Cosentino to spread roots in Saudi Arabia</w:t>
      </w:r>
      <w:r w:rsidRPr="005F4A66">
        <w:t>. Since 2016, we have had a distributor presence in Al Khobar. Over the next two years the company is going full throttle by expanding to Riyadh and Jeddah and investing in a dedicated team available to service these markets. Other local and international players in the surfaces market are also following suit. </w:t>
      </w:r>
    </w:p>
    <w:p w:rsidR="00DC54B1" w:rsidRPr="005F4A66" w:rsidRDefault="00DC54B1" w:rsidP="00DC54B1">
      <w:r w:rsidRPr="005F4A66">
        <w:rPr>
          <w:b/>
          <w:bCs/>
          <w:u w:val="single"/>
        </w:rPr>
        <w:t>Construction-focused trade fairs also provide a good indication of how the boom has aroused global interest in the kingdom</w:t>
      </w:r>
      <w:r w:rsidRPr="005F4A66">
        <w:t>. International brands from countries including Germany, Spain, Portugal, and Italy have, for instance, showcased for the first time at the Stone &amp; Surface Saudi trade show this year.</w:t>
      </w:r>
    </w:p>
    <w:p w:rsidR="00DC54B1" w:rsidRPr="005F4A66" w:rsidRDefault="00DC54B1" w:rsidP="00DC54B1">
      <w:r w:rsidRPr="005F4A66">
        <w:t>While availability and choice of surfaces may have been limited in the past, with this growing influx of companies in the surfaces industry, more options are now available to architects, interior designers, and developers without having to travel outside Saudi to source from other parts of the world.</w:t>
      </w:r>
    </w:p>
    <w:p w:rsidR="00DC54B1" w:rsidRPr="005F4A66" w:rsidRDefault="00DC54B1" w:rsidP="00DC54B1">
      <w:pPr>
        <w:rPr>
          <w:u w:val="single"/>
        </w:rPr>
      </w:pPr>
      <w:r w:rsidRPr="005F4A66">
        <w:rPr>
          <w:u w:val="single"/>
        </w:rPr>
        <w:t>Opening up of the market also means that Saudi-based industry professionals will get more exposure and easier access to global design trends, insights, and best practices</w:t>
      </w:r>
      <w:r w:rsidRPr="005F4A66">
        <w:t xml:space="preserve">. This in turn will foster cutting-edge design and creativity as the Saudi’s construction and design industry matures. </w:t>
      </w:r>
      <w:r w:rsidRPr="005F4A66">
        <w:rPr>
          <w:b/>
          <w:bCs/>
          <w:u w:val="single"/>
        </w:rPr>
        <w:t>The kingdom is undoubtedly poised for massive growth over the next few years</w:t>
      </w:r>
      <w:r w:rsidRPr="005F4A66">
        <w:rPr>
          <w:u w:val="single"/>
        </w:rPr>
        <w:t>, and everyone stands to benefit from riding this wave.</w:t>
      </w:r>
    </w:p>
    <w:p w:rsidR="00DC54B1" w:rsidRDefault="00DC54B1" w:rsidP="00DC54B1"/>
    <w:p w:rsidR="00DC54B1" w:rsidRDefault="00DC54B1" w:rsidP="00DC54B1"/>
    <w:p w:rsidR="00DC54B1" w:rsidRDefault="00DC54B1" w:rsidP="00DC54B1"/>
    <w:p w:rsidR="00DC54B1" w:rsidRPr="00140389" w:rsidRDefault="00DC54B1" w:rsidP="00DC54B1"/>
    <w:p w:rsidR="00DC54B1" w:rsidRPr="008B6397" w:rsidRDefault="00DC54B1" w:rsidP="008B6397"/>
    <w:sectPr w:rsidR="00DC54B1" w:rsidRPr="008B6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gotham b">
    <w:altName w:val="Cambria"/>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172207"/>
    <w:multiLevelType w:val="hybridMultilevel"/>
    <w:tmpl w:val="A18CF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C447E8"/>
    <w:multiLevelType w:val="hybridMultilevel"/>
    <w:tmpl w:val="FA8C78E8"/>
    <w:lvl w:ilvl="0" w:tplc="8722A35E">
      <w:start w:val="12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97F33"/>
    <w:multiLevelType w:val="hybridMultilevel"/>
    <w:tmpl w:val="89364B88"/>
    <w:lvl w:ilvl="0" w:tplc="E4FAD15E">
      <w:start w:val="1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4176D"/>
    <w:multiLevelType w:val="hybridMultilevel"/>
    <w:tmpl w:val="E4A8C1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EC62A5"/>
    <w:multiLevelType w:val="hybridMultilevel"/>
    <w:tmpl w:val="BB6A531E"/>
    <w:lvl w:ilvl="0" w:tplc="2E5E58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537C1C"/>
    <w:rsid w:val="000139A3"/>
    <w:rsid w:val="00100833"/>
    <w:rsid w:val="00104529"/>
    <w:rsid w:val="00105942"/>
    <w:rsid w:val="00107396"/>
    <w:rsid w:val="00143156"/>
    <w:rsid w:val="00144A4C"/>
    <w:rsid w:val="001700E4"/>
    <w:rsid w:val="00176AB0"/>
    <w:rsid w:val="00177B7D"/>
    <w:rsid w:val="0018322D"/>
    <w:rsid w:val="00187B83"/>
    <w:rsid w:val="001B5776"/>
    <w:rsid w:val="001B5C2D"/>
    <w:rsid w:val="001E02FA"/>
    <w:rsid w:val="001E527A"/>
    <w:rsid w:val="001E58DB"/>
    <w:rsid w:val="001F78CE"/>
    <w:rsid w:val="002439CC"/>
    <w:rsid w:val="00251FC7"/>
    <w:rsid w:val="002855A7"/>
    <w:rsid w:val="002B146A"/>
    <w:rsid w:val="002B5E17"/>
    <w:rsid w:val="002B7521"/>
    <w:rsid w:val="002D1B07"/>
    <w:rsid w:val="00301056"/>
    <w:rsid w:val="00315690"/>
    <w:rsid w:val="00316B75"/>
    <w:rsid w:val="00325646"/>
    <w:rsid w:val="003460F2"/>
    <w:rsid w:val="0038158C"/>
    <w:rsid w:val="003902BA"/>
    <w:rsid w:val="003A09E2"/>
    <w:rsid w:val="003F15A5"/>
    <w:rsid w:val="00407037"/>
    <w:rsid w:val="004432FF"/>
    <w:rsid w:val="004605D6"/>
    <w:rsid w:val="004C60E8"/>
    <w:rsid w:val="004E3579"/>
    <w:rsid w:val="004E728B"/>
    <w:rsid w:val="004F39E0"/>
    <w:rsid w:val="00537BD5"/>
    <w:rsid w:val="00537C1C"/>
    <w:rsid w:val="0057268A"/>
    <w:rsid w:val="00573251"/>
    <w:rsid w:val="00577E5C"/>
    <w:rsid w:val="005B670F"/>
    <w:rsid w:val="005C03F0"/>
    <w:rsid w:val="005D2912"/>
    <w:rsid w:val="005F7027"/>
    <w:rsid w:val="00605C1E"/>
    <w:rsid w:val="006065BD"/>
    <w:rsid w:val="00610C81"/>
    <w:rsid w:val="00645FA9"/>
    <w:rsid w:val="00647866"/>
    <w:rsid w:val="00665003"/>
    <w:rsid w:val="006A2AD0"/>
    <w:rsid w:val="006B0BA9"/>
    <w:rsid w:val="006C2375"/>
    <w:rsid w:val="006C4164"/>
    <w:rsid w:val="006D4ECC"/>
    <w:rsid w:val="006F14BA"/>
    <w:rsid w:val="00722258"/>
    <w:rsid w:val="007243E5"/>
    <w:rsid w:val="00733133"/>
    <w:rsid w:val="0073567F"/>
    <w:rsid w:val="007559C0"/>
    <w:rsid w:val="00766EA0"/>
    <w:rsid w:val="007A2226"/>
    <w:rsid w:val="007C5E7F"/>
    <w:rsid w:val="007F5B66"/>
    <w:rsid w:val="00823A1C"/>
    <w:rsid w:val="00832F5F"/>
    <w:rsid w:val="00845B9D"/>
    <w:rsid w:val="00860984"/>
    <w:rsid w:val="008B3ECB"/>
    <w:rsid w:val="008B4E85"/>
    <w:rsid w:val="008B6397"/>
    <w:rsid w:val="008C1B2E"/>
    <w:rsid w:val="009047D9"/>
    <w:rsid w:val="0091627E"/>
    <w:rsid w:val="0091659E"/>
    <w:rsid w:val="0097032B"/>
    <w:rsid w:val="00976858"/>
    <w:rsid w:val="009B6FCC"/>
    <w:rsid w:val="009D2EAD"/>
    <w:rsid w:val="009D54B2"/>
    <w:rsid w:val="009E1922"/>
    <w:rsid w:val="009F7ED2"/>
    <w:rsid w:val="00A20FF1"/>
    <w:rsid w:val="00A77649"/>
    <w:rsid w:val="00A93661"/>
    <w:rsid w:val="00A95652"/>
    <w:rsid w:val="00AC0AB8"/>
    <w:rsid w:val="00AD7B27"/>
    <w:rsid w:val="00AF6821"/>
    <w:rsid w:val="00B33C6D"/>
    <w:rsid w:val="00B4508F"/>
    <w:rsid w:val="00B55AD5"/>
    <w:rsid w:val="00B8057C"/>
    <w:rsid w:val="00BB2C34"/>
    <w:rsid w:val="00BD6238"/>
    <w:rsid w:val="00BF593B"/>
    <w:rsid w:val="00BF773A"/>
    <w:rsid w:val="00BF7E81"/>
    <w:rsid w:val="00C11926"/>
    <w:rsid w:val="00C13773"/>
    <w:rsid w:val="00C14EC9"/>
    <w:rsid w:val="00C17CC8"/>
    <w:rsid w:val="00C4018F"/>
    <w:rsid w:val="00C54733"/>
    <w:rsid w:val="00C83417"/>
    <w:rsid w:val="00C9604F"/>
    <w:rsid w:val="00CA19AA"/>
    <w:rsid w:val="00CC5298"/>
    <w:rsid w:val="00CD736E"/>
    <w:rsid w:val="00CD798D"/>
    <w:rsid w:val="00CE161E"/>
    <w:rsid w:val="00CF2C57"/>
    <w:rsid w:val="00CF59A8"/>
    <w:rsid w:val="00D325A9"/>
    <w:rsid w:val="00D36A8A"/>
    <w:rsid w:val="00D61409"/>
    <w:rsid w:val="00D6691E"/>
    <w:rsid w:val="00D71170"/>
    <w:rsid w:val="00DA1C92"/>
    <w:rsid w:val="00DA25D4"/>
    <w:rsid w:val="00DA6538"/>
    <w:rsid w:val="00DC54B1"/>
    <w:rsid w:val="00E01823"/>
    <w:rsid w:val="00E15E75"/>
    <w:rsid w:val="00E30D1B"/>
    <w:rsid w:val="00E377CA"/>
    <w:rsid w:val="00E5262C"/>
    <w:rsid w:val="00EC7DC4"/>
    <w:rsid w:val="00ED30CF"/>
    <w:rsid w:val="00ED3AC3"/>
    <w:rsid w:val="00EE3A56"/>
    <w:rsid w:val="00F176EF"/>
    <w:rsid w:val="00F45E10"/>
    <w:rsid w:val="00F6364A"/>
    <w:rsid w:val="00F6397E"/>
    <w:rsid w:val="00F9113A"/>
    <w:rsid w:val="00FB4ED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E9FC4"/>
  <w15:chartTrackingRefBased/>
  <w15:docId w15:val="{AC269072-7A44-49B9-A54D-A89B8DF9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32F5F"/>
    <w:pPr>
      <w:spacing w:line="240" w:lineRule="auto"/>
    </w:pPr>
    <w:rPr>
      <w:rFonts w:ascii="Calibri" w:hAnsi="Calibri" w:cs="Calibri"/>
    </w:rPr>
  </w:style>
  <w:style w:type="paragraph" w:styleId="Heading1">
    <w:name w:val="heading 1"/>
    <w:aliases w:val="Pocket"/>
    <w:basedOn w:val="Normal"/>
    <w:next w:val="Normal"/>
    <w:link w:val="Heading1Char"/>
    <w:qFormat/>
    <w:rsid w:val="00832F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2F5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2F5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832F5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32F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F5F"/>
  </w:style>
  <w:style w:type="character" w:customStyle="1" w:styleId="Heading1Char">
    <w:name w:val="Heading 1 Char"/>
    <w:aliases w:val="Pocket Char"/>
    <w:basedOn w:val="DefaultParagraphFont"/>
    <w:link w:val="Heading1"/>
    <w:rsid w:val="00832F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2F5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2F5F"/>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832F5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832F5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32F5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832F5F"/>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832F5F"/>
    <w:rPr>
      <w:color w:val="auto"/>
      <w:u w:val="none"/>
    </w:rPr>
  </w:style>
  <w:style w:type="character" w:styleId="FollowedHyperlink">
    <w:name w:val="FollowedHyperlink"/>
    <w:basedOn w:val="DefaultParagraphFont"/>
    <w:uiPriority w:val="99"/>
    <w:semiHidden/>
    <w:unhideWhenUsed/>
    <w:rsid w:val="00832F5F"/>
    <w:rPr>
      <w:color w:val="auto"/>
      <w:u w:val="none"/>
    </w:rPr>
  </w:style>
  <w:style w:type="paragraph" w:customStyle="1" w:styleId="textbold">
    <w:name w:val="text bold"/>
    <w:basedOn w:val="Normal"/>
    <w:link w:val="Emphasis"/>
    <w:uiPriority w:val="7"/>
    <w:qFormat/>
    <w:rsid w:val="00FB4ED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7"/>
    <w:qFormat/>
    <w:rsid w:val="007559C0"/>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NormalWeb">
    <w:name w:val="Normal (Web)"/>
    <w:basedOn w:val="Normal"/>
    <w:uiPriority w:val="99"/>
    <w:semiHidden/>
    <w:unhideWhenUsed/>
    <w:rsid w:val="001700E4"/>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73567F"/>
    <w:pPr>
      <w:ind w:left="720"/>
      <w:contextualSpacing/>
    </w:pPr>
  </w:style>
  <w:style w:type="character" w:styleId="UnresolvedMention">
    <w:name w:val="Unresolved Mention"/>
    <w:basedOn w:val="DefaultParagraphFont"/>
    <w:uiPriority w:val="99"/>
    <w:semiHidden/>
    <w:unhideWhenUsed/>
    <w:rsid w:val="00DC54B1"/>
    <w:rPr>
      <w:color w:val="605E5C"/>
      <w:shd w:val="clear" w:color="auto" w:fill="E1DFDD"/>
    </w:rPr>
  </w:style>
  <w:style w:type="paragraph" w:customStyle="1" w:styleId="AnalyticsGBN">
    <w:name w:val="AnalyticsGBN"/>
    <w:basedOn w:val="Normal"/>
    <w:link w:val="AnalyticsGBNChar"/>
    <w:uiPriority w:val="4"/>
    <w:qFormat/>
    <w:rsid w:val="00DC54B1"/>
    <w:pPr>
      <w:keepNext/>
      <w:keepLines/>
      <w:spacing w:before="200"/>
      <w:outlineLvl w:val="3"/>
    </w:pPr>
    <w:rPr>
      <w:rFonts w:eastAsiaTheme="majorEastAsia" w:cstheme="majorBidi"/>
      <w:b/>
      <w:iCs/>
      <w:color w:val="2E74B5" w:themeColor="accent1" w:themeShade="BF"/>
      <w:sz w:val="28"/>
      <w:szCs w:val="28"/>
    </w:rPr>
  </w:style>
  <w:style w:type="character" w:customStyle="1" w:styleId="AnalyticsGBNChar">
    <w:name w:val="AnalyticsGBN Char"/>
    <w:basedOn w:val="DefaultParagraphFont"/>
    <w:link w:val="AnalyticsGBN"/>
    <w:uiPriority w:val="4"/>
    <w:rsid w:val="00DC54B1"/>
    <w:rPr>
      <w:rFonts w:ascii="Calibri" w:eastAsiaTheme="majorEastAsia" w:hAnsi="Calibri" w:cstheme="majorBidi"/>
      <w:b/>
      <w:iCs/>
      <w:color w:val="2E74B5" w:themeColor="accent1" w:themeShade="BF"/>
      <w:sz w:val="28"/>
      <w:szCs w:val="28"/>
    </w:rPr>
  </w:style>
  <w:style w:type="paragraph" w:customStyle="1" w:styleId="card">
    <w:name w:val="card"/>
    <w:basedOn w:val="Normal"/>
    <w:next w:val="Normal"/>
    <w:uiPriority w:val="6"/>
    <w:qFormat/>
    <w:rsid w:val="00DC54B1"/>
    <w:pPr>
      <w:ind w:left="288" w:right="288"/>
    </w:pPr>
    <w:rPr>
      <w:rFonts w:asciiTheme="minorHAnsi" w:hAnsiTheme="minorHAnsi" w:cstheme="minorBidi"/>
      <w:u w:val="single"/>
    </w:rPr>
  </w:style>
  <w:style w:type="paragraph" w:customStyle="1" w:styleId="UnderlinePara">
    <w:name w:val="Underline Para"/>
    <w:basedOn w:val="Normal"/>
    <w:uiPriority w:val="6"/>
    <w:qFormat/>
    <w:rsid w:val="00DC54B1"/>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arvardpolitics.com/world/the-worrisome-deal-china-and-saudi-arabia/" TargetMode="External"/><Relationship Id="rId21" Type="http://schemas.openxmlformats.org/officeDocument/2006/relationships/hyperlink" Target="https://www.washingtonpost.com/politics/2019/06/17/war-with-iran-is-probably-less-likely-than-you-think/?utm_term=.90bf663ddc46%5d//AV" TargetMode="External"/><Relationship Id="rId42" Type="http://schemas.openxmlformats.org/officeDocument/2006/relationships/hyperlink" Target="https://www.bbc.co.uk/news/world-middle-east-48272208" TargetMode="External"/><Relationship Id="rId63" Type="http://schemas.openxmlformats.org/officeDocument/2006/relationships/hyperlink" Target="https://www.dw.com/en/opinion-us-iran-escalation-a-threat-but-war-unlikely/a-48709624%5d//AV" TargetMode="External"/><Relationship Id="rId84" Type="http://schemas.openxmlformats.org/officeDocument/2006/relationships/hyperlink" Target="https://nationalinterest.org/feature/iran-isnt-interested-yemeni-peace-saudi-terms-37772" TargetMode="External"/><Relationship Id="rId138" Type="http://schemas.openxmlformats.org/officeDocument/2006/relationships/hyperlink" Target="https://www.unic.ac.cy/emsi/2018/03/06/will-iran-become-a-regional-hegemon-in-the-middle-east/%5d//AV" TargetMode="External"/><Relationship Id="rId159" Type="http://schemas.openxmlformats.org/officeDocument/2006/relationships/hyperlink" Target="https://www.cnbc.com/2018/11/20/trump-says-breaking-with-saudi-arabia-would-send-oil-prices-through-the-roof.html" TargetMode="External"/><Relationship Id="rId170" Type="http://schemas.openxmlformats.org/officeDocument/2006/relationships/hyperlink" Target="https://warontherocks.com/2019/05/oil-and-the-future-of-u-s-strategy-in-the-persian-gulf/" TargetMode="External"/><Relationship Id="rId191" Type="http://schemas.openxmlformats.org/officeDocument/2006/relationships/hyperlink" Target="https://www.eia.gov/petroleum/supply/weekly/" TargetMode="External"/><Relationship Id="rId205" Type="http://schemas.openxmlformats.org/officeDocument/2006/relationships/hyperlink" Target="https://www.eia.gov/todayinenergy/detail.php?id=37253" TargetMode="External"/><Relationship Id="rId226" Type="http://schemas.openxmlformats.org/officeDocument/2006/relationships/hyperlink" Target="file:///C:\Users\Austin%20Kiihnl\Downloads\SSRN-id3185839.pdf" TargetMode="External"/><Relationship Id="rId107" Type="http://schemas.openxmlformats.org/officeDocument/2006/relationships/hyperlink" Target="https://conservancy.umn.edu/bitstream/handle/11299/199011/Spindel_umn_0130E_19187.pdf?sequence=1&amp;isAllowed=y" TargetMode="External"/><Relationship Id="rId11" Type="http://schemas.openxmlformats.org/officeDocument/2006/relationships/hyperlink" Target="https://www.washingtonpost.com/world/hundreds-streaming-out-of-last-isis-stronghold-as-extremists-face-military-defeat/2019/02/13/081d8c92-2f0b-11e9-8781-763619f12cb4_story.html?noredirect=on" TargetMode="External"/><Relationship Id="rId32" Type="http://schemas.openxmlformats.org/officeDocument/2006/relationships/hyperlink" Target="https://www.trtworld.com/opinion/there-won-t-be-war-with-iran-yet-26697" TargetMode="External"/><Relationship Id="rId53" Type="http://schemas.openxmlformats.org/officeDocument/2006/relationships/hyperlink" Target="https://www.foxnews.com/category/world/conflicts/iran" TargetMode="External"/><Relationship Id="rId74" Type="http://schemas.openxmlformats.org/officeDocument/2006/relationships/hyperlink" Target="https://www.gazeta.ru/army/2019/05/13/12352831.shtml" TargetMode="External"/><Relationship Id="rId128" Type="http://schemas.openxmlformats.org/officeDocument/2006/relationships/hyperlink" Target="https://www.defensenews.com/congress/2019/06/20/us-senate-votes-to-kill-saudi-arms-sales-defying-trump-veto-threat/" TargetMode="External"/><Relationship Id="rId149" Type="http://schemas.openxmlformats.org/officeDocument/2006/relationships/hyperlink" Target="https://www.forbes.com/sites/rrapier/2018/10/24/saudi-arabia-proves-that-oil-is-power/" TargetMode="External"/><Relationship Id="rId5" Type="http://schemas.openxmlformats.org/officeDocument/2006/relationships/webSettings" Target="webSettings.xml"/><Relationship Id="rId95" Type="http://schemas.openxmlformats.org/officeDocument/2006/relationships/hyperlink" Target="https://www.theamericanconservative.com/articles/arms-dealers-and-lobbyists-get-rich-as-yemen-burns/" TargetMode="External"/><Relationship Id="rId160" Type="http://schemas.openxmlformats.org/officeDocument/2006/relationships/hyperlink" Target="https://www.cnbc.com/donald-trump/" TargetMode="External"/><Relationship Id="rId181" Type="http://schemas.openxmlformats.org/officeDocument/2006/relationships/hyperlink" Target="https://www.ft.com/content/472f8758-5e92-11e9-a27a-fdd51850994c" TargetMode="External"/><Relationship Id="rId216" Type="http://schemas.openxmlformats.org/officeDocument/2006/relationships/hyperlink" Target="http://www.cnn.com/2019/05/16/business/walmart-earnings-stock-tariffs-trump-china/index.html" TargetMode="External"/><Relationship Id="rId237" Type="http://schemas.openxmlformats.org/officeDocument/2006/relationships/hyperlink" Target="https://www.justsecurity.org/61172/effective-ineffective-congressional-responses-saudi-arabia-arm-sales-sanctions-khashoggi/" TargetMode="External"/><Relationship Id="rId22" Type="http://schemas.openxmlformats.org/officeDocument/2006/relationships/hyperlink" Target="https://go-galegroup-com.proxy.lib.umich.edu/ps/i.do?p=AONE&amp;u=umuser&amp;id=GALE%7CA589487347&amp;v=2.1&amp;it=r&amp;sid=summon" TargetMode="External"/><Relationship Id="rId43" Type="http://schemas.openxmlformats.org/officeDocument/2006/relationships/hyperlink" Target="https://www.jpost.com/Breaking-News/Khamenei-There-will-not-be-any-war-with-the-US-589684" TargetMode="External"/><Relationship Id="rId64" Type="http://schemas.openxmlformats.org/officeDocument/2006/relationships/hyperlink" Target="https://www.dw.com/en/what-is-the-iran-nuclear-deal/a-40848713" TargetMode="External"/><Relationship Id="rId118" Type="http://schemas.openxmlformats.org/officeDocument/2006/relationships/hyperlink" Target="http://www.cnn.com/2003/US/03/06/bush.speech.transcript/" TargetMode="External"/><Relationship Id="rId139" Type="http://schemas.openxmlformats.org/officeDocument/2006/relationships/hyperlink" Target="https://apps.dtic.mil/dtic/tr/fulltext/u2/a575294.pdf" TargetMode="External"/><Relationship Id="rId85" Type="http://schemas.openxmlformats.org/officeDocument/2006/relationships/hyperlink" Target="https://www.washingtoninstitute.org/policy-analysis/view/u.s.-saudi-security-cooperation-part-1-conditioning-arms-sales-to-build-lev" TargetMode="External"/><Relationship Id="rId150" Type="http://schemas.openxmlformats.org/officeDocument/2006/relationships/hyperlink" Target="https://www.bp.com/en/global/corporate/energy-economics/statistical-review-of-world-energy.html" TargetMode="External"/><Relationship Id="rId171" Type="http://schemas.openxmlformats.org/officeDocument/2006/relationships/hyperlink" Target="https://books.google.com/books/about/Windfall.html?id=vdSuDgAAQBAJ&amp;printsec=frontcover&amp;source=kp_read_button" TargetMode="External"/><Relationship Id="rId192" Type="http://schemas.openxmlformats.org/officeDocument/2006/relationships/hyperlink" Target="https://www.eia.gov/petroleum/supply/weekly/archive/2018/2018_12_06/pdf/wpsrall.pdf" TargetMode="External"/><Relationship Id="rId206" Type="http://schemas.openxmlformats.org/officeDocument/2006/relationships/hyperlink" Target="https://www.eia.gov/petroleum/weekly/archive/2018/180919/includes/analysis_print.php" TargetMode="External"/><Relationship Id="rId227" Type="http://schemas.openxmlformats.org/officeDocument/2006/relationships/hyperlink" Target="https://ruor.uottawa.ca/bitstream/10393/36607/1/OMAR%2c%20Mohammed%2020175.pdf" TargetMode="External"/><Relationship Id="rId12" Type="http://schemas.openxmlformats.org/officeDocument/2006/relationships/hyperlink" Target="https://www.wsj.com/articles/u-s-backed-force-says-islamic-states-caliphate-destroyed-in-syria-11553322489" TargetMode="External"/><Relationship Id="rId33" Type="http://schemas.openxmlformats.org/officeDocument/2006/relationships/hyperlink" Target="https://www.france24.com/en/20190515-whats-behind-rising-us-iran-tensions-gulf" TargetMode="External"/><Relationship Id="rId108" Type="http://schemas.openxmlformats.org/officeDocument/2006/relationships/hyperlink" Target="https://conservancy.umn.edu/bitstream/handle/11299/199011/Spindel_umn_0130E_19187.pdf?sequence=1&amp;isAllowed=y" TargetMode="External"/><Relationship Id="rId129" Type="http://schemas.openxmlformats.org/officeDocument/2006/relationships/hyperlink" Target="https://townhall.com/columnists/larryprovost/2018/10/24/khashoggi-writings-reveal-antisemitism-pro-shariaism-n2531301" TargetMode="External"/><Relationship Id="rId54" Type="http://schemas.openxmlformats.org/officeDocument/2006/relationships/hyperlink" Target="https://www.foxnews.com/category/world/conflicts/iran" TargetMode="External"/><Relationship Id="rId75" Type="http://schemas.openxmlformats.org/officeDocument/2006/relationships/hyperlink" Target="https://www.defensenews.com/global/mideast-africa/2018/09/20/report-us-bomb-sales-factored-in-us-aid-to-saudis-in-yemen/" TargetMode="External"/><Relationship Id="rId96" Type="http://schemas.openxmlformats.org/officeDocument/2006/relationships/hyperlink" Target="https://www.justsecurity.org/63855/getting-past-the-veto-on-ending-yemen-war-how-congress-next-move-can-succeed/" TargetMode="External"/><Relationship Id="rId140" Type="http://schemas.openxmlformats.org/officeDocument/2006/relationships/hyperlink" Target="https://apps.dtic.mil/dtic/tr/fulltext/u2/a575294.pdf" TargetMode="External"/><Relationship Id="rId161" Type="http://schemas.openxmlformats.org/officeDocument/2006/relationships/hyperlink" Target="https://www.cnbc.com/saudi-arabia/" TargetMode="External"/><Relationship Id="rId182" Type="http://schemas.openxmlformats.org/officeDocument/2006/relationships/hyperlink" Target="https://www.ft.com/content/100c2cae-61cb-11e9-a27a-fdd51850994c" TargetMode="External"/><Relationship Id="rId217" Type="http://schemas.openxmlformats.org/officeDocument/2006/relationships/hyperlink" Target="https://money.cnn.com/2018/05/01/news/economy/us-economy-great-recession-recovery/index.html" TargetMode="External"/><Relationship Id="rId6" Type="http://schemas.openxmlformats.org/officeDocument/2006/relationships/hyperlink" Target="https://nationalinterest.org/feature/five-lessons-iraq-war-what-us-should-do-yemen-39977" TargetMode="External"/><Relationship Id="rId238" Type="http://schemas.openxmlformats.org/officeDocument/2006/relationships/hyperlink" Target="https://lobelog.com/what-if-the-state-of-saudi-arabia-collapses/" TargetMode="External"/><Relationship Id="rId23" Type="http://schemas.openxmlformats.org/officeDocument/2006/relationships/hyperlink" Target="https://go-galegroup-com.proxy.lib.umich.edu/ps/i.do?p=AONE&amp;u=umuser&amp;id=GALE%7CA589487347&amp;v=2.1&amp;it=r&amp;sid=summon" TargetMode="External"/><Relationship Id="rId119" Type="http://schemas.openxmlformats.org/officeDocument/2006/relationships/hyperlink" Target="https://www.thenewamerican.com/economy/markets/item/4630-gadhafi-s-gold-money-plan-would-have-devastated-dollar" TargetMode="External"/><Relationship Id="rId44" Type="http://schemas.openxmlformats.org/officeDocument/2006/relationships/hyperlink" Target="https://www.usatoday.com/story/opinion/2019/05/23/donald-trump-wants-to-avoid-iran-war-column/3771929002/%5d//AV" TargetMode="External"/><Relationship Id="rId65" Type="http://schemas.openxmlformats.org/officeDocument/2006/relationships/hyperlink" Target="https://www.dw.com/en/us-deploys-amphibious-assault-ship-and-patriot-battery-to-middle-east/a-48695219" TargetMode="External"/><Relationship Id="rId86" Type="http://schemas.openxmlformats.org/officeDocument/2006/relationships/hyperlink" Target="https://foreignpolicy.com/2018/11/30/saudi-arabia-should-be-given-a-choice-stop-the-surprises-or-suffer-the-consequences-mbs-khashoggi/" TargetMode="External"/><Relationship Id="rId130" Type="http://schemas.openxmlformats.org/officeDocument/2006/relationships/hyperlink" Target="https://www.wearethemighty.com/articles/this-is-how-a-us-destroyer-just-dodged-2-missiles-off-the-yemen-coast" TargetMode="External"/><Relationship Id="rId151" Type="http://schemas.openxmlformats.org/officeDocument/2006/relationships/hyperlink" Target="https://www.bloomberg.com/news/articles/2018-04-13/the-aramco-accounts-inside-the-world-s-most-profitable-company" TargetMode="External"/><Relationship Id="rId172" Type="http://schemas.openxmlformats.org/officeDocument/2006/relationships/hyperlink" Target="https://www.statista.com/statistics/263459/share-of-global-oil-reserves-by-region/" TargetMode="External"/><Relationship Id="rId193" Type="http://schemas.openxmlformats.org/officeDocument/2006/relationships/hyperlink" Target="https://www.forbes.com/sites/rrapier/2018/12/09/no-the-u-s-is-not-a-net-exporter-of-crude-oil/" TargetMode="External"/><Relationship Id="rId207" Type="http://schemas.openxmlformats.org/officeDocument/2006/relationships/hyperlink" Target="https://www.washingtonpost.com/national/health-science/2018/08/01/90c818ac-9125-11e8-8322-b5482bf5e0f5_story.html?utm_term=.b5d15ac38ede" TargetMode="External"/><Relationship Id="rId228" Type="http://schemas.openxmlformats.org/officeDocument/2006/relationships/hyperlink" Target="https://ruor.uottawa.ca/bitstream/10393/36607/1/OMAR%2c%20Mohammed%2020175.pdf" TargetMode="External"/><Relationship Id="rId13" Type="http://schemas.openxmlformats.org/officeDocument/2006/relationships/hyperlink" Target="https://www.nytimes.com/2005/12/19/opinion/tankers-on-the-take.html" TargetMode="External"/><Relationship Id="rId109" Type="http://schemas.openxmlformats.org/officeDocument/2006/relationships/hyperlink" Target="https://conservancy.umn.edu/bitstream/handle/11299/199011/Spindel_umn_0130E_19187.pdf?sequence=1&amp;isAllowed=y" TargetMode="External"/><Relationship Id="rId34" Type="http://schemas.openxmlformats.org/officeDocument/2006/relationships/hyperlink" Target="https://www.businessinsider.com/iranian-commander-warns-us-carrier-is-a-target-not-a-threat-2019-5?r=US&amp;IR=T" TargetMode="External"/><Relationship Id="rId55" Type="http://schemas.openxmlformats.org/officeDocument/2006/relationships/hyperlink" Target="https://www.foxnews.com/us" TargetMode="External"/><Relationship Id="rId76" Type="http://schemas.openxmlformats.org/officeDocument/2006/relationships/hyperlink" Target="https://www.wsj.com/articles/top-u-s-diplomat-backed-continuing-support-for-saudi-war-in-yemen-over-objections-of-staff-1537441200?mod=e2tw" TargetMode="External"/><Relationship Id="rId97" Type="http://schemas.openxmlformats.org/officeDocument/2006/relationships/hyperlink" Target="http://www.the-american-interest.com/2016/02/12/predators-on-the-frontier/" TargetMode="External"/><Relationship Id="rId120" Type="http://schemas.openxmlformats.org/officeDocument/2006/relationships/hyperlink" Target="https://www.theguardian.com/world/2018/mar/12/nearly-half-of-us-arms-exports-go-to-the-middle-east" TargetMode="External"/><Relationship Id="rId141" Type="http://schemas.openxmlformats.org/officeDocument/2006/relationships/hyperlink" Target="https://apps.dtic.mil/dtic/tr/fulltext/u2/a575294.pdf" TargetMode="External"/><Relationship Id="rId7" Type="http://schemas.openxmlformats.org/officeDocument/2006/relationships/hyperlink" Target="https://www.worldpoliticsreview.com/articles/27218/peace-in-yemen-requires-far-more-than-what-s-on-the-table-in-fragile-talks" TargetMode="External"/><Relationship Id="rId162" Type="http://schemas.openxmlformats.org/officeDocument/2006/relationships/hyperlink" Target="https://www.reuters.com/article/us-saudi-politics-dissident-sanctions/saudi-arabia-says-will-retaliate-against-any-sanctions-over-khashoggi-case-idUSKCN1MO0F1" TargetMode="External"/><Relationship Id="rId183" Type="http://schemas.openxmlformats.org/officeDocument/2006/relationships/hyperlink" Target="https://www.foreignaffairs.com/lists/how-to-understand-the-geopolitics-of-climate-change" TargetMode="External"/><Relationship Id="rId218" Type="http://schemas.openxmlformats.org/officeDocument/2006/relationships/hyperlink" Target="https://money.cnn.com/2018/06/06/news/companies/angelo-mozilo-countrywide-2008/index.html" TargetMode="External"/><Relationship Id="rId239" Type="http://schemas.openxmlformats.org/officeDocument/2006/relationships/hyperlink" Target="https://lobelog.com/what-if-the-state-of-saudi-arabia-collapses/" TargetMode="External"/><Relationship Id="rId24" Type="http://schemas.openxmlformats.org/officeDocument/2006/relationships/hyperlink" Target="https://go-galegroup-com.proxy.lib.umich.edu/ps/i.do?p=AONE&amp;u=umuser&amp;id=GALE%7CA589487347&amp;v=2.1&amp;it=r&amp;sid=summon" TargetMode="External"/><Relationship Id="rId45" Type="http://schemas.openxmlformats.org/officeDocument/2006/relationships/hyperlink" Target="https://www.usatoday.com/story/news/politics/2019/02/28/trump-kim-summit-takeaways-collapsed-talks-north-korea/3008706002/" TargetMode="External"/><Relationship Id="rId66" Type="http://schemas.openxmlformats.org/officeDocument/2006/relationships/hyperlink" Target="https://www.dw.com/en/iran-nuclear-deal-crisis-is-war-with-the-us-ahead/a-48653741" TargetMode="External"/><Relationship Id="rId87" Type="http://schemas.openxmlformats.org/officeDocument/2006/relationships/hyperlink" Target="https://foreignpolicy.com/2018/11/05/the-united-states-should-use-its-leverage-over-saudi-arabia/" TargetMode="External"/><Relationship Id="rId110" Type="http://schemas.openxmlformats.org/officeDocument/2006/relationships/hyperlink" Target="https://conservancy.umn.edu/bitstream/handle/11299/199011/Spindel_umn_0130E_19187.pdf?sequence=1&amp;isAllowed=y" TargetMode="External"/><Relationship Id="rId131" Type="http://schemas.openxmlformats.org/officeDocument/2006/relationships/hyperlink" Target="https://www.wearethemighty.com/articles/former-us-navy-vessel-attacked-by-yemeni-rebels-in-indian-ocean" TargetMode="External"/><Relationship Id="rId152" Type="http://schemas.openxmlformats.org/officeDocument/2006/relationships/hyperlink" Target="https://www.heritage.org/middle-east/commentary/ending-us-military-support-saudi-arabia-yemen-would-trigger-dangerous" TargetMode="External"/><Relationship Id="rId173" Type="http://schemas.openxmlformats.org/officeDocument/2006/relationships/hyperlink" Target="https://www.ft.com/content/ad4647f2-649b-11e9-9adc-98bf1d35a056" TargetMode="External"/><Relationship Id="rId194" Type="http://schemas.openxmlformats.org/officeDocument/2006/relationships/hyperlink" Target="https://www.eia.gov/petroleum/supply/weekly/pdf/wpsrall.pdf" TargetMode="External"/><Relationship Id="rId208" Type="http://schemas.openxmlformats.org/officeDocument/2006/relationships/hyperlink" Target="https://www.renewableenergyworld.com/articles/2018/03/us-2018-budget-and-climate-finance-it-s-bad-but-not-as-bad-as-you-might-think.html" TargetMode="External"/><Relationship Id="rId229" Type="http://schemas.openxmlformats.org/officeDocument/2006/relationships/hyperlink" Target="https://www.spglobal.com/platts/en/market-insights/latest-news/oil/062419-oil-prices-remain-very-fragile-amid-supply-and-demand-concerns-vitol" TargetMode="External"/><Relationship Id="rId240" Type="http://schemas.openxmlformats.org/officeDocument/2006/relationships/hyperlink" Target="https://lobelog.com/what-if-the-state-of-saudi-arabia-collapses/" TargetMode="External"/><Relationship Id="rId14" Type="http://schemas.openxmlformats.org/officeDocument/2006/relationships/hyperlink" Target="https://warontherocks.com/2015/06/the-myth-of-entangling-alliances/" TargetMode="External"/><Relationship Id="rId35" Type="http://schemas.openxmlformats.org/officeDocument/2006/relationships/hyperlink" Target="https://www.reuters.com/article/us-iran-oil-factbox/strait-of-hormuz-the-worlds-most-important-oil-artery-idUSKBN1JV24O" TargetMode="External"/><Relationship Id="rId56" Type="http://schemas.openxmlformats.org/officeDocument/2006/relationships/hyperlink" Target="https://www.npr.org/2019/06/20/734203649/opinion-why-war-with-iran-is-bad-for-trump-and-america%5d//AV" TargetMode="External"/><Relationship Id="rId77" Type="http://schemas.openxmlformats.org/officeDocument/2006/relationships/hyperlink" Target="https://www.ibtimes.com/us-saudi-arabia-relations-pompeo-doesnt-include-saudis-list-countries-recruiting-2801682" TargetMode="External"/><Relationship Id="rId100" Type="http://schemas.openxmlformats.org/officeDocument/2006/relationships/hyperlink" Target="https://www.theatlantic.com/politics/archive/2019/07/trump-blocking-big-change-us-saudi-alliance/592504/" TargetMode="External"/><Relationship Id="rId8" Type="http://schemas.openxmlformats.org/officeDocument/2006/relationships/hyperlink" Target="https://mosaicmagazine.com/essay/israel-zionism/2019/01/the-strategy-washington-is-pursuing-in-the-middle-east-is-the-only-strategy-worth-pursuing/" TargetMode="External"/><Relationship Id="rId98" Type="http://schemas.openxmlformats.org/officeDocument/2006/relationships/hyperlink" Target="https://warontherocks.com/2019/04/the-case-against-arms-embargos-even-for-saudi-arabia/" TargetMode="External"/><Relationship Id="rId121" Type="http://schemas.openxmlformats.org/officeDocument/2006/relationships/hyperlink" Target="https://www.spa.gov.sa/viewfullstory.php?lang=en&amp;newsid=1711225" TargetMode="External"/><Relationship Id="rId142" Type="http://schemas.openxmlformats.org/officeDocument/2006/relationships/hyperlink" Target="https://apps.dtic.mil/dtic/tr/fulltext/u2/a575294.pdf" TargetMode="External"/><Relationship Id="rId163" Type="http://schemas.openxmlformats.org/officeDocument/2006/relationships/hyperlink" Target="https://www.cnbc.com/2018/10/15/saudi-statement-sparks-concern-the-kingdom-will-weaponize-oil.html" TargetMode="External"/><Relationship Id="rId184" Type="http://schemas.openxmlformats.org/officeDocument/2006/relationships/hyperlink" Target="https://www.foreignaffairs.com/articles/2018-06-14/warming-world" TargetMode="External"/><Relationship Id="rId219" Type="http://schemas.openxmlformats.org/officeDocument/2006/relationships/hyperlink" Target="https://www.cnn.com/2018/09/30/investing/bear-stearns-2008-crisis-jimmy-cayne/index.html" TargetMode="External"/><Relationship Id="rId230" Type="http://schemas.openxmlformats.org/officeDocument/2006/relationships/hyperlink" Target="https://www.ft.com/content/f0ee2e32-8cf2-11e9-a1c1-51bf8f989972)%5bAK-Caddo" TargetMode="External"/><Relationship Id="rId25" Type="http://schemas.openxmlformats.org/officeDocument/2006/relationships/hyperlink" Target="https://go-galegroup-com.proxy.lib.umich.edu/ps/i.do?p=AONE&amp;u=umuser&amp;id=GALE%7CA589487347&amp;v=2.1&amp;it=r&amp;sid=summon" TargetMode="External"/><Relationship Id="rId46" Type="http://schemas.openxmlformats.org/officeDocument/2006/relationships/hyperlink" Target="https://www.usatoday.com/story/news/world/2018/12/20/trumps-troop-withdrawal-syria-caps-failed-policy-experts-say/2370556002/" TargetMode="External"/><Relationship Id="rId67" Type="http://schemas.openxmlformats.org/officeDocument/2006/relationships/hyperlink" Target="https://www.rt.com/op-ed/459484-iran-attack-military-us/%5d//AV" TargetMode="External"/><Relationship Id="rId88" Type="http://schemas.openxmlformats.org/officeDocument/2006/relationships/hyperlink" Target="https://winwithoutwar.org/wp-content/uploads/2018/10/H.Con_.Res_.138-WPR_FAQ_YPP-WW-FCNL.pdf" TargetMode="External"/><Relationship Id="rId111" Type="http://schemas.openxmlformats.org/officeDocument/2006/relationships/hyperlink" Target="https://www.csis.org/analysis/widening-aperture-saudi-arabia" TargetMode="External"/><Relationship Id="rId132" Type="http://schemas.openxmlformats.org/officeDocument/2006/relationships/hyperlink" Target="https://www.washingtonexaminer.com/policy/defense-national-security/germanys-angela-merkel-strong-evidence-iran-to-blame-for-tanker-attacks" TargetMode="External"/><Relationship Id="rId153" Type="http://schemas.openxmlformats.org/officeDocument/2006/relationships/hyperlink" Target="https://www.cnn.com/2014/09/21/world/meast/yemen-prime-minister-resigns/index.html" TargetMode="External"/><Relationship Id="rId174" Type="http://schemas.openxmlformats.org/officeDocument/2006/relationships/hyperlink" Target="https://www.ft.com/content/5c14b88e-651b-11e9-a79d-04f350474d62" TargetMode="External"/><Relationship Id="rId195" Type="http://schemas.openxmlformats.org/officeDocument/2006/relationships/hyperlink" Target="https://www.cnn.com/2019/01/14/business/saudi-oil-slowdown-energy-minister/" TargetMode="External"/><Relationship Id="rId209" Type="http://schemas.openxmlformats.org/officeDocument/2006/relationships/hyperlink" Target="https://oilprice.com/Energy/Crude-Oil/Is-The-Oil-Supply-Glut-Set-To-Return.html" TargetMode="External"/><Relationship Id="rId220" Type="http://schemas.openxmlformats.org/officeDocument/2006/relationships/hyperlink" Target="https://money.cnn.com/2008/06/27/markets/oil/" TargetMode="External"/><Relationship Id="rId241" Type="http://schemas.openxmlformats.org/officeDocument/2006/relationships/hyperlink" Target="https://www.worldpoliticsreview.com/articles/27218/peace-in-yemen-requires-far-more-than-what-s-on-the-table-in-fragile-talks" TargetMode="External"/><Relationship Id="rId15" Type="http://schemas.openxmlformats.org/officeDocument/2006/relationships/hyperlink" Target="https://www.belfercenter.org/sites/default/files/legacy/files/IS3904_pp007-048.pdf" TargetMode="External"/><Relationship Id="rId36" Type="http://schemas.openxmlformats.org/officeDocument/2006/relationships/hyperlink" Target="https://www.cbsnews.com/news/iran-news-sabotage-tankers-fujairah-us-donald-trump-warns-iran-live-updates-2019-05-14/" TargetMode="External"/><Relationship Id="rId57" Type="http://schemas.openxmlformats.org/officeDocument/2006/relationships/hyperlink" Target="https://www.npr.org/2019/06/20/734278683/iran-shoots-down-u-s-spy-drone-it-says-was-in-its-airspace" TargetMode="External"/><Relationship Id="rId10" Type="http://schemas.openxmlformats.org/officeDocument/2006/relationships/hyperlink" Target="https://www.washingtoninstitute.org/fikraforum/view/former-saudi-and-iranian-diplomats-agree-the-region-is-stuck%5d//AV" TargetMode="External"/><Relationship Id="rId31" Type="http://schemas.openxmlformats.org/officeDocument/2006/relationships/hyperlink" Target="https://go-galegroup-com.proxy.lib.umich.edu/ps/i.do?p=AONE&amp;u=umuser&amp;id=GALE%7CA589487347&amp;v=2.1&amp;it=r&amp;sid=summon" TargetMode="External"/><Relationship Id="rId52" Type="http://schemas.openxmlformats.org/officeDocument/2006/relationships/hyperlink" Target="https://www.foxnews.com/opinion/kenneth-pollack-iran-war-united-states-trump-truth%5d//AV" TargetMode="External"/><Relationship Id="rId73" Type="http://schemas.openxmlformats.org/officeDocument/2006/relationships/hyperlink" Target="https://www.dw.com/en/irans-military-power-what-you-need-to-know/a-43756843" TargetMode="External"/><Relationship Id="rId78" Type="http://schemas.openxmlformats.org/officeDocument/2006/relationships/hyperlink" Target="https://www.foreignaffairs.com/articles/yemen/2019-05-02/real-plan-end-war-yemen" TargetMode="External"/><Relationship Id="rId94" Type="http://schemas.openxmlformats.org/officeDocument/2006/relationships/hyperlink" Target="https://www.theamericanconservative.com/articles/arms-dealers-and-lobbyists-get-rich-as-yemen-burns/" TargetMode="External"/><Relationship Id="rId99" Type="http://schemas.openxmlformats.org/officeDocument/2006/relationships/hyperlink" Target="https://www.theatlantic.com/politics/archive/2019/07/trump-blocking-big-change-us-saudi-alliance/592504/" TargetMode="External"/><Relationship Id="rId101" Type="http://schemas.openxmlformats.org/officeDocument/2006/relationships/hyperlink" Target="https://www.washingtoninstitute.org/policy-analysis/view/u.s.-saudi-security-cooperation-part-1-conditioning-arms-sales-to-build-lev" TargetMode="External"/><Relationship Id="rId122" Type="http://schemas.openxmlformats.org/officeDocument/2006/relationships/hyperlink" Target="http://theduran.com/eaeu-signs-free-trade-deal-with-iran-cooperative-agreement-with-china/" TargetMode="External"/><Relationship Id="rId143" Type="http://schemas.openxmlformats.org/officeDocument/2006/relationships/hyperlink" Target="https://apps.dtic.mil/dtic/tr/fulltext/u2/a575294.pdf" TargetMode="External"/><Relationship Id="rId148" Type="http://schemas.openxmlformats.org/officeDocument/2006/relationships/hyperlink" Target="http://www.hoover.org/publications/policyreview/46390537.html" TargetMode="External"/><Relationship Id="rId164" Type="http://schemas.openxmlformats.org/officeDocument/2006/relationships/hyperlink" Target="https://www.cnbc.com/2018/10/14/saudi-stocks-plunge-on-khashoggi-fallout-biggest-drop--since-2014.html" TargetMode="External"/><Relationship Id="rId169" Type="http://schemas.openxmlformats.org/officeDocument/2006/relationships/hyperlink" Target="https://www.bloomberg.com/opinion/articles/2018-10-19/u-s-needs-saudi-oil-despite-talk-of-energy-independence" TargetMode="External"/><Relationship Id="rId185" Type="http://schemas.openxmlformats.org/officeDocument/2006/relationships/hyperlink" Target="https://fi.intms.nl/fi_43a1c02c/files/downloads/201808-jeremy-grantham---the-race-of-our-lives-revisited.pdf" TargetMode="External"/><Relationship Id="rId4" Type="http://schemas.openxmlformats.org/officeDocument/2006/relationships/settings" Target="settings.xml"/><Relationship Id="rId9" Type="http://schemas.openxmlformats.org/officeDocument/2006/relationships/hyperlink" Target="https://www.defensenews.com/opinion/commentary/2016/12/22/fallout-of-halting-weapons-sales-to-saudi-arabia/" TargetMode="External"/><Relationship Id="rId180" Type="http://schemas.openxmlformats.org/officeDocument/2006/relationships/hyperlink" Target="https://oilprice.com/Energy/Energy-General/Oil-Majors-Are-Taking-Over-The-Permian.html" TargetMode="External"/><Relationship Id="rId210" Type="http://schemas.openxmlformats.org/officeDocument/2006/relationships/hyperlink" Target="https://www.wsj.com/articles/u-s-hesitates-over-scope-of-finance-sanctions-on-iran-1540483196?mod=djem_EnergyJournal" TargetMode="External"/><Relationship Id="rId215" Type="http://schemas.openxmlformats.org/officeDocument/2006/relationships/hyperlink" Target="http://www.cnn.com/2019/05/14/investing/oil-prices-saudi-drone-attack/index.html" TargetMode="External"/><Relationship Id="rId236" Type="http://schemas.openxmlformats.org/officeDocument/2006/relationships/hyperlink" Target="https://www.files.ethz.ch/isn/194372/25668cdddaf3ca8dd69213bdb2b0f684.pdf" TargetMode="External"/><Relationship Id="rId26" Type="http://schemas.openxmlformats.org/officeDocument/2006/relationships/hyperlink" Target="https://go-galegroup-com.proxy.lib.umich.edu/ps/i.do?p=AONE&amp;u=umuser&amp;id=GALE%7CA589487347&amp;v=2.1&amp;it=r&amp;sid=summon" TargetMode="External"/><Relationship Id="rId231" Type="http://schemas.openxmlformats.org/officeDocument/2006/relationships/hyperlink" Target="https://www.thestar.com.my/business/business-news/2019/06/11/oil-price-falls-1pct-amid-us-china-trade-dispute/" TargetMode="External"/><Relationship Id="rId47" Type="http://schemas.openxmlformats.org/officeDocument/2006/relationships/hyperlink" Target="http://time.com/5240164/syria-missile-strikes-donald-trump-chemical-weapons/" TargetMode="External"/><Relationship Id="rId68" Type="http://schemas.openxmlformats.org/officeDocument/2006/relationships/hyperlink" Target="https://www.rt.com/news/459281-strait-hormuz-iran-suffer-repeat/" TargetMode="External"/><Relationship Id="rId89" Type="http://schemas.openxmlformats.org/officeDocument/2006/relationships/hyperlink" Target="https://nationalinterest.org/feature/five-lessons-iraq-war-what-us-should-do-yemen-39977" TargetMode="External"/><Relationship Id="rId112" Type="http://schemas.openxmlformats.org/officeDocument/2006/relationships/hyperlink" Target="https://www.csis.org/analysis/widening-aperture-saudi-arabia" TargetMode="External"/><Relationship Id="rId133" Type="http://schemas.openxmlformats.org/officeDocument/2006/relationships/hyperlink" Target="https://www.washingtonexaminer.com/policy/defense-national-security/us-commander-irans-claim-it-shot-down-us-drone-over-its-airspace-categorically-false" TargetMode="External"/><Relationship Id="rId154" Type="http://schemas.openxmlformats.org/officeDocument/2006/relationships/hyperlink" Target="https://www.heritage.org/middle-east/commentary/bab-el-mandeb-the-us-ignores-the-most-dangerous-strait-the-world-its-peril" TargetMode="External"/><Relationship Id="rId175" Type="http://schemas.openxmlformats.org/officeDocument/2006/relationships/hyperlink" Target="https://oilprice.com/Energy/Crude-Oil/Trumps-Hardline-On-Iran-Catches-Markets-Off-Guard.html" TargetMode="External"/><Relationship Id="rId196" Type="http://schemas.openxmlformats.org/officeDocument/2006/relationships/hyperlink" Target="https://www.bloomberg.com/news/articles/2019-01-16/oil-holds-above-52-as-top-suppliers-seen-committed-to-reduction" TargetMode="External"/><Relationship Id="rId200" Type="http://schemas.openxmlformats.org/officeDocument/2006/relationships/hyperlink" Target="https://www.eia.gov/outlooks/steo/" TargetMode="External"/><Relationship Id="rId16" Type="http://schemas.openxmlformats.org/officeDocument/2006/relationships/hyperlink" Target="https://www.belfercenter.org/sites/default/files/legacy/files/IS3904_pp007-048.pdf" TargetMode="External"/><Relationship Id="rId221" Type="http://schemas.openxmlformats.org/officeDocument/2006/relationships/hyperlink" Target="https://www.theguardian.com/business/2008/jul/03/europe.interestrates.ecb" TargetMode="External"/><Relationship Id="rId242" Type="http://schemas.openxmlformats.org/officeDocument/2006/relationships/hyperlink" Target="https://worldview.stratfor.com/article/saudi-arabias-vision-2030-plan-too-big-fail-or-succeed" TargetMode="External"/><Relationship Id="rId37" Type="http://schemas.openxmlformats.org/officeDocument/2006/relationships/hyperlink" Target="https://www.aljazeera.com/news/2019/05/yemen-houthis-target-saudi-installations-reports-190514075133749.html" TargetMode="External"/><Relationship Id="rId58" Type="http://schemas.openxmlformats.org/officeDocument/2006/relationships/hyperlink" Target="https://www.cnn.com/2019/06/13/investing/oil-prices-attack-strait-of-hormuz/index.html" TargetMode="External"/><Relationship Id="rId79" Type="http://schemas.openxmlformats.org/officeDocument/2006/relationships/hyperlink" Target="https://nationalinterest.org/feature/saudi-arabias-war-yemen-has-been-disaster-25064" TargetMode="External"/><Relationship Id="rId102" Type="http://schemas.openxmlformats.org/officeDocument/2006/relationships/hyperlink" Target="https://conservancy.umn.edu/bitstream/handle/11299/199011/Spindel_umn_0130E_19187.pdf?sequence=1&amp;isAllowed=y" TargetMode="External"/><Relationship Id="rId123" Type="http://schemas.openxmlformats.org/officeDocument/2006/relationships/hyperlink" Target="https://thediplomat.com/2018/02/the-risks-of-the-china-saudi-arabia-partnership/)%5bAK-Caddo" TargetMode="External"/><Relationship Id="rId144" Type="http://schemas.openxmlformats.org/officeDocument/2006/relationships/hyperlink" Target="https://www.brookings.edu/articles/would-the-saudis-go-nuclear" TargetMode="External"/><Relationship Id="rId90" Type="http://schemas.openxmlformats.org/officeDocument/2006/relationships/hyperlink" Target="http://inthesetimes.com/features/us-saudi-arabia-yemen-war-arms-sales.html" TargetMode="External"/><Relationship Id="rId165" Type="http://schemas.openxmlformats.org/officeDocument/2006/relationships/hyperlink" Target="https://www.cnbc.com/2018/10/15/oil-markets-saudi-arabia-jamal-khashoggi-disappearance-in-focus.html" TargetMode="External"/><Relationship Id="rId186" Type="http://schemas.openxmlformats.org/officeDocument/2006/relationships/hyperlink" Target="https://www.bakerinstitute.org/media/files/files/f5ff0213/collins-global-energy-shifts-what-naval-security-practitioners-should-know.pdf" TargetMode="External"/><Relationship Id="rId211" Type="http://schemas.openxmlformats.org/officeDocument/2006/relationships/hyperlink" Target="https://oilprice.com/Energy/Crude-Oil/Irans-Worst-Nightmare-Is-Coming-True.html" TargetMode="External"/><Relationship Id="rId232" Type="http://schemas.openxmlformats.org/officeDocument/2006/relationships/hyperlink" Target="https://financialtribune.com/articles/energy/98472/oil-market-stable-at-current-output-levels" TargetMode="External"/><Relationship Id="rId27" Type="http://schemas.openxmlformats.org/officeDocument/2006/relationships/hyperlink" Target="https://go-galegroup-com.proxy.lib.umich.edu/ps/i.do?p=AONE&amp;u=umuser&amp;id=GALE%7CA589487347&amp;v=2.1&amp;it=r&amp;sid=summon" TargetMode="External"/><Relationship Id="rId48" Type="http://schemas.openxmlformats.org/officeDocument/2006/relationships/hyperlink" Target="https://www.vox.com/world/2019/2/28/18212261/trump-isis-caliphate-defeated-100-percent" TargetMode="External"/><Relationship Id="rId69" Type="http://schemas.openxmlformats.org/officeDocument/2006/relationships/hyperlink" Target="http://news.bbc.co.uk/1/hi/world/middle_east/2856907.stm" TargetMode="External"/><Relationship Id="rId113" Type="http://schemas.openxmlformats.org/officeDocument/2006/relationships/hyperlink" Target="https://apps.dtic.mil/dtic/tr/fulltext/u2/a575294.pdf" TargetMode="External"/><Relationship Id="rId134" Type="http://schemas.openxmlformats.org/officeDocument/2006/relationships/hyperlink" Target="https://www.washingtonexaminer.com/opinion/taking-turkeys-f-35s-is-the-right-move-for-the-wrong-reason" TargetMode="External"/><Relationship Id="rId80" Type="http://schemas.openxmlformats.org/officeDocument/2006/relationships/hyperlink" Target="https://www.foreignaffairs.com/articles/yemen/2019-05-02/real-plan-end-war-yemen" TargetMode="External"/><Relationship Id="rId155" Type="http://schemas.openxmlformats.org/officeDocument/2006/relationships/hyperlink" Target="https://www.foxnews.com/opinion/the-us-saudi-relationship-must-be-preserved-our-national-interest-demands-it" TargetMode="External"/><Relationship Id="rId176" Type="http://schemas.openxmlformats.org/officeDocument/2006/relationships/hyperlink" Target="https://www.eia.gov/finance/markets/crudeoil/supply-opec.php" TargetMode="External"/><Relationship Id="rId197" Type="http://schemas.openxmlformats.org/officeDocument/2006/relationships/hyperlink" Target="https://www.bloomberg.com/quote/CO1:COM" TargetMode="External"/><Relationship Id="rId201" Type="http://schemas.openxmlformats.org/officeDocument/2006/relationships/hyperlink" Target="https://www.washingtontimes.com/news/2017/jun/26/us-energy-dominance-is-achievable/" TargetMode="External"/><Relationship Id="rId222" Type="http://schemas.openxmlformats.org/officeDocument/2006/relationships/hyperlink" Target="https://www.cnn.com/2018/09/30/investing/lehman-brothers-2008-crisis/index.html" TargetMode="External"/><Relationship Id="rId243" Type="http://schemas.openxmlformats.org/officeDocument/2006/relationships/hyperlink" Target="http://www.arabnews.com/node/1517776/saudi-arabia" TargetMode="External"/><Relationship Id="rId17" Type="http://schemas.openxmlformats.org/officeDocument/2006/relationships/hyperlink" Target="https://www.belfercenter.org/sites/default/files/legacy/files/IS3904_pp007-048.pdf" TargetMode="External"/><Relationship Id="rId38" Type="http://schemas.openxmlformats.org/officeDocument/2006/relationships/hyperlink" Target="https://www.dw.com/en/houthis-fire-ballistic-missile-toward-mecca/a-36181308" TargetMode="External"/><Relationship Id="rId59" Type="http://schemas.openxmlformats.org/officeDocument/2006/relationships/hyperlink" Target="https://www.csis.org/analysis/strategic-threat-iranian-hybrid-warfare-gulf" TargetMode="External"/><Relationship Id="rId103" Type="http://schemas.openxmlformats.org/officeDocument/2006/relationships/hyperlink" Target="https://conservancy.umn.edu/bitstream/handle/11299/199011/Spindel_umn_0130E_19187.pdf?sequence=1&amp;isAllowed=y" TargetMode="External"/><Relationship Id="rId124" Type="http://schemas.openxmlformats.org/officeDocument/2006/relationships/hyperlink" Target="https://www.reuters.com/article/us-saudi-china/saudis-may-seek-funding-in-chinese-yuan-idUSKCN1B413R" TargetMode="External"/><Relationship Id="rId70" Type="http://schemas.openxmlformats.org/officeDocument/2006/relationships/hyperlink" Target="https://www.globalfirepower.com/country-military-strength-detail.asp?country_id=iran" TargetMode="External"/><Relationship Id="rId91" Type="http://schemas.openxmlformats.org/officeDocument/2006/relationships/hyperlink" Target="https://nationalinterest.org/feature/saudi-arabia-choice-united-states-has-make-38822" TargetMode="External"/><Relationship Id="rId145" Type="http://schemas.openxmlformats.org/officeDocument/2006/relationships/hyperlink" Target="https://cpb-us-w2.wpmucdn.com/u.osu.edu/dist/5/66008/files/2018/12/Desert-Shield-of-the-Republic-Porter-new-22klvgd.pdf" TargetMode="External"/><Relationship Id="rId166" Type="http://schemas.openxmlformats.org/officeDocument/2006/relationships/hyperlink" Target="https://www.cnbc.com/2018/10/15/trump-immediately-sending-pompeo-to-meet-saudi-king-as-outcry-grows-over-missing-journalist.html" TargetMode="External"/><Relationship Id="rId187" Type="http://schemas.openxmlformats.org/officeDocument/2006/relationships/hyperlink" Target="https://www.fuelfreedom.org/were-not-a-net-exporter-of-oil-yet-and-certainly-not-energy-independent/" TargetMode="External"/><Relationship Id="rId1" Type="http://schemas.openxmlformats.org/officeDocument/2006/relationships/customXml" Target="../customXml/item1.xml"/><Relationship Id="rId212" Type="http://schemas.openxmlformats.org/officeDocument/2006/relationships/hyperlink" Target="https://oilprice.com/Energy/Crude-Oil/Iran-Sends-Record-High-Amount-Of-Oil-To-China.html" TargetMode="External"/><Relationship Id="rId233" Type="http://schemas.openxmlformats.org/officeDocument/2006/relationships/hyperlink" Target="https://7dnews.com/news/saudi-arabia-russia-s-agreement-to-extend-opec-pact-helps-stabilise-oil-market-al-falih" TargetMode="External"/><Relationship Id="rId28" Type="http://schemas.openxmlformats.org/officeDocument/2006/relationships/hyperlink" Target="https://go-galegroup-com.proxy.lib.umich.edu/ps/i.do?p=AONE&amp;u=umuser&amp;id=GALE%7CA589487347&amp;v=2.1&amp;it=r&amp;sid=summon" TargetMode="External"/><Relationship Id="rId49" Type="http://schemas.openxmlformats.org/officeDocument/2006/relationships/hyperlink" Target="https://www.politico.com/story/2019/04/03/congress-syria-withdrawal-1252185" TargetMode="External"/><Relationship Id="rId114" Type="http://schemas.openxmlformats.org/officeDocument/2006/relationships/hyperlink" Target="https://ruor.uottawa.ca/bitstream/10393/36607/1/OMAR%2c%20Mohammed%2020175.pdf" TargetMode="External"/><Relationship Id="rId60" Type="http://schemas.openxmlformats.org/officeDocument/2006/relationships/hyperlink" Target="https://www.forbes.com/sites/thebakersinstitute/2019/06/17/now-that-trump-has-revived-irans-nuclear-program-is-war-inevitable/" TargetMode="External"/><Relationship Id="rId81" Type="http://schemas.openxmlformats.org/officeDocument/2006/relationships/hyperlink" Target="https://www.foreignaffairs.com/articles/yemen/2019-05-02/real-plan-end-war-yemen" TargetMode="External"/><Relationship Id="rId135" Type="http://schemas.openxmlformats.org/officeDocument/2006/relationships/hyperlink" Target="https://smile.amazon.com/Victory-Administrations-Strategy-Hastened-Collapse/dp/0871135671/ref=sr_1_1?crid=8W3GNUJWIB2E&amp;keywords=victory+peter+schweizer&amp;qid=1561060227&amp;s=gateway&amp;sprefix=Peter+Schweizer+Vic%2Caps%2C327&amp;sr=8-1" TargetMode="External"/><Relationship Id="rId156" Type="http://schemas.openxmlformats.org/officeDocument/2006/relationships/hyperlink" Target="https://www.reuters.com/article/us-yemen-security-tanker/saudi-led-coalition-foils-houthi-attacks-on-red-sea-ships-saudi-and-uae-media-say-idUSKCN1IO15P" TargetMode="External"/><Relationship Id="rId177" Type="http://schemas.openxmlformats.org/officeDocument/2006/relationships/hyperlink" Target="https://www.whitehouse.gov/briefings-statements/president-donald-j-trump-paving-way-energy-infrastructure-development/" TargetMode="External"/><Relationship Id="rId198" Type="http://schemas.openxmlformats.org/officeDocument/2006/relationships/hyperlink" Target="https://oilprice.com/Energy/Energy-General/Full-US-Energy-Independence-Is-Impossible.html" TargetMode="External"/><Relationship Id="rId202" Type="http://schemas.openxmlformats.org/officeDocument/2006/relationships/hyperlink" Target="https://thehill.com/opinion/energy-environment/413598-khashoggi-affair-exposes-myth-of-us-energy-dominance" TargetMode="External"/><Relationship Id="rId223" Type="http://schemas.openxmlformats.org/officeDocument/2006/relationships/hyperlink" Target="https://oilprice.com/Energy/Oil-Prices/Oil-Shocks-And-The-Global-Economy.html" TargetMode="External"/><Relationship Id="rId244" Type="http://schemas.openxmlformats.org/officeDocument/2006/relationships/hyperlink" Target="https://www.commercialinteriordesign.com/people/43622-vision-2030-will-spur-our-expansion-says-cosentinos-general-manager" TargetMode="External"/><Relationship Id="rId18" Type="http://schemas.openxmlformats.org/officeDocument/2006/relationships/hyperlink" Target="https://www.belfercenter.org/sites/default/files/legacy/files/IS3904_pp007-048.pdf" TargetMode="External"/><Relationship Id="rId39" Type="http://schemas.openxmlformats.org/officeDocument/2006/relationships/hyperlink" Target="https://www.washingtonpost.com/news/fact-checker/wp/2017/06/08/the-trump-administrations-tally-of-350-billion-plus-in-deals-with-saudi-arabia/?utm_term=.e5b430a04c3f" TargetMode="External"/><Relationship Id="rId50" Type="http://schemas.openxmlformats.org/officeDocument/2006/relationships/hyperlink" Target="https://www.theguardian.com/commentisfree/2018/mar/23/john-bolton-hawk-itching-war" TargetMode="External"/><Relationship Id="rId104" Type="http://schemas.openxmlformats.org/officeDocument/2006/relationships/hyperlink" Target="https://conservancy.umn.edu/bitstream/handle/11299/199011/Spindel_umn_0130E_19187.pdf?sequence=1&amp;isAllowed=y" TargetMode="External"/><Relationship Id="rId125" Type="http://schemas.openxmlformats.org/officeDocument/2006/relationships/hyperlink" Target="http://www.washingtoninstitute.org/policy-analysis/view/saudi-arabias-missile-messaging" TargetMode="External"/><Relationship Id="rId146" Type="http://schemas.openxmlformats.org/officeDocument/2006/relationships/hyperlink" Target="http://www.cnas.org/sites/default/files/publications-pdf/CNAS_Iran_Deal_061015.pdf" TargetMode="External"/><Relationship Id="rId167" Type="http://schemas.openxmlformats.org/officeDocument/2006/relationships/hyperlink" Target="https://www.cnbc.com/quotes/?symbol=@LCO.1" TargetMode="External"/><Relationship Id="rId188" Type="http://schemas.openxmlformats.org/officeDocument/2006/relationships/hyperlink" Target="https://www.fuelfreedom.org/were-not-a-net-exporter-of-oil-yet-and-certainly-not-energy-independent/" TargetMode="External"/><Relationship Id="rId71" Type="http://schemas.openxmlformats.org/officeDocument/2006/relationships/hyperlink" Target="https://www.globalfirepower.com/country-military-strength-detail.asp?country_id=iran" TargetMode="External"/><Relationship Id="rId92" Type="http://schemas.openxmlformats.org/officeDocument/2006/relationships/hyperlink" Target="https://politicsofpoverty.oxfamamerica.org/2019/06/end-the-arms-sales-yemen-congress-ndaa/" TargetMode="External"/><Relationship Id="rId213" Type="http://schemas.openxmlformats.org/officeDocument/2006/relationships/hyperlink" Target="https://www.cnn.com/2019/05/18/investing/oil-prices-iran-recession/index.html" TargetMode="External"/><Relationship Id="rId234" Type="http://schemas.openxmlformats.org/officeDocument/2006/relationships/hyperlink" Target="https://www.files.ethz.ch/isn/194372/25668cdddaf3ca8dd69213bdb2b0f684.pdf" TargetMode="External"/><Relationship Id="rId2" Type="http://schemas.openxmlformats.org/officeDocument/2006/relationships/numbering" Target="numbering.xml"/><Relationship Id="rId29" Type="http://schemas.openxmlformats.org/officeDocument/2006/relationships/hyperlink" Target="https://go-galegroup-com.proxy.lib.umich.edu/ps/i.do?p=AONE&amp;u=umuser&amp;id=GALE%7CA589487347&amp;v=2.1&amp;it=r&amp;sid=summon" TargetMode="External"/><Relationship Id="rId40" Type="http://schemas.openxmlformats.org/officeDocument/2006/relationships/hyperlink" Target="https://www.aljazeera.com/indepth/opinion/2016/08/iran-shia-liberation-army-par-160821091935110.html" TargetMode="External"/><Relationship Id="rId115" Type="http://schemas.openxmlformats.org/officeDocument/2006/relationships/hyperlink" Target="https://ruor.uottawa.ca/bitstream/10393/36607/1/OMAR%2c%20Mohammed%2020175.pdf" TargetMode="External"/><Relationship Id="rId136" Type="http://schemas.openxmlformats.org/officeDocument/2006/relationships/hyperlink" Target="https://twitter.com/LarrySchweikart/status/1136349345702223872" TargetMode="External"/><Relationship Id="rId157" Type="http://schemas.openxmlformats.org/officeDocument/2006/relationships/hyperlink" Target="https://securitystudies.org/" TargetMode="External"/><Relationship Id="rId178" Type="http://schemas.openxmlformats.org/officeDocument/2006/relationships/hyperlink" Target="https://oilprice.com/Energy/Energy-General/Shale-Is-In-A-Deep-State-Of-Flux.html" TargetMode="External"/><Relationship Id="rId61" Type="http://schemas.openxmlformats.org/officeDocument/2006/relationships/hyperlink" Target="https://www.cbsnews.com/news/transcript-president-trump-on-face-the-nation-february-3-2019/" TargetMode="External"/><Relationship Id="rId82" Type="http://schemas.openxmlformats.org/officeDocument/2006/relationships/hyperlink" Target="https://nationalinterest.org/feature/america-has-chance-finish-the-war-yemen-26152" TargetMode="External"/><Relationship Id="rId199" Type="http://schemas.openxmlformats.org/officeDocument/2006/relationships/hyperlink" Target="https://www.eia.gov/dnav/pet/hist/LeafHandler.ashx?n=PET&amp;s=MCRFPUS1&amp;f=M" TargetMode="External"/><Relationship Id="rId203" Type="http://schemas.openxmlformats.org/officeDocument/2006/relationships/hyperlink" Target="https://www.eia.gov/dnav/pet/hist/LeafHandler.ashx?n=PET&amp;s=MTTIMUSSA2&amp;f=A" TargetMode="External"/><Relationship Id="rId19" Type="http://schemas.openxmlformats.org/officeDocument/2006/relationships/hyperlink" Target="https://www.theamericanconservative.com/articles/what-has-49-billion-in-foreign-military-aid-bought-us-not-much/" TargetMode="External"/><Relationship Id="rId224" Type="http://schemas.openxmlformats.org/officeDocument/2006/relationships/hyperlink" Target="http://en.wikipedia.org/wiki/Causes_of_the_Great_Recession" TargetMode="External"/><Relationship Id="rId245" Type="http://schemas.openxmlformats.org/officeDocument/2006/relationships/fontTable" Target="fontTable.xml"/><Relationship Id="rId30" Type="http://schemas.openxmlformats.org/officeDocument/2006/relationships/hyperlink" Target="https://go-galegroup-com.proxy.lib.umich.edu/ps/i.do?p=AONE&amp;u=umuser&amp;id=GALE%7CA589487347&amp;v=2.1&amp;it=r&amp;sid=summon" TargetMode="External"/><Relationship Id="rId105" Type="http://schemas.openxmlformats.org/officeDocument/2006/relationships/hyperlink" Target="https://conservancy.umn.edu/bitstream/handle/11299/199011/Spindel_umn_0130E_19187.pdf?sequence=1&amp;isAllowed=y" TargetMode="External"/><Relationship Id="rId126" Type="http://schemas.openxmlformats.org/officeDocument/2006/relationships/hyperlink" Target="https://www.washingtoninstitute.org/policy-analysis/view/u.s.-saudi-security-cooperation-part-1-conditioning-arms-sales-to-build-lev" TargetMode="External"/><Relationship Id="rId147" Type="http://schemas.openxmlformats.org/officeDocument/2006/relationships/hyperlink" Target="https://docs.house.gov/meetings/FA/FA13/20180321/108057/HHRG-115-FA13-Wstate-SquassoniS-20180321.pdf" TargetMode="External"/><Relationship Id="rId168" Type="http://schemas.openxmlformats.org/officeDocument/2006/relationships/hyperlink" Target="https://nationalinterest.org/feature/energy-innovation-will-define-21st-century-63527" TargetMode="External"/><Relationship Id="rId51" Type="http://schemas.openxmlformats.org/officeDocument/2006/relationships/hyperlink" Target="https://www.jpost.com/Middle-East/War-with-Iran-forthcoming-Most-experts-say-they-dont-think-so-589552%5d//AV" TargetMode="External"/><Relationship Id="rId72" Type="http://schemas.openxmlformats.org/officeDocument/2006/relationships/hyperlink" Target="https://www.janes.com/article/86147/iran-unveils-new-long-range-cruise-missile" TargetMode="External"/><Relationship Id="rId93" Type="http://schemas.openxmlformats.org/officeDocument/2006/relationships/hyperlink" Target="https://www.theamericanconservative.com/articles/arms-dealers-and-lobbyists-get-rich-as-yemen-burns/" TargetMode="External"/><Relationship Id="rId189" Type="http://schemas.openxmlformats.org/officeDocument/2006/relationships/hyperlink" Target="https://www.bloomberg.com/news/articles/2018-12-06/u-s-becomes-a-net-oil-exporter-for-the-first-time-in-75-years" TargetMode="External"/><Relationship Id="rId3" Type="http://schemas.openxmlformats.org/officeDocument/2006/relationships/styles" Target="styles.xml"/><Relationship Id="rId214" Type="http://schemas.openxmlformats.org/officeDocument/2006/relationships/hyperlink" Target="http://www.cnn.com/2019/05/17/middleeast/iran-specter-of-war-intl/index.html" TargetMode="External"/><Relationship Id="rId235" Type="http://schemas.openxmlformats.org/officeDocument/2006/relationships/hyperlink" Target="https://www.files.ethz.ch/isn/194372/25668cdddaf3ca8dd69213bdb2b0f684.pdf" TargetMode="External"/><Relationship Id="rId116" Type="http://schemas.openxmlformats.org/officeDocument/2006/relationships/hyperlink" Target="https://harvardpolitics.com/world/the-worrisome-deal-china-and-saudi-arabia/" TargetMode="External"/><Relationship Id="rId137" Type="http://schemas.openxmlformats.org/officeDocument/2006/relationships/hyperlink" Target="https://smile.amazon.com/Reagan-American-President-Larry-Schweikart-ebook/dp/B07QDVJ6J4/ref=sr_1_1?crid=T2BHFRUIZ87U&amp;keywords=reagan+larry+schweikart&amp;qid=1561060281&amp;s=gateway&amp;sprefix=Reagan+La%2Caps%2C159&amp;sr=8-1" TargetMode="External"/><Relationship Id="rId158" Type="http://schemas.openxmlformats.org/officeDocument/2006/relationships/hyperlink" Target="https://www.foxnews.com/politics/sen-graham-saudi-crown-prince-has-got-to-go-after-khashoggis-disappearance" TargetMode="External"/><Relationship Id="rId20" Type="http://schemas.openxmlformats.org/officeDocument/2006/relationships/hyperlink" Target="https://warontherocks.com/2019/05/the-case-for-arms-embargoes-against-uncooperative-partners/" TargetMode="External"/><Relationship Id="rId41" Type="http://schemas.openxmlformats.org/officeDocument/2006/relationships/hyperlink" Target="https://www.mei.edu/publications/irans-role-yemen-and-prospects-peace" TargetMode="External"/><Relationship Id="rId62" Type="http://schemas.openxmlformats.org/officeDocument/2006/relationships/hyperlink" Target="https://www.washingtonexaminer.com/news/white-house/trump-voter-base-would-recoil-at-attack-on-venezuela-or-iran-backers-warn" TargetMode="External"/><Relationship Id="rId83" Type="http://schemas.openxmlformats.org/officeDocument/2006/relationships/hyperlink" Target="https://nationalinterest.org/feature/iran-isnt-interested-yemeni-peace-saudi-terms-37772" TargetMode="External"/><Relationship Id="rId179" Type="http://schemas.openxmlformats.org/officeDocument/2006/relationships/hyperlink" Target="https://www.desmogblog.com/finances-fracking-shale-industry-drills-more-debt-profit" TargetMode="External"/><Relationship Id="rId190" Type="http://schemas.openxmlformats.org/officeDocument/2006/relationships/hyperlink" Target="https://www.bloomberg.com/news/articles/2019-01-16/oil-holds-above-52-as-top-suppliers-seen-committed-to-reduction" TargetMode="External"/><Relationship Id="rId204" Type="http://schemas.openxmlformats.org/officeDocument/2006/relationships/hyperlink" Target="https://www.eia.gov/dnav/pet/hist/LeafHandler.ashx?n=PET&amp;s=MTTIMUS2&amp;f=A" TargetMode="External"/><Relationship Id="rId225" Type="http://schemas.openxmlformats.org/officeDocument/2006/relationships/hyperlink" Target="http://www.google.com.mx/url?sa=t&amp;rct=j&amp;q=&amp;esrc=s&amp;source=web&amp;cd=3&amp;ved=0CCgQFjAC&amp;url=http%3A%2F%2Fwww.brookings.edu%2F%7E%2Fmedia%2FProjects%2FBPEA%2FSpring%25202009%2F2009a_bpea_hamilton.PDF&amp;ei=E1hBVLTGNMPqoATr7YHgCA&amp;usg=AFQjCNEQqyY0zFK2KZDZo9tRaWOvTTuJvA&amp;sig2=3Og9d1PGqiA8hWOoyPvBZQ" TargetMode="External"/><Relationship Id="rId246" Type="http://schemas.openxmlformats.org/officeDocument/2006/relationships/theme" Target="theme/theme1.xml"/><Relationship Id="rId106" Type="http://schemas.openxmlformats.org/officeDocument/2006/relationships/hyperlink" Target="https://conservancy.umn.edu/bitstream/handle/11299/199011/Spindel_umn_0130E_19187.pdf?sequence=1&amp;isAllowed=y" TargetMode="External"/><Relationship Id="rId127" Type="http://schemas.openxmlformats.org/officeDocument/2006/relationships/hyperlink" Target="https://www.washingtonexaminer.com/opinion/arms-sales-to-saudi-arabia-is-the-least-bad-option-for-the-us%5d//A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CAEDA-61EE-4D02-8435-BC81C8EB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225</TotalTime>
  <Pages>1</Pages>
  <Words>118861</Words>
  <Characters>677512</Characters>
  <Application>Microsoft Office Word</Application>
  <DocSecurity>0</DocSecurity>
  <Lines>5645</Lines>
  <Paragraphs>1589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12</cp:revision>
  <dcterms:created xsi:type="dcterms:W3CDTF">2019-07-02T08:41:00Z</dcterms:created>
  <dcterms:modified xsi:type="dcterms:W3CDTF">2019-07-02T19:01:00Z</dcterms:modified>
</cp:coreProperties>
</file>