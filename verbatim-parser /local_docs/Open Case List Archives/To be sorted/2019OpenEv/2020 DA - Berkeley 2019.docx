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E3F771" w14:textId="057C6393" w:rsidR="00E42E4C" w:rsidRDefault="00061662" w:rsidP="008B7FBC">
      <w:pPr>
        <w:pStyle w:val="Heading1"/>
      </w:pPr>
      <w:r>
        <w:t xml:space="preserve">DA - </w:t>
      </w:r>
      <w:r w:rsidR="00B820FA">
        <w:t>2020</w:t>
      </w:r>
    </w:p>
    <w:p w14:paraId="00108F92" w14:textId="65A377E4" w:rsidR="008B7FBC" w:rsidRDefault="00B820FA" w:rsidP="008B7FBC">
      <w:pPr>
        <w:pStyle w:val="Heading2"/>
      </w:pPr>
      <w:r>
        <w:t>Uq- Dems Win</w:t>
      </w:r>
    </w:p>
    <w:p w14:paraId="32E1ECCE" w14:textId="3E02F265" w:rsidR="00DA59B8" w:rsidRDefault="00B820FA" w:rsidP="00DA59B8">
      <w:pPr>
        <w:pStyle w:val="Heading3"/>
      </w:pPr>
      <w:r>
        <w:t>Swing states</w:t>
      </w:r>
    </w:p>
    <w:p w14:paraId="37265ED6" w14:textId="77777777" w:rsidR="003B5827" w:rsidRDefault="0096201F" w:rsidP="0096201F">
      <w:pPr>
        <w:pStyle w:val="Heading4"/>
      </w:pPr>
      <w:r>
        <w:t xml:space="preserve">Trump loses now – unified dems against trump, swing states, and nominee doesn’t matter. </w:t>
      </w:r>
    </w:p>
    <w:p w14:paraId="0418C14D" w14:textId="2A2F932F" w:rsidR="0096201F" w:rsidRPr="009505B3" w:rsidRDefault="00790E31" w:rsidP="0096201F">
      <w:pPr>
        <w:rPr>
          <w:b/>
          <w:sz w:val="26"/>
        </w:rPr>
      </w:pPr>
      <w:r>
        <w:rPr>
          <w:rStyle w:val="Style13ptBold"/>
        </w:rPr>
        <w:t>Mazza 7/</w:t>
      </w:r>
      <w:r w:rsidR="0096201F" w:rsidRPr="00E4649C">
        <w:rPr>
          <w:rStyle w:val="Style13ptBold"/>
        </w:rPr>
        <w:t>2</w:t>
      </w:r>
      <w:r w:rsidR="009505B3">
        <w:rPr>
          <w:rStyle w:val="Style13ptBold"/>
        </w:rPr>
        <w:t xml:space="preserve"> </w:t>
      </w:r>
      <w:r w:rsidR="0096201F" w:rsidRPr="004A671D">
        <w:rPr>
          <w:sz w:val="18"/>
          <w:szCs w:val="18"/>
        </w:rPr>
        <w:t xml:space="preserve">Ed Mazza huff post editor, 7-2-19, (Is Trump toast? Data model that predicted 2018 midterms says he’ll lose in 2020) </w:t>
      </w:r>
      <w:hyperlink r:id="rId9" w:history="1">
        <w:r w:rsidR="0096201F" w:rsidRPr="004A671D">
          <w:rPr>
            <w:rStyle w:val="Hyperlink"/>
            <w:sz w:val="18"/>
            <w:szCs w:val="18"/>
          </w:rPr>
          <w:t>https://www.aol.com/article/news/2019/07/02/is-trump-toast-data-model-that-predicted-2018-midterms-says-hell-lose-in-2020/23761415/</w:t>
        </w:r>
      </w:hyperlink>
      <w:r w:rsidR="0096201F" w:rsidRPr="004A671D">
        <w:rPr>
          <w:sz w:val="18"/>
          <w:szCs w:val="18"/>
        </w:rPr>
        <w:t xml:space="preserve"> MP</w:t>
      </w:r>
    </w:p>
    <w:p w14:paraId="44BC53DB" w14:textId="77777777" w:rsidR="0096201F" w:rsidRPr="004A671D" w:rsidRDefault="0096201F" w:rsidP="0096201F">
      <w:pPr>
        <w:rPr>
          <w:sz w:val="16"/>
        </w:rPr>
      </w:pPr>
      <w:r w:rsidRPr="004A671D">
        <w:rPr>
          <w:sz w:val="16"/>
        </w:rPr>
        <w:t xml:space="preserve">The data model that correctly predicted last year’s Democratic “blue wave” victory in the midterm elections says </w:t>
      </w:r>
      <w:r w:rsidRPr="004A671D">
        <w:rPr>
          <w:u w:val="single"/>
        </w:rPr>
        <w:t>President Donald Trump may have already lost in 2020</w:t>
      </w:r>
      <w:r w:rsidRPr="004A671D">
        <w:rPr>
          <w:sz w:val="16"/>
        </w:rPr>
        <w:t xml:space="preserve">. The model by Rachel Bitecofer, which doesn’t rely on polls, </w:t>
      </w:r>
      <w:r w:rsidRPr="004A671D">
        <w:rPr>
          <w:u w:val="single"/>
        </w:rPr>
        <w:t xml:space="preserve">predicts </w:t>
      </w:r>
      <w:r w:rsidRPr="004A671D">
        <w:rPr>
          <w:b/>
          <w:bCs/>
          <w:u w:val="single"/>
        </w:rPr>
        <w:t>Trump will lose three states that were key to his victory in 2020: Pennsylvania, Michigan and Wisconsin</w:t>
      </w:r>
      <w:r w:rsidRPr="004A671D">
        <w:rPr>
          <w:u w:val="single"/>
        </w:rPr>
        <w:t xml:space="preserve">. And that will give his Democratic rival a clear path to the White House. </w:t>
      </w:r>
      <w:r w:rsidRPr="004A671D">
        <w:rPr>
          <w:sz w:val="16"/>
        </w:rPr>
        <w:t xml:space="preserve">Bitecofer, of the Judy Ford Wason Center for Public Policy at Christopher Newport University﻿, writes in a new analysis that </w:t>
      </w:r>
      <w:r w:rsidRPr="004A671D">
        <w:rPr>
          <w:u w:val="single"/>
        </w:rPr>
        <w:t>Trump’s 2016 victory was the political equivalent of royal flush in poker. That’s not going to happen again given how “agitated” the Democratic voters are right now,</w:t>
      </w:r>
      <w:r w:rsidRPr="004A671D">
        <w:rPr>
          <w:sz w:val="16"/>
        </w:rPr>
        <w:t xml:space="preserve"> she said. Bitecofer bases her model on statewide estimates of voter turnout. “</w:t>
      </w:r>
      <w:r w:rsidRPr="004A671D">
        <w:rPr>
          <w:u w:val="single"/>
        </w:rPr>
        <w:t>The complacent electorate of 2016, who were convinced Trump would never be president, has been replaced with the terrified electorate of 2020</w:t>
      </w:r>
      <w:r w:rsidRPr="004A671D">
        <w:rPr>
          <w:sz w:val="16"/>
        </w:rPr>
        <w:t xml:space="preserve">, who are convinced he’s the Terminator and can’t be stopped,” she writes. “Under my model, that distinction is not only important, it is everything.” In addition to not relying on poll aggregators, </w:t>
      </w:r>
      <w:r w:rsidRPr="004A671D">
        <w:rPr>
          <w:u w:val="single"/>
        </w:rPr>
        <w:t xml:space="preserve">her model </w:t>
      </w:r>
      <w:r w:rsidRPr="004A671D">
        <w:rPr>
          <w:b/>
          <w:bCs/>
          <w:u w:val="single"/>
        </w:rPr>
        <w:t>also doesn’t rely on a specific nominee</w:t>
      </w:r>
      <w:r w:rsidRPr="004A671D">
        <w:rPr>
          <w:u w:val="single"/>
        </w:rPr>
        <w:t>. She said whoever Trump’s rival is won’t matter much “unless it ends up being a disruptor like Bernie Sanders</w:t>
      </w:r>
      <w:r w:rsidRPr="004A671D">
        <w:rPr>
          <w:sz w:val="16"/>
        </w:rPr>
        <w:t xml:space="preserve">.” With Pennsylvania, Michigan and Wisconsin in the fold, the model finds that a </w:t>
      </w:r>
      <w:r w:rsidRPr="004A671D">
        <w:rPr>
          <w:u w:val="single"/>
        </w:rPr>
        <w:t>Democratic candidate has 278 electoral votes from “safe,” “likely” or “lean” states. Trump has just 197 in those categories.</w:t>
      </w:r>
      <w:r w:rsidRPr="004A671D">
        <w:rPr>
          <w:sz w:val="16"/>
        </w:rPr>
        <w:t xml:space="preserve"> </w:t>
      </w:r>
      <w:r w:rsidRPr="004A671D">
        <w:rPr>
          <w:u w:val="single"/>
        </w:rPr>
        <w:t>Even if he wins all of the toss-up states in Bitecofer’s model such as Florida, he’ll still fall short of the 270 needed to win reelection</w:t>
      </w:r>
      <w:r w:rsidRPr="004A671D">
        <w:rPr>
          <w:sz w:val="16"/>
        </w:rPr>
        <w:t xml:space="preserve">. However, she said there are still factors that could change the outcome, such as the arrival of a well-financed independent such as ex-Starbucks CEO Howard Schultz or “significant disruption” such as war, recession, a terrorist attack. She also said Republican turnout will increase, with 90 percent of them voting for Trump along with at least 38 percent of independents. “Trump has a floor that is at least theoretically competitive for reelection and will force Democrats to compete hard to win the presidency,” she wrote. She </w:t>
      </w:r>
      <w:r w:rsidRPr="004A671D">
        <w:rPr>
          <w:u w:val="single"/>
        </w:rPr>
        <w:t>said the Democrat turnout surge will be larger in many states, and added that the eventual nominee will, in fact, matter at least to some extent.</w:t>
      </w:r>
      <w:r w:rsidRPr="004A671D">
        <w:rPr>
          <w:sz w:val="16"/>
        </w:rPr>
        <w:t xml:space="preserve"> “If the ticket has a woman, a person of color or a Latino, or a female who is also a person of color, Democratic Party turnout will surge more in really important places,” she said. If it’s a white man such as former Vice President Joe Biden, increasing turnout should be the top consideration for choosing a running mate.</w:t>
      </w:r>
    </w:p>
    <w:p w14:paraId="5171CCE6" w14:textId="77777777" w:rsidR="00596C17" w:rsidRPr="00000044" w:rsidRDefault="00596C17" w:rsidP="0096201F"/>
    <w:p w14:paraId="29A164CC" w14:textId="3434C75C" w:rsidR="00507172" w:rsidRDefault="00362D60" w:rsidP="00507172">
      <w:pPr>
        <w:pStyle w:val="Heading3"/>
      </w:pPr>
      <w:r>
        <w:t>Trump loss inev</w:t>
      </w:r>
    </w:p>
    <w:p w14:paraId="5E950985" w14:textId="77777777" w:rsidR="00507172" w:rsidRDefault="00507172" w:rsidP="00507172">
      <w:pPr>
        <w:pStyle w:val="Heading4"/>
      </w:pPr>
      <w:r>
        <w:t xml:space="preserve">Trump wins now but nra collapse makes loss inevitable   </w:t>
      </w:r>
    </w:p>
    <w:p w14:paraId="169B18A0" w14:textId="77777777" w:rsidR="00507172" w:rsidRPr="005B7FF3" w:rsidRDefault="00507172" w:rsidP="00507172">
      <w:pPr>
        <w:rPr>
          <w:rStyle w:val="Style13ptBold"/>
        </w:rPr>
      </w:pPr>
      <w:r>
        <w:rPr>
          <w:rStyle w:val="Style13ptBold"/>
        </w:rPr>
        <w:t xml:space="preserve">Lutz 6/3 </w:t>
      </w:r>
      <w:r w:rsidRPr="005B7FF3">
        <w:t>(</w:t>
      </w:r>
      <w:r>
        <w:t>eric lutz writer/ editor elmherst college. “</w:t>
      </w:r>
      <w:r w:rsidRPr="005B7FF3">
        <w:t>Will the NRA’s Collapse Hurt Trump In 2020?</w:t>
      </w:r>
      <w:r>
        <w:t>”. Vanity fair. July 3</w:t>
      </w:r>
      <w:r w:rsidRPr="005B7FF3">
        <w:rPr>
          <w:vertAlign w:val="superscript"/>
        </w:rPr>
        <w:t>rd</w:t>
      </w:r>
      <w:r>
        <w:t xml:space="preserve"> 2019. </w:t>
      </w:r>
      <w:hyperlink r:id="rId10" w:history="1">
        <w:r w:rsidRPr="000C33BD">
          <w:rPr>
            <w:rStyle w:val="Hyperlink"/>
          </w:rPr>
          <w:t>https://www.vanityfair.com/news/2019/07/will-nra-collapse-hurt-trump-2020)</w:t>
        </w:r>
      </w:hyperlink>
      <w:r>
        <w:t xml:space="preserve"> kb </w:t>
      </w:r>
    </w:p>
    <w:p w14:paraId="570C60E1" w14:textId="77777777" w:rsidR="00507172" w:rsidRDefault="00507172" w:rsidP="00507172">
      <w:pPr>
        <w:rPr>
          <w:rStyle w:val="StyleUnderline"/>
        </w:rPr>
      </w:pPr>
      <w:r w:rsidRPr="001A2174">
        <w:rPr>
          <w:sz w:val="16"/>
        </w:rPr>
        <w:t xml:space="preserve">Donald Trump on Tuesday once again lashed out at his home state, alleging that New York was waging a campaign of “political harassment” against the National Rifle Association—a longtime bedrock of Republican support that has recently begun to show fractures. “Our great N.R.A.” is a “victim of harassment” by New York Attorney General Letitia James, Trump wrote, suggesting the organization should pack up and move to a gun-friendly state like Texas. </w:t>
      </w:r>
      <w:r w:rsidRPr="001A2174">
        <w:rPr>
          <w:rStyle w:val="StyleUnderline"/>
        </w:rPr>
        <w:t>Trump’s attempt to dismiss the turmoil at the NRA was not unselfish; if the NRA loses its potency, his own 2020 campaign could be in trouble</w:t>
      </w:r>
      <w:r w:rsidRPr="001A2174">
        <w:rPr>
          <w:sz w:val="16"/>
        </w:rPr>
        <w:t>. This anxiety is reportedly permeating the president’s campaign, where according to Politico, officials are concerned about losing a major source of infrastructure in key states.</w:t>
      </w:r>
      <w:r>
        <w:rPr>
          <w:sz w:val="16"/>
        </w:rPr>
        <w:t xml:space="preserve"> </w:t>
      </w:r>
      <w:r w:rsidRPr="001A2174">
        <w:rPr>
          <w:sz w:val="16"/>
        </w:rPr>
        <w:t>“</w:t>
      </w:r>
      <w:r w:rsidRPr="001A2174">
        <w:rPr>
          <w:rStyle w:val="StyleUnderline"/>
        </w:rPr>
        <w:t>No organization has been more important to conservative voter education and engagement than the N.R.A.,”</w:t>
      </w:r>
      <w:r w:rsidRPr="001A2174">
        <w:rPr>
          <w:sz w:val="16"/>
        </w:rPr>
        <w:t xml:space="preserve"> former American Conservative Union executive director Gregg Keller told Politico. “</w:t>
      </w:r>
      <w:r w:rsidRPr="001A2174">
        <w:rPr>
          <w:rStyle w:val="StyleUnderline"/>
        </w:rPr>
        <w:t>We all hope they’re able to mount the kind of effort in the 2020 cycle they have in the past. But in case they can’t, given their current situation, I hope they’re being forthright about that within the movement so others can pick up the slack</w:t>
      </w:r>
      <w:r w:rsidRPr="001A2174">
        <w:rPr>
          <w:sz w:val="16"/>
        </w:rPr>
        <w:t>.”</w:t>
      </w:r>
      <w:r>
        <w:rPr>
          <w:sz w:val="16"/>
        </w:rPr>
        <w:t xml:space="preserve"> </w:t>
      </w:r>
      <w:r w:rsidRPr="001A2174">
        <w:rPr>
          <w:rStyle w:val="StyleUnderline"/>
        </w:rPr>
        <w:t>Tumult at the NRA has been brewing for the better part of a year</w:t>
      </w:r>
      <w:r w:rsidRPr="001A505E">
        <w:rPr>
          <w:sz w:val="16"/>
        </w:rPr>
        <w:t xml:space="preserve"> amid financial difficulties and political and legal scrutiny, but </w:t>
      </w:r>
      <w:r w:rsidRPr="001A2174">
        <w:rPr>
          <w:rStyle w:val="StyleUnderline"/>
        </w:rPr>
        <w:t>has been exacerbated thanks to</w:t>
      </w:r>
      <w:r w:rsidRPr="001A505E">
        <w:rPr>
          <w:sz w:val="16"/>
        </w:rPr>
        <w:t xml:space="preserve"> a wave of embarrassing </w:t>
      </w:r>
      <w:r w:rsidRPr="001A2174">
        <w:rPr>
          <w:rStyle w:val="StyleUnderline"/>
        </w:rPr>
        <w:t>reports about infighting, self-dealing, and the resignations of top officials, including its chief lobbyist, Chris Cox, last month.</w:t>
      </w:r>
      <w:r w:rsidRPr="001A505E">
        <w:rPr>
          <w:sz w:val="16"/>
        </w:rPr>
        <w:t xml:space="preserve"> Cox, the group’s primary political strategist, had been suspended after being implicated in a failed coup attempt against NRA CEO Wayne La Pierre ahead of the outfit’s annual convention in April. </w:t>
      </w:r>
      <w:r w:rsidRPr="001A2174">
        <w:rPr>
          <w:rStyle w:val="StyleUnderline"/>
        </w:rPr>
        <w:t>Oliver North, the NRA’s president who led the failed revolt, resigned that month.</w:t>
      </w:r>
      <w:r>
        <w:rPr>
          <w:rStyle w:val="StyleUnderline"/>
        </w:rPr>
        <w:t xml:space="preserve"> </w:t>
      </w:r>
      <w:r w:rsidRPr="001A505E">
        <w:rPr>
          <w:sz w:val="16"/>
        </w:rPr>
        <w:t xml:space="preserve">Meanwhile, </w:t>
      </w:r>
      <w:r w:rsidRPr="001A2174">
        <w:rPr>
          <w:rStyle w:val="StyleUnderline"/>
        </w:rPr>
        <w:t>the organization is being scrutinized following New Yorker reports about its shady financial practices, including possible self-dealing</w:t>
      </w:r>
      <w:r w:rsidRPr="001A505E">
        <w:rPr>
          <w:sz w:val="16"/>
        </w:rPr>
        <w:t xml:space="preserve">. </w:t>
      </w:r>
      <w:r w:rsidRPr="001A2174">
        <w:rPr>
          <w:rStyle w:val="StyleUnderline"/>
        </w:rPr>
        <w:t>Those reports triggered an investigation from James into the NRA’s finances that could put its nonprofit status at risk</w:t>
      </w:r>
      <w:r w:rsidRPr="001A505E">
        <w:rPr>
          <w:sz w:val="16"/>
        </w:rPr>
        <w:t>—something that hasn’t sat well with the group or with Trump, whose 2016 campaign was bolstered by the powerful gun lobby. “The N.R.A. is under siege by [Gov. Andrew Cuomo] and the New York State A.G., who are illegally using the State’s legal apparatus to take down and destroy this very important organization, &amp; others,” Trump tweeted, providing no support for his claim that Cuomo and James were abusing their power. “It must get its act together quickly, stop the internal fighting, &amp; get back to GREATNESS — FAST!”</w:t>
      </w:r>
      <w:r>
        <w:rPr>
          <w:sz w:val="16"/>
        </w:rPr>
        <w:t xml:space="preserve"> </w:t>
      </w:r>
      <w:r w:rsidRPr="001A2174">
        <w:rPr>
          <w:rStyle w:val="StyleUnderline"/>
        </w:rPr>
        <w:t>But in the months since, things have only gotten worse. Last week, the group announced it was shuttering NRATV, the online propaganda arm it launched in 2016, and severed ties with controversial spokeswoman Dana Loesch</w:t>
      </w:r>
      <w:r w:rsidRPr="001A505E">
        <w:rPr>
          <w:sz w:val="16"/>
        </w:rPr>
        <w:t>. The upheaval, per Politico, has stoked fears among the Trump campaign and Republicans that the “organization will be profoundly diminished heading into the election, leaving the Republican Party with a gaping hole in its political machinery.” Party officials say the NRA has played a key role in battleground states like Pennsylvania, Michigan, and Wisconsin—states where Trump is suffering in polls. “The situation has folks nervous,” Keller said.</w:t>
      </w:r>
      <w:r>
        <w:rPr>
          <w:sz w:val="16"/>
        </w:rPr>
        <w:t xml:space="preserve"> </w:t>
      </w:r>
      <w:r w:rsidRPr="001A505E">
        <w:rPr>
          <w:sz w:val="16"/>
        </w:rPr>
        <w:t xml:space="preserve">Of course, even if the organization is not able to play the role it did in Trump’s 2016 campaign in 2020, the president may emerge unscathed. With $105 million raised between the Trump campaign and the Republican National Committee in the second quarter of 2019, he’s far outpacing not just his 2016 bid, but also what then-President Barack Obama raised during the same period, the New York Times reported Tuesday. That deep well of resources may give him an advantage, despite his enduring unpopularity with the broader American electorate. </w:t>
      </w:r>
      <w:r w:rsidRPr="001A505E">
        <w:rPr>
          <w:rStyle w:val="StyleUnderline"/>
        </w:rPr>
        <w:t>Still, the NRA’s imminent crisis—and a political pullback by the Chamber of Commerce and the Koch brothers, two other key support centers for Republicans—may put stress on the president’s campaign and associated PACs, and spell trouble for Republicans in the longer term.</w:t>
      </w:r>
      <w:r w:rsidRPr="001A505E">
        <w:rPr>
          <w:sz w:val="16"/>
        </w:rPr>
        <w:t xml:space="preserve"> “Right now, the party is functioning,” former Republican Congressman David McIntosh, president of the conservative Club for Growth, told Politico. “</w:t>
      </w:r>
      <w:r w:rsidRPr="001A505E">
        <w:rPr>
          <w:rStyle w:val="StyleUnderline"/>
        </w:rPr>
        <w:t>But if you see another collapse or if we lose the White House, I think you’re going to see Republicans frankly in a world of hurt without a major funding group like that.”</w:t>
      </w:r>
    </w:p>
    <w:p w14:paraId="19BEF556" w14:textId="77777777" w:rsidR="00E50AF7" w:rsidRDefault="00E50AF7" w:rsidP="00E50AF7"/>
    <w:p w14:paraId="4DD6A7AD" w14:textId="6D0CAD61" w:rsidR="00E50AF7" w:rsidRDefault="00E50AF7" w:rsidP="00E50AF7">
      <w:pPr>
        <w:pStyle w:val="Heading4"/>
      </w:pPr>
      <w:r>
        <w:t>Trump loses regardless – blue wave and high motivation from dems</w:t>
      </w:r>
    </w:p>
    <w:p w14:paraId="3EEB83F8" w14:textId="77777777" w:rsidR="00E50AF7" w:rsidRPr="009B4280" w:rsidRDefault="00E50AF7" w:rsidP="00E50AF7">
      <w:pPr>
        <w:rPr>
          <w:rStyle w:val="Style13ptBold"/>
          <w:b w:val="0"/>
          <w:sz w:val="22"/>
        </w:rPr>
      </w:pPr>
      <w:r>
        <w:rPr>
          <w:rStyle w:val="Style13ptBold"/>
        </w:rPr>
        <w:t xml:space="preserve">Mazza 7/2 </w:t>
      </w:r>
      <w:r w:rsidRPr="00E3759C">
        <w:t>(</w:t>
      </w:r>
      <w:r>
        <w:t>ed mazza, overnight writer huffington post, aol news, state university of new York at new paltz. “</w:t>
      </w:r>
      <w:r w:rsidRPr="009B4280">
        <w:t>Is Trump Toast? Data Model That Predicted 2018 Midterms Says He’ll Lose In 2020</w:t>
      </w:r>
      <w:r>
        <w:t>”. Huffington post. July 2</w:t>
      </w:r>
      <w:r w:rsidRPr="009B4280">
        <w:rPr>
          <w:vertAlign w:val="superscript"/>
        </w:rPr>
        <w:t>nd</w:t>
      </w:r>
      <w:r>
        <w:t xml:space="preserve"> 2019. </w:t>
      </w:r>
      <w:hyperlink r:id="rId11" w:history="1">
        <w:r w:rsidRPr="000C33BD">
          <w:rPr>
            <w:rStyle w:val="Hyperlink"/>
          </w:rPr>
          <w:t>https://www.yahoo.com/huffpost/trump-2020-prediction-095044245.html)</w:t>
        </w:r>
      </w:hyperlink>
      <w:r>
        <w:t xml:space="preserve"> kb </w:t>
      </w:r>
    </w:p>
    <w:p w14:paraId="6C329F0D" w14:textId="77777777" w:rsidR="00E50AF7" w:rsidRDefault="00E50AF7" w:rsidP="00E50AF7">
      <w:pPr>
        <w:rPr>
          <w:rStyle w:val="StyleUnderline"/>
        </w:rPr>
      </w:pPr>
      <w:r>
        <w:t xml:space="preserve">The </w:t>
      </w:r>
      <w:r w:rsidRPr="009B4280">
        <w:rPr>
          <w:rStyle w:val="StyleUnderline"/>
        </w:rPr>
        <w:t>data model that correctly predicted last year’s Democratic “blue wave” victory in the midterm elections says President Donald Trump may have already lost in 2020.</w:t>
      </w:r>
      <w:r>
        <w:t xml:space="preserve"> </w:t>
      </w:r>
      <w:r w:rsidRPr="009B4280">
        <w:rPr>
          <w:sz w:val="14"/>
        </w:rPr>
        <w:t xml:space="preserve">The model by Rachel Bitecofer, which doesn’t rely on polls, predicts </w:t>
      </w:r>
      <w:r w:rsidRPr="009B4280">
        <w:rPr>
          <w:rStyle w:val="StyleUnderline"/>
        </w:rPr>
        <w:t>Trump will lose three states that were key to his victory in 2020: Pennsylvania, Michigan and Wisconsin.</w:t>
      </w:r>
      <w:r>
        <w:rPr>
          <w:rStyle w:val="StyleUnderline"/>
        </w:rPr>
        <w:t xml:space="preserve"> </w:t>
      </w:r>
      <w:r w:rsidRPr="009B4280">
        <w:rPr>
          <w:sz w:val="14"/>
        </w:rPr>
        <w:t>And that will give his Democratic rival a clear path to the White House.</w:t>
      </w:r>
      <w:r>
        <w:rPr>
          <w:sz w:val="14"/>
        </w:rPr>
        <w:t xml:space="preserve"> </w:t>
      </w:r>
      <w:r w:rsidRPr="009B4280">
        <w:rPr>
          <w:rStyle w:val="StyleUnderline"/>
        </w:rPr>
        <w:t>Bitecofer, of the Judy Ford Wason Center for Public Policy at Christopher Newport University, writes in a new analysis that Trump’s 2016 victory was the political equivalent of royal flush in poker.</w:t>
      </w:r>
      <w:r>
        <w:rPr>
          <w:rStyle w:val="StyleUnderline"/>
        </w:rPr>
        <w:t xml:space="preserve"> </w:t>
      </w:r>
      <w:r w:rsidRPr="009B4280">
        <w:rPr>
          <w:sz w:val="16"/>
        </w:rPr>
        <w:t>That’s not going to happen again given how “agitated” the Democratic voters are right now, she said.</w:t>
      </w:r>
      <w:r>
        <w:rPr>
          <w:u w:val="single"/>
        </w:rPr>
        <w:t xml:space="preserve"> </w:t>
      </w:r>
      <w:r w:rsidRPr="009B4280">
        <w:rPr>
          <w:sz w:val="16"/>
        </w:rPr>
        <w:t>Bitecofer bases her model on statewide estimates of voter turnout.</w:t>
      </w:r>
      <w:r>
        <w:rPr>
          <w:u w:val="single"/>
        </w:rPr>
        <w:t xml:space="preserve"> </w:t>
      </w:r>
      <w:r w:rsidRPr="009B4280">
        <w:rPr>
          <w:rStyle w:val="StyleUnderline"/>
        </w:rPr>
        <w:t>“The complacent electorate of 2016, who were convinced Trump would never be president, has been replaced with the terrified electorate of 2020, who are convinced he’s the Terminator and can’t be stopped,”</w:t>
      </w:r>
      <w:r w:rsidRPr="009B4280">
        <w:rPr>
          <w:sz w:val="16"/>
        </w:rPr>
        <w:t xml:space="preserve"> she writes. “Under my model, that distinction is not only important, it is everything.”</w:t>
      </w:r>
      <w:r>
        <w:rPr>
          <w:sz w:val="16"/>
        </w:rPr>
        <w:t xml:space="preserve"> </w:t>
      </w:r>
      <w:r w:rsidRPr="009B4280">
        <w:rPr>
          <w:sz w:val="16"/>
        </w:rPr>
        <w:t xml:space="preserve">In addition to not relying on poll aggregators, Bitecofer’s model also doesn’t rely on a specific nominee. She said </w:t>
      </w:r>
      <w:r w:rsidRPr="009B4280">
        <w:rPr>
          <w:rStyle w:val="StyleUnderline"/>
        </w:rPr>
        <w:t>whoever Trump’s rival is won’t matter much “unless it ends up being a disruptor like Bernie Sanders.”</w:t>
      </w:r>
      <w:r>
        <w:rPr>
          <w:rStyle w:val="StyleUnderline"/>
        </w:rPr>
        <w:t xml:space="preserve"> </w:t>
      </w:r>
      <w:r w:rsidRPr="009B4280">
        <w:rPr>
          <w:rStyle w:val="StyleUnderline"/>
        </w:rPr>
        <w:t>With Pennsylvania, Michigan and Wisconsin in the fold, the model finds that a Democratic candidate has 278 electoral votes from “safe,” “likely” or “lean” states.</w:t>
      </w:r>
      <w:r>
        <w:rPr>
          <w:rStyle w:val="StyleUnderline"/>
        </w:rPr>
        <w:t xml:space="preserve"> </w:t>
      </w:r>
      <w:r w:rsidRPr="009B4280">
        <w:rPr>
          <w:sz w:val="16"/>
        </w:rPr>
        <w:t>Trump has just 197 in those categories</w:t>
      </w:r>
      <w:r w:rsidRPr="009B4280">
        <w:rPr>
          <w:rStyle w:val="StyleUnderline"/>
        </w:rPr>
        <w:t>. Even if he wins all of the toss-up states in Bitecofer’s model such as Florida, he’ll still fall short of the 270 needed to win reelection.</w:t>
      </w:r>
      <w:r>
        <w:rPr>
          <w:rStyle w:val="StyleUnderline"/>
        </w:rPr>
        <w:t xml:space="preserve"> </w:t>
      </w:r>
    </w:p>
    <w:p w14:paraId="40AF222D" w14:textId="77777777" w:rsidR="00E50AF7" w:rsidRDefault="00E50AF7" w:rsidP="00507172">
      <w:pPr>
        <w:rPr>
          <w:rStyle w:val="StyleUnderline"/>
        </w:rPr>
      </w:pPr>
    </w:p>
    <w:p w14:paraId="39954BE0" w14:textId="77777777" w:rsidR="00696846" w:rsidRPr="00000044" w:rsidRDefault="00696846" w:rsidP="00696846">
      <w:pPr>
        <w:pStyle w:val="Heading3"/>
      </w:pPr>
      <w:r>
        <w:t>Trump low approval</w:t>
      </w:r>
    </w:p>
    <w:p w14:paraId="2F8C90D1" w14:textId="77777777" w:rsidR="00696846" w:rsidRDefault="00696846" w:rsidP="00696846">
      <w:pPr>
        <w:pStyle w:val="Heading4"/>
      </w:pPr>
      <w:r>
        <w:t>Trump loses- consistently low approval ratings</w:t>
      </w:r>
    </w:p>
    <w:p w14:paraId="3E9C5D7F" w14:textId="77777777" w:rsidR="00696846" w:rsidRPr="009505B3" w:rsidRDefault="00696846" w:rsidP="00696846">
      <w:pPr>
        <w:rPr>
          <w:b/>
          <w:sz w:val="26"/>
        </w:rPr>
      </w:pPr>
      <w:r>
        <w:rPr>
          <w:rStyle w:val="Style13ptBold"/>
        </w:rPr>
        <w:t xml:space="preserve"> Gilbert 4/</w:t>
      </w:r>
      <w:r w:rsidRPr="00E4649C">
        <w:rPr>
          <w:rStyle w:val="Style13ptBold"/>
        </w:rPr>
        <w:t>25</w:t>
      </w:r>
      <w:r>
        <w:rPr>
          <w:rStyle w:val="Style13ptBold"/>
        </w:rPr>
        <w:t xml:space="preserve"> </w:t>
      </w:r>
      <w:r w:rsidRPr="00000044">
        <w:rPr>
          <w:sz w:val="16"/>
        </w:rPr>
        <w:t>(Craig</w:t>
      </w:r>
      <w:r>
        <w:rPr>
          <w:sz w:val="16"/>
        </w:rPr>
        <w:t xml:space="preserve"> Gilbert </w:t>
      </w:r>
      <w:r w:rsidRPr="00D110AB">
        <w:rPr>
          <w:sz w:val="16"/>
        </w:rPr>
        <w:t xml:space="preserve"> is the Journal Sentinel's Washington Bureau Chief</w:t>
      </w:r>
      <w:r>
        <w:rPr>
          <w:sz w:val="16"/>
        </w:rPr>
        <w:t>, 4-25-19, (</w:t>
      </w:r>
      <w:r w:rsidRPr="00D110AB">
        <w:rPr>
          <w:sz w:val="16"/>
        </w:rPr>
        <w:t>Trump heads to Wisconsin as both parties prepare for an epic 2020 election fight</w:t>
      </w:r>
      <w:r>
        <w:rPr>
          <w:sz w:val="16"/>
        </w:rPr>
        <w:t>)</w:t>
      </w:r>
      <w:r w:rsidRPr="00000044">
        <w:rPr>
          <w:sz w:val="16"/>
        </w:rPr>
        <w:t xml:space="preserve"> </w:t>
      </w:r>
      <w:hyperlink r:id="rId12" w:history="1">
        <w:r w:rsidRPr="00BF6AAB">
          <w:rPr>
            <w:rStyle w:val="Hyperlink"/>
            <w:sz w:val="16"/>
          </w:rPr>
          <w:t>https://www.jsonline.com/story/news/politics/elections/2019/04/25/both-parties-preparing-political-war-trump-heads-wisconsin/3573349002/</w:t>
        </w:r>
      </w:hyperlink>
      <w:r>
        <w:rPr>
          <w:sz w:val="16"/>
        </w:rPr>
        <w:t xml:space="preserve"> MP</w:t>
      </w:r>
    </w:p>
    <w:p w14:paraId="0FBB9420" w14:textId="77777777" w:rsidR="00696846" w:rsidRDefault="00696846" w:rsidP="00696846">
      <w:pPr>
        <w:rPr>
          <w:sz w:val="16"/>
        </w:rPr>
      </w:pPr>
      <w:r w:rsidRPr="00000044">
        <w:rPr>
          <w:rStyle w:val="StyleUnderline"/>
        </w:rPr>
        <w:t>Trump ha</w:t>
      </w:r>
      <w:r w:rsidRPr="00000044">
        <w:rPr>
          <w:sz w:val="16"/>
        </w:rPr>
        <w:t xml:space="preserve">s very real </w:t>
      </w:r>
      <w:r w:rsidRPr="00000044">
        <w:rPr>
          <w:rStyle w:val="StyleUnderline"/>
        </w:rPr>
        <w:t>assets in</w:t>
      </w:r>
      <w:r w:rsidRPr="00000044">
        <w:rPr>
          <w:sz w:val="16"/>
        </w:rPr>
        <w:t xml:space="preserve"> the </w:t>
      </w:r>
      <w:r w:rsidRPr="00000044">
        <w:rPr>
          <w:rStyle w:val="StyleUnderline"/>
        </w:rPr>
        <w:t>2020</w:t>
      </w:r>
      <w:r w:rsidRPr="00000044">
        <w:rPr>
          <w:sz w:val="16"/>
        </w:rPr>
        <w:t xml:space="preserve"> campaign he didn’t have last time. Incumbency, combined with a good economy, is historically an electoral boon to presidents. “We think the (key) difference this time is that the president has a record of achievements to run on and chief among them probably is the economy,” said Murtaugh of the Trump campaign. </w:t>
      </w:r>
      <w:r w:rsidRPr="00000044">
        <w:rPr>
          <w:rStyle w:val="StyleUnderline"/>
        </w:rPr>
        <w:t xml:space="preserve">But the picture is complicated by Trump’s capacity to </w:t>
      </w:r>
      <w:r w:rsidRPr="00000044">
        <w:rPr>
          <w:rStyle w:val="Emphasis"/>
        </w:rPr>
        <w:t>electrify</w:t>
      </w:r>
      <w:r w:rsidRPr="00000044">
        <w:rPr>
          <w:rStyle w:val="StyleUnderline"/>
        </w:rPr>
        <w:t xml:space="preserve"> voters on both sides</w:t>
      </w:r>
      <w:r w:rsidRPr="00000044">
        <w:rPr>
          <w:sz w:val="16"/>
        </w:rPr>
        <w:t xml:space="preserve"> —those who love him and those who hate him </w:t>
      </w:r>
      <w:r w:rsidRPr="00000044">
        <w:rPr>
          <w:rStyle w:val="StyleUnderline"/>
        </w:rPr>
        <w:t>— and</w:t>
      </w:r>
      <w:r w:rsidRPr="00000044">
        <w:rPr>
          <w:sz w:val="16"/>
        </w:rPr>
        <w:t xml:space="preserve"> his </w:t>
      </w:r>
      <w:r w:rsidRPr="00000044">
        <w:rPr>
          <w:rStyle w:val="Emphasis"/>
        </w:rPr>
        <w:t>persistently negative approval ratings</w:t>
      </w:r>
      <w:r w:rsidRPr="00000044">
        <w:rPr>
          <w:sz w:val="16"/>
        </w:rPr>
        <w:t xml:space="preserve">. The president’s job ratings are a bit better in Wisconsin than they are nationally, and they will probably have to be for him to win the state a second time. In a statewide survey released this month by the Marquette Law School, 46% of registered voters approved of his performance and 52% disapproved. Those were among his better numbers in more than two years of polling by Marquette. But </w:t>
      </w:r>
      <w:r w:rsidRPr="00000044">
        <w:rPr>
          <w:rStyle w:val="StyleUnderline"/>
        </w:rPr>
        <w:t>Trump’s approval has been perpetually “underwater” in Wisconsin and nationally</w:t>
      </w:r>
      <w:r w:rsidRPr="00000044">
        <w:rPr>
          <w:sz w:val="16"/>
        </w:rPr>
        <w:t xml:space="preserve"> (meaning more people disapprove than approve). His job ratings here are markedly worse than Obama’s were in Obama’s re-election year. </w:t>
      </w:r>
      <w:r w:rsidRPr="00000044">
        <w:rPr>
          <w:rStyle w:val="StyleUnderline"/>
        </w:rPr>
        <w:t>They are also worse than those of</w:t>
      </w:r>
      <w:r w:rsidRPr="00000044">
        <w:rPr>
          <w:sz w:val="16"/>
        </w:rPr>
        <w:t xml:space="preserve"> GOP Gov. Scott </w:t>
      </w:r>
      <w:r w:rsidRPr="00000044">
        <w:rPr>
          <w:rStyle w:val="StyleUnderline"/>
        </w:rPr>
        <w:t>Walker</w:t>
      </w:r>
      <w:r w:rsidRPr="00000044">
        <w:rPr>
          <w:sz w:val="16"/>
        </w:rPr>
        <w:t xml:space="preserve"> going into Walker’s 2018 re-election — </w:t>
      </w:r>
      <w:r w:rsidRPr="00000044">
        <w:rPr>
          <w:rStyle w:val="StyleUnderline"/>
        </w:rPr>
        <w:t>which Walker lost</w:t>
      </w:r>
      <w:r w:rsidRPr="00000044">
        <w:rPr>
          <w:sz w:val="16"/>
        </w:rPr>
        <w:t xml:space="preserve">. </w:t>
      </w:r>
      <w:r w:rsidRPr="00000044">
        <w:rPr>
          <w:rStyle w:val="StyleUnderline"/>
        </w:rPr>
        <w:t>Trump’s problems with certain segments of the electorate</w:t>
      </w:r>
      <w:r w:rsidRPr="00000044">
        <w:rPr>
          <w:sz w:val="16"/>
        </w:rPr>
        <w:t xml:space="preserve"> (</w:t>
      </w:r>
      <w:r w:rsidRPr="00000044">
        <w:rPr>
          <w:rStyle w:val="StyleUnderline"/>
        </w:rPr>
        <w:t>women, college grads, young and minority voters) are undiminished.</w:t>
      </w:r>
      <w:r w:rsidRPr="00000044">
        <w:rPr>
          <w:sz w:val="16"/>
        </w:rPr>
        <w:t xml:space="preserve"> </w:t>
      </w:r>
    </w:p>
    <w:p w14:paraId="2A2E51F0" w14:textId="77777777" w:rsidR="00696846" w:rsidRDefault="00696846" w:rsidP="00696846">
      <w:pPr>
        <w:pStyle w:val="Heading4"/>
      </w:pPr>
      <w:r>
        <w:t>Trump loses 2020 – previously inactive voters want Trump out of office</w:t>
      </w:r>
    </w:p>
    <w:p w14:paraId="4E0A3483" w14:textId="77777777" w:rsidR="00696846" w:rsidRPr="00890946" w:rsidRDefault="00696846" w:rsidP="00696846">
      <w:pPr>
        <w:rPr>
          <w:rStyle w:val="Style13ptBold"/>
        </w:rPr>
      </w:pPr>
      <w:r>
        <w:rPr>
          <w:rStyle w:val="Style13ptBold"/>
        </w:rPr>
        <w:t xml:space="preserve">Fishburne 7/1 </w:t>
      </w:r>
      <w:r w:rsidRPr="00890946">
        <w:t>(</w:t>
      </w:r>
      <w:r>
        <w:t xml:space="preserve">Charles fishburne, </w:t>
      </w:r>
      <w:r w:rsidRPr="00890946">
        <w:t>correspondent for WCVE Public Radio. He brings over 40 years experience as a broadcast journalist and news executive in Richmond, Washington D.C. and New York. Charles was also a long-time television news anchor and news director in Richmond.</w:t>
      </w:r>
      <w:r>
        <w:t xml:space="preserve"> “</w:t>
      </w:r>
      <w:r w:rsidRPr="00890946">
        <w:t>Wason Poll Model Predicts “Hyper Polarized” Electorate Spells Trump Defeat in 2020</w:t>
      </w:r>
      <w:r>
        <w:t>” Community Idea Stations – pbs + npr. July 1</w:t>
      </w:r>
      <w:r w:rsidRPr="00890946">
        <w:rPr>
          <w:vertAlign w:val="superscript"/>
        </w:rPr>
        <w:t>st</w:t>
      </w:r>
      <w:r>
        <w:t xml:space="preserve"> 2019. </w:t>
      </w:r>
      <w:hyperlink r:id="rId13" w:history="1">
        <w:r w:rsidRPr="000C33BD">
          <w:rPr>
            <w:rStyle w:val="Hyperlink"/>
          </w:rPr>
          <w:t>https://ideastations.org/radio/news/wason-poll-model-predicts-hyper-polarized-electorate-spells-trump-defeat-2020)</w:t>
        </w:r>
      </w:hyperlink>
      <w:r>
        <w:t xml:space="preserve"> kb </w:t>
      </w:r>
    </w:p>
    <w:p w14:paraId="788D54A3" w14:textId="77777777" w:rsidR="00696846" w:rsidRDefault="00696846" w:rsidP="00696846">
      <w:pPr>
        <w:rPr>
          <w:rStyle w:val="StyleUnderline"/>
        </w:rPr>
      </w:pPr>
      <w:r w:rsidRPr="00890946">
        <w:rPr>
          <w:rStyle w:val="StyleUnderline"/>
        </w:rPr>
        <w:t xml:space="preserve">A Wason Poll election forecast model released Monday morning predicts a Trump defeat in 2020, as Democrats rally, sparked by fear of a second term. </w:t>
      </w:r>
      <w:r w:rsidRPr="00890946">
        <w:rPr>
          <w:sz w:val="16"/>
        </w:rPr>
        <w:t xml:space="preserve">Christopher Newport University’s </w:t>
      </w:r>
      <w:r w:rsidRPr="00890946">
        <w:rPr>
          <w:rStyle w:val="StyleUnderline"/>
        </w:rPr>
        <w:t>Rachel Bitecofer’s “Negative Partisanship” Model says Americans are already locked into hyper-polarized and motivated factions that will spell defeat for President Trump in 2020. But pollsters and pundits got it wrong in 2016.</w:t>
      </w:r>
      <w:r>
        <w:rPr>
          <w:rStyle w:val="StyleUnderline"/>
        </w:rPr>
        <w:t xml:space="preserve"> </w:t>
      </w:r>
      <w:r w:rsidRPr="00890946">
        <w:rPr>
          <w:sz w:val="16"/>
        </w:rPr>
        <w:t>“Yep, predictably people wonder, ‘ok, everyone was so confident Trump would lose in 2016 and here is just another example of that overconfidence," says Bitecofer.</w:t>
      </w:r>
      <w:r>
        <w:rPr>
          <w:u w:val="single"/>
        </w:rPr>
        <w:t xml:space="preserve"> </w:t>
      </w:r>
      <w:r>
        <w:t xml:space="preserve">But she says </w:t>
      </w:r>
      <w:r w:rsidRPr="00890946">
        <w:rPr>
          <w:rStyle w:val="StyleUnderline"/>
        </w:rPr>
        <w:t>that very overconfidence in a Trump loss then was precisely why he won and now,</w:t>
      </w:r>
      <w:r>
        <w:rPr>
          <w:rStyle w:val="StyleUnderline"/>
        </w:rPr>
        <w:t xml:space="preserve"> </w:t>
      </w:r>
      <w:r w:rsidRPr="00890946">
        <w:rPr>
          <w:rStyle w:val="StyleUnderline"/>
        </w:rPr>
        <w:t>“Democrats are not going to believe the polls and be too afraid not to show up.”</w:t>
      </w:r>
      <w:r>
        <w:rPr>
          <w:rStyle w:val="StyleUnderline"/>
        </w:rPr>
        <w:t xml:space="preserve"> </w:t>
      </w:r>
      <w:r w:rsidRPr="00890946">
        <w:rPr>
          <w:sz w:val="16"/>
        </w:rPr>
        <w:t xml:space="preserve">She says </w:t>
      </w:r>
      <w:r w:rsidRPr="00890946">
        <w:rPr>
          <w:rStyle w:val="StyleUnderline"/>
        </w:rPr>
        <w:t>they are powered by a large enthusiasm advantage that will lead to, “Increasing their turnout and really flipping back that Midwest.” She says the same “Negative Partisanship” model predicted “almost to the seat,” the Democrat’s 40 seat gain in the House in 2018.</w:t>
      </w:r>
    </w:p>
    <w:p w14:paraId="104170E9" w14:textId="77777777" w:rsidR="00696846" w:rsidRDefault="00696846" w:rsidP="00507172">
      <w:pPr>
        <w:rPr>
          <w:rStyle w:val="StyleUnderline"/>
        </w:rPr>
      </w:pPr>
    </w:p>
    <w:p w14:paraId="3AAF0C7F" w14:textId="1840AB4B" w:rsidR="002E279F" w:rsidRPr="002E279F" w:rsidRDefault="00696846" w:rsidP="002E279F">
      <w:pPr>
        <w:pStyle w:val="Heading3"/>
      </w:pPr>
      <w:r>
        <w:t>Uq ow L- Hyperpartisanship</w:t>
      </w:r>
    </w:p>
    <w:p w14:paraId="10ED7EC5" w14:textId="0057CE25" w:rsidR="00507172" w:rsidRPr="004C0051" w:rsidRDefault="004359B7" w:rsidP="00507172">
      <w:pPr>
        <w:pStyle w:val="Heading4"/>
        <w:rPr>
          <w:rStyle w:val="Style13ptBold"/>
          <w:b/>
        </w:rPr>
      </w:pPr>
      <w:r>
        <w:rPr>
          <w:rStyle w:val="Style13ptBold"/>
          <w:b/>
        </w:rPr>
        <w:t>U</w:t>
      </w:r>
      <w:r w:rsidR="00507172" w:rsidRPr="004C0051">
        <w:rPr>
          <w:rStyle w:val="Style13ptBold"/>
          <w:b/>
        </w:rPr>
        <w:t xml:space="preserve">niqueness overwhelms the link </w:t>
      </w:r>
      <w:r w:rsidR="00507172">
        <w:rPr>
          <w:rStyle w:val="Style13ptBold"/>
          <w:b/>
        </w:rPr>
        <w:t>-- h</w:t>
      </w:r>
      <w:r w:rsidR="00507172" w:rsidRPr="004C0051">
        <w:rPr>
          <w:rStyle w:val="Style13ptBold"/>
          <w:b/>
        </w:rPr>
        <w:t xml:space="preserve">yperpartisanship kills Trump’s chance to win 2020 </w:t>
      </w:r>
    </w:p>
    <w:p w14:paraId="0224F5AE" w14:textId="77777777" w:rsidR="00507172" w:rsidRPr="00CE40CD" w:rsidRDefault="00507172" w:rsidP="00507172">
      <w:r>
        <w:rPr>
          <w:rStyle w:val="Style13ptBold"/>
        </w:rPr>
        <w:t xml:space="preserve">Bedard 7/1 </w:t>
      </w:r>
      <w:r w:rsidRPr="00CE40CD">
        <w:t>(</w:t>
      </w:r>
      <w:r>
        <w:t xml:space="preserve">paul bedard, longtime dc reporter, penned </w:t>
      </w:r>
      <w:r w:rsidRPr="004C0051">
        <w:t>U.S. News &amp; World Report's premiere political column</w:t>
      </w:r>
      <w:r>
        <w:t xml:space="preserve"> for over a decade. “</w:t>
      </w:r>
      <w:r w:rsidRPr="004C0051">
        <w:t>Election model that predicted 2018 blue wave has Trump losing, liberal voters ‘terrified’</w:t>
      </w:r>
      <w:r>
        <w:t>”. Washington Examiner. July 1</w:t>
      </w:r>
      <w:r w:rsidRPr="004C0051">
        <w:rPr>
          <w:vertAlign w:val="superscript"/>
        </w:rPr>
        <w:t>st</w:t>
      </w:r>
      <w:r>
        <w:t xml:space="preserve"> 2019 9:23. </w:t>
      </w:r>
      <w:hyperlink r:id="rId14" w:history="1">
        <w:r w:rsidRPr="000C33BD">
          <w:rPr>
            <w:rStyle w:val="Hyperlink"/>
          </w:rPr>
          <w:t>https://www.washingtonexaminer.com/washington-secrets/election-model-that-predicted-2018-blue-wave-has-trump-losing-liberal-voters-terrified)</w:t>
        </w:r>
      </w:hyperlink>
      <w:r>
        <w:t xml:space="preserve"> kb </w:t>
      </w:r>
    </w:p>
    <w:p w14:paraId="5EF1CAD5" w14:textId="77777777" w:rsidR="00507172" w:rsidRPr="009B4280" w:rsidRDefault="00507172" w:rsidP="00507172">
      <w:pPr>
        <w:rPr>
          <w:sz w:val="16"/>
        </w:rPr>
      </w:pPr>
      <w:r w:rsidRPr="00CE40CD">
        <w:rPr>
          <w:rStyle w:val="StyleUnderline"/>
        </w:rPr>
        <w:t>Three key states that helped push Trump over Hillary Rodham</w:t>
      </w:r>
      <w:r w:rsidRPr="009B4280">
        <w:rPr>
          <w:sz w:val="16"/>
        </w:rPr>
        <w:t xml:space="preserve"> Clinton in 2016, despite her winning the popular vote, Pennsylvania, Michigan, and Wisconsin, will turn back to the Democrats, she said.</w:t>
      </w:r>
      <w:r>
        <w:rPr>
          <w:sz w:val="16"/>
        </w:rPr>
        <w:t xml:space="preserve"> </w:t>
      </w:r>
      <w:r w:rsidRPr="00CE40CD">
        <w:rPr>
          <w:rStyle w:val="StyleUnderline"/>
        </w:rPr>
        <w:t xml:space="preserve">“Trump’s 2016 path to the White House was the political equivalent of getting dealt a Royal Flush in poker,” </w:t>
      </w:r>
      <w:r w:rsidRPr="00CE40CD">
        <w:t xml:space="preserve">said Bitecofer. </w:t>
      </w:r>
      <w:r w:rsidRPr="00CE40CD">
        <w:rPr>
          <w:rStyle w:val="StyleUnderline"/>
        </w:rPr>
        <w:t>“It’s probably not replicable in 2020 with an agitated Democratic electorate.”</w:t>
      </w:r>
      <w:r>
        <w:rPr>
          <w:rStyle w:val="StyleUnderline"/>
        </w:rPr>
        <w:t xml:space="preserve"> </w:t>
      </w:r>
      <w:r w:rsidRPr="009B4280">
        <w:rPr>
          <w:sz w:val="16"/>
        </w:rPr>
        <w:t xml:space="preserve">That </w:t>
      </w:r>
      <w:r w:rsidRPr="00CE40CD">
        <w:rPr>
          <w:rStyle w:val="StyleUnderline"/>
        </w:rPr>
        <w:t>partisanship, added to</w:t>
      </w:r>
      <w:r w:rsidRPr="009B4280">
        <w:rPr>
          <w:sz w:val="16"/>
        </w:rPr>
        <w:t xml:space="preserve"> the spark in </w:t>
      </w:r>
      <w:r w:rsidRPr="00CE40CD">
        <w:rPr>
          <w:rStyle w:val="StyleUnderline"/>
        </w:rPr>
        <w:t>anti-Trump protests by liberals and</w:t>
      </w:r>
      <w:r w:rsidRPr="009B4280">
        <w:rPr>
          <w:sz w:val="16"/>
        </w:rPr>
        <w:t xml:space="preserve"> even left-leaning </w:t>
      </w:r>
      <w:r w:rsidRPr="00CE40CD">
        <w:rPr>
          <w:rStyle w:val="StyleUnderline"/>
        </w:rPr>
        <w:t>independents</w:t>
      </w:r>
      <w:r w:rsidRPr="009B4280">
        <w:rPr>
          <w:sz w:val="16"/>
        </w:rPr>
        <w:t xml:space="preserve">, is </w:t>
      </w:r>
      <w:r w:rsidRPr="00CE40CD">
        <w:rPr>
          <w:rStyle w:val="StyleUnderline"/>
        </w:rPr>
        <w:t>likely to overwhelm the increase in GOP voters, she said.</w:t>
      </w:r>
      <w:r>
        <w:rPr>
          <w:rStyle w:val="StyleUnderline"/>
        </w:rPr>
        <w:t xml:space="preserve"> </w:t>
      </w:r>
      <w:r w:rsidRPr="009B4280">
        <w:rPr>
          <w:sz w:val="16"/>
        </w:rPr>
        <w:t xml:space="preserve">“The country’s </w:t>
      </w:r>
      <w:r w:rsidRPr="00CE40CD">
        <w:rPr>
          <w:rStyle w:val="StyleUnderline"/>
        </w:rPr>
        <w:t>hyperpartisan and polarized environment has largely set the conditions of the 2020 election in stone</w:t>
      </w:r>
      <w:r w:rsidRPr="009B4280">
        <w:rPr>
          <w:sz w:val="16"/>
        </w:rPr>
        <w:t xml:space="preserve">,” Bitecofer said in a release. “The </w:t>
      </w:r>
      <w:r w:rsidRPr="00CE40CD">
        <w:rPr>
          <w:rStyle w:val="StyleUnderline"/>
        </w:rPr>
        <w:t>complacent electorate of 2016, who were convinced Trump would never be president, has been replaced with the terrified electorate of 2020</w:t>
      </w:r>
      <w:r w:rsidRPr="009B4280">
        <w:rPr>
          <w:sz w:val="16"/>
        </w:rPr>
        <w:t xml:space="preserve">. Under my model, </w:t>
      </w:r>
      <w:r w:rsidRPr="00CE40CD">
        <w:rPr>
          <w:rStyle w:val="StyleUnderline"/>
        </w:rPr>
        <w:t>that distinction is not only important, it is everything</w:t>
      </w:r>
      <w:r w:rsidRPr="009B4280">
        <w:rPr>
          <w:sz w:val="16"/>
        </w:rPr>
        <w:t>,” she added.</w:t>
      </w:r>
    </w:p>
    <w:p w14:paraId="2FA49EC2" w14:textId="77777777" w:rsidR="00507172" w:rsidRPr="00507172" w:rsidRDefault="00507172" w:rsidP="00507172"/>
    <w:p w14:paraId="231BF228" w14:textId="3AE66BAA" w:rsidR="00B820FA" w:rsidRDefault="00507172" w:rsidP="00507172">
      <w:pPr>
        <w:pStyle w:val="Heading2"/>
      </w:pPr>
      <w:r>
        <w:t>Uq- Trump wins</w:t>
      </w:r>
    </w:p>
    <w:p w14:paraId="672143CD" w14:textId="0232F049" w:rsidR="00671150" w:rsidRPr="00671150" w:rsidRDefault="00671150" w:rsidP="00671150">
      <w:pPr>
        <w:pStyle w:val="Heading3"/>
      </w:pPr>
      <w:r>
        <w:t>Key States</w:t>
      </w:r>
    </w:p>
    <w:p w14:paraId="02259A96" w14:textId="77777777" w:rsidR="00B820FA" w:rsidRPr="00CA2251" w:rsidRDefault="00B820FA" w:rsidP="00B820FA">
      <w:pPr>
        <w:pStyle w:val="Heading4"/>
        <w:rPr>
          <w:rStyle w:val="Style13ptBold"/>
          <w:b/>
        </w:rPr>
      </w:pPr>
      <w:r w:rsidRPr="00CA2251">
        <w:rPr>
          <w:rStyle w:val="Style13ptBold"/>
          <w:b/>
        </w:rPr>
        <w:t xml:space="preserve">Trump wins key states now </w:t>
      </w:r>
    </w:p>
    <w:p w14:paraId="77A82CDA" w14:textId="77777777" w:rsidR="00B820FA" w:rsidRPr="002252A6" w:rsidRDefault="00B820FA" w:rsidP="00B820FA">
      <w:r>
        <w:rPr>
          <w:rStyle w:val="Style13ptBold"/>
        </w:rPr>
        <w:t xml:space="preserve">Camarrata 6/21 </w:t>
      </w:r>
      <w:r w:rsidRPr="002252A6">
        <w:t>(</w:t>
      </w:r>
      <w:r>
        <w:t>sarah cammarata digital producer for politico, co author of afternoon energy, “</w:t>
      </w:r>
      <w:r w:rsidRPr="002252A6">
        <w:t>Brad Parscale predicts Trump will flip 3 states Clinton won in 2016</w:t>
      </w:r>
      <w:r>
        <w:t xml:space="preserve">” politico. 6/21/19. </w:t>
      </w:r>
      <w:hyperlink r:id="rId15" w:history="1">
        <w:r w:rsidRPr="000C33BD">
          <w:rPr>
            <w:rStyle w:val="Hyperlink"/>
          </w:rPr>
          <w:t>https://www.politico.com/story/2019/06/21/brad-parscale-predicts-trump-2020-election-1376409)</w:t>
        </w:r>
      </w:hyperlink>
      <w:r>
        <w:t xml:space="preserve"> kb</w:t>
      </w:r>
    </w:p>
    <w:p w14:paraId="09CDA887" w14:textId="77777777" w:rsidR="00B820FA" w:rsidRPr="00CA2251" w:rsidRDefault="00B820FA" w:rsidP="00B820FA">
      <w:pPr>
        <w:rPr>
          <w:rStyle w:val="StyleUnderline"/>
        </w:rPr>
      </w:pPr>
      <w:r w:rsidRPr="00CA2251">
        <w:rPr>
          <w:rStyle w:val="StyleUnderline"/>
        </w:rPr>
        <w:t>President Donald Trump’s 2020 campaign manager predicted in an interview with CBS News that the president would win multiple swing states, including at least three he lost in 2016, if the presidential election were held this week.</w:t>
      </w:r>
    </w:p>
    <w:p w14:paraId="31C6FADE" w14:textId="77777777" w:rsidR="00B820FA" w:rsidRPr="00CA2251" w:rsidRDefault="00B820FA" w:rsidP="00B820FA">
      <w:pPr>
        <w:rPr>
          <w:rStyle w:val="StyleUnderline"/>
        </w:rPr>
      </w:pPr>
      <w:r w:rsidRPr="00D36317">
        <w:rPr>
          <w:sz w:val="16"/>
        </w:rPr>
        <w:t xml:space="preserve">Brad Parscale, Trump’s campaign chief, </w:t>
      </w:r>
      <w:r w:rsidRPr="00CA2251">
        <w:rPr>
          <w:rStyle w:val="StyleUnderline"/>
        </w:rPr>
        <w:t>said the president would win Georgia, Texas, North Carolina, Florida, South Carolina, New Hampshire, New Mexico and Nevada if the election were held this week. All eight are considered to be up for grabs, to varying degrees, in 2020 and the latter three were all won by Democrat Hillary Clinton in 2016. and Trump won Florida by 1.2 percentage points and North Carolina by 3.6 points.</w:t>
      </w:r>
    </w:p>
    <w:p w14:paraId="3992D67D" w14:textId="77777777" w:rsidR="00B820FA" w:rsidRDefault="00B820FA" w:rsidP="00B820FA"/>
    <w:p w14:paraId="66629EDB" w14:textId="1DE319FC" w:rsidR="00B820FA" w:rsidRPr="00EF308E" w:rsidRDefault="00596C17" w:rsidP="00596C17">
      <w:pPr>
        <w:pStyle w:val="Heading3"/>
      </w:pPr>
      <w:r>
        <w:t>Neutrality</w:t>
      </w:r>
    </w:p>
    <w:p w14:paraId="70751657" w14:textId="77777777" w:rsidR="00B820FA" w:rsidRPr="001A5C43" w:rsidRDefault="00B820FA" w:rsidP="00B820FA">
      <w:pPr>
        <w:pStyle w:val="Heading4"/>
      </w:pPr>
      <w:r>
        <w:t xml:space="preserve">Lack of neutrality means dems lose 2020 elections </w:t>
      </w:r>
    </w:p>
    <w:p w14:paraId="56E6FF31" w14:textId="77777777" w:rsidR="00B820FA" w:rsidRPr="001A5C43" w:rsidRDefault="00B820FA" w:rsidP="00B820FA">
      <w:r>
        <w:rPr>
          <w:rStyle w:val="Style13ptBold"/>
        </w:rPr>
        <w:t xml:space="preserve">Linker 7/2 </w:t>
      </w:r>
      <w:r w:rsidRPr="001A5C43">
        <w:t>(</w:t>
      </w:r>
      <w:r>
        <w:t xml:space="preserve">Damon linker, </w:t>
      </w:r>
      <w:r w:rsidRPr="001A5C43">
        <w:t>senior correspondent</w:t>
      </w:r>
      <w:r>
        <w:t xml:space="preserve"> and </w:t>
      </w:r>
      <w:r w:rsidRPr="001A5C43">
        <w:t>consulting editor at the University of Pennsylvania Press, a former contributing editor at The New Republic, and the author of The Theocons and The Religious Test.</w:t>
      </w:r>
      <w:r>
        <w:t xml:space="preserve"> “</w:t>
      </w:r>
      <w:r w:rsidRPr="001A5C43">
        <w:t>Democrats are in denial about 2020</w:t>
      </w:r>
      <w:r>
        <w:t>”. The week. July 2</w:t>
      </w:r>
      <w:r w:rsidRPr="001A5C43">
        <w:rPr>
          <w:vertAlign w:val="superscript"/>
        </w:rPr>
        <w:t>nd</w:t>
      </w:r>
      <w:r>
        <w:t xml:space="preserve"> 2019. </w:t>
      </w:r>
      <w:hyperlink r:id="rId16" w:history="1">
        <w:r w:rsidRPr="000C33BD">
          <w:rPr>
            <w:rStyle w:val="Hyperlink"/>
          </w:rPr>
          <w:t>https://theweek.com/articles/850350/democrats-are-denial-about-2020)</w:t>
        </w:r>
      </w:hyperlink>
      <w:r>
        <w:t xml:space="preserve"> kb </w:t>
      </w:r>
    </w:p>
    <w:p w14:paraId="76D8D0BE" w14:textId="77777777" w:rsidR="00B820FA" w:rsidRPr="002D7D40" w:rsidRDefault="00B820FA" w:rsidP="00B820FA">
      <w:r w:rsidRPr="001A5C43">
        <w:rPr>
          <w:rStyle w:val="StyleUnderline"/>
        </w:rPr>
        <w:t>But in a presidential race, a party can't divide and conquer</w:t>
      </w:r>
      <w:r w:rsidRPr="00890946">
        <w:rPr>
          <w:sz w:val="14"/>
        </w:rPr>
        <w:t xml:space="preserve">. Only one ticket will go up against Donald Trump and Mike Pence in 2020 — and </w:t>
      </w:r>
      <w:r w:rsidRPr="001A5C43">
        <w:rPr>
          <w:rStyle w:val="StyleUnderline"/>
        </w:rPr>
        <w:t>in an almost comically large early field, most of the Democratic candidates are running as progressives</w:t>
      </w:r>
      <w:r w:rsidRPr="00890946">
        <w:rPr>
          <w:sz w:val="14"/>
        </w:rPr>
        <w:t xml:space="preserve">. And they're not just running to the left of the party's recent positions on some issues while staking out more moderate stances in other areas. </w:t>
      </w:r>
      <w:r w:rsidRPr="001A5C43">
        <w:rPr>
          <w:rStyle w:val="StyleUnderline"/>
        </w:rPr>
        <w:t>Most of the candidates are running as progressives on everything at once: health care, immigration, taxes, child care, college loans, abortion, guns, transgender rights, and on and on.</w:t>
      </w:r>
      <w:r>
        <w:rPr>
          <w:rStyle w:val="StyleUnderline"/>
        </w:rPr>
        <w:t xml:space="preserve"> </w:t>
      </w:r>
      <w:r w:rsidRPr="00890946">
        <w:rPr>
          <w:sz w:val="14"/>
        </w:rPr>
        <w:t>If the structural problems confronting the party didn't exist, this might make sense. Democrats could just try to run up the vote in the country's biggest and most liberal cities on the rationale that more votes is more votes, no matter where they come from.</w:t>
      </w:r>
      <w:r>
        <w:rPr>
          <w:u w:val="single"/>
        </w:rPr>
        <w:t xml:space="preserve"> </w:t>
      </w:r>
      <w:r w:rsidRPr="00890946">
        <w:rPr>
          <w:sz w:val="16"/>
        </w:rPr>
        <w:t xml:space="preserve">But of course this isn't the way the game is played in the United States. </w:t>
      </w:r>
      <w:r w:rsidRPr="001A5C43">
        <w:rPr>
          <w:rStyle w:val="StyleUnderline"/>
        </w:rPr>
        <w:t>To win the presidency, Democrats still need to prevail in states where the population isn't very progressive — or where it might be potentially progressive in some areas of policy (health care) but not in others (abortion, immigration, guns). Denying this fact won't make it go away.</w:t>
      </w:r>
      <w:r>
        <w:rPr>
          <w:rStyle w:val="StyleUnderline"/>
        </w:rPr>
        <w:t xml:space="preserve"> </w:t>
      </w:r>
      <w:r w:rsidRPr="001A5C43">
        <w:rPr>
          <w:rStyle w:val="StyleUnderline"/>
        </w:rPr>
        <w:t>That progressives have ended up in this position just two and a half years after Hillary Clinton won the popular vote by three million and yet still lost to Trump is astonishing</w:t>
      </w:r>
      <w:r w:rsidRPr="00890946">
        <w:rPr>
          <w:sz w:val="16"/>
        </w:rPr>
        <w:t xml:space="preserve">. (You wouldn't know it from listening to Bernie Sanders supporters, but Clinton ran a strongly progressive campaign in 2016.) A big factor in that lopsided popular-vote outcome was California, where Clinton beat Trump by 4.3 million votes, 61 percent to 31 percent. Listening to the leading candidates on stage last week, </w:t>
      </w:r>
      <w:r w:rsidRPr="00B2237B">
        <w:rPr>
          <w:rStyle w:val="StyleUnderline"/>
        </w:rPr>
        <w:t>it sounded at times like their main electoral goal is to win California with 80 percent next time around and so prevail in the national popular vote by something more like five million.</w:t>
      </w:r>
      <w:r>
        <w:rPr>
          <w:rStyle w:val="StyleUnderline"/>
        </w:rPr>
        <w:t xml:space="preserve"> </w:t>
      </w:r>
      <w:r w:rsidRPr="00B2237B">
        <w:rPr>
          <w:rStyle w:val="StyleUnderline"/>
        </w:rPr>
        <w:t>That would be an impressive achievement for the Democrats. But they would still lose the presidency — and might also lose the Senate as well</w:t>
      </w:r>
      <w:r w:rsidRPr="00E5263D">
        <w:t>.</w:t>
      </w:r>
    </w:p>
    <w:p w14:paraId="2C68A221" w14:textId="45208DB3" w:rsidR="00596C17" w:rsidRPr="00596C17" w:rsidRDefault="00596C17" w:rsidP="00596C17">
      <w:pPr>
        <w:pStyle w:val="Heading3"/>
      </w:pPr>
      <w:r w:rsidRPr="00596C17">
        <w:t>Polls</w:t>
      </w:r>
    </w:p>
    <w:p w14:paraId="76CCEFF9" w14:textId="77777777" w:rsidR="00B820FA" w:rsidRDefault="00B820FA" w:rsidP="00B820FA">
      <w:pPr>
        <w:pStyle w:val="Heading4"/>
        <w:rPr>
          <w:b w:val="0"/>
          <w:bCs/>
        </w:rPr>
      </w:pPr>
      <w:r w:rsidRPr="00000044">
        <w:t>Best predictions have Trump win</w:t>
      </w:r>
      <w:r w:rsidRPr="00D110AB">
        <w:rPr>
          <w:b w:val="0"/>
        </w:rPr>
        <w:t xml:space="preserve">. </w:t>
      </w:r>
    </w:p>
    <w:p w14:paraId="2F1F137A" w14:textId="77777777" w:rsidR="00B820FA" w:rsidRPr="00984F04" w:rsidRDefault="00B820FA" w:rsidP="00B820FA">
      <w:pPr>
        <w:rPr>
          <w:b/>
          <w:sz w:val="26"/>
        </w:rPr>
      </w:pPr>
      <w:r w:rsidRPr="00E4649C">
        <w:rPr>
          <w:rStyle w:val="Style13ptBold"/>
        </w:rPr>
        <w:t>Perry 5/29</w:t>
      </w:r>
      <w:r>
        <w:rPr>
          <w:rStyle w:val="Style13ptBold"/>
        </w:rPr>
        <w:t xml:space="preserve"> (</w:t>
      </w:r>
      <w:r w:rsidRPr="00D110AB">
        <w:rPr>
          <w:sz w:val="18"/>
          <w:szCs w:val="18"/>
        </w:rPr>
        <w:t xml:space="preserve">Douglas Perry History at DePaul University , 5-29-19, (Donald Trump will be re-elected: Expert analysts expect president to win second term despite low poll numbers) </w:t>
      </w:r>
      <w:hyperlink r:id="rId17" w:history="1">
        <w:r w:rsidRPr="00D110AB">
          <w:rPr>
            <w:rStyle w:val="Hyperlink"/>
            <w:sz w:val="18"/>
            <w:szCs w:val="18"/>
          </w:rPr>
          <w:t>https://www.oregonlive.com/politics/2019/05/donald-trump-will-be-re-elected-expert-analysts-expect-president-to-win-second-term-despite-low-poll-numbers.html</w:t>
        </w:r>
      </w:hyperlink>
      <w:r w:rsidRPr="00D110AB">
        <w:rPr>
          <w:sz w:val="18"/>
          <w:szCs w:val="18"/>
        </w:rPr>
        <w:t xml:space="preserve"> </w:t>
      </w:r>
      <w:r>
        <w:rPr>
          <w:sz w:val="18"/>
          <w:szCs w:val="18"/>
        </w:rPr>
        <w:t xml:space="preserve">) </w:t>
      </w:r>
      <w:r w:rsidRPr="00D110AB">
        <w:rPr>
          <w:sz w:val="18"/>
          <w:szCs w:val="18"/>
        </w:rPr>
        <w:t>/MP</w:t>
      </w:r>
    </w:p>
    <w:p w14:paraId="563AF813" w14:textId="77777777" w:rsidR="00B820FA" w:rsidRDefault="00B820FA" w:rsidP="00B820FA">
      <w:pPr>
        <w:rPr>
          <w:rStyle w:val="StyleUnderline"/>
        </w:rPr>
      </w:pPr>
      <w:r w:rsidRPr="00000044">
        <w:rPr>
          <w:sz w:val="16"/>
        </w:rPr>
        <w:t xml:space="preserve">President Donald </w:t>
      </w:r>
      <w:r w:rsidRPr="00000044">
        <w:rPr>
          <w:rStyle w:val="StyleUnderline"/>
        </w:rPr>
        <w:t>Trump has never been able to reach a 50-percent</w:t>
      </w:r>
      <w:r w:rsidRPr="00000044">
        <w:rPr>
          <w:sz w:val="16"/>
        </w:rPr>
        <w:t xml:space="preserve"> job-</w:t>
      </w:r>
      <w:r w:rsidRPr="00000044">
        <w:rPr>
          <w:rStyle w:val="StyleUnderline"/>
        </w:rPr>
        <w:t>approval rating</w:t>
      </w:r>
      <w:r w:rsidRPr="00000044">
        <w:rPr>
          <w:sz w:val="16"/>
        </w:rPr>
        <w:t xml:space="preserve"> in mainstream opinion surveys, a historically poor polling performance for a commander-in-chief. </w:t>
      </w:r>
      <w:r w:rsidRPr="00000044">
        <w:rPr>
          <w:rStyle w:val="Emphasis"/>
        </w:rPr>
        <w:t>Doesn’t matter</w:t>
      </w:r>
      <w:r w:rsidRPr="00000044">
        <w:rPr>
          <w:sz w:val="16"/>
        </w:rPr>
        <w:t xml:space="preserve">. </w:t>
      </w:r>
      <w:r w:rsidRPr="00000044">
        <w:rPr>
          <w:rStyle w:val="Emphasis"/>
        </w:rPr>
        <w:t xml:space="preserve">He’s still on his way to re-election, say seasoned political data analysts. </w:t>
      </w:r>
      <w:r w:rsidRPr="00000044">
        <w:rPr>
          <w:rStyle w:val="StyleUnderline"/>
        </w:rPr>
        <w:t>Yale professor Ray Fair’s</w:t>
      </w:r>
      <w:r w:rsidRPr="00000044">
        <w:rPr>
          <w:sz w:val="16"/>
        </w:rPr>
        <w:t xml:space="preserve"> long-established </w:t>
      </w:r>
      <w:r w:rsidRPr="00000044">
        <w:rPr>
          <w:rStyle w:val="StyleUnderline"/>
        </w:rPr>
        <w:t>political model relies on the economy</w:t>
      </w:r>
      <w:r w:rsidRPr="00000044">
        <w:rPr>
          <w:sz w:val="16"/>
        </w:rPr>
        <w:t xml:space="preserve"> -- specifically the </w:t>
      </w:r>
      <w:r w:rsidRPr="00000044">
        <w:rPr>
          <w:rStyle w:val="StyleUnderline"/>
        </w:rPr>
        <w:t>gross domestic product</w:t>
      </w:r>
      <w:r w:rsidRPr="00000044">
        <w:rPr>
          <w:sz w:val="16"/>
        </w:rPr>
        <w:t xml:space="preserve"> and inflation -- </w:t>
      </w:r>
      <w:r w:rsidRPr="00000044">
        <w:rPr>
          <w:rStyle w:val="StyleUnderline"/>
        </w:rPr>
        <w:t>to predict election outcomes</w:t>
      </w:r>
      <w:r w:rsidRPr="00000044">
        <w:rPr>
          <w:sz w:val="16"/>
        </w:rPr>
        <w:t xml:space="preserve">. Former Obama Administration official Steven Rattner pointed out this week that, according Fair’s model, “Mr. Trump’s vote share would ordinarily be as high as 56.1 percent. But that’s before factoring in his personality.” </w:t>
      </w:r>
      <w:r w:rsidRPr="00000044">
        <w:rPr>
          <w:rStyle w:val="StyleUnderline"/>
        </w:rPr>
        <w:t xml:space="preserve">Even with Trump’s temperament pulling down his total, </w:t>
      </w:r>
      <w:r w:rsidRPr="00000044">
        <w:rPr>
          <w:rStyle w:val="Emphasis"/>
        </w:rPr>
        <w:t>he’ll still win</w:t>
      </w:r>
      <w:r w:rsidRPr="00000044">
        <w:rPr>
          <w:rStyle w:val="StyleUnderline"/>
        </w:rPr>
        <w:t>, the Yale Model concludes</w:t>
      </w:r>
      <w:r w:rsidRPr="00000044">
        <w:rPr>
          <w:sz w:val="16"/>
        </w:rPr>
        <w:t xml:space="preserve">. </w:t>
      </w:r>
      <w:r w:rsidRPr="00000044">
        <w:rPr>
          <w:rStyle w:val="StyleUnderline"/>
        </w:rPr>
        <w:t xml:space="preserve">His vote should end up at about </w:t>
      </w:r>
      <w:r w:rsidRPr="00000044">
        <w:rPr>
          <w:rStyle w:val="Emphasis"/>
        </w:rPr>
        <w:t>54 percent</w:t>
      </w:r>
      <w:r w:rsidRPr="00000044">
        <w:rPr>
          <w:sz w:val="16"/>
        </w:rPr>
        <w:t xml:space="preserve">. His Democratic opponent is expected to get only 45.4 percent. </w:t>
      </w:r>
      <w:r w:rsidRPr="00000044">
        <w:rPr>
          <w:rStyle w:val="StyleUnderline"/>
        </w:rPr>
        <w:t>American University professor Allan Lichtman</w:t>
      </w:r>
      <w:r w:rsidRPr="00000044">
        <w:rPr>
          <w:sz w:val="16"/>
        </w:rPr>
        <w:t xml:space="preserve">, one of the few political prognosticators in 2016 who predicted Trump would win, </w:t>
      </w:r>
      <w:r w:rsidRPr="00000044">
        <w:rPr>
          <w:rStyle w:val="Emphasis"/>
        </w:rPr>
        <w:t>has come to the same conclusion</w:t>
      </w:r>
      <w:r w:rsidRPr="00000044">
        <w:rPr>
          <w:sz w:val="16"/>
        </w:rPr>
        <w:t xml:space="preserve">. He too believes the president will win again next year. </w:t>
      </w:r>
      <w:r w:rsidRPr="00000044">
        <w:rPr>
          <w:rStyle w:val="StyleUnderline"/>
        </w:rPr>
        <w:t xml:space="preserve">His method involves examining </w:t>
      </w:r>
      <w:r w:rsidRPr="00000044">
        <w:rPr>
          <w:rStyle w:val="Emphasis"/>
        </w:rPr>
        <w:t>13 determinants</w:t>
      </w:r>
      <w:r w:rsidRPr="00000044">
        <w:rPr>
          <w:rStyle w:val="StyleUnderline"/>
        </w:rPr>
        <w:t xml:space="preserve"> ranging from whether there’s a serious third-party candidate to the health of the economy</w:t>
      </w:r>
      <w:r w:rsidRPr="00000044">
        <w:rPr>
          <w:sz w:val="16"/>
        </w:rPr>
        <w:t xml:space="preserve">. “Trump wins again in 2020 unless six of 13 key factors turn against him,” Lichtman told CNN this week. “I have no final verdict yet because much could change during the next year. Currently, the President is down only three keys: Republican losses in the [2018] midterm elections, the lack of a foreign policy success, and the president’s limited appeal to voters.” </w:t>
      </w:r>
      <w:r w:rsidRPr="00000044">
        <w:rPr>
          <w:rStyle w:val="StyleUnderline"/>
        </w:rPr>
        <w:t>Lichtman</w:t>
      </w:r>
      <w:r w:rsidRPr="00000044">
        <w:rPr>
          <w:sz w:val="16"/>
        </w:rPr>
        <w:t xml:space="preserve">, who </w:t>
      </w:r>
      <w:r w:rsidRPr="00000044">
        <w:rPr>
          <w:rStyle w:val="StyleUnderline"/>
        </w:rPr>
        <w:t xml:space="preserve">has </w:t>
      </w:r>
      <w:r w:rsidRPr="00000044">
        <w:rPr>
          <w:rStyle w:val="Emphasis"/>
        </w:rPr>
        <w:t>correctly predicted every presidential election for more than three decades</w:t>
      </w:r>
      <w:r w:rsidRPr="00000044">
        <w:rPr>
          <w:sz w:val="16"/>
        </w:rPr>
        <w:t xml:space="preserve">, believes impeachment would be another “key” counting against Trump, even though polls indicate the American people don’t want the U.S. House of Representatives to impeach the president. Then there’s </w:t>
      </w:r>
      <w:r w:rsidRPr="00000044">
        <w:rPr>
          <w:rStyle w:val="StyleUnderline"/>
        </w:rPr>
        <w:t>Moody’s Analytics chief economist Mark Zandi</w:t>
      </w:r>
      <w:r w:rsidRPr="00000044">
        <w:rPr>
          <w:sz w:val="16"/>
        </w:rPr>
        <w:t xml:space="preserve">. </w:t>
      </w:r>
      <w:r w:rsidRPr="00000044">
        <w:rPr>
          <w:rStyle w:val="StyleUnderline"/>
        </w:rPr>
        <w:t xml:space="preserve">He has run 12 models that look at “economic trends at the state level” to predict the upcoming </w:t>
      </w:r>
      <w:r w:rsidRPr="00000044">
        <w:rPr>
          <w:sz w:val="16"/>
        </w:rPr>
        <w:t xml:space="preserve">presidential </w:t>
      </w:r>
      <w:r w:rsidRPr="00000044">
        <w:rPr>
          <w:rStyle w:val="StyleUnderline"/>
        </w:rPr>
        <w:t xml:space="preserve">election. </w:t>
      </w:r>
      <w:r w:rsidRPr="00000044">
        <w:rPr>
          <w:rStyle w:val="Emphasis"/>
        </w:rPr>
        <w:t xml:space="preserve">Trump triumphs in all of them. </w:t>
      </w:r>
      <w:r w:rsidRPr="00000044">
        <w:rPr>
          <w:sz w:val="16"/>
        </w:rPr>
        <w:t>“</w:t>
      </w:r>
      <w:r w:rsidRPr="00000044">
        <w:rPr>
          <w:rStyle w:val="StyleUnderline"/>
        </w:rPr>
        <w:t>If the election were held today,”</w:t>
      </w:r>
      <w:r w:rsidRPr="00000044">
        <w:rPr>
          <w:sz w:val="16"/>
        </w:rPr>
        <w:t xml:space="preserve"> Zandi said recently, “</w:t>
      </w:r>
      <w:r w:rsidRPr="00000044">
        <w:rPr>
          <w:rStyle w:val="StyleUnderline"/>
        </w:rPr>
        <w:t xml:space="preserve">Trump would win according to the models -- </w:t>
      </w:r>
      <w:r w:rsidRPr="00000044">
        <w:rPr>
          <w:rStyle w:val="Emphasis"/>
        </w:rPr>
        <w:t>and pretty handily</w:t>
      </w:r>
      <w:r w:rsidRPr="00000044">
        <w:rPr>
          <w:sz w:val="16"/>
        </w:rPr>
        <w:t xml:space="preserve">. In three or four of them it would be pretty close. </w:t>
      </w:r>
      <w:r w:rsidRPr="00000044">
        <w:rPr>
          <w:rStyle w:val="StyleUnderline"/>
        </w:rPr>
        <w:t>He’s got low gas prices, low unemployment and a lot of other political variables at his back</w:t>
      </w:r>
      <w:r w:rsidRPr="00000044">
        <w:rPr>
          <w:sz w:val="16"/>
        </w:rPr>
        <w:t xml:space="preserve">. The only exception is his popularity, which matters a lot. If that falls off a cliff it would make a big difference.” Another modeler, </w:t>
      </w:r>
      <w:r w:rsidRPr="00000044">
        <w:rPr>
          <w:rStyle w:val="StyleUnderline"/>
        </w:rPr>
        <w:t>Trend Macrolytics’ Donald Luskin</w:t>
      </w:r>
      <w:r w:rsidRPr="00000044">
        <w:rPr>
          <w:sz w:val="16"/>
        </w:rPr>
        <w:t xml:space="preserve">, </w:t>
      </w:r>
      <w:r w:rsidRPr="00000044">
        <w:rPr>
          <w:rStyle w:val="StyleUnderline"/>
        </w:rPr>
        <w:t>also</w:t>
      </w:r>
      <w:r w:rsidRPr="00000044">
        <w:rPr>
          <w:sz w:val="16"/>
        </w:rPr>
        <w:t xml:space="preserve"> has </w:t>
      </w:r>
      <w:r w:rsidRPr="00000044">
        <w:rPr>
          <w:rStyle w:val="StyleUnderline"/>
        </w:rPr>
        <w:t>concluded that</w:t>
      </w:r>
      <w:r w:rsidRPr="00000044">
        <w:rPr>
          <w:sz w:val="16"/>
        </w:rPr>
        <w:t xml:space="preserve"> President </w:t>
      </w:r>
      <w:r w:rsidRPr="00000044">
        <w:rPr>
          <w:rStyle w:val="StyleUnderline"/>
        </w:rPr>
        <w:t xml:space="preserve">Trump will romp to victory next year. </w:t>
      </w:r>
      <w:r w:rsidRPr="00000044">
        <w:rPr>
          <w:sz w:val="16"/>
        </w:rPr>
        <w:t xml:space="preserve">The </w:t>
      </w:r>
      <w:r w:rsidRPr="00000044">
        <w:rPr>
          <w:rStyle w:val="StyleUnderline"/>
        </w:rPr>
        <w:t xml:space="preserve">hyper-partisan political environment in the U.S. means that most votes are essentially locked in </w:t>
      </w:r>
      <w:r w:rsidRPr="00000044">
        <w:rPr>
          <w:sz w:val="16"/>
        </w:rPr>
        <w:t xml:space="preserve">for one candidate or the other </w:t>
      </w:r>
      <w:r w:rsidRPr="00000044">
        <w:rPr>
          <w:rStyle w:val="StyleUnderline"/>
        </w:rPr>
        <w:t xml:space="preserve">regardless of outside factors. </w:t>
      </w:r>
      <w:r w:rsidRPr="00000044">
        <w:rPr>
          <w:sz w:val="16"/>
        </w:rPr>
        <w:t xml:space="preserve">Independents, along with the small number of disaffected Republicans and Democrats, likely will direct the 2020 election result. </w:t>
      </w:r>
      <w:r w:rsidRPr="00000044">
        <w:rPr>
          <w:rStyle w:val="StyleUnderline"/>
        </w:rPr>
        <w:t>Incumbency</w:t>
      </w:r>
      <w:r w:rsidRPr="00000044">
        <w:rPr>
          <w:sz w:val="16"/>
        </w:rPr>
        <w:t xml:space="preserve"> -- that is, simply being a sitting president -- </w:t>
      </w:r>
      <w:r w:rsidRPr="00000044">
        <w:rPr>
          <w:rStyle w:val="StyleUnderline"/>
        </w:rPr>
        <w:t xml:space="preserve">historically has </w:t>
      </w:r>
      <w:r w:rsidRPr="00000044">
        <w:rPr>
          <w:rStyle w:val="Emphasis"/>
        </w:rPr>
        <w:t>proven a powerful advantage</w:t>
      </w:r>
      <w:r w:rsidRPr="00000044">
        <w:rPr>
          <w:rStyle w:val="StyleUnderline"/>
        </w:rPr>
        <w:t>, and the state of the economy often drives voters who are not unswerving partisans.</w:t>
      </w:r>
    </w:p>
    <w:p w14:paraId="0D12B290" w14:textId="77777777" w:rsidR="00596C17" w:rsidRDefault="00596C17" w:rsidP="00596C17">
      <w:pPr>
        <w:pStyle w:val="Heading4"/>
      </w:pPr>
      <w:r>
        <w:t xml:space="preserve">Trump wins now – voter polls predict </w:t>
      </w:r>
    </w:p>
    <w:p w14:paraId="2158E3DB" w14:textId="77777777" w:rsidR="00596C17" w:rsidRPr="00D36317" w:rsidRDefault="00596C17" w:rsidP="00596C17">
      <w:r>
        <w:rPr>
          <w:rStyle w:val="Style13ptBold"/>
        </w:rPr>
        <w:t xml:space="preserve">Agiesta 6/5 </w:t>
      </w:r>
      <w:r w:rsidRPr="00D36317">
        <w:t>(</w:t>
      </w:r>
      <w:r>
        <w:t>Jennifer agiesta, director of polling and election analysis for cnn. “</w:t>
      </w:r>
      <w:r w:rsidRPr="00D36317">
        <w:t>CNN Poll: Rising share expect Trump to win in 2020</w:t>
      </w:r>
      <w:r>
        <w:t>”. CNN. June 5</w:t>
      </w:r>
      <w:r w:rsidRPr="00D36317">
        <w:rPr>
          <w:vertAlign w:val="superscript"/>
        </w:rPr>
        <w:t>th</w:t>
      </w:r>
      <w:r>
        <w:t xml:space="preserve">, 2019 1:54 pm est update </w:t>
      </w:r>
      <w:hyperlink r:id="rId18" w:history="1">
        <w:r w:rsidRPr="000C33BD">
          <w:rPr>
            <w:rStyle w:val="Hyperlink"/>
          </w:rPr>
          <w:t>https://www.cnn.com/2019/06/05/politics/cnn-poll-trump-prediction-economy-issues/index.html)</w:t>
        </w:r>
      </w:hyperlink>
      <w:r>
        <w:t xml:space="preserve"> kb </w:t>
      </w:r>
    </w:p>
    <w:p w14:paraId="6A29FC1B" w14:textId="77777777" w:rsidR="00596C17" w:rsidRPr="00D36317" w:rsidRDefault="00596C17" w:rsidP="00596C17">
      <w:pPr>
        <w:rPr>
          <w:rStyle w:val="StyleUnderline"/>
        </w:rPr>
      </w:pPr>
      <w:r>
        <w:t xml:space="preserve">A </w:t>
      </w:r>
      <w:r w:rsidRPr="00D36317">
        <w:rPr>
          <w:rStyle w:val="StyleUnderline"/>
        </w:rPr>
        <w:t>majority of Americans say they think Donald Trump is going to win a second term, according to a CNN Poll conducted by SSRS, even as the President's reviews on issues other than the economy remain largely negative.</w:t>
      </w:r>
    </w:p>
    <w:p w14:paraId="67B996CF" w14:textId="77777777" w:rsidR="00596C17" w:rsidRPr="00D36317" w:rsidRDefault="00596C17" w:rsidP="00596C17">
      <w:pPr>
        <w:rPr>
          <w:sz w:val="16"/>
        </w:rPr>
      </w:pPr>
      <w:r w:rsidRPr="00D36317">
        <w:rPr>
          <w:rStyle w:val="StyleUnderline"/>
        </w:rPr>
        <w:t>The new poll finds 54% say their best guess is that Trump will win the 2020 election, 41% feel he will lose. Americans are slightly more apt to say Trump will win now than they were to say Barack Obama would win a second term in May 2011, in a survey conducted just after the death of Osama bin Laden</w:t>
      </w:r>
      <w:r w:rsidRPr="00D36317">
        <w:rPr>
          <w:sz w:val="16"/>
        </w:rPr>
        <w:t xml:space="preserve"> (50% thought Obama would win in that poll). The new numbers on Trump are a reversal from December, when a narrow majority of 51% said they thought Trump would lose his bid for re-election.</w:t>
      </w:r>
    </w:p>
    <w:p w14:paraId="39C9C837" w14:textId="609D7FFA" w:rsidR="00596C17" w:rsidRPr="00596C17" w:rsidRDefault="00596C17" w:rsidP="00B820FA">
      <w:pPr>
        <w:rPr>
          <w:rStyle w:val="StyleUnderline"/>
          <w:sz w:val="16"/>
          <w:u w:val="none"/>
        </w:rPr>
      </w:pPr>
      <w:r w:rsidRPr="00D36317">
        <w:rPr>
          <w:sz w:val="16"/>
        </w:rPr>
        <w:t xml:space="preserve">The shift over that time comes mostly among those who disapprove of Trump's handling of the presidency. </w:t>
      </w:r>
      <w:r w:rsidRPr="00D36317">
        <w:rPr>
          <w:rStyle w:val="StyleUnderline"/>
        </w:rPr>
        <w:t>In December, 81% in that group said they thought the President would lose, and now, that's fallen to 67%. At the same time, the share who approve of the President and think he will win has held mostly steady</w:t>
      </w:r>
      <w:r w:rsidRPr="00D36317">
        <w:rPr>
          <w:sz w:val="16"/>
        </w:rPr>
        <w:t xml:space="preserve"> (88% now vs. 85% in December).</w:t>
      </w:r>
    </w:p>
    <w:p w14:paraId="2F4BD90E" w14:textId="77777777" w:rsidR="00B820FA" w:rsidRPr="00CA56D2" w:rsidRDefault="00B820FA" w:rsidP="00B820FA"/>
    <w:p w14:paraId="6D97C3E1" w14:textId="7242898B" w:rsidR="007544B7" w:rsidRPr="00632180" w:rsidRDefault="007544B7" w:rsidP="007544B7">
      <w:pPr>
        <w:pStyle w:val="Heading3"/>
      </w:pPr>
      <w:r>
        <w:t>Trump popular</w:t>
      </w:r>
    </w:p>
    <w:p w14:paraId="3487F54B" w14:textId="77777777" w:rsidR="00B820FA" w:rsidRPr="003F6F1F" w:rsidRDefault="00B820FA" w:rsidP="00B820FA">
      <w:pPr>
        <w:pStyle w:val="Heading4"/>
      </w:pPr>
      <w:r w:rsidRPr="003F6F1F">
        <w:t>Trump wins 2020 –</w:t>
      </w:r>
      <w:r>
        <w:t xml:space="preserve"> still popular amount white voters </w:t>
      </w:r>
    </w:p>
    <w:p w14:paraId="5EDA1A2E" w14:textId="77777777" w:rsidR="00B820FA" w:rsidRPr="003F6F1F" w:rsidRDefault="00B820FA" w:rsidP="00B820FA">
      <w:r w:rsidRPr="003F6F1F">
        <w:rPr>
          <w:rStyle w:val="Style13ptBold"/>
        </w:rPr>
        <w:t xml:space="preserve">Devega </w:t>
      </w:r>
      <w:r>
        <w:rPr>
          <w:rStyle w:val="Style13ptBold"/>
        </w:rPr>
        <w:t xml:space="preserve">6/28 </w:t>
      </w:r>
      <w:r w:rsidRPr="003F6F1F">
        <w:t>(Chauncey devega, politic</w:t>
      </w:r>
      <w:r>
        <w:t>al staff writer, podcast writer. “</w:t>
      </w:r>
      <w:r w:rsidRPr="003F6F1F">
        <w:t>Trump remains dominant among white voters — Democrats can't afford to be complacent</w:t>
      </w:r>
      <w:r>
        <w:t>”. Salon. June 28</w:t>
      </w:r>
      <w:r w:rsidRPr="003F6F1F">
        <w:rPr>
          <w:vertAlign w:val="superscript"/>
        </w:rPr>
        <w:t>th</w:t>
      </w:r>
      <w:r>
        <w:t xml:space="preserve"> 2019. </w:t>
      </w:r>
      <w:hyperlink r:id="rId19" w:history="1">
        <w:r w:rsidRPr="000C33BD">
          <w:rPr>
            <w:rStyle w:val="Hyperlink"/>
          </w:rPr>
          <w:t>https://www.salon.com/2019/06/28/trump-remains-dominant-among-white-voters-democrats-cant-afford-to-be-complacent/)</w:t>
        </w:r>
      </w:hyperlink>
      <w:r>
        <w:t xml:space="preserve"> kb </w:t>
      </w:r>
    </w:p>
    <w:p w14:paraId="702B520A" w14:textId="77777777" w:rsidR="00B820FA" w:rsidRDefault="00B820FA" w:rsidP="00B820FA">
      <w:pPr>
        <w:rPr>
          <w:rStyle w:val="StyleUnderline"/>
        </w:rPr>
      </w:pPr>
      <w:r w:rsidRPr="003F6F1F">
        <w:rPr>
          <w:sz w:val="16"/>
        </w:rPr>
        <w:t xml:space="preserve">But </w:t>
      </w:r>
      <w:r w:rsidRPr="003F6F1F">
        <w:rPr>
          <w:rStyle w:val="StyleUnderline"/>
        </w:rPr>
        <w:t>if the Democrats drill beneath the surface they will see that there is much for them to worry about regarding their chances of defeating Trump in the 2020 election.</w:t>
      </w:r>
      <w:r>
        <w:rPr>
          <w:sz w:val="16"/>
        </w:rPr>
        <w:t xml:space="preserve"> </w:t>
      </w:r>
      <w:r w:rsidRPr="003F6F1F">
        <w:rPr>
          <w:sz w:val="16"/>
        </w:rPr>
        <w:t xml:space="preserve">For one thing, </w:t>
      </w:r>
      <w:r w:rsidRPr="003F6F1F">
        <w:rPr>
          <w:rStyle w:val="StyleUnderline"/>
        </w:rPr>
        <w:t>Trump remains remarkably popular among white voters, especially white men. In a Quinnipiac University poll released on June 11,</w:t>
      </w:r>
      <w:r w:rsidRPr="003F6F1F">
        <w:rPr>
          <w:sz w:val="16"/>
        </w:rPr>
        <w:t xml:space="preserve"> Trump trailed all the leading Democratic candidates</w:t>
      </w:r>
      <w:r w:rsidRPr="003F6F1F">
        <w:rPr>
          <w:rStyle w:val="StyleUnderline"/>
        </w:rPr>
        <w:t>. Among white voters, however, Trump beat every major Democratic presidential candidate by a margin of six to 10 points — with one exception. Biden and Trump were in a statistical tie, with the latter leading by 47% to 46%</w:t>
      </w:r>
      <w:r w:rsidRPr="003F6F1F">
        <w:rPr>
          <w:sz w:val="16"/>
        </w:rPr>
        <w:t xml:space="preserve">, within the survey's margin of error. </w:t>
      </w:r>
      <w:r w:rsidRPr="003F6F1F">
        <w:rPr>
          <w:rStyle w:val="StyleUnderline"/>
        </w:rPr>
        <w:t>Other national polls have consistently shown that Donald Trump wins among white voters by an average of 10 points.</w:t>
      </w:r>
      <w:r>
        <w:rPr>
          <w:rStyle w:val="StyleUnderline"/>
        </w:rPr>
        <w:t xml:space="preserve"> </w:t>
      </w:r>
      <w:r w:rsidRPr="003F6F1F">
        <w:rPr>
          <w:sz w:val="16"/>
        </w:rPr>
        <w:t>In some ways this is predictable. The Republican Party is the country's largest white identity organization. The two major parties are increasingly sorted by racial attitudes, and those white voters who are the most hostile towards nonwhites have found their natural home in the Republican Party. Conservatism is a system of motivated social cognition; racism and racial authoritarianism are among its key features. In today's extremely polarized environment, political values are a reflection of social identity. Because of this, whiteness rules supreme for ma</w:t>
      </w:r>
      <w:r>
        <w:rPr>
          <w:sz w:val="16"/>
        </w:rPr>
        <w:t xml:space="preserve">ny Trump and Republican voters. </w:t>
      </w:r>
      <w:r w:rsidRPr="003F6F1F">
        <w:rPr>
          <w:sz w:val="16"/>
        </w:rPr>
        <w:t>Duke University political scientist Ashley Jardina explained this</w:t>
      </w:r>
      <w:r>
        <w:rPr>
          <w:sz w:val="16"/>
        </w:rPr>
        <w:t xml:space="preserve"> to me in a phone conversation: </w:t>
      </w:r>
      <w:r w:rsidRPr="003F6F1F">
        <w:rPr>
          <w:sz w:val="16"/>
        </w:rPr>
        <w:t>The idea behind white identity politics is that there is a subset of white voters and/or white Americans in general who feel a sense of attachment to their group. They feel a sense of solidarity. They think that their race and their racial identity is important to who they are, and that influences how they see and view the political world. Tied up in that sense of identity is the belief that whites are losing out in the United States and that their status and their power are somehow under threat. Subsequently, these white voters are</w:t>
      </w:r>
      <w:r>
        <w:rPr>
          <w:sz w:val="16"/>
        </w:rPr>
        <w:t xml:space="preserve"> </w:t>
      </w:r>
      <w:r w:rsidRPr="003F6F1F">
        <w:rPr>
          <w:sz w:val="16"/>
        </w:rPr>
        <w:t>responding to that politically by supporting policies and candidates that they view as protecting their g</w:t>
      </w:r>
      <w:r>
        <w:rPr>
          <w:sz w:val="16"/>
        </w:rPr>
        <w:t xml:space="preserve">roup and preserving its status. </w:t>
      </w:r>
      <w:r w:rsidRPr="003F6F1F">
        <w:rPr>
          <w:sz w:val="16"/>
        </w:rPr>
        <w:t xml:space="preserve">Donald Trump is a candidate who campaigned on lowering levels of immigration, building a wall, and doing things that were going to preserve the "right" composition of the country, as viewed by those white Americans who feel embattled. He promised to provide and support policies like Social Security and Medicare that are associated with whiteness and disproportionately benefit white people. </w:t>
      </w:r>
      <w:r w:rsidRPr="003F6F1F">
        <w:rPr>
          <w:rStyle w:val="StyleUnderline"/>
        </w:rPr>
        <w:t>Trump is going to keep "America First" and "Make America Great Again" He is very much the candidate of white identity.</w:t>
      </w:r>
      <w:r>
        <w:rPr>
          <w:rStyle w:val="StyleUnderline"/>
        </w:rPr>
        <w:t xml:space="preserve"> </w:t>
      </w:r>
      <w:r w:rsidRPr="003F6F1F">
        <w:rPr>
          <w:sz w:val="16"/>
        </w:rPr>
        <w:t xml:space="preserve">Of course white identity mattered before Trump came on the scene, as Jardina also noted: "One thing that we know is that whites who felt a strong sense of solidarity with their group in 2012 were far </w:t>
      </w:r>
      <w:r>
        <w:rPr>
          <w:sz w:val="16"/>
        </w:rPr>
        <w:t xml:space="preserve">less likely to vote for Obama." </w:t>
      </w:r>
      <w:r w:rsidRPr="003F6F1F">
        <w:rPr>
          <w:sz w:val="16"/>
        </w:rPr>
        <w:t xml:space="preserve">What is most troubling for American democracy and the general future of the country is the fact that </w:t>
      </w:r>
      <w:r w:rsidRPr="003F6F1F">
        <w:rPr>
          <w:rStyle w:val="StyleUnderline"/>
        </w:rPr>
        <w:t>Trump's white voters support him despite his evident collusion with a foreign power to influence the 2016 presidential election, his habitual lying, his authoritarian beliefs and attitudes and his gross disregard for the Constitution.</w:t>
      </w:r>
      <w:r w:rsidRPr="003F6F1F">
        <w:rPr>
          <w:sz w:val="16"/>
        </w:rPr>
        <w:t xml:space="preserve"> Trump has been accused of sexual assault or sexual harassment by at least 22 women. He has put brown and black children and families in concentration camps. </w:t>
      </w:r>
      <w:r w:rsidRPr="003F6F1F">
        <w:rPr>
          <w:rStyle w:val="StyleUnderline"/>
        </w:rPr>
        <w:t>He has conducted a dangerous and irresponsible foreign policy, has further destroyed the environment, gutting America's prestige and respect around the world, has pursued ruinous economic policies and a pattern of evident corruption, has openly admired dictators and despots and embraced the politics of white supremacy.</w:t>
      </w:r>
    </w:p>
    <w:p w14:paraId="255E24A5" w14:textId="77777777" w:rsidR="00B820FA" w:rsidRDefault="00B820FA" w:rsidP="004359B7"/>
    <w:p w14:paraId="697E0894" w14:textId="6C292D23" w:rsidR="00B820FA" w:rsidRDefault="009B3326" w:rsidP="009B3326">
      <w:pPr>
        <w:pStyle w:val="Heading2"/>
      </w:pPr>
      <w:r>
        <w:t>Answ to Uq</w:t>
      </w:r>
    </w:p>
    <w:p w14:paraId="7A7DCC3E" w14:textId="71F3D43D" w:rsidR="007527F4" w:rsidRPr="007527F4" w:rsidRDefault="007527F4" w:rsidP="007527F4">
      <w:pPr>
        <w:pStyle w:val="Heading3"/>
      </w:pPr>
      <w:r>
        <w:t>Polls unreliable</w:t>
      </w:r>
    </w:p>
    <w:p w14:paraId="591E7E25" w14:textId="77777777" w:rsidR="009B3326" w:rsidRDefault="009B3326" w:rsidP="009B3326">
      <w:pPr>
        <w:pStyle w:val="Heading4"/>
      </w:pPr>
      <w:r>
        <w:t xml:space="preserve">Popular vote can’t make accurate predictions </w:t>
      </w:r>
    </w:p>
    <w:p w14:paraId="01DA4416" w14:textId="77777777" w:rsidR="009B3326" w:rsidRPr="006640FD" w:rsidRDefault="009B3326" w:rsidP="009B3326">
      <w:r>
        <w:rPr>
          <w:rStyle w:val="Style13ptBold"/>
        </w:rPr>
        <w:t xml:space="preserve">Vittert and lind 6/12 </w:t>
      </w:r>
      <w:r w:rsidRPr="006640FD">
        <w:t>(</w:t>
      </w:r>
      <w:r>
        <w:t xml:space="preserve">liberty vittert and Brendan lind, </w:t>
      </w:r>
      <w:r w:rsidRPr="00E73B53">
        <w:t>American statistician, political commentato</w:t>
      </w:r>
      <w:r>
        <w:t>r -and- co-founder and founding ed of launch code tech career starting, “</w:t>
      </w:r>
      <w:r w:rsidRPr="00E73B53">
        <w:t>Despite Unpopularity, Trump Can Win 2020. Here's How.</w:t>
      </w:r>
      <w:r>
        <w:t>” The national interest. June 12</w:t>
      </w:r>
      <w:r w:rsidRPr="00E73B53">
        <w:rPr>
          <w:vertAlign w:val="superscript"/>
        </w:rPr>
        <w:t>th</w:t>
      </w:r>
      <w:r>
        <w:t xml:space="preserve"> 2019. </w:t>
      </w:r>
      <w:hyperlink r:id="rId20" w:history="1">
        <w:r w:rsidRPr="000C33BD">
          <w:rPr>
            <w:rStyle w:val="Hyperlink"/>
          </w:rPr>
          <w:t>https://nationalinterest.org/blog/buzz/despite-unpopularity-trump-can-win-2020-heres-how-62177)</w:t>
        </w:r>
      </w:hyperlink>
      <w:r>
        <w:t xml:space="preserve"> kb </w:t>
      </w:r>
    </w:p>
    <w:p w14:paraId="2D72B006" w14:textId="77777777" w:rsidR="009B3326" w:rsidRDefault="009B3326" w:rsidP="009B3326">
      <w:r w:rsidRPr="006640FD">
        <w:rPr>
          <w:rStyle w:val="StyleUnderline"/>
        </w:rPr>
        <w:t xml:space="preserve">A simple statistical model applied to recorded approval ratings shows Trump has been garnering higher and higher approval ratings since taking office. </w:t>
      </w:r>
      <w:r w:rsidRPr="006640FD">
        <w:rPr>
          <w:sz w:val="16"/>
        </w:rPr>
        <w:t>Put simply, his base is staying strong and even growing. This is in direct contrast to all presidents except Bill Clinton.</w:t>
      </w:r>
      <w:r>
        <w:rPr>
          <w:sz w:val="16"/>
        </w:rPr>
        <w:t xml:space="preserve"> </w:t>
      </w:r>
      <w:r w:rsidRPr="006640FD">
        <w:rPr>
          <w:rStyle w:val="StyleUnderline"/>
        </w:rPr>
        <w:t>Past incumbent presidents followed the rule that 49% approval and above means winning reelection, and anything below meant no second term. But Trump did not start at, nor will most likely ever reach, that level of approval.</w:t>
      </w:r>
      <w:r>
        <w:rPr>
          <w:rStyle w:val="StyleUnderline"/>
        </w:rPr>
        <w:t xml:space="preserve"> </w:t>
      </w:r>
      <w:r w:rsidRPr="006640FD">
        <w:rPr>
          <w:rStyle w:val="StyleUnderline"/>
        </w:rPr>
        <w:t>Americans may again see something</w:t>
      </w:r>
      <w:r w:rsidRPr="006640FD">
        <w:rPr>
          <w:sz w:val="16"/>
        </w:rPr>
        <w:t xml:space="preserve"> that, statistically speaking, has </w:t>
      </w:r>
      <w:r w:rsidRPr="006640FD">
        <w:rPr>
          <w:rStyle w:val="StyleUnderline"/>
        </w:rPr>
        <w:t>never been seen before. Approval ratings have high correlations with predicting the next president, but with Trump, the numbers are outside any historical trends.</w:t>
      </w:r>
      <w:r>
        <w:rPr>
          <w:rStyle w:val="StyleUnderline"/>
        </w:rPr>
        <w:t xml:space="preserve"> </w:t>
      </w:r>
      <w:r w:rsidRPr="006640FD">
        <w:rPr>
          <w:rStyle w:val="StyleUnderline"/>
        </w:rPr>
        <w:t>The most unpopular winner ever may very likely win again.</w:t>
      </w:r>
      <w:r>
        <w:rPr>
          <w:rStyle w:val="StyleUnderline"/>
        </w:rPr>
        <w:t xml:space="preserve"> </w:t>
      </w:r>
      <w:r>
        <w:t>x</w:t>
      </w:r>
    </w:p>
    <w:p w14:paraId="445DAF65" w14:textId="77777777" w:rsidR="009B3326" w:rsidRPr="009B3326" w:rsidRDefault="009B3326" w:rsidP="009B3326"/>
    <w:p w14:paraId="7EF7F02A" w14:textId="77777777" w:rsidR="009B3326" w:rsidRDefault="009B3326" w:rsidP="009B3326">
      <w:pPr>
        <w:pStyle w:val="Heading4"/>
      </w:pPr>
      <w:r>
        <w:t xml:space="preserve">Don’t rely on the polls – swing voters and miscalculation mean they can’t be trusted </w:t>
      </w:r>
    </w:p>
    <w:p w14:paraId="08C589ED" w14:textId="77777777" w:rsidR="009B3326" w:rsidRPr="0068648E" w:rsidRDefault="009B3326" w:rsidP="009B3326">
      <w:r>
        <w:rPr>
          <w:rStyle w:val="Style13ptBold"/>
        </w:rPr>
        <w:t xml:space="preserve">Prokop 18 </w:t>
      </w:r>
      <w:r w:rsidRPr="0068648E">
        <w:t>(</w:t>
      </w:r>
      <w:r>
        <w:t>Andrew Prokop, senior politics correspondent, Harvard. “polls can be wrong”. Vox. October 19</w:t>
      </w:r>
      <w:r w:rsidRPr="0068648E">
        <w:rPr>
          <w:vertAlign w:val="superscript"/>
        </w:rPr>
        <w:t>th</w:t>
      </w:r>
      <w:r>
        <w:t xml:space="preserve"> 2018. </w:t>
      </w:r>
      <w:hyperlink r:id="rId21" w:history="1">
        <w:r w:rsidRPr="000C33BD">
          <w:rPr>
            <w:rStyle w:val="Hyperlink"/>
          </w:rPr>
          <w:t>https://www.linkedin.com/in/andrewprokop)</w:t>
        </w:r>
      </w:hyperlink>
      <w:r>
        <w:t xml:space="preserve"> kb </w:t>
      </w:r>
    </w:p>
    <w:p w14:paraId="1D48F695" w14:textId="77777777" w:rsidR="009B3326" w:rsidRDefault="009B3326" w:rsidP="009B3326">
      <w:r w:rsidRPr="0068648E">
        <w:rPr>
          <w:rStyle w:val="StyleUnderline"/>
        </w:rPr>
        <w:t>When the votes are counted on November 6</w:t>
      </w:r>
      <w:r>
        <w:t xml:space="preserve">, all of this could turn out to be spot-on — or </w:t>
      </w:r>
      <w:r w:rsidRPr="0068648E">
        <w:rPr>
          <w:rStyle w:val="StyleUnderline"/>
        </w:rPr>
        <w:t>some of it could be dramatically wrong</w:t>
      </w:r>
      <w:r>
        <w:t xml:space="preserve">. As polls come in during the final days of the election, we should keep in mind two reasons why what they’re showing now might not necessarily be what we see on Election Day. First, </w:t>
      </w:r>
      <w:r w:rsidRPr="0068648E">
        <w:rPr>
          <w:rStyle w:val="StyleUnderline"/>
        </w:rPr>
        <w:t>there’s the possibility that the polls could shift in these final days. This could be due to new developments in individual races, like scandals breaking or candidates ramping up ad spending. A change in national news headlines could also benefit one party or the other generally. Remember, it was just a week and a half before the election that FBI Director James Comey disclosed that the FBI had found new Clinton emails. Analysts think this played a major role in swinging the polls, and Nate Silver later concluded it “probably cost Clinton the election.”</w:t>
      </w:r>
      <w:r>
        <w:t xml:space="preserve"> Second, </w:t>
      </w:r>
      <w:r w:rsidRPr="0068648E">
        <w:rPr>
          <w:rStyle w:val="StyleUnderline"/>
        </w:rPr>
        <w:t>there’s the possibility that the polls could just be off</w:t>
      </w:r>
      <w:r>
        <w:t xml:space="preserve">, or missing something. </w:t>
      </w:r>
      <w:r w:rsidRPr="0068648E">
        <w:rPr>
          <w:rStyle w:val="StyleUnderline"/>
        </w:rPr>
        <w:t>Pollsters could be wrongly modeling turnout, to the benefit of one party and detriment of the other. Undecided voters making up their minds at the very last minute</w:t>
      </w:r>
      <w:r>
        <w:t xml:space="preserve"> could also break disproportionately to one candidate or side, either nationally or in particular races or regions. </w:t>
      </w:r>
      <w:r w:rsidRPr="0068648E">
        <w:rPr>
          <w:rStyle w:val="StyleUnderline"/>
        </w:rPr>
        <w:t>Pollsters famously underestimated Donald Trump’s support in the Midwest by several points in 2016, and it was only a year ago that Virginia polls underestimated Democrat Ralph Northam’s margin of victory by more than 5.5 percentage points.</w:t>
      </w:r>
      <w:r>
        <w:rPr>
          <w:rStyle w:val="StyleUnderline"/>
        </w:rPr>
        <w:t xml:space="preserve"> </w:t>
      </w:r>
      <w:r w:rsidRPr="00AB0B64">
        <w:t>X</w:t>
      </w:r>
    </w:p>
    <w:p w14:paraId="13286F6C" w14:textId="77777777" w:rsidR="009B3326" w:rsidRDefault="009B3326" w:rsidP="009B3326"/>
    <w:p w14:paraId="11474C0B" w14:textId="77777777" w:rsidR="009B3326" w:rsidRDefault="009B3326" w:rsidP="009B3326">
      <w:pPr>
        <w:pStyle w:val="Heading4"/>
      </w:pPr>
      <w:r>
        <w:t xml:space="preserve">Dems will forget about the plan </w:t>
      </w:r>
    </w:p>
    <w:p w14:paraId="773CF23F" w14:textId="77777777" w:rsidR="009B3326" w:rsidRPr="00AB0B64" w:rsidRDefault="009B3326" w:rsidP="009B3326">
      <w:r>
        <w:rPr>
          <w:rStyle w:val="Style13ptBold"/>
        </w:rPr>
        <w:t xml:space="preserve">Prokop 18 </w:t>
      </w:r>
      <w:r w:rsidRPr="0068648E">
        <w:t>(</w:t>
      </w:r>
      <w:r>
        <w:t>Andrew Prokop, senior politics correspondent, Harvard. “polls can be wrong”. Vox. October 19</w:t>
      </w:r>
      <w:r w:rsidRPr="0068648E">
        <w:rPr>
          <w:vertAlign w:val="superscript"/>
        </w:rPr>
        <w:t>th</w:t>
      </w:r>
      <w:r>
        <w:t xml:space="preserve"> 2018. </w:t>
      </w:r>
      <w:hyperlink r:id="rId22" w:history="1">
        <w:r w:rsidRPr="000C33BD">
          <w:rPr>
            <w:rStyle w:val="Hyperlink"/>
          </w:rPr>
          <w:t>https://www.linkedin.com/in/andrewprokop)</w:t>
        </w:r>
      </w:hyperlink>
      <w:r>
        <w:t xml:space="preserve"> kb </w:t>
      </w:r>
    </w:p>
    <w:p w14:paraId="78265A30" w14:textId="77777777" w:rsidR="009B3326" w:rsidRDefault="009B3326" w:rsidP="009B3326">
      <w:r w:rsidRPr="00AB0B64">
        <w:rPr>
          <w:rStyle w:val="StyleUnderline"/>
        </w:rPr>
        <w:t xml:space="preserve">All this should be a useful reminder that the future’s uncertain. Two weeks ago, all the media could talk about was the Brett Kavanaugh confirmation battle, and red-state Republicans crowed that it was playing out to their advantage. Since then, though, coverage has moved on to </w:t>
      </w:r>
      <w:r w:rsidRPr="00AB0B64">
        <w:rPr>
          <w:sz w:val="16"/>
        </w:rPr>
        <w:t>other topics —</w:t>
      </w:r>
      <w:r w:rsidRPr="00AB0B64">
        <w:rPr>
          <w:rStyle w:val="StyleUnderline"/>
        </w:rPr>
        <w:t xml:space="preserve"> the stock market’s volatility, allegations that the Saudi Arabian government murdered a journalist, a caravan of Honduran migrants moving toward the border.</w:t>
      </w:r>
      <w:r>
        <w:rPr>
          <w:rStyle w:val="StyleUnderline"/>
        </w:rPr>
        <w:t xml:space="preserve"> </w:t>
      </w:r>
      <w:r w:rsidRPr="00AB0B64">
        <w:t>X</w:t>
      </w:r>
    </w:p>
    <w:p w14:paraId="725ED4A7" w14:textId="77777777" w:rsidR="009B3326" w:rsidRDefault="009B3326" w:rsidP="009B3326"/>
    <w:p w14:paraId="3B10F631" w14:textId="77777777" w:rsidR="009B3326" w:rsidRDefault="009B3326" w:rsidP="009B3326">
      <w:pPr>
        <w:pStyle w:val="Heading4"/>
      </w:pPr>
      <w:r>
        <w:t xml:space="preserve">Polls can’t be relied on – no certain risk of the disad </w:t>
      </w:r>
    </w:p>
    <w:p w14:paraId="14C18275" w14:textId="77777777" w:rsidR="009B3326" w:rsidRPr="00AB0B64" w:rsidRDefault="009B3326" w:rsidP="009B3326">
      <w:r>
        <w:rPr>
          <w:rStyle w:val="Style13ptBold"/>
        </w:rPr>
        <w:t xml:space="preserve">Prokop 18 </w:t>
      </w:r>
      <w:r w:rsidRPr="0068648E">
        <w:t>(</w:t>
      </w:r>
      <w:r>
        <w:t>Andrew Prokop, senior politics correspondent, Harvard. “polls can be wrong”. Vox. October 19</w:t>
      </w:r>
      <w:r w:rsidRPr="0068648E">
        <w:rPr>
          <w:vertAlign w:val="superscript"/>
        </w:rPr>
        <w:t>th</w:t>
      </w:r>
      <w:r>
        <w:t xml:space="preserve"> 2018. </w:t>
      </w:r>
      <w:hyperlink r:id="rId23" w:history="1">
        <w:r w:rsidRPr="000C33BD">
          <w:rPr>
            <w:rStyle w:val="Hyperlink"/>
          </w:rPr>
          <w:t>https://www.linkedin.com/in/andrewprokop)</w:t>
        </w:r>
      </w:hyperlink>
      <w:r>
        <w:t xml:space="preserve"> kb </w:t>
      </w:r>
    </w:p>
    <w:p w14:paraId="17CD9BE3" w14:textId="6B536CB2" w:rsidR="009B3326" w:rsidRPr="007527F4" w:rsidRDefault="009B3326" w:rsidP="009B3326">
      <w:pPr>
        <w:rPr>
          <w:sz w:val="16"/>
        </w:rPr>
      </w:pPr>
      <w:r w:rsidRPr="00AB0B64">
        <w:rPr>
          <w:sz w:val="16"/>
        </w:rPr>
        <w:t xml:space="preserve">That’s an uncommonly big miss. But </w:t>
      </w:r>
      <w:r w:rsidRPr="00AB0B64">
        <w:rPr>
          <w:rStyle w:val="StyleUnderline"/>
        </w:rPr>
        <w:t xml:space="preserve">it’s quite common for the final polling averages to be off by a few points </w:t>
      </w:r>
      <w:r w:rsidRPr="00AB0B64">
        <w:rPr>
          <w:sz w:val="16"/>
        </w:rPr>
        <w:t>for any particular race. Just look at what happened with polling averages in some of the highest-profile Trump-era special elections:</w:t>
      </w:r>
    </w:p>
    <w:p w14:paraId="7A320650" w14:textId="16E5BA77" w:rsidR="009B3326" w:rsidRPr="00B4660C" w:rsidRDefault="009B3326" w:rsidP="009B3326">
      <w:pPr>
        <w:rPr>
          <w:u w:val="single"/>
        </w:rPr>
      </w:pPr>
      <w:r w:rsidRPr="00AB0B64">
        <w:rPr>
          <w:rStyle w:val="StyleUnderline"/>
        </w:rPr>
        <w:t>Georgia’s Sixth District: Underestimated the Republican’s margin by 3.6 percentage points</w:t>
      </w:r>
      <w:r>
        <w:rPr>
          <w:rStyle w:val="StyleUnderline"/>
        </w:rPr>
        <w:t xml:space="preserve"> </w:t>
      </w:r>
      <w:r w:rsidRPr="00AB0B64">
        <w:rPr>
          <w:rStyle w:val="StyleUnderline"/>
        </w:rPr>
        <w:t>Alabama’s Senate race: Underestimated the Democrat’s margin by 3.7 percentage points</w:t>
      </w:r>
      <w:r>
        <w:rPr>
          <w:rStyle w:val="StyleUnderline"/>
        </w:rPr>
        <w:t xml:space="preserve"> </w:t>
      </w:r>
      <w:r w:rsidRPr="00AB0B64">
        <w:rPr>
          <w:rStyle w:val="StyleUnderline"/>
        </w:rPr>
        <w:t>Pennsylvania’s 18th District: Overestimated the Democrat’s margin by 1.8 points</w:t>
      </w:r>
      <w:r>
        <w:rPr>
          <w:rStyle w:val="StyleUnderline"/>
        </w:rPr>
        <w:t xml:space="preserve"> </w:t>
      </w:r>
      <w:r w:rsidRPr="00AB0B64">
        <w:rPr>
          <w:rStyle w:val="StyleUnderline"/>
        </w:rPr>
        <w:t>Arizona’s Eighth District: Overestimated the Republican’s margin by 2.8 points</w:t>
      </w:r>
      <w:r>
        <w:rPr>
          <w:rStyle w:val="StyleUnderline"/>
        </w:rPr>
        <w:t xml:space="preserve"> </w:t>
      </w:r>
      <w:r w:rsidRPr="00AB0B64">
        <w:rPr>
          <w:sz w:val="16"/>
        </w:rPr>
        <w:t xml:space="preserve">In all these contests, the polls were in the neighborhood of the final outcome. But </w:t>
      </w:r>
      <w:r w:rsidRPr="00AB0B64">
        <w:rPr>
          <w:rStyle w:val="StyleUnderline"/>
        </w:rPr>
        <w:t>they were off in the low single digits in all of them — and by more than that in the Virginia governor’s race.</w:t>
      </w:r>
      <w:r>
        <w:rPr>
          <w:rStyle w:val="StyleUnderline"/>
        </w:rPr>
        <w:t xml:space="preserve"> </w:t>
      </w:r>
      <w:r w:rsidRPr="00AB0B64">
        <w:rPr>
          <w:sz w:val="16"/>
        </w:rPr>
        <w:t xml:space="preserve">That’s, then, what polls are generally good for — getting us in the neighborhood of the outcome, most of the time. But </w:t>
      </w:r>
      <w:r w:rsidRPr="00AB0B64">
        <w:rPr>
          <w:rStyle w:val="StyleUnderline"/>
        </w:rPr>
        <w:t>we shouldn’t exaggerate their precision or how much certainty they offer. Election night will likely bring some surprises.</w:t>
      </w:r>
    </w:p>
    <w:p w14:paraId="11C852C8" w14:textId="19DE6CAE" w:rsidR="008B7FBC" w:rsidRDefault="008B7FBC" w:rsidP="008B7FBC">
      <w:pPr>
        <w:pStyle w:val="Heading2"/>
      </w:pPr>
      <w:r>
        <w:t>Links</w:t>
      </w:r>
      <w:r w:rsidR="00E67C85">
        <w:t>- Generic</w:t>
      </w:r>
    </w:p>
    <w:p w14:paraId="4F66EBD2" w14:textId="77777777" w:rsidR="007867E8" w:rsidRDefault="007867E8" w:rsidP="007867E8">
      <w:pPr>
        <w:pStyle w:val="Heading3"/>
      </w:pPr>
      <w:r>
        <w:t>Base Doesn’t Care</w:t>
      </w:r>
    </w:p>
    <w:p w14:paraId="3A71B8C5" w14:textId="77777777" w:rsidR="007867E8" w:rsidRDefault="007867E8" w:rsidP="007867E8">
      <w:pPr>
        <w:pStyle w:val="Heading4"/>
      </w:pPr>
      <w:r>
        <w:t>Current Trump fopo is working for 2020 – voters don’t care about him cozying up to dictators.</w:t>
      </w:r>
    </w:p>
    <w:p w14:paraId="37CA4378" w14:textId="77777777" w:rsidR="007867E8" w:rsidRPr="00391626" w:rsidRDefault="007867E8" w:rsidP="007867E8">
      <w:r>
        <w:rPr>
          <w:rStyle w:val="Style13ptBold"/>
        </w:rPr>
        <w:t xml:space="preserve">Wright 3/25 </w:t>
      </w:r>
      <w:r w:rsidRPr="00391626">
        <w:t>Thomas Wright</w:t>
      </w:r>
      <w:r>
        <w:t xml:space="preserve"> [</w:t>
      </w:r>
      <w:r w:rsidRPr="00391626">
        <w:t>Thomas Wright is a senior fellow at the Brookings Institution and the author of All Measures Short of War: The Contest for the 21st Century and the Future of American Power.</w:t>
      </w:r>
      <w:r>
        <w:t>]</w:t>
      </w:r>
      <w:r w:rsidRPr="00391626">
        <w:t xml:space="preserve">, 3-25-2019, "Democrats Need to Place China at the Center of Their Foreign Policy," Atlantic, </w:t>
      </w:r>
      <w:hyperlink r:id="rId24" w:history="1">
        <w:r w:rsidRPr="00104582">
          <w:rPr>
            <w:rStyle w:val="Hyperlink"/>
          </w:rPr>
          <w:t>https://www.theatlantic.com/ideas/archive/2019/05/how-democrats-can-beat-trump-foreign-policy-2020/589360/</w:t>
        </w:r>
      </w:hyperlink>
      <w:r>
        <w:t xml:space="preserve"> SM</w:t>
      </w:r>
    </w:p>
    <w:p w14:paraId="658B2DA1" w14:textId="77777777" w:rsidR="007867E8" w:rsidRPr="00391626" w:rsidRDefault="007867E8" w:rsidP="007867E8">
      <w:pPr>
        <w:rPr>
          <w:rStyle w:val="StyleUnderline"/>
        </w:rPr>
      </w:pPr>
      <w:r w:rsidRPr="00391626">
        <w:rPr>
          <w:rStyle w:val="StyleUnderline"/>
        </w:rPr>
        <w:t>On military intervention, Democrats could find themselves scooped by the president. He is undoubtedly reckless and militaristic, but he also seems acutely aware of the risks of large-scale military action</w:t>
      </w:r>
      <w:r w:rsidRPr="00391626">
        <w:rPr>
          <w:sz w:val="16"/>
        </w:rPr>
        <w:t xml:space="preserve">. He recently publicly rebuked John Bolton, his national-security adviser, for pushing for military intervention in Iran, North Korea, and Venezuela. </w:t>
      </w:r>
      <w:r w:rsidRPr="00391626">
        <w:rPr>
          <w:rStyle w:val="StyleUnderline"/>
        </w:rPr>
        <w:t>Trump’s militarism could see the United States embroiled in a war between now and the election, but there is a strong possibility that he will avoid one.</w:t>
      </w:r>
      <w:r w:rsidRPr="00391626">
        <w:rPr>
          <w:sz w:val="16"/>
        </w:rPr>
        <w:t xml:space="preserve"> Yes, the United States remains involved in Afghanistan and Syria, but Trump wants to pull out of both conflicts and may ultimately insist on it as the election looms. </w:t>
      </w:r>
      <w:r w:rsidRPr="00391626">
        <w:rPr>
          <w:rStyle w:val="StyleUnderline"/>
        </w:rPr>
        <w:t>The argument that Americans must pivot to the home front may fare no better.</w:t>
      </w:r>
      <w:r w:rsidRPr="00391626">
        <w:rPr>
          <w:sz w:val="16"/>
        </w:rPr>
        <w:t xml:space="preserve"> This has been Trump’s mantra for years. The results of his renegotiations of trade deals may be poor, and he has not fulfilled his promise to invest in infrastructure, but he has already made the rhetoric that the Democrats are trying to adopt his own. Moreover, he may be able to tell many voters that he’s succeeded. The present economic boom started under Obama, but it doesn’t really matter—if it extends through next November, voters will credit Trump. And, as David Gordon of the Eurasia Group observes, the states Trump won in 2016, including many that suffered during the Great Recession, are experiencing higher levels of job growth than the rest of the country. </w:t>
      </w:r>
      <w:r w:rsidRPr="00391626">
        <w:rPr>
          <w:rStyle w:val="StyleUnderline"/>
        </w:rPr>
        <w:t>That leaves Democrats with international cooperation as their best hope of distinguishing their foreign-policy message from Trump’s. But a recent study of public opinion by the Center for American Progress found that this will prove a tough sell:</w:t>
      </w:r>
      <w:r>
        <w:rPr>
          <w:rStyle w:val="StyleUnderline"/>
        </w:rPr>
        <w:t xml:space="preserve"> </w:t>
      </w:r>
      <w:r w:rsidRPr="00391626">
        <w:rPr>
          <w:rStyle w:val="StyleUnderline"/>
        </w:rPr>
        <w:t>Language from foreign policy experts about ‘</w:t>
      </w:r>
      <w:r w:rsidRPr="00391626">
        <w:rPr>
          <w:rStyle w:val="Emphasis"/>
        </w:rPr>
        <w:t>fighting authoritarianism and dictatorship</w:t>
      </w:r>
      <w:r w:rsidRPr="00391626">
        <w:rPr>
          <w:rStyle w:val="StyleUnderline"/>
        </w:rPr>
        <w:t xml:space="preserve">,’ ‘promoting democracy,’ or ‘working with allies and the international community’ </w:t>
      </w:r>
      <w:r w:rsidRPr="00391626">
        <w:rPr>
          <w:rStyle w:val="Emphasis"/>
        </w:rPr>
        <w:t>uniformly fell flat with voters</w:t>
      </w:r>
      <w:r w:rsidRPr="00391626">
        <w:rPr>
          <w:rStyle w:val="StyleUnderline"/>
        </w:rPr>
        <w:t xml:space="preserve"> in our groups. Some participants questioned the idea that an international community actually exists.</w:t>
      </w:r>
      <w:r w:rsidRPr="00391626">
        <w:rPr>
          <w:sz w:val="16"/>
        </w:rPr>
        <w:t xml:space="preserve"> Democracy promotion reminded others of the 2003 Iraq War and the failures of the George W. Bush administration. </w:t>
      </w:r>
      <w:r w:rsidRPr="00391626">
        <w:rPr>
          <w:rStyle w:val="StyleUnderline"/>
        </w:rPr>
        <w:t>When asked what the phrase ‘maintaining the liberal international order’ indicated to them, all but one of the participants in our focus groups drew a blank. Voters across educational lines simply did not understand what any of these phrases and ideas meant or implied.</w:t>
      </w:r>
      <w:r>
        <w:rPr>
          <w:rStyle w:val="StyleUnderline"/>
        </w:rPr>
        <w:t xml:space="preserve"> </w:t>
      </w:r>
      <w:r w:rsidRPr="00391626">
        <w:rPr>
          <w:sz w:val="16"/>
        </w:rPr>
        <w:t xml:space="preserve">The inconvenient truth for the Democratic field is that </w:t>
      </w:r>
      <w:r w:rsidRPr="00391626">
        <w:rPr>
          <w:rStyle w:val="StyleUnderline"/>
        </w:rPr>
        <w:t>Trump’s crude foreign-policy message could resonate in 2020. He promises to remove constraints and use power freely, including against America’s friends, to extract more economic benefits.</w:t>
      </w:r>
      <w:r w:rsidRPr="00391626">
        <w:rPr>
          <w:sz w:val="16"/>
        </w:rPr>
        <w:t xml:space="preserve"> The benefits may be smaller than advertised. His approach may come at the cost of eroding America’s global influence and replacing the rules-based international order with something temporary, fragile, and transactional. He may be even more radical in his second term. </w:t>
      </w:r>
      <w:r w:rsidRPr="00391626">
        <w:rPr>
          <w:rStyle w:val="StyleUnderline"/>
        </w:rPr>
        <w:t>Trump’s presidency may dramatically increase the risk of a national-security catastrophe—character is fate. But, until the catastrophe actually arrives, Trump is unlikely to be hurt politically. Many voters are only too pleased to have a president willing to shake things up internationally.</w:t>
      </w:r>
    </w:p>
    <w:p w14:paraId="05E57930" w14:textId="77777777" w:rsidR="007867E8" w:rsidRDefault="007867E8" w:rsidP="007867E8"/>
    <w:p w14:paraId="2AD86970" w14:textId="172A6837" w:rsidR="000F1FAB" w:rsidRDefault="000F1FAB" w:rsidP="000F1FAB">
      <w:pPr>
        <w:pStyle w:val="Heading3"/>
      </w:pPr>
      <w:r>
        <w:t>Base Key</w:t>
      </w:r>
    </w:p>
    <w:p w14:paraId="20263719" w14:textId="77777777" w:rsidR="000F1FAB" w:rsidRDefault="000F1FAB" w:rsidP="000F1FAB">
      <w:pPr>
        <w:pStyle w:val="Heading4"/>
      </w:pPr>
      <w:r>
        <w:t>Trump’s 2020 win strategy is reliant on motivating the base – it’s the only way to offset bad approval ratings.</w:t>
      </w:r>
    </w:p>
    <w:p w14:paraId="751C854F" w14:textId="77777777" w:rsidR="000F1FAB" w:rsidRPr="0084596D" w:rsidRDefault="000F1FAB" w:rsidP="000F1FAB">
      <w:r>
        <w:rPr>
          <w:rStyle w:val="Style13ptBold"/>
        </w:rPr>
        <w:t xml:space="preserve">Allen 4/8 </w:t>
      </w:r>
      <w:r w:rsidRPr="0084596D">
        <w:t>Jonathan Allen</w:t>
      </w:r>
      <w:r>
        <w:t xml:space="preserve"> [</w:t>
      </w:r>
      <w:r w:rsidRPr="0084596D">
        <w:t xml:space="preserve">#1 NYT-bestselling </w:t>
      </w:r>
      <w:r>
        <w:t>author</w:t>
      </w:r>
      <w:r w:rsidRPr="0084596D">
        <w:t xml:space="preserve"> | NBC News Digital reporter</w:t>
      </w:r>
      <w:r>
        <w:t>]</w:t>
      </w:r>
      <w:r w:rsidRPr="0084596D">
        <w:t xml:space="preserve">, 4-8-2019, "Inside Trump's all-about-that-base 2020 strategy," NBC News, </w:t>
      </w:r>
      <w:hyperlink r:id="rId25" w:history="1">
        <w:r w:rsidRPr="00104582">
          <w:rPr>
            <w:rStyle w:val="Hyperlink"/>
          </w:rPr>
          <w:t>https://www.nbcnews.com/politics/2020-election/inside-trump-s-all-about-base-2020-strategy-n991896</w:t>
        </w:r>
      </w:hyperlink>
      <w:r>
        <w:t xml:space="preserve"> SM</w:t>
      </w:r>
    </w:p>
    <w:p w14:paraId="62330F9F" w14:textId="77777777" w:rsidR="000F1FAB" w:rsidRPr="0084596D" w:rsidRDefault="000F1FAB" w:rsidP="000F1FAB">
      <w:pPr>
        <w:rPr>
          <w:rStyle w:val="StyleUnderline"/>
        </w:rPr>
      </w:pPr>
      <w:r w:rsidRPr="0084596D">
        <w:rPr>
          <w:rStyle w:val="StyleUnderline"/>
        </w:rPr>
        <w:t>Inside Trump's all-about-that-base 2020 strategy</w:t>
      </w:r>
      <w:r>
        <w:rPr>
          <w:rStyle w:val="StyleUnderline"/>
        </w:rPr>
        <w:t xml:space="preserve"> </w:t>
      </w:r>
      <w:r w:rsidRPr="0084596D">
        <w:rPr>
          <w:sz w:val="16"/>
        </w:rPr>
        <w:t>"</w:t>
      </w:r>
      <w:r w:rsidRPr="0084596D">
        <w:rPr>
          <w:rStyle w:val="StyleUnderline"/>
        </w:rPr>
        <w:t>There is going to be nothing normal about the way this president campaigns</w:t>
      </w:r>
      <w:r w:rsidRPr="0084596D">
        <w:rPr>
          <w:sz w:val="16"/>
        </w:rPr>
        <w:t xml:space="preserve">," said Trump ally Rep. Mark Meadows, R-N.C. Image: Donald Trump </w:t>
      </w:r>
      <w:r w:rsidRPr="0084596D">
        <w:rPr>
          <w:rStyle w:val="StyleUnderline"/>
        </w:rPr>
        <w:t>The president's re-election strategy is shaping up a lot like the one he embraced the first time around: double down on the base</w:t>
      </w:r>
      <w:r w:rsidRPr="0084596D">
        <w:rPr>
          <w:sz w:val="16"/>
        </w:rPr>
        <w:t xml:space="preserve">.Joe Raedle / Getty Images file April 8, 2019, 1:02 AM PDT / Updated April 8, 2019, 2:00 AM PDT By Jonathan Allen WASHINGTON — President Donald Trump's path to re-election runs through an alternate voter universe. </w:t>
      </w:r>
      <w:r w:rsidRPr="0084596D">
        <w:rPr>
          <w:rStyle w:val="StyleUnderline"/>
        </w:rPr>
        <w:t>Rather than build from his base, like a traditional politician, Trump is trying to expand his base and make it a larger share of the overall electorate.</w:t>
      </w:r>
      <w:r>
        <w:rPr>
          <w:rStyle w:val="StyleUnderline"/>
        </w:rPr>
        <w:t xml:space="preserve"> </w:t>
      </w:r>
      <w:r w:rsidRPr="0084596D">
        <w:rPr>
          <w:rStyle w:val="StyleUnderline"/>
        </w:rPr>
        <w:t>The idea is for his campaign, which has begun to ramp up in recent weeks, to identify, keep in contact with, and mobilize a new set of pro-Trump voters who typically don't go to the polls. If it works, they will fundamentally change the so-called universe of voters, offsetting the loss of suburban Republicans at a time when his overall approval ratings remain far below the break-even point.</w:t>
      </w:r>
      <w:r>
        <w:rPr>
          <w:rStyle w:val="StyleUnderline"/>
        </w:rPr>
        <w:t xml:space="preserve"> </w:t>
      </w:r>
      <w:r w:rsidRPr="0084596D">
        <w:rPr>
          <w:sz w:val="16"/>
        </w:rPr>
        <w:t>In 2020, a majority want someone new in WH: poll MARCH 12, 201901:49 "</w:t>
      </w:r>
      <w:r w:rsidRPr="0084596D">
        <w:rPr>
          <w:rStyle w:val="StyleUnderline"/>
        </w:rPr>
        <w:t xml:space="preserve">The successes of this presidency are fueling a groundswell of support and are bringing in new voters," </w:t>
      </w:r>
      <w:r w:rsidRPr="0084596D">
        <w:rPr>
          <w:sz w:val="16"/>
        </w:rPr>
        <w:t xml:space="preserve">said Kayleigh McEnany, national press secretary for the Trump campaign. </w:t>
      </w:r>
      <w:r w:rsidRPr="0084596D">
        <w:rPr>
          <w:rStyle w:val="StyleUnderline"/>
        </w:rPr>
        <w:t>That helps explain why Trump has been all about his base, even after a midterm election in which House Republicans were handed a resounding defeat and the GOP lost gubernatorial races in Midwestern battlegrounds that were key to his 2016 victory.</w:t>
      </w:r>
      <w:r>
        <w:rPr>
          <w:rStyle w:val="StyleUnderline"/>
        </w:rPr>
        <w:t xml:space="preserve"> </w:t>
      </w:r>
      <w:r w:rsidRPr="0084596D">
        <w:rPr>
          <w:rStyle w:val="StyleUnderline"/>
        </w:rPr>
        <w:t>It's an echo of his strategy the first time around, when his 2016 campaign pounded away to bring conservative non-voters to the polls in swing states.</w:t>
      </w:r>
      <w:r>
        <w:rPr>
          <w:rStyle w:val="StyleUnderline"/>
        </w:rPr>
        <w:t xml:space="preserve"> </w:t>
      </w:r>
      <w:r w:rsidRPr="0084596D">
        <w:rPr>
          <w:sz w:val="16"/>
        </w:rPr>
        <w:t xml:space="preserve">His team points to a February rally in El Paso, Texas, as a model for the president's outreach in 2020. </w:t>
      </w:r>
      <w:r w:rsidRPr="0084596D">
        <w:rPr>
          <w:rStyle w:val="StyleUnderline"/>
        </w:rPr>
        <w:t>At that venue, where Trump promoted his signature border wall, nearly half of the attendees were people who had voted no more than once in the last four elections,</w:t>
      </w:r>
      <w:r w:rsidRPr="0084596D">
        <w:rPr>
          <w:sz w:val="16"/>
        </w:rPr>
        <w:t xml:space="preserve"> including many registered Democrats, according to the campaign. "These are new voters that we intend to bring into the Trump coalition," McEnany said over e-mail. "Our data operation is unmatched in the history of American politics. We will identify a particular universe of both swing voters and low propensity voters based on voter score data and will use our historic army of volunteers to make contact with every voter necessary to ensure President Trump’s re-election." "Voter score data" is the way the Trump campaign and its partner, the Republican National Committee, classify prospective voters based on their propensity of showing up to the polls, their issue interests and the likelihood that they will pull the lever for the president. Both parties use similar methods to identify targets for turnout and persuasion efforts, as well as modeling how candidates will perform in elections. One danger in using such data, political strategists have long warned, is that it can be misunderstood as an end rather than a tool for developing strategy and tactics. Another is the possibility that the underlying data aren't as precise as the campaigns would like them to be — or believe they are. And a third is that focusing intently on a candidate's existing supporters can lead a campaign to develop messages that alienate and energize voters outside the target groups who end up supporting the other side. MSNBC's Steve Kornacki wrote in an analysis for NBC News last week that </w:t>
      </w:r>
      <w:r w:rsidRPr="0084596D">
        <w:rPr>
          <w:rStyle w:val="StyleUnderline"/>
        </w:rPr>
        <w:t>Trump's approval ratings are virtually inelastic — that most Americans' views on the president aren't subject to change — which could lead to the conclusion that Trump's best shot at re-election is to find non-voters who agree with him and drive them to the polls.</w:t>
      </w:r>
    </w:p>
    <w:p w14:paraId="5BEB4491" w14:textId="77777777" w:rsidR="000F1FAB" w:rsidRDefault="000F1FAB" w:rsidP="000F1FAB"/>
    <w:p w14:paraId="6BB2478A" w14:textId="77777777" w:rsidR="000F1FAB" w:rsidRDefault="000F1FAB" w:rsidP="000F1FAB">
      <w:pPr>
        <w:pStyle w:val="Heading4"/>
      </w:pPr>
      <w:r>
        <w:t>Base support k2 2020 win</w:t>
      </w:r>
    </w:p>
    <w:p w14:paraId="316F634F" w14:textId="77777777" w:rsidR="000F1FAB" w:rsidRPr="0084596D" w:rsidRDefault="000F1FAB" w:rsidP="000F1FAB">
      <w:r>
        <w:rPr>
          <w:rStyle w:val="Style13ptBold"/>
        </w:rPr>
        <w:t xml:space="preserve">Manchester 4/18 </w:t>
      </w:r>
      <w:r w:rsidRPr="0084596D">
        <w:t xml:space="preserve">Julia Manchester, 4-18-2019, "Pollster says Trump will 'double down' on voter base in 2020," </w:t>
      </w:r>
      <w:hyperlink r:id="rId26" w:history="1">
        <w:r w:rsidRPr="00104582">
          <w:rPr>
            <w:rStyle w:val="Hyperlink"/>
          </w:rPr>
          <w:t>https://thehill.com/hilltv/what-americas-thinking/439632-pollster-says-trump-will-double-down-on-voter-base-in-2020</w:t>
        </w:r>
      </w:hyperlink>
      <w:r>
        <w:t xml:space="preserve"> SM</w:t>
      </w:r>
    </w:p>
    <w:p w14:paraId="19419003" w14:textId="77777777" w:rsidR="000F1FAB" w:rsidRDefault="000F1FAB" w:rsidP="000F1FAB">
      <w:pPr>
        <w:rPr>
          <w:sz w:val="14"/>
        </w:rPr>
      </w:pPr>
      <w:r w:rsidRPr="0084596D">
        <w:rPr>
          <w:rStyle w:val="StyleUnderline"/>
        </w:rPr>
        <w:t>Pollster says Trump will 'double down' on voter base in 2020</w:t>
      </w:r>
      <w:r>
        <w:rPr>
          <w:rStyle w:val="StyleUnderline"/>
        </w:rPr>
        <w:t xml:space="preserve"> </w:t>
      </w:r>
      <w:r w:rsidRPr="0084596D">
        <w:rPr>
          <w:sz w:val="14"/>
        </w:rPr>
        <w:t xml:space="preserve">4/18/2019 Pollster Dritan Nesho told Hill.TV's Jamal Simmons in an interview that aired on Thursday that </w:t>
      </w:r>
      <w:r w:rsidRPr="0084596D">
        <w:rPr>
          <w:rStyle w:val="StyleUnderline"/>
        </w:rPr>
        <w:t>President Trump will double down on his voter base to get reelected in 2020.</w:t>
      </w:r>
      <w:r>
        <w:rPr>
          <w:rStyle w:val="StyleUnderline"/>
        </w:rPr>
        <w:t xml:space="preserve"> </w:t>
      </w:r>
      <w:r w:rsidRPr="0084596D">
        <w:rPr>
          <w:sz w:val="14"/>
        </w:rPr>
        <w:t>"</w:t>
      </w:r>
      <w:r w:rsidRPr="0084596D">
        <w:rPr>
          <w:rStyle w:val="StyleUnderline"/>
        </w:rPr>
        <w:t>I think he'll double down because the majority of people who do show up at the voting booth and in polls tend to skew older</w:t>
      </w:r>
      <w:r w:rsidRPr="0084596D">
        <w:rPr>
          <w:sz w:val="14"/>
        </w:rPr>
        <w:t>," Nesho, the CEO of HarrisX, said on "What America's Thinking." "</w:t>
      </w:r>
      <w:r w:rsidRPr="0084596D">
        <w:rPr>
          <w:rStyle w:val="StyleUnderline"/>
        </w:rPr>
        <w:t>Yes, Trump has been losing ground with younger voters, especially millennial voters, but he's got plenty of middle-aged and older voters in his coalition to be able to push through</w:t>
      </w:r>
      <w:r w:rsidRPr="0084596D">
        <w:rPr>
          <w:sz w:val="14"/>
        </w:rPr>
        <w:t xml:space="preserve">," he continued. </w:t>
      </w:r>
      <w:r w:rsidRPr="0084596D">
        <w:rPr>
          <w:rStyle w:val="StyleUnderline"/>
        </w:rPr>
        <w:t xml:space="preserve">Trump's base has been loyal to him throughout his presidency, </w:t>
      </w:r>
      <w:r w:rsidRPr="0084596D">
        <w:rPr>
          <w:sz w:val="14"/>
        </w:rPr>
        <w:t>despite turbulent events such as special counsel Robert Mueller's probe into Russia's election meddling and the partial government shutdown over border security</w:t>
      </w:r>
      <w:r w:rsidRPr="0084596D">
        <w:rPr>
          <w:rStyle w:val="StyleUnderline"/>
        </w:rPr>
        <w:t>.</w:t>
      </w:r>
      <w:r>
        <w:rPr>
          <w:rStyle w:val="StyleUnderline"/>
        </w:rPr>
        <w:t xml:space="preserve"> </w:t>
      </w:r>
      <w:r w:rsidRPr="0084596D">
        <w:rPr>
          <w:rStyle w:val="StyleUnderline"/>
        </w:rPr>
        <w:t>The president has also worked to appeal to his base on numerous issues</w:t>
      </w:r>
      <w:r w:rsidRPr="0084596D">
        <w:rPr>
          <w:sz w:val="14"/>
        </w:rPr>
        <w:t xml:space="preserve">, most notably border security and his campaign promise to build a wall along the southern border. </w:t>
      </w:r>
    </w:p>
    <w:p w14:paraId="4B51AB6E" w14:textId="77777777" w:rsidR="000F1FAB" w:rsidRPr="000F1FAB" w:rsidRDefault="000F1FAB" w:rsidP="000F1FAB"/>
    <w:p w14:paraId="65D6EA14" w14:textId="0E54F0C2" w:rsidR="003B5827" w:rsidRDefault="003B5827" w:rsidP="003B5827">
      <w:pPr>
        <w:pStyle w:val="Heading3"/>
      </w:pPr>
      <w:r>
        <w:t>FoPo</w:t>
      </w:r>
      <w:r w:rsidR="007E764F">
        <w:t xml:space="preserve"> Key</w:t>
      </w:r>
    </w:p>
    <w:p w14:paraId="0EE84804" w14:textId="77777777" w:rsidR="003301F3" w:rsidRDefault="003301F3" w:rsidP="003301F3">
      <w:pPr>
        <w:pStyle w:val="Heading4"/>
      </w:pPr>
      <w:r>
        <w:t>Vulnerable Trump foreign policy record key to dem 2020 win.</w:t>
      </w:r>
    </w:p>
    <w:p w14:paraId="001F8B43" w14:textId="6CE87BCC" w:rsidR="003301F3" w:rsidRPr="00C436C6" w:rsidRDefault="003301F3" w:rsidP="003301F3">
      <w:r>
        <w:rPr>
          <w:rStyle w:val="Style13ptBold"/>
        </w:rPr>
        <w:t xml:space="preserve">Carney 6/9 </w:t>
      </w:r>
      <w:r w:rsidR="00F95406">
        <w:rPr>
          <w:rStyle w:val="Style13ptBold"/>
        </w:rPr>
        <w:t>(</w:t>
      </w:r>
      <w:r w:rsidRPr="00C436C6">
        <w:t>Jordain Carney</w:t>
      </w:r>
      <w:r>
        <w:t xml:space="preserve"> [</w:t>
      </w:r>
      <w:r w:rsidRPr="00A1244C">
        <w:t>Jordain Carney is a defense reporter at National Journal. She previously worked as a staff writer for the Hotline, covering congressional and gubernatorial elections in the South. Jordain graduated from the University of Arkansas with a bachelor’s degree in English, political science, and journalism.</w:t>
      </w:r>
      <w:r>
        <w:t>]</w:t>
      </w:r>
      <w:r w:rsidRPr="00C436C6">
        <w:t xml:space="preserve">, 6-9-2019, "Democrats push to make national security a 2020 wedge issue," TheHill, </w:t>
      </w:r>
      <w:hyperlink r:id="rId27" w:history="1">
        <w:r w:rsidRPr="00140DF0">
          <w:rPr>
            <w:rStyle w:val="Hyperlink"/>
          </w:rPr>
          <w:t>https://thehill.com/policy/national-security/447545-democrats-push-to-make-national-security-a-2020-wedge-issue</w:t>
        </w:r>
      </w:hyperlink>
      <w:r>
        <w:t xml:space="preserve"> </w:t>
      </w:r>
      <w:r w:rsidR="00F95406">
        <w:t>)</w:t>
      </w:r>
      <w:r>
        <w:t>SM</w:t>
      </w:r>
    </w:p>
    <w:p w14:paraId="552E3998" w14:textId="77777777" w:rsidR="003301F3" w:rsidRDefault="003301F3" w:rsidP="003301F3">
      <w:r w:rsidRPr="00C436C6">
        <w:rPr>
          <w:rStyle w:val="StyleUnderline"/>
        </w:rPr>
        <w:t>Democrats push to make national security a 2020 wedge issue</w:t>
      </w:r>
      <w:r>
        <w:rPr>
          <w:rStyle w:val="StyleUnderline"/>
        </w:rPr>
        <w:t xml:space="preserve"> </w:t>
      </w:r>
      <w:r w:rsidRPr="00C436C6">
        <w:rPr>
          <w:sz w:val="16"/>
        </w:rPr>
        <w:t xml:space="preserve">BY JORDAIN CARNEY - 06/09/19 11:00 AM EDT 3,808 158 Just In... Hickenlooper responds to reports of staff upheaval: It wasn't 'the right team' CAMPAIGN — 2M 40S AGO Leading corporations urge Supreme Court to strengthen LGBTQ protections in workplace COURT BATTLES — 3M 9S AGO IMF chief Lagarde tapped to lead European Central Bank FINANCE — 9M 18S AGO Lobbying World LOBBYING HIRES — 13M 58S AGO The Export-Import Bank should reflect US values OPINION — 22M 25S AGO Harris surges to second in new national poll CAMPAIGN — 28M 35S AGO Adidas faces backlash for inadvertently tweeting N-word, anti-Semitic phrases in social media campaign BLOG BRIEFING ROOM — 38M 51S AGO Democratic candidates outbid each other on unsustainable policy positions OPINION — 42M 24S AGO VIEW ALL Related News Top Utah newspaper says Trump migrant detention centers are 'concentration camps' Top Utah newspaper says Trump migrant… Bullock: Missing first debate not a 'blow to my campaign' Bullock: Missing first debate not a 'blow to… The Link Between Vitamin D and RA The Link Between Vitamin D and RA Sponsored | HealthCentral Flynn's new attorney asks judge for 3 months to prepare for sentencing Flynn's new attorney asks judge for 3… by Democrats push to make national security a 2020 wedge issue Foreign policy is getting placed on the back burner as 2020 Democratic presidential candidates look for a breakout moment in the party’s crowded field. </w:t>
      </w:r>
      <w:r w:rsidRPr="00C436C6">
        <w:rPr>
          <w:rStyle w:val="StyleUnderline"/>
        </w:rPr>
        <w:t>But Democratic senators and strategists are clamoring for White House hopefuls to talk up the issue, arguing President Trump is vulnerable on national security after sparking a series of international dust-ups during his presidency.</w:t>
      </w:r>
      <w:r>
        <w:rPr>
          <w:rStyle w:val="StyleUnderline"/>
        </w:rPr>
        <w:t xml:space="preserve"> </w:t>
      </w:r>
      <w:r w:rsidRPr="00C436C6">
        <w:rPr>
          <w:rStyle w:val="StyleUnderline"/>
        </w:rPr>
        <w:t>“It’s an enormous point of political exposure for this president. He continues to screw up everything in every corner of the world,”</w:t>
      </w:r>
      <w:r w:rsidRPr="00C436C6">
        <w:rPr>
          <w:sz w:val="16"/>
        </w:rPr>
        <w:t xml:space="preserve"> said Sen. Chris Murphy (D-Conn.), a leading voice within the Senate Democratic caucus on foreign policy. “</w:t>
      </w:r>
      <w:r w:rsidRPr="00C436C6">
        <w:rPr>
          <w:rStyle w:val="StyleUnderline"/>
        </w:rPr>
        <w:t>We have the opportunity to close the national security gap with Republicans in 2020, so I would hope that Democrats see this as an opportunity.”</w:t>
      </w:r>
      <w:r>
        <w:rPr>
          <w:rStyle w:val="StyleUnderline"/>
        </w:rPr>
        <w:t xml:space="preserve"> </w:t>
      </w:r>
      <w:r w:rsidRPr="00C436C6">
        <w:rPr>
          <w:sz w:val="16"/>
        </w:rPr>
        <w:t xml:space="preserve">Sen. Tim Kaine (D-Va.), the party’s 2016 vice presidential nominee and a member of the Senate Armed Services and Foreign Relations committees, argued that </w:t>
      </w:r>
      <w:r w:rsidRPr="00C436C6">
        <w:rPr>
          <w:rStyle w:val="StyleUnderline"/>
        </w:rPr>
        <w:t>Trump’s record gives Democrats a “powerful critique” to make on foreign policy.</w:t>
      </w:r>
      <w:r>
        <w:rPr>
          <w:rStyle w:val="StyleUnderline"/>
        </w:rPr>
        <w:t xml:space="preserve"> </w:t>
      </w:r>
      <w:r w:rsidRPr="00C436C6">
        <w:rPr>
          <w:rStyle w:val="StyleUnderline"/>
        </w:rPr>
        <w:t>“When you get to the general election, ‘we’ll do a better job with the economy, and we will keep you safer than this administration’</w:t>
      </w:r>
      <w:r w:rsidRPr="00C436C6">
        <w:rPr>
          <w:sz w:val="16"/>
        </w:rPr>
        <w:t xml:space="preserve"> — those are the two selling points that any Democratic candidate has to be able to make,” Kaine said. Trump rose through the GOP primary by eschewing traditional Republican foreign policy, including taking a combative stance toward the North Atlantic Treaty Organization (NATO), knocking George W. Bush-era wars and arguing the United States should step back from its global watchdog role. </w:t>
      </w:r>
      <w:r w:rsidRPr="00C436C6">
        <w:rPr>
          <w:rStyle w:val="StyleUnderline"/>
        </w:rPr>
        <w:t>But since taking office, Trump has reached boiling points with countries including Venezuela and Iran; drawn rebukes for his warm relationship with Russian President Vladimir Putin; stood by Saudi Arabia after the death of Washington Post contributor Jamal Khashoggi; walked back his pledge to withdraw U.S. troops from Syria; and ripped up Obama-era legacies such as the Paris climate accord and the Iran nuclear deal.</w:t>
      </w:r>
      <w:r>
        <w:rPr>
          <w:rStyle w:val="StyleUnderline"/>
        </w:rPr>
        <w:t xml:space="preserve"> </w:t>
      </w:r>
      <w:r w:rsidRPr="00C436C6">
        <w:rPr>
          <w:sz w:val="16"/>
        </w:rPr>
        <w:t xml:space="preserve">Ned Price, director of policy and communications at the progressive National Security Action, </w:t>
      </w:r>
      <w:r w:rsidRPr="00C436C6">
        <w:rPr>
          <w:rStyle w:val="StyleUnderline"/>
        </w:rPr>
        <w:t>said Democratic candidates “should be going on offense” given Trump’s record.</w:t>
      </w:r>
      <w:r>
        <w:rPr>
          <w:rStyle w:val="StyleUnderline"/>
        </w:rPr>
        <w:t xml:space="preserve"> </w:t>
      </w:r>
      <w:r w:rsidRPr="00C436C6">
        <w:rPr>
          <w:sz w:val="16"/>
        </w:rPr>
        <w:t>“</w:t>
      </w:r>
      <w:r w:rsidRPr="00C436C6">
        <w:rPr>
          <w:rStyle w:val="StyleUnderline"/>
        </w:rPr>
        <w:t>There is some fertile ground when it comes to this area, precisely because of the hole that Trump has dug for himself. They should be going on offense. They should be attacking Trump's record,”</w:t>
      </w:r>
      <w:r w:rsidRPr="00C436C6">
        <w:rPr>
          <w:sz w:val="16"/>
        </w:rPr>
        <w:t xml:space="preserve"> said Price, who was a spokesman for Obama’s National Security Council. He added that after decades of Republicans being viewed as having the national security mantle, “</w:t>
      </w:r>
      <w:r w:rsidRPr="00C436C6">
        <w:rPr>
          <w:rStyle w:val="StyleUnderline"/>
        </w:rPr>
        <w:t>it would be a real waste of an opportunity to stick solely to domestic issues. I do think that you've seen Democrats recognize this and act on it."</w:t>
      </w:r>
      <w:r>
        <w:rPr>
          <w:rStyle w:val="StyleUnderline"/>
        </w:rPr>
        <w:t xml:space="preserve"> </w:t>
      </w:r>
      <w:r w:rsidRPr="00C436C6">
        <w:rPr>
          <w:sz w:val="16"/>
        </w:rPr>
        <w:t xml:space="preserve">National Security Action, which advises some of the 2020 Democratic presidential campaigns, released a survey late last month that found voters had a net positive view of Trump on national security — 55 percent approval compared to 45 percent disapproval. But the survey also showed that Trump has net negatives when it comes to relations with North Korea, Venezuela, Russia and other countries. </w:t>
      </w:r>
      <w:r w:rsidRPr="00C436C6">
        <w:rPr>
          <w:rStyle w:val="StyleUnderline"/>
        </w:rPr>
        <w:t xml:space="preserve">Forty-seven percent of undecided 2020 voters said that </w:t>
      </w:r>
      <w:r w:rsidRPr="00C436C6">
        <w:rPr>
          <w:sz w:val="16"/>
        </w:rPr>
        <w:t>while they approve of Trump’s actions on national security,</w:t>
      </w:r>
      <w:r w:rsidRPr="00C436C6">
        <w:rPr>
          <w:rStyle w:val="StyleUnderline"/>
        </w:rPr>
        <w:t xml:space="preserve"> they worry he lacks the temperament to be president.</w:t>
      </w:r>
      <w:r>
        <w:rPr>
          <w:rStyle w:val="StyleUnderline"/>
        </w:rPr>
        <w:t xml:space="preserve"> </w:t>
      </w:r>
      <w:r w:rsidRPr="00C436C6">
        <w:rPr>
          <w:sz w:val="16"/>
        </w:rPr>
        <w:t xml:space="preserve">And while former Vice President Joe Biden is the Democratic candidate with the most experience in the foreign policy arena, other White House hopefuls are stepping up their efforts to outline their proposals. </w:t>
      </w:r>
      <w:r w:rsidRPr="00C436C6">
        <w:rPr>
          <w:rStyle w:val="StyleUnderline"/>
        </w:rPr>
        <w:t>The Hill’s review of websites for the 10 Democratic candidates who are leading in the polls, based on FiveThirtyEight tracking, found that eight of them have issue sections dedicated to foreign policy or national security.</w:t>
      </w:r>
      <w:r>
        <w:rPr>
          <w:rStyle w:val="StyleUnderline"/>
        </w:rPr>
        <w:t xml:space="preserve"> </w:t>
      </w:r>
      <w:r w:rsidRPr="00C436C6">
        <w:rPr>
          <w:sz w:val="16"/>
        </w:rPr>
        <w:t xml:space="preserve">The level of detail varies across campaigns. Biden, for example, discusses restoring U.S. leadership globally and includes sections on “using military power responsibly” and recommitting to U.S. allies; Sen. Bernie Sanders (I-Vt.) has bullet points detailing a “responsible, comprehensive foreign policy”; and Sen. Elizabeth Warren (D-Mass.), who has come in third in several recent polls, includes a section about a “foreign policy for all.” Sanders came under criticism from former Secretary of State Hillary Clinton and her allies during the 2016 presidential campaign for his lack of foreign policy experience. He said in a CNN town hall earlier this year that his increased focus on the area was one way he has changed since the previous campaign. "I think I was rightfully criticized the last time I ran, but I didn't pay as much attention as I might,” he said. “I think a little bit more about foreign policy issues than I previously did.” Some of the 2020 contenders have given major foreign policy speeches in recent years, including Sanders in 2017 and Warren last year. South Bend, Ind., Mayor Pete Buttigieg (D), who served in Afghanistan, is scheduled to give one next week. Warren stirred early talk of her 2020 ambitions when she joined the Senate Armed Services Committee in 2017. Sen. Cory Booker (D-N.J.) is a member of the Foreign Relations Committee, while fellow White House contender Sen. Kamala Harris (D-Calif.) is a member of the Senate Intelligence Committee. But it’s not clear whether their early strategizing on foreign policy has spilled over into the early voting states, which have an outsize role in determining who ultimately snags the party’s nomination. The battle for the Democratic nomination is being dominated by high-profile fights on domestic issues, ranging from overhauling the courts to the Hyde Amendment, even as </w:t>
      </w:r>
      <w:r w:rsidRPr="00C436C6">
        <w:rPr>
          <w:rStyle w:val="StyleUnderline"/>
        </w:rPr>
        <w:t>Trump’s foreign policy has become a frequent flashpoint among long-standing U.S. allies and with some of the president’s top supporters on Capitol Hill.</w:t>
      </w:r>
      <w:r>
        <w:rPr>
          <w:rStyle w:val="StyleUnderline"/>
        </w:rPr>
        <w:t xml:space="preserve"> </w:t>
      </w:r>
      <w:r w:rsidRPr="00C436C6">
        <w:rPr>
          <w:sz w:val="16"/>
        </w:rPr>
        <w:t xml:space="preserve">A Des Moines Register analysis of questions 2020 Democratic candidates were getting from Iowans found that foreign policy was low on the list of topics. Of the 38 questions Sanders was recorded as receiving during events in the state in April, only one was designated by the Register as pertaining to veterans affairs or military issues. No questions were designated as foreign policy related. For Warren, of the 12 questions The Des Moines Register recorded her being asked, one was labeled as related to veterans affairs or military issues. Most were about health care and education. Overall, according to the analysis, candidates were quizzed primarily on health care, followed by the environment and education. Across the entire field, they were asked 13 questions on foreign policy, with half of those questions going to former Rep. Beto O’Rourke (D-Texas). On top of that, only 11 percent of U.S. adults think national security and terrorism should be the top priority for the federal government, according to an NBC News and Wall Street Journal poll released last month. </w:t>
      </w:r>
      <w:r w:rsidRPr="00C436C6">
        <w:rPr>
          <w:rStyle w:val="StyleUnderline"/>
        </w:rPr>
        <w:t>Price said foreign policy likely wasn’t garnering national attention among voters because Democrats are largely on the same page. But he predicted it would become more of a factor as the election moves forward.</w:t>
      </w:r>
      <w:r>
        <w:rPr>
          <w:rStyle w:val="StyleUnderline"/>
        </w:rPr>
        <w:t xml:space="preserve"> </w:t>
      </w:r>
      <w:r w:rsidRPr="00C436C6">
        <w:rPr>
          <w:sz w:val="16"/>
        </w:rPr>
        <w:t>“I tend to think that we’re not hearing about foreign policy in the same way that we’re hearing about health care because there’s a lot of common ground,” he said. “In the primary context, candidates tend to speak to what in some ways makes them unique or differentiates them from the pack.” Kaine predicted that White House hopefuls were likely focused largely on domestic policy because those were the types of questions they are fielding from primary voters as they crisscross the country. “</w:t>
      </w:r>
      <w:r w:rsidRPr="00C436C6">
        <w:rPr>
          <w:rStyle w:val="StyleUnderline"/>
        </w:rPr>
        <w:t>I hope we can articulate a real clear version of how we’ll do a better job of keeping Americans safe. That’s how we flipped all these red seats to blue in Virginia last year,” Kaine said. “I think Americans want to hear that from a Democratic presidential candidate.”</w:t>
      </w:r>
      <w:r>
        <w:t xml:space="preserve"> </w:t>
      </w:r>
    </w:p>
    <w:p w14:paraId="4F76780C" w14:textId="77777777" w:rsidR="003301F3" w:rsidRPr="003301F3" w:rsidRDefault="003301F3" w:rsidP="003301F3"/>
    <w:p w14:paraId="5BC01537" w14:textId="77777777" w:rsidR="003B5827" w:rsidRDefault="003B5827" w:rsidP="003B5827">
      <w:pPr>
        <w:pStyle w:val="Heading4"/>
      </w:pPr>
      <w:r>
        <w:t>Foreign policy is a critical rallying point for trump in 2020 and it’s a top voting issue.</w:t>
      </w:r>
    </w:p>
    <w:p w14:paraId="0A748AC1" w14:textId="517C3DAB" w:rsidR="003B5827" w:rsidRPr="00F95406" w:rsidRDefault="003B5827" w:rsidP="003B5827">
      <w:pPr>
        <w:rPr>
          <w:b/>
          <w:sz w:val="26"/>
        </w:rPr>
      </w:pPr>
      <w:r>
        <w:t xml:space="preserve"> </w:t>
      </w:r>
      <w:r w:rsidR="00790E31">
        <w:rPr>
          <w:rStyle w:val="Style13ptBold"/>
        </w:rPr>
        <w:t>Ward 4/</w:t>
      </w:r>
      <w:r w:rsidRPr="00E4649C">
        <w:rPr>
          <w:rStyle w:val="Style13ptBold"/>
        </w:rPr>
        <w:t>24</w:t>
      </w:r>
      <w:r w:rsidR="00F95406">
        <w:rPr>
          <w:rStyle w:val="Style13ptBold"/>
        </w:rPr>
        <w:t xml:space="preserve"> (</w:t>
      </w:r>
      <w:r w:rsidRPr="00A73871">
        <w:rPr>
          <w:sz w:val="18"/>
          <w:szCs w:val="18"/>
        </w:rPr>
        <w:t xml:space="preserve">Alex Ward is the staff writer covering international security and defense issues. Alex was an associate director in the Atlantic Council's Brent Scowcroft Center on International Security where he worked on military issues and US foreign policy. 4-24-19 (Democrats want to challenge Trump’s foreign policy in 2020. They’re still working out how.) </w:t>
      </w:r>
      <w:hyperlink r:id="rId28" w:history="1">
        <w:r w:rsidRPr="00A73871">
          <w:rPr>
            <w:rStyle w:val="Hyperlink"/>
            <w:sz w:val="18"/>
            <w:szCs w:val="18"/>
          </w:rPr>
          <w:t>https://www.vox.com/policy-and-politics/2019/4/24/18510844/2020-election-trump-democrats-foreign-policy</w:t>
        </w:r>
      </w:hyperlink>
      <w:r w:rsidR="00F95406">
        <w:rPr>
          <w:rStyle w:val="Hyperlink"/>
          <w:sz w:val="18"/>
          <w:szCs w:val="18"/>
        </w:rPr>
        <w:t>)</w:t>
      </w:r>
      <w:r w:rsidRPr="00A73871">
        <w:rPr>
          <w:sz w:val="18"/>
          <w:szCs w:val="18"/>
        </w:rPr>
        <w:t xml:space="preserve"> /MP</w:t>
      </w:r>
    </w:p>
    <w:p w14:paraId="33FBBE4B" w14:textId="77777777" w:rsidR="003B5827" w:rsidRPr="00E508FE" w:rsidRDefault="003B5827" w:rsidP="003B5827">
      <w:pPr>
        <w:rPr>
          <w:u w:val="single"/>
        </w:rPr>
      </w:pPr>
      <w:r w:rsidRPr="00E508FE">
        <w:rPr>
          <w:u w:val="single"/>
        </w:rPr>
        <w:t>President Donald Trump is heading into the 2020 election with a pretty solid foreign policy success story to sell American voters — and Democrats are struggling (but working) to come up with a coherent message to counter it.</w:t>
      </w:r>
      <w:r>
        <w:rPr>
          <w:u w:val="single"/>
        </w:rPr>
        <w:t xml:space="preserve"> </w:t>
      </w:r>
      <w:r w:rsidRPr="00E508FE">
        <w:rPr>
          <w:sz w:val="16"/>
        </w:rPr>
        <w:t xml:space="preserve">In just two years in office, Trump has achieved several big foreign policy wins: ISIS’s caliphate has been completely defeated. North Korea hasn’t tested a nuclear bomb or ballistic missile since 2017. The US defense budget has grown to historically high levels. And Mexico and Canada have agreed to a new, updated version of NAFTA that includes better protections for American workers. And while there are certainly major caveats to all of those “successes” — and some serious foreign policy challenges, like the trade war with China, conspicuously left off the list — on paper at least, it’s a pretty strong record for Trump’s first term in office. Which means that </w:t>
      </w:r>
      <w:r w:rsidRPr="00E508FE">
        <w:rPr>
          <w:u w:val="single"/>
        </w:rPr>
        <w:t>Democratic candidates looking to unseat Trump in 2020 will face a stiff challenge crafting a compelling counternarrative</w:t>
      </w:r>
      <w:r w:rsidRPr="00E508FE">
        <w:rPr>
          <w:sz w:val="16"/>
        </w:rPr>
        <w:t>. Of the more than 20 Democratic candidates in the race so far, only</w:t>
      </w:r>
      <w:r w:rsidRPr="00E508FE">
        <w:rPr>
          <w:u w:val="single"/>
        </w:rPr>
        <w:t xml:space="preserve"> Sens. Elizabeth Warren (D-MA) and Bernie Sanders (I-VT) have presented anything like comprehensive foreign policy platforms. Both candidates have outlined visions that focus on the broad goals of championing democracy abroad and building economic strength at home </w:t>
      </w:r>
      <w:r w:rsidRPr="00E508FE">
        <w:rPr>
          <w:sz w:val="16"/>
        </w:rPr>
        <w:t xml:space="preserve">but offer few specifics on major issues like North Korea, the Israeli-Palestinian conflict, and curbing the rise of China. And the remaining candidates’ </w:t>
      </w:r>
      <w:r w:rsidRPr="00E508FE">
        <w:rPr>
          <w:u w:val="single"/>
        </w:rPr>
        <w:t>foreign policies remain largely unknown or undeveloped at this stage in the contest.</w:t>
      </w:r>
      <w:r>
        <w:rPr>
          <w:u w:val="single"/>
        </w:rPr>
        <w:t xml:space="preserve"> </w:t>
      </w:r>
      <w:r w:rsidRPr="00E508FE">
        <w:rPr>
          <w:u w:val="single"/>
        </w:rPr>
        <w:t>In the absence of a clear, persuasive counternarrative to Trump’s foreign policy success story, policy experts have been trying to fill the gap, writing articles and convening panels trying to help define what a progressive foreign policy platform might look like.</w:t>
      </w:r>
      <w:r>
        <w:rPr>
          <w:u w:val="single"/>
        </w:rPr>
        <w:t xml:space="preserve"> </w:t>
      </w:r>
      <w:r w:rsidRPr="00E508FE">
        <w:rPr>
          <w:sz w:val="16"/>
        </w:rPr>
        <w:t xml:space="preserve">And on May 10, National Security Action — a nonprofit policy organization led by top former Obama administration officials Ben Rhodes and Jake Sullivan — will hold a conference in Washington featuring top lawmakers, former government officials, and leading experts to coalesce around a shared progressive foreign policy vision. The conference, which has not previously been reported, will include both establishment heavy hitters like former Obama National Security Adviser Tom Donilon and former Obama White House Chief of Staff Denis McDonough, as well as rising Democratic stars like Georgia gubernatorial candidate Stacey Abrams and Rep. Ro Khanna (D-CA). Rhodes, who served as deputy national security adviser in the Obama White House, told me there’s a reason for the event and the upswell in activity. </w:t>
      </w:r>
      <w:r w:rsidRPr="00E508FE">
        <w:rPr>
          <w:u w:val="single"/>
        </w:rPr>
        <w:t>Progressives feel “Trump’s foreign policy represents a profound emergency for the country,</w:t>
      </w:r>
      <w:r w:rsidRPr="00E508FE">
        <w:rPr>
          <w:sz w:val="16"/>
        </w:rPr>
        <w:t xml:space="preserve">” he said, “and so </w:t>
      </w:r>
      <w:r w:rsidRPr="00E508FE">
        <w:rPr>
          <w:u w:val="single"/>
        </w:rPr>
        <w:t>there needs to be better coordination among them to push back against what Trump is doing around the world</w:t>
      </w:r>
      <w:r w:rsidRPr="00E508FE">
        <w:rPr>
          <w:sz w:val="16"/>
        </w:rPr>
        <w:t xml:space="preserve">.” It’s a Herculean task. </w:t>
      </w:r>
      <w:r w:rsidRPr="00E508FE">
        <w:rPr>
          <w:u w:val="single"/>
        </w:rPr>
        <w:t>The Democratic Party is a big tent, and the party’s left flank is increasingly out of step with more centrist Democrats who have espoused traditional US foreign policy positions for decades. And progressives have historically stumbled when trying to present a viable foreign policy alternative to the more military- and security-focused conservatives on the right.</w:t>
      </w:r>
      <w:r>
        <w:rPr>
          <w:u w:val="single"/>
        </w:rPr>
        <w:t xml:space="preserve"> </w:t>
      </w:r>
      <w:r w:rsidRPr="00E508FE">
        <w:rPr>
          <w:sz w:val="16"/>
        </w:rPr>
        <w:t xml:space="preserve">But Rhodes, Sullivan, and their allies are on a mission to correct this deficiency once and for all — </w:t>
      </w:r>
      <w:r w:rsidRPr="00E508FE">
        <w:rPr>
          <w:u w:val="single"/>
        </w:rPr>
        <w:t>first, by defining what a progressive foreign policy even is, and second, by finding a way to sell that affirmative vision of America’s role in the world to voters in 2020.</w:t>
      </w:r>
    </w:p>
    <w:p w14:paraId="7CA7A437" w14:textId="77777777" w:rsidR="00A95CA9" w:rsidRDefault="00A95CA9" w:rsidP="00A95CA9">
      <w:pPr>
        <w:pStyle w:val="Heading4"/>
      </w:pPr>
      <w:r>
        <w:t>2020 elections are centered around fopo – dems are using it as leverage</w:t>
      </w:r>
    </w:p>
    <w:p w14:paraId="4653D927" w14:textId="77777777" w:rsidR="00A95CA9" w:rsidRPr="00E852BA" w:rsidRDefault="00A95CA9" w:rsidP="00A95CA9">
      <w:pPr>
        <w:rPr>
          <w:rStyle w:val="Style13ptBold"/>
        </w:rPr>
      </w:pPr>
      <w:r>
        <w:rPr>
          <w:rStyle w:val="Style13ptBold"/>
        </w:rPr>
        <w:t xml:space="preserve">Metz ’19 </w:t>
      </w:r>
      <w:r w:rsidRPr="00F65D53">
        <w:t>(Steven, Senior Research Professor of National Security Affairs at the U.S. Army War College Strategic Studies Institute, “How Foreign Policy Will Play Out in the 2020 U.S. Presidential Race,” World Politics Review, April 5 2019, https://www.worldpoliticsreview.com/articles/27735/how-foreign-policy-will-play-out-in-the-2020-u-s-presidential-race)/ly</w:t>
      </w:r>
    </w:p>
    <w:p w14:paraId="19BE7AB9" w14:textId="77777777" w:rsidR="00A95CA9" w:rsidRDefault="00A95CA9" w:rsidP="00A95CA9">
      <w:pPr>
        <w:rPr>
          <w:sz w:val="16"/>
        </w:rPr>
      </w:pPr>
      <w:r w:rsidRPr="00DD6768">
        <w:rPr>
          <w:rStyle w:val="StyleUnderline"/>
        </w:rPr>
        <w:t xml:space="preserve">Foreign policy rarely plays a major role in U.S. </w:t>
      </w:r>
      <w:r w:rsidRPr="001C0C05">
        <w:rPr>
          <w:sz w:val="16"/>
        </w:rPr>
        <w:t xml:space="preserve">presidential </w:t>
      </w:r>
      <w:r w:rsidRPr="00DD6768">
        <w:rPr>
          <w:rStyle w:val="StyleUnderline"/>
        </w:rPr>
        <w:t>elections</w:t>
      </w:r>
      <w:r w:rsidRPr="001C0C05">
        <w:rPr>
          <w:sz w:val="16"/>
        </w:rPr>
        <w:t xml:space="preserve">. The United States has always been an insular nation. Particularly for people in the American heartland, the world’s troubles seem far away. The connectivity of the modern world and the globalization of terrorism have challenged that insularity, but even so, national elections seldom pivot on international affairs. </w:t>
      </w:r>
      <w:r w:rsidRPr="0005065B">
        <w:rPr>
          <w:rStyle w:val="Emphasis"/>
        </w:rPr>
        <w:t>2020 could be different</w:t>
      </w:r>
      <w:r w:rsidRPr="001C0C05">
        <w:rPr>
          <w:sz w:val="16"/>
        </w:rPr>
        <w:t xml:space="preserve">: </w:t>
      </w:r>
      <w:r w:rsidRPr="0005065B">
        <w:rPr>
          <w:rStyle w:val="Emphasis"/>
        </w:rPr>
        <w:t>Debates over</w:t>
      </w:r>
      <w:r w:rsidRPr="001C0C05">
        <w:rPr>
          <w:sz w:val="16"/>
        </w:rPr>
        <w:t xml:space="preserve"> American </w:t>
      </w:r>
      <w:r w:rsidRPr="0005065B">
        <w:rPr>
          <w:rStyle w:val="Emphasis"/>
        </w:rPr>
        <w:t>foreign policy</w:t>
      </w:r>
      <w:r w:rsidRPr="00DD6768">
        <w:rPr>
          <w:rStyle w:val="StyleUnderline"/>
        </w:rPr>
        <w:t xml:space="preserve"> and national security </w:t>
      </w:r>
      <w:r w:rsidRPr="0005065B">
        <w:rPr>
          <w:rStyle w:val="Emphasis"/>
        </w:rPr>
        <w:t>could sway</w:t>
      </w:r>
      <w:r w:rsidRPr="00DD6768">
        <w:rPr>
          <w:rStyle w:val="StyleUnderline"/>
        </w:rPr>
        <w:t xml:space="preserve"> enough </w:t>
      </w:r>
      <w:r w:rsidRPr="0005065B">
        <w:rPr>
          <w:rStyle w:val="Emphasis"/>
        </w:rPr>
        <w:t xml:space="preserve">undecided voters </w:t>
      </w:r>
      <w:r w:rsidRPr="00DD6768">
        <w:rPr>
          <w:rStyle w:val="StyleUnderline"/>
        </w:rPr>
        <w:t>to tip the scales</w:t>
      </w:r>
      <w:r w:rsidRPr="001C0C05">
        <w:rPr>
          <w:sz w:val="16"/>
        </w:rPr>
        <w:t xml:space="preserve">, and the political battle lines are already forming. As Alex Ward pointed out in Vox, President Donald </w:t>
      </w:r>
      <w:r w:rsidRPr="00DD6768">
        <w:rPr>
          <w:rStyle w:val="StyleUnderline"/>
        </w:rPr>
        <w:t>Trump is likely to sell a story of foreign policy successes</w:t>
      </w:r>
      <w:r w:rsidRPr="001C0C05">
        <w:rPr>
          <w:sz w:val="16"/>
        </w:rPr>
        <w:t xml:space="preserve"> to voters in the upcoming campaign: </w:t>
      </w:r>
      <w:r w:rsidRPr="00115F2E">
        <w:rPr>
          <w:rStyle w:val="StyleUnderline"/>
        </w:rPr>
        <w:t>that he defeated the Islamic State</w:t>
      </w:r>
      <w:r w:rsidRPr="001C0C05">
        <w:rPr>
          <w:sz w:val="16"/>
        </w:rPr>
        <w:t xml:space="preserve">; </w:t>
      </w:r>
      <w:r w:rsidRPr="00115F2E">
        <w:rPr>
          <w:rStyle w:val="StyleUnderline"/>
        </w:rPr>
        <w:t xml:space="preserve">stopped North Korean </w:t>
      </w:r>
      <w:r w:rsidRPr="001C0C05">
        <w:rPr>
          <w:rStyle w:val="StyleUnderline"/>
        </w:rPr>
        <w:t>nuclear and</w:t>
      </w:r>
      <w:r w:rsidRPr="001C0C05">
        <w:rPr>
          <w:sz w:val="16"/>
        </w:rPr>
        <w:t xml:space="preserve"> missile </w:t>
      </w:r>
      <w:r w:rsidRPr="00115F2E">
        <w:rPr>
          <w:rStyle w:val="StyleUnderline"/>
        </w:rPr>
        <w:t>testing;</w:t>
      </w:r>
      <w:r w:rsidRPr="001C0C05">
        <w:rPr>
          <w:sz w:val="16"/>
        </w:rPr>
        <w:t xml:space="preserve"> repaired U.S. relations with Israel; pushed back on Iran, Venezuela and Russia; fixed some trade problems; </w:t>
      </w:r>
      <w:r w:rsidRPr="00115F2E">
        <w:rPr>
          <w:rStyle w:val="StyleUnderline"/>
        </w:rPr>
        <w:t>increased U.S. military spending</w:t>
      </w:r>
      <w:r w:rsidRPr="001C0C05">
        <w:rPr>
          <w:sz w:val="16"/>
        </w:rPr>
        <w:t xml:space="preserve">; compelled some additional defense spending in Europe; and made progress on an Afghanistan peace process. How will Democrats respond? “We have to run on a proactive message of our own,” a campaign staffer to one Democratic presidential candidate told Ward, “instead of spending all of our time attacking Trump.” What will that entail? Here are five key points that the Democratic candidates, and the eventual presidential nominee, will likely use to dispute Trump’s narrative. First, the </w:t>
      </w:r>
      <w:r w:rsidRPr="001C0C05">
        <w:rPr>
          <w:rStyle w:val="StyleUnderline"/>
        </w:rPr>
        <w:t xml:space="preserve">Democrats will point out that Trump has not resolved any major conflicts </w:t>
      </w:r>
      <w:r w:rsidRPr="001C0C05">
        <w:rPr>
          <w:sz w:val="16"/>
        </w:rPr>
        <w:t xml:space="preserve">or eradicated any threats, but just kicked the can down the road, leaving problems for later presidents to deal with. </w:t>
      </w:r>
      <w:r w:rsidRPr="001C0C05">
        <w:rPr>
          <w:rStyle w:val="StyleUnderline"/>
        </w:rPr>
        <w:t>North Korea</w:t>
      </w:r>
      <w:r w:rsidRPr="001C0C05">
        <w:rPr>
          <w:sz w:val="16"/>
        </w:rPr>
        <w:t xml:space="preserve">, for instance, has </w:t>
      </w:r>
      <w:r w:rsidRPr="001C0C05">
        <w:rPr>
          <w:rStyle w:val="StyleUnderline"/>
        </w:rPr>
        <w:t>paused its weapons testing</w:t>
      </w:r>
      <w:r w:rsidRPr="001C0C05">
        <w:rPr>
          <w:sz w:val="16"/>
        </w:rPr>
        <w:t xml:space="preserve"> several times in the past as a bargaining tool or simply because it didn’t need to test them. Everything suggests the current pause is one more instance of that, </w:t>
      </w:r>
      <w:r w:rsidRPr="001C0C05">
        <w:rPr>
          <w:rStyle w:val="StyleUnderline"/>
        </w:rPr>
        <w:t>rather than a Trump-engineered diplomatic victory</w:t>
      </w:r>
      <w:r w:rsidRPr="001C0C05">
        <w:rPr>
          <w:sz w:val="16"/>
        </w:rPr>
        <w:t xml:space="preserve">. Meanwhile, the Islamic State has, in fact, lost its territorial “caliphate” in Syria and Iraq, but it is far from defeated. Today it is going underground and dispersing, biding its time until a later date. It will be back, whether before the 2020 election or sometime after. Yet </w:t>
      </w:r>
      <w:r w:rsidRPr="0005065B">
        <w:rPr>
          <w:rStyle w:val="StyleUnderline"/>
        </w:rPr>
        <w:t>Trump has no integrated counter-ISIS strategy</w:t>
      </w:r>
      <w:r w:rsidRPr="001C0C05">
        <w:rPr>
          <w:sz w:val="16"/>
        </w:rPr>
        <w:t xml:space="preserve"> beyond destroying its self-declared caliphate.</w:t>
      </w:r>
    </w:p>
    <w:p w14:paraId="3B76BE9C" w14:textId="77777777" w:rsidR="00A95CA9" w:rsidRDefault="00A95CA9" w:rsidP="00A95CA9">
      <w:pPr>
        <w:rPr>
          <w:sz w:val="16"/>
        </w:rPr>
      </w:pPr>
    </w:p>
    <w:p w14:paraId="557B3160" w14:textId="77777777" w:rsidR="00A95CA9" w:rsidRDefault="00A95CA9" w:rsidP="00A95CA9">
      <w:pPr>
        <w:pStyle w:val="Heading4"/>
      </w:pPr>
      <w:r>
        <w:t>Dems see US fopo as key to their 2020 vote- want alliances reestablished</w:t>
      </w:r>
    </w:p>
    <w:p w14:paraId="72220D62" w14:textId="77777777" w:rsidR="00A95CA9" w:rsidRPr="006D23DD" w:rsidRDefault="00A95CA9" w:rsidP="00A95CA9">
      <w:pPr>
        <w:rPr>
          <w:rStyle w:val="Style13ptBold"/>
        </w:rPr>
      </w:pPr>
      <w:r>
        <w:rPr>
          <w:rStyle w:val="Style13ptBold"/>
        </w:rPr>
        <w:t xml:space="preserve">Smeltz ’19 </w:t>
      </w:r>
      <w:r w:rsidRPr="00FE76F2">
        <w:t>(Dina, Chicago Council on Global Affairs, CATO Institute, “Who Says Foreign Policy Doesn’t Win Elections?,” Foreign Affairs, June 26 2019, https://www.foreignaffairs.com/articles/north-america/2019-06-26/who-says-foreign-policy-doesnt-win-elections)/ly</w:t>
      </w:r>
    </w:p>
    <w:p w14:paraId="1F685CD1" w14:textId="77777777" w:rsidR="00A95CA9" w:rsidRDefault="00A95CA9" w:rsidP="00A95CA9">
      <w:pPr>
        <w:rPr>
          <w:sz w:val="16"/>
        </w:rPr>
      </w:pPr>
      <w:r w:rsidRPr="003C600A">
        <w:rPr>
          <w:rStyle w:val="StyleUnderline"/>
        </w:rPr>
        <w:t>Rolling into</w:t>
      </w:r>
      <w:r w:rsidRPr="003C600A">
        <w:rPr>
          <w:sz w:val="16"/>
        </w:rPr>
        <w:t xml:space="preserve"> the </w:t>
      </w:r>
      <w:r w:rsidRPr="003C600A">
        <w:rPr>
          <w:rStyle w:val="StyleUnderline"/>
        </w:rPr>
        <w:t xml:space="preserve">2020 </w:t>
      </w:r>
      <w:r w:rsidRPr="003C600A">
        <w:rPr>
          <w:sz w:val="16"/>
        </w:rPr>
        <w:t xml:space="preserve">election, President Donald </w:t>
      </w:r>
      <w:r w:rsidRPr="003C600A">
        <w:rPr>
          <w:rStyle w:val="StyleUnderline"/>
        </w:rPr>
        <w:t>Trump is bound to tout his record on foreign policy as a</w:t>
      </w:r>
      <w:r w:rsidRPr="003C600A">
        <w:rPr>
          <w:sz w:val="16"/>
        </w:rPr>
        <w:t xml:space="preserve"> resounding </w:t>
      </w:r>
      <w:r w:rsidRPr="003C600A">
        <w:rPr>
          <w:rStyle w:val="StyleUnderline"/>
        </w:rPr>
        <w:t>success</w:t>
      </w:r>
      <w:r w:rsidRPr="003C600A">
        <w:rPr>
          <w:sz w:val="16"/>
        </w:rPr>
        <w:t xml:space="preserve">. While he hasn’t built a wall and expensed it to Mexico, he has followed through on pledges to withdraw from the Iran nuclear agreement and the Paris climate accord, to recognize Jerusalem as the capital of Israel, to renegotiate NAFTA, and to aggressively press China on trade. </w:t>
      </w:r>
      <w:r w:rsidRPr="00D31A50">
        <w:rPr>
          <w:rStyle w:val="StyleUnderline"/>
        </w:rPr>
        <w:t>He has delivered on</w:t>
      </w:r>
      <w:r w:rsidRPr="003C600A">
        <w:rPr>
          <w:sz w:val="16"/>
        </w:rPr>
        <w:t xml:space="preserve"> many of his </w:t>
      </w:r>
      <w:r w:rsidRPr="00D31A50">
        <w:rPr>
          <w:rStyle w:val="StyleUnderline"/>
        </w:rPr>
        <w:t>campaign promises,</w:t>
      </w:r>
      <w:r w:rsidRPr="003C600A">
        <w:rPr>
          <w:sz w:val="16"/>
        </w:rPr>
        <w:t xml:space="preserve"> whether the rest of the United States supports them or not.</w:t>
      </w:r>
      <w:r>
        <w:rPr>
          <w:sz w:val="16"/>
        </w:rPr>
        <w:t xml:space="preserve"> </w:t>
      </w:r>
      <w:r w:rsidRPr="003C600A">
        <w:rPr>
          <w:sz w:val="16"/>
        </w:rPr>
        <w:t xml:space="preserve">Mostly not, according to public opinion surveys. </w:t>
      </w:r>
      <w:r w:rsidRPr="00D31A50">
        <w:rPr>
          <w:rStyle w:val="StyleUnderline"/>
        </w:rPr>
        <w:t>While American attitudes on foreign policy tend to change very slowly</w:t>
      </w:r>
      <w:r w:rsidRPr="003C600A">
        <w:rPr>
          <w:sz w:val="16"/>
        </w:rPr>
        <w:t xml:space="preserve">, surveys conducted since Trump’s election in 2016 capture some interesting shifts, especially among Democratic voters. </w:t>
      </w:r>
      <w:r w:rsidRPr="00D31A50">
        <w:rPr>
          <w:rStyle w:val="StyleUnderline"/>
        </w:rPr>
        <w:t>In the era of “America first</w:t>
      </w:r>
      <w:r w:rsidRPr="003C600A">
        <w:rPr>
          <w:sz w:val="16"/>
        </w:rPr>
        <w:t xml:space="preserve">,” </w:t>
      </w:r>
      <w:r w:rsidRPr="00D31A50">
        <w:rPr>
          <w:rStyle w:val="StyleUnderline"/>
        </w:rPr>
        <w:t>Democrats are even more likely than usual to rally behind U.S. allies and multilateralism</w:t>
      </w:r>
      <w:r w:rsidRPr="003C600A">
        <w:rPr>
          <w:sz w:val="16"/>
        </w:rPr>
        <w:t>. Overwhelming majorities of Democrats support the Iran nuclear agreement, the Paris climate accord, and trade—all of which reads as a rebuke of Trump. What’s more surprising is that the public at large generally shares these views, though by more modest majorities.</w:t>
      </w:r>
      <w:r w:rsidRPr="00D31A50">
        <w:t xml:space="preserve"> </w:t>
      </w:r>
      <w:r w:rsidRPr="00D31A50">
        <w:rPr>
          <w:sz w:val="16"/>
        </w:rPr>
        <w:t xml:space="preserve">With the first primary debates slated for Wednesday and Thursday, </w:t>
      </w:r>
      <w:r w:rsidRPr="00D31A50">
        <w:rPr>
          <w:rStyle w:val="StyleUnderline"/>
        </w:rPr>
        <w:t xml:space="preserve">Democrats are </w:t>
      </w:r>
      <w:r w:rsidRPr="00D31A50">
        <w:rPr>
          <w:sz w:val="16"/>
        </w:rPr>
        <w:t xml:space="preserve">clearly </w:t>
      </w:r>
      <w:r w:rsidRPr="00D31A50">
        <w:rPr>
          <w:rStyle w:val="StyleUnderline"/>
        </w:rPr>
        <w:t>looking for a leader who can revive</w:t>
      </w:r>
      <w:r w:rsidRPr="00D31A50">
        <w:rPr>
          <w:sz w:val="16"/>
        </w:rPr>
        <w:t xml:space="preserve"> important </w:t>
      </w:r>
      <w:r w:rsidRPr="00D31A50">
        <w:rPr>
          <w:rStyle w:val="StyleUnderline"/>
        </w:rPr>
        <w:t xml:space="preserve">alliances </w:t>
      </w:r>
      <w:r w:rsidRPr="00D31A50">
        <w:rPr>
          <w:sz w:val="16"/>
        </w:rPr>
        <w:t xml:space="preserve">that have withered under Trump. A recent Pew Research Center survey found that </w:t>
      </w:r>
      <w:r w:rsidRPr="00D31A50">
        <w:rPr>
          <w:rStyle w:val="StyleUnderline"/>
        </w:rPr>
        <w:t>70 percent of Democrats</w:t>
      </w:r>
      <w:r w:rsidRPr="00D31A50">
        <w:rPr>
          <w:sz w:val="16"/>
        </w:rPr>
        <w:t xml:space="preserve"> and those leaning toward the Democratic Party </w:t>
      </w:r>
      <w:r w:rsidRPr="00D31A50">
        <w:rPr>
          <w:rStyle w:val="StyleUnderline"/>
        </w:rPr>
        <w:t>rate improving relationships with U.S. allies as their top foreign policy goal</w:t>
      </w:r>
      <w:r w:rsidRPr="00D31A50">
        <w:rPr>
          <w:sz w:val="16"/>
        </w:rPr>
        <w:t xml:space="preserve">. Large majorities of Democrats also say that U.S. relations with the rest of the world are worsening (85 percent, according an unpublished partisan breakdown of the 2018 Chicago Council Survey) and the United States is losing allies (77 percent, according to the same poll). The broader electorate feels similarly, with 56 percent of Americans saying foreign relations are worsening and 57 percent saying the United States is losing allies. In this light, </w:t>
      </w:r>
      <w:r w:rsidRPr="006D23DD">
        <w:rPr>
          <w:rStyle w:val="StyleUnderline"/>
        </w:rPr>
        <w:t>Trump’s foreign policy “successes” look more like liabilities</w:t>
      </w:r>
      <w:r w:rsidRPr="00D31A50">
        <w:rPr>
          <w:sz w:val="16"/>
        </w:rPr>
        <w:t>. We should expect Trump’s Democratic challengers to exploit them.</w:t>
      </w:r>
    </w:p>
    <w:p w14:paraId="01BD8D47" w14:textId="77777777" w:rsidR="00A95CA9" w:rsidRDefault="00A95CA9" w:rsidP="00A95CA9">
      <w:pPr>
        <w:rPr>
          <w:sz w:val="16"/>
        </w:rPr>
      </w:pPr>
    </w:p>
    <w:p w14:paraId="5FE19DFB" w14:textId="77777777" w:rsidR="00A95CA9" w:rsidRDefault="00A95CA9" w:rsidP="00A95CA9">
      <w:pPr>
        <w:pStyle w:val="Heading4"/>
      </w:pPr>
      <w:r>
        <w:t xml:space="preserve">Fopo is a key issue in 2020 – dems are tying it to their economic agendas </w:t>
      </w:r>
    </w:p>
    <w:p w14:paraId="6D768112" w14:textId="1977212F" w:rsidR="00A95CA9" w:rsidRPr="005E3AAF" w:rsidRDefault="00A95CA9" w:rsidP="00A95CA9">
      <w:pPr>
        <w:rPr>
          <w:rStyle w:val="Style13ptBold"/>
        </w:rPr>
      </w:pPr>
      <w:r>
        <w:rPr>
          <w:rStyle w:val="Style13ptBold"/>
        </w:rPr>
        <w:t xml:space="preserve">Detrow ’18 </w:t>
      </w:r>
      <w:r w:rsidRPr="006371EB">
        <w:t xml:space="preserve">(Scott, </w:t>
      </w:r>
      <w:r w:rsidR="00C324D1">
        <w:t>P</w:t>
      </w:r>
      <w:r w:rsidR="00C324D1" w:rsidRPr="00C324D1">
        <w:t>olitical correspondent for NPR</w:t>
      </w:r>
      <w:r w:rsidR="00C324D1">
        <w:t>,</w:t>
      </w:r>
      <w:r w:rsidR="00C324D1" w:rsidRPr="00C324D1">
        <w:t xml:space="preserve"> </w:t>
      </w:r>
      <w:r w:rsidRPr="006371EB">
        <w:t>“The Next Commander In Chief? Democrats Hone Foreign Policy Pitches,” NPR, Dec 19 2018, https://www.npr.org/2018/12/19/677826517/democrats-move-to-beef-up-foreign-policy-credentials-ahead-of-2020-runs)/ly</w:t>
      </w:r>
    </w:p>
    <w:p w14:paraId="76428D0A" w14:textId="77777777" w:rsidR="00A95CA9" w:rsidRDefault="00A95CA9" w:rsidP="00A95CA9">
      <w:pPr>
        <w:rPr>
          <w:sz w:val="16"/>
        </w:rPr>
      </w:pPr>
      <w:r w:rsidRPr="005E3AAF">
        <w:rPr>
          <w:sz w:val="16"/>
        </w:rPr>
        <w:t xml:space="preserve">Broad, </w:t>
      </w:r>
      <w:r w:rsidRPr="00FD5D3E">
        <w:rPr>
          <w:rStyle w:val="StyleUnderline"/>
        </w:rPr>
        <w:t>big-picture speeches on foreign policy are a mainstay of presidential campaigns</w:t>
      </w:r>
      <w:r w:rsidRPr="005E3AAF">
        <w:rPr>
          <w:sz w:val="16"/>
        </w:rPr>
        <w:t xml:space="preserve">, so it's notable that the first two likely </w:t>
      </w:r>
      <w:r w:rsidRPr="00FD5D3E">
        <w:rPr>
          <w:rStyle w:val="StyleUnderline"/>
        </w:rPr>
        <w:t>Democratic candidates</w:t>
      </w:r>
      <w:r w:rsidRPr="005E3AAF">
        <w:rPr>
          <w:sz w:val="16"/>
        </w:rPr>
        <w:t xml:space="preserve"> to deliver them are senators known more for their domestic agendas — Sanders and Warren. "As with other elements of the Democratic Party," Rhodes said, "the more progressive wing of the party is beginning to frame the terms of the debate." Both Sanders and Warren </w:t>
      </w:r>
      <w:r w:rsidRPr="00FD5D3E">
        <w:rPr>
          <w:rStyle w:val="StyleUnderline"/>
        </w:rPr>
        <w:t>made a point</w:t>
      </w:r>
      <w:r w:rsidRPr="005E3AAF">
        <w:rPr>
          <w:sz w:val="16"/>
        </w:rPr>
        <w:t xml:space="preserve"> in their speeches </w:t>
      </w:r>
      <w:r w:rsidRPr="00FD5D3E">
        <w:rPr>
          <w:rStyle w:val="StyleUnderline"/>
        </w:rPr>
        <w:t>of linking foreign policy back to the hearts of their agendas</w:t>
      </w:r>
      <w:r w:rsidRPr="00B07942">
        <w:rPr>
          <w:rStyle w:val="StyleUnderline"/>
        </w:rPr>
        <w:t>: income inequality.</w:t>
      </w:r>
      <w:r w:rsidRPr="005E3AAF">
        <w:rPr>
          <w:sz w:val="16"/>
        </w:rPr>
        <w:t xml:space="preserve"> "Foreign policy is not just tied to military affairs. </w:t>
      </w:r>
      <w:r w:rsidRPr="00FD5D3E">
        <w:rPr>
          <w:rStyle w:val="StyleUnderline"/>
        </w:rPr>
        <w:t>It is directly connected to economics</w:t>
      </w:r>
      <w:r w:rsidRPr="005E3AAF">
        <w:rPr>
          <w:sz w:val="16"/>
        </w:rPr>
        <w:t>," Sanders said last year in a speech at Westminster College. "Foreign policy must also take into account the outrageous income and wealth inequality that exists globally and in our own country." Warren struck a similar note last month at American University. "</w:t>
      </w:r>
      <w:r w:rsidRPr="00B07942">
        <w:rPr>
          <w:rStyle w:val="StyleUnderline"/>
        </w:rPr>
        <w:t xml:space="preserve">We need to end the fiction that our domestic and our foreign policy are </w:t>
      </w:r>
      <w:r w:rsidRPr="005E3AAF">
        <w:rPr>
          <w:sz w:val="16"/>
        </w:rPr>
        <w:t xml:space="preserve">somehow </w:t>
      </w:r>
      <w:r w:rsidRPr="00B07942">
        <w:rPr>
          <w:rStyle w:val="StyleUnderline"/>
        </w:rPr>
        <w:t>separate</w:t>
      </w:r>
      <w:r w:rsidRPr="005E3AAF">
        <w:rPr>
          <w:sz w:val="16"/>
        </w:rPr>
        <w:t xml:space="preserve"> from each other," she said, "and recognize that policies that undermine working families in this country also erode America's strength in the world." Both progressives attempted to thread the needle between a broad, America-As-World-Police approach to international politics, and President Trump's isolationist views. "The goal is not for the United States to dominate the world," Sanders said last year. "Nor, on the other hand, is our goal to withdraw from the international community and shirk our responsibilities under the banner of 'America First.' </w:t>
      </w:r>
      <w:r w:rsidRPr="00B07942">
        <w:rPr>
          <w:rStyle w:val="StyleUnderline"/>
        </w:rPr>
        <w:t>Our goal should be global engagement</w:t>
      </w:r>
      <w:r w:rsidRPr="005E3AAF">
        <w:rPr>
          <w:sz w:val="16"/>
        </w:rPr>
        <w:t xml:space="preserve"> based on partnership, rather than dominance. This is better for our security, better for global stability and better for facilitating the international cooperation necessary to meet shared challenges." Warren called for a full withdrawal of American troops from Afghanistan, a policy of never using nuclear weapons first, and slashing the military's budget. "If more money for the Pentagon could solve our security challenges, we would have solved them by now," she said. So far, Rhodes doesn't see any campaign issue rising to the level of the Iraq War with either Democratic voters or the presidential candidates. Neither does longtime Pentagon official Michele Flournoy, who's viewed as a possible future Secretary of Defense the next time a Democrat wins the White House. </w:t>
      </w:r>
      <w:r w:rsidRPr="003D37BE">
        <w:rPr>
          <w:rStyle w:val="StyleUnderline"/>
        </w:rPr>
        <w:t xml:space="preserve">Trump's </w:t>
      </w:r>
      <w:r w:rsidRPr="005E3AAF">
        <w:rPr>
          <w:sz w:val="16"/>
        </w:rPr>
        <w:t xml:space="preserve">treaty-busting, alliance-rattling </w:t>
      </w:r>
      <w:r w:rsidRPr="003D37BE">
        <w:rPr>
          <w:rStyle w:val="StyleUnderline"/>
        </w:rPr>
        <w:t>"America First" approach has energized his supporters.</w:t>
      </w:r>
      <w:r w:rsidRPr="005E3AAF">
        <w:rPr>
          <w:sz w:val="16"/>
        </w:rPr>
        <w:t xml:space="preserve"> Trump and his base see victory after victory, as he walks away from the Paris Climate Accord, the Iran nuclear deal and other international coalitions and agreements. To Flournoy, however, Trump's track record is "so outside the norm of presidential conduct on foreign policy that the biggest contrast will be between any [general election] candidate and him, as opposed to between the [Democrats]." Flournoy is hoping the eventual Democratic winner makes a pitch along these lines to 2020 voters: "</w:t>
      </w:r>
      <w:r w:rsidRPr="005E3AAF">
        <w:rPr>
          <w:rStyle w:val="StyleUnderline"/>
        </w:rPr>
        <w:t>America's interests and values are not well-served when we try to go it alone</w:t>
      </w:r>
      <w:r w:rsidRPr="005E3AAF">
        <w:rPr>
          <w:sz w:val="16"/>
        </w:rPr>
        <w:t xml:space="preserve"> or impose our will through threats and intimidation. </w:t>
      </w:r>
      <w:r w:rsidRPr="005E3AAF">
        <w:rPr>
          <w:rStyle w:val="StyleUnderline"/>
        </w:rPr>
        <w:t xml:space="preserve">Our strength is when we build coalitions and alliances </w:t>
      </w:r>
      <w:r w:rsidRPr="005E3AAF">
        <w:rPr>
          <w:sz w:val="16"/>
        </w:rPr>
        <w:t xml:space="preserve">of like-minded states who share interests, or sometimes values, and we go after problems together." </w:t>
      </w:r>
    </w:p>
    <w:p w14:paraId="7229C26C" w14:textId="77777777" w:rsidR="00A95CA9" w:rsidRDefault="00A95CA9" w:rsidP="00A95CA9">
      <w:pPr>
        <w:pStyle w:val="Heading4"/>
      </w:pPr>
      <w:r>
        <w:t>Fopo is intertwined with the economy – making it a legitimate concern for 2020</w:t>
      </w:r>
    </w:p>
    <w:p w14:paraId="4714AAEF" w14:textId="77777777" w:rsidR="00A95CA9" w:rsidRPr="002D2E9A" w:rsidRDefault="00A95CA9" w:rsidP="00A95CA9">
      <w:pPr>
        <w:rPr>
          <w:rStyle w:val="Style13ptBold"/>
        </w:rPr>
      </w:pPr>
      <w:r>
        <w:rPr>
          <w:rStyle w:val="Style13ptBold"/>
        </w:rPr>
        <w:t xml:space="preserve">Rogin ’19 </w:t>
      </w:r>
      <w:r w:rsidRPr="00E66E54">
        <w:t>(Josh, George Washington University BA, “2020 Democrats must run on foreign policy, not away from it,” The Washington Post, May 23 2019, https://www.washingtonpost.com/opinions/global-opinions/2020-democrats-must-run-on-foreign-policy-not-away-from-it/2019/05/23/e08775cc-7d88-11e9-a5b3-34f3edf1351e_story.html?utm_term=.7952322ddc0f)/ly</w:t>
      </w:r>
    </w:p>
    <w:p w14:paraId="7EEE7CD8" w14:textId="77777777" w:rsidR="00A95CA9" w:rsidRDefault="00A95CA9" w:rsidP="00A95CA9">
      <w:pPr>
        <w:rPr>
          <w:sz w:val="16"/>
        </w:rPr>
      </w:pPr>
      <w:r w:rsidRPr="001013D4">
        <w:rPr>
          <w:rStyle w:val="StyleUnderline"/>
        </w:rPr>
        <w:t>The conventional wisdom</w:t>
      </w:r>
      <w:r w:rsidRPr="00BF775D">
        <w:rPr>
          <w:sz w:val="16"/>
        </w:rPr>
        <w:t xml:space="preserve"> on presidential elections </w:t>
      </w:r>
      <w:r w:rsidRPr="001013D4">
        <w:rPr>
          <w:rStyle w:val="StyleUnderline"/>
        </w:rPr>
        <w:t xml:space="preserve">is that foreign policy doesn’t play a decisive role </w:t>
      </w:r>
      <w:r w:rsidRPr="00BF775D">
        <w:rPr>
          <w:sz w:val="16"/>
        </w:rPr>
        <w:t xml:space="preserve">— and most Democratic presidential candidates have largely avoided it so far. But </w:t>
      </w:r>
      <w:r w:rsidRPr="001013D4">
        <w:rPr>
          <w:rStyle w:val="StyleUnderline"/>
        </w:rPr>
        <w:t>in the 2020 presidential contest, foreign policy will feature more prominently than ever,</w:t>
      </w:r>
      <w:r w:rsidRPr="00BF775D">
        <w:rPr>
          <w:sz w:val="16"/>
        </w:rPr>
        <w:t xml:space="preserve"> and Democrats ignore it at their peril.</w:t>
      </w:r>
      <w:r>
        <w:rPr>
          <w:sz w:val="16"/>
        </w:rPr>
        <w:t xml:space="preserve"> </w:t>
      </w:r>
      <w:r w:rsidRPr="00BF775D">
        <w:rPr>
          <w:sz w:val="16"/>
        </w:rPr>
        <w:t>In 2016, voters had a clear choice between a traditional foreign policy leader with tons of experience in Hillary Clinton and a candidate with no foreign policy experience who promised to radically change the way U.S. diplomacy was conducted. Although polls showed voters trusted Clinton more as a commander in chief, she lost the election, and President Trump has been implementing his new vision for the United States’ role in the world ever since.</w:t>
      </w:r>
      <w:r>
        <w:rPr>
          <w:sz w:val="16"/>
        </w:rPr>
        <w:t xml:space="preserve"> </w:t>
      </w:r>
      <w:r w:rsidRPr="00BF775D">
        <w:rPr>
          <w:sz w:val="16"/>
        </w:rPr>
        <w:t>That’s been a mix of what Trump calls “nationalism”: a pivot away from values-based foreign policy advocacy, an embrace of populism abroad, support for authoritarian rulers, skepticism of international organizations such as NATO, and unilateralism in confronting threats such as Iran and the rise of China.</w:t>
      </w:r>
      <w:r>
        <w:rPr>
          <w:sz w:val="16"/>
        </w:rPr>
        <w:t xml:space="preserve"> </w:t>
      </w:r>
      <w:r w:rsidRPr="00075917">
        <w:rPr>
          <w:rStyle w:val="StyleUnderline"/>
        </w:rPr>
        <w:t>A new poll</w:t>
      </w:r>
      <w:r w:rsidRPr="00BF775D">
        <w:rPr>
          <w:sz w:val="16"/>
        </w:rPr>
        <w:t xml:space="preserve"> this week by the Democratic group National Security Action </w:t>
      </w:r>
      <w:r w:rsidRPr="00075917">
        <w:rPr>
          <w:rStyle w:val="StyleUnderline"/>
        </w:rPr>
        <w:t>showed that Trump is vulnerable on foreign policy, even among his own supporters, especially when it comes to trade and Russia.</w:t>
      </w:r>
      <w:r w:rsidRPr="00BF775D">
        <w:rPr>
          <w:sz w:val="16"/>
        </w:rPr>
        <w:t xml:space="preserve"> And yet, </w:t>
      </w:r>
      <w:r w:rsidRPr="00075917">
        <w:rPr>
          <w:rStyle w:val="StyleUnderline"/>
        </w:rPr>
        <w:t>Democratic presidential candidate</w:t>
      </w:r>
      <w:r w:rsidRPr="00BF775D">
        <w:rPr>
          <w:sz w:val="16"/>
        </w:rPr>
        <w:t xml:space="preserve">s — with a couple of exceptions — </w:t>
      </w:r>
      <w:r w:rsidRPr="00075917">
        <w:rPr>
          <w:rStyle w:val="StyleUnderline"/>
        </w:rPr>
        <w:t>have remained quiet</w:t>
      </w:r>
      <w:r w:rsidRPr="00BF775D">
        <w:rPr>
          <w:sz w:val="16"/>
        </w:rPr>
        <w:t xml:space="preserve"> on these issues.</w:t>
      </w:r>
      <w:r>
        <w:rPr>
          <w:sz w:val="16"/>
        </w:rPr>
        <w:t xml:space="preserve"> </w:t>
      </w:r>
      <w:r w:rsidRPr="00075917">
        <w:rPr>
          <w:rStyle w:val="StyleUnderline"/>
        </w:rPr>
        <w:t>One exception has been</w:t>
      </w:r>
      <w:r w:rsidRPr="00BF775D">
        <w:rPr>
          <w:sz w:val="16"/>
        </w:rPr>
        <w:t xml:space="preserve"> former Maryland congressman John </w:t>
      </w:r>
      <w:r w:rsidRPr="00075917">
        <w:rPr>
          <w:rStyle w:val="StyleUnderline"/>
        </w:rPr>
        <w:t>Delaney.</w:t>
      </w:r>
      <w:r w:rsidRPr="00BF775D">
        <w:rPr>
          <w:sz w:val="16"/>
        </w:rPr>
        <w:t xml:space="preserve"> He has been talking to voters about foreign policy since becoming the first Democratic candidate to declare his candidacy in July 2017. </w:t>
      </w:r>
      <w:r w:rsidRPr="00075917">
        <w:rPr>
          <w:rStyle w:val="StyleUnderline"/>
        </w:rPr>
        <w:t>He is convinced it’s the most important 2020 issue</w:t>
      </w:r>
      <w:r w:rsidRPr="00BF775D">
        <w:rPr>
          <w:sz w:val="16"/>
        </w:rPr>
        <w:t>.</w:t>
      </w:r>
      <w:r>
        <w:rPr>
          <w:sz w:val="16"/>
        </w:rPr>
        <w:t xml:space="preserve"> </w:t>
      </w:r>
      <w:r w:rsidRPr="00BF775D">
        <w:rPr>
          <w:sz w:val="16"/>
        </w:rPr>
        <w:t>“</w:t>
      </w:r>
      <w:r w:rsidRPr="00075917">
        <w:rPr>
          <w:rStyle w:val="StyleUnderline"/>
        </w:rPr>
        <w:t>Foreign policy is the biggest part of the job</w:t>
      </w:r>
      <w:r w:rsidRPr="00BF775D">
        <w:rPr>
          <w:sz w:val="16"/>
        </w:rPr>
        <w:t>. And that’s the irony of running for president,” he told me during an interview.</w:t>
      </w:r>
      <w:r w:rsidRPr="001013D4">
        <w:t xml:space="preserve"> </w:t>
      </w:r>
      <w:r w:rsidRPr="001013D4">
        <w:rPr>
          <w:sz w:val="16"/>
        </w:rPr>
        <w:t>Delaney is running as an unabashed internationalist, centrist, moderate Democrat who believes in returning to the assertive, values-promoting, alliance-building foreign policy approach that majorities in both parties once traditionally supported. This month, he laid out a detailed agenda during a speech at the Johns Hopkins University School of Advanced and International Studies.</w:t>
      </w:r>
      <w:r>
        <w:rPr>
          <w:sz w:val="16"/>
        </w:rPr>
        <w:t xml:space="preserve"> </w:t>
      </w:r>
      <w:r w:rsidRPr="001013D4">
        <w:rPr>
          <w:sz w:val="16"/>
        </w:rPr>
        <w:t xml:space="preserve">The Center for American Progress released </w:t>
      </w:r>
      <w:r w:rsidRPr="00075917">
        <w:rPr>
          <w:rStyle w:val="StyleUnderline"/>
        </w:rPr>
        <w:t>a study</w:t>
      </w:r>
      <w:r w:rsidRPr="001013D4">
        <w:rPr>
          <w:sz w:val="16"/>
        </w:rPr>
        <w:t xml:space="preserve"> this month that </w:t>
      </w:r>
      <w:r w:rsidRPr="00075917">
        <w:rPr>
          <w:rStyle w:val="StyleUnderline"/>
        </w:rPr>
        <w:t>showed Democratic voters do care about foreign policy</w:t>
      </w:r>
      <w:r w:rsidRPr="001013D4">
        <w:rPr>
          <w:sz w:val="16"/>
        </w:rPr>
        <w:t xml:space="preserve">, </w:t>
      </w:r>
      <w:r w:rsidRPr="00075917">
        <w:rPr>
          <w:rStyle w:val="StyleUnderline"/>
        </w:rPr>
        <w:t>though they want to hear about how it relates to their security and prosperity</w:t>
      </w:r>
      <w:r w:rsidRPr="001013D4">
        <w:rPr>
          <w:sz w:val="16"/>
        </w:rPr>
        <w:t xml:space="preserve"> — not about “maintaining the liberal international order.”</w:t>
      </w:r>
      <w:r>
        <w:rPr>
          <w:sz w:val="16"/>
        </w:rPr>
        <w:t xml:space="preserve"> </w:t>
      </w:r>
      <w:r w:rsidRPr="001013D4">
        <w:rPr>
          <w:sz w:val="16"/>
        </w:rPr>
        <w:t xml:space="preserve">Delaney argues </w:t>
      </w:r>
      <w:r w:rsidRPr="00075917">
        <w:rPr>
          <w:rStyle w:val="StyleUnderline"/>
        </w:rPr>
        <w:t>foreign policy is more intertwined than ever with economics and prosperity</w:t>
      </w:r>
      <w:r w:rsidRPr="001013D4">
        <w:rPr>
          <w:sz w:val="16"/>
        </w:rPr>
        <w:t xml:space="preserve"> at home, and that </w:t>
      </w:r>
      <w:r w:rsidRPr="00986852">
        <w:rPr>
          <w:rStyle w:val="StyleUnderline"/>
        </w:rPr>
        <w:t>Trump has co-opted the legitimate grievances of those left behind by globalization</w:t>
      </w:r>
      <w:r w:rsidRPr="001013D4">
        <w:rPr>
          <w:sz w:val="16"/>
        </w:rPr>
        <w:t xml:space="preserve"> to advance his unilateralist, nationalist, populist agenda. But Delaney believes Democratic primary voters can be persuaded to fix the system rather than blow it up.</w:t>
      </w:r>
      <w:r>
        <w:rPr>
          <w:sz w:val="16"/>
        </w:rPr>
        <w:t xml:space="preserve"> </w:t>
      </w:r>
    </w:p>
    <w:p w14:paraId="4DF19296" w14:textId="77777777" w:rsidR="004359B7" w:rsidRDefault="004359B7" w:rsidP="004359B7">
      <w:pPr>
        <w:pStyle w:val="Heading3"/>
      </w:pPr>
      <w:r>
        <w:t>FoPo Not Key</w:t>
      </w:r>
    </w:p>
    <w:p w14:paraId="4791739C" w14:textId="77777777" w:rsidR="004359B7" w:rsidRDefault="004359B7" w:rsidP="004359B7">
      <w:pPr>
        <w:pStyle w:val="Heading4"/>
      </w:pPr>
      <w:r>
        <w:t xml:space="preserve">Domestic policies will decide 2020. Voters don’t care about FoPo. Saudi Arabia only enjoys military backing because voters don’t care about it. </w:t>
      </w:r>
    </w:p>
    <w:p w14:paraId="320D0FD3" w14:textId="77777777" w:rsidR="004359B7" w:rsidRPr="00A6223B" w:rsidRDefault="004359B7" w:rsidP="004359B7">
      <w:r w:rsidRPr="00A6223B">
        <w:rPr>
          <w:rStyle w:val="Style13ptBold"/>
        </w:rPr>
        <w:t>Tepperman ‘19</w:t>
      </w:r>
      <w:r w:rsidRPr="00A6223B">
        <w:t xml:space="preserve"> (Tepperman served as managing editor of Foreign Affairs and, before that, as deputy editor of Newsweek’s international edition. Yale, Oxford, and NYU 5-11-19 (The 2020 Candidates Aren’t Talking About Foreign Policy. They Need to Start.) </w:t>
      </w:r>
      <w:hyperlink r:id="rId29" w:history="1">
        <w:r w:rsidRPr="00A6223B">
          <w:t>https://foreignpolicy.com/2019/05/11/2020-democratic-candidates-foreign-policy-election-biden-warren-sanders-kamala-buttigieg-trump/</w:t>
        </w:r>
      </w:hyperlink>
      <w:r w:rsidRPr="00A6223B">
        <w:t>) MP</w:t>
      </w:r>
    </w:p>
    <w:p w14:paraId="3A24D790" w14:textId="77777777" w:rsidR="004359B7" w:rsidRDefault="004359B7" w:rsidP="004359B7">
      <w:pPr>
        <w:rPr>
          <w:u w:val="single"/>
        </w:rPr>
      </w:pPr>
      <w:r w:rsidRPr="006925FC">
        <w:rPr>
          <w:u w:val="single"/>
        </w:rPr>
        <w:t>One of the most striking things about the Democratic primary so far—aside from the sheer number of candidates running—is how little any of them has said about foreign policy</w:t>
      </w:r>
      <w:r w:rsidRPr="003957B5">
        <w:rPr>
          <w:sz w:val="16"/>
        </w:rPr>
        <w:t xml:space="preserve">. With very few exceptions (like one-off essays by Sens. Elizabeth Warren and Bernie Sanders), </w:t>
      </w:r>
      <w:r w:rsidRPr="006925FC">
        <w:rPr>
          <w:u w:val="single"/>
        </w:rPr>
        <w:t>the group has ignored the rest of the world and focused on domestic issues.</w:t>
      </w:r>
      <w:r>
        <w:rPr>
          <w:u w:val="single"/>
        </w:rPr>
        <w:t xml:space="preserve"> </w:t>
      </w:r>
      <w:r w:rsidRPr="006925FC">
        <w:rPr>
          <w:u w:val="single"/>
        </w:rPr>
        <w:t xml:space="preserve">Such neglect probably shouldn’t come as a surprise. </w:t>
      </w:r>
      <w:r w:rsidRPr="003957B5">
        <w:rPr>
          <w:sz w:val="16"/>
        </w:rPr>
        <w:t>Few of the governors, senators, and mayors now running for president have international experience to draw on.</w:t>
      </w:r>
      <w:r w:rsidRPr="006925FC">
        <w:rPr>
          <w:u w:val="single"/>
        </w:rPr>
        <w:t xml:space="preserve"> And they know that while American voters do care about foreign policy, especially when it comes to fighting terrorism and protecting U.S. jobs, most don’t care about it as much as they do about domestic issues.</w:t>
      </w:r>
      <w:r w:rsidRPr="003957B5">
        <w:rPr>
          <w:sz w:val="16"/>
        </w:rPr>
        <w:t xml:space="preserve"> </w:t>
      </w:r>
      <w:r w:rsidRPr="006925FC">
        <w:rPr>
          <w:u w:val="single"/>
        </w:rPr>
        <w:t>Very few U.S. presidents have won office by building their campaigns around international themes.</w:t>
      </w:r>
      <w:r w:rsidRPr="003957B5">
        <w:rPr>
          <w:sz w:val="16"/>
        </w:rPr>
        <w:t xml:space="preserve"> </w:t>
      </w:r>
      <w:r w:rsidRPr="006925FC">
        <w:rPr>
          <w:u w:val="single"/>
        </w:rPr>
        <w:t>Despite that reality, the fact that even the current candidates who do have serious foreign-policy chops, like former Vice President Joe Biden, aren’t talking about the subject is a big problem, for two reasons.</w:t>
      </w:r>
      <w:r>
        <w:rPr>
          <w:u w:val="single"/>
        </w:rPr>
        <w:t xml:space="preserve"> </w:t>
      </w:r>
      <w:r w:rsidRPr="003957B5">
        <w:rPr>
          <w:sz w:val="16"/>
        </w:rPr>
        <w:t xml:space="preserve">The first is that this is a particularly fraught and dangerous moment for the United States and the world. The international order seems less steady today than at any other time in the last 70-odd years. China and (with the U.S. president’s inexplicable acquiescence) Russia are growing ever more sophisticated and aggressive in their challenges to the United States and its allies. Europe is leaderless and confounded by Brexit. Cyberattacks and election interference are proliferating. Americans are still fighting the Taliban in Afghanistan and terrorist groups (including the Islamic State) around the world. Populism and other forms of extremism are rising. Deadly, extreme weather-related catastrophes are growing increasingly common. And the list goes on and on. The second reason it’s a problem that the candidates are ignoring foreign policy is that many of the threats now facing the country were caused—or at least intensified—by Washington itself. For Americans, that thought should be chastening. But it should also be a source of hope. While the United States has made a number of big, consequential mistakes in recent years, the good news is that, what Washington did, it can, in many cases, also undo—or at least work to remedy. But only if its leaders, and the country as a whole, start facing up to the issues. To better understand this point—that much of our current mess is at least partially America’s doing, and why that’s a good thing—it helps to break the long list of looming international challenges into two groups: one structural and the other contingent. </w:t>
      </w:r>
      <w:r w:rsidRPr="006925FC">
        <w:rPr>
          <w:u w:val="single"/>
        </w:rPr>
        <w:t>The structural problems include threats like climate change, inequality, populism, and the rapid aging of the developed world. These challenges are the result of slow-moving trends and tectonic shifts that most of us have long ignored but that are now, finally, demanding our attention</w:t>
      </w:r>
      <w:r w:rsidRPr="003957B5">
        <w:rPr>
          <w:sz w:val="16"/>
        </w:rPr>
        <w:t xml:space="preserve">. (It’s hard to disregard man-made weather changes, for example, when your house is flooded or the bees that usually pollinate your crops have vanished.) Because these threats are widely distributed—a new study by the United Nations estimates that up to a million plant and animal species now face extinction—took a long time to develop, and resulted from broad structural forces, they are hard for any government to grapple with, especially on its own (though that doesn’t mean they shouldn’t try). But the second set of threats now facing the United States is different. Problems like Russian and Chinese belligerence, the Islamic State, Afghanistan, the chaos in Libya, or the havoc being wrecked in Syria, Yemen, and elsewhere by Saudi Arabia and Iran can all be traced to things the United States has either done or should have done but didn’t. That doesn’t mean these problems are all Washington’s fault. But in every case, they’ve been made worse by American blunders and, above all, by the perception that the United States is withdrawing from the world. That perception dates back to the 2008 financial crisis, which took some of the shine off the U.S. economic model and was interpreted (especially in Beijing) as a sign of American weakness (never mind that the country has since enjoyed one of the longest recoveries in history). All of a sudden, the preeminence the United States had enjoyed since the end of the Cold War—and had managed to maintain even through disasters like the war in Iraq—didn’t look so stable. Concern intensified during the presidency of Barack Obama, whose reading of the U.S. public, innate caution, and desire to avoid doing “stupid shit” led him to pursue a policy of retrenchment—even when that meant drawing red lines and then failing to defend them. This record has led to a growing consensus that </w:t>
      </w:r>
      <w:r w:rsidRPr="003957B5">
        <w:rPr>
          <w:u w:val="single"/>
        </w:rPr>
        <w:t>the United States no longer cares much about the world beyond its borders—or, worse, that it’s too weak to do much about it.</w:t>
      </w:r>
      <w:r>
        <w:rPr>
          <w:u w:val="single"/>
        </w:rPr>
        <w:t xml:space="preserve"> </w:t>
      </w:r>
      <w:r w:rsidRPr="003957B5">
        <w:rPr>
          <w:u w:val="single"/>
        </w:rPr>
        <w:t>And things have gone into overdrive under President Donald Trump, as he has found ever more creative ways to coddle Russian President Vladimir Putin and other autocrats while antagonizing and embarrassing U.S. friends and allies, undermining international institutions, ignoring human rights, and making it clear he has no interest in helping to resolve conflicts like the Syrian civil war.</w:t>
      </w:r>
      <w:r>
        <w:rPr>
          <w:u w:val="single"/>
        </w:rPr>
        <w:t xml:space="preserve"> </w:t>
      </w:r>
      <w:r w:rsidRPr="003957B5">
        <w:rPr>
          <w:sz w:val="16"/>
        </w:rPr>
        <w:t>First, it has helped convince leaders in places like Moscow and Beijing that they can do whatever they want, especially in their own neighborhoods—</w:t>
      </w:r>
      <w:r w:rsidRPr="003957B5">
        <w:rPr>
          <w:b/>
          <w:bCs/>
          <w:sz w:val="16"/>
        </w:rPr>
        <w:t>think</w:t>
      </w:r>
      <w:r w:rsidRPr="003957B5">
        <w:rPr>
          <w:sz w:val="16"/>
        </w:rPr>
        <w:t xml:space="preserve"> eastern Ukraine or the South China Sea—without having to worry that Washington will try very hard to stop them. Russia’s election interference and attempts to intimidate its neighbors, China’s island building, its cyberattacks, and its campaign to covertly extend its influence in Western countries with large ethnic Chinese populations—these actions and many others can all be attributed to the same basic assumption about America’s weakness and its lack of stomach for a fight. Similar assumptions have also encouraged many traditional U.S. allies to start hedging their bets by preparing for a world in which they can no longer depend on American leadership or protection. Such hedging has taken several forms, from the announcement in March that Italy would join China’s world-spanning Belt and Road Initiative to the decision by the other 11 members of the Trans-Pacific Partnership to proceed with the trade pact, which Trump has spurned, on their own. </w:t>
      </w:r>
      <w:r w:rsidRPr="003957B5">
        <w:rPr>
          <w:u w:val="single"/>
        </w:rPr>
        <w:t xml:space="preserve">The final impact </w:t>
      </w:r>
      <w:r w:rsidRPr="003957B5">
        <w:rPr>
          <w:b/>
          <w:bCs/>
          <w:u w:val="single"/>
        </w:rPr>
        <w:t>the growing perception of American indifference has had is to signal to various U.S. proxies—countries like Saudi Arabia and the United Arab Emirates</w:t>
      </w:r>
      <w:r w:rsidRPr="003957B5">
        <w:rPr>
          <w:u w:val="single"/>
        </w:rPr>
        <w:t xml:space="preserve">, </w:t>
      </w:r>
      <w:r w:rsidRPr="003957B5">
        <w:rPr>
          <w:b/>
          <w:bCs/>
          <w:u w:val="single"/>
        </w:rPr>
        <w:t>which enjoy generous U.S. military backing</w:t>
      </w:r>
      <w:r w:rsidRPr="003957B5">
        <w:rPr>
          <w:u w:val="single"/>
        </w:rPr>
        <w:t>—that they can pursue their own narrow objectives without getting permission from Washington first,</w:t>
      </w:r>
      <w:r w:rsidRPr="003957B5">
        <w:rPr>
          <w:sz w:val="16"/>
        </w:rPr>
        <w:t xml:space="preserve"> </w:t>
      </w:r>
      <w:r w:rsidRPr="003957B5">
        <w:rPr>
          <w:u w:val="single"/>
        </w:rPr>
        <w:t xml:space="preserve">as they might have done in the past. Among other things, </w:t>
      </w:r>
      <w:r w:rsidRPr="003957B5">
        <w:rPr>
          <w:b/>
          <w:bCs/>
          <w:u w:val="single"/>
        </w:rPr>
        <w:t>that shift explains the catastrophic Saudi and Emirati intervention in Yemen’s civil war</w:t>
      </w:r>
      <w:r w:rsidRPr="003957B5">
        <w:rPr>
          <w:u w:val="single"/>
        </w:rPr>
        <w:t>; their support</w:t>
      </w:r>
      <w:r w:rsidRPr="003957B5">
        <w:rPr>
          <w:sz w:val="16"/>
        </w:rPr>
        <w:t xml:space="preserve"> (along with Egypt) </w:t>
      </w:r>
      <w:r w:rsidRPr="003957B5">
        <w:rPr>
          <w:u w:val="single"/>
        </w:rPr>
        <w:t>for the aspiring Libyan strongman Khalifa Haftar, who is now trying to bomb Tripoli into submission; and other ugly little struggles underwritten by American funds and guns.</w:t>
      </w:r>
    </w:p>
    <w:p w14:paraId="326E74D9" w14:textId="77777777" w:rsidR="004359B7" w:rsidRDefault="004359B7" w:rsidP="004359B7">
      <w:pPr>
        <w:pStyle w:val="Heading4"/>
      </w:pPr>
      <w:r>
        <w:t xml:space="preserve">FoPo never matters in election and won’t sway any voters. </w:t>
      </w:r>
    </w:p>
    <w:p w14:paraId="528571E3" w14:textId="77777777" w:rsidR="004359B7" w:rsidRPr="007629F1" w:rsidRDefault="004359B7" w:rsidP="004359B7">
      <w:pPr>
        <w:rPr>
          <w:b/>
          <w:sz w:val="26"/>
        </w:rPr>
      </w:pPr>
      <w:r>
        <w:rPr>
          <w:rStyle w:val="Style13ptBold"/>
        </w:rPr>
        <w:t>Metz ‘19 (</w:t>
      </w:r>
      <w:r w:rsidRPr="00C34F36">
        <w:rPr>
          <w:sz w:val="18"/>
          <w:szCs w:val="18"/>
        </w:rPr>
        <w:t xml:space="preserve">Steven Metz is 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He is the author of more than 100 publications. 4-5-19 (How Foreign Policy Will Play Out in the 2020 U.S. Presidential Race) </w:t>
      </w:r>
      <w:hyperlink r:id="rId30" w:history="1">
        <w:r w:rsidRPr="00C34F36">
          <w:rPr>
            <w:rStyle w:val="Hyperlink"/>
            <w:sz w:val="18"/>
            <w:szCs w:val="18"/>
          </w:rPr>
          <w:t>https://www.worldpoliticsreview.com/articles/27735/how-foreign-policy-will-play-out-in-the-2020-u-s-presidential-race</w:t>
        </w:r>
      </w:hyperlink>
      <w:r w:rsidRPr="00C34F36">
        <w:rPr>
          <w:sz w:val="18"/>
          <w:szCs w:val="18"/>
        </w:rPr>
        <w:t xml:space="preserve"> /</w:t>
      </w:r>
      <w:r>
        <w:rPr>
          <w:sz w:val="18"/>
          <w:szCs w:val="18"/>
        </w:rPr>
        <w:t>)</w:t>
      </w:r>
      <w:r w:rsidRPr="00C34F36">
        <w:rPr>
          <w:sz w:val="18"/>
          <w:szCs w:val="18"/>
        </w:rPr>
        <w:t>MP</w:t>
      </w:r>
    </w:p>
    <w:p w14:paraId="413047AE" w14:textId="1A646597" w:rsidR="003B5827" w:rsidRDefault="004359B7" w:rsidP="003B5827">
      <w:pPr>
        <w:rPr>
          <w:sz w:val="16"/>
        </w:rPr>
      </w:pPr>
      <w:r w:rsidRPr="003957B5">
        <w:rPr>
          <w:u w:val="single"/>
        </w:rPr>
        <w:t>Foreign policy rarely plays a major role in U.S. presidential elections. The United States has always been an insular nation. Particularly for people in the American heartland, the world's troubles seem far away.</w:t>
      </w:r>
      <w:r w:rsidRPr="003957B5">
        <w:rPr>
          <w:sz w:val="16"/>
        </w:rPr>
        <w:t xml:space="preserve"> The connectivity of the modern world and the globalization of terrorism have challenged that insularity, but even so, </w:t>
      </w:r>
      <w:r w:rsidRPr="003957B5">
        <w:rPr>
          <w:u w:val="single"/>
        </w:rPr>
        <w:t>national elections seldom pivot on international affairs.</w:t>
      </w:r>
      <w:r w:rsidRPr="003957B5">
        <w:rPr>
          <w:sz w:val="16"/>
        </w:rPr>
        <w:t xml:space="preserve"> 2020 could be different: Debates over American foreign policy and national security could sway enough undecided voters to tip the scales, and the political battle lines are already forming. As Alex Ward pointed out in Vox, President Donald Trump is likely to sell a story of foreign policy successes to voters in the upcoming campaign: that he defeated the Islamic State; stopped North Korean nuclear and missile testing; repaired U.S. relations with Israel; pushed back on Iran, Venezuela and Russia; fixed some trade problems; increased U.S. military spending; compelled some additional defense spending in Europe; and made progress on an Afghanistan peace process. How will Democrats respond? "We have to run on a proactive message of our own," a campaign staffer to one Democratic presidential candidate told Ward, "instead of spending all of our time attacking Trump." What will that entail? Here are five key points that the Democratic candidates, and the eventual presidential nominee, will likely use to dispute Trump's narrative. First, the Democrats will point out that Trump has not resolved any major conflicts or eradicated any threats, but just kicked the can down the road, leaving problems for later presidents to deal with. North Korea, for instance, has paused its weapons testing several times in the past as a bargaining tool or simply because it didn't need to test them. Everything suggests the current pause is one more instance of that, rather than a Trump-engineered diplomatic victory. Meanwhile, the Islamic State has, in fact, lost its territorial "caliphate" in Syria and Iraq, but it is far from defeated. Today it is going underground and dispersing, biding its time until a later date. It will be back, whether before the 2020 election or sometime after. Yet Trump has no integrated counter-ISIS strategy beyond destroying its self-declared caliphate. Second, the Democrats will condemn Trump for the damage he has done to America's alliances and security partnerships. While the modest increases in European defense spending are a good thing, NATO is weaker than it's ever been, largely because of Trump's continuous political attacks and disinterest in leading the alliance. As Nicholas Burns and Douglas Lute, both former U.S. ambassadors to NATO, recently wrote in The Washington Post, nearly all of the alliance's past and present leaders consider Trump "NATO's most urgent and difficult problem." To counter the growing challenge from China and Russia, Burns and Lute argue, the United States will need support from NATO, but it may not be able to count on it under the current political conditions. The Democratic presidential candidate is certain to echo this warning. Third, Democrats will point out that while Trump has often criticized America's "endless wars" against violent jihadism, he has not ended them. In both Syria and Afghanistan, Trump cannot decide between walking away and remaining involved. In Syria, he wants someone else—whether Arab nations or Europeans—to replace the United States on the ground to prevent the Islamic State from rebounding, but he has no plan to make that happen. In Afghanistan, Trump has escalated the air war against the Taliban to little effect. He has begun a peace process with the Taliban, but so far there is little reason to believe that it will end the long conflict in Afghanistan while preserving the democratic government in Kabul. And, in the broadest sense, Trump has not disavowed what got the United States embroiled in the endless wars in the first place: the idea that fighting jihadists in Afghanistan, Iraq, Syria or other parts of the Islamic world somehow diminishes the chances of terrorist attacks in the United States. Fourth, Democrats will attack Trump's coziness with brutal dictators, particularly his claims of "friendship" and "love" for North Korea's Kim Jong Un, his persistent refusal to criticize Russia's Vladimir Putin, his closeness with Saudi Crown Prince Mohammed bin Salman, and his praise for Egyptian autocrat Abdel-Fattah el-Sisi, whom he will host at the White House next week. Although past presidents have of course dealt with dictators when necessary, they often went out of their way to explain that the relationship was repugnant but necessary. Trump, by contrast, shows genuine affinity for friendly dictators. Rather than grudging toleration, he seems to like them, or at least feel some sort of kinship with them. Democrats will hammer this point, arguing that it damages U.S. national interests in the long run and undercuts America's ability to exercise global leadership. Fifth, Democrats will argue that while Trump stresses the crisis on America's southern border, he has not produced anything close to a comprehensive strategy to deal with it. In fact, rather than address the root causes of outmigration in Central America, he recently announced that he was cutting off economic assistance to El Salvador, Guatemala and Honduras. Outside core Republican voters, few Americans support building a wall on the southern border—the crown jewel of Trump's approach to immigration. In broad terms, then, the Democratic critique of Trump's foreign policy is likely to be that it promises much but delivers little and that it is dangerously short-sighted, possibly producing a few near term "wins" but doing long-term damage to American national security. Barring a major international crisis or an attack on the United States, foreign </w:t>
      </w:r>
      <w:r w:rsidRPr="003957B5">
        <w:rPr>
          <w:u w:val="single"/>
        </w:rPr>
        <w:t>policy won't sway the 2020 election. The state of the economy, health care, questions about presidential character, and the ability of Trump to convince a strategic majority of Americans that the United States does, in fact, face a major threat from immigration will instead determine its outcome</w:t>
      </w:r>
      <w:r w:rsidRPr="003957B5">
        <w:rPr>
          <w:sz w:val="16"/>
        </w:rPr>
        <w:t>. Yet while the Democrats will never sway Trump's loyal base, pointing out the flaws in his foreign policy might influence undecided voters. This is an admittedly small group in today's hyperpartisan political environment, but it could prove decisive in a close race.</w:t>
      </w:r>
    </w:p>
    <w:p w14:paraId="61EF4BB5" w14:textId="77777777" w:rsidR="00B46CD1" w:rsidRPr="00B61D61" w:rsidRDefault="00B46CD1" w:rsidP="00B46CD1">
      <w:pPr>
        <w:pStyle w:val="Heading4"/>
        <w:rPr>
          <w:rStyle w:val="Style13ptBold"/>
          <w:b/>
        </w:rPr>
      </w:pPr>
      <w:r w:rsidRPr="00B61D61">
        <w:rPr>
          <w:rStyle w:val="Style13ptBold"/>
          <w:b/>
        </w:rPr>
        <w:t xml:space="preserve">Military secrecy means no public attention </w:t>
      </w:r>
    </w:p>
    <w:p w14:paraId="34383932" w14:textId="77777777" w:rsidR="00B46CD1" w:rsidRPr="00B61D61" w:rsidRDefault="00B46CD1" w:rsidP="00B46CD1">
      <w:r>
        <w:rPr>
          <w:rStyle w:val="Style13ptBold"/>
        </w:rPr>
        <w:t xml:space="preserve">Castagno ‘19 </w:t>
      </w:r>
      <w:r w:rsidRPr="00B61D61">
        <w:t>(</w:t>
      </w:r>
      <w:r>
        <w:t xml:space="preserve">peter Castagno, </w:t>
      </w:r>
      <w:r w:rsidRPr="00B61D61">
        <w:t>freelance writer with a Master’s degree in International Conflict Resolution</w:t>
      </w:r>
      <w:r>
        <w:t>. “</w:t>
      </w:r>
      <w:r w:rsidRPr="00B61D61">
        <w:t>The Arms Trade Is Intensifying Under Trump</w:t>
      </w:r>
      <w:r>
        <w:t>”. Truthout. February 20</w:t>
      </w:r>
      <w:r w:rsidRPr="00B61D61">
        <w:rPr>
          <w:vertAlign w:val="superscript"/>
        </w:rPr>
        <w:t>th</w:t>
      </w:r>
      <w:r>
        <w:t xml:space="preserve"> 2019. </w:t>
      </w:r>
      <w:hyperlink r:id="rId31" w:history="1">
        <w:r w:rsidRPr="000C33BD">
          <w:rPr>
            <w:rStyle w:val="Hyperlink"/>
          </w:rPr>
          <w:t>https://truthout.org)</w:t>
        </w:r>
      </w:hyperlink>
      <w:r>
        <w:t xml:space="preserve"> kb </w:t>
      </w:r>
    </w:p>
    <w:p w14:paraId="6BF6EFDB" w14:textId="77777777" w:rsidR="00B46CD1" w:rsidRDefault="00B46CD1" w:rsidP="00B46CD1">
      <w:pPr>
        <w:rPr>
          <w:sz w:val="16"/>
        </w:rPr>
      </w:pPr>
      <w:r w:rsidRPr="00B61D61">
        <w:rPr>
          <w:rStyle w:val="StyleUnderline"/>
        </w:rPr>
        <w:t>A real debate on the arms trade is nearly absent from public conversation because the industry can only thrive in secrecy and duplicity.</w:t>
      </w:r>
      <w:r>
        <w:t xml:space="preserve"> </w:t>
      </w:r>
      <w:r w:rsidRPr="00B61D61">
        <w:rPr>
          <w:rStyle w:val="StyleUnderline"/>
        </w:rPr>
        <w:t>Consider former House Speaker Paul Ryan’s final move as a public official, in which he snuck a provision to curtail debate on Saudi support in Yemen into the U.S. farm bill in December.</w:t>
      </w:r>
      <w:r>
        <w:rPr>
          <w:rStyle w:val="StyleUnderline"/>
        </w:rPr>
        <w:t xml:space="preserve"> </w:t>
      </w:r>
      <w:r w:rsidRPr="001A2174">
        <w:rPr>
          <w:sz w:val="16"/>
        </w:rPr>
        <w:t xml:space="preserve">Fortunately, </w:t>
      </w:r>
      <w:r w:rsidRPr="00B61D61">
        <w:rPr>
          <w:rStyle w:val="StyleUnderline"/>
        </w:rPr>
        <w:t>Ryan’s manipulative tactics would fail to prevent the House from finally passing a resolution to end U.S. support for the war in Yemen on February 13</w:t>
      </w:r>
      <w:r w:rsidRPr="001A2174">
        <w:rPr>
          <w:sz w:val="16"/>
        </w:rPr>
        <w:t>. Trump has indicated the Yemen resolution will be his first veto, as it represents a major check to executive power and a direct rebuke to his arms export-based style of diplomacy.</w:t>
      </w:r>
    </w:p>
    <w:p w14:paraId="38A72A6F" w14:textId="57EBBBB0" w:rsidR="007E736F" w:rsidRDefault="007E736F" w:rsidP="007E736F">
      <w:pPr>
        <w:pStyle w:val="Heading4"/>
      </w:pPr>
      <w:r>
        <w:t xml:space="preserve">Even if foreign policy is key- Paris, Iran, INF treaty, and trump ignoring allies all thump the plan </w:t>
      </w:r>
    </w:p>
    <w:p w14:paraId="0013B8FF" w14:textId="77777777" w:rsidR="007E736F" w:rsidRPr="007E48C9" w:rsidRDefault="007E736F" w:rsidP="007E736F">
      <w:r w:rsidRPr="007E48C9">
        <w:rPr>
          <w:rStyle w:val="Style13ptBold"/>
        </w:rPr>
        <w:t>Wittner 4-26</w:t>
      </w:r>
      <w:r w:rsidRPr="007E48C9">
        <w:t xml:space="preserve"> (Dr. Lawrence S. Wittner  is Professor of History Emeritus at SUNY/Albany 4-26-19 (Most Americans Actually Reject Trump’s ‘America First’ Policy) </w:t>
      </w:r>
      <w:hyperlink r:id="rId32" w:history="1">
        <w:r w:rsidRPr="007E48C9">
          <w:t>https://www.commondreams.org/views/2019/04/26/most-americans-actually-reject-trumps-america-first-policy</w:t>
        </w:r>
      </w:hyperlink>
      <w:r w:rsidRPr="007E48C9">
        <w:t xml:space="preserve"> )/MP</w:t>
      </w:r>
    </w:p>
    <w:p w14:paraId="2867FED0" w14:textId="243AFC15" w:rsidR="007E736F" w:rsidRDefault="007E736F" w:rsidP="00B46CD1">
      <w:pPr>
        <w:rPr>
          <w:sz w:val="16"/>
        </w:rPr>
      </w:pPr>
      <w:r w:rsidRPr="000D1FD8">
        <w:rPr>
          <w:u w:val="single"/>
        </w:rPr>
        <w:t>The reaction of the American public to Trump’s withdrawal of the United States from key international agreements has been hosti</w:t>
      </w:r>
      <w:r w:rsidRPr="00D02B1F">
        <w:rPr>
          <w:sz w:val="16"/>
        </w:rPr>
        <w:t xml:space="preserve">le. According to a Reuters/Ipsos opinion poll conducted in early May 2018, </w:t>
      </w:r>
      <w:r w:rsidRPr="000D1FD8">
        <w:rPr>
          <w:u w:val="single"/>
        </w:rPr>
        <w:t>shortly before Trump announced a pullout from the Iran nuclear agreement, 54 percent of respondents backed the agreement. Only 29 percent favored a pullout.</w:t>
      </w:r>
      <w:r>
        <w:rPr>
          <w:u w:val="single"/>
        </w:rPr>
        <w:t xml:space="preserve"> </w:t>
      </w:r>
      <w:r w:rsidRPr="00D02B1F">
        <w:rPr>
          <w:sz w:val="16"/>
        </w:rPr>
        <w:t xml:space="preserve">In July 2018, </w:t>
      </w:r>
      <w:r w:rsidRPr="000D1FD8">
        <w:rPr>
          <w:u w:val="single"/>
        </w:rPr>
        <w:t>when the Chicago Council on Global Affairs surveyed Americans about their reaction to Trump’s withdrawal from both the Iran deal and the Paris climate agreement, it found that 66 favored remaining within the Iran accord, while 68 percent favored remaining within the Paris accord</w:t>
      </w:r>
      <w:r w:rsidRPr="00D02B1F">
        <w:rPr>
          <w:sz w:val="16"/>
        </w:rPr>
        <w:t xml:space="preserve"> ― an increase of 6 percent in support for each of these agreements over the preceding year. </w:t>
      </w:r>
      <w:r w:rsidRPr="000D1FD8">
        <w:rPr>
          <w:u w:val="single"/>
        </w:rPr>
        <w:t>Most Americans also rejected Trump’s 2019 withdrawal of the United States from the Intermediate-Range Nuclear Forces (INF) Treaty with Russia</w:t>
      </w:r>
      <w:r w:rsidRPr="00D02B1F">
        <w:rPr>
          <w:sz w:val="16"/>
        </w:rPr>
        <w:t xml:space="preserve">. A survey that February by the Chicago Council on Global Affairs reported that </w:t>
      </w:r>
      <w:r w:rsidRPr="000D1FD8">
        <w:rPr>
          <w:u w:val="single"/>
        </w:rPr>
        <w:t>54 percent of Americans opposed withdrawal from this nuclear arms control treaty and only 41 percent favored it</w:t>
      </w:r>
      <w:r w:rsidRPr="00D02B1F">
        <w:rPr>
          <w:sz w:val="16"/>
        </w:rPr>
        <w:t xml:space="preserve">. Furthermore, when pollsters presented arguments for and against withdrawal from the treaty to Americans before asking for their opinion, 66 percent opposed withdrawal. In addition, despite Trump’s sharp criticism of U.S. allies, most Americans expressed their support for a cooperative relationship with them. The Chicago Council’s July 2018 survey found that </w:t>
      </w:r>
      <w:r w:rsidRPr="000D1FD8">
        <w:rPr>
          <w:u w:val="single"/>
        </w:rPr>
        <w:t>66 percent of Americans agreed that the United States should make decisions with its allies, even if it meant that the U.S. government would have to go along with a policy other than its own. Only 32 percent disagreed.</w:t>
      </w:r>
      <w:r>
        <w:rPr>
          <w:u w:val="single"/>
        </w:rPr>
        <w:t xml:space="preserve"> </w:t>
      </w:r>
      <w:r w:rsidRPr="00D02B1F">
        <w:rPr>
          <w:sz w:val="16"/>
        </w:rPr>
        <w:t xml:space="preserve">Similarly, a March 2019 Pew Research poll found that </w:t>
      </w:r>
      <w:r w:rsidRPr="000D1FD8">
        <w:rPr>
          <w:u w:val="single"/>
        </w:rPr>
        <w:t>54 percent of American respondents wanted the U.S. government to take into account the interests of its allies, even if that meant compromising with them, while only 40 percent said the U.S. government should follow its national interests when its allies strongly disagreed.</w:t>
      </w:r>
      <w:r>
        <w:rPr>
          <w:u w:val="single"/>
        </w:rPr>
        <w:t xml:space="preserve"> </w:t>
      </w:r>
      <w:r w:rsidRPr="00D02B1F">
        <w:rPr>
          <w:sz w:val="16"/>
        </w:rPr>
        <w:t xml:space="preserve">Moreover, despite the Trump administration’s attacks upon the United Nations and other international human rights entities ― including pulling out of the UN Human Rights Council, withdrawing from UNESCO, defunding UN relief efforts for Palestinians, and threatening to prosecute the judges of the International Criminal Court ― public support for international institutions remained strong. In July 2018, 64 percent of Americans surveyed told the Chicago Council’s pollsters that the United States should be more willing to make decisions within the framework of the UN, even if that meant going along with a policy other than its own. This was the highest level of agreement on this question since 2004, when it was first asked. In February 2019, 66 percent of U.S. respondents to a Gallup survey declared that the UN played “a necessary role in the world today.” But what about expanding U.S. military power? Given the Trump administration’s success at fostering a massive military buildup, isn’t there widespread enthusiasm about that? On this point, too, the administration’s priorities are strikingly out of line with the views of most Americans. A National Opinion Research Center (NORC) survey of U.S. public opinion, conducted from April through November 2018, found that only 27 percent of respondents thought that the U.S. government spent “too little” on the military, while 66 percent thought that it spent either “too much” or “about the right amount.” By contrast, 77 percent said the government spent “too little” on education, 71 percent said it spent “too little” on assistance to the poor, and 70 percent said it spent “too little” on improving and protecting the nation’s health. In February 2019, shortly after Trump indicated he would seek another hefty spending increase in the U.S. military budget, bringing it to an unprecedented $750 billion, only 25 percent of American respondents to a Gallup poll stated that the U.S. government was spending too little on the military. Another 73 percent said that the government was spending too much on it or about the right amount. Moreover, when it comes to using U.S. military might, Americans seem considerably less hawkish than the Trump administration. According to a July 2018 survey by the Eurasia Group Foundation, U.S. respondents ― asked what should be done if “Iran gets back on track with its nuclear weapons program” ― favored diplomatic responses over military responses by 80 percent to 12.5 percent. That same month, as the Chicago Council noted, almost three times as many Americans believed that admiration for the United States (73 percent) was more important than fear of their country (26 percent) for achieving U.S. foreign policy goals. Unlike the president, who has boasted of U.S. weapons sales to other countries, particularly to Saudi Arabia, Americans are also rather uncomfortable about the U.S. role as the world’s pre-eminent arms dealer. In November 2018, </w:t>
      </w:r>
      <w:r w:rsidRPr="00D02B1F">
        <w:rPr>
          <w:b/>
          <w:bCs/>
          <w:u w:val="single"/>
        </w:rPr>
        <w:t>58 percent of Americans surveyed told YouGov that they wanted the U.S. government to curtail or halt its arms sales to the Saudi Arabian government, while only 13 percent wanted to maintain or increase such sales.</w:t>
      </w:r>
      <w:r>
        <w:rPr>
          <w:b/>
          <w:bCs/>
          <w:u w:val="single"/>
        </w:rPr>
        <w:t xml:space="preserve"> </w:t>
      </w:r>
      <w:r w:rsidRPr="00D02B1F">
        <w:rPr>
          <w:sz w:val="16"/>
        </w:rPr>
        <w:t xml:space="preserve">Finally, an overwhelming majority of Americans continues to express its support for nuclear arms control and disarmament. In the aftermath </w:t>
      </w:r>
      <w:r w:rsidRPr="00D02B1F">
        <w:rPr>
          <w:u w:val="single"/>
        </w:rPr>
        <w:t>of Trump’s withdrawal of the United States from the INF treaty and announcement of plans to build new nuclear weapons, 87 percent of respondents to a February 2019 poll by Chicago Council said they wanted the United States and Russia to come to an agreement to limit nuclear arms.</w:t>
      </w:r>
      <w:r w:rsidRPr="00D02B1F">
        <w:rPr>
          <w:sz w:val="16"/>
        </w:rPr>
        <w:t xml:space="preserve"> The real question isn’t whether most Americans disagree with Trump’s “America First” national security policy — they do, in large numbers. The real question is what they’re willing to do about it.</w:t>
      </w:r>
    </w:p>
    <w:p w14:paraId="59D041E8" w14:textId="77777777" w:rsidR="00BE69E3" w:rsidRDefault="00BE69E3" w:rsidP="00BE69E3">
      <w:pPr>
        <w:rPr>
          <w:sz w:val="16"/>
        </w:rPr>
      </w:pPr>
    </w:p>
    <w:p w14:paraId="257D3C3F" w14:textId="4FEF34A0" w:rsidR="00BE69E3" w:rsidRPr="00FE1F53" w:rsidRDefault="00BE69E3" w:rsidP="00BE69E3">
      <w:pPr>
        <w:pStyle w:val="Heading3"/>
      </w:pPr>
      <w:r>
        <w:t xml:space="preserve">Public Opposes Arms </w:t>
      </w:r>
      <w:r w:rsidR="00CC141D">
        <w:t>Sales</w:t>
      </w:r>
    </w:p>
    <w:p w14:paraId="507D03FE" w14:textId="77777777" w:rsidR="00BE69E3" w:rsidRDefault="00BE69E3" w:rsidP="00BE69E3">
      <w:pPr>
        <w:pStyle w:val="Heading4"/>
      </w:pPr>
      <w:r>
        <w:t>The public opposes arms sales – military aid undermines domestic concerns</w:t>
      </w:r>
    </w:p>
    <w:p w14:paraId="670F0F92" w14:textId="77777777" w:rsidR="00BE69E3" w:rsidRPr="00E12886" w:rsidRDefault="00BE69E3" w:rsidP="00BE69E3">
      <w:pPr>
        <w:rPr>
          <w:rStyle w:val="Style13ptBold"/>
        </w:rPr>
      </w:pPr>
      <w:r>
        <w:rPr>
          <w:rStyle w:val="Style13ptBold"/>
        </w:rPr>
        <w:t xml:space="preserve">Pethiyagoda ’19 </w:t>
      </w:r>
      <w:r w:rsidRPr="00A33EB7">
        <w:t>(Kadira, Fellow at the Brookings Doha Center- focuses on India's relations with the Gulf States, “A Restrained Foreign Policy is Becoming More Popular in Washington,” The National Interest, Jan. 1 2019, https://nationalinterest.org/feature/restrained-foreign-policy-becoming-more-popular-washington-39962)/ly</w:t>
      </w:r>
    </w:p>
    <w:p w14:paraId="47D54E3F" w14:textId="77777777" w:rsidR="00BE69E3" w:rsidRDefault="00BE69E3" w:rsidP="00BE69E3">
      <w:pPr>
        <w:rPr>
          <w:rStyle w:val="StyleUnderline"/>
        </w:rPr>
      </w:pPr>
      <w:r w:rsidRPr="00B170C7">
        <w:rPr>
          <w:sz w:val="16"/>
        </w:rPr>
        <w:t xml:space="preserve">Donald Trump’s pull out of Syria, the Senate’s recent vote to end American support for the Saudi War in Yemen, and Tulsi Gabbard’s announcement that she may run for President in 2020 all suggest </w:t>
      </w:r>
      <w:r w:rsidRPr="00BA6849">
        <w:rPr>
          <w:rStyle w:val="StyleUnderline"/>
        </w:rPr>
        <w:t>we are at a pivotal moment in U.S. foreign policy</w:t>
      </w:r>
      <w:r w:rsidRPr="00B170C7">
        <w:rPr>
          <w:sz w:val="16"/>
        </w:rPr>
        <w:t xml:space="preserve">. The Senate’s historic vote, which reasserted Congress’s right to decide on matters of war, suggests a recognition that </w:t>
      </w:r>
      <w:r w:rsidRPr="00BA6849">
        <w:rPr>
          <w:u w:val="single"/>
        </w:rPr>
        <w:t>foreign policy is back on the debating table after decades of being “above politics</w:t>
      </w:r>
      <w:r w:rsidRPr="00B170C7">
        <w:rPr>
          <w:sz w:val="16"/>
        </w:rPr>
        <w:t xml:space="preserve">.” Gabbard constitutes a unique constellation of foreign policy positions, many of which may bridge the chasm between the views of the public and those of the political class and mainstream media. Trump himself recognized this and nodded to his base when he decided to withdraw U.S. troops from Syria. </w:t>
      </w:r>
      <w:r w:rsidRPr="00EB09F0">
        <w:rPr>
          <w:u w:val="single"/>
        </w:rPr>
        <w:t>Large swathes of the public, on both the left and right, believe that the foreign policy</w:t>
      </w:r>
      <w:r w:rsidRPr="00B170C7">
        <w:rPr>
          <w:sz w:val="16"/>
        </w:rPr>
        <w:t xml:space="preserve"> status quo of incessant </w:t>
      </w:r>
      <w:r w:rsidRPr="00EB09F0">
        <w:rPr>
          <w:u w:val="single"/>
        </w:rPr>
        <w:t xml:space="preserve">interventionism has brought little benefit to </w:t>
      </w:r>
      <w:r w:rsidRPr="00B170C7">
        <w:rPr>
          <w:sz w:val="16"/>
        </w:rPr>
        <w:t>ordinary</w:t>
      </w:r>
      <w:r w:rsidRPr="00EB09F0">
        <w:rPr>
          <w:u w:val="single"/>
        </w:rPr>
        <w:t xml:space="preserve"> Americans</w:t>
      </w:r>
      <w:r w:rsidRPr="00B170C7">
        <w:rPr>
          <w:sz w:val="16"/>
        </w:rPr>
        <w:t xml:space="preserve">. A J. Wallin Opinion Research survey revealed that </w:t>
      </w:r>
      <w:r w:rsidRPr="00EB09F0">
        <w:rPr>
          <w:u w:val="single"/>
        </w:rPr>
        <w:t>71.0 percent of Americans believed Congress should restrain military action</w:t>
      </w:r>
      <w:r w:rsidRPr="00B170C7">
        <w:rPr>
          <w:sz w:val="16"/>
        </w:rPr>
        <w:t xml:space="preserve">. 86.4 percent felt the military should be used only as a last resort. Some </w:t>
      </w:r>
      <w:r w:rsidRPr="00D3062E">
        <w:rPr>
          <w:rStyle w:val="Emphasis"/>
        </w:rPr>
        <w:t>63.9</w:t>
      </w:r>
      <w:r w:rsidRPr="00EB09F0">
        <w:rPr>
          <w:u w:val="single"/>
        </w:rPr>
        <w:t xml:space="preserve"> </w:t>
      </w:r>
      <w:r w:rsidRPr="00D3062E">
        <w:rPr>
          <w:rStyle w:val="Emphasis"/>
        </w:rPr>
        <w:t>percent felt</w:t>
      </w:r>
      <w:r w:rsidRPr="00EB09F0">
        <w:rPr>
          <w:u w:val="single"/>
        </w:rPr>
        <w:t xml:space="preserve"> that military aid, both money and </w:t>
      </w:r>
      <w:r w:rsidRPr="00D3062E">
        <w:rPr>
          <w:rStyle w:val="Emphasis"/>
        </w:rPr>
        <w:t>weapons, should not be provided to</w:t>
      </w:r>
      <w:r w:rsidRPr="00EB09F0">
        <w:rPr>
          <w:u w:val="single"/>
        </w:rPr>
        <w:t xml:space="preserve"> regimes like </w:t>
      </w:r>
      <w:r w:rsidRPr="00D3062E">
        <w:rPr>
          <w:rStyle w:val="Emphasis"/>
        </w:rPr>
        <w:t>Saudi Arabia</w:t>
      </w:r>
      <w:r w:rsidRPr="00B170C7">
        <w:rPr>
          <w:sz w:val="16"/>
        </w:rPr>
        <w:t xml:space="preserve">. Preferences for restraining military action overseas crossed boundaries of political party and researchers acknowledged that rarely do issues enjoy such bipartisan consensus. A study by Boston University (Douglas Kriner) found that </w:t>
      </w:r>
      <w:r w:rsidRPr="00B170C7">
        <w:rPr>
          <w:u w:val="single"/>
        </w:rPr>
        <w:t>attitudes against military intervention were running high amongst those communities which had lost soldiers</w:t>
      </w:r>
      <w:r w:rsidRPr="00B170C7">
        <w:rPr>
          <w:sz w:val="16"/>
        </w:rPr>
        <w:t xml:space="preserve">. Survey Sampling International revealed similar findings, that </w:t>
      </w:r>
      <w:r w:rsidRPr="00B170C7">
        <w:rPr>
          <w:u w:val="single"/>
        </w:rPr>
        <w:t>a greater share of military veterans (often more likely to be Republicans</w:t>
      </w:r>
      <w:r w:rsidRPr="00B170C7">
        <w:rPr>
          <w:sz w:val="16"/>
        </w:rPr>
        <w:t xml:space="preserve">), </w:t>
      </w:r>
      <w:r w:rsidRPr="00B170C7">
        <w:rPr>
          <w:u w:val="single"/>
        </w:rPr>
        <w:t>61 percent</w:t>
      </w:r>
      <w:r w:rsidRPr="00B170C7">
        <w:rPr>
          <w:sz w:val="16"/>
        </w:rPr>
        <w:t xml:space="preserve">, </w:t>
      </w:r>
      <w:r w:rsidRPr="00B170C7">
        <w:rPr>
          <w:u w:val="single"/>
        </w:rPr>
        <w:t>are weary of foreign intervention</w:t>
      </w:r>
      <w:r w:rsidRPr="00B170C7">
        <w:rPr>
          <w:sz w:val="16"/>
        </w:rPr>
        <w:t xml:space="preserve"> than the general public. Sample Survey International polling found that </w:t>
      </w:r>
      <w:r w:rsidRPr="001C0A17">
        <w:rPr>
          <w:rStyle w:val="StyleUnderline"/>
        </w:rPr>
        <w:t>79 percent of Americans felt any extra funding should focus on domestic issues.</w:t>
      </w:r>
    </w:p>
    <w:p w14:paraId="10638B67" w14:textId="77777777" w:rsidR="007E2673" w:rsidRDefault="007E2673" w:rsidP="007E2673">
      <w:pPr>
        <w:pStyle w:val="Heading4"/>
      </w:pPr>
      <w:r>
        <w:t>There’s bipartisan opposition to Saudi arms sales- even GOP senators are trying to block sales</w:t>
      </w:r>
    </w:p>
    <w:p w14:paraId="55E7B5E6" w14:textId="77777777" w:rsidR="007E2673" w:rsidRPr="006F7CE4" w:rsidRDefault="007E2673" w:rsidP="007E2673">
      <w:pPr>
        <w:rPr>
          <w:rStyle w:val="Style13ptBold"/>
        </w:rPr>
      </w:pPr>
      <w:r>
        <w:rPr>
          <w:rStyle w:val="Style13ptBold"/>
        </w:rPr>
        <w:t xml:space="preserve">Roberts ’19 </w:t>
      </w:r>
      <w:r w:rsidRPr="00551C53">
        <w:t xml:space="preserve">(William, </w:t>
      </w:r>
      <w:r>
        <w:t xml:space="preserve">Author, </w:t>
      </w:r>
      <w:r w:rsidRPr="00551C53">
        <w:t>“In another rebuke to Trump, Senate votes to block Saudi arms sale,” Aljazeera, Jun. 20 2019, https://www.aljazeera.com/news/2019/06/rebuke-trump-senate-votes-block-saudi-arms-sale-190620140805753.html)/ly</w:t>
      </w:r>
    </w:p>
    <w:p w14:paraId="34893FDB" w14:textId="1684F337" w:rsidR="007E2673" w:rsidRDefault="007E2673" w:rsidP="00BE69E3">
      <w:pPr>
        <w:rPr>
          <w:sz w:val="16"/>
        </w:rPr>
      </w:pPr>
      <w:r w:rsidRPr="00BA74D4">
        <w:rPr>
          <w:u w:val="single"/>
        </w:rPr>
        <w:t>Trump</w:t>
      </w:r>
      <w:r w:rsidRPr="00CC7EA6">
        <w:rPr>
          <w:sz w:val="16"/>
        </w:rPr>
        <w:t xml:space="preserve"> and his advisers </w:t>
      </w:r>
      <w:r w:rsidRPr="00BA74D4">
        <w:rPr>
          <w:u w:val="single"/>
        </w:rPr>
        <w:t>used</w:t>
      </w:r>
      <w:r w:rsidRPr="00CC7EA6">
        <w:rPr>
          <w:sz w:val="16"/>
        </w:rPr>
        <w:t xml:space="preserve"> the emergency </w:t>
      </w:r>
      <w:r w:rsidRPr="00BA74D4">
        <w:rPr>
          <w:u w:val="single"/>
        </w:rPr>
        <w:t>declaration to bypass a requirement</w:t>
      </w:r>
      <w:r w:rsidRPr="00CC7EA6">
        <w:rPr>
          <w:sz w:val="16"/>
        </w:rPr>
        <w:t xml:space="preserve"> in the Arms Export Control Act that Congress approve such arms sales </w:t>
      </w:r>
      <w:r w:rsidRPr="00BA74D4">
        <w:rPr>
          <w:u w:val="single"/>
        </w:rPr>
        <w:t>amid growing opposition</w:t>
      </w:r>
      <w:r w:rsidRPr="00CC7EA6">
        <w:rPr>
          <w:sz w:val="16"/>
        </w:rPr>
        <w:t xml:space="preserve"> by politicians </w:t>
      </w:r>
      <w:r w:rsidRPr="00BA74D4">
        <w:rPr>
          <w:u w:val="single"/>
        </w:rPr>
        <w:t>to providing US precision-guided weapons to Saudi Arabia</w:t>
      </w:r>
      <w:r w:rsidRPr="00CC7EA6">
        <w:rPr>
          <w:sz w:val="16"/>
        </w:rPr>
        <w:t>.</w:t>
      </w:r>
      <w:r>
        <w:rPr>
          <w:sz w:val="16"/>
        </w:rPr>
        <w:t xml:space="preserve"> </w:t>
      </w:r>
      <w:r w:rsidRPr="00CC7EA6">
        <w:rPr>
          <w:sz w:val="16"/>
        </w:rPr>
        <w:t>The planned sale also provides for co-production and manufacture of hi-tech bomb components in Saudi Arabia for the first time.</w:t>
      </w:r>
      <w:r w:rsidRPr="00CC7EA6">
        <w:t xml:space="preserve"> </w:t>
      </w:r>
      <w:r w:rsidRPr="00BA74D4">
        <w:rPr>
          <w:u w:val="single"/>
        </w:rPr>
        <w:t xml:space="preserve">The vote shows continuing bipartisan political opposition </w:t>
      </w:r>
      <w:r w:rsidRPr="00CC7EA6">
        <w:rPr>
          <w:sz w:val="16"/>
        </w:rPr>
        <w:t>within Congress to the White House's "business as usual with Saudi Arabia" approach. It is unclear if there would be enough votes to overcome a likely Trump veto of the measure should it make it to his desk.</w:t>
      </w:r>
      <w:r>
        <w:rPr>
          <w:sz w:val="16"/>
        </w:rPr>
        <w:t xml:space="preserve"> </w:t>
      </w:r>
      <w:r w:rsidRPr="00CC7EA6">
        <w:rPr>
          <w:sz w:val="16"/>
        </w:rPr>
        <w:t xml:space="preserve">Senate </w:t>
      </w:r>
      <w:r w:rsidRPr="00BA74D4">
        <w:rPr>
          <w:rStyle w:val="StyleUnderline"/>
        </w:rPr>
        <w:t>Republicans</w:t>
      </w:r>
      <w:r w:rsidRPr="00CC7EA6">
        <w:rPr>
          <w:sz w:val="16"/>
        </w:rPr>
        <w:t xml:space="preserve">, however, </w:t>
      </w:r>
      <w:r w:rsidRPr="00BA74D4">
        <w:rPr>
          <w:rStyle w:val="StyleUnderline"/>
        </w:rPr>
        <w:t>are preparing legislation to impose new parameters</w:t>
      </w:r>
      <w:r w:rsidRPr="00CC7EA6">
        <w:rPr>
          <w:sz w:val="16"/>
        </w:rPr>
        <w:t xml:space="preserve"> </w:t>
      </w:r>
      <w:r w:rsidRPr="00BA74D4">
        <w:rPr>
          <w:rStyle w:val="StyleUnderline"/>
        </w:rPr>
        <w:t>on the US-Saudi</w:t>
      </w:r>
      <w:r w:rsidRPr="00CC7EA6">
        <w:rPr>
          <w:sz w:val="16"/>
        </w:rPr>
        <w:t xml:space="preserve"> strategic </w:t>
      </w:r>
      <w:r w:rsidRPr="00BA74D4">
        <w:rPr>
          <w:rStyle w:val="StyleUnderline"/>
        </w:rPr>
        <w:t>relationship</w:t>
      </w:r>
      <w:r w:rsidRPr="00CC7EA6">
        <w:rPr>
          <w:sz w:val="16"/>
        </w:rPr>
        <w:t>, including potential financial sanctions on persons involved in the killing of Saudi journalist Jamal Khashoggi.</w:t>
      </w:r>
      <w:r w:rsidRPr="00CC7EA6">
        <w:t xml:space="preserve"> </w:t>
      </w:r>
      <w:r w:rsidRPr="00CC7EA6">
        <w:rPr>
          <w:sz w:val="16"/>
        </w:rPr>
        <w:t>US legislators have grown increasingly uncomfortable with the Saudi-UAE aerial bombing campaign in Yemen that has caused thousands of deaths and a severe cholera outbreak.</w:t>
      </w:r>
      <w:r>
        <w:rPr>
          <w:sz w:val="16"/>
        </w:rPr>
        <w:t xml:space="preserve"> </w:t>
      </w:r>
      <w:r w:rsidRPr="00CC7EA6">
        <w:rPr>
          <w:sz w:val="16"/>
        </w:rPr>
        <w:t>"What's happening in Yemen is a humanitarian disaster that has been exacerbated by the very weapons we have been giving the Saudis," Menendez said.</w:t>
      </w:r>
      <w:r>
        <w:rPr>
          <w:sz w:val="16"/>
        </w:rPr>
        <w:t xml:space="preserve"> </w:t>
      </w:r>
    </w:p>
    <w:p w14:paraId="4255DDB3" w14:textId="77777777" w:rsidR="00CC141D" w:rsidRDefault="00CC141D" w:rsidP="00CC141D">
      <w:pPr>
        <w:pStyle w:val="Heading4"/>
      </w:pPr>
      <w:r>
        <w:t xml:space="preserve">Public opposes arms sales. </w:t>
      </w:r>
    </w:p>
    <w:p w14:paraId="7326E860" w14:textId="77777777" w:rsidR="00CC141D" w:rsidRPr="007E48C9" w:rsidRDefault="00CC141D" w:rsidP="00CC141D">
      <w:pPr>
        <w:rPr>
          <w:b/>
          <w:sz w:val="26"/>
        </w:rPr>
      </w:pPr>
      <w:r w:rsidRPr="007E48C9">
        <w:rPr>
          <w:rStyle w:val="Style13ptBold"/>
        </w:rPr>
        <w:t>Larison 18</w:t>
      </w:r>
      <w:r>
        <w:rPr>
          <w:rStyle w:val="Style13ptBold"/>
        </w:rPr>
        <w:t xml:space="preserve"> </w:t>
      </w:r>
      <w:r w:rsidRPr="007E48C9">
        <w:t>(D</w:t>
      </w:r>
      <w:r w:rsidRPr="009C4338">
        <w:rPr>
          <w:sz w:val="18"/>
          <w:szCs w:val="18"/>
        </w:rPr>
        <w:t xml:space="preserve">aniel Larison, PhD University of Chicago 11-26-18 (Poll: Most Americans Oppose U.S. Support for the War on Yemen) </w:t>
      </w:r>
      <w:hyperlink r:id="rId33" w:history="1">
        <w:r w:rsidRPr="009C4338">
          <w:rPr>
            <w:rStyle w:val="Hyperlink"/>
            <w:sz w:val="18"/>
            <w:szCs w:val="18"/>
          </w:rPr>
          <w:t>https://www.theamericanconservative.com/larison/poll-most-americans-oppose-u-s-support-for-the-war-on-yemen/</w:t>
        </w:r>
      </w:hyperlink>
      <w:r w:rsidRPr="009C4338">
        <w:rPr>
          <w:sz w:val="18"/>
          <w:szCs w:val="18"/>
        </w:rPr>
        <w:t xml:space="preserve"> </w:t>
      </w:r>
      <w:r>
        <w:rPr>
          <w:sz w:val="18"/>
          <w:szCs w:val="18"/>
        </w:rPr>
        <w:t>)</w:t>
      </w:r>
      <w:r w:rsidRPr="009C4338">
        <w:rPr>
          <w:sz w:val="18"/>
          <w:szCs w:val="18"/>
        </w:rPr>
        <w:t>MP</w:t>
      </w:r>
    </w:p>
    <w:p w14:paraId="18EFCB45" w14:textId="40100A02" w:rsidR="00CC141D" w:rsidRPr="00CC141D" w:rsidRDefault="00CC141D" w:rsidP="00BE69E3">
      <w:pPr>
        <w:rPr>
          <w:u w:val="single"/>
        </w:rPr>
      </w:pPr>
      <w:r w:rsidRPr="009C00BA">
        <w:rPr>
          <w:sz w:val="16"/>
        </w:rPr>
        <w:t xml:space="preserve">According to a new YouGov survey, </w:t>
      </w:r>
      <w:r w:rsidRPr="00C92531">
        <w:rPr>
          <w:u w:val="single"/>
        </w:rPr>
        <w:t>most Americans oppose U.S. support for the war on Yemen:</w:t>
      </w:r>
      <w:r>
        <w:rPr>
          <w:u w:val="single"/>
        </w:rPr>
        <w:t xml:space="preserve"> </w:t>
      </w:r>
      <w:r w:rsidRPr="00C92531">
        <w:rPr>
          <w:u w:val="single"/>
        </w:rPr>
        <w:t>A majority of Americans oppose US support for the ongoing Saudi-led war in Yemen, with 58 percent of respondents in a recent survey wanting lawmakers to curtail or halt the supplying of arms for a conflict considered the world’s worst ongoing humanitarian disaster.</w:t>
      </w:r>
      <w:r>
        <w:rPr>
          <w:u w:val="single"/>
        </w:rPr>
        <w:t xml:space="preserve"> </w:t>
      </w:r>
      <w:r w:rsidRPr="00C92531">
        <w:rPr>
          <w:u w:val="single"/>
        </w:rPr>
        <w:t>Only 13 percent of Americans say they want to lawmakers maintain or increase arms sales to</w:t>
      </w:r>
      <w:r w:rsidRPr="009C00BA">
        <w:rPr>
          <w:sz w:val="16"/>
        </w:rPr>
        <w:t xml:space="preserve"> </w:t>
      </w:r>
      <w:r w:rsidRPr="00C92531">
        <w:rPr>
          <w:u w:val="single"/>
        </w:rPr>
        <w:t>the US allies in the conflict, Saudi Arabia and the United Arab Emirates</w:t>
      </w:r>
      <w:r w:rsidRPr="009C00BA">
        <w:rPr>
          <w:sz w:val="16"/>
        </w:rPr>
        <w:t xml:space="preserve">, according to the survey conducted by the polling firm YouGov and commissioned by the relief group International Rescue Committee. There has been no regular polling of public opinion in any country about the war on Yemen, and this is the first poll I can recall seeing that asked Americans about U.S. support for the war. It is a measure of how little coverage the war has received that there have been virtually no polls commissioned to find out what the public thinks about it. The results from this survey are encouraging, and it shows that </w:t>
      </w:r>
      <w:r w:rsidRPr="00293726">
        <w:rPr>
          <w:u w:val="single"/>
        </w:rPr>
        <w:t>most Americans reject the policy when they are made aware of what their government has been doing to back the war on Yemen</w:t>
      </w:r>
      <w:r w:rsidRPr="009C00BA">
        <w:rPr>
          <w:sz w:val="16"/>
        </w:rPr>
        <w:t xml:space="preserve">. Americans that have an opinion on the subject are overwhelmingly against U.S. policy: Among those who had an opinion on the conflict, the survey found </w:t>
      </w:r>
      <w:r w:rsidRPr="00293726">
        <w:rPr>
          <w:u w:val="single"/>
        </w:rPr>
        <w:t>75 percent of Americans oppose US involvement in the war.</w:t>
      </w:r>
      <w:r>
        <w:rPr>
          <w:u w:val="single"/>
        </w:rPr>
        <w:t xml:space="preserve"> </w:t>
      </w:r>
      <w:r w:rsidRPr="009C00BA">
        <w:rPr>
          <w:sz w:val="16"/>
        </w:rPr>
        <w:t xml:space="preserve">If there were consistent, regular coverage of the conflict and U.S. involvement in it, I would like to think that opposition would be even greater. </w:t>
      </w:r>
      <w:r w:rsidRPr="009C00BA">
        <w:rPr>
          <w:u w:val="single"/>
        </w:rPr>
        <w:t>U.S. backing for the war has been indefensible from the start, and it is telling that there is virtually no positive public support for what the government has been doing without Congressional authorization for more than three and a half years.</w:t>
      </w:r>
    </w:p>
    <w:p w14:paraId="441AF906" w14:textId="77777777" w:rsidR="00BE69E3" w:rsidRDefault="00BE69E3" w:rsidP="00B46CD1">
      <w:pPr>
        <w:rPr>
          <w:sz w:val="16"/>
        </w:rPr>
      </w:pPr>
      <w:bookmarkStart w:id="0" w:name="_GoBack"/>
      <w:bookmarkEnd w:id="0"/>
    </w:p>
    <w:p w14:paraId="512F1319" w14:textId="5CC13944" w:rsidR="0057457F" w:rsidRDefault="007573B0" w:rsidP="004F2D8B">
      <w:pPr>
        <w:pStyle w:val="Heading2"/>
      </w:pPr>
      <w:r>
        <w:t>Links- Plan helps Trump</w:t>
      </w:r>
    </w:p>
    <w:p w14:paraId="6B9D9E4A" w14:textId="44178CF2" w:rsidR="00AC338E" w:rsidRDefault="00AC338E" w:rsidP="00AC338E">
      <w:pPr>
        <w:pStyle w:val="Heading3"/>
      </w:pPr>
      <w:r>
        <w:t>Base</w:t>
      </w:r>
    </w:p>
    <w:p w14:paraId="56870644" w14:textId="77777777" w:rsidR="00AC338E" w:rsidRPr="00E4111C" w:rsidRDefault="00AC338E" w:rsidP="00AC338E">
      <w:pPr>
        <w:pStyle w:val="Heading4"/>
      </w:pPr>
      <w:r w:rsidRPr="00E4111C">
        <w:t>Base turnout key to Trump victory in 2020- he can’t convert swing voters</w:t>
      </w:r>
    </w:p>
    <w:p w14:paraId="15083D31" w14:textId="77777777" w:rsidR="00AC338E" w:rsidRPr="00E4111C" w:rsidRDefault="00AC338E" w:rsidP="00AC338E">
      <w:pPr>
        <w:rPr>
          <w:rStyle w:val="Style13ptBold"/>
        </w:rPr>
      </w:pPr>
      <w:r w:rsidRPr="00E4111C">
        <w:rPr>
          <w:rStyle w:val="Style13ptBold"/>
        </w:rPr>
        <w:t>Adams 6/28/19</w:t>
      </w:r>
    </w:p>
    <w:p w14:paraId="78203626" w14:textId="77777777" w:rsidR="00AC338E" w:rsidRPr="00E4111C" w:rsidRDefault="00AC338E" w:rsidP="00AC338E">
      <w:r>
        <w:t>Myra Adams - RCP Contributor, Real Clear Politics, How GOP Insiders View Trump's 'Base-Only' 2020 Strategy, https://www.realclearpolitics.com/articles/2019/06/28/how_gop_insiders_view_trumps_base-only_2020_strategy.html</w:t>
      </w:r>
    </w:p>
    <w:p w14:paraId="06CA363C" w14:textId="77777777" w:rsidR="00AC338E" w:rsidRDefault="00AC338E" w:rsidP="00AC338E">
      <w:pPr>
        <w:rPr>
          <w:sz w:val="16"/>
        </w:rPr>
      </w:pPr>
      <w:r w:rsidRPr="00E4111C">
        <w:rPr>
          <w:sz w:val="16"/>
        </w:rPr>
        <w:t xml:space="preserve">I was intrigued and confounded by the president’s bravado when supposedly he is running for president of the United States, not president of His United Base. In a country so polarized that the middle has virtually disappeared, shouldn’t Trump at least pretend to reach out to swing voters? He could even position that effort as a patriotic move for the well-being of the nation. My strategic advice would be to try a little unification instead of division. But since his “Whole Life Is a Bet,” </w:t>
      </w:r>
      <w:r w:rsidRPr="00E4111C">
        <w:rPr>
          <w:rStyle w:val="StyleUnderline"/>
        </w:rPr>
        <w:t>Trump is betting that his base will carry him to victory</w:t>
      </w:r>
      <w:r w:rsidRPr="00E4111C">
        <w:rPr>
          <w:sz w:val="16"/>
        </w:rPr>
        <w:t xml:space="preserve"> and to heck with the rest of America. Perplexed by this strategy, I reached out to some well-known Republican presidential consultants and gleaned fascinating insights and perspectives. </w:t>
      </w:r>
      <w:r w:rsidRPr="00E4111C">
        <w:rPr>
          <w:rStyle w:val="StyleUnderline"/>
        </w:rPr>
        <w:t>Agreeing with Trump’s base strategy is</w:t>
      </w:r>
      <w:r w:rsidRPr="00E4111C">
        <w:rPr>
          <w:sz w:val="16"/>
        </w:rPr>
        <w:t xml:space="preserve"> Alex Castellanos, who is frequently seen on broadcast and cable TV screens. Castellanos worked on the presidential campaigns of Bob Dole, George W. Bush, Jeb Bush, and Mitt Romney. He is a co-founder of Purple Strategies, a bipartisan communications firm. Castellanos offered </w:t>
      </w:r>
      <w:r w:rsidRPr="00E4111C">
        <w:rPr>
          <w:rStyle w:val="StyleUnderline"/>
        </w:rPr>
        <w:t>two points:</w:t>
      </w:r>
      <w:r>
        <w:rPr>
          <w:rStyle w:val="StyleUnderline"/>
        </w:rPr>
        <w:t xml:space="preserve"> </w:t>
      </w:r>
      <w:r w:rsidRPr="00E4111C">
        <w:rPr>
          <w:rStyle w:val="StyleUnderline"/>
        </w:rPr>
        <w:t>First</w:t>
      </w:r>
      <w:r w:rsidRPr="00E4111C">
        <w:rPr>
          <w:sz w:val="16"/>
        </w:rPr>
        <w:t xml:space="preserve">, “Donald </w:t>
      </w:r>
      <w:r w:rsidRPr="00E4111C">
        <w:rPr>
          <w:rStyle w:val="Emphasis"/>
        </w:rPr>
        <w:t>Trump’s base is much bigger than it appears on surveys</w:t>
      </w:r>
      <w:r w:rsidRPr="00E4111C">
        <w:rPr>
          <w:sz w:val="16"/>
        </w:rPr>
        <w:t xml:space="preserve">. If you haven’t figured out </w:t>
      </w:r>
      <w:r w:rsidRPr="00E4111C">
        <w:rPr>
          <w:rStyle w:val="StyleUnderline"/>
        </w:rPr>
        <w:t>its uncool to tell the polling/media establishment you are a Trump supporter, you are not smart enough to be one.</w:t>
      </w:r>
      <w:r>
        <w:rPr>
          <w:rStyle w:val="StyleUnderline"/>
        </w:rPr>
        <w:t xml:space="preserve"> </w:t>
      </w:r>
      <w:r w:rsidRPr="00E4111C">
        <w:rPr>
          <w:rStyle w:val="StyleUnderline"/>
        </w:rPr>
        <w:t>So add 5 to 6 points to every survey you see</w:t>
      </w:r>
      <w:r w:rsidRPr="00E4111C">
        <w:rPr>
          <w:sz w:val="16"/>
        </w:rPr>
        <w:t>.” Second, “</w:t>
      </w:r>
      <w:r w:rsidRPr="00E4111C">
        <w:rPr>
          <w:rStyle w:val="StyleUnderline"/>
        </w:rPr>
        <w:t>Trump doesn’t have to win over swing voters. He just has to make sure they see he is the only thing standing between them and the return of a rapacious D.C. establishment</w:t>
      </w:r>
      <w:r w:rsidRPr="00E4111C">
        <w:rPr>
          <w:sz w:val="16"/>
        </w:rPr>
        <w:t>. Swing voters may find this President hard to swallow personally, but the country is on fire. He’s the only fireman in town and Democrats are kerosene.” Such a vivid, poignant description of the political environment is why Castellanos is a sought-after TV analyst. Next up is Mark McKinnon, who was the chief media strategist for George W. Bush’s campaign in 2004, the last Republican president to be re-elected. He is currently co-producer and co-host of “The Circus,” Showtime’s hit political documentary series, now in its fourth season, and a commentator on several cable news channels. Here is McKinnon’s response to Trump’s “base only, no need for swing voters” strategy: “</w:t>
      </w:r>
      <w:r w:rsidRPr="00E4111C">
        <w:rPr>
          <w:rStyle w:val="StyleUnderline"/>
        </w:rPr>
        <w:t>It’s a risky strategy</w:t>
      </w:r>
      <w:r w:rsidRPr="00E4111C">
        <w:rPr>
          <w:sz w:val="16"/>
        </w:rPr>
        <w:t xml:space="preserve"> because in order to be successful, it means the campaign has to suppress turnout with Democrats to a level at or lower than it was in 2016. And given what we saw in 2018, Democratic turnout is likely to be significantly higher.” Actually, it’s more than likely, according to Ronald Brownstein in a June 13 piece in The Atlantic headlined "Brace for a Voter-Turnout Tsunami" and sub-headlined “Even with a surge in overall participation, white working-class voters could still remain decisive in the 2020 election.” McKinnon, in line with Brownstein’s analysis, said: “</w:t>
      </w:r>
      <w:r w:rsidRPr="00E4111C">
        <w:rPr>
          <w:rStyle w:val="Emphasis"/>
        </w:rPr>
        <w:t>On the other hand, [the base] may be Trump’s only possible route to victory. If he can’t convert any Democrats or Independents, which a lot of polling suggests, then he’ll have to rev up his base into a 100 percent turnout frenzy</w:t>
      </w:r>
      <w:r w:rsidRPr="00E4111C">
        <w:rPr>
          <w:sz w:val="16"/>
        </w:rPr>
        <w:t xml:space="preserve"> and make the Democratic nominee the greatest threat to democracy and keeping America great since, well, Hillary Clinton.”</w:t>
      </w:r>
    </w:p>
    <w:p w14:paraId="18CE797E" w14:textId="77777777" w:rsidR="00AC338E" w:rsidRPr="00AC338E" w:rsidRDefault="00AC338E" w:rsidP="00AC338E"/>
    <w:p w14:paraId="7D3B551B" w14:textId="04E027FE" w:rsidR="001331CA" w:rsidRDefault="001331CA" w:rsidP="001331CA">
      <w:pPr>
        <w:pStyle w:val="Heading3"/>
      </w:pPr>
      <w:r>
        <w:t>Generic</w:t>
      </w:r>
    </w:p>
    <w:p w14:paraId="3ECC6A10" w14:textId="77777777" w:rsidR="007B2114" w:rsidRPr="001049CB" w:rsidRDefault="007B2114" w:rsidP="007B2114">
      <w:pPr>
        <w:pStyle w:val="Heading4"/>
      </w:pPr>
      <w:r>
        <w:t>Trump is losing now, but foreign policy wins shift perception of his presidency</w:t>
      </w:r>
    </w:p>
    <w:p w14:paraId="430DB361" w14:textId="77777777" w:rsidR="007B2114" w:rsidRDefault="007B2114" w:rsidP="007B2114">
      <w:pPr>
        <w:rPr>
          <w:rStyle w:val="Style13ptBold"/>
        </w:rPr>
      </w:pPr>
      <w:r>
        <w:t xml:space="preserve">Rahm </w:t>
      </w:r>
      <w:r w:rsidRPr="001049CB">
        <w:rPr>
          <w:rStyle w:val="Style13ptBold"/>
        </w:rPr>
        <w:t>Emanuel 3/10/19</w:t>
      </w:r>
    </w:p>
    <w:p w14:paraId="7FA75E03" w14:textId="77777777" w:rsidR="007B2114" w:rsidRDefault="007B2114" w:rsidP="007B2114">
      <w:r>
        <w:t>Former mayor of Chicago, Obama’s bag man, How Not to Lose to Donald Trump, The Atlantic, https://www.theatlantic.com/ideas/archive/2019/03/how-democrats-can-beat-trump-2020/584512/</w:t>
      </w:r>
    </w:p>
    <w:p w14:paraId="683CF06B" w14:textId="583B0241" w:rsidR="001331CA" w:rsidRPr="007B2114" w:rsidRDefault="007B2114" w:rsidP="001331CA">
      <w:pPr>
        <w:rPr>
          <w:sz w:val="16"/>
        </w:rPr>
      </w:pPr>
      <w:r w:rsidRPr="001049CB">
        <w:rPr>
          <w:sz w:val="16"/>
        </w:rPr>
        <w:t xml:space="preserve">Few could have predicted that President Donald </w:t>
      </w:r>
      <w:r w:rsidRPr="001049CB">
        <w:rPr>
          <w:rStyle w:val="StyleUnderline"/>
        </w:rPr>
        <w:t>Trump</w:t>
      </w:r>
      <w:r w:rsidRPr="001049CB">
        <w:rPr>
          <w:sz w:val="16"/>
        </w:rPr>
        <w:t xml:space="preserve"> would be this good at surrendering the political advantage of a strong economy. Not only </w:t>
      </w:r>
      <w:r w:rsidRPr="001049CB">
        <w:rPr>
          <w:rStyle w:val="StyleUnderline"/>
        </w:rPr>
        <w:t>is</w:t>
      </w:r>
      <w:r w:rsidRPr="001049CB">
        <w:rPr>
          <w:sz w:val="16"/>
        </w:rPr>
        <w:t xml:space="preserve"> he now </w:t>
      </w:r>
      <w:r w:rsidRPr="001049CB">
        <w:rPr>
          <w:rStyle w:val="StyleUnderline"/>
        </w:rPr>
        <w:t>underwater in the three states that pushed him to victory in 2016</w:t>
      </w:r>
      <w:r w:rsidRPr="001049CB">
        <w:rPr>
          <w:sz w:val="16"/>
        </w:rPr>
        <w:t xml:space="preserve">—he’s now unexpectedly vulnerable in places such as Texas, Florida, and Ohio as well. His popularity rises to 50 percent or higher in states that total a mere 102 electoral votes. Probably of more concern to his campaign: </w:t>
      </w:r>
      <w:r w:rsidRPr="001049CB">
        <w:rPr>
          <w:rStyle w:val="StyleUnderline"/>
        </w:rPr>
        <w:t>He’s fallen below 40 percent approval in states encompassing a 201-electoral-vote bloc.</w:t>
      </w:r>
      <w:r>
        <w:rPr>
          <w:rStyle w:val="StyleUnderline"/>
        </w:rPr>
        <w:t xml:space="preserve"> </w:t>
      </w:r>
      <w:r w:rsidRPr="001049CB">
        <w:rPr>
          <w:rStyle w:val="Emphasis"/>
        </w:rPr>
        <w:t>But Democrats haven’t won the 2020 election yet—and we’ve got a long way to go</w:t>
      </w:r>
      <w:r w:rsidRPr="001049CB">
        <w:rPr>
          <w:sz w:val="16"/>
        </w:rPr>
        <w:t xml:space="preserve">. </w:t>
      </w:r>
      <w:r w:rsidRPr="001049CB">
        <w:rPr>
          <w:rStyle w:val="StyleUnderline"/>
        </w:rPr>
        <w:t>At this stage in</w:t>
      </w:r>
      <w:r w:rsidRPr="001049CB">
        <w:rPr>
          <w:sz w:val="16"/>
        </w:rPr>
        <w:t xml:space="preserve"> the 19</w:t>
      </w:r>
      <w:r w:rsidRPr="001049CB">
        <w:rPr>
          <w:rStyle w:val="StyleUnderline"/>
        </w:rPr>
        <w:t>92</w:t>
      </w:r>
      <w:r w:rsidRPr="001049CB">
        <w:rPr>
          <w:sz w:val="16"/>
        </w:rPr>
        <w:t xml:space="preserve"> election cycle, President George H. W. </w:t>
      </w:r>
      <w:r w:rsidRPr="001049CB">
        <w:rPr>
          <w:rStyle w:val="StyleUnderline"/>
        </w:rPr>
        <w:t>Bush was riding high</w:t>
      </w:r>
      <w:r w:rsidRPr="001049CB">
        <w:rPr>
          <w:sz w:val="16"/>
        </w:rPr>
        <w:t xml:space="preserve">, buoyed by America’s success in the Gulf War. Less than two years later, Bill Clinton moved into the White House. </w:t>
      </w:r>
      <w:r w:rsidRPr="001049CB">
        <w:rPr>
          <w:rStyle w:val="StyleUnderline"/>
        </w:rPr>
        <w:t>Trump might</w:t>
      </w:r>
      <w:r w:rsidRPr="001049CB">
        <w:rPr>
          <w:sz w:val="16"/>
        </w:rPr>
        <w:t xml:space="preserve"> </w:t>
      </w:r>
      <w:r w:rsidRPr="001049CB">
        <w:rPr>
          <w:rStyle w:val="StyleUnderline"/>
        </w:rPr>
        <w:t>prove</w:t>
      </w:r>
      <w:r w:rsidRPr="001049CB">
        <w:rPr>
          <w:sz w:val="16"/>
        </w:rPr>
        <w:t xml:space="preserve"> </w:t>
      </w:r>
      <w:r w:rsidRPr="001049CB">
        <w:rPr>
          <w:rStyle w:val="StyleUnderline"/>
        </w:rPr>
        <w:t>incapable</w:t>
      </w:r>
      <w:r w:rsidRPr="001049CB">
        <w:rPr>
          <w:sz w:val="16"/>
        </w:rPr>
        <w:t xml:space="preserve"> </w:t>
      </w:r>
      <w:r w:rsidRPr="001049CB">
        <w:rPr>
          <w:rStyle w:val="StyleUnderline"/>
        </w:rPr>
        <w:t>of</w:t>
      </w:r>
      <w:r w:rsidRPr="001049CB">
        <w:rPr>
          <w:sz w:val="16"/>
        </w:rPr>
        <w:t xml:space="preserve"> engineering such </w:t>
      </w:r>
      <w:r w:rsidRPr="001049CB">
        <w:rPr>
          <w:rStyle w:val="StyleUnderline"/>
        </w:rPr>
        <w:t>a dramatic reversal</w:t>
      </w:r>
      <w:r w:rsidRPr="001049CB">
        <w:rPr>
          <w:sz w:val="16"/>
        </w:rPr>
        <w:t xml:space="preserve"> of fortune. </w:t>
      </w:r>
      <w:r w:rsidRPr="001049CB">
        <w:rPr>
          <w:rStyle w:val="Emphasis"/>
        </w:rPr>
        <w:t>But if the economy continues to hum and he racks up a couple of wins on foreign policy, the public’s perception of his presidency could shift. Democrats can’t bank on voters being more dismayed by him than they are enamored of us.</w:t>
      </w:r>
      <w:r>
        <w:rPr>
          <w:rStyle w:val="Emphasis"/>
        </w:rPr>
        <w:t xml:space="preserve"> </w:t>
      </w:r>
      <w:r w:rsidRPr="001049CB">
        <w:rPr>
          <w:sz w:val="16"/>
        </w:rPr>
        <w:t xml:space="preserve">For that reason, Democrats need to take a strategic approach to the next 20 months. In the last election, </w:t>
      </w:r>
      <w:r w:rsidRPr="001049CB">
        <w:rPr>
          <w:rStyle w:val="StyleUnderline"/>
        </w:rPr>
        <w:t>Democrats were too quick to dismiss the possibility that voters would take Trump “seriously</w:t>
      </w:r>
      <w:r w:rsidRPr="001049CB">
        <w:rPr>
          <w:sz w:val="16"/>
        </w:rPr>
        <w:t xml:space="preserve">, not literally.” This time, </w:t>
      </w:r>
      <w:r w:rsidRPr="001049CB">
        <w:rPr>
          <w:rStyle w:val="StyleUnderline"/>
        </w:rPr>
        <w:t xml:space="preserve">we should </w:t>
      </w:r>
      <w:r w:rsidRPr="001049CB">
        <w:rPr>
          <w:sz w:val="16"/>
        </w:rPr>
        <w:t>not only</w:t>
      </w:r>
      <w:r w:rsidRPr="001049CB">
        <w:rPr>
          <w:rStyle w:val="StyleUnderline"/>
        </w:rPr>
        <w:t xml:space="preserve"> take him seriously</w:t>
      </w:r>
      <w:r w:rsidRPr="001049CB">
        <w:rPr>
          <w:sz w:val="16"/>
        </w:rPr>
        <w:t>—we should take him literally when he tells us exactly how he’s going to run his reelection campaign.</w:t>
      </w:r>
    </w:p>
    <w:p w14:paraId="069A52CB" w14:textId="1584261D" w:rsidR="004F4564" w:rsidRDefault="00B517BD" w:rsidP="004F4564">
      <w:pPr>
        <w:pStyle w:val="Heading3"/>
      </w:pPr>
      <w:r>
        <w:t>Israel</w:t>
      </w:r>
    </w:p>
    <w:p w14:paraId="26A654B8" w14:textId="77777777" w:rsidR="00483F0B" w:rsidRPr="00E4111C" w:rsidRDefault="00483F0B" w:rsidP="00483F0B">
      <w:pPr>
        <w:pStyle w:val="Heading4"/>
      </w:pPr>
      <w:r w:rsidRPr="00E4111C">
        <w:t>Pro-Palestine stance fractures the dems and loses 2020 – uniquely hurts them in Florida which is key to Trump re-election. Dem candidates haven’t committed yet to an Israel stance for 2020, and Israel’s the largest risk of party disunity</w:t>
      </w:r>
    </w:p>
    <w:p w14:paraId="560CE43E" w14:textId="77777777" w:rsidR="00483F0B" w:rsidRPr="00B37AB1" w:rsidRDefault="00483F0B" w:rsidP="00483F0B">
      <w:r w:rsidRPr="00066313">
        <w:rPr>
          <w:rStyle w:val="Style13ptBold"/>
        </w:rPr>
        <w:t>Toosi</w:t>
      </w:r>
      <w:r w:rsidRPr="00B37AB1">
        <w:t xml:space="preserve"> and Caputo </w:t>
      </w:r>
      <w:r w:rsidRPr="00066313">
        <w:rPr>
          <w:rStyle w:val="Style13ptBold"/>
        </w:rPr>
        <w:t>2/12</w:t>
      </w:r>
      <w:r w:rsidRPr="00B37AB1">
        <w:t>/19 [Nahal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Prior to joining the AP, Toosi worked for the Milwaukee Journal Sentinel, where she mostly covered higher education but also managed to report from Iraq during the U.S. invasion in 2003, as well as from Egypt, Thailand and Germany. Marc Caputo joined POLITICO Florida from the Miami Herald in January 2015. He writes the Florida Playbook and covers the politics of one of the country’s key swing states. Dems gunning for Trump fear 2020 split over Israel. February 12, 2019. https://www.politico.com/story/2019/02/12/democrats-israel-2020-1166291</w:t>
      </w:r>
      <w:r>
        <w:t>]</w:t>
      </w:r>
    </w:p>
    <w:p w14:paraId="479D10B7" w14:textId="77777777" w:rsidR="00483F0B" w:rsidRDefault="00483F0B" w:rsidP="00483F0B">
      <w:pPr>
        <w:rPr>
          <w:sz w:val="16"/>
        </w:rPr>
      </w:pPr>
      <w:r w:rsidRPr="00B52698">
        <w:rPr>
          <w:highlight w:val="green"/>
          <w:u w:val="single"/>
        </w:rPr>
        <w:t xml:space="preserve">Democrats hoping for a </w:t>
      </w:r>
      <w:r w:rsidRPr="00B52698">
        <w:rPr>
          <w:rStyle w:val="Emphasis"/>
          <w:highlight w:val="green"/>
        </w:rPr>
        <w:t>united front</w:t>
      </w:r>
      <w:r w:rsidRPr="00B52698">
        <w:rPr>
          <w:highlight w:val="green"/>
          <w:u w:val="single"/>
        </w:rPr>
        <w:t xml:space="preserve"> against</w:t>
      </w:r>
      <w:r w:rsidRPr="005A11BC">
        <w:rPr>
          <w:sz w:val="16"/>
        </w:rPr>
        <w:t xml:space="preserve"> President Donald </w:t>
      </w:r>
      <w:r w:rsidRPr="00B52698">
        <w:rPr>
          <w:highlight w:val="green"/>
          <w:u w:val="single"/>
        </w:rPr>
        <w:t>Trump in</w:t>
      </w:r>
      <w:r w:rsidRPr="00B52698">
        <w:rPr>
          <w:sz w:val="16"/>
          <w:highlight w:val="green"/>
        </w:rPr>
        <w:t xml:space="preserve"> </w:t>
      </w:r>
      <w:r w:rsidRPr="00B52698">
        <w:rPr>
          <w:rStyle w:val="Emphasis"/>
          <w:highlight w:val="green"/>
        </w:rPr>
        <w:t>2020</w:t>
      </w:r>
      <w:r w:rsidRPr="00B52698">
        <w:rPr>
          <w:sz w:val="16"/>
          <w:highlight w:val="green"/>
        </w:rPr>
        <w:t xml:space="preserve"> </w:t>
      </w:r>
      <w:r w:rsidRPr="00B52698">
        <w:rPr>
          <w:highlight w:val="green"/>
          <w:u w:val="single"/>
        </w:rPr>
        <w:t xml:space="preserve">are trying to </w:t>
      </w:r>
      <w:r w:rsidRPr="00B52698">
        <w:rPr>
          <w:rStyle w:val="Emphasis"/>
          <w:highlight w:val="green"/>
        </w:rPr>
        <w:t>avoid splintering</w:t>
      </w:r>
      <w:r w:rsidRPr="00B52698">
        <w:rPr>
          <w:highlight w:val="green"/>
          <w:u w:val="single"/>
        </w:rPr>
        <w:t xml:space="preserve"> over a</w:t>
      </w:r>
      <w:r w:rsidRPr="00B84EE2">
        <w:rPr>
          <w:u w:val="single"/>
        </w:rPr>
        <w:t xml:space="preserve">n increasingly </w:t>
      </w:r>
      <w:r w:rsidRPr="00B52698">
        <w:rPr>
          <w:rStyle w:val="Emphasis"/>
          <w:highlight w:val="green"/>
        </w:rPr>
        <w:t>thorny topic</w:t>
      </w:r>
      <w:r w:rsidRPr="00B84EE2">
        <w:rPr>
          <w:u w:val="single"/>
        </w:rPr>
        <w:t xml:space="preserve">: the </w:t>
      </w:r>
      <w:r w:rsidRPr="00B52698">
        <w:rPr>
          <w:rStyle w:val="Emphasis"/>
          <w:highlight w:val="green"/>
        </w:rPr>
        <w:t>Israeli-Palestinian conflict</w:t>
      </w:r>
      <w:r w:rsidRPr="005A11BC">
        <w:rPr>
          <w:sz w:val="16"/>
        </w:rPr>
        <w:t>.</w:t>
      </w:r>
      <w:r>
        <w:rPr>
          <w:sz w:val="16"/>
        </w:rPr>
        <w:t xml:space="preserve"> </w:t>
      </w:r>
      <w:r w:rsidRPr="005A11BC">
        <w:rPr>
          <w:sz w:val="16"/>
        </w:rPr>
        <w:t>With an energized progressive base increasingly supportive of Palestinian rights, and a president who is stridently pro-Israel in his policy moves, Democrats are starting to grapple more than ever with the party’s once-reflexive support for Israel.</w:t>
      </w:r>
      <w:r>
        <w:rPr>
          <w:sz w:val="16"/>
        </w:rPr>
        <w:t xml:space="preserve"> </w:t>
      </w:r>
      <w:r w:rsidRPr="005A11BC">
        <w:rPr>
          <w:sz w:val="16"/>
        </w:rPr>
        <w:t xml:space="preserve">The 2020 </w:t>
      </w:r>
      <w:r w:rsidRPr="00B52698">
        <w:rPr>
          <w:rStyle w:val="Emphasis"/>
          <w:highlight w:val="green"/>
        </w:rPr>
        <w:t>Dem</w:t>
      </w:r>
      <w:r w:rsidRPr="00B84EE2">
        <w:rPr>
          <w:rStyle w:val="Emphasis"/>
        </w:rPr>
        <w:t>ocratic</w:t>
      </w:r>
      <w:r w:rsidRPr="00B84EE2">
        <w:rPr>
          <w:u w:val="single"/>
        </w:rPr>
        <w:t xml:space="preserve"> presidential </w:t>
      </w:r>
      <w:r w:rsidRPr="00B52698">
        <w:rPr>
          <w:rStyle w:val="Emphasis"/>
          <w:highlight w:val="green"/>
        </w:rPr>
        <w:t>contenders</w:t>
      </w:r>
      <w:r w:rsidRPr="00B52698">
        <w:rPr>
          <w:highlight w:val="green"/>
          <w:u w:val="single"/>
        </w:rPr>
        <w:t xml:space="preserve"> are </w:t>
      </w:r>
      <w:r w:rsidRPr="00B52698">
        <w:rPr>
          <w:rStyle w:val="Emphasis"/>
          <w:highlight w:val="green"/>
        </w:rPr>
        <w:t>saying little publicly</w:t>
      </w:r>
      <w:r w:rsidRPr="00B52698">
        <w:rPr>
          <w:sz w:val="16"/>
          <w:highlight w:val="green"/>
        </w:rPr>
        <w:t xml:space="preserve"> </w:t>
      </w:r>
      <w:r w:rsidRPr="00B52698">
        <w:rPr>
          <w:highlight w:val="green"/>
          <w:u w:val="single"/>
        </w:rPr>
        <w:t xml:space="preserve">as they </w:t>
      </w:r>
      <w:r w:rsidRPr="00B52698">
        <w:rPr>
          <w:rStyle w:val="Emphasis"/>
          <w:highlight w:val="green"/>
        </w:rPr>
        <w:t>balance</w:t>
      </w:r>
      <w:r w:rsidRPr="00B84EE2">
        <w:rPr>
          <w:u w:val="single"/>
        </w:rPr>
        <w:t xml:space="preserve"> the </w:t>
      </w:r>
      <w:r w:rsidRPr="00B52698">
        <w:rPr>
          <w:rStyle w:val="Emphasis"/>
          <w:highlight w:val="green"/>
        </w:rPr>
        <w:t>competing interests</w:t>
      </w:r>
      <w:r w:rsidRPr="005A11BC">
        <w:rPr>
          <w:sz w:val="16"/>
        </w:rPr>
        <w:t>. But in the meantime, pro-Israel Democrats are scrambling behind the scenes to shore up support, providing Holy Land trips to members of Congress and proposing policies they hope can bridge a growing party divide.</w:t>
      </w:r>
      <w:r>
        <w:rPr>
          <w:sz w:val="16"/>
        </w:rPr>
        <w:t xml:space="preserve"> </w:t>
      </w:r>
      <w:r w:rsidRPr="005A11BC">
        <w:rPr>
          <w:sz w:val="16"/>
        </w:rPr>
        <w:t xml:space="preserve">Against this backdrop, Democratic Rep. Ilhan Omar of Minnesota — one of the first two Muslim women ever elected to Congress — apologized on Monday for what many regarded as anti-Semitic criticisms she leveled on Twitter. The controversy, coupled with the substance of the overall policy debate, has concerned Democratic consultants as much as it encourages </w:t>
      </w:r>
      <w:r w:rsidRPr="00B52698">
        <w:rPr>
          <w:highlight w:val="green"/>
          <w:u w:val="single"/>
        </w:rPr>
        <w:t>Republicans</w:t>
      </w:r>
      <w:r w:rsidRPr="005A11BC">
        <w:rPr>
          <w:sz w:val="16"/>
        </w:rPr>
        <w:t xml:space="preserve"> who </w:t>
      </w:r>
      <w:r w:rsidRPr="00B52698">
        <w:rPr>
          <w:highlight w:val="green"/>
          <w:u w:val="single"/>
        </w:rPr>
        <w:t>hope</w:t>
      </w:r>
      <w:r w:rsidRPr="005A11BC">
        <w:rPr>
          <w:sz w:val="16"/>
        </w:rPr>
        <w:t xml:space="preserve"> that </w:t>
      </w:r>
      <w:r w:rsidRPr="00B52698">
        <w:rPr>
          <w:highlight w:val="green"/>
          <w:u w:val="single"/>
        </w:rPr>
        <w:t xml:space="preserve">Trump’s support of Israel will allow them to </w:t>
      </w:r>
      <w:r w:rsidRPr="00B52698">
        <w:rPr>
          <w:rStyle w:val="Emphasis"/>
          <w:highlight w:val="green"/>
        </w:rPr>
        <w:t>peel off Jewish voters</w:t>
      </w:r>
      <w:r w:rsidRPr="005A11BC">
        <w:rPr>
          <w:sz w:val="16"/>
        </w:rPr>
        <w:t xml:space="preserve">, </w:t>
      </w:r>
      <w:r w:rsidRPr="00B52698">
        <w:rPr>
          <w:highlight w:val="green"/>
          <w:u w:val="single"/>
        </w:rPr>
        <w:t xml:space="preserve">a </w:t>
      </w:r>
      <w:r w:rsidRPr="00B52698">
        <w:rPr>
          <w:rStyle w:val="Emphasis"/>
          <w:highlight w:val="green"/>
        </w:rPr>
        <w:t>key Dem</w:t>
      </w:r>
      <w:r w:rsidRPr="00B84EE2">
        <w:rPr>
          <w:rStyle w:val="Emphasis"/>
        </w:rPr>
        <w:t xml:space="preserve">ocratic </w:t>
      </w:r>
      <w:r w:rsidRPr="00B52698">
        <w:rPr>
          <w:rStyle w:val="Emphasis"/>
          <w:highlight w:val="green"/>
        </w:rPr>
        <w:t>constituency</w:t>
      </w:r>
      <w:r w:rsidRPr="005A11BC">
        <w:rPr>
          <w:sz w:val="16"/>
        </w:rPr>
        <w:t>.</w:t>
      </w:r>
      <w:r>
        <w:rPr>
          <w:sz w:val="16"/>
        </w:rPr>
        <w:t xml:space="preserve"> </w:t>
      </w:r>
      <w:r w:rsidRPr="005A11BC">
        <w:rPr>
          <w:sz w:val="16"/>
        </w:rPr>
        <w:t>“What you have emerging are at least two Democratic views of Israel and a Republican view,” said Aaron David Miller, who has advised several presidential administrations on the Middle East conflict. “</w:t>
      </w:r>
      <w:r w:rsidRPr="00B52698">
        <w:rPr>
          <w:highlight w:val="green"/>
          <w:u w:val="single"/>
        </w:rPr>
        <w:t>The</w:t>
      </w:r>
      <w:r w:rsidRPr="00B84EE2">
        <w:rPr>
          <w:u w:val="single"/>
        </w:rPr>
        <w:t xml:space="preserve"> </w:t>
      </w:r>
      <w:r w:rsidRPr="00B84EE2">
        <w:rPr>
          <w:rStyle w:val="Emphasis"/>
        </w:rPr>
        <w:t xml:space="preserve">real </w:t>
      </w:r>
      <w:r w:rsidRPr="00B52698">
        <w:rPr>
          <w:rStyle w:val="Emphasis"/>
          <w:highlight w:val="green"/>
        </w:rPr>
        <w:t>question</w:t>
      </w:r>
      <w:r w:rsidRPr="00B84EE2">
        <w:rPr>
          <w:u w:val="single"/>
        </w:rPr>
        <w:t xml:space="preserve"> to me </w:t>
      </w:r>
      <w:r w:rsidRPr="00B52698">
        <w:rPr>
          <w:highlight w:val="green"/>
          <w:u w:val="single"/>
        </w:rPr>
        <w:t xml:space="preserve">is to </w:t>
      </w:r>
      <w:r w:rsidRPr="00B52698">
        <w:rPr>
          <w:rStyle w:val="Emphasis"/>
          <w:highlight w:val="green"/>
        </w:rPr>
        <w:t>what degree</w:t>
      </w:r>
      <w:r w:rsidRPr="00B84EE2">
        <w:rPr>
          <w:u w:val="single"/>
        </w:rPr>
        <w:t xml:space="preserve"> </w:t>
      </w:r>
      <w:r w:rsidRPr="00B52698">
        <w:rPr>
          <w:highlight w:val="green"/>
          <w:u w:val="single"/>
        </w:rPr>
        <w:t xml:space="preserve">the </w:t>
      </w:r>
      <w:r w:rsidRPr="00B52698">
        <w:rPr>
          <w:rStyle w:val="Emphasis"/>
          <w:highlight w:val="green"/>
        </w:rPr>
        <w:t>progressive view</w:t>
      </w:r>
      <w:r w:rsidRPr="00B52698">
        <w:rPr>
          <w:highlight w:val="green"/>
          <w:u w:val="single"/>
        </w:rPr>
        <w:t xml:space="preserve"> is going to</w:t>
      </w:r>
      <w:r w:rsidRPr="00B84EE2">
        <w:rPr>
          <w:u w:val="single"/>
        </w:rPr>
        <w:t xml:space="preserve"> influence and or </w:t>
      </w:r>
      <w:r w:rsidRPr="00B52698">
        <w:rPr>
          <w:rStyle w:val="Emphasis"/>
          <w:highlight w:val="green"/>
        </w:rPr>
        <w:t>shape</w:t>
      </w:r>
      <w:r w:rsidRPr="00B52698">
        <w:rPr>
          <w:highlight w:val="green"/>
          <w:u w:val="single"/>
        </w:rPr>
        <w:t xml:space="preserve"> the </w:t>
      </w:r>
      <w:r w:rsidRPr="00B52698">
        <w:rPr>
          <w:rStyle w:val="Emphasis"/>
          <w:highlight w:val="green"/>
        </w:rPr>
        <w:t>mainstream</w:t>
      </w:r>
      <w:r w:rsidRPr="00B84EE2">
        <w:rPr>
          <w:u w:val="single"/>
        </w:rPr>
        <w:t xml:space="preserve"> of the </w:t>
      </w:r>
      <w:r w:rsidRPr="00B52698">
        <w:rPr>
          <w:rStyle w:val="Emphasis"/>
          <w:highlight w:val="green"/>
        </w:rPr>
        <w:t>Dem</w:t>
      </w:r>
      <w:r w:rsidRPr="00B84EE2">
        <w:rPr>
          <w:rStyle w:val="Emphasis"/>
        </w:rPr>
        <w:t xml:space="preserve">ocratic </w:t>
      </w:r>
      <w:r w:rsidRPr="00B52698">
        <w:rPr>
          <w:rStyle w:val="Emphasis"/>
          <w:highlight w:val="green"/>
        </w:rPr>
        <w:t>Party</w:t>
      </w:r>
      <w:r w:rsidRPr="005A11BC">
        <w:rPr>
          <w:sz w:val="16"/>
        </w:rPr>
        <w:t>.”</w:t>
      </w:r>
      <w:r>
        <w:rPr>
          <w:sz w:val="16"/>
        </w:rPr>
        <w:t xml:space="preserve"> </w:t>
      </w:r>
      <w:r w:rsidRPr="005A11BC">
        <w:rPr>
          <w:sz w:val="16"/>
        </w:rPr>
        <w:t>Among the questions faced by the party and its growing list of Democratic presidential candidates: Should the United States move its embassy from Jerusalem back to Tel Aviv? Should the Democratic Party platform use the word “occupation” to describe lands claimed by Palestinians? Is the pro-Palestinian “boycott, divestment and sanctions” movement an acceptable form of protest against Israel?</w:t>
      </w:r>
      <w:r>
        <w:rPr>
          <w:sz w:val="16"/>
        </w:rPr>
        <w:t xml:space="preserve"> </w:t>
      </w:r>
      <w:r w:rsidRPr="005A11BC">
        <w:rPr>
          <w:sz w:val="16"/>
        </w:rPr>
        <w:t>That last issue, nicknamed “BDS,” has laid bare the divisions among Democrats.</w:t>
      </w:r>
      <w:r>
        <w:rPr>
          <w:sz w:val="16"/>
        </w:rPr>
        <w:t xml:space="preserve"> </w:t>
      </w:r>
      <w:r w:rsidRPr="005A11BC">
        <w:rPr>
          <w:sz w:val="16"/>
        </w:rPr>
        <w:t>Of at least seven U.S. senators running or considering vying for the Democratic presidential nomination, six of them — Cory Booker, Sherrod Brown, Kirsten Gillibrand, Kamala Harris, Bernie Sanders and Elizabeth Warren — recently voted against a measure from Florida Republican Sen. Marco Rubio that would allow state and local governments to not do business with companies that support boycotting, sanctioning and divesting from Israel.</w:t>
      </w:r>
      <w:r>
        <w:rPr>
          <w:sz w:val="16"/>
        </w:rPr>
        <w:t xml:space="preserve"> </w:t>
      </w:r>
      <w:r w:rsidRPr="005A11BC">
        <w:rPr>
          <w:sz w:val="16"/>
        </w:rPr>
        <w:t>Democratic Sen. Amy Klobuchar — who has declared she is running for the White House — voted with the majority when the legislation passed, 77-23, last week. Klobuchar is known for her strong support of Israel and had a rabbi at the launch of her presidential campaign this past weekend.</w:t>
      </w:r>
      <w:r>
        <w:rPr>
          <w:sz w:val="16"/>
        </w:rPr>
        <w:t xml:space="preserve"> </w:t>
      </w:r>
      <w:r w:rsidRPr="005A11BC">
        <w:rPr>
          <w:sz w:val="16"/>
        </w:rPr>
        <w:t>In total, Democrats accounted for 22 of the “no” votes and 25 of the “yes” votes on the overall package, which also included other measures related to the Middle East. Middle East watchers say that a decade ago, the anti-BDS aspect would have garnered almost no opposition.</w:t>
      </w:r>
      <w:r>
        <w:rPr>
          <w:sz w:val="16"/>
        </w:rPr>
        <w:t xml:space="preserve"> </w:t>
      </w:r>
      <w:r w:rsidRPr="005A11BC">
        <w:rPr>
          <w:sz w:val="16"/>
        </w:rPr>
        <w:t>The anti-BDS piece of the package may not survive the Democratic-controlled U.S. House, where Omar and fellow Muslim American Democratic Rep. Rashida Tlaib of Michigan have emerged as outspoken supporters of Palestinian rights. The caucus’s freshman sensation, New York Rep. Alexandria Ocasio-Cortez, has also tweeted remarks perceived as more sympathetic to Palestinians than Israel.</w:t>
      </w:r>
      <w:r>
        <w:rPr>
          <w:sz w:val="16"/>
        </w:rPr>
        <w:t xml:space="preserve"> </w:t>
      </w:r>
      <w:r w:rsidRPr="005A11BC">
        <w:rPr>
          <w:sz w:val="16"/>
        </w:rPr>
        <w:t>Booker of New Jersey made perhaps the biggest pivot; last year, he co-sponsored a similar bill aimed at undermining the boycott movement. But he voted against the recent measure that moved in the Senate.</w:t>
      </w:r>
      <w:r>
        <w:rPr>
          <w:sz w:val="16"/>
        </w:rPr>
        <w:t xml:space="preserve"> </w:t>
      </w:r>
      <w:r w:rsidRPr="005A11BC">
        <w:rPr>
          <w:sz w:val="16"/>
        </w:rPr>
        <w:t>Like many of his potential 2020 Democratic rivals, Booker explained his vote on grounds that the measure could threaten people’s First Amendment rights. “There are ways to combat BDS without compromising free speech, and this bill as it currently stands plainly misses the mark,” Booker said in a statement.</w:t>
      </w:r>
      <w:r>
        <w:rPr>
          <w:sz w:val="16"/>
        </w:rPr>
        <w:t xml:space="preserve"> </w:t>
      </w:r>
      <w:r w:rsidRPr="005A11BC">
        <w:rPr>
          <w:sz w:val="16"/>
        </w:rPr>
        <w:t>Nonetheless, Republicans are using the measure to paint Democrats as weak on Israel, and the vote has added to the unease among pro-Israel groups such as the American Israel Public Affairs Committee, or AIPAC.</w:t>
      </w:r>
      <w:r>
        <w:rPr>
          <w:sz w:val="16"/>
        </w:rPr>
        <w:t xml:space="preserve"> </w:t>
      </w:r>
      <w:r w:rsidRPr="005A11BC">
        <w:rPr>
          <w:sz w:val="16"/>
        </w:rPr>
        <w:t>Warren also faced critical coverage over Israel recently when The Jerusalem Post noted that she failed to push back on the description of Israel as “an apartheid state” during a question-and-answer moment in New Hampshire.</w:t>
      </w:r>
      <w:r>
        <w:rPr>
          <w:sz w:val="16"/>
        </w:rPr>
        <w:t xml:space="preserve"> </w:t>
      </w:r>
      <w:r w:rsidRPr="005A11BC">
        <w:rPr>
          <w:sz w:val="16"/>
        </w:rPr>
        <w:t>The critical tenor of that question underscores the drift of the Democratic Party over the years. According to a Pew Research poll last year, 79 percent of Republicans sympathize more with Israel than the Palestinians but only 27 percent of Democrats feel that way. The poll also found that Republicans’ support for Israel over Palestinians had increased by 29 percentage points since 2001, while Democratic support of Israel over Palestinians declined by 11 points in that same timespan.</w:t>
      </w:r>
      <w:r>
        <w:rPr>
          <w:sz w:val="16"/>
        </w:rPr>
        <w:t xml:space="preserve"> </w:t>
      </w:r>
      <w:r w:rsidRPr="005A11BC">
        <w:rPr>
          <w:sz w:val="16"/>
        </w:rPr>
        <w:t>Still, a Mellman Group poll taken just before the elections last year found that 68 percent of Jewish voters identify as Democrats, while 25 percent identify as Republicans. And, compared to the population overall, 76 percent of Jewish voters held an unfavorable view of Trump — even though he was the first U.S. president to honor a longstanding commitment to move the U.S. Embassy in Israel to Jerusalem.</w:t>
      </w:r>
      <w:r>
        <w:rPr>
          <w:sz w:val="16"/>
        </w:rPr>
        <w:t xml:space="preserve"> </w:t>
      </w:r>
      <w:r w:rsidRPr="005A11BC">
        <w:rPr>
          <w:sz w:val="16"/>
        </w:rPr>
        <w:t xml:space="preserve">But </w:t>
      </w:r>
      <w:r w:rsidRPr="00B52698">
        <w:rPr>
          <w:rStyle w:val="Emphasis"/>
          <w:highlight w:val="green"/>
        </w:rPr>
        <w:t>Trump</w:t>
      </w:r>
      <w:r w:rsidRPr="00B84EE2">
        <w:rPr>
          <w:u w:val="single"/>
        </w:rPr>
        <w:t xml:space="preserve"> also </w:t>
      </w:r>
      <w:r w:rsidRPr="00B52698">
        <w:rPr>
          <w:rStyle w:val="Emphasis"/>
          <w:highlight w:val="green"/>
        </w:rPr>
        <w:t>angered</w:t>
      </w:r>
      <w:r w:rsidRPr="00B52698">
        <w:rPr>
          <w:highlight w:val="green"/>
          <w:u w:val="single"/>
        </w:rPr>
        <w:t xml:space="preserve"> many in the </w:t>
      </w:r>
      <w:r w:rsidRPr="00B52698">
        <w:rPr>
          <w:rStyle w:val="Emphasis"/>
          <w:highlight w:val="green"/>
        </w:rPr>
        <w:t>Jewish community</w:t>
      </w:r>
      <w:r w:rsidRPr="00B52698">
        <w:rPr>
          <w:sz w:val="16"/>
          <w:highlight w:val="green"/>
        </w:rPr>
        <w:t xml:space="preserve"> </w:t>
      </w:r>
      <w:r w:rsidRPr="00B52698">
        <w:rPr>
          <w:highlight w:val="green"/>
          <w:u w:val="single"/>
        </w:rPr>
        <w:t>when he failed to</w:t>
      </w:r>
      <w:r w:rsidRPr="00B84EE2">
        <w:rPr>
          <w:u w:val="single"/>
        </w:rPr>
        <w:t xml:space="preserve"> clearly </w:t>
      </w:r>
      <w:r w:rsidRPr="00B52698">
        <w:rPr>
          <w:highlight w:val="green"/>
          <w:u w:val="single"/>
        </w:rPr>
        <w:t>denounce neo-Nazis</w:t>
      </w:r>
      <w:r w:rsidRPr="005A11BC">
        <w:rPr>
          <w:sz w:val="16"/>
        </w:rPr>
        <w:t xml:space="preserve"> after the violent 2017 clashes in Charlottesville, Va., and for running a campaign supported by white nationalists.</w:t>
      </w:r>
      <w:r>
        <w:rPr>
          <w:sz w:val="16"/>
        </w:rPr>
        <w:t xml:space="preserve"> </w:t>
      </w:r>
      <w:r w:rsidRPr="00B52698">
        <w:rPr>
          <w:rStyle w:val="Emphasis"/>
          <w:highlight w:val="green"/>
        </w:rPr>
        <w:t>Still</w:t>
      </w:r>
      <w:r w:rsidRPr="00B52698">
        <w:rPr>
          <w:sz w:val="16"/>
          <w:highlight w:val="green"/>
        </w:rPr>
        <w:t xml:space="preserve">, </w:t>
      </w:r>
      <w:r w:rsidRPr="00B52698">
        <w:rPr>
          <w:highlight w:val="green"/>
          <w:u w:val="single"/>
        </w:rPr>
        <w:t xml:space="preserve">the </w:t>
      </w:r>
      <w:r w:rsidRPr="00B52698">
        <w:rPr>
          <w:rStyle w:val="Emphasis"/>
          <w:highlight w:val="green"/>
        </w:rPr>
        <w:t>pro-Palestinian drift</w:t>
      </w:r>
      <w:r w:rsidRPr="00B84EE2">
        <w:rPr>
          <w:u w:val="single"/>
        </w:rPr>
        <w:t xml:space="preserve"> of the party </w:t>
      </w:r>
      <w:r w:rsidRPr="00B52698">
        <w:rPr>
          <w:highlight w:val="green"/>
          <w:u w:val="single"/>
        </w:rPr>
        <w:t xml:space="preserve">has </w:t>
      </w:r>
      <w:r w:rsidRPr="00B52698">
        <w:rPr>
          <w:rStyle w:val="Emphasis"/>
          <w:highlight w:val="green"/>
        </w:rPr>
        <w:t>increasingly worried</w:t>
      </w:r>
      <w:r w:rsidRPr="00B84EE2">
        <w:rPr>
          <w:u w:val="single"/>
        </w:rPr>
        <w:t xml:space="preserve"> some </w:t>
      </w:r>
      <w:r w:rsidRPr="00B52698">
        <w:rPr>
          <w:rStyle w:val="Emphasis"/>
          <w:highlight w:val="green"/>
        </w:rPr>
        <w:t>Dem</w:t>
      </w:r>
      <w:r w:rsidRPr="00B84EE2">
        <w:rPr>
          <w:rStyle w:val="Emphasis"/>
        </w:rPr>
        <w:t xml:space="preserve">ocratic </w:t>
      </w:r>
      <w:r w:rsidRPr="00B52698">
        <w:rPr>
          <w:rStyle w:val="Emphasis"/>
          <w:highlight w:val="green"/>
        </w:rPr>
        <w:t>activists</w:t>
      </w:r>
      <w:r w:rsidRPr="005A11BC">
        <w:rPr>
          <w:sz w:val="16"/>
        </w:rPr>
        <w:t xml:space="preserve">. </w:t>
      </w:r>
      <w:r w:rsidRPr="00B84EE2">
        <w:rPr>
          <w:u w:val="single"/>
        </w:rPr>
        <w:t xml:space="preserve">That fear is </w:t>
      </w:r>
      <w:r w:rsidRPr="00B52698">
        <w:rPr>
          <w:rStyle w:val="Emphasis"/>
          <w:highlight w:val="green"/>
        </w:rPr>
        <w:t>especially</w:t>
      </w:r>
      <w:r w:rsidRPr="00B84EE2">
        <w:rPr>
          <w:rStyle w:val="Emphasis"/>
        </w:rPr>
        <w:t xml:space="preserve"> pronounced</w:t>
      </w:r>
      <w:r w:rsidRPr="00B84EE2">
        <w:rPr>
          <w:u w:val="single"/>
        </w:rPr>
        <w:t xml:space="preserve"> </w:t>
      </w:r>
      <w:r w:rsidRPr="00B52698">
        <w:rPr>
          <w:highlight w:val="green"/>
          <w:u w:val="single"/>
        </w:rPr>
        <w:t xml:space="preserve">in </w:t>
      </w:r>
      <w:r w:rsidRPr="00B52698">
        <w:rPr>
          <w:rStyle w:val="Emphasis"/>
          <w:highlight w:val="green"/>
        </w:rPr>
        <w:t>Florida</w:t>
      </w:r>
      <w:r w:rsidRPr="005A11BC">
        <w:rPr>
          <w:sz w:val="16"/>
        </w:rPr>
        <w:t xml:space="preserve">, </w:t>
      </w:r>
      <w:r w:rsidRPr="00B52698">
        <w:rPr>
          <w:highlight w:val="green"/>
          <w:u w:val="single"/>
        </w:rPr>
        <w:t>home to</w:t>
      </w:r>
      <w:r w:rsidRPr="005A11BC">
        <w:rPr>
          <w:sz w:val="16"/>
        </w:rPr>
        <w:t xml:space="preserve"> both </w:t>
      </w:r>
      <w:r w:rsidRPr="00B52698">
        <w:rPr>
          <w:highlight w:val="green"/>
          <w:u w:val="single"/>
        </w:rPr>
        <w:t xml:space="preserve">a large </w:t>
      </w:r>
      <w:r w:rsidRPr="00B52698">
        <w:rPr>
          <w:rStyle w:val="Emphasis"/>
          <w:highlight w:val="green"/>
        </w:rPr>
        <w:t>Jewish population</w:t>
      </w:r>
      <w:r w:rsidRPr="005A11BC">
        <w:rPr>
          <w:sz w:val="16"/>
        </w:rPr>
        <w:t xml:space="preserve"> and Trump’s Mar-a-Lago resort. </w:t>
      </w:r>
      <w:r w:rsidRPr="00B52698">
        <w:rPr>
          <w:rStyle w:val="Emphasis"/>
          <w:highlight w:val="green"/>
        </w:rPr>
        <w:t>Florida</w:t>
      </w:r>
      <w:r w:rsidRPr="00B84EE2">
        <w:rPr>
          <w:u w:val="single"/>
        </w:rPr>
        <w:t xml:space="preserve"> also </w:t>
      </w:r>
      <w:r w:rsidRPr="00B52698">
        <w:rPr>
          <w:highlight w:val="green"/>
          <w:u w:val="single"/>
        </w:rPr>
        <w:t>is the</w:t>
      </w:r>
      <w:r w:rsidRPr="00B84EE2">
        <w:rPr>
          <w:u w:val="single"/>
        </w:rPr>
        <w:t xml:space="preserve"> nation’s </w:t>
      </w:r>
      <w:r w:rsidRPr="00B52698">
        <w:rPr>
          <w:rStyle w:val="Emphasis"/>
          <w:highlight w:val="green"/>
        </w:rPr>
        <w:t>largest swing state</w:t>
      </w:r>
      <w:r w:rsidRPr="00B84EE2">
        <w:rPr>
          <w:u w:val="single"/>
        </w:rPr>
        <w:t xml:space="preserve"> that’s </w:t>
      </w:r>
      <w:r w:rsidRPr="00B52698">
        <w:rPr>
          <w:rStyle w:val="Emphasis"/>
          <w:highlight w:val="green"/>
        </w:rPr>
        <w:t>central</w:t>
      </w:r>
      <w:r w:rsidRPr="00B52698">
        <w:rPr>
          <w:highlight w:val="green"/>
          <w:u w:val="single"/>
        </w:rPr>
        <w:t xml:space="preserve"> to </w:t>
      </w:r>
      <w:r w:rsidRPr="00B52698">
        <w:rPr>
          <w:rStyle w:val="Emphasis"/>
          <w:highlight w:val="green"/>
        </w:rPr>
        <w:t>Trump’s re-election</w:t>
      </w:r>
      <w:r w:rsidRPr="00B84EE2">
        <w:rPr>
          <w:rStyle w:val="Emphasis"/>
        </w:rPr>
        <w:t xml:space="preserve"> hopes</w:t>
      </w:r>
      <w:r w:rsidRPr="005A11BC">
        <w:rPr>
          <w:sz w:val="16"/>
        </w:rPr>
        <w:t>.</w:t>
      </w:r>
      <w:r>
        <w:rPr>
          <w:sz w:val="16"/>
        </w:rPr>
        <w:t xml:space="preserve"> </w:t>
      </w:r>
      <w:r w:rsidRPr="005A11BC">
        <w:rPr>
          <w:sz w:val="16"/>
        </w:rPr>
        <w:t xml:space="preserve">“As far as that type of rhetoric from Omar and some of the debate driving Jewish people from the party, </w:t>
      </w:r>
      <w:r w:rsidRPr="00201E42">
        <w:rPr>
          <w:u w:val="single"/>
        </w:rPr>
        <w:t>there is a definite risk if leadership doesn’t reject the promotion of</w:t>
      </w:r>
      <w:r w:rsidRPr="005A11BC">
        <w:rPr>
          <w:sz w:val="16"/>
        </w:rPr>
        <w:t xml:space="preserve"> BDS and </w:t>
      </w:r>
      <w:r w:rsidRPr="00201E42">
        <w:rPr>
          <w:u w:val="single"/>
        </w:rPr>
        <w:t>anti-Semitism</w:t>
      </w:r>
      <w:r w:rsidRPr="005A11BC">
        <w:rPr>
          <w:sz w:val="16"/>
        </w:rPr>
        <w:t xml:space="preserve">,” </w:t>
      </w:r>
      <w:r w:rsidRPr="00201E42">
        <w:rPr>
          <w:u w:val="single"/>
        </w:rPr>
        <w:t>said</w:t>
      </w:r>
      <w:r w:rsidRPr="005A11BC">
        <w:rPr>
          <w:sz w:val="16"/>
        </w:rPr>
        <w:t xml:space="preserve"> Evan </w:t>
      </w:r>
      <w:r w:rsidRPr="00201E42">
        <w:rPr>
          <w:u w:val="single"/>
        </w:rPr>
        <w:t>Ross</w:t>
      </w:r>
      <w:r w:rsidRPr="005A11BC">
        <w:rPr>
          <w:sz w:val="16"/>
        </w:rPr>
        <w:t xml:space="preserve">, an AIPAC member and </w:t>
      </w:r>
      <w:r w:rsidRPr="00201E42">
        <w:rPr>
          <w:u w:val="single"/>
        </w:rPr>
        <w:t xml:space="preserve">Democratic activist from Miami-Dade, Florida’s </w:t>
      </w:r>
      <w:r w:rsidRPr="00201E42">
        <w:rPr>
          <w:rStyle w:val="Emphasis"/>
        </w:rPr>
        <w:t>most populous county</w:t>
      </w:r>
      <w:r w:rsidRPr="005A11BC">
        <w:rPr>
          <w:sz w:val="16"/>
        </w:rPr>
        <w:t>.</w:t>
      </w:r>
      <w:r>
        <w:rPr>
          <w:sz w:val="16"/>
        </w:rPr>
        <w:t xml:space="preserve"> </w:t>
      </w:r>
      <w:r w:rsidRPr="005A11BC">
        <w:rPr>
          <w:sz w:val="16"/>
        </w:rPr>
        <w:t xml:space="preserve">Ross noted that the Democrats’ nominee for governor in 2018, Andrew </w:t>
      </w:r>
      <w:r w:rsidRPr="00B52698">
        <w:rPr>
          <w:rStyle w:val="Emphasis"/>
          <w:highlight w:val="green"/>
        </w:rPr>
        <w:t>Gillum</w:t>
      </w:r>
      <w:r w:rsidRPr="005A11BC">
        <w:rPr>
          <w:sz w:val="16"/>
        </w:rPr>
        <w:t xml:space="preserve">, </w:t>
      </w:r>
      <w:r w:rsidRPr="00B52698">
        <w:rPr>
          <w:highlight w:val="green"/>
          <w:u w:val="single"/>
        </w:rPr>
        <w:t>took heat from</w:t>
      </w:r>
      <w:r w:rsidRPr="005A11BC">
        <w:rPr>
          <w:sz w:val="16"/>
        </w:rPr>
        <w:t xml:space="preserve"> Republican Ron </w:t>
      </w:r>
      <w:r w:rsidRPr="00B52698">
        <w:rPr>
          <w:highlight w:val="green"/>
          <w:u w:val="single"/>
        </w:rPr>
        <w:t>DeSantis over</w:t>
      </w:r>
      <w:r w:rsidRPr="00FE4E3B">
        <w:rPr>
          <w:u w:val="single"/>
        </w:rPr>
        <w:t xml:space="preserve"> the </w:t>
      </w:r>
      <w:r w:rsidRPr="00B52698">
        <w:rPr>
          <w:highlight w:val="green"/>
          <w:u w:val="single"/>
        </w:rPr>
        <w:t>BDS</w:t>
      </w:r>
      <w:r w:rsidRPr="00FE4E3B">
        <w:rPr>
          <w:u w:val="single"/>
        </w:rPr>
        <w:t xml:space="preserve"> issue</w:t>
      </w:r>
      <w:r w:rsidRPr="005A11BC">
        <w:rPr>
          <w:sz w:val="16"/>
        </w:rPr>
        <w:t xml:space="preserve">. </w:t>
      </w:r>
      <w:r w:rsidRPr="00B52698">
        <w:rPr>
          <w:highlight w:val="green"/>
          <w:u w:val="single"/>
        </w:rPr>
        <w:t>When DeSantis narrowly won</w:t>
      </w:r>
      <w:r w:rsidRPr="005A11BC">
        <w:rPr>
          <w:sz w:val="16"/>
        </w:rPr>
        <w:t xml:space="preserve"> the governor’s mansion, even some </w:t>
      </w:r>
      <w:r w:rsidRPr="00B52698">
        <w:rPr>
          <w:highlight w:val="green"/>
          <w:u w:val="single"/>
        </w:rPr>
        <w:t>Democrats cited</w:t>
      </w:r>
      <w:r w:rsidRPr="00FE4E3B">
        <w:rPr>
          <w:u w:val="single"/>
        </w:rPr>
        <w:t xml:space="preserve"> his </w:t>
      </w:r>
      <w:r w:rsidRPr="00B52698">
        <w:rPr>
          <w:rStyle w:val="Emphasis"/>
          <w:highlight w:val="green"/>
        </w:rPr>
        <w:t>pro-Israel platform</w:t>
      </w:r>
      <w:r w:rsidRPr="00B52698">
        <w:rPr>
          <w:highlight w:val="green"/>
          <w:u w:val="single"/>
        </w:rPr>
        <w:t xml:space="preserve"> as a </w:t>
      </w:r>
      <w:r w:rsidRPr="00B52698">
        <w:rPr>
          <w:rStyle w:val="Emphasis"/>
          <w:highlight w:val="green"/>
        </w:rPr>
        <w:t>reason for</w:t>
      </w:r>
      <w:r w:rsidRPr="005A11BC">
        <w:rPr>
          <w:rStyle w:val="Emphasis"/>
        </w:rPr>
        <w:t xml:space="preserve"> the </w:t>
      </w:r>
      <w:r w:rsidRPr="00B52698">
        <w:rPr>
          <w:rStyle w:val="Emphasis"/>
          <w:highlight w:val="green"/>
        </w:rPr>
        <w:t>victory</w:t>
      </w:r>
      <w:r w:rsidRPr="005A11BC">
        <w:rPr>
          <w:sz w:val="16"/>
        </w:rPr>
        <w:t>.</w:t>
      </w:r>
      <w:r>
        <w:rPr>
          <w:sz w:val="16"/>
        </w:rPr>
        <w:t xml:space="preserve"> </w:t>
      </w:r>
      <w:r w:rsidRPr="005A11BC">
        <w:rPr>
          <w:sz w:val="16"/>
        </w:rPr>
        <w:t>“As a Republican, what’s happening in the Democratic Party is great politically for us. But it’s awful for the Jewish community and anyone who cares about the issues we care about,” said Matt Brooks, executive director of the Republican Jewish Coalition.</w:t>
      </w:r>
      <w:r>
        <w:rPr>
          <w:sz w:val="16"/>
        </w:rPr>
        <w:t xml:space="preserve"> </w:t>
      </w:r>
      <w:r w:rsidRPr="005A11BC">
        <w:rPr>
          <w:sz w:val="16"/>
        </w:rPr>
        <w:t>“This is going to come to a head in the Democratic Party,” he said. “They’re trying to keep a lid on this but they can’t.”</w:t>
      </w:r>
      <w:r>
        <w:rPr>
          <w:sz w:val="16"/>
        </w:rPr>
        <w:t xml:space="preserve"> </w:t>
      </w:r>
      <w:r w:rsidRPr="005A11BC">
        <w:rPr>
          <w:sz w:val="16"/>
        </w:rPr>
        <w:t>The shifting views of Israel among Democrats are in part the result of years of lobbying by activists concerned about Palestinian rights. But the ascent of a hard-right government in Israel has accelerated the trend, making support for the country less reflexively bipartisan.</w:t>
      </w:r>
      <w:r>
        <w:rPr>
          <w:sz w:val="16"/>
        </w:rPr>
        <w:t xml:space="preserve"> </w:t>
      </w:r>
      <w:r w:rsidRPr="005A11BC">
        <w:rPr>
          <w:sz w:val="16"/>
        </w:rPr>
        <w:t>Israeli Prime Minister Benjamin Netanyahu’s seeming disrespect toward former President Barack Obama upset many in the party, especially its African-American members. Many black Democrats skipped Netanyahu’s March 3, 2015, speech to Congress — in which he urged lawmakers to vote against the nuclear deal Obama negotiated with Iran.</w:t>
      </w:r>
      <w:r>
        <w:rPr>
          <w:sz w:val="16"/>
        </w:rPr>
        <w:t xml:space="preserve"> </w:t>
      </w:r>
      <w:r w:rsidRPr="005A11BC">
        <w:rPr>
          <w:sz w:val="16"/>
        </w:rPr>
        <w:t>Democratic pro-Israel activists have stepped up lobbying since Democrats recaptured the House last November. In January, for instance, a group of national security experts, some of whom may join Democratic campaigns, visited Israel to get a lay of the political landscape, meeting with both Israeli and Palestinian leaders.</w:t>
      </w:r>
      <w:r>
        <w:rPr>
          <w:sz w:val="16"/>
        </w:rPr>
        <w:t xml:space="preserve"> </w:t>
      </w:r>
      <w:r w:rsidRPr="005A11BC">
        <w:rPr>
          <w:sz w:val="16"/>
        </w:rPr>
        <w:t>The weeklong trip was organized by J Street, the left-leaning pro-Israel group that has battled for primacy with the more conservative and established AIPAC.</w:t>
      </w:r>
      <w:r>
        <w:rPr>
          <w:sz w:val="16"/>
        </w:rPr>
        <w:t xml:space="preserve"> </w:t>
      </w:r>
      <w:r w:rsidRPr="005A11BC">
        <w:rPr>
          <w:sz w:val="16"/>
        </w:rPr>
        <w:t>Also last month, a new pro-Israel organization popped up in Washington.</w:t>
      </w:r>
      <w:r>
        <w:rPr>
          <w:sz w:val="16"/>
        </w:rPr>
        <w:t xml:space="preserve"> </w:t>
      </w:r>
      <w:r w:rsidRPr="005A11BC">
        <w:rPr>
          <w:sz w:val="16"/>
        </w:rPr>
        <w:t>The Democratic Majority for Israel, led by several veteran Democrats, aims to combat the waning enthusiasm for Israel among progressives. The group says that it will focus its “education and advocacy efforts first around the 2020 presidential and congressional elections.”</w:t>
      </w:r>
      <w:r>
        <w:rPr>
          <w:sz w:val="16"/>
        </w:rPr>
        <w:t xml:space="preserve"> </w:t>
      </w:r>
      <w:r w:rsidRPr="005A11BC">
        <w:rPr>
          <w:sz w:val="16"/>
        </w:rPr>
        <w:t>Critics are casting the group as an unofficial offshoot of AIPAC, but its founders insist that is not the case. "The Democratic Majority for Israel is a wholly independent organization that exists to promote Democratic values, including a strong U.S.-Israel relationship," said Mark Mellman, the group's president.</w:t>
      </w:r>
      <w:r>
        <w:rPr>
          <w:sz w:val="16"/>
        </w:rPr>
        <w:t xml:space="preserve"> </w:t>
      </w:r>
      <w:r w:rsidRPr="005A11BC">
        <w:rPr>
          <w:sz w:val="16"/>
        </w:rPr>
        <w:t>A big Democratic concern: how to handle the issue of the U.S. embassy in Jerusalem? Trump moved the U.S. Embassy to Jerusalem from Tel Aviv over Palestinian objections. The Trump administration also has moved to downgrade the status of the U.S. Consulate General in Jerusalem, the diplomatic mission that dealt directly with the Palestinians, who did not want to go through an embassy linked to Israel.</w:t>
      </w:r>
      <w:r>
        <w:rPr>
          <w:sz w:val="16"/>
        </w:rPr>
        <w:t xml:space="preserve"> </w:t>
      </w:r>
      <w:r w:rsidRPr="005A11BC">
        <w:rPr>
          <w:sz w:val="16"/>
        </w:rPr>
        <w:t>One campaign platform proposal being floated among Democratic consultants is to keep the embassy in Jerusalem but reestablish a diplomatic mission — possibly something beyond just a consulate general — in a part of East Jerusalem that Palestinians claim for a future capital.</w:t>
      </w:r>
      <w:r>
        <w:rPr>
          <w:sz w:val="16"/>
        </w:rPr>
        <w:t xml:space="preserve"> </w:t>
      </w:r>
      <w:r w:rsidRPr="005A11BC">
        <w:rPr>
          <w:sz w:val="16"/>
        </w:rPr>
        <w:t>“There are discussions taking place about how to recognize the Palestinians’ connection to the East Jerusalem, to rebalance the ledger after Trump’s attempt to take the issue of Jerusalem off the table,” said Dylan Williams of J Street.</w:t>
      </w:r>
      <w:r>
        <w:rPr>
          <w:sz w:val="16"/>
        </w:rPr>
        <w:t xml:space="preserve"> </w:t>
      </w:r>
      <w:r w:rsidRPr="005A11BC">
        <w:rPr>
          <w:sz w:val="16"/>
        </w:rPr>
        <w:t>But more left-leaning activists say that may not be enough.</w:t>
      </w:r>
      <w:r>
        <w:rPr>
          <w:sz w:val="16"/>
        </w:rPr>
        <w:t xml:space="preserve"> </w:t>
      </w:r>
      <w:r w:rsidRPr="005A11BC">
        <w:rPr>
          <w:sz w:val="16"/>
        </w:rPr>
        <w:t>“They should move the embassy back,” said Yousef Munayyer, executive director of the U.S. Campaign for Palestinian Rights. “They should bring U.S. policy in line with international law, which was really what the embassy’s move subverted. That is the least that needs to happen.”</w:t>
      </w:r>
      <w:r>
        <w:rPr>
          <w:sz w:val="16"/>
        </w:rPr>
        <w:t xml:space="preserve"> </w:t>
      </w:r>
      <w:r w:rsidRPr="00FE4E3B">
        <w:rPr>
          <w:u w:val="single"/>
        </w:rPr>
        <w:t>For the most part</w:t>
      </w:r>
      <w:r w:rsidRPr="005A11BC">
        <w:rPr>
          <w:sz w:val="16"/>
        </w:rPr>
        <w:t xml:space="preserve">, the numerous </w:t>
      </w:r>
      <w:r w:rsidRPr="00B52698">
        <w:rPr>
          <w:highlight w:val="green"/>
          <w:u w:val="single"/>
        </w:rPr>
        <w:t xml:space="preserve">Democrats considering a </w:t>
      </w:r>
      <w:r w:rsidRPr="00B52698">
        <w:rPr>
          <w:rStyle w:val="Emphasis"/>
          <w:highlight w:val="green"/>
        </w:rPr>
        <w:t>White House run</w:t>
      </w:r>
      <w:r w:rsidRPr="00B52698">
        <w:rPr>
          <w:highlight w:val="green"/>
          <w:u w:val="single"/>
        </w:rPr>
        <w:t xml:space="preserve"> have not</w:t>
      </w:r>
      <w:r w:rsidRPr="00FE4E3B">
        <w:rPr>
          <w:u w:val="single"/>
        </w:rPr>
        <w:t xml:space="preserve"> fully </w:t>
      </w:r>
      <w:r w:rsidRPr="00B52698">
        <w:rPr>
          <w:highlight w:val="green"/>
          <w:u w:val="single"/>
        </w:rPr>
        <w:t>fleshed out their foreign policy</w:t>
      </w:r>
      <w:r w:rsidRPr="00FE4E3B">
        <w:rPr>
          <w:u w:val="single"/>
        </w:rPr>
        <w:t xml:space="preserve"> ideas</w:t>
      </w:r>
      <w:r w:rsidRPr="005A11BC">
        <w:rPr>
          <w:sz w:val="16"/>
        </w:rPr>
        <w:t xml:space="preserve">, </w:t>
      </w:r>
      <w:r w:rsidRPr="00B52698">
        <w:rPr>
          <w:highlight w:val="green"/>
          <w:u w:val="single"/>
        </w:rPr>
        <w:t>much less</w:t>
      </w:r>
      <w:r w:rsidRPr="00FE4E3B">
        <w:rPr>
          <w:u w:val="single"/>
        </w:rPr>
        <w:t xml:space="preserve"> their </w:t>
      </w:r>
      <w:r w:rsidRPr="00B52698">
        <w:rPr>
          <w:rStyle w:val="Emphasis"/>
          <w:highlight w:val="green"/>
        </w:rPr>
        <w:t>exact views</w:t>
      </w:r>
      <w:r w:rsidRPr="00B52698">
        <w:rPr>
          <w:highlight w:val="green"/>
          <w:u w:val="single"/>
        </w:rPr>
        <w:t xml:space="preserve"> on </w:t>
      </w:r>
      <w:r w:rsidRPr="00B52698">
        <w:rPr>
          <w:rStyle w:val="Emphasis"/>
          <w:highlight w:val="green"/>
        </w:rPr>
        <w:t>Israel</w:t>
      </w:r>
      <w:r w:rsidRPr="00FE4E3B">
        <w:rPr>
          <w:rStyle w:val="Emphasis"/>
        </w:rPr>
        <w:t xml:space="preserve"> and the Palestinians</w:t>
      </w:r>
      <w:r w:rsidRPr="005A11BC">
        <w:rPr>
          <w:sz w:val="16"/>
        </w:rPr>
        <w:t>.</w:t>
      </w:r>
      <w:r>
        <w:rPr>
          <w:sz w:val="16"/>
        </w:rPr>
        <w:t xml:space="preserve"> </w:t>
      </w:r>
      <w:r w:rsidRPr="004A036B">
        <w:rPr>
          <w:sz w:val="16"/>
        </w:rPr>
        <w:t>Democratic activists say they expect a more intense fight than usual over the Democratic Party platform, especially on how it describes the plight of the Palestinians and whether it uses the term “occupation.”</w:t>
      </w:r>
      <w:r>
        <w:rPr>
          <w:sz w:val="16"/>
        </w:rPr>
        <w:t xml:space="preserve"> </w:t>
      </w:r>
      <w:r w:rsidRPr="004A036B">
        <w:rPr>
          <w:sz w:val="16"/>
        </w:rPr>
        <w:t>Supporters of Sanders, the independent senator from Vermont eyeing a second run for the Democratic nomination, are expected to push for a mention of “occupation.” Sanders’ side lost that same battle, and the nomination, when he ran in 2016.</w:t>
      </w:r>
      <w:r>
        <w:rPr>
          <w:sz w:val="16"/>
        </w:rPr>
        <w:t xml:space="preserve"> </w:t>
      </w:r>
      <w:r w:rsidRPr="004A036B">
        <w:rPr>
          <w:sz w:val="16"/>
        </w:rPr>
        <w:t>More moderate 2020 candidates or those aligned more closely with Israel are likely to argue against language such as “occupation” on grounds that it could offend Israelis, who prefer terms like “contested” or “disputed” and in some cases question any Palestinian claim to the territories.</w:t>
      </w:r>
      <w:r>
        <w:rPr>
          <w:sz w:val="16"/>
        </w:rPr>
        <w:t xml:space="preserve"> </w:t>
      </w:r>
      <w:r w:rsidRPr="004A036B">
        <w:rPr>
          <w:sz w:val="16"/>
        </w:rPr>
        <w:t>Democratic activists stress that the 2020 election is still a political lifetime away, but acknowledge that when it comes to Israel, Republicans are far more united in offering uncritical support.</w:t>
      </w:r>
      <w:r>
        <w:rPr>
          <w:sz w:val="16"/>
        </w:rPr>
        <w:t xml:space="preserve"> </w:t>
      </w:r>
      <w:r w:rsidRPr="004A036B">
        <w:rPr>
          <w:sz w:val="16"/>
        </w:rPr>
        <w:t>“The more contentious fight is going to be among Democrats,” said one Democratic strategist not yet affiliated with any campaign. “Our job is to mend the rifts here.”</w:t>
      </w:r>
      <w:r>
        <w:rPr>
          <w:sz w:val="16"/>
        </w:rPr>
        <w:t xml:space="preserve"> </w:t>
      </w:r>
      <w:r w:rsidRPr="004A036B">
        <w:rPr>
          <w:sz w:val="16"/>
        </w:rPr>
        <w:t>That being said, there’s a strong belief that no matter who wins the Democratic primary, the party will unite behind them regardless of their stand on Israel.</w:t>
      </w:r>
      <w:r>
        <w:rPr>
          <w:sz w:val="16"/>
        </w:rPr>
        <w:t xml:space="preserve"> </w:t>
      </w:r>
      <w:r w:rsidRPr="004A036B">
        <w:rPr>
          <w:sz w:val="16"/>
        </w:rPr>
        <w:t>After all, for Democrats, the election is about Trump, said Miller, the Middle East expert.</w:t>
      </w:r>
      <w:r>
        <w:rPr>
          <w:sz w:val="16"/>
        </w:rPr>
        <w:t xml:space="preserve"> </w:t>
      </w:r>
      <w:r w:rsidRPr="004A036B">
        <w:rPr>
          <w:sz w:val="16"/>
        </w:rPr>
        <w:t>“</w:t>
      </w:r>
      <w:r w:rsidRPr="00B52698">
        <w:rPr>
          <w:rStyle w:val="Emphasis"/>
          <w:highlight w:val="green"/>
        </w:rPr>
        <w:t>If the</w:t>
      </w:r>
      <w:r w:rsidRPr="00B52698">
        <w:rPr>
          <w:highlight w:val="green"/>
          <w:u w:val="single"/>
        </w:rPr>
        <w:t xml:space="preserve"> Democratic</w:t>
      </w:r>
      <w:r w:rsidRPr="004A036B">
        <w:rPr>
          <w:u w:val="single"/>
        </w:rPr>
        <w:t xml:space="preserve"> Party’s prime </w:t>
      </w:r>
      <w:r w:rsidRPr="00B52698">
        <w:rPr>
          <w:rStyle w:val="Emphasis"/>
          <w:highlight w:val="green"/>
        </w:rPr>
        <w:t>directive is defeating</w:t>
      </w:r>
      <w:r w:rsidRPr="004A036B">
        <w:rPr>
          <w:sz w:val="16"/>
        </w:rPr>
        <w:t xml:space="preserve"> Donald </w:t>
      </w:r>
      <w:r w:rsidRPr="00B52698">
        <w:rPr>
          <w:rStyle w:val="Emphasis"/>
          <w:highlight w:val="green"/>
        </w:rPr>
        <w:t>Trump</w:t>
      </w:r>
      <w:r w:rsidRPr="004A036B">
        <w:rPr>
          <w:sz w:val="16"/>
        </w:rPr>
        <w:t xml:space="preserve">,” he said, “then various elements of </w:t>
      </w:r>
      <w:r w:rsidRPr="00B52698">
        <w:rPr>
          <w:highlight w:val="green"/>
          <w:u w:val="single"/>
        </w:rPr>
        <w:t>the party</w:t>
      </w:r>
      <w:r w:rsidRPr="004A036B">
        <w:rPr>
          <w:sz w:val="16"/>
        </w:rPr>
        <w:t xml:space="preserve"> would or </w:t>
      </w:r>
      <w:r w:rsidRPr="00B52698">
        <w:rPr>
          <w:rStyle w:val="Emphasis"/>
          <w:highlight w:val="green"/>
        </w:rPr>
        <w:t>should</w:t>
      </w:r>
      <w:r w:rsidRPr="00B52698">
        <w:rPr>
          <w:highlight w:val="green"/>
          <w:u w:val="single"/>
        </w:rPr>
        <w:t xml:space="preserve"> </w:t>
      </w:r>
      <w:r w:rsidRPr="00B52698">
        <w:rPr>
          <w:rStyle w:val="Emphasis"/>
          <w:highlight w:val="green"/>
        </w:rPr>
        <w:t>go to some lengths</w:t>
      </w:r>
      <w:r w:rsidRPr="00B52698">
        <w:rPr>
          <w:highlight w:val="green"/>
          <w:u w:val="single"/>
        </w:rPr>
        <w:t xml:space="preserve"> to </w:t>
      </w:r>
      <w:r w:rsidRPr="00B52698">
        <w:rPr>
          <w:rStyle w:val="Emphasis"/>
          <w:highlight w:val="green"/>
        </w:rPr>
        <w:t>ensure</w:t>
      </w:r>
      <w:r w:rsidRPr="004A036B">
        <w:rPr>
          <w:u w:val="single"/>
        </w:rPr>
        <w:t xml:space="preserve"> that </w:t>
      </w:r>
      <w:r w:rsidRPr="00B52698">
        <w:rPr>
          <w:rStyle w:val="Emphasis"/>
          <w:highlight w:val="green"/>
        </w:rPr>
        <w:t>no issue drives a wedge</w:t>
      </w:r>
      <w:r w:rsidRPr="00B52698">
        <w:rPr>
          <w:highlight w:val="green"/>
          <w:u w:val="single"/>
        </w:rPr>
        <w:t xml:space="preserve">, </w:t>
      </w:r>
      <w:r w:rsidRPr="00B52698">
        <w:rPr>
          <w:rStyle w:val="Emphasis"/>
          <w:highlight w:val="green"/>
        </w:rPr>
        <w:t>least of all</w:t>
      </w:r>
      <w:r w:rsidRPr="004A036B">
        <w:rPr>
          <w:u w:val="single"/>
        </w:rPr>
        <w:t xml:space="preserve"> the issue of </w:t>
      </w:r>
      <w:r w:rsidRPr="00B52698">
        <w:rPr>
          <w:rStyle w:val="Emphasis"/>
          <w:highlight w:val="green"/>
        </w:rPr>
        <w:t>Israel</w:t>
      </w:r>
      <w:r w:rsidRPr="004A036B">
        <w:rPr>
          <w:sz w:val="16"/>
        </w:rPr>
        <w:t>.”</w:t>
      </w:r>
      <w:r>
        <w:rPr>
          <w:sz w:val="16"/>
        </w:rPr>
        <w:t xml:space="preserve"> </w:t>
      </w:r>
    </w:p>
    <w:p w14:paraId="3652ECC7" w14:textId="77777777" w:rsidR="00F16D68" w:rsidRPr="00E4111C" w:rsidRDefault="00F16D68" w:rsidP="00F16D68">
      <w:pPr>
        <w:pStyle w:val="Heading4"/>
      </w:pPr>
      <w:r w:rsidRPr="00E4111C">
        <w:t>Florida’s a must win for Trump and he’s losing it now</w:t>
      </w:r>
    </w:p>
    <w:p w14:paraId="265257CD" w14:textId="77777777" w:rsidR="00F16D68" w:rsidRPr="009E1C5E" w:rsidRDefault="00F16D68" w:rsidP="00F16D68">
      <w:r w:rsidRPr="009E1C5E">
        <w:rPr>
          <w:rStyle w:val="Style13ptBold"/>
        </w:rPr>
        <w:t>Adams 11/14</w:t>
      </w:r>
      <w:r w:rsidRPr="009E1C5E">
        <w:t xml:space="preserve">/18 [Florida Exit Polls Reveal Tough 2020 Fight for Trump ANALYSIS. By Myra Adams - RCP Contributor. </w:t>
      </w:r>
      <w:r>
        <w:t>F</w:t>
      </w:r>
      <w:r w:rsidRPr="009E1C5E">
        <w:t>lorida Exit Polls Reveal Tough 2020 Fight for Trump. November 14, 2018. https://www.realclearpolitics.com/articles/2018/11/14/florida_exit_polls_reveal_tough_2020_fight_for_trump_138644.html</w:t>
      </w:r>
      <w:r>
        <w:t>]</w:t>
      </w:r>
    </w:p>
    <w:p w14:paraId="147DB9F0" w14:textId="407931E5" w:rsidR="00F16D68" w:rsidRDefault="00F16D68" w:rsidP="00483F0B">
      <w:pPr>
        <w:rPr>
          <w:sz w:val="16"/>
        </w:rPr>
      </w:pPr>
      <w:r w:rsidRPr="009E1C5E">
        <w:rPr>
          <w:sz w:val="16"/>
        </w:rPr>
        <w:t xml:space="preserve">This debacle is in effect the first major political battle of the 2020 cycle. Discussed below are exit poll highlights from the Senate and gubernatorial race illustrating why </w:t>
      </w:r>
      <w:r w:rsidRPr="00B52698">
        <w:rPr>
          <w:rStyle w:val="Emphasis"/>
          <w:highlight w:val="green"/>
        </w:rPr>
        <w:t>Florida is</w:t>
      </w:r>
      <w:r w:rsidRPr="009E1C5E">
        <w:rPr>
          <w:sz w:val="16"/>
        </w:rPr>
        <w:t xml:space="preserve"> now, </w:t>
      </w:r>
      <w:r w:rsidRPr="00B52698">
        <w:rPr>
          <w:highlight w:val="green"/>
          <w:u w:val="single"/>
        </w:rPr>
        <w:t xml:space="preserve">and will </w:t>
      </w:r>
      <w:r w:rsidRPr="00B52698">
        <w:rPr>
          <w:rStyle w:val="Emphasis"/>
          <w:highlight w:val="green"/>
        </w:rPr>
        <w:t>continue to be</w:t>
      </w:r>
      <w:r w:rsidRPr="00B52698">
        <w:rPr>
          <w:highlight w:val="green"/>
          <w:u w:val="single"/>
        </w:rPr>
        <w:t xml:space="preserve">, the </w:t>
      </w:r>
      <w:r w:rsidRPr="00B52698">
        <w:rPr>
          <w:rStyle w:val="Emphasis"/>
          <w:highlight w:val="green"/>
        </w:rPr>
        <w:t>Mother of All Swing States</w:t>
      </w:r>
      <w:r w:rsidRPr="009E1C5E">
        <w:rPr>
          <w:sz w:val="16"/>
        </w:rPr>
        <w:t>.</w:t>
      </w:r>
      <w:r>
        <w:rPr>
          <w:sz w:val="16"/>
        </w:rPr>
        <w:t xml:space="preserve"> </w:t>
      </w:r>
      <w:r w:rsidRPr="009E1C5E">
        <w:rPr>
          <w:sz w:val="16"/>
        </w:rPr>
        <w:t>But first, for context, let’s establish the four candidates who are engaged in this ferocious recount. The Republican U.S. Senate candidate is term-limited incumbent Gov. Rick Scott, who leads three-term incumbent Democratic Sen. Bill Nelson with 0.2 percent of the vote.</w:t>
      </w:r>
      <w:r>
        <w:rPr>
          <w:sz w:val="16"/>
        </w:rPr>
        <w:t xml:space="preserve"> </w:t>
      </w:r>
      <w:r w:rsidRPr="009E1C5E">
        <w:rPr>
          <w:sz w:val="16"/>
        </w:rPr>
        <w:t>Leading in the race for governor by 0.4 percentage points is former three-term Republican Congressman Ron DeSantis, a Trump acolyte. His opponent is Tallahassee Mayor Andrew Gillum, running to be Florida’s first African-American governor and a Bernie Sanders wannabe.</w:t>
      </w:r>
      <w:r>
        <w:rPr>
          <w:sz w:val="16"/>
        </w:rPr>
        <w:t xml:space="preserve"> </w:t>
      </w:r>
      <w:r w:rsidRPr="009E1C5E">
        <w:rPr>
          <w:sz w:val="16"/>
        </w:rPr>
        <w:t>Before the midterms there were countless reports that Republican candidates across the nation were in danger of “losing” white college-educated women voters, a key bellwether demographic.</w:t>
      </w:r>
      <w:r>
        <w:rPr>
          <w:sz w:val="16"/>
        </w:rPr>
        <w:t xml:space="preserve"> </w:t>
      </w:r>
      <w:r w:rsidRPr="009E1C5E">
        <w:rPr>
          <w:sz w:val="16"/>
        </w:rPr>
        <w:t>So how did the Sunshine State fare with these highly engaged voters? The answer is “crash and burn.”</w:t>
      </w:r>
      <w:r>
        <w:rPr>
          <w:sz w:val="16"/>
        </w:rPr>
        <w:t xml:space="preserve"> </w:t>
      </w:r>
      <w:r w:rsidRPr="00B52698">
        <w:rPr>
          <w:highlight w:val="green"/>
          <w:u w:val="single"/>
        </w:rPr>
        <w:t xml:space="preserve">When </w:t>
      </w:r>
      <w:r w:rsidRPr="00B52698">
        <w:rPr>
          <w:rStyle w:val="Emphasis"/>
          <w:highlight w:val="green"/>
        </w:rPr>
        <w:t>compared to Trump’s support</w:t>
      </w:r>
      <w:r w:rsidRPr="00B52698">
        <w:rPr>
          <w:highlight w:val="green"/>
          <w:u w:val="single"/>
        </w:rPr>
        <w:t xml:space="preserve"> in 2016</w:t>
      </w:r>
      <w:r w:rsidRPr="009E1C5E">
        <w:rPr>
          <w:u w:val="single"/>
        </w:rPr>
        <w:t xml:space="preserve">, both </w:t>
      </w:r>
      <w:r w:rsidRPr="00B52698">
        <w:rPr>
          <w:rStyle w:val="Emphasis"/>
          <w:highlight w:val="green"/>
        </w:rPr>
        <w:t>Scott and DeSantis</w:t>
      </w:r>
      <w:r w:rsidRPr="00B52698">
        <w:rPr>
          <w:highlight w:val="green"/>
          <w:u w:val="single"/>
        </w:rPr>
        <w:t xml:space="preserve"> </w:t>
      </w:r>
      <w:r w:rsidRPr="00B52698">
        <w:rPr>
          <w:rStyle w:val="Emphasis"/>
          <w:highlight w:val="green"/>
        </w:rPr>
        <w:t>shed 18</w:t>
      </w:r>
      <w:r w:rsidRPr="009E1C5E">
        <w:rPr>
          <w:u w:val="single"/>
        </w:rPr>
        <w:t xml:space="preserve"> percentage </w:t>
      </w:r>
      <w:r w:rsidRPr="00B52698">
        <w:rPr>
          <w:rStyle w:val="Emphasis"/>
          <w:highlight w:val="green"/>
        </w:rPr>
        <w:t>points’</w:t>
      </w:r>
      <w:r w:rsidRPr="00B52698">
        <w:rPr>
          <w:highlight w:val="green"/>
          <w:u w:val="single"/>
        </w:rPr>
        <w:t xml:space="preserve"> worth of </w:t>
      </w:r>
      <w:r w:rsidRPr="00B52698">
        <w:rPr>
          <w:rStyle w:val="Emphasis"/>
          <w:highlight w:val="green"/>
        </w:rPr>
        <w:t>college-educated white women</w:t>
      </w:r>
      <w:r w:rsidRPr="009E1C5E">
        <w:rPr>
          <w:sz w:val="16"/>
        </w:rPr>
        <w:t xml:space="preserve">. According to 2016 exit polls, </w:t>
      </w:r>
      <w:r w:rsidRPr="009E1C5E">
        <w:rPr>
          <w:u w:val="single"/>
        </w:rPr>
        <w:t>Trump won 60 percent of these wome</w:t>
      </w:r>
      <w:r w:rsidRPr="009E1C5E">
        <w:rPr>
          <w:sz w:val="16"/>
        </w:rPr>
        <w:t xml:space="preserve">n, while </w:t>
      </w:r>
      <w:r w:rsidRPr="009E1C5E">
        <w:rPr>
          <w:u w:val="single"/>
        </w:rPr>
        <w:t>Scott and DeSantis won only 42 percent</w:t>
      </w:r>
      <w:r w:rsidRPr="009E1C5E">
        <w:rPr>
          <w:sz w:val="16"/>
        </w:rPr>
        <w:t xml:space="preserve">. </w:t>
      </w:r>
      <w:r w:rsidRPr="00B52698">
        <w:rPr>
          <w:highlight w:val="green"/>
          <w:u w:val="single"/>
        </w:rPr>
        <w:t xml:space="preserve">That trend </w:t>
      </w:r>
      <w:r w:rsidRPr="00B52698">
        <w:rPr>
          <w:rStyle w:val="Emphasis"/>
          <w:highlight w:val="green"/>
        </w:rPr>
        <w:t>spells disaster</w:t>
      </w:r>
      <w:r w:rsidRPr="00B52698">
        <w:rPr>
          <w:highlight w:val="green"/>
          <w:u w:val="single"/>
        </w:rPr>
        <w:t xml:space="preserve"> for the </w:t>
      </w:r>
      <w:r w:rsidRPr="00B52698">
        <w:rPr>
          <w:rStyle w:val="Emphasis"/>
          <w:highlight w:val="green"/>
        </w:rPr>
        <w:t>GOP in 2020</w:t>
      </w:r>
      <w:r w:rsidRPr="009E1C5E">
        <w:rPr>
          <w:sz w:val="16"/>
        </w:rPr>
        <w:t>.</w:t>
      </w:r>
      <w:r>
        <w:rPr>
          <w:sz w:val="16"/>
        </w:rPr>
        <w:t xml:space="preserve"> </w:t>
      </w:r>
      <w:r w:rsidRPr="009E1C5E">
        <w:rPr>
          <w:sz w:val="16"/>
        </w:rPr>
        <w:t xml:space="preserve">Conversely (and noteworthy) </w:t>
      </w:r>
      <w:r w:rsidRPr="009E1C5E">
        <w:rPr>
          <w:u w:val="single"/>
        </w:rPr>
        <w:t>in 2016, only 37 percent of white college-educated Florida women voted for Hillary Clinton</w:t>
      </w:r>
      <w:r w:rsidRPr="009E1C5E">
        <w:rPr>
          <w:sz w:val="16"/>
        </w:rPr>
        <w:t xml:space="preserve">. But in 2018, Nelson won 58 percent of this politically active demographic while </w:t>
      </w:r>
      <w:r w:rsidRPr="00B52698">
        <w:rPr>
          <w:highlight w:val="green"/>
          <w:u w:val="single"/>
        </w:rPr>
        <w:t>Gillum won</w:t>
      </w:r>
      <w:r w:rsidRPr="009E1C5E">
        <w:rPr>
          <w:u w:val="single"/>
        </w:rPr>
        <w:t xml:space="preserve"> </w:t>
      </w:r>
      <w:r w:rsidRPr="009E1C5E">
        <w:rPr>
          <w:rStyle w:val="Emphasis"/>
        </w:rPr>
        <w:t>57 percent</w:t>
      </w:r>
      <w:r w:rsidRPr="009E1C5E">
        <w:rPr>
          <w:sz w:val="16"/>
        </w:rPr>
        <w:t xml:space="preserve">, </w:t>
      </w:r>
      <w:r w:rsidRPr="00B52698">
        <w:rPr>
          <w:highlight w:val="green"/>
          <w:u w:val="single"/>
        </w:rPr>
        <w:t xml:space="preserve">a </w:t>
      </w:r>
      <w:r w:rsidRPr="00B52698">
        <w:rPr>
          <w:rStyle w:val="Emphasis"/>
          <w:highlight w:val="green"/>
        </w:rPr>
        <w:t>20-point increase</w:t>
      </w:r>
      <w:r w:rsidRPr="00B52698">
        <w:rPr>
          <w:sz w:val="16"/>
          <w:highlight w:val="green"/>
        </w:rPr>
        <w:t xml:space="preserve"> </w:t>
      </w:r>
      <w:r w:rsidRPr="00B52698">
        <w:rPr>
          <w:highlight w:val="green"/>
          <w:u w:val="single"/>
        </w:rPr>
        <w:t xml:space="preserve">in just </w:t>
      </w:r>
      <w:r w:rsidRPr="00B52698">
        <w:rPr>
          <w:rStyle w:val="Emphasis"/>
          <w:highlight w:val="green"/>
        </w:rPr>
        <w:t>two years</w:t>
      </w:r>
      <w:r w:rsidRPr="009E1C5E">
        <w:rPr>
          <w:sz w:val="16"/>
        </w:rPr>
        <w:t>.</w:t>
      </w:r>
      <w:r>
        <w:rPr>
          <w:sz w:val="16"/>
        </w:rPr>
        <w:t xml:space="preserve"> </w:t>
      </w:r>
      <w:r w:rsidRPr="009E1C5E">
        <w:rPr>
          <w:sz w:val="16"/>
        </w:rPr>
        <w:t xml:space="preserve">Another ominous sign for Florida Republicans revealed in last week’s midterm was that college-educated white women comprised only 13 percent of the electorate, down from 18 percent in 2016. But in 2020 — especially if Democrats nominate a candidate who energizes this bloc and manages to increase their electoral percentage back up to 18 percent or more — President </w:t>
      </w:r>
      <w:r w:rsidRPr="00B52698">
        <w:rPr>
          <w:highlight w:val="green"/>
          <w:u w:val="single"/>
        </w:rPr>
        <w:t xml:space="preserve">Trump will have </w:t>
      </w:r>
      <w:r w:rsidRPr="00B52698">
        <w:rPr>
          <w:rStyle w:val="Emphasis"/>
          <w:highlight w:val="green"/>
        </w:rPr>
        <w:t>difficulty maintaining</w:t>
      </w:r>
      <w:r w:rsidRPr="00B52698">
        <w:rPr>
          <w:highlight w:val="green"/>
          <w:u w:val="single"/>
        </w:rPr>
        <w:t xml:space="preserve"> the </w:t>
      </w:r>
      <w:r w:rsidRPr="00B52698">
        <w:rPr>
          <w:rStyle w:val="Emphasis"/>
          <w:highlight w:val="green"/>
        </w:rPr>
        <w:t>1.2 percent</w:t>
      </w:r>
      <w:r w:rsidRPr="00B52698">
        <w:rPr>
          <w:highlight w:val="green"/>
          <w:u w:val="single"/>
        </w:rPr>
        <w:t xml:space="preserve"> margin of </w:t>
      </w:r>
      <w:r w:rsidRPr="00B52698">
        <w:rPr>
          <w:rStyle w:val="Emphasis"/>
          <w:highlight w:val="green"/>
        </w:rPr>
        <w:t>victory</w:t>
      </w:r>
      <w:r w:rsidRPr="00B52698">
        <w:rPr>
          <w:highlight w:val="green"/>
          <w:u w:val="single"/>
        </w:rPr>
        <w:t xml:space="preserve"> with which he won the state in 2016</w:t>
      </w:r>
      <w:r w:rsidRPr="009E1C5E">
        <w:rPr>
          <w:sz w:val="16"/>
        </w:rPr>
        <w:t>.</w:t>
      </w:r>
      <w:r>
        <w:rPr>
          <w:sz w:val="16"/>
        </w:rPr>
        <w:t xml:space="preserve"> </w:t>
      </w:r>
      <w:r w:rsidRPr="009E1C5E">
        <w:rPr>
          <w:u w:val="single"/>
        </w:rPr>
        <w:t xml:space="preserve">Another interesting Florida midterm data point is that </w:t>
      </w:r>
      <w:r w:rsidRPr="00B52698">
        <w:rPr>
          <w:rStyle w:val="Emphasis"/>
          <w:highlight w:val="green"/>
        </w:rPr>
        <w:t>women</w:t>
      </w:r>
      <w:r w:rsidRPr="00B52698">
        <w:rPr>
          <w:highlight w:val="green"/>
          <w:u w:val="single"/>
        </w:rPr>
        <w:t xml:space="preserve"> constituted </w:t>
      </w:r>
      <w:r w:rsidRPr="00B52698">
        <w:rPr>
          <w:rStyle w:val="Emphasis"/>
          <w:highlight w:val="green"/>
        </w:rPr>
        <w:t>55 percent</w:t>
      </w:r>
      <w:r w:rsidRPr="00B52698">
        <w:rPr>
          <w:highlight w:val="green"/>
          <w:u w:val="single"/>
        </w:rPr>
        <w:t xml:space="preserve"> of the</w:t>
      </w:r>
      <w:r w:rsidRPr="009E1C5E">
        <w:rPr>
          <w:u w:val="single"/>
        </w:rPr>
        <w:t xml:space="preserve"> total </w:t>
      </w:r>
      <w:r w:rsidRPr="00B52698">
        <w:rPr>
          <w:highlight w:val="green"/>
          <w:u w:val="single"/>
        </w:rPr>
        <w:t>electorate compared to 45 percent for men</w:t>
      </w:r>
      <w:r w:rsidRPr="009E1C5E">
        <w:rPr>
          <w:sz w:val="16"/>
        </w:rPr>
        <w:t xml:space="preserve">. </w:t>
      </w:r>
      <w:r w:rsidRPr="00B52698">
        <w:rPr>
          <w:highlight w:val="green"/>
          <w:u w:val="single"/>
        </w:rPr>
        <w:t>This</w:t>
      </w:r>
      <w:r w:rsidRPr="009E1C5E">
        <w:rPr>
          <w:u w:val="single"/>
        </w:rPr>
        <w:t xml:space="preserve"> 10-point </w:t>
      </w:r>
      <w:r w:rsidRPr="00B52698">
        <w:rPr>
          <w:rStyle w:val="Emphasis"/>
          <w:highlight w:val="green"/>
        </w:rPr>
        <w:t>gender gap</w:t>
      </w:r>
      <w:r w:rsidRPr="00B52698">
        <w:rPr>
          <w:highlight w:val="green"/>
          <w:u w:val="single"/>
        </w:rPr>
        <w:t xml:space="preserve"> is </w:t>
      </w:r>
      <w:r w:rsidRPr="00B52698">
        <w:rPr>
          <w:rStyle w:val="Emphasis"/>
          <w:highlight w:val="green"/>
        </w:rPr>
        <w:t>up four</w:t>
      </w:r>
      <w:r w:rsidRPr="009E1C5E">
        <w:rPr>
          <w:u w:val="single"/>
        </w:rPr>
        <w:t xml:space="preserve"> percentage </w:t>
      </w:r>
      <w:r w:rsidRPr="00B52698">
        <w:rPr>
          <w:rStyle w:val="Emphasis"/>
          <w:highlight w:val="green"/>
        </w:rPr>
        <w:t>points from 2016</w:t>
      </w:r>
      <w:r w:rsidRPr="009E1C5E">
        <w:rPr>
          <w:sz w:val="16"/>
        </w:rPr>
        <w:t xml:space="preserve"> when women bested men by only six points — 53 percent to 47 percent.</w:t>
      </w:r>
      <w:r>
        <w:rPr>
          <w:sz w:val="16"/>
        </w:rPr>
        <w:t xml:space="preserve"> </w:t>
      </w:r>
      <w:r w:rsidRPr="00B52698">
        <w:rPr>
          <w:rStyle w:val="Emphasis"/>
          <w:highlight w:val="green"/>
        </w:rPr>
        <w:t>Democrats</w:t>
      </w:r>
      <w:r w:rsidRPr="00B52698">
        <w:rPr>
          <w:highlight w:val="green"/>
          <w:u w:val="single"/>
        </w:rPr>
        <w:t xml:space="preserve"> Nelson and Gillum </w:t>
      </w:r>
      <w:r w:rsidRPr="00B52698">
        <w:rPr>
          <w:rStyle w:val="Emphasis"/>
          <w:highlight w:val="green"/>
        </w:rPr>
        <w:t>won women</w:t>
      </w:r>
      <w:r w:rsidRPr="00B52698">
        <w:rPr>
          <w:highlight w:val="green"/>
          <w:u w:val="single"/>
        </w:rPr>
        <w:t xml:space="preserve"> by </w:t>
      </w:r>
      <w:r w:rsidRPr="00B52698">
        <w:rPr>
          <w:rStyle w:val="Emphasis"/>
          <w:highlight w:val="green"/>
        </w:rPr>
        <w:t>double digits</w:t>
      </w:r>
      <w:r w:rsidRPr="009E1C5E">
        <w:rPr>
          <w:sz w:val="16"/>
        </w:rPr>
        <w:t>, but both narrowly lost their races (we think -- stayed tuned). Nelson won women by 56 percent to 43 percent over Scott, and women supported Gillum over DeSantis by essentially the same margin, 55 percent to 43 percent.</w:t>
      </w:r>
      <w:r>
        <w:rPr>
          <w:sz w:val="16"/>
        </w:rPr>
        <w:t xml:space="preserve"> </w:t>
      </w:r>
      <w:r w:rsidRPr="009E1C5E">
        <w:rPr>
          <w:sz w:val="16"/>
        </w:rPr>
        <w:t>So how did Rick Scott and Ron DeSantis eke out the slimmest of victories? The answer is men, men, men. (Hat tip to the late Tim Russert, the originator of the now iconic phrase “Florida, Florida, Florida” — his prediction that the state would determine the winner of the 2000 presidential election.)</w:t>
      </w:r>
      <w:r>
        <w:rPr>
          <w:sz w:val="16"/>
        </w:rPr>
        <w:t xml:space="preserve"> </w:t>
      </w:r>
      <w:r w:rsidRPr="009E1C5E">
        <w:rPr>
          <w:sz w:val="16"/>
        </w:rPr>
        <w:t>With men, Scott trounced Nelson by 16 points, 58 percent to 42 percent. DeSantis performed even better, winning men by 17 points, 58 percent to 41 percent. Therefore, in 2020 President Trump will be looking to Scott and DeSantis for help in turning out Florida’s men because both candidates increased Trump’s 52 percent winning margin among this group in 2016 by four points.</w:t>
      </w:r>
      <w:r>
        <w:rPr>
          <w:sz w:val="16"/>
        </w:rPr>
        <w:t xml:space="preserve"> </w:t>
      </w:r>
      <w:r w:rsidRPr="009E1C5E">
        <w:rPr>
          <w:sz w:val="16"/>
        </w:rPr>
        <w:t>The last Florida midterm demographic that needs discussing is race. Gillum, as an African American, aimed a spotlight on this data point, and race was a contentious issue during the campaign against DeSantis.</w:t>
      </w:r>
      <w:r>
        <w:rPr>
          <w:sz w:val="16"/>
        </w:rPr>
        <w:t xml:space="preserve"> </w:t>
      </w:r>
      <w:r w:rsidRPr="009E1C5E">
        <w:rPr>
          <w:sz w:val="16"/>
        </w:rPr>
        <w:t>First, let’s compare the white vs. non-white vote from 2016 to 2018. In 2016, the white vote comprised 62 percent of Florida’s electorate and the non-white vote, 38 percent. In 2018 the white electorate increased by four percentage points to 66 percent while the non-white vote decreased by the same amount to 34 percent.</w:t>
      </w:r>
      <w:r>
        <w:rPr>
          <w:sz w:val="16"/>
        </w:rPr>
        <w:t xml:space="preserve"> </w:t>
      </w:r>
      <w:r w:rsidRPr="009E1C5E">
        <w:rPr>
          <w:sz w:val="16"/>
        </w:rPr>
        <w:t>Both Scott and DeSantis won exactly 60 percent of the white vote.</w:t>
      </w:r>
      <w:r>
        <w:rPr>
          <w:sz w:val="16"/>
        </w:rPr>
        <w:t xml:space="preserve"> </w:t>
      </w:r>
      <w:r w:rsidRPr="009E1C5E">
        <w:rPr>
          <w:sz w:val="16"/>
        </w:rPr>
        <w:t>Gillum attracted 39 percent of white voters. Surprisingly, he won only 68 percent of the total non-white vote — winning 86 percent of the black vote and 54 percent of the Latino vote.</w:t>
      </w:r>
      <w:r>
        <w:rPr>
          <w:sz w:val="16"/>
        </w:rPr>
        <w:t xml:space="preserve"> </w:t>
      </w:r>
      <w:r w:rsidRPr="009E1C5E">
        <w:rPr>
          <w:sz w:val="16"/>
        </w:rPr>
        <w:t>Meanwhile, DeSantis won 30 percent of the total non-white vote with help from 14 percent of blacks and 44 percent of Latinos. (Florida’s unique Cuban vote, which tilts Republican, was obviously a major factor.)</w:t>
      </w:r>
      <w:r>
        <w:rPr>
          <w:sz w:val="16"/>
        </w:rPr>
        <w:t xml:space="preserve"> </w:t>
      </w:r>
      <w:r w:rsidRPr="009E1C5E">
        <w:rPr>
          <w:sz w:val="16"/>
        </w:rPr>
        <w:t>For the record, blacks comprised 13 percent of the state’s midterm electorate, and Latinos were 15 percent.</w:t>
      </w:r>
      <w:r>
        <w:rPr>
          <w:sz w:val="16"/>
        </w:rPr>
        <w:t xml:space="preserve"> </w:t>
      </w:r>
      <w:r w:rsidRPr="009E1C5E">
        <w:rPr>
          <w:sz w:val="16"/>
        </w:rPr>
        <w:t>In the Senate race, Nelson won 70 percent of the non-white vote compared to only 29 percent for Scott. Nelson won a whopping 90 percent of the black vote, four points higher than Gillum’s share in the governor’s race. Go figure.</w:t>
      </w:r>
      <w:r>
        <w:rPr>
          <w:sz w:val="16"/>
        </w:rPr>
        <w:t xml:space="preserve"> </w:t>
      </w:r>
      <w:r w:rsidRPr="009E1C5E">
        <w:rPr>
          <w:sz w:val="16"/>
        </w:rPr>
        <w:t>Gov. Scott did poorly with blacks, winning only 10 percent of their vote but still two percentage points higher than Trump in 2016.</w:t>
      </w:r>
      <w:r>
        <w:rPr>
          <w:sz w:val="16"/>
        </w:rPr>
        <w:t xml:space="preserve"> </w:t>
      </w:r>
      <w:r w:rsidRPr="009E1C5E">
        <w:rPr>
          <w:sz w:val="16"/>
        </w:rPr>
        <w:t>What must be disappointing to Scott — who heavily courted the Latino vote in his Senate campaign — is losing that growing demographic to Nelson by nine points, 54 percent to 45 percent.</w:t>
      </w:r>
      <w:r>
        <w:rPr>
          <w:sz w:val="16"/>
        </w:rPr>
        <w:t xml:space="preserve"> </w:t>
      </w:r>
      <w:r w:rsidRPr="009E1C5E">
        <w:rPr>
          <w:sz w:val="16"/>
        </w:rPr>
        <w:t>What do these exit poll highlights mean going forward?</w:t>
      </w:r>
      <w:r>
        <w:rPr>
          <w:sz w:val="16"/>
        </w:rPr>
        <w:t xml:space="preserve"> </w:t>
      </w:r>
      <w:r w:rsidRPr="009E1C5E">
        <w:rPr>
          <w:sz w:val="16"/>
        </w:rPr>
        <w:t>Answer: Strap yourself in for 2020, both in Florida and nationally.</w:t>
      </w:r>
      <w:r>
        <w:rPr>
          <w:sz w:val="16"/>
        </w:rPr>
        <w:t xml:space="preserve"> </w:t>
      </w:r>
      <w:r w:rsidRPr="009E1C5E">
        <w:rPr>
          <w:sz w:val="16"/>
        </w:rPr>
        <w:t xml:space="preserve">Given that the midterm race for governor and senator are in recount mode with lawsuits aplenty and accusations of impropriety being hurled, </w:t>
      </w:r>
      <w:r w:rsidRPr="00B52698">
        <w:rPr>
          <w:highlight w:val="green"/>
          <w:u w:val="single"/>
        </w:rPr>
        <w:t>one can only imagine</w:t>
      </w:r>
      <w:r w:rsidRPr="009E1C5E">
        <w:rPr>
          <w:u w:val="single"/>
        </w:rPr>
        <w:t xml:space="preserve"> what </w:t>
      </w:r>
      <w:r w:rsidRPr="00B52698">
        <w:rPr>
          <w:highlight w:val="green"/>
          <w:u w:val="single"/>
        </w:rPr>
        <w:t>Florida’s</w:t>
      </w:r>
      <w:r w:rsidRPr="009E1C5E">
        <w:rPr>
          <w:u w:val="single"/>
        </w:rPr>
        <w:t xml:space="preserve"> state of </w:t>
      </w:r>
      <w:r w:rsidRPr="00B52698">
        <w:rPr>
          <w:highlight w:val="green"/>
          <w:u w:val="single"/>
        </w:rPr>
        <w:t>anxiety</w:t>
      </w:r>
      <w:r w:rsidRPr="009E1C5E">
        <w:rPr>
          <w:u w:val="single"/>
        </w:rPr>
        <w:t xml:space="preserve"> will be </w:t>
      </w:r>
      <w:r w:rsidRPr="00B52698">
        <w:rPr>
          <w:highlight w:val="green"/>
          <w:u w:val="single"/>
        </w:rPr>
        <w:t>leading up to</w:t>
      </w:r>
      <w:r w:rsidRPr="009E1C5E">
        <w:rPr>
          <w:u w:val="single"/>
        </w:rPr>
        <w:t xml:space="preserve"> Election Day </w:t>
      </w:r>
      <w:r w:rsidRPr="00B52698">
        <w:rPr>
          <w:rStyle w:val="Emphasis"/>
          <w:highlight w:val="green"/>
        </w:rPr>
        <w:t>2020</w:t>
      </w:r>
      <w:r w:rsidRPr="00B52698">
        <w:rPr>
          <w:highlight w:val="green"/>
          <w:u w:val="single"/>
        </w:rPr>
        <w:t xml:space="preserve"> when</w:t>
      </w:r>
      <w:r w:rsidRPr="009E1C5E">
        <w:rPr>
          <w:u w:val="single"/>
        </w:rPr>
        <w:t xml:space="preserve"> President </w:t>
      </w:r>
      <w:r w:rsidRPr="00B52698">
        <w:rPr>
          <w:rStyle w:val="Emphasis"/>
          <w:highlight w:val="green"/>
        </w:rPr>
        <w:t>Trump frantically defends</w:t>
      </w:r>
      <w:r w:rsidRPr="00B52698">
        <w:rPr>
          <w:highlight w:val="green"/>
          <w:u w:val="single"/>
        </w:rPr>
        <w:t xml:space="preserve"> his </w:t>
      </w:r>
      <w:r w:rsidRPr="00B52698">
        <w:rPr>
          <w:rStyle w:val="Emphasis"/>
          <w:highlight w:val="green"/>
        </w:rPr>
        <w:t>must-win</w:t>
      </w:r>
      <w:r w:rsidRPr="009E1C5E">
        <w:rPr>
          <w:u w:val="single"/>
        </w:rPr>
        <w:t xml:space="preserve"> adopted home </w:t>
      </w:r>
      <w:r w:rsidRPr="00B52698">
        <w:rPr>
          <w:rStyle w:val="Emphasis"/>
          <w:highlight w:val="green"/>
        </w:rPr>
        <w:t>state</w:t>
      </w:r>
      <w:r w:rsidRPr="009E1C5E">
        <w:rPr>
          <w:sz w:val="16"/>
        </w:rPr>
        <w:t>.</w:t>
      </w:r>
    </w:p>
    <w:p w14:paraId="52DF417F" w14:textId="77777777" w:rsidR="00C91E26" w:rsidRPr="00E4111C" w:rsidRDefault="00C91E26" w:rsidP="00C91E26">
      <w:pPr>
        <w:pStyle w:val="Heading4"/>
      </w:pPr>
      <w:r w:rsidRPr="00E4111C">
        <w:t>Pro-Israel groups overwhelmingly support Democrats now, but that’s slightly wavering – the plan cements a trend that puts Trump over the top in every swing state. Networks of donors magnify the link</w:t>
      </w:r>
    </w:p>
    <w:p w14:paraId="59E093E1" w14:textId="77777777" w:rsidR="00C91E26" w:rsidRPr="00FF4DAE" w:rsidRDefault="00C91E26" w:rsidP="00C91E26">
      <w:r w:rsidRPr="007A1E63">
        <w:rPr>
          <w:rStyle w:val="Style13ptBold"/>
        </w:rPr>
        <w:t>Evers-Hillstrom 4/9</w:t>
      </w:r>
      <w:r w:rsidRPr="00FF4DAE">
        <w:t>/19 [Karl Evers-Hillstrom joined the Center for Responsive Politics as its money-in-politics reporter in October 2018. A native of Brooklyn, New York, Karl graduated from the State University of New York at New Paltz with a bachelors degree in 2016. Pro-Israel groups overwhelmingly give to Democrats: Will that change in 2020? April 9, 2019. https://www.opensecrets.org/news/2019/04/pro-israel-groups-give-to-democrats-will-that-change-in-2020/</w:t>
      </w:r>
      <w:r>
        <w:t>]</w:t>
      </w:r>
    </w:p>
    <w:p w14:paraId="2127ACE7" w14:textId="7E8F38D5" w:rsidR="00C91E26" w:rsidRDefault="00C91E26" w:rsidP="00C91E26">
      <w:pPr>
        <w:rPr>
          <w:sz w:val="16"/>
        </w:rPr>
      </w:pPr>
      <w:r w:rsidRPr="00FF4DAE">
        <w:rPr>
          <w:sz w:val="16"/>
        </w:rPr>
        <w:t xml:space="preserve">Dating back to 1990, </w:t>
      </w:r>
      <w:r w:rsidRPr="00B52698">
        <w:rPr>
          <w:rStyle w:val="Emphasis"/>
          <w:highlight w:val="green"/>
        </w:rPr>
        <w:t>pro-Israel groups</w:t>
      </w:r>
      <w:r w:rsidRPr="00B52698">
        <w:rPr>
          <w:highlight w:val="green"/>
          <w:u w:val="single"/>
        </w:rPr>
        <w:t xml:space="preserve"> have </w:t>
      </w:r>
      <w:r w:rsidRPr="00B52698">
        <w:rPr>
          <w:rStyle w:val="Emphasis"/>
          <w:highlight w:val="green"/>
        </w:rPr>
        <w:t>given more</w:t>
      </w:r>
      <w:r w:rsidRPr="00B52698">
        <w:rPr>
          <w:highlight w:val="green"/>
          <w:u w:val="single"/>
        </w:rPr>
        <w:t xml:space="preserve"> to </w:t>
      </w:r>
      <w:r w:rsidRPr="00B52698">
        <w:rPr>
          <w:rStyle w:val="Emphasis"/>
          <w:highlight w:val="green"/>
        </w:rPr>
        <w:t>Democratic candidates</w:t>
      </w:r>
      <w:r w:rsidRPr="00B52698">
        <w:rPr>
          <w:highlight w:val="green"/>
          <w:u w:val="single"/>
        </w:rPr>
        <w:t xml:space="preserve"> than Republicans in </w:t>
      </w:r>
      <w:r w:rsidRPr="00B52698">
        <w:rPr>
          <w:rStyle w:val="Emphasis"/>
          <w:highlight w:val="green"/>
        </w:rPr>
        <w:t>every election cycle</w:t>
      </w:r>
      <w:r w:rsidRPr="00FF4DAE">
        <w:rPr>
          <w:sz w:val="16"/>
        </w:rPr>
        <w:t>. Conservative groups are laying the groundwork to reverse this longstanding trend.</w:t>
      </w:r>
      <w:r>
        <w:rPr>
          <w:sz w:val="16"/>
        </w:rPr>
        <w:t xml:space="preserve"> </w:t>
      </w:r>
      <w:r w:rsidRPr="000607B6">
        <w:rPr>
          <w:u w:val="single"/>
        </w:rPr>
        <w:t xml:space="preserve">The </w:t>
      </w:r>
      <w:r w:rsidRPr="00B52698">
        <w:rPr>
          <w:highlight w:val="green"/>
          <w:u w:val="single"/>
        </w:rPr>
        <w:t>Republican Jewish Coalition</w:t>
      </w:r>
      <w:r w:rsidRPr="00FF4DAE">
        <w:rPr>
          <w:sz w:val="16"/>
        </w:rPr>
        <w:t xml:space="preserve"> (RJC), backed by conservative megadonor Sheldon Adelson, reportedly plans to spend $10 million in the 2020 elections to garner support for President Donald Trump from pro-Israel Jewish voters. That kind of spending would lead to an eye-opening increase for RJC, which contributed $496,097 to Republican candidates and made $1.7 million in independent expenditures to aid Republicans in 2018.</w:t>
      </w:r>
      <w:r>
        <w:rPr>
          <w:sz w:val="16"/>
        </w:rPr>
        <w:t xml:space="preserve"> </w:t>
      </w:r>
      <w:r w:rsidRPr="00FF4DAE">
        <w:rPr>
          <w:sz w:val="16"/>
        </w:rPr>
        <w:t xml:space="preserve">During the group’s annual summit last weekend, RJC board member Ari Fleischer told Politico that the group </w:t>
      </w:r>
      <w:r w:rsidRPr="00B52698">
        <w:rPr>
          <w:highlight w:val="green"/>
          <w:u w:val="single"/>
        </w:rPr>
        <w:t>hopes to make</w:t>
      </w:r>
      <w:r w:rsidRPr="000607B6">
        <w:rPr>
          <w:u w:val="single"/>
        </w:rPr>
        <w:t xml:space="preserve"> additional </w:t>
      </w:r>
      <w:r w:rsidRPr="00B52698">
        <w:rPr>
          <w:rStyle w:val="Emphasis"/>
          <w:highlight w:val="green"/>
        </w:rPr>
        <w:t>inroads</w:t>
      </w:r>
      <w:r w:rsidRPr="00B52698">
        <w:rPr>
          <w:highlight w:val="green"/>
          <w:u w:val="single"/>
        </w:rPr>
        <w:t xml:space="preserve"> with </w:t>
      </w:r>
      <w:r w:rsidRPr="00B52698">
        <w:rPr>
          <w:rStyle w:val="Emphasis"/>
          <w:highlight w:val="green"/>
        </w:rPr>
        <w:t>large Jewish populations</w:t>
      </w:r>
      <w:r w:rsidRPr="00B52698">
        <w:rPr>
          <w:highlight w:val="green"/>
          <w:u w:val="single"/>
        </w:rPr>
        <w:t xml:space="preserve"> in </w:t>
      </w:r>
      <w:r w:rsidRPr="00B52698">
        <w:rPr>
          <w:rStyle w:val="Emphasis"/>
          <w:highlight w:val="green"/>
        </w:rPr>
        <w:t>Florida</w:t>
      </w:r>
      <w:r w:rsidRPr="000607B6">
        <w:rPr>
          <w:u w:val="single"/>
        </w:rPr>
        <w:t xml:space="preserve">, </w:t>
      </w:r>
      <w:r w:rsidRPr="00B52698">
        <w:rPr>
          <w:rStyle w:val="Emphasis"/>
          <w:highlight w:val="green"/>
        </w:rPr>
        <w:t>Ohio</w:t>
      </w:r>
      <w:r w:rsidRPr="000607B6">
        <w:rPr>
          <w:u w:val="single"/>
        </w:rPr>
        <w:t xml:space="preserve">, </w:t>
      </w:r>
      <w:r w:rsidRPr="00B52698">
        <w:rPr>
          <w:rStyle w:val="Emphasis"/>
          <w:highlight w:val="green"/>
        </w:rPr>
        <w:t>Pennsylvania</w:t>
      </w:r>
      <w:r w:rsidRPr="00B52698">
        <w:rPr>
          <w:highlight w:val="green"/>
          <w:u w:val="single"/>
        </w:rPr>
        <w:t xml:space="preserve"> and </w:t>
      </w:r>
      <w:r w:rsidRPr="00B52698">
        <w:rPr>
          <w:rStyle w:val="Emphasis"/>
          <w:highlight w:val="green"/>
        </w:rPr>
        <w:t>Michigan</w:t>
      </w:r>
      <w:r w:rsidRPr="00B52698">
        <w:rPr>
          <w:highlight w:val="green"/>
          <w:u w:val="single"/>
        </w:rPr>
        <w:t xml:space="preserve"> to </w:t>
      </w:r>
      <w:r w:rsidRPr="00B52698">
        <w:rPr>
          <w:rStyle w:val="Emphasis"/>
          <w:highlight w:val="green"/>
        </w:rPr>
        <w:t>put Trump “over the top.”</w:t>
      </w:r>
      <w:r>
        <w:rPr>
          <w:sz w:val="16"/>
        </w:rPr>
        <w:t xml:space="preserve"> </w:t>
      </w:r>
      <w:r w:rsidRPr="00FF4DAE">
        <w:rPr>
          <w:sz w:val="16"/>
        </w:rPr>
        <w:t xml:space="preserve">The optimism from RJC comes as </w:t>
      </w:r>
      <w:r w:rsidRPr="00B52698">
        <w:rPr>
          <w:highlight w:val="green"/>
          <w:u w:val="single"/>
        </w:rPr>
        <w:t>Republican groups continue attempts to capitalize on controversial comments</w:t>
      </w:r>
      <w:r w:rsidRPr="0096249E">
        <w:rPr>
          <w:u w:val="single"/>
        </w:rPr>
        <w:t xml:space="preserve"> from</w:t>
      </w:r>
      <w:r w:rsidRPr="00FF4DAE">
        <w:rPr>
          <w:sz w:val="16"/>
        </w:rPr>
        <w:t xml:space="preserve"> Rep. Ilhan </w:t>
      </w:r>
      <w:r w:rsidRPr="0096249E">
        <w:rPr>
          <w:u w:val="single"/>
        </w:rPr>
        <w:t>Omar</w:t>
      </w:r>
      <w:r w:rsidRPr="00FF4DAE">
        <w:rPr>
          <w:sz w:val="16"/>
        </w:rPr>
        <w:t xml:space="preserve"> (D-Minn.). </w:t>
      </w:r>
      <w:r w:rsidRPr="00B52698">
        <w:rPr>
          <w:highlight w:val="green"/>
          <w:u w:val="single"/>
        </w:rPr>
        <w:t>They’re</w:t>
      </w:r>
      <w:r w:rsidRPr="0096249E">
        <w:rPr>
          <w:u w:val="single"/>
        </w:rPr>
        <w:t xml:space="preserve"> also </w:t>
      </w:r>
      <w:r w:rsidRPr="00B52698">
        <w:rPr>
          <w:rStyle w:val="Emphasis"/>
          <w:highlight w:val="green"/>
        </w:rPr>
        <w:t>trying to make inroads</w:t>
      </w:r>
      <w:r w:rsidRPr="00B52698">
        <w:rPr>
          <w:highlight w:val="green"/>
          <w:u w:val="single"/>
        </w:rPr>
        <w:t xml:space="preserve"> with pro-Israel </w:t>
      </w:r>
      <w:r w:rsidRPr="00B52698">
        <w:rPr>
          <w:rStyle w:val="Emphasis"/>
          <w:highlight w:val="green"/>
        </w:rPr>
        <w:t>Jewish voters</w:t>
      </w:r>
      <w:r w:rsidRPr="00B52698">
        <w:rPr>
          <w:highlight w:val="green"/>
          <w:u w:val="single"/>
        </w:rPr>
        <w:t xml:space="preserve"> by </w:t>
      </w:r>
      <w:r w:rsidRPr="00B52698">
        <w:rPr>
          <w:rStyle w:val="Emphasis"/>
          <w:highlight w:val="green"/>
        </w:rPr>
        <w:t>supporting Trump’s controversial decisions</w:t>
      </w:r>
      <w:r w:rsidRPr="00B52698">
        <w:rPr>
          <w:highlight w:val="green"/>
          <w:u w:val="single"/>
        </w:rPr>
        <w:t xml:space="preserve"> to </w:t>
      </w:r>
      <w:r w:rsidRPr="00B52698">
        <w:rPr>
          <w:rStyle w:val="Emphasis"/>
          <w:highlight w:val="green"/>
        </w:rPr>
        <w:t>recognize Golan Heights</w:t>
      </w:r>
      <w:r w:rsidRPr="00B52698">
        <w:rPr>
          <w:highlight w:val="green"/>
          <w:u w:val="single"/>
        </w:rPr>
        <w:t xml:space="preserve"> as </w:t>
      </w:r>
      <w:r w:rsidRPr="00B52698">
        <w:rPr>
          <w:rStyle w:val="Emphasis"/>
          <w:highlight w:val="green"/>
        </w:rPr>
        <w:t>Israeli territory</w:t>
      </w:r>
      <w:r w:rsidRPr="00B52698">
        <w:rPr>
          <w:highlight w:val="green"/>
          <w:u w:val="single"/>
        </w:rPr>
        <w:t xml:space="preserve"> and move the</w:t>
      </w:r>
      <w:r w:rsidRPr="0096249E">
        <w:rPr>
          <w:u w:val="single"/>
        </w:rPr>
        <w:t xml:space="preserve"> U.S. </w:t>
      </w:r>
      <w:r w:rsidRPr="00B52698">
        <w:rPr>
          <w:highlight w:val="green"/>
          <w:u w:val="single"/>
        </w:rPr>
        <w:t>Embassy</w:t>
      </w:r>
      <w:r w:rsidRPr="0096249E">
        <w:rPr>
          <w:u w:val="single"/>
        </w:rPr>
        <w:t xml:space="preserve"> to Jerusalem</w:t>
      </w:r>
      <w:r w:rsidRPr="00FF4DAE">
        <w:rPr>
          <w:sz w:val="16"/>
        </w:rPr>
        <w:t>. The push comes as Trump reportedly emboldens Israel Prime Minister Benjamin Netanyahu’s vow to annex parts of the West Bank.</w:t>
      </w:r>
      <w:r>
        <w:rPr>
          <w:sz w:val="16"/>
        </w:rPr>
        <w:t xml:space="preserve"> </w:t>
      </w:r>
      <w:r w:rsidRPr="0096249E">
        <w:rPr>
          <w:u w:val="single"/>
        </w:rPr>
        <w:t>The majority of money from pro-Israel groups currently goes toward Democratic candidates</w:t>
      </w:r>
      <w:r w:rsidRPr="00FF4DAE">
        <w:rPr>
          <w:sz w:val="16"/>
        </w:rPr>
        <w:t xml:space="preserve">, </w:t>
      </w:r>
      <w:r w:rsidRPr="0096249E">
        <w:rPr>
          <w:u w:val="single"/>
        </w:rPr>
        <w:t xml:space="preserve">but substantial </w:t>
      </w:r>
      <w:r w:rsidRPr="00B52698">
        <w:rPr>
          <w:highlight w:val="green"/>
          <w:u w:val="single"/>
        </w:rPr>
        <w:t>new investment into the RJC</w:t>
      </w:r>
      <w:r w:rsidRPr="00572DD2">
        <w:rPr>
          <w:u w:val="single"/>
        </w:rPr>
        <w:t xml:space="preserve"> from</w:t>
      </w:r>
      <w:r w:rsidRPr="0096249E">
        <w:rPr>
          <w:u w:val="single"/>
        </w:rPr>
        <w:t xml:space="preserve"> Adelson </w:t>
      </w:r>
      <w:r w:rsidRPr="00B52698">
        <w:rPr>
          <w:rStyle w:val="Emphasis"/>
          <w:highlight w:val="green"/>
        </w:rPr>
        <w:t>could amount</w:t>
      </w:r>
      <w:r w:rsidRPr="00B52698">
        <w:rPr>
          <w:highlight w:val="green"/>
          <w:u w:val="single"/>
        </w:rPr>
        <w:t xml:space="preserve"> to a </w:t>
      </w:r>
      <w:r w:rsidRPr="00B52698">
        <w:rPr>
          <w:rStyle w:val="Emphasis"/>
          <w:highlight w:val="green"/>
        </w:rPr>
        <w:t>seismic shift</w:t>
      </w:r>
      <w:r w:rsidRPr="00B52698">
        <w:rPr>
          <w:highlight w:val="green"/>
          <w:u w:val="single"/>
        </w:rPr>
        <w:t xml:space="preserve"> in</w:t>
      </w:r>
      <w:r w:rsidRPr="0096249E">
        <w:rPr>
          <w:u w:val="single"/>
        </w:rPr>
        <w:t xml:space="preserve"> the realm of </w:t>
      </w:r>
      <w:r w:rsidRPr="00B52698">
        <w:rPr>
          <w:rStyle w:val="Emphasis"/>
          <w:highlight w:val="green"/>
        </w:rPr>
        <w:t>pro-Israel groups</w:t>
      </w:r>
      <w:r w:rsidRPr="00FF4DAE">
        <w:rPr>
          <w:sz w:val="16"/>
        </w:rPr>
        <w:t>.</w:t>
      </w:r>
      <w:r>
        <w:rPr>
          <w:sz w:val="16"/>
        </w:rPr>
        <w:t xml:space="preserve"> </w:t>
      </w:r>
      <w:r w:rsidRPr="00FF4DAE">
        <w:rPr>
          <w:sz w:val="16"/>
        </w:rPr>
        <w:t>J Street, a liberal advocacy group which supports a two-state solution between Israel and Palestine, has remained the top contributor among pro-Israel groups since the 2014 cycle. J Street distributed more than $4 million in the 2018 cycle, all of which went to Democrats.</w:t>
      </w:r>
      <w:r>
        <w:rPr>
          <w:sz w:val="16"/>
        </w:rPr>
        <w:t xml:space="preserve"> </w:t>
      </w:r>
      <w:r w:rsidRPr="00FF4DAE">
        <w:rPr>
          <w:sz w:val="16"/>
        </w:rPr>
        <w:t>The PAC functions as a conduit for donors who want to support J Street-endorsed candidates. Donors earmark their contribution toward a specific candidate, then J Street’s PAC distributes the money to the candidate. With this process, individual contribution limits remain in place, but candidates can take in large sums through J Street’s supporters. Combining direct PAC contributions and itemized earmarked contributions, J Street’s top two beneficiaries were Wisconsin Democrats Dan Kohl ($228,983) and Tammy Baldwin ($206,705).</w:t>
      </w:r>
      <w:r>
        <w:rPr>
          <w:sz w:val="16"/>
        </w:rPr>
        <w:t xml:space="preserve"> </w:t>
      </w:r>
      <w:r w:rsidRPr="00FF4DAE">
        <w:rPr>
          <w:sz w:val="16"/>
        </w:rPr>
        <w:t>Also acting as a conduit for its supporters, NorPAC was the second-highest spender, shelling out $1.1 million. The group is nonpartisan, committing to candidates of both parties that “demonstrate a genuine commitment to the strength, security, and survival of Israel.” But 63 percent of the money went to Democrats. Sen. Robert Menendez (D-N.J.) received $205,519 in itemized contributions through the New Jersey-based group, more than any other candidate.</w:t>
      </w:r>
      <w:r>
        <w:rPr>
          <w:sz w:val="16"/>
        </w:rPr>
        <w:t xml:space="preserve"> </w:t>
      </w:r>
      <w:r w:rsidRPr="00FF4DAE">
        <w:rPr>
          <w:sz w:val="16"/>
        </w:rPr>
        <w:t>Though the American-Israel Public Affairs Committee (AIPAC) doesn’t make direct contributions to candidates, its “Congressional Club” program incentivizes American members to contribute thousands toward pro-Israel congressional candidates. It’s difficult to decipher how much AIPAC members contribute toward candidates as they often don’t specify they are contributing as required by the program.</w:t>
      </w:r>
      <w:r>
        <w:rPr>
          <w:sz w:val="16"/>
        </w:rPr>
        <w:t xml:space="preserve"> </w:t>
      </w:r>
      <w:r w:rsidRPr="00FF4DAE">
        <w:rPr>
          <w:sz w:val="16"/>
        </w:rPr>
        <w:t>Each of the Democratic Presidential candidates declined to speak at AIPAC’s annual conference, drawing criticism from Republicans. AIPAC recently targeted Sen. Bernie Sanders (I-Vt.) with Facebook ads urging its supporters to tell Sanders that “America stands with Israel.”</w:t>
      </w:r>
      <w:r>
        <w:rPr>
          <w:sz w:val="16"/>
        </w:rPr>
        <w:t xml:space="preserve"> </w:t>
      </w:r>
      <w:r w:rsidRPr="00FF4DAE">
        <w:rPr>
          <w:sz w:val="16"/>
        </w:rPr>
        <w:t>Still, several high-profile Democrats, including House Speaker Nancy Pelosi and Senate Minority Leader Chuck Schumer, spoke at the AIPAC conference.</w:t>
      </w:r>
      <w:r>
        <w:rPr>
          <w:sz w:val="16"/>
        </w:rPr>
        <w:t xml:space="preserve"> </w:t>
      </w:r>
      <w:r w:rsidRPr="00FF4DAE">
        <w:rPr>
          <w:sz w:val="16"/>
        </w:rPr>
        <w:t>“I stand with Israel, proudly and unapologetically,” Majority Leader Steny Hoyer (D-Md.) said at the conference. “When someone accuses American supporters of dual loyalty I say, accuse me.”</w:t>
      </w:r>
      <w:r>
        <w:rPr>
          <w:sz w:val="16"/>
        </w:rPr>
        <w:t xml:space="preserve"> </w:t>
      </w:r>
      <w:r w:rsidRPr="00B52698">
        <w:rPr>
          <w:highlight w:val="green"/>
          <w:u w:val="single"/>
        </w:rPr>
        <w:t xml:space="preserve">There are </w:t>
      </w:r>
      <w:r w:rsidRPr="00B52698">
        <w:rPr>
          <w:rStyle w:val="Emphasis"/>
          <w:highlight w:val="green"/>
        </w:rPr>
        <w:t>some signs</w:t>
      </w:r>
      <w:r w:rsidRPr="00572DD2">
        <w:rPr>
          <w:u w:val="single"/>
        </w:rPr>
        <w:t xml:space="preserve"> that</w:t>
      </w:r>
      <w:r w:rsidRPr="0096249E">
        <w:rPr>
          <w:u w:val="single"/>
        </w:rPr>
        <w:t xml:space="preserve"> </w:t>
      </w:r>
      <w:r w:rsidRPr="00B52698">
        <w:rPr>
          <w:rStyle w:val="Emphasis"/>
          <w:highlight w:val="green"/>
        </w:rPr>
        <w:t>support for Democrats</w:t>
      </w:r>
      <w:r w:rsidRPr="00B52698">
        <w:rPr>
          <w:highlight w:val="green"/>
          <w:u w:val="single"/>
        </w:rPr>
        <w:t xml:space="preserve"> from </w:t>
      </w:r>
      <w:r w:rsidRPr="00B52698">
        <w:rPr>
          <w:rStyle w:val="Emphasis"/>
          <w:highlight w:val="green"/>
        </w:rPr>
        <w:t>pro-Israel donors</w:t>
      </w:r>
      <w:r w:rsidRPr="00B52698">
        <w:rPr>
          <w:highlight w:val="green"/>
          <w:u w:val="single"/>
        </w:rPr>
        <w:t xml:space="preserve"> is </w:t>
      </w:r>
      <w:r w:rsidRPr="00B52698">
        <w:rPr>
          <w:rStyle w:val="Emphasis"/>
          <w:highlight w:val="green"/>
        </w:rPr>
        <w:t>slightly wavering</w:t>
      </w:r>
      <w:r w:rsidRPr="00FF4DAE">
        <w:rPr>
          <w:sz w:val="16"/>
        </w:rPr>
        <w:t xml:space="preserve">. </w:t>
      </w:r>
      <w:r w:rsidRPr="00B52698">
        <w:rPr>
          <w:rStyle w:val="Emphasis"/>
          <w:highlight w:val="green"/>
        </w:rPr>
        <w:t>Pro-Israel megadonor</w:t>
      </w:r>
      <w:r w:rsidRPr="0096249E">
        <w:rPr>
          <w:u w:val="single"/>
        </w:rPr>
        <w:t xml:space="preserve"> Haim </w:t>
      </w:r>
      <w:r w:rsidRPr="00B52698">
        <w:rPr>
          <w:rStyle w:val="Emphasis"/>
          <w:highlight w:val="green"/>
        </w:rPr>
        <w:t>Saban</w:t>
      </w:r>
      <w:r w:rsidRPr="00FF4DAE">
        <w:rPr>
          <w:sz w:val="16"/>
        </w:rPr>
        <w:t xml:space="preserve">, who gave nearly $4.3 million to Democrats and liberal groups in 2018 and just $5,400 to Republicans, </w:t>
      </w:r>
      <w:r w:rsidRPr="00572DD2">
        <w:rPr>
          <w:u w:val="single"/>
        </w:rPr>
        <w:t xml:space="preserve">recently </w:t>
      </w:r>
      <w:r w:rsidRPr="00B52698">
        <w:rPr>
          <w:rStyle w:val="Emphasis"/>
          <w:highlight w:val="green"/>
        </w:rPr>
        <w:t>expressed concern</w:t>
      </w:r>
      <w:r w:rsidRPr="0096249E">
        <w:rPr>
          <w:u w:val="single"/>
        </w:rPr>
        <w:t xml:space="preserve"> to Politico </w:t>
      </w:r>
      <w:r w:rsidRPr="00B52698">
        <w:rPr>
          <w:highlight w:val="green"/>
          <w:u w:val="single"/>
        </w:rPr>
        <w:t xml:space="preserve">about </w:t>
      </w:r>
      <w:r w:rsidRPr="00B52698">
        <w:rPr>
          <w:rStyle w:val="Emphasis"/>
          <w:highlight w:val="green"/>
        </w:rPr>
        <w:t>2020 Democrats’ policies</w:t>
      </w:r>
      <w:r w:rsidRPr="00B52698">
        <w:rPr>
          <w:highlight w:val="green"/>
          <w:u w:val="single"/>
        </w:rPr>
        <w:t xml:space="preserve"> on the </w:t>
      </w:r>
      <w:r w:rsidRPr="00B52698">
        <w:rPr>
          <w:rStyle w:val="Emphasis"/>
          <w:highlight w:val="green"/>
        </w:rPr>
        <w:t>U.S.-Israel alliance</w:t>
      </w:r>
      <w:r w:rsidRPr="00B52698">
        <w:rPr>
          <w:sz w:val="16"/>
          <w:highlight w:val="green"/>
        </w:rPr>
        <w:t xml:space="preserve">. </w:t>
      </w:r>
      <w:r w:rsidRPr="00B52698">
        <w:rPr>
          <w:rStyle w:val="Emphasis"/>
          <w:highlight w:val="green"/>
        </w:rPr>
        <w:t>If</w:t>
      </w:r>
      <w:r w:rsidRPr="00B52698">
        <w:rPr>
          <w:highlight w:val="green"/>
          <w:u w:val="single"/>
        </w:rPr>
        <w:t xml:space="preserve"> </w:t>
      </w:r>
      <w:r w:rsidRPr="00B52698">
        <w:rPr>
          <w:rStyle w:val="Emphasis"/>
          <w:highlight w:val="green"/>
        </w:rPr>
        <w:t>influential donors</w:t>
      </w:r>
      <w:r w:rsidRPr="00B52698">
        <w:rPr>
          <w:highlight w:val="green"/>
          <w:u w:val="single"/>
        </w:rPr>
        <w:t xml:space="preserve"> connected to </w:t>
      </w:r>
      <w:r w:rsidRPr="00B52698">
        <w:rPr>
          <w:rStyle w:val="Emphasis"/>
          <w:highlight w:val="green"/>
        </w:rPr>
        <w:t>organizations</w:t>
      </w:r>
      <w:r w:rsidRPr="0096249E">
        <w:rPr>
          <w:u w:val="single"/>
        </w:rPr>
        <w:t xml:space="preserve"> such as NorPAC and AIPAC </w:t>
      </w:r>
      <w:r w:rsidRPr="00B52698">
        <w:rPr>
          <w:rStyle w:val="Emphasis"/>
          <w:highlight w:val="green"/>
        </w:rPr>
        <w:t>decide</w:t>
      </w:r>
      <w:r w:rsidRPr="00B52698">
        <w:rPr>
          <w:highlight w:val="green"/>
          <w:u w:val="single"/>
        </w:rPr>
        <w:t xml:space="preserve"> to </w:t>
      </w:r>
      <w:r w:rsidRPr="00B52698">
        <w:rPr>
          <w:rStyle w:val="Emphasis"/>
          <w:highlight w:val="green"/>
        </w:rPr>
        <w:t>shift</w:t>
      </w:r>
      <w:r w:rsidRPr="00572DD2">
        <w:rPr>
          <w:rStyle w:val="Emphasis"/>
        </w:rPr>
        <w:t xml:space="preserve"> t</w:t>
      </w:r>
      <w:r w:rsidRPr="00FF4DAE">
        <w:rPr>
          <w:rStyle w:val="Emphasis"/>
        </w:rPr>
        <w:t xml:space="preserve">heir </w:t>
      </w:r>
      <w:r w:rsidRPr="00B52698">
        <w:rPr>
          <w:rStyle w:val="Emphasis"/>
          <w:highlight w:val="green"/>
        </w:rPr>
        <w:t>contributions</w:t>
      </w:r>
      <w:r w:rsidRPr="0096249E">
        <w:rPr>
          <w:u w:val="single"/>
        </w:rPr>
        <w:t xml:space="preserve"> from Democrats </w:t>
      </w:r>
      <w:r w:rsidRPr="00B52698">
        <w:rPr>
          <w:highlight w:val="green"/>
          <w:u w:val="single"/>
        </w:rPr>
        <w:t xml:space="preserve">from Republicans, the </w:t>
      </w:r>
      <w:r w:rsidRPr="00B52698">
        <w:rPr>
          <w:rStyle w:val="Emphasis"/>
          <w:highlight w:val="green"/>
        </w:rPr>
        <w:t>pro-Israel landscape</w:t>
      </w:r>
      <w:r w:rsidRPr="00B52698">
        <w:rPr>
          <w:highlight w:val="green"/>
          <w:u w:val="single"/>
        </w:rPr>
        <w:t xml:space="preserve"> could </w:t>
      </w:r>
      <w:r w:rsidRPr="00B52698">
        <w:rPr>
          <w:rStyle w:val="Emphasis"/>
          <w:highlight w:val="green"/>
        </w:rPr>
        <w:t>easily undergo</w:t>
      </w:r>
      <w:r w:rsidRPr="00B52698">
        <w:rPr>
          <w:highlight w:val="green"/>
          <w:u w:val="single"/>
        </w:rPr>
        <w:t xml:space="preserve"> a </w:t>
      </w:r>
      <w:r w:rsidRPr="00B52698">
        <w:rPr>
          <w:rStyle w:val="Emphasis"/>
          <w:highlight w:val="green"/>
        </w:rPr>
        <w:t>major shift to the right</w:t>
      </w:r>
      <w:r w:rsidRPr="00FF4DAE">
        <w:rPr>
          <w:sz w:val="16"/>
        </w:rPr>
        <w:t xml:space="preserve">. </w:t>
      </w:r>
    </w:p>
    <w:p w14:paraId="76C6FC5E" w14:textId="77777777" w:rsidR="00F92A99" w:rsidRPr="00066313" w:rsidRDefault="00F92A99" w:rsidP="00F92A99">
      <w:pPr>
        <w:pStyle w:val="Heading4"/>
        <w:rPr>
          <w:u w:val="single"/>
        </w:rPr>
      </w:pPr>
      <w:r>
        <w:t xml:space="preserve">Changes in Israel policy </w:t>
      </w:r>
      <w:r>
        <w:rPr>
          <w:u w:val="single"/>
        </w:rPr>
        <w:t>divides dems</w:t>
      </w:r>
      <w:r>
        <w:t xml:space="preserve"> – it’s the core of </w:t>
      </w:r>
      <w:r>
        <w:rPr>
          <w:u w:val="single"/>
        </w:rPr>
        <w:t>Trump’s strategy</w:t>
      </w:r>
      <w:r>
        <w:t xml:space="preserve"> to </w:t>
      </w:r>
      <w:r>
        <w:rPr>
          <w:u w:val="single"/>
        </w:rPr>
        <w:t>exploit cracks</w:t>
      </w:r>
      <w:r>
        <w:t xml:space="preserve"> to </w:t>
      </w:r>
      <w:r>
        <w:rPr>
          <w:u w:val="single"/>
        </w:rPr>
        <w:t>win 2020</w:t>
      </w:r>
    </w:p>
    <w:p w14:paraId="4ACC8919" w14:textId="77777777" w:rsidR="00F92A99" w:rsidRPr="009000BA" w:rsidRDefault="00F92A99" w:rsidP="00F92A99">
      <w:r w:rsidRPr="009000BA">
        <w:rPr>
          <w:rStyle w:val="Style13ptBold"/>
        </w:rPr>
        <w:t>Parti 3/25</w:t>
      </w:r>
      <w:r w:rsidRPr="009000BA">
        <w:t xml:space="preserve">/19 [Tarini Parti is a politics reporter for BuzzFeed News and is based in Washington, DC. Donald </w:t>
      </w:r>
      <w:r w:rsidRPr="002736B1">
        <w:rPr>
          <w:rStyle w:val="Emphasis"/>
          <w:highlight w:val="green"/>
        </w:rPr>
        <w:t>Trump’s Newest Way</w:t>
      </w:r>
      <w:r w:rsidRPr="002736B1">
        <w:rPr>
          <w:highlight w:val="green"/>
          <w:u w:val="single"/>
        </w:rPr>
        <w:t xml:space="preserve"> To </w:t>
      </w:r>
      <w:r w:rsidRPr="002736B1">
        <w:rPr>
          <w:rStyle w:val="Emphasis"/>
          <w:highlight w:val="green"/>
        </w:rPr>
        <w:t>Divide Democrats</w:t>
      </w:r>
      <w:r w:rsidRPr="002736B1">
        <w:rPr>
          <w:highlight w:val="green"/>
          <w:u w:val="single"/>
        </w:rPr>
        <w:t xml:space="preserve">: </w:t>
      </w:r>
      <w:r w:rsidRPr="002736B1">
        <w:rPr>
          <w:rStyle w:val="Emphasis"/>
          <w:highlight w:val="green"/>
        </w:rPr>
        <w:t>Israel</w:t>
      </w:r>
      <w:r w:rsidRPr="009000BA">
        <w:t>. March 25, 2019. https://www.buzzfeednews.com/article/tariniparti/donald-trumps-newest-way-to-divide-democrats-israel</w:t>
      </w:r>
      <w:r>
        <w:t>]</w:t>
      </w:r>
    </w:p>
    <w:p w14:paraId="23B4741A" w14:textId="77777777" w:rsidR="00F92A99" w:rsidRPr="009000BA" w:rsidRDefault="00F92A99" w:rsidP="00F92A99">
      <w:pPr>
        <w:rPr>
          <w:sz w:val="16"/>
        </w:rPr>
      </w:pPr>
      <w:r w:rsidRPr="002736B1">
        <w:rPr>
          <w:rStyle w:val="Emphasis"/>
          <w:highlight w:val="green"/>
        </w:rPr>
        <w:t>Ahead of his 2020 reelection</w:t>
      </w:r>
      <w:r w:rsidRPr="009000BA">
        <w:rPr>
          <w:sz w:val="16"/>
        </w:rPr>
        <w:t xml:space="preserve">, </w:t>
      </w:r>
      <w:r w:rsidRPr="002736B1">
        <w:rPr>
          <w:highlight w:val="green"/>
          <w:u w:val="single"/>
        </w:rPr>
        <w:t xml:space="preserve">Trump has been looking to </w:t>
      </w:r>
      <w:r w:rsidRPr="002736B1">
        <w:rPr>
          <w:rStyle w:val="Emphasis"/>
          <w:highlight w:val="green"/>
        </w:rPr>
        <w:t>take advantage</w:t>
      </w:r>
      <w:r w:rsidRPr="002736B1">
        <w:rPr>
          <w:highlight w:val="green"/>
          <w:u w:val="single"/>
        </w:rPr>
        <w:t xml:space="preserve"> of</w:t>
      </w:r>
      <w:r w:rsidRPr="009000BA">
        <w:rPr>
          <w:u w:val="single"/>
        </w:rPr>
        <w:t xml:space="preserve"> any </w:t>
      </w:r>
      <w:r w:rsidRPr="002736B1">
        <w:rPr>
          <w:rStyle w:val="Emphasis"/>
          <w:highlight w:val="green"/>
        </w:rPr>
        <w:t>cracks</w:t>
      </w:r>
      <w:r w:rsidRPr="002736B1">
        <w:rPr>
          <w:highlight w:val="green"/>
          <w:u w:val="single"/>
        </w:rPr>
        <w:t xml:space="preserve"> within the </w:t>
      </w:r>
      <w:r w:rsidRPr="002736B1">
        <w:rPr>
          <w:rStyle w:val="Emphasis"/>
          <w:highlight w:val="green"/>
        </w:rPr>
        <w:t>Democratic Party</w:t>
      </w:r>
      <w:r w:rsidRPr="009000BA">
        <w:rPr>
          <w:sz w:val="16"/>
        </w:rPr>
        <w:t xml:space="preserve">. For the last few months — including in his State of the Union speech — Trump has latched onto a broad portrayal of all Democrats as socialists </w:t>
      </w:r>
      <w:r>
        <w:rPr>
          <w:sz w:val="16"/>
        </w:rPr>
        <w:t>s</w:t>
      </w:r>
      <w:r w:rsidRPr="009000BA">
        <w:rPr>
          <w:sz w:val="16"/>
        </w:rPr>
        <w:t>who were out of step with the economic views of the country, bringing up progressive firebrand New York Rep. Alexandria Ocasio-Cortez’s policy priorities as though they were held by all Democrats.</w:t>
      </w:r>
    </w:p>
    <w:p w14:paraId="5CD6D220" w14:textId="77777777" w:rsidR="00F92A99" w:rsidRPr="009000BA" w:rsidRDefault="00F92A99" w:rsidP="00F92A99">
      <w:pPr>
        <w:rPr>
          <w:sz w:val="16"/>
        </w:rPr>
      </w:pPr>
      <w:r w:rsidRPr="009000BA">
        <w:rPr>
          <w:sz w:val="16"/>
        </w:rPr>
        <w:t xml:space="preserve">And in recent weeks, as </w:t>
      </w:r>
      <w:r w:rsidRPr="002736B1">
        <w:rPr>
          <w:highlight w:val="green"/>
          <w:u w:val="single"/>
        </w:rPr>
        <w:t xml:space="preserve">Democrats have continued to deal with </w:t>
      </w:r>
      <w:r w:rsidRPr="002736B1">
        <w:rPr>
          <w:rStyle w:val="Emphasis"/>
          <w:highlight w:val="green"/>
        </w:rPr>
        <w:t>shifting views</w:t>
      </w:r>
      <w:r w:rsidRPr="002736B1">
        <w:rPr>
          <w:highlight w:val="green"/>
          <w:u w:val="single"/>
        </w:rPr>
        <w:t xml:space="preserve"> toward </w:t>
      </w:r>
      <w:r w:rsidRPr="002736B1">
        <w:rPr>
          <w:rStyle w:val="Emphasis"/>
          <w:highlight w:val="green"/>
        </w:rPr>
        <w:t>Israel</w:t>
      </w:r>
      <w:r w:rsidRPr="002736B1">
        <w:rPr>
          <w:highlight w:val="green"/>
          <w:u w:val="single"/>
        </w:rPr>
        <w:t xml:space="preserve"> within </w:t>
      </w:r>
      <w:r w:rsidRPr="002736B1">
        <w:rPr>
          <w:rStyle w:val="Emphasis"/>
          <w:highlight w:val="green"/>
        </w:rPr>
        <w:t>their own party</w:t>
      </w:r>
      <w:r w:rsidRPr="009000BA">
        <w:rPr>
          <w:sz w:val="16"/>
        </w:rPr>
        <w:t xml:space="preserve">, following comments made by Omar, </w:t>
      </w:r>
      <w:r w:rsidRPr="002736B1">
        <w:rPr>
          <w:rStyle w:val="Emphasis"/>
          <w:highlight w:val="green"/>
        </w:rPr>
        <w:t>Trump</w:t>
      </w:r>
      <w:r w:rsidRPr="009000BA">
        <w:rPr>
          <w:u w:val="single"/>
        </w:rPr>
        <w:t xml:space="preserve"> is employing the same tactic: He has </w:t>
      </w:r>
      <w:r w:rsidRPr="002736B1">
        <w:rPr>
          <w:rStyle w:val="Emphasis"/>
          <w:highlight w:val="green"/>
        </w:rPr>
        <w:t>attacked the party</w:t>
      </w:r>
      <w:r w:rsidRPr="009000BA">
        <w:rPr>
          <w:u w:val="single"/>
        </w:rPr>
        <w:t xml:space="preserve"> broadly </w:t>
      </w:r>
      <w:r w:rsidRPr="002736B1">
        <w:rPr>
          <w:highlight w:val="green"/>
          <w:u w:val="single"/>
        </w:rPr>
        <w:t>as “</w:t>
      </w:r>
      <w:r w:rsidRPr="002736B1">
        <w:rPr>
          <w:rStyle w:val="Emphasis"/>
          <w:highlight w:val="green"/>
        </w:rPr>
        <w:t>anti-Jewish</w:t>
      </w:r>
      <w:r w:rsidRPr="009000BA">
        <w:rPr>
          <w:u w:val="single"/>
        </w:rPr>
        <w:t xml:space="preserve">” in his comments and tweets, </w:t>
      </w:r>
      <w:r w:rsidRPr="002736B1">
        <w:rPr>
          <w:highlight w:val="green"/>
          <w:u w:val="single"/>
        </w:rPr>
        <w:t xml:space="preserve">while taking steps to bolster his pro-Israel image to </w:t>
      </w:r>
      <w:r w:rsidRPr="002736B1">
        <w:rPr>
          <w:rStyle w:val="Emphasis"/>
          <w:highlight w:val="green"/>
        </w:rPr>
        <w:t>draw</w:t>
      </w:r>
      <w:r w:rsidRPr="009000BA">
        <w:rPr>
          <w:u w:val="single"/>
        </w:rPr>
        <w:t xml:space="preserve"> a </w:t>
      </w:r>
      <w:r w:rsidRPr="002736B1">
        <w:rPr>
          <w:rStyle w:val="Emphasis"/>
          <w:highlight w:val="green"/>
        </w:rPr>
        <w:t>contrast</w:t>
      </w:r>
      <w:r w:rsidRPr="009000BA">
        <w:rPr>
          <w:u w:val="single"/>
        </w:rPr>
        <w:t xml:space="preserve"> whenever possible</w:t>
      </w:r>
      <w:r w:rsidRPr="009000BA">
        <w:rPr>
          <w:sz w:val="16"/>
        </w:rPr>
        <w:t>.</w:t>
      </w:r>
    </w:p>
    <w:p w14:paraId="3847F6CF" w14:textId="77777777" w:rsidR="00F92A99" w:rsidRPr="009000BA" w:rsidRDefault="00F92A99" w:rsidP="00F92A99">
      <w:pPr>
        <w:rPr>
          <w:sz w:val="16"/>
        </w:rPr>
      </w:pPr>
      <w:r w:rsidRPr="009000BA">
        <w:rPr>
          <w:sz w:val="16"/>
        </w:rPr>
        <w:t>“The Democrats have very much proven to be anti-Israel,” Trump told reporters Friday. “There’s no question about that. And it’s a disgrace. I mean, I don’t know what’s happened to them. But they are totally anti-Israel. Frankly, I think they’re anti-Jewish.”</w:t>
      </w:r>
    </w:p>
    <w:p w14:paraId="3BD42D3B" w14:textId="77777777" w:rsidR="00F92A99" w:rsidRPr="009000BA" w:rsidRDefault="00F92A99" w:rsidP="00F92A99">
      <w:pPr>
        <w:rPr>
          <w:sz w:val="16"/>
        </w:rPr>
      </w:pPr>
      <w:r w:rsidRPr="009000BA">
        <w:rPr>
          <w:sz w:val="16"/>
        </w:rPr>
        <w:t>During Netanyahu’s visit — weeks before the Israeli leader under corruption charges faces a tough election — Trump signed a proclamation with a key political priority for Netanyahu: recognizing Israel’s sovereignty over the Golan Heights, a strategically located area along Israel’s northern border that has been long disputed. The move is seen as a major reversal in long-held US foreign policy and a political gift to Netanyahu.</w:t>
      </w:r>
    </w:p>
    <w:p w14:paraId="55D7F597" w14:textId="77777777" w:rsidR="00F92A99" w:rsidRPr="009000BA" w:rsidRDefault="00F92A99" w:rsidP="00F92A99">
      <w:pPr>
        <w:rPr>
          <w:sz w:val="16"/>
        </w:rPr>
      </w:pPr>
      <w:r w:rsidRPr="009000BA">
        <w:rPr>
          <w:sz w:val="16"/>
        </w:rPr>
        <w:t>“We’re celebrating the Golan Heights,” Trump said Monday. “It’s something that I’ve been hearing about for many years, from many people. I’ve been studying for years. And this should have been done, I would say, numerous presidents ago. But for some reason, they didn’t do it, and I’m very honored to have done it.”</w:t>
      </w:r>
    </w:p>
    <w:p w14:paraId="58F594CB" w14:textId="77777777" w:rsidR="00F92A99" w:rsidRPr="009000BA" w:rsidRDefault="00F92A99" w:rsidP="00F92A99">
      <w:pPr>
        <w:rPr>
          <w:sz w:val="16"/>
        </w:rPr>
      </w:pPr>
      <w:r w:rsidRPr="009000BA">
        <w:rPr>
          <w:sz w:val="16"/>
        </w:rPr>
        <w:t>Trump has repeatedly spoken about his decision to move the US Embassy from Tel Aviv to Jerusalem in a similar way at campaign rallies and official events. So much so that, in a speech at Trump’s Florida club Mar-a-Lago on Saturday, Sen. Lindsey Graham reportedly brought up Trump’s decision to move the embassy with a joke: “There will be a Trump hotel [in Jerusalem] in 10 years.”</w:t>
      </w:r>
    </w:p>
    <w:p w14:paraId="605A2203" w14:textId="77777777" w:rsidR="00F92A99" w:rsidRPr="009000BA" w:rsidRDefault="00F92A99" w:rsidP="00F92A99">
      <w:pPr>
        <w:rPr>
          <w:sz w:val="16"/>
        </w:rPr>
      </w:pPr>
      <w:r w:rsidRPr="009000BA">
        <w:rPr>
          <w:sz w:val="16"/>
        </w:rPr>
        <w:t>Trump was expected to spend more than an hour with Netanyahu on Monday and join him for dinner Tuesday night, but Netanyahu, who was also supposed to address the AIPAC conference, had to cut his trip short after a rocket hit central Israel.</w:t>
      </w:r>
    </w:p>
    <w:p w14:paraId="7CD7A700" w14:textId="77777777" w:rsidR="00F92A99" w:rsidRPr="009000BA" w:rsidRDefault="00F92A99" w:rsidP="00F92A99">
      <w:pPr>
        <w:rPr>
          <w:sz w:val="16"/>
        </w:rPr>
      </w:pPr>
      <w:r w:rsidRPr="009000BA">
        <w:rPr>
          <w:sz w:val="16"/>
        </w:rPr>
        <w:t>Republicans have repeatedly pointed out that none of the 2020 Democratic contenders were scheduled to speak at the AIPAC conference. Presidential candidates, however, typically are only invited to address the conference in election years.</w:t>
      </w:r>
    </w:p>
    <w:p w14:paraId="782EAA00" w14:textId="77777777" w:rsidR="00F92A99" w:rsidRPr="009000BA" w:rsidRDefault="00F92A99" w:rsidP="00F92A99">
      <w:pPr>
        <w:rPr>
          <w:sz w:val="16"/>
        </w:rPr>
      </w:pPr>
      <w:r w:rsidRPr="009000BA">
        <w:rPr>
          <w:sz w:val="16"/>
        </w:rPr>
        <w:t>Trump did not address the conference himself. But while he was emphasizing his cozy relationship with Netanyahu at the White House, Vice President Mike Pence spoke at AIPAC on his behalf, calling the president “the greatest friend of the Jewish people and the State of Israel ever to sit in the Oval Office of the White House.”</w:t>
      </w:r>
    </w:p>
    <w:p w14:paraId="313CBDB5" w14:textId="77777777" w:rsidR="00F92A99" w:rsidRPr="009000BA" w:rsidRDefault="00F92A99" w:rsidP="00F92A99">
      <w:pPr>
        <w:rPr>
          <w:sz w:val="16"/>
        </w:rPr>
      </w:pPr>
      <w:r w:rsidRPr="002736B1">
        <w:rPr>
          <w:highlight w:val="green"/>
          <w:u w:val="single"/>
        </w:rPr>
        <w:t>Pence</w:t>
      </w:r>
      <w:r w:rsidRPr="009000BA">
        <w:rPr>
          <w:sz w:val="16"/>
        </w:rPr>
        <w:t xml:space="preserve"> used the opportunity not just to draw attention to the president’s Golan Heights proclamation, but he also </w:t>
      </w:r>
      <w:r w:rsidRPr="002736B1">
        <w:rPr>
          <w:highlight w:val="green"/>
          <w:u w:val="single"/>
        </w:rPr>
        <w:t xml:space="preserve">carried the president’s message, </w:t>
      </w:r>
      <w:r w:rsidRPr="002736B1">
        <w:rPr>
          <w:rStyle w:val="Emphasis"/>
          <w:highlight w:val="green"/>
        </w:rPr>
        <w:t>stressing</w:t>
      </w:r>
      <w:r w:rsidRPr="009000BA">
        <w:rPr>
          <w:u w:val="single"/>
        </w:rPr>
        <w:t xml:space="preserve"> the </w:t>
      </w:r>
      <w:r w:rsidRPr="002736B1">
        <w:rPr>
          <w:rStyle w:val="Emphasis"/>
          <w:highlight w:val="green"/>
        </w:rPr>
        <w:t>emerging divisions</w:t>
      </w:r>
      <w:r w:rsidRPr="002736B1">
        <w:rPr>
          <w:highlight w:val="green"/>
          <w:u w:val="single"/>
        </w:rPr>
        <w:t xml:space="preserve"> within the </w:t>
      </w:r>
      <w:r w:rsidRPr="002736B1">
        <w:rPr>
          <w:rStyle w:val="Emphasis"/>
          <w:highlight w:val="green"/>
        </w:rPr>
        <w:t>opposing party on Israel</w:t>
      </w:r>
      <w:r w:rsidRPr="009000BA">
        <w:rPr>
          <w:sz w:val="16"/>
        </w:rPr>
        <w:t>.</w:t>
      </w:r>
    </w:p>
    <w:p w14:paraId="02469E67" w14:textId="77777777" w:rsidR="00F92A99" w:rsidRPr="009000BA" w:rsidRDefault="00F92A99" w:rsidP="00F92A99">
      <w:pPr>
        <w:rPr>
          <w:sz w:val="16"/>
        </w:rPr>
      </w:pPr>
      <w:r w:rsidRPr="009000BA">
        <w:rPr>
          <w:sz w:val="16"/>
        </w:rPr>
        <w:t>“It’s astonishing to think that the party of Harry Truman, which did so much to help create the State of Israel, has been co-opted by people who promote rank, anti-Semitic rhetoric, and work to undermine the broad American consensus of support for Israel,” Pence said, adding falsely that the “party that has been the home of so many American Jews ... struggled to muster the votes to unequivocally condemn anti-Semitism in a resolution.”</w:t>
      </w:r>
    </w:p>
    <w:p w14:paraId="6A377A21" w14:textId="77777777" w:rsidR="00F92A99" w:rsidRDefault="00F92A99" w:rsidP="00F92A99">
      <w:pPr>
        <w:rPr>
          <w:sz w:val="16"/>
        </w:rPr>
      </w:pPr>
      <w:r w:rsidRPr="002736B1">
        <w:rPr>
          <w:rStyle w:val="Emphasis"/>
          <w:highlight w:val="green"/>
        </w:rPr>
        <w:t>House Democrats</w:t>
      </w:r>
      <w:r w:rsidRPr="002736B1">
        <w:rPr>
          <w:highlight w:val="green"/>
          <w:u w:val="single"/>
        </w:rPr>
        <w:t xml:space="preserve"> were </w:t>
      </w:r>
      <w:r w:rsidRPr="002736B1">
        <w:rPr>
          <w:rStyle w:val="Emphasis"/>
          <w:highlight w:val="green"/>
        </w:rPr>
        <w:t>united</w:t>
      </w:r>
      <w:r w:rsidRPr="002736B1">
        <w:rPr>
          <w:highlight w:val="green"/>
          <w:u w:val="single"/>
        </w:rPr>
        <w:t xml:space="preserve"> in a</w:t>
      </w:r>
      <w:r w:rsidRPr="009000BA">
        <w:rPr>
          <w:u w:val="single"/>
        </w:rPr>
        <w:t xml:space="preserve"> recent </w:t>
      </w:r>
      <w:r w:rsidRPr="002736B1">
        <w:rPr>
          <w:highlight w:val="green"/>
          <w:u w:val="single"/>
        </w:rPr>
        <w:t xml:space="preserve">vote for a </w:t>
      </w:r>
      <w:r w:rsidRPr="002736B1">
        <w:rPr>
          <w:rStyle w:val="Emphasis"/>
          <w:highlight w:val="green"/>
        </w:rPr>
        <w:t>resolution condemning anti-Semitism</w:t>
      </w:r>
      <w:r w:rsidRPr="009000BA">
        <w:rPr>
          <w:sz w:val="16"/>
        </w:rPr>
        <w:t>, among other racist behavior. Twenty-three Republicans voted against the measure.</w:t>
      </w:r>
    </w:p>
    <w:p w14:paraId="6D554457" w14:textId="77777777" w:rsidR="00F92A99" w:rsidRDefault="00F92A99" w:rsidP="00F92A99">
      <w:pPr>
        <w:pStyle w:val="Heading4"/>
      </w:pPr>
      <w:r>
        <w:t xml:space="preserve">It </w:t>
      </w:r>
      <w:r w:rsidRPr="006F0CBE">
        <w:t>challenges</w:t>
      </w:r>
      <w:r>
        <w:t xml:space="preserve"> </w:t>
      </w:r>
      <w:r w:rsidRPr="006F0CBE">
        <w:rPr>
          <w:u w:val="single"/>
        </w:rPr>
        <w:t>party leaders</w:t>
      </w:r>
    </w:p>
    <w:p w14:paraId="7B2BB437" w14:textId="77777777" w:rsidR="00F92A99" w:rsidRPr="006C3F98" w:rsidRDefault="00F92A99" w:rsidP="00F92A99">
      <w:r w:rsidRPr="006C5E17">
        <w:rPr>
          <w:rStyle w:val="Style13ptBold"/>
        </w:rPr>
        <w:t>Prude 2/14</w:t>
      </w:r>
      <w:r w:rsidRPr="006C3F98">
        <w:t xml:space="preserve">/19 [Harvest is a graduate of the World Journalism Institute and a reporter for WORLD. </w:t>
      </w:r>
      <w:r w:rsidRPr="002736B1">
        <w:rPr>
          <w:highlight w:val="green"/>
          <w:u w:val="single"/>
        </w:rPr>
        <w:t>Israel and the Democratic divide</w:t>
      </w:r>
      <w:r w:rsidRPr="006C3F98">
        <w:t>. February 14, 2019. https://world.wng.org/content/israel_and_the_democratic_divide</w:t>
      </w:r>
      <w:r>
        <w:t>]</w:t>
      </w:r>
    </w:p>
    <w:p w14:paraId="56AD9080" w14:textId="77777777" w:rsidR="00F92A99" w:rsidRPr="002E71BB" w:rsidRDefault="00F92A99" w:rsidP="00F92A99">
      <w:pPr>
        <w:rPr>
          <w:sz w:val="16"/>
        </w:rPr>
      </w:pPr>
      <w:r w:rsidRPr="002E71BB">
        <w:rPr>
          <w:sz w:val="16"/>
        </w:rPr>
        <w:t xml:space="preserve">WASHINGTON—Recent provocative </w:t>
      </w:r>
      <w:r w:rsidRPr="002736B1">
        <w:rPr>
          <w:highlight w:val="green"/>
          <w:u w:val="single"/>
        </w:rPr>
        <w:t>comments by</w:t>
      </w:r>
      <w:r w:rsidRPr="002E71BB">
        <w:rPr>
          <w:sz w:val="16"/>
        </w:rPr>
        <w:t xml:space="preserve"> freshman congresswoman Ilhan </w:t>
      </w:r>
      <w:r w:rsidRPr="002736B1">
        <w:rPr>
          <w:rStyle w:val="Emphasis"/>
          <w:highlight w:val="green"/>
        </w:rPr>
        <w:t>Omar</w:t>
      </w:r>
      <w:r w:rsidRPr="002E71BB">
        <w:rPr>
          <w:sz w:val="16"/>
        </w:rPr>
        <w:t xml:space="preserve">, D-Minn., </w:t>
      </w:r>
      <w:r w:rsidRPr="002736B1">
        <w:rPr>
          <w:highlight w:val="green"/>
          <w:u w:val="single"/>
        </w:rPr>
        <w:t xml:space="preserve">illustrate a </w:t>
      </w:r>
      <w:r w:rsidRPr="002736B1">
        <w:rPr>
          <w:rStyle w:val="Emphasis"/>
          <w:highlight w:val="green"/>
        </w:rPr>
        <w:t>growing divide</w:t>
      </w:r>
      <w:r w:rsidRPr="002736B1">
        <w:rPr>
          <w:highlight w:val="green"/>
          <w:u w:val="single"/>
        </w:rPr>
        <w:t xml:space="preserve"> in the </w:t>
      </w:r>
      <w:r w:rsidRPr="002736B1">
        <w:rPr>
          <w:rStyle w:val="Emphasis"/>
          <w:highlight w:val="green"/>
        </w:rPr>
        <w:t>Democratic Party</w:t>
      </w:r>
      <w:r w:rsidRPr="002736B1">
        <w:rPr>
          <w:highlight w:val="green"/>
          <w:u w:val="single"/>
        </w:rPr>
        <w:t xml:space="preserve"> over</w:t>
      </w:r>
      <w:r w:rsidRPr="002E71BB">
        <w:rPr>
          <w:u w:val="single"/>
        </w:rPr>
        <w:t xml:space="preserve"> the </w:t>
      </w:r>
      <w:r w:rsidRPr="002736B1">
        <w:rPr>
          <w:rStyle w:val="Emphasis"/>
          <w:highlight w:val="green"/>
        </w:rPr>
        <w:t>Israeli-Palestinian conflict</w:t>
      </w:r>
      <w:r w:rsidRPr="002E71BB">
        <w:rPr>
          <w:sz w:val="16"/>
        </w:rPr>
        <w:t>.</w:t>
      </w:r>
    </w:p>
    <w:p w14:paraId="5B8D5557" w14:textId="77777777" w:rsidR="00F92A99" w:rsidRPr="002E71BB" w:rsidRDefault="00F92A99" w:rsidP="00F92A99">
      <w:pPr>
        <w:rPr>
          <w:sz w:val="16"/>
        </w:rPr>
      </w:pPr>
      <w:r w:rsidRPr="002E71BB">
        <w:rPr>
          <w:sz w:val="16"/>
        </w:rPr>
        <w:t>The current dust-up escalated Sunday after House Minority Leader Kevin McCarthy, R-Calif., said Omar and Rep. Rashida Tlaib, D-Mich., should be disciplined for making anti-Israeli statements. Omar and Tlaib, who are Muslim, support the boycott, divestment, and sanctions (BDS) movement that seeks to punish Israel economically for its treatment of Palestinians in the country.</w:t>
      </w:r>
    </w:p>
    <w:p w14:paraId="580FD873" w14:textId="77777777" w:rsidR="00F92A99" w:rsidRPr="002E71BB" w:rsidRDefault="00F92A99" w:rsidP="00F92A99">
      <w:pPr>
        <w:rPr>
          <w:sz w:val="16"/>
        </w:rPr>
      </w:pPr>
      <w:r w:rsidRPr="002E71BB">
        <w:rPr>
          <w:sz w:val="16"/>
        </w:rPr>
        <w:t>On Sunday night, Omar tweeted that lawmakers’ support for Israel is “all about the Benjamins baby,” meaning money. When a journalist asked who she thought was paying lawmakers to support Israel, Omar tweeted, “AIPAC!” a reference to the American Israel Public Affairs Committee, a pro-Israel lobbying group.</w:t>
      </w:r>
    </w:p>
    <w:p w14:paraId="72EF988E" w14:textId="77777777" w:rsidR="00F92A99" w:rsidRPr="002E71BB" w:rsidRDefault="00F92A99" w:rsidP="00F92A99">
      <w:pPr>
        <w:rPr>
          <w:sz w:val="16"/>
        </w:rPr>
      </w:pPr>
      <w:r w:rsidRPr="002E71BB">
        <w:rPr>
          <w:sz w:val="16"/>
        </w:rPr>
        <w:t>In 2018, AIPAC spent approximately $3.5 million on lobbying, according to the nonprofit, nonpartisan research group Open Secrets. AIPAC also annually pays for congressional lawmakers to take trips to Israel. It does not have its own political action committee and does not contribute directly to campaigns, though individuals who worked for AIPAC donated $21,350 to candidates in 2018. Nine of 14 candidates that received contributions were Democrats.</w:t>
      </w:r>
    </w:p>
    <w:p w14:paraId="6CBC6530" w14:textId="77777777" w:rsidR="00F92A99" w:rsidRPr="002E71BB" w:rsidRDefault="00F92A99" w:rsidP="00F92A99">
      <w:pPr>
        <w:rPr>
          <w:sz w:val="16"/>
        </w:rPr>
      </w:pPr>
      <w:r w:rsidRPr="002E71BB">
        <w:rPr>
          <w:sz w:val="16"/>
        </w:rPr>
        <w:t>After Omar’s tweets, Reps. Josh Gottheimer, D-N.J., and Elaine Luria, D-Va., both Jewish, circulated a letter asking the Democratic Party to condemn anti-Semitism from “certain members within our caucus.” House Democratic leadership released a statement Monday, affirming, “We are and will always be strong supporters of Israel in Congress. … Congresswoman Omar’s use of anti-Semitic tropes and prejudicial accusations against Israel’s supporters are deeply offensive. We condemn these remarks and call upon Congresswoman Omar to immediately apologize.”</w:t>
      </w:r>
    </w:p>
    <w:p w14:paraId="1282C7F8" w14:textId="77777777" w:rsidR="00F92A99" w:rsidRPr="002E71BB" w:rsidRDefault="00F92A99" w:rsidP="00F92A99">
      <w:pPr>
        <w:rPr>
          <w:sz w:val="16"/>
        </w:rPr>
      </w:pPr>
      <w:r w:rsidRPr="002E71BB">
        <w:rPr>
          <w:sz w:val="16"/>
        </w:rPr>
        <w:t>Omar tweeted an apology. But it was not the first time she made waves with anti-Israel comments. She only recently apologized for a 2012 tweet in which she said, “Israel has hypnotized the world, may Allah awaken the people and help them see the evil doings of Israel.” House Speaker Nancy Pelosi, D-Calif., has said that Omar will not lose her spot on the House Foreign Affairs Committee over her remarks.</w:t>
      </w:r>
    </w:p>
    <w:p w14:paraId="191FDF52" w14:textId="725F326E" w:rsidR="00F92A99" w:rsidRPr="00F92A99" w:rsidRDefault="00F92A99" w:rsidP="00C91E26">
      <w:r w:rsidRPr="002E71BB">
        <w:rPr>
          <w:sz w:val="16"/>
        </w:rPr>
        <w:t xml:space="preserve">A growing coalition of Democratic lawmakers has </w:t>
      </w:r>
      <w:r w:rsidRPr="002736B1">
        <w:rPr>
          <w:rStyle w:val="Emphasis"/>
          <w:highlight w:val="green"/>
        </w:rPr>
        <w:t>pro-Palestine views</w:t>
      </w:r>
      <w:r w:rsidRPr="002736B1">
        <w:rPr>
          <w:highlight w:val="green"/>
          <w:u w:val="single"/>
        </w:rPr>
        <w:t>, present</w:t>
      </w:r>
      <w:r w:rsidRPr="002E71BB">
        <w:rPr>
          <w:sz w:val="16"/>
        </w:rPr>
        <w:t xml:space="preserve">ing </w:t>
      </w:r>
      <w:r w:rsidRPr="002736B1">
        <w:rPr>
          <w:highlight w:val="green"/>
          <w:u w:val="single"/>
        </w:rPr>
        <w:t xml:space="preserve">a </w:t>
      </w:r>
      <w:r w:rsidRPr="002736B1">
        <w:rPr>
          <w:rStyle w:val="Emphasis"/>
          <w:highlight w:val="green"/>
        </w:rPr>
        <w:t>challenge</w:t>
      </w:r>
      <w:r w:rsidRPr="002736B1">
        <w:rPr>
          <w:highlight w:val="green"/>
          <w:u w:val="single"/>
        </w:rPr>
        <w:t xml:space="preserve"> to </w:t>
      </w:r>
      <w:r w:rsidRPr="002736B1">
        <w:rPr>
          <w:rStyle w:val="Emphasis"/>
          <w:highlight w:val="green"/>
        </w:rPr>
        <w:t>party leaders</w:t>
      </w:r>
      <w:r w:rsidRPr="002E71BB">
        <w:rPr>
          <w:sz w:val="16"/>
        </w:rPr>
        <w:t xml:space="preserve"> and 2020 presidential candidates </w:t>
      </w:r>
      <w:r w:rsidRPr="002736B1">
        <w:rPr>
          <w:highlight w:val="green"/>
          <w:u w:val="single"/>
        </w:rPr>
        <w:t xml:space="preserve">in how they relate to </w:t>
      </w:r>
      <w:r w:rsidRPr="002736B1">
        <w:rPr>
          <w:rStyle w:val="Emphasis"/>
          <w:highlight w:val="green"/>
        </w:rPr>
        <w:t>Jewish voters</w:t>
      </w:r>
      <w:r w:rsidRPr="002736B1">
        <w:rPr>
          <w:highlight w:val="green"/>
          <w:u w:val="single"/>
        </w:rPr>
        <w:t xml:space="preserve">, a </w:t>
      </w:r>
      <w:r w:rsidRPr="002736B1">
        <w:rPr>
          <w:rStyle w:val="Emphasis"/>
          <w:highlight w:val="green"/>
        </w:rPr>
        <w:t>traditionally solid bloc</w:t>
      </w:r>
      <w:r w:rsidRPr="002736B1">
        <w:rPr>
          <w:highlight w:val="green"/>
          <w:u w:val="single"/>
        </w:rPr>
        <w:t xml:space="preserve"> of </w:t>
      </w:r>
      <w:r w:rsidRPr="002736B1">
        <w:rPr>
          <w:rStyle w:val="Emphasis"/>
          <w:highlight w:val="green"/>
        </w:rPr>
        <w:t>Democratic support</w:t>
      </w:r>
      <w:r w:rsidRPr="002E71BB">
        <w:rPr>
          <w:sz w:val="16"/>
        </w:rPr>
        <w:t>. A 2018 Mellman Group poll found that nearly three-quarters of Jews surveyed would vote for a Democrat for president or for Congress.</w:t>
      </w:r>
    </w:p>
    <w:p w14:paraId="596B111A" w14:textId="77777777" w:rsidR="00F92A99" w:rsidRPr="00CE1D88" w:rsidRDefault="00F92A99" w:rsidP="00F92A99">
      <w:pPr>
        <w:pStyle w:val="Heading4"/>
      </w:pPr>
      <w:r>
        <w:t>Netanyahu and Trump are flipping Jewish voters</w:t>
      </w:r>
    </w:p>
    <w:p w14:paraId="7B7BFF03" w14:textId="77777777" w:rsidR="00F92A99" w:rsidRPr="00962B1C" w:rsidRDefault="00F92A99" w:rsidP="00F92A99">
      <w:r>
        <w:rPr>
          <w:rStyle w:val="Style13ptBold"/>
        </w:rPr>
        <w:t>Kampeas</w:t>
      </w:r>
      <w:r w:rsidRPr="00CE1D88">
        <w:rPr>
          <w:rStyle w:val="Style13ptBold"/>
        </w:rPr>
        <w:t xml:space="preserve"> </w:t>
      </w:r>
      <w:r>
        <w:rPr>
          <w:rStyle w:val="Style13ptBold"/>
        </w:rPr>
        <w:t>19</w:t>
      </w:r>
      <w:r w:rsidRPr="00CE1D88">
        <w:t xml:space="preserve"> </w:t>
      </w:r>
      <w:r>
        <w:rPr>
          <w:sz w:val="16"/>
        </w:rPr>
        <w:t>(</w:t>
      </w:r>
      <w:r w:rsidRPr="00962B1C">
        <w:rPr>
          <w:sz w:val="16"/>
        </w:rPr>
        <w:t>Ron Kampeas</w:t>
      </w:r>
      <w:r w:rsidRPr="00962B1C">
        <w:t xml:space="preserve"> </w:t>
      </w:r>
      <w:r w:rsidRPr="00962B1C">
        <w:rPr>
          <w:sz w:val="16"/>
        </w:rPr>
        <w:t>orked previously at The Associated Press, where he spent more than a decade in its bureaus in Jerusalem</w:t>
      </w:r>
      <w:r w:rsidRPr="00CE1D88">
        <w:rPr>
          <w:sz w:val="16"/>
        </w:rPr>
        <w:t xml:space="preserve">, </w:t>
      </w:r>
      <w:r>
        <w:rPr>
          <w:sz w:val="16"/>
        </w:rPr>
        <w:t>April</w:t>
      </w:r>
      <w:r w:rsidRPr="00CE1D88">
        <w:rPr>
          <w:sz w:val="16"/>
        </w:rPr>
        <w:t xml:space="preserve"> </w:t>
      </w:r>
      <w:r>
        <w:rPr>
          <w:sz w:val="16"/>
        </w:rPr>
        <w:t>8</w:t>
      </w:r>
      <w:r w:rsidRPr="00CE1D88">
        <w:rPr>
          <w:sz w:val="16"/>
        </w:rPr>
        <w:t>, 201</w:t>
      </w:r>
      <w:r>
        <w:rPr>
          <w:sz w:val="16"/>
        </w:rPr>
        <w:t>9</w:t>
      </w:r>
      <w:r w:rsidRPr="00CE1D88">
        <w:rPr>
          <w:sz w:val="16"/>
        </w:rPr>
        <w:t>. "</w:t>
      </w:r>
      <w:r w:rsidRPr="00962B1C">
        <w:t xml:space="preserve"> </w:t>
      </w:r>
      <w:r w:rsidRPr="00962B1C">
        <w:rPr>
          <w:sz w:val="16"/>
        </w:rPr>
        <w:t>Netanyahu has become an issue in the US presidential campaign</w:t>
      </w:r>
      <w:r w:rsidRPr="00CE1D88">
        <w:rPr>
          <w:sz w:val="16"/>
        </w:rPr>
        <w:t>,"</w:t>
      </w:r>
      <w:r w:rsidRPr="00962B1C">
        <w:t xml:space="preserve"> </w:t>
      </w:r>
      <w:r w:rsidRPr="00962B1C">
        <w:rPr>
          <w:sz w:val="16"/>
        </w:rPr>
        <w:t>https://www.jta.org/2019/04/08/politics/netanyahu-has-become-an-issue-in-the-us-presidential-campaign</w:t>
      </w:r>
      <w:r w:rsidRPr="00CE1D88">
        <w:rPr>
          <w:sz w:val="16"/>
        </w:rPr>
        <w:t>)</w:t>
      </w:r>
    </w:p>
    <w:p w14:paraId="5EF31DDC" w14:textId="77777777" w:rsidR="00F92A99" w:rsidRDefault="00F92A99" w:rsidP="00F92A99">
      <w:pPr>
        <w:rPr>
          <w:sz w:val="16"/>
          <w:szCs w:val="16"/>
        </w:rPr>
      </w:pPr>
      <w:r w:rsidRPr="00962B1C">
        <w:rPr>
          <w:rStyle w:val="StyleUnderline"/>
        </w:rPr>
        <w:t xml:space="preserve">The latest 2020 election fault line between Republicans and Democrats, and to a degree among Democratic presidential candidates, is Benjamin Netanyahu. </w:t>
      </w:r>
      <w:r w:rsidRPr="00962B1C">
        <w:rPr>
          <w:sz w:val="16"/>
          <w:szCs w:val="16"/>
        </w:rPr>
        <w:t>At least five of the Democratic presidential candidates, ranging from the Israel-critical to the AIPAC-aligned, have rebuked the Israeli prime minister just days ahead of his re-election bid on Tuesday after he pledged to annex Jewish settlements in the West Bank. Beto O’Rourke went so far as to call Netanyahu racist.</w:t>
      </w:r>
      <w:r>
        <w:rPr>
          <w:sz w:val="16"/>
          <w:szCs w:val="16"/>
        </w:rPr>
        <w:t xml:space="preserve"> </w:t>
      </w:r>
      <w:r w:rsidRPr="00962B1C">
        <w:rPr>
          <w:sz w:val="16"/>
          <w:szCs w:val="16"/>
        </w:rPr>
        <w:t>“The U.S.-Israel relationship is one of the most important relationships we have on the planet,” O’Rourke said while campaigning in Iowa this weekend, “and that relationship, if it is successful, must transcend partisanship in the United States, and it must be able to transcend a prime minister who is racist.”</w:t>
      </w:r>
      <w:r>
        <w:rPr>
          <w:sz w:val="16"/>
          <w:szCs w:val="16"/>
        </w:rPr>
        <w:t xml:space="preserve"> </w:t>
      </w:r>
      <w:r w:rsidRPr="00962B1C">
        <w:rPr>
          <w:sz w:val="16"/>
          <w:szCs w:val="16"/>
        </w:rPr>
        <w:t>Pete Buttigieg and Bernie Sanders also criticized Netanyahu’s annexation pledge while claiming it doesn’t make them anti-Israel.</w:t>
      </w:r>
      <w:r>
        <w:rPr>
          <w:sz w:val="16"/>
          <w:szCs w:val="16"/>
        </w:rPr>
        <w:t xml:space="preserve"> </w:t>
      </w:r>
      <w:r w:rsidRPr="00962B1C">
        <w:rPr>
          <w:rStyle w:val="StyleUnderline"/>
        </w:rPr>
        <w:t>President Donald Trump, meantime, held up his friendship with Netanyahu as a reason that Jewish voters should leave their traditional Democratic Party home.</w:t>
      </w:r>
      <w:r>
        <w:rPr>
          <w:sz w:val="16"/>
          <w:szCs w:val="16"/>
        </w:rPr>
        <w:t xml:space="preserve"> </w:t>
      </w:r>
      <w:r w:rsidRPr="00962B1C">
        <w:rPr>
          <w:sz w:val="16"/>
          <w:szCs w:val="16"/>
        </w:rPr>
        <w:t>Democratic presidential candidate Beto O’Rourke speaks in New York City at the National Action Network’s annual convention, April 3, 2019. (Drew Angerer/Getty Images)</w:t>
      </w:r>
      <w:r>
        <w:rPr>
          <w:sz w:val="16"/>
          <w:szCs w:val="16"/>
        </w:rPr>
        <w:t xml:space="preserve"> </w:t>
      </w:r>
      <w:r w:rsidRPr="00962B1C">
        <w:rPr>
          <w:sz w:val="16"/>
          <w:szCs w:val="16"/>
        </w:rPr>
        <w:t>Netanyahu has also raised liberal ire recently by embracing several authoritarian leaders from other countries and retreating from support for a two-state solution. Many liberals believe his efforts to push Trump to recognize Israeli sovereignty in the Golan Heights have also harmed the Middle East peace process.</w:t>
      </w:r>
      <w:r>
        <w:rPr>
          <w:sz w:val="16"/>
          <w:szCs w:val="16"/>
        </w:rPr>
        <w:t xml:space="preserve"> </w:t>
      </w:r>
      <w:r w:rsidRPr="00962B1C">
        <w:rPr>
          <w:rStyle w:val="StyleUnderline"/>
        </w:rPr>
        <w:t>How the Democrats treat Netanyahu is indicative of the emerging Israel fault line within their party between progressives who have become increasingly bold in denouncing the Israeli leader and his hawkish policies and moderates who do not want to give President Donald Trump any help in his bid to depict Democrats as anti-Israel.</w:t>
      </w:r>
      <w:r>
        <w:rPr>
          <w:sz w:val="16"/>
          <w:szCs w:val="16"/>
        </w:rPr>
        <w:t xml:space="preserve"> </w:t>
      </w:r>
      <w:r w:rsidRPr="00962B1C">
        <w:rPr>
          <w:sz w:val="16"/>
          <w:szCs w:val="16"/>
        </w:rPr>
        <w:t>Sen. Amy Klobuchar, D-Minn., campaigning in Nevada, a key caucus state, told the Jewish Telegraphic Agency that she was unhappy with Netanyahu’s West Bank announcement but also emphasized her pro-Israel credentials.</w:t>
      </w:r>
      <w:r>
        <w:rPr>
          <w:sz w:val="16"/>
          <w:szCs w:val="16"/>
        </w:rPr>
        <w:t xml:space="preserve"> </w:t>
      </w:r>
      <w:r w:rsidRPr="00962B1C">
        <w:rPr>
          <w:sz w:val="16"/>
          <w:szCs w:val="16"/>
        </w:rPr>
        <w:t>“I’m for the two-state solution and I don’t favor what Netanyahu did this weekend,” she said. “I don’t favor the annexation; I think we should have a two-state solution.”</w:t>
      </w:r>
      <w:r>
        <w:rPr>
          <w:sz w:val="16"/>
          <w:szCs w:val="16"/>
        </w:rPr>
        <w:t xml:space="preserve"> </w:t>
      </w:r>
      <w:r w:rsidRPr="00962B1C">
        <w:rPr>
          <w:sz w:val="16"/>
          <w:szCs w:val="16"/>
        </w:rPr>
        <w:t>An older man interrupted her meeting with local Democratic activists in suburban Las Vegas on Sunday, saying “Israel oppresses Palestinians.” But Klobuchar cut him off, saying “We’ve talked about that.”</w:t>
      </w:r>
      <w:r>
        <w:rPr>
          <w:sz w:val="16"/>
          <w:szCs w:val="16"/>
        </w:rPr>
        <w:t xml:space="preserve"> </w:t>
      </w:r>
      <w:r w:rsidRPr="00962B1C">
        <w:rPr>
          <w:sz w:val="16"/>
          <w:szCs w:val="16"/>
        </w:rPr>
        <w:t>Klobuchar’s impatience with the activist underscored the difficulties moderate Democrats may face in handling the party’s progressive base, which has grown increasingly hostile to Netanyahu, a villain for the Democratic left at least since 2015 when he worked behind the scenes with Republicans to speak in Congress against President Barack Obama’s Iran nuclear deal.</w:t>
      </w:r>
      <w:r>
        <w:rPr>
          <w:sz w:val="16"/>
          <w:szCs w:val="16"/>
        </w:rPr>
        <w:t xml:space="preserve"> </w:t>
      </w:r>
      <w:r w:rsidRPr="00962B1C">
        <w:rPr>
          <w:sz w:val="16"/>
          <w:szCs w:val="16"/>
        </w:rPr>
        <w:t xml:space="preserve">MoveOn, the progressive advocacy group, called on </w:t>
      </w:r>
      <w:r w:rsidRPr="00962B1C">
        <w:rPr>
          <w:rStyle w:val="StyleUnderline"/>
        </w:rPr>
        <w:t>Democratic presidential candidates to boycott last month’s American Israel Public Affairs Committee conference</w:t>
      </w:r>
      <w:r w:rsidRPr="00962B1C">
        <w:rPr>
          <w:sz w:val="16"/>
          <w:szCs w:val="16"/>
        </w:rPr>
        <w:t>, in part because Netanyahu was a featured speaker. Klobuchar, perhaps the Democratic candidate closest to AIPAC, met with a delegation from the Israel lobby that came to her office during the conference.</w:t>
      </w:r>
      <w:r>
        <w:rPr>
          <w:sz w:val="16"/>
          <w:szCs w:val="16"/>
        </w:rPr>
        <w:t xml:space="preserve"> </w:t>
      </w:r>
      <w:r w:rsidRPr="00962B1C">
        <w:rPr>
          <w:sz w:val="16"/>
          <w:szCs w:val="16"/>
        </w:rPr>
        <w:t>“I met with my local AIPAC group, I was proud to do that, and I was proud to be a strong supporter of Israel, my voting record has shown that,” she said.</w:t>
      </w:r>
      <w:r>
        <w:rPr>
          <w:sz w:val="16"/>
          <w:szCs w:val="16"/>
        </w:rPr>
        <w:t xml:space="preserve"> </w:t>
      </w:r>
      <w:r w:rsidRPr="00962B1C">
        <w:rPr>
          <w:sz w:val="16"/>
          <w:szCs w:val="16"/>
        </w:rPr>
        <w:t>Sen. Amy Klobuchar campaigns for the Democratic presidential nomination in Independence, Iowa, March 16, 2019. (Chip Somodevilla/Getty Images)</w:t>
      </w:r>
      <w:r>
        <w:rPr>
          <w:sz w:val="16"/>
          <w:szCs w:val="16"/>
        </w:rPr>
        <w:t xml:space="preserve"> </w:t>
      </w:r>
      <w:r w:rsidRPr="00962B1C">
        <w:rPr>
          <w:sz w:val="16"/>
          <w:szCs w:val="16"/>
        </w:rPr>
        <w:t>Trump, appearing here this weekend at the annual conference of the Republican Jewish Coalition, played up his relationship with Netanyahu, noting how the prime minister stood at his side as Trump signed the proclamation recognizing the Golan as Israel’s sovereign territory.</w:t>
      </w:r>
    </w:p>
    <w:p w14:paraId="1F6753F3" w14:textId="77777777" w:rsidR="00F92A99" w:rsidRPr="00CE1D88" w:rsidRDefault="00F92A99" w:rsidP="00F92A99">
      <w:pPr>
        <w:pStyle w:val="Heading4"/>
      </w:pPr>
      <w:r>
        <w:t>AIPAC and Trump campaigning to swing voters</w:t>
      </w:r>
    </w:p>
    <w:p w14:paraId="5A0C52C4" w14:textId="77777777" w:rsidR="00F92A99" w:rsidRPr="00D86366" w:rsidRDefault="00F92A99" w:rsidP="00F92A99">
      <w:r w:rsidRPr="00191188">
        <w:rPr>
          <w:rStyle w:val="Style13ptBold"/>
        </w:rPr>
        <w:t>Verhovek</w:t>
      </w:r>
      <w:r>
        <w:rPr>
          <w:rStyle w:val="Style13ptBold"/>
        </w:rPr>
        <w:t xml:space="preserve"> 19</w:t>
      </w:r>
      <w:r w:rsidRPr="00CE1D88">
        <w:t xml:space="preserve"> </w:t>
      </w:r>
      <w:r>
        <w:rPr>
          <w:sz w:val="16"/>
        </w:rPr>
        <w:t>( John Verhovek works at ABC</w:t>
      </w:r>
      <w:r w:rsidRPr="00CE1D88">
        <w:rPr>
          <w:sz w:val="16"/>
        </w:rPr>
        <w:t xml:space="preserve">, </w:t>
      </w:r>
      <w:r>
        <w:rPr>
          <w:sz w:val="16"/>
        </w:rPr>
        <w:t>8</w:t>
      </w:r>
      <w:r w:rsidRPr="00CE1D88">
        <w:rPr>
          <w:sz w:val="16"/>
        </w:rPr>
        <w:t>, 201</w:t>
      </w:r>
      <w:r>
        <w:rPr>
          <w:sz w:val="16"/>
        </w:rPr>
        <w:t>9</w:t>
      </w:r>
      <w:r w:rsidRPr="00CE1D88">
        <w:rPr>
          <w:sz w:val="16"/>
        </w:rPr>
        <w:t>. "</w:t>
      </w:r>
      <w:r>
        <w:rPr>
          <w:sz w:val="16"/>
        </w:rPr>
        <w:t>Democrats skipping AIPAC confrence</w:t>
      </w:r>
      <w:r w:rsidRPr="00CE1D88">
        <w:rPr>
          <w:sz w:val="16"/>
        </w:rPr>
        <w:t>,"</w:t>
      </w:r>
      <w:r w:rsidRPr="00191188">
        <w:t xml:space="preserve"> </w:t>
      </w:r>
      <w:r w:rsidRPr="00191188">
        <w:rPr>
          <w:sz w:val="16"/>
        </w:rPr>
        <w:t>https://abcnews.go.com/Politics/growing-crowd-2020-democrats-skipping-years-aipac-conference/story?id=61844554</w:t>
      </w:r>
      <w:r w:rsidRPr="00CE1D88">
        <w:rPr>
          <w:sz w:val="16"/>
        </w:rPr>
        <w:t>)</w:t>
      </w:r>
    </w:p>
    <w:p w14:paraId="25D0051B" w14:textId="77777777" w:rsidR="00F92A99" w:rsidRDefault="00F92A99" w:rsidP="00F92A99">
      <w:pPr>
        <w:rPr>
          <w:sz w:val="16"/>
          <w:szCs w:val="16"/>
        </w:rPr>
      </w:pPr>
      <w:r w:rsidRPr="00D86366">
        <w:rPr>
          <w:rStyle w:val="StyleUnderline"/>
        </w:rPr>
        <w:t>President Donald Trump on Friday again accused Democrats of being "anti-Israel" and "anti-Jewish," in response to a question from a reporter on the growing number of the party's presidential candidates skipping a conference put on by a prominent pro-Israel lobbying group</w:t>
      </w:r>
      <w:r w:rsidRPr="00D86366">
        <w:rPr>
          <w:sz w:val="16"/>
          <w:szCs w:val="16"/>
        </w:rPr>
        <w:t>.</w:t>
      </w:r>
      <w:r>
        <w:rPr>
          <w:sz w:val="16"/>
          <w:szCs w:val="16"/>
        </w:rPr>
        <w:t xml:space="preserve"> </w:t>
      </w:r>
      <w:r w:rsidRPr="00D86366">
        <w:rPr>
          <w:sz w:val="16"/>
          <w:szCs w:val="16"/>
        </w:rPr>
        <w:t>Interested in Democratic Party?</w:t>
      </w:r>
      <w:r>
        <w:rPr>
          <w:sz w:val="16"/>
          <w:szCs w:val="16"/>
        </w:rPr>
        <w:t xml:space="preserve"> </w:t>
      </w:r>
      <w:r w:rsidRPr="00D86366">
        <w:rPr>
          <w:sz w:val="16"/>
          <w:szCs w:val="16"/>
        </w:rPr>
        <w:t>Add Democratic Party as an interest to stay up to date on the latest Democratic Party news, video, and analysis from ABC News.</w:t>
      </w:r>
      <w:r>
        <w:rPr>
          <w:sz w:val="16"/>
          <w:szCs w:val="16"/>
        </w:rPr>
        <w:t xml:space="preserve"> </w:t>
      </w:r>
      <w:r w:rsidRPr="00D86366">
        <w:rPr>
          <w:sz w:val="16"/>
          <w:szCs w:val="16"/>
        </w:rPr>
        <w:t>"</w:t>
      </w:r>
      <w:r w:rsidRPr="00D86366">
        <w:rPr>
          <w:rStyle w:val="StyleUnderline"/>
        </w:rPr>
        <w:t>The Democrats have very much proven to be anti-Israel, there’s no question about that," Trump said as he departed the White House for Palm Beach, Florida. "And it’s a disgrace, I mean, I don’t know what’s happened to them but they are totally anti-Israel. Frankly, I think they’re anti-Jewish.”</w:t>
      </w:r>
      <w:r>
        <w:rPr>
          <w:sz w:val="16"/>
          <w:szCs w:val="16"/>
        </w:rPr>
        <w:t xml:space="preserve"> </w:t>
      </w:r>
      <w:r w:rsidRPr="00D86366">
        <w:rPr>
          <w:sz w:val="16"/>
          <w:szCs w:val="16"/>
        </w:rPr>
        <w:t>The comments come after a growing number of Democratic hopefuls for the party's 2020 presidential nomination said they will not attend the annual policy conference put on by the American Israel Public Affairs Committee (AIPAC), an influential pro-Israel lobbying group.</w:t>
      </w:r>
      <w:r>
        <w:rPr>
          <w:sz w:val="16"/>
          <w:szCs w:val="16"/>
        </w:rPr>
        <w:t xml:space="preserve"> </w:t>
      </w:r>
      <w:r w:rsidRPr="00D86366">
        <w:rPr>
          <w:sz w:val="16"/>
          <w:szCs w:val="16"/>
        </w:rPr>
        <w:t>Thus far the campaigns of eight Democratic presidential candidates have confirmed to ABC News that they will not be attending the conference, which is slated to begin this Sunday in Washington, D.C., and runs through Tuesday.</w:t>
      </w:r>
      <w:r>
        <w:rPr>
          <w:sz w:val="16"/>
          <w:szCs w:val="16"/>
        </w:rPr>
        <w:t xml:space="preserve"> </w:t>
      </w:r>
      <w:r w:rsidRPr="00D86366">
        <w:rPr>
          <w:sz w:val="16"/>
          <w:szCs w:val="16"/>
        </w:rPr>
        <w:t>Those not attending the conference include: Sens. Bernie Sanders, Kamala Harris and Elizabeth Warren, former Texas Rep. Beto O'Rourke, Washington State Gov. Jay Inslee, former Housing and Urban Development Secretary Julián Castro, Mayor Pete Buttigieg of South Bend, Indiana and former Maryland Rep. John Delaney.</w:t>
      </w:r>
      <w:r>
        <w:rPr>
          <w:sz w:val="16"/>
          <w:szCs w:val="16"/>
        </w:rPr>
        <w:t xml:space="preserve"> </w:t>
      </w:r>
      <w:r w:rsidRPr="00D86366">
        <w:rPr>
          <w:sz w:val="16"/>
          <w:szCs w:val="16"/>
        </w:rPr>
        <w:t>Representatives for the campaigns of Sens. Cory Booker, Kirsten Gillibrand and Amy Klobuchar did not respond to ABC News when asked if they will be attending AIPAC.</w:t>
      </w:r>
      <w:r>
        <w:rPr>
          <w:sz w:val="16"/>
          <w:szCs w:val="16"/>
        </w:rPr>
        <w:t xml:space="preserve"> </w:t>
      </w:r>
      <w:r w:rsidRPr="00D86366">
        <w:rPr>
          <w:sz w:val="16"/>
          <w:szCs w:val="16"/>
        </w:rPr>
        <w:t>Democratic presidential candidate Hillary Clinton speaks during the 2016 AIPAC Policy Conference in Washington, March 21, 2016.</w:t>
      </w:r>
      <w:r>
        <w:rPr>
          <w:sz w:val="16"/>
          <w:szCs w:val="16"/>
        </w:rPr>
        <w:t xml:space="preserve"> </w:t>
      </w:r>
      <w:r w:rsidRPr="00D86366">
        <w:rPr>
          <w:sz w:val="16"/>
          <w:szCs w:val="16"/>
        </w:rPr>
        <w:t>Even as a growing number of Dermocratic candidates declined to appear, other top Democrats, including House Speaker Nancy Pelosi, Senate Minority Leader Chuck Schumer and House Majority Leader Steny Hoyer, are all slated to attend and speak at this year's conference.</w:t>
      </w:r>
      <w:r>
        <w:rPr>
          <w:sz w:val="16"/>
          <w:szCs w:val="16"/>
        </w:rPr>
        <w:t xml:space="preserve"> </w:t>
      </w:r>
      <w:r w:rsidRPr="00D86366">
        <w:rPr>
          <w:sz w:val="16"/>
          <w:szCs w:val="16"/>
        </w:rPr>
        <w:t>"Sen. Sanders has no plans to attend the AIPAC conference. He’s concerned about the platform AIPAC is providing for leaders who have expressed bigotry and oppose a two-state solution," Sanders' Policy Director Josh Orton wrote in a statement provided to ABC News.</w:t>
      </w:r>
      <w:r>
        <w:rPr>
          <w:sz w:val="16"/>
          <w:szCs w:val="16"/>
        </w:rPr>
        <w:t xml:space="preserve"> </w:t>
      </w:r>
      <w:r w:rsidRPr="00D86366">
        <w:rPr>
          <w:sz w:val="16"/>
          <w:szCs w:val="16"/>
        </w:rPr>
        <w:t>Sanders, who is Jewish, did not attend the conference in 2016 either, while his then-rival for the Democratic nomination, Hillary Clinton, attended the gathering and gave remarks.</w:t>
      </w:r>
      <w:r>
        <w:rPr>
          <w:sz w:val="16"/>
          <w:szCs w:val="16"/>
        </w:rPr>
        <w:t xml:space="preserve"> </w:t>
      </w:r>
      <w:r w:rsidRPr="00D86366">
        <w:rPr>
          <w:sz w:val="16"/>
          <w:szCs w:val="16"/>
        </w:rPr>
        <w:t>A spokesman for Delaney said the candidate is "very disappointed," he can not attend the conference due to a scheduling conflict.</w:t>
      </w:r>
      <w:r>
        <w:rPr>
          <w:sz w:val="16"/>
          <w:szCs w:val="16"/>
        </w:rPr>
        <w:t xml:space="preserve"> </w:t>
      </w:r>
      <w:r w:rsidRPr="00D86366">
        <w:rPr>
          <w:rStyle w:val="StyleUnderline"/>
        </w:rPr>
        <w:t>The decisions come after prominent liberal group MoveOn.org called on all Democratic candidates vying for the party's presidential nomination to boycott the conference. "It’s no secret that AIPAC has worked to hinder diplomatic efforts like the Iran deal, is undermining Palestinian self-determination, and inviting figures actively involved in human rights violations to its stage," Iram Ali, Campaign Director at MoveOn.org, wrote in a statement released earlier this week.</w:t>
      </w:r>
      <w:r>
        <w:rPr>
          <w:sz w:val="16"/>
          <w:szCs w:val="16"/>
        </w:rPr>
        <w:t xml:space="preserve"> </w:t>
      </w:r>
      <w:r w:rsidRPr="00D86366">
        <w:rPr>
          <w:sz w:val="16"/>
          <w:szCs w:val="16"/>
        </w:rPr>
        <w:t>The call to boycott the conference also comes after Democrats struggled to respond to the backlash against Minnesota Rep. Ilhan Omar, whose comments about Jewish Americans and dual-loyalty sparked a debate within the party about anti-Semitism led the U.S. House to pass an official resolution condemning "hate."</w:t>
      </w:r>
      <w:r>
        <w:rPr>
          <w:sz w:val="16"/>
          <w:szCs w:val="16"/>
        </w:rPr>
        <w:t xml:space="preserve"> </w:t>
      </w:r>
      <w:r w:rsidRPr="00D86366">
        <w:rPr>
          <w:sz w:val="16"/>
          <w:szCs w:val="16"/>
        </w:rPr>
        <w:t>Despite the backlash, many prominent Democrats including Sanders and Harris came to Omar's defense.</w:t>
      </w:r>
      <w:r>
        <w:rPr>
          <w:sz w:val="16"/>
          <w:szCs w:val="16"/>
        </w:rPr>
        <w:t xml:space="preserve"> </w:t>
      </w:r>
    </w:p>
    <w:p w14:paraId="38609B26" w14:textId="77777777" w:rsidR="00F92A99" w:rsidRDefault="00F92A99" w:rsidP="00F92A99">
      <w:pPr>
        <w:rPr>
          <w:sz w:val="16"/>
          <w:szCs w:val="16"/>
        </w:rPr>
      </w:pPr>
    </w:p>
    <w:p w14:paraId="6D2CDF70" w14:textId="77777777" w:rsidR="00F92A99" w:rsidRDefault="00F92A99" w:rsidP="00F92A99">
      <w:pPr>
        <w:rPr>
          <w:b/>
          <w:sz w:val="26"/>
          <w:szCs w:val="26"/>
        </w:rPr>
      </w:pPr>
      <w:r>
        <w:rPr>
          <w:b/>
          <w:sz w:val="26"/>
          <w:szCs w:val="26"/>
        </w:rPr>
        <w:t>AIPAC issue wins votes for trump in swing states in 2020</w:t>
      </w:r>
    </w:p>
    <w:p w14:paraId="6D84B555" w14:textId="77777777" w:rsidR="00F92A99" w:rsidRPr="00000C9C" w:rsidRDefault="00F92A99" w:rsidP="00F92A99">
      <w:pPr>
        <w:rPr>
          <w:b/>
          <w:sz w:val="26"/>
          <w:szCs w:val="26"/>
        </w:rPr>
      </w:pPr>
      <w:r w:rsidRPr="00000C9C">
        <w:rPr>
          <w:b/>
          <w:sz w:val="26"/>
          <w:szCs w:val="26"/>
        </w:rPr>
        <w:t>Fouriezos</w:t>
      </w:r>
      <w:r>
        <w:rPr>
          <w:b/>
          <w:sz w:val="26"/>
          <w:szCs w:val="26"/>
        </w:rPr>
        <w:t xml:space="preserve"> 1/17</w:t>
      </w:r>
    </w:p>
    <w:p w14:paraId="172D8294" w14:textId="77777777" w:rsidR="00F92A99" w:rsidRDefault="00F92A99" w:rsidP="00F92A99">
      <w:r>
        <w:t>(Nick</w:t>
      </w:r>
      <w:r w:rsidRPr="0022481A">
        <w:t xml:space="preserve"> honed that curiosity at the University of Georgia. At the student newspaper, Nick covered tennis and football and later became sports editor. He walked out with the rest of the staff after the board of directors attempted a takeover; the protest drew national headlines and he was reinstated, ultimately serving as editor in chief. After almost losing what he loved to do — the freedom to seek the truth and report it —  Nick moved toward investigative news. He has interned at the St. Augustine Record and Baltimore Sun (where he once pissed off Michael Phelps). A summer stint with his hometown paper, the Atlanta Journal-Constitution, turned into a contract to cover the 2014 elections — at which point Nick was a political junkie. He then spent seven months traveling Indonesia and Australia, writing about corrupt politicians and fledgling Hugh Jackmans, and swimming with whale sharks.</w:t>
      </w:r>
      <w:r>
        <w:t xml:space="preserve"> Fo</w:t>
      </w:r>
      <w:r w:rsidRPr="00FF00CA">
        <w:t>uriezos, Nick. “How the Debate Over Israel Could Separate 2020 Contenders.” OZY, 17 Jan. 2019,</w:t>
      </w:r>
      <w:r>
        <w:t xml:space="preserve"> 6 Jul. 2019,</w:t>
      </w:r>
      <w:r w:rsidRPr="00FF00CA">
        <w:t xml:space="preserve"> </w:t>
      </w:r>
      <w:hyperlink r:id="rId34" w:history="1">
        <w:r w:rsidRPr="007920DC">
          <w:rPr>
            <w:rStyle w:val="Hyperlink"/>
          </w:rPr>
          <w:t>www.ozy.com/politics-and-power/how-the-debate-over-israel-could-separate-2020-contenders/91844</w:t>
        </w:r>
      </w:hyperlink>
      <w:r w:rsidRPr="00FF00CA">
        <w:t>.</w:t>
      </w:r>
      <w:r>
        <w:t xml:space="preserve"> Laura Ni)</w:t>
      </w:r>
    </w:p>
    <w:p w14:paraId="70095010" w14:textId="1A5F926B" w:rsidR="00F92A99" w:rsidRDefault="00F92A99" w:rsidP="00F92A99">
      <w:pPr>
        <w:rPr>
          <w:u w:val="single"/>
        </w:rPr>
      </w:pPr>
      <w:r w:rsidRPr="0072079F">
        <w:rPr>
          <w:sz w:val="16"/>
          <w:szCs w:val="16"/>
        </w:rPr>
        <w:t xml:space="preserve">That ground-up surge in </w:t>
      </w:r>
      <w:r w:rsidRPr="0072079F">
        <w:rPr>
          <w:u w:val="single"/>
        </w:rPr>
        <w:t>pro-Palestine activity was visible in the recent midterms that led to the election of at least two vocal supporters of the boycott</w:t>
      </w:r>
      <w:r w:rsidRPr="00704D69">
        <w:rPr>
          <w:sz w:val="16"/>
          <w:szCs w:val="16"/>
        </w:rPr>
        <w:t>, divestment and sanctions movement aimed at pressuring Israel into addressing Palestinian rights: Ilhan Omar of Minnesota and Rashida Tlaib of Michigan. The first Palestinian-American elected to Congress, Tlaib did not respond to OZY’s requests for comment but has previously told The Intercept that she wants to lead a delegation to Palestine that would counter the annual AIPAC-sponsored trip to Israel.</w:t>
      </w:r>
      <w:r>
        <w:rPr>
          <w:sz w:val="16"/>
          <w:szCs w:val="16"/>
        </w:rPr>
        <w:t xml:space="preserve"> </w:t>
      </w:r>
      <w:r w:rsidRPr="003F7DEB">
        <w:rPr>
          <w:sz w:val="16"/>
          <w:szCs w:val="16"/>
        </w:rPr>
        <w:t xml:space="preserve">“There is </w:t>
      </w:r>
      <w:r w:rsidRPr="003F7DEB">
        <w:rPr>
          <w:u w:val="single"/>
        </w:rPr>
        <w:t>a young generation of American progressives overall who are looking for a rejection of the old</w:t>
      </w:r>
      <w:r>
        <w:t xml:space="preserve"> </w:t>
      </w:r>
      <w:r w:rsidRPr="00BE4112">
        <w:rPr>
          <w:sz w:val="16"/>
          <w:szCs w:val="16"/>
        </w:rPr>
        <w:t>way of doing things,” says Simone Zimmerman, a spokeswoman for If Not Now, a Jewish-American activist group building public support to end Israeli occupation of Palestinian territories. The former Sanders staffer ties the pro-Palestine movement’s work to the way the Vermont senator was able to normalize progressive ideals such as Medicare-for-all. “Just like how we’re seeing young people push for radical new visions, like the Green New Deal policy” supported by Alexandria Ocasio-Cortez, Zimmerman adds.</w:t>
      </w:r>
      <w:r>
        <w:rPr>
          <w:sz w:val="16"/>
          <w:szCs w:val="16"/>
        </w:rPr>
        <w:t xml:space="preserve"> </w:t>
      </w:r>
      <w:r w:rsidRPr="0048175E">
        <w:rPr>
          <w:sz w:val="16"/>
          <w:szCs w:val="16"/>
        </w:rPr>
        <w:t>But the rise of this sentiment is also likely to make Israel — of the countless issues that are likely to be faced by the 2020 candidates — perhaps the most divisive within the Democratic caucus. Once hot-button issues such as gay marriage, a carbon tax and Medicare-for-all have become nearly ubiquitous party positions.</w:t>
      </w:r>
      <w:r>
        <w:rPr>
          <w:sz w:val="16"/>
          <w:szCs w:val="16"/>
        </w:rPr>
        <w:t xml:space="preserve"> </w:t>
      </w:r>
      <w:r w:rsidRPr="0048175E">
        <w:rPr>
          <w:u w:val="single"/>
        </w:rPr>
        <w:t>American Jews are particularly sensitive toward anti-Semitism as hate acts and White nationalism have risen since the 2016 election</w:t>
      </w:r>
      <w:r>
        <w:t xml:space="preserve">, </w:t>
      </w:r>
      <w:r w:rsidRPr="0048175E">
        <w:rPr>
          <w:sz w:val="16"/>
          <w:szCs w:val="16"/>
        </w:rPr>
        <w:t>most visibly during the Pittsburgh synagogue shooting in October that left 11 dead. “In this national environment, candidates have to be very careful as to where the line is in denouncing Israel,” says Tyler Gregory, CEO of Wider Bridge, a progressive LGBT organization focused on advocating for Israel. “Deflecting and blaming critics of Israel for that is very cynical,” responds If Not Now’s Zimmerman.</w:t>
      </w:r>
      <w:r>
        <w:rPr>
          <w:sz w:val="16"/>
          <w:szCs w:val="16"/>
        </w:rPr>
        <w:t xml:space="preserve"> </w:t>
      </w:r>
      <w:r w:rsidRPr="0048175E">
        <w:rPr>
          <w:sz w:val="16"/>
          <w:szCs w:val="16"/>
        </w:rPr>
        <w:t xml:space="preserve">But there may be ramifications past the primary, should candidates not toe the traditional line. </w:t>
      </w:r>
      <w:r w:rsidRPr="00893A85">
        <w:rPr>
          <w:u w:val="single"/>
        </w:rPr>
        <w:t xml:space="preserve">It looks </w:t>
      </w:r>
      <w:r w:rsidRPr="00DB2B74">
        <w:rPr>
          <w:b/>
          <w:u w:val="single"/>
        </w:rPr>
        <w:t>unlikely</w:t>
      </w:r>
      <w:r w:rsidRPr="00893A85">
        <w:rPr>
          <w:u w:val="single"/>
        </w:rPr>
        <w:t xml:space="preserve"> the Jewish vote would switch en masse to Donald Trump in the 2020 presidential race. But in a swing state like Florida, particularly if a pro-Palestine presidential candidate becomes the Democratic nominee? “The difference between carrying the Jewish vote 75-25 and carrying it 55-45 could, in theory, be the difference in the election,” Johnson says.</w:t>
      </w:r>
    </w:p>
    <w:p w14:paraId="30517B43" w14:textId="77777777" w:rsidR="00F92A99" w:rsidRDefault="00F92A99" w:rsidP="00F92A99">
      <w:pPr>
        <w:rPr>
          <w:b/>
          <w:sz w:val="28"/>
          <w:szCs w:val="28"/>
          <w:u w:val="single"/>
        </w:rPr>
      </w:pPr>
      <w:r>
        <w:rPr>
          <w:b/>
          <w:sz w:val="28"/>
          <w:szCs w:val="28"/>
          <w:u w:val="single"/>
        </w:rPr>
        <w:t xml:space="preserve">AIPAC influences congress and the defense industry </w:t>
      </w:r>
    </w:p>
    <w:p w14:paraId="40F28026" w14:textId="77777777" w:rsidR="00F92A99" w:rsidRPr="00B60376" w:rsidRDefault="00F92A99" w:rsidP="00F92A99">
      <w:pPr>
        <w:rPr>
          <w:b/>
          <w:sz w:val="28"/>
          <w:szCs w:val="28"/>
          <w:u w:val="single"/>
        </w:rPr>
      </w:pPr>
      <w:r>
        <w:rPr>
          <w:b/>
          <w:sz w:val="28"/>
          <w:szCs w:val="28"/>
          <w:u w:val="single"/>
        </w:rPr>
        <w:t>Kotch 2/11</w:t>
      </w:r>
    </w:p>
    <w:p w14:paraId="322AFE3C" w14:textId="77777777" w:rsidR="00F92A99" w:rsidRDefault="00F92A99" w:rsidP="00F92A99">
      <w:r>
        <w:t xml:space="preserve">( </w:t>
      </w:r>
      <w:r w:rsidRPr="00890B91">
        <w:t>Alex is senior investigative reporter at Sludge. A PhD and campaign finance expert, he and his colleagues at International Business Times won a “Best in Business” award from the Society for Advancing Business Editing and Writing for their coverage of the 2017 Republican tax legislation. Alex’s work has been published by more than two dozen media outlets including The American Prospect, The Nation and Vice.com. Read more about Alex at his personal website.</w:t>
      </w:r>
      <w:r>
        <w:t xml:space="preserve"> Kotch</w:t>
      </w:r>
      <w:r w:rsidRPr="00D17B20">
        <w:t>, Alex. “Here's How AIPAC Spends Money to Influence Congress.” Sludge, 11 Feb. 2019</w:t>
      </w:r>
      <w:r>
        <w:t>, 6 Jul. 2019</w:t>
      </w:r>
      <w:r w:rsidRPr="00D17B20">
        <w:t>, readsludge.com/2019/02/11/heres-how-aipac-spends-money-to-influence-congress/.</w:t>
      </w:r>
      <w:r>
        <w:t xml:space="preserve"> Laura Ni)</w:t>
      </w:r>
    </w:p>
    <w:p w14:paraId="0A20E899" w14:textId="5F9C6427" w:rsidR="00C91E26" w:rsidRPr="001A2DBE" w:rsidRDefault="00F92A99" w:rsidP="00C91E26">
      <w:pPr>
        <w:rPr>
          <w:sz w:val="16"/>
          <w:szCs w:val="16"/>
        </w:rPr>
      </w:pPr>
      <w:r w:rsidRPr="00BD737B">
        <w:rPr>
          <w:sz w:val="16"/>
          <w:szCs w:val="16"/>
        </w:rPr>
        <w:t xml:space="preserve">While it’s difficult to pin down what motivates the policy decisions of individual members of Congress, </w:t>
      </w:r>
      <w:r w:rsidRPr="00BD737B">
        <w:rPr>
          <w:u w:val="single"/>
        </w:rPr>
        <w:t>it’s relevant to consider the strong influence that AIPAC has over Congress</w:t>
      </w:r>
      <w:r>
        <w:t xml:space="preserve">, </w:t>
      </w:r>
      <w:r w:rsidRPr="00BD737B">
        <w:rPr>
          <w:sz w:val="16"/>
          <w:szCs w:val="16"/>
        </w:rPr>
        <w:t>which Omar did in a follow-up tweet. The congresswoman from Minnesota, who came to the U.S. in 1995 as a Somali refugee, did not allege that AIPAC is the only pro-Israel organization seeking to influence American politicians’ actions regarding Israel. It is, however, one of the most powerful.</w:t>
      </w:r>
      <w:r>
        <w:rPr>
          <w:sz w:val="16"/>
          <w:szCs w:val="16"/>
        </w:rPr>
        <w:t xml:space="preserve"> </w:t>
      </w:r>
      <w:r w:rsidRPr="0030485C">
        <w:rPr>
          <w:u w:val="single"/>
        </w:rPr>
        <w:t>Does AIPAC directly pay members of Congress to vote for “pro-Israel” policies</w:t>
      </w:r>
      <w:r>
        <w:t xml:space="preserve">, </w:t>
      </w:r>
      <w:r w:rsidRPr="0030485C">
        <w:rPr>
          <w:sz w:val="16"/>
          <w:szCs w:val="16"/>
        </w:rPr>
        <w:t xml:space="preserve">something Omar alleged and Forward opinion editor Batya Ungar-Sargon challenged on Twitter? The short answer is “no,” but </w:t>
      </w:r>
      <w:r w:rsidRPr="0030485C">
        <w:rPr>
          <w:u w:val="single"/>
        </w:rPr>
        <w:t>the nuanced answer is far more complicated.</w:t>
      </w:r>
      <w:r>
        <w:rPr>
          <w:u w:val="single"/>
        </w:rPr>
        <w:t xml:space="preserve"> </w:t>
      </w:r>
      <w:r w:rsidRPr="0030485C">
        <w:rPr>
          <w:sz w:val="16"/>
          <w:szCs w:val="16"/>
        </w:rPr>
        <w:t>Here’s how AIPAC spends money to influence American politics.</w:t>
      </w:r>
      <w:r>
        <w:rPr>
          <w:sz w:val="16"/>
          <w:szCs w:val="16"/>
        </w:rPr>
        <w:t xml:space="preserve"> </w:t>
      </w:r>
      <w:r w:rsidRPr="0030485C">
        <w:rPr>
          <w:sz w:val="16"/>
          <w:szCs w:val="16"/>
        </w:rPr>
        <w:t>Donations from AIPAC Members</w:t>
      </w:r>
      <w:r>
        <w:rPr>
          <w:sz w:val="16"/>
          <w:szCs w:val="16"/>
        </w:rPr>
        <w:t xml:space="preserve"> </w:t>
      </w:r>
      <w:r w:rsidRPr="0030485C">
        <w:rPr>
          <w:u w:val="single"/>
        </w:rPr>
        <w:t>AIPAC</w:t>
      </w:r>
      <w:r>
        <w:t xml:space="preserve"> </w:t>
      </w:r>
      <w:r w:rsidRPr="0030485C">
        <w:rPr>
          <w:sz w:val="16"/>
          <w:szCs w:val="16"/>
        </w:rPr>
        <w:t xml:space="preserve">is not a political action committee and does not donate directly to political candidates, but it </w:t>
      </w:r>
      <w:r w:rsidRPr="0030485C">
        <w:rPr>
          <w:u w:val="single"/>
        </w:rPr>
        <w:t xml:space="preserve">requires its members to donate to the campaigns of certain members of Congress in order to receive exclusive membership benefits. </w:t>
      </w:r>
      <w:r w:rsidRPr="0030485C">
        <w:rPr>
          <w:sz w:val="14"/>
          <w:szCs w:val="14"/>
        </w:rPr>
        <w:t>Doug Rossinow, an academic and author of a forthcoming book on American Zionism, wrote in the Washington Post that</w:t>
      </w:r>
      <w:r>
        <w:t xml:space="preserve"> </w:t>
      </w:r>
      <w:r w:rsidRPr="0030485C">
        <w:rPr>
          <w:u w:val="single"/>
        </w:rPr>
        <w:t>since the late 1970s, AIPAC “has informally directed substantial campaign contributions toward chosen candidates for Congress.”</w:t>
      </w:r>
      <w:r>
        <w:rPr>
          <w:u w:val="single"/>
        </w:rPr>
        <w:t xml:space="preserve"> </w:t>
      </w:r>
      <w:r w:rsidRPr="009A47BD">
        <w:rPr>
          <w:sz w:val="14"/>
          <w:szCs w:val="14"/>
        </w:rPr>
        <w:t xml:space="preserve">The New Yorker explained AIPAC’s role in the late 1980s establishing allied pro-Israel PACs, which often had AIPAC leaders in charge and “looked to [AIPAC] for direction” regarding campaign contributions. AIPAC, which has generally been allied with the Republican Party, reportedly recruited individual bundlers, who would collect AIPAC members’ donations to direct them to the campaigns of senators and representatives. </w:t>
      </w:r>
      <w:r>
        <w:t>“</w:t>
      </w:r>
      <w:r w:rsidRPr="009A47BD">
        <w:rPr>
          <w:u w:val="single"/>
        </w:rPr>
        <w:t>The goal was to develop people who could get a member of Congress on the phone at a moment’s notice,” wrote the New Yorker’s Connie Bruck.</w:t>
      </w:r>
      <w:r>
        <w:rPr>
          <w:u w:val="single"/>
        </w:rPr>
        <w:t xml:space="preserve"> </w:t>
      </w:r>
      <w:r w:rsidRPr="001156D2">
        <w:rPr>
          <w:sz w:val="16"/>
          <w:szCs w:val="16"/>
        </w:rPr>
        <w:t>On its website, AIPAC details its “Congressional Club,” a group of members who commit to donate at least $5,000 per election cycle “in a clearly pro-Israel context” to “pro-Israel politics.” “The Congressional Club is designed to recognize politically active members of AIPAC who support pro-Israel candidates for the House and Senate,” the group says.</w:t>
      </w:r>
      <w:r>
        <w:rPr>
          <w:sz w:val="16"/>
          <w:szCs w:val="16"/>
        </w:rPr>
        <w:t xml:space="preserve"> </w:t>
      </w:r>
      <w:r w:rsidRPr="002A2F76">
        <w:rPr>
          <w:sz w:val="16"/>
          <w:szCs w:val="16"/>
        </w:rPr>
        <w:t>The influence of</w:t>
      </w:r>
      <w:r w:rsidRPr="002A2F76">
        <w:t xml:space="preserve"> </w:t>
      </w:r>
      <w:r w:rsidRPr="002A2F76">
        <w:rPr>
          <w:u w:val="single"/>
        </w:rPr>
        <w:t>AIPAC</w:t>
      </w:r>
      <w:r w:rsidRPr="002A2F76">
        <w:t xml:space="preserve"> </w:t>
      </w:r>
      <w:r w:rsidRPr="002A2F76">
        <w:rPr>
          <w:sz w:val="16"/>
          <w:szCs w:val="16"/>
        </w:rPr>
        <w:t>and other pro-Israel organizations</w:t>
      </w:r>
      <w:r w:rsidRPr="002A2F76">
        <w:t xml:space="preserve"> </w:t>
      </w:r>
      <w:r w:rsidRPr="002A2F76">
        <w:rPr>
          <w:u w:val="single"/>
        </w:rPr>
        <w:t>impacts</w:t>
      </w:r>
      <w:r w:rsidRPr="002A2F76">
        <w:t xml:space="preserve"> </w:t>
      </w:r>
      <w:r w:rsidRPr="002A2F76">
        <w:rPr>
          <w:sz w:val="16"/>
          <w:szCs w:val="16"/>
        </w:rPr>
        <w:t xml:space="preserve">one of Washington’s biggest special-interest groups: </w:t>
      </w:r>
      <w:r w:rsidRPr="00062BA9">
        <w:rPr>
          <w:u w:val="single"/>
        </w:rPr>
        <w:t>the defense industry</w:t>
      </w:r>
      <w:r w:rsidRPr="002A2F76">
        <w:t xml:space="preserve">. </w:t>
      </w:r>
      <w:r w:rsidRPr="00062BA9">
        <w:rPr>
          <w:sz w:val="16"/>
          <w:szCs w:val="16"/>
        </w:rPr>
        <w:t>As Sludge previously reported, both defense and pro-Israel interests have donated significant amounts of money to the campaign of Engel, whose committee has jurisdiction of arms exports. The top U.S. weapons manufacturers benefit from Israeli weapons purchases, made possible in part by American financial assistance.</w:t>
      </w:r>
    </w:p>
    <w:p w14:paraId="6EFA1E58" w14:textId="77777777" w:rsidR="00586C61" w:rsidRPr="001A2DBE" w:rsidRDefault="00586C61" w:rsidP="00586C61">
      <w:pPr>
        <w:pStyle w:val="Heading4"/>
      </w:pPr>
      <w:r w:rsidRPr="001A2DBE">
        <w:t>Israel lobbyists spend a lot of money to influence u.s. elections</w:t>
      </w:r>
    </w:p>
    <w:p w14:paraId="0C6B0CF5" w14:textId="77777777" w:rsidR="00586C61" w:rsidRPr="00146547" w:rsidRDefault="00586C61" w:rsidP="00586C61">
      <w:pPr>
        <w:spacing w:before="100" w:beforeAutospacing="1" w:after="100" w:afterAutospacing="1"/>
        <w:outlineLvl w:val="3"/>
        <w:rPr>
          <w:rFonts w:eastAsia="Times New Roman" w:cs="Calibri"/>
          <w:b/>
          <w:bCs/>
          <w:color w:val="000000"/>
          <w:sz w:val="32"/>
          <w:szCs w:val="32"/>
        </w:rPr>
      </w:pPr>
      <w:r>
        <w:rPr>
          <w:rFonts w:eastAsia="Times New Roman" w:cs="Calibri"/>
          <w:b/>
          <w:bCs/>
          <w:color w:val="000000"/>
          <w:sz w:val="26"/>
          <w:szCs w:val="26"/>
        </w:rPr>
        <w:t>Perkins</w:t>
      </w:r>
      <w:r w:rsidRPr="009F3070">
        <w:rPr>
          <w:rFonts w:eastAsia="Times New Roman" w:cs="Calibri"/>
          <w:b/>
          <w:bCs/>
          <w:color w:val="000000"/>
          <w:sz w:val="26"/>
          <w:szCs w:val="26"/>
        </w:rPr>
        <w:t xml:space="preserve"> 1</w:t>
      </w:r>
      <w:r>
        <w:rPr>
          <w:rFonts w:eastAsia="Times New Roman" w:cs="Calibri"/>
          <w:b/>
          <w:bCs/>
          <w:color w:val="000000"/>
          <w:sz w:val="26"/>
          <w:szCs w:val="26"/>
        </w:rPr>
        <w:t>9</w:t>
      </w:r>
      <w:r w:rsidRPr="009F3070">
        <w:rPr>
          <w:rFonts w:eastAsia="Times New Roman" w:cs="Calibri"/>
          <w:color w:val="000000"/>
          <w:sz w:val="18"/>
          <w:szCs w:val="18"/>
        </w:rPr>
        <w:t>."</w:t>
      </w:r>
      <w:r w:rsidRPr="009F3070">
        <w:t xml:space="preserve"> </w:t>
      </w:r>
      <w:r w:rsidRPr="005D0AD5">
        <w:rPr>
          <w:rFonts w:eastAsia="Times New Roman" w:cs="Calibri"/>
          <w:color w:val="000000"/>
          <w:sz w:val="18"/>
          <w:szCs w:val="18"/>
        </w:rPr>
        <w:t>Pro-Israel donors spent over $22m on lobbying and contributions in 2018</w:t>
      </w:r>
      <w:r>
        <w:rPr>
          <w:rFonts w:eastAsia="Times New Roman" w:cs="Calibri"/>
          <w:color w:val="000000"/>
          <w:sz w:val="18"/>
          <w:szCs w:val="18"/>
        </w:rPr>
        <w:t>” 2/15/19</w:t>
      </w:r>
      <w:r w:rsidRPr="009F3070">
        <w:rPr>
          <w:rFonts w:eastAsia="Times New Roman" w:cs="Calibri"/>
          <w:color w:val="000000"/>
          <w:sz w:val="18"/>
          <w:szCs w:val="18"/>
        </w:rPr>
        <w:t>, </w:t>
      </w:r>
      <w:r w:rsidRPr="005D0AD5">
        <w:rPr>
          <w:rFonts w:eastAsia="Times New Roman" w:cs="Calibri"/>
          <w:color w:val="000000"/>
          <w:sz w:val="18"/>
          <w:szCs w:val="18"/>
        </w:rPr>
        <w:t>https://www.theguardian.com/us-news/2019/feb/15/pro-israel-donors-spent-over-22m-on-lobbying-and-contributions-in-2018</w:t>
      </w:r>
      <w:r w:rsidRPr="009F3070">
        <w:rPr>
          <w:rFonts w:eastAsia="Times New Roman" w:cs="Calibri"/>
          <w:color w:val="000000"/>
          <w:sz w:val="18"/>
          <w:szCs w:val="18"/>
        </w:rPr>
        <w:t>]</w:t>
      </w:r>
    </w:p>
    <w:p w14:paraId="01DCD791" w14:textId="77777777" w:rsidR="00586C61" w:rsidRPr="00CB58D6" w:rsidRDefault="00586C61" w:rsidP="00586C61">
      <w:pPr>
        <w:spacing w:before="100" w:beforeAutospacing="1" w:after="100" w:afterAutospacing="1"/>
        <w:rPr>
          <w:rFonts w:cs="Calibri"/>
          <w:b/>
          <w:sz w:val="26"/>
          <w:szCs w:val="26"/>
          <w:u w:val="single"/>
        </w:rPr>
      </w:pPr>
      <w:r w:rsidRPr="00146547">
        <w:rPr>
          <w:rStyle w:val="StyleUnderline"/>
          <w:rFonts w:cs="Calibri"/>
          <w:sz w:val="26"/>
          <w:szCs w:val="26"/>
        </w:rPr>
        <w:t>Pro-Israel lobbyists and donors spent more than $22m on lobbying and campaign contributions during the 2018 election cycle.</w:t>
      </w:r>
      <w:r>
        <w:rPr>
          <w:rStyle w:val="StyleUnderline"/>
          <w:rFonts w:cs="Calibri"/>
          <w:sz w:val="26"/>
          <w:szCs w:val="26"/>
        </w:rPr>
        <w:t xml:space="preserve"> </w:t>
      </w:r>
      <w:r w:rsidRPr="00146547">
        <w:rPr>
          <w:rStyle w:val="StyleUnderline"/>
          <w:rFonts w:cs="Calibri"/>
          <w:sz w:val="26"/>
          <w:szCs w:val="26"/>
        </w:rPr>
        <w:t>The same or similar Israel-aligned groups and donors have spent hundreds of millions of dollars</w:t>
      </w:r>
      <w:r>
        <w:rPr>
          <w:rStyle w:val="StyleUnderline"/>
          <w:rFonts w:cs="Calibri"/>
          <w:sz w:val="26"/>
          <w:szCs w:val="26"/>
        </w:rPr>
        <w:t xml:space="preserve"> </w:t>
      </w:r>
      <w:hyperlink r:id="rId35" w:history="1">
        <w:r w:rsidRPr="00146547">
          <w:rPr>
            <w:rStyle w:val="StyleUnderline"/>
            <w:rFonts w:cs="Calibri"/>
            <w:sz w:val="26"/>
            <w:szCs w:val="26"/>
          </w:rPr>
          <w:t>in recent decades</w:t>
        </w:r>
      </w:hyperlink>
      <w:r w:rsidRPr="00146547">
        <w:rPr>
          <w:rStyle w:val="StyleUnderline"/>
          <w:rFonts w:cs="Calibri"/>
          <w:sz w:val="26"/>
          <w:szCs w:val="26"/>
        </w:rPr>
        <w:t>, and that money poured into American politics through a variety of channels, according to the non-profit, non-partisan Center for Responsive Politics</w:t>
      </w:r>
      <w:r w:rsidRPr="00146547">
        <w:rPr>
          <w:rFonts w:eastAsia="Times New Roman" w:cs="Calibri"/>
          <w:color w:val="121212"/>
          <w:sz w:val="16"/>
          <w:szCs w:val="26"/>
        </w:rPr>
        <w:t>. The CRP uses federal election records to track campaign finance spending and makes its data available on the OpenSecrets site. The Guardian examined campaign finance data after Muslim Minnesota congresswoman Ilhan Omar</w:t>
      </w:r>
      <w:hyperlink r:id="rId36" w:history="1">
        <w:r>
          <w:rPr>
            <w:rFonts w:eastAsia="Times New Roman" w:cs="Calibri"/>
            <w:color w:val="AB0613"/>
            <w:sz w:val="26"/>
            <w:szCs w:val="26"/>
            <w:u w:val="single"/>
          </w:rPr>
          <w:t xml:space="preserve"> </w:t>
        </w:r>
        <w:r w:rsidRPr="00146547">
          <w:rPr>
            <w:rFonts w:eastAsia="Times New Roman" w:cs="Calibri"/>
            <w:color w:val="AB0613"/>
            <w:sz w:val="26"/>
            <w:szCs w:val="26"/>
            <w:u w:val="single"/>
          </w:rPr>
          <w:t>ignited a controversy</w:t>
        </w:r>
      </w:hyperlink>
      <w:r w:rsidRPr="00146547">
        <w:rPr>
          <w:rFonts w:eastAsia="Times New Roman" w:cs="Calibri"/>
          <w:color w:val="121212"/>
          <w:sz w:val="16"/>
          <w:szCs w:val="26"/>
        </w:rPr>
        <w:t xml:space="preserve"> with two </w:t>
      </w:r>
      <w:hyperlink r:id="rId37" w:history="1">
        <w:r w:rsidRPr="00146547">
          <w:rPr>
            <w:rFonts w:eastAsia="Times New Roman" w:cs="Calibri"/>
            <w:color w:val="AB0613"/>
            <w:sz w:val="26"/>
            <w:szCs w:val="26"/>
            <w:u w:val="single"/>
          </w:rPr>
          <w:t>tweets</w:t>
        </w:r>
      </w:hyperlink>
      <w:r w:rsidRPr="00146547">
        <w:rPr>
          <w:rFonts w:eastAsia="Times New Roman" w:cs="Calibri"/>
          <w:color w:val="121212"/>
          <w:sz w:val="16"/>
          <w:szCs w:val="26"/>
        </w:rPr>
        <w:t xml:space="preserve"> claiming pro-Israel lobby money influenced American political policy and discourse. The claim led to broad accusations of antisemitism from Democrats and Republicans. Omar later apologized but also stood her ground when it came to highlighting the influence of lobbyists, comparing influential pro-Israel lobby group, the American Israeli Public Affairs Committee (Aipac) to the the National Rifle Association and the fossil fuel industry. </w:t>
      </w:r>
      <w:r w:rsidRPr="00146547">
        <w:rPr>
          <w:rStyle w:val="StyleUnderline"/>
          <w:rFonts w:cs="Calibri"/>
          <w:sz w:val="26"/>
          <w:szCs w:val="26"/>
        </w:rPr>
        <w:t>The data examined by the Guardian suggests that the pro-Israel lobby is highly active and spends heavily to influence US policy, though at levels far below those of many big business sectors.</w:t>
      </w:r>
      <w:r>
        <w:rPr>
          <w:rStyle w:val="StyleUnderline"/>
          <w:rFonts w:cs="Calibri"/>
          <w:sz w:val="26"/>
          <w:szCs w:val="26"/>
        </w:rPr>
        <w:t xml:space="preserve"> </w:t>
      </w:r>
      <w:r w:rsidRPr="00146547">
        <w:rPr>
          <w:rFonts w:eastAsia="Times New Roman" w:cs="Calibri"/>
          <w:color w:val="121212"/>
          <w:sz w:val="16"/>
          <w:szCs w:val="26"/>
        </w:rPr>
        <w:t xml:space="preserve">“I haven’t observed many other countries that have a comparable level of activity, at least in domestic lobbying data,” said Dan Auble, a senior researcher at CRP. Omar incorrectly suggested Aipac makes campaign contributions to candidates. </w:t>
      </w:r>
      <w:r w:rsidRPr="00146547">
        <w:rPr>
          <w:rStyle w:val="StyleUnderline"/>
          <w:rFonts w:cs="Calibri"/>
          <w:sz w:val="26"/>
          <w:szCs w:val="26"/>
        </w:rPr>
        <w:t>However, records show it did</w:t>
      </w:r>
      <w:r>
        <w:rPr>
          <w:rStyle w:val="StyleUnderline"/>
          <w:rFonts w:cs="Calibri"/>
          <w:sz w:val="26"/>
          <w:szCs w:val="26"/>
        </w:rPr>
        <w:t xml:space="preserve"> </w:t>
      </w:r>
      <w:hyperlink r:id="rId38" w:history="1">
        <w:r w:rsidRPr="00146547">
          <w:rPr>
            <w:rStyle w:val="StyleUnderline"/>
            <w:rFonts w:cs="Calibri"/>
            <w:sz w:val="26"/>
            <w:szCs w:val="26"/>
          </w:rPr>
          <w:t>spend about $3.5m lobbying</w:t>
        </w:r>
      </w:hyperlink>
      <w:r>
        <w:rPr>
          <w:rStyle w:val="StyleUnderline"/>
          <w:rFonts w:cs="Calibri"/>
          <w:sz w:val="26"/>
          <w:szCs w:val="26"/>
        </w:rPr>
        <w:t xml:space="preserve"> </w:t>
      </w:r>
      <w:r w:rsidRPr="00146547">
        <w:rPr>
          <w:rStyle w:val="StyleUnderline"/>
          <w:rFonts w:cs="Calibri"/>
          <w:sz w:val="26"/>
          <w:szCs w:val="26"/>
        </w:rPr>
        <w:t>during the 2018 election cycle. In total, pro-Israel lobbying groups</w:t>
      </w:r>
      <w:r>
        <w:rPr>
          <w:rStyle w:val="StyleUnderline"/>
          <w:rFonts w:cs="Calibri"/>
          <w:sz w:val="26"/>
          <w:szCs w:val="26"/>
        </w:rPr>
        <w:t xml:space="preserve"> </w:t>
      </w:r>
      <w:hyperlink r:id="rId39" w:history="1">
        <w:r w:rsidRPr="00146547">
          <w:rPr>
            <w:rStyle w:val="StyleUnderline"/>
            <w:rFonts w:cs="Calibri"/>
            <w:sz w:val="26"/>
            <w:szCs w:val="26"/>
          </w:rPr>
          <w:t>spent about $5m</w:t>
        </w:r>
        <w:r>
          <w:rPr>
            <w:rStyle w:val="StyleUnderline"/>
            <w:rFonts w:cs="Calibri"/>
            <w:sz w:val="26"/>
            <w:szCs w:val="26"/>
          </w:rPr>
          <w:t xml:space="preserve"> </w:t>
        </w:r>
      </w:hyperlink>
      <w:r w:rsidRPr="00146547">
        <w:rPr>
          <w:rStyle w:val="StyleUnderline"/>
          <w:rFonts w:cs="Calibri"/>
          <w:sz w:val="26"/>
          <w:szCs w:val="26"/>
        </w:rPr>
        <w:t>in 2018, the highest tally since tracking began in 1998.</w:t>
      </w:r>
    </w:p>
    <w:p w14:paraId="3761311F" w14:textId="77777777" w:rsidR="00483F0B" w:rsidRPr="00483F0B" w:rsidRDefault="00483F0B" w:rsidP="00483F0B"/>
    <w:p w14:paraId="73B97872" w14:textId="77777777" w:rsidR="00BE69E3" w:rsidRPr="003301F3" w:rsidRDefault="00BE69E3" w:rsidP="00BE69E3">
      <w:pPr>
        <w:pStyle w:val="Heading3"/>
      </w:pPr>
      <w:r>
        <w:t>Saudi Arabia</w:t>
      </w:r>
    </w:p>
    <w:p w14:paraId="5C2D91F2" w14:textId="30AF69EC" w:rsidR="00BE69E3" w:rsidRDefault="00BE69E3" w:rsidP="00BE69E3">
      <w:pPr>
        <w:pStyle w:val="Heading4"/>
      </w:pPr>
      <w:r>
        <w:t>Americans support disarmament of Saudi- seen as the worst ongoing humanitarian crisis</w:t>
      </w:r>
      <w:r w:rsidR="007E2673">
        <w:t>- gives Trump leverage to win</w:t>
      </w:r>
    </w:p>
    <w:p w14:paraId="5B44DCE2" w14:textId="77777777" w:rsidR="00BE69E3" w:rsidRPr="005E7856" w:rsidRDefault="00BE69E3" w:rsidP="00BE69E3">
      <w:r>
        <w:rPr>
          <w:rStyle w:val="Style13ptBold"/>
        </w:rPr>
        <w:t xml:space="preserve">Daragahi ’18 </w:t>
      </w:r>
      <w:r w:rsidRPr="005E7856">
        <w:t>(Borzou, International Correspondent for The Independent, “Majority of Americans want congress to cut arms sales to Saudi Arabia over Yemen war, survey finds,” The Independent, Nov. 26 2018, https://www.independent.co.uk/news/world/middle-east/saudi-arabia-arms-sales-embargo-us-yemen-civil-war-famine-trump-congress-a8651931.html)/ly</w:t>
      </w:r>
    </w:p>
    <w:p w14:paraId="7BDAC07C" w14:textId="77777777" w:rsidR="00BE69E3" w:rsidRDefault="00BE69E3" w:rsidP="00BE69E3">
      <w:pPr>
        <w:rPr>
          <w:sz w:val="16"/>
        </w:rPr>
      </w:pPr>
      <w:r w:rsidRPr="00EB17C9">
        <w:rPr>
          <w:rStyle w:val="Emphasis"/>
        </w:rPr>
        <w:t>A majority</w:t>
      </w:r>
      <w:r w:rsidRPr="00992DA7">
        <w:rPr>
          <w:u w:val="single"/>
        </w:rPr>
        <w:t xml:space="preserve"> of Americans </w:t>
      </w:r>
      <w:r w:rsidRPr="00EB17C9">
        <w:rPr>
          <w:rStyle w:val="Emphasis"/>
        </w:rPr>
        <w:t xml:space="preserve">oppose </w:t>
      </w:r>
      <w:r w:rsidRPr="00EB17C9">
        <w:rPr>
          <w:sz w:val="16"/>
        </w:rPr>
        <w:t xml:space="preserve">the </w:t>
      </w:r>
      <w:r w:rsidRPr="00992DA7">
        <w:rPr>
          <w:u w:val="single"/>
        </w:rPr>
        <w:t xml:space="preserve">US </w:t>
      </w:r>
      <w:r w:rsidRPr="00EB17C9">
        <w:rPr>
          <w:sz w:val="16"/>
        </w:rPr>
        <w:t xml:space="preserve">government’s </w:t>
      </w:r>
      <w:r w:rsidRPr="00EB17C9">
        <w:rPr>
          <w:rStyle w:val="Emphasis"/>
        </w:rPr>
        <w:t>support</w:t>
      </w:r>
      <w:r w:rsidRPr="00992DA7">
        <w:rPr>
          <w:u w:val="single"/>
        </w:rPr>
        <w:t xml:space="preserve"> for the ongoing Saudi-led war in Yemen</w:t>
      </w:r>
      <w:r w:rsidRPr="00EB17C9">
        <w:rPr>
          <w:sz w:val="16"/>
        </w:rPr>
        <w:t xml:space="preserve">, a survey has shown. Some </w:t>
      </w:r>
      <w:r w:rsidRPr="00992DA7">
        <w:rPr>
          <w:u w:val="single"/>
        </w:rPr>
        <w:t>58 per cent</w:t>
      </w:r>
      <w:r w:rsidRPr="00EB17C9">
        <w:rPr>
          <w:sz w:val="16"/>
        </w:rPr>
        <w:t xml:space="preserve"> of respondents </w:t>
      </w:r>
      <w:r w:rsidRPr="00992DA7">
        <w:rPr>
          <w:u w:val="single"/>
        </w:rPr>
        <w:t>wanted lawmakers to</w:t>
      </w:r>
      <w:r w:rsidRPr="00EB17C9">
        <w:rPr>
          <w:sz w:val="16"/>
        </w:rPr>
        <w:t xml:space="preserve"> curtail or </w:t>
      </w:r>
      <w:r w:rsidRPr="00992DA7">
        <w:rPr>
          <w:u w:val="single"/>
        </w:rPr>
        <w:t>halt the supply of arms for a conflict considered the world’s worst ongoing humanitarian disaster</w:t>
      </w:r>
      <w:r w:rsidRPr="00EB17C9">
        <w:rPr>
          <w:sz w:val="16"/>
        </w:rPr>
        <w:t xml:space="preserve">. </w:t>
      </w:r>
      <w:r w:rsidRPr="00992DA7">
        <w:rPr>
          <w:u w:val="single"/>
        </w:rPr>
        <w:t>Only 13 per cent</w:t>
      </w:r>
      <w:r w:rsidRPr="00EB17C9">
        <w:rPr>
          <w:sz w:val="16"/>
        </w:rPr>
        <w:t xml:space="preserve"> of Americans </w:t>
      </w:r>
      <w:r w:rsidRPr="00992DA7">
        <w:rPr>
          <w:u w:val="single"/>
        </w:rPr>
        <w:t>said they want lawmakers to maintain or increase arms sales</w:t>
      </w:r>
      <w:r w:rsidRPr="00EB17C9">
        <w:rPr>
          <w:sz w:val="16"/>
        </w:rPr>
        <w:t xml:space="preserve"> to the US allies in the conflict – Saudi Arabia and the United Arab Emirates. But the survey, conducted by YouGov and commissioned by the International Rescue Committee relief group, also showed striking nationwide ignorance about the conflict. The three-year conflict in Yemen has been largely ignored by broadcast media in favour of near 24-hour coverage of President Donald Trump’s foibles. </w:t>
      </w:r>
      <w:r w:rsidRPr="00EB17C9">
        <w:rPr>
          <w:u w:val="single"/>
        </w:rPr>
        <w:t>The war has claimed tens of thousands of lives</w:t>
      </w:r>
      <w:r w:rsidRPr="00EB17C9">
        <w:rPr>
          <w:sz w:val="16"/>
        </w:rPr>
        <w:t xml:space="preserve"> and brought the Arab world’s poorest nation to the brink of widespread famine as winter approaches and heating and cooking fuel prices spike, according to relief organisations. But of 1,000 Americans surveyed earlier this month, a third said they had never even heard of the Yemen war. Among those who had an opinion on the conflict, </w:t>
      </w:r>
      <w:r w:rsidRPr="005D6E5E">
        <w:rPr>
          <w:rStyle w:val="Emphasis"/>
        </w:rPr>
        <w:t>75 per cent opposed</w:t>
      </w:r>
      <w:r w:rsidRPr="00992DA7">
        <w:rPr>
          <w:u w:val="single"/>
        </w:rPr>
        <w:t xml:space="preserve"> US i</w:t>
      </w:r>
      <w:r w:rsidRPr="005D6E5E">
        <w:rPr>
          <w:rStyle w:val="Emphasis"/>
        </w:rPr>
        <w:t>nvolvement</w:t>
      </w:r>
      <w:r w:rsidRPr="00EB17C9">
        <w:rPr>
          <w:sz w:val="16"/>
        </w:rPr>
        <w:t xml:space="preserve">. “We’ve already made the argument that </w:t>
      </w:r>
      <w:r w:rsidRPr="00EB17C9">
        <w:rPr>
          <w:u w:val="single"/>
        </w:rPr>
        <w:t xml:space="preserve">this conflict is </w:t>
      </w:r>
      <w:r w:rsidRPr="005D6E5E">
        <w:rPr>
          <w:rStyle w:val="Emphasis"/>
        </w:rPr>
        <w:t>morally and strategically bankrupt</w:t>
      </w:r>
      <w:r w:rsidRPr="00EB17C9">
        <w:rPr>
          <w:sz w:val="16"/>
        </w:rPr>
        <w:t xml:space="preserve">," said Amanda Catanzano, a senior director at the International Rescue Committee. "But </w:t>
      </w:r>
      <w:r w:rsidRPr="00EB17C9">
        <w:rPr>
          <w:u w:val="single"/>
        </w:rPr>
        <w:t xml:space="preserve">it’s </w:t>
      </w:r>
      <w:r w:rsidRPr="00EB17C9">
        <w:rPr>
          <w:sz w:val="16"/>
        </w:rPr>
        <w:t>also</w:t>
      </w:r>
      <w:r w:rsidRPr="00EB17C9">
        <w:rPr>
          <w:u w:val="single"/>
        </w:rPr>
        <w:t xml:space="preserve"> politically unpopular. It doesn’t reflect the perspective of the American people</w:t>
      </w:r>
      <w:r w:rsidRPr="00EB17C9">
        <w:rPr>
          <w:sz w:val="16"/>
        </w:rPr>
        <w:t>."</w:t>
      </w:r>
    </w:p>
    <w:p w14:paraId="7FC81F84" w14:textId="4DF31503" w:rsidR="00C12117" w:rsidRDefault="00BE69E3" w:rsidP="00C12117">
      <w:pPr>
        <w:pStyle w:val="Heading4"/>
      </w:pPr>
      <w:r>
        <w:rPr>
          <w:sz w:val="16"/>
        </w:rPr>
        <w:t xml:space="preserve"> </w:t>
      </w:r>
      <w:r w:rsidR="00C12117">
        <w:t>Continued arms sales to Saudi allows dems to claim the “no more wars” narrative – that mobilizes bipartisan anti-interventionist support and swings 2020 votes.</w:t>
      </w:r>
      <w:r w:rsidR="00464C6C">
        <w:t xml:space="preserve"> The plan flips that.</w:t>
      </w:r>
    </w:p>
    <w:p w14:paraId="3B6E0F34" w14:textId="77777777" w:rsidR="00C12117" w:rsidRPr="00C131BF" w:rsidRDefault="00C12117" w:rsidP="00C12117">
      <w:r>
        <w:rPr>
          <w:rStyle w:val="Style13ptBold"/>
        </w:rPr>
        <w:t>Yepe 5/1 (</w:t>
      </w:r>
      <w:r w:rsidRPr="00C131BF">
        <w:t>MANUEL E. YEPE</w:t>
      </w:r>
      <w:r>
        <w:t xml:space="preserve"> [</w:t>
      </w:r>
      <w:r w:rsidRPr="00C131BF">
        <w:t>Manuel E. Yepe is a lawyer, economist and journalist. He is a professor at the Higher Institute of International Relations in Havana.</w:t>
      </w:r>
      <w:r>
        <w:t>]</w:t>
      </w:r>
      <w:r w:rsidRPr="00C131BF">
        <w:t xml:space="preserve">, 5-1-2019, "Who Will Be the War Candidate in 2020?," CounterPunch.org, </w:t>
      </w:r>
      <w:hyperlink r:id="rId40" w:history="1">
        <w:r w:rsidRPr="006569D4">
          <w:rPr>
            <w:rStyle w:val="Hyperlink"/>
          </w:rPr>
          <w:t>https://www.counterpunch.org/2019/05/01/who-will-be-the-war-candidate-in-2020/</w:t>
        </w:r>
      </w:hyperlink>
      <w:r>
        <w:t xml:space="preserve"> )SM</w:t>
      </w:r>
    </w:p>
    <w:p w14:paraId="084A084C" w14:textId="77777777" w:rsidR="00C12117" w:rsidRPr="00C131BF" w:rsidRDefault="00C12117" w:rsidP="00C12117">
      <w:pPr>
        <w:rPr>
          <w:rStyle w:val="StyleUnderline"/>
        </w:rPr>
      </w:pPr>
      <w:r w:rsidRPr="00C131BF">
        <w:rPr>
          <w:sz w:val="16"/>
        </w:rPr>
        <w:t>Who Will Be the War Candidate in 2020? by MANUEL E. YEPE FacebookTwitterRedditEmail “</w:t>
      </w:r>
      <w:r w:rsidRPr="00C131BF">
        <w:rPr>
          <w:rStyle w:val="StyleUnderline"/>
        </w:rPr>
        <w:t xml:space="preserve">The president has said he doesn’t want to see this country wrapped up in endless wars… and I agree with that,” Bernie Sanders said </w:t>
      </w:r>
      <w:r w:rsidRPr="00C131BF">
        <w:rPr>
          <w:sz w:val="16"/>
        </w:rPr>
        <w:t>to the Fox News audience last week at Bethlehem, Pennsylvania. Then, looking directly at the camera, he added: “</w:t>
      </w:r>
      <w:r w:rsidRPr="00C131BF">
        <w:rPr>
          <w:rStyle w:val="StyleUnderline"/>
        </w:rPr>
        <w:t>Mr. President, tonight you have the opportunity to do something extraordinary: sign that resolution. Saudi Arabia must not determine the military or foreign policy of this country.”</w:t>
      </w:r>
      <w:r>
        <w:rPr>
          <w:rStyle w:val="StyleUnderline"/>
        </w:rPr>
        <w:t xml:space="preserve"> </w:t>
      </w:r>
      <w:r w:rsidRPr="00C131BF">
        <w:rPr>
          <w:sz w:val="16"/>
        </w:rPr>
        <w:t xml:space="preserve">Sanders was talking about a resolution on the War Powers Act that would put an end to U.S. involvement in the 5-year civil war in Yemen. This war has created one of the biggest humanitarian crises in the world of our time, with thousands of children dead in the middle of a cholera epidemic and famine. </w:t>
      </w:r>
      <w:r w:rsidRPr="00C131BF">
        <w:rPr>
          <w:rStyle w:val="StyleUnderline"/>
        </w:rPr>
        <w:t>Supported by a Democratic Party united in Congress, and an anti-interventionist faction of the Republican Party headed by Senators Rand Paul and Mike Lee of Utah, the War Powers resolution had passed both houses of Congress.</w:t>
      </w:r>
      <w:r>
        <w:rPr>
          <w:rStyle w:val="StyleUnderline"/>
        </w:rPr>
        <w:t xml:space="preserve"> </w:t>
      </w:r>
      <w:r w:rsidRPr="00C131BF">
        <w:rPr>
          <w:rStyle w:val="StyleUnderline"/>
        </w:rPr>
        <w:t>But 24 hours after Sanders urged the President to sign it, Trump vetoed the resolution, describing it as a “dangerous attempt to undermine my constitutional authority.”</w:t>
      </w:r>
      <w:r>
        <w:rPr>
          <w:rStyle w:val="StyleUnderline"/>
        </w:rPr>
        <w:t xml:space="preserve"> </w:t>
      </w:r>
      <w:r w:rsidRPr="00C131BF">
        <w:rPr>
          <w:sz w:val="16"/>
        </w:rPr>
        <w:t xml:space="preserve">According to journalist Buchanan J. Buchanan, “with enough Republican votes in both chambers to resist Trump’s veto, this could have been the end of the matter; but it wasn’t. In fact, </w:t>
      </w:r>
      <w:r w:rsidRPr="00C131BF">
        <w:rPr>
          <w:rStyle w:val="StyleUnderline"/>
        </w:rPr>
        <w:t>Trump gave the Democrats his them for peace by 2020.”</w:t>
      </w:r>
      <w:r>
        <w:rPr>
          <w:rStyle w:val="StyleUnderline"/>
        </w:rPr>
        <w:t xml:space="preserve"> </w:t>
      </w:r>
      <w:r w:rsidRPr="00C131BF">
        <w:rPr>
          <w:sz w:val="16"/>
        </w:rPr>
        <w:t xml:space="preserve">If Sanders emerged as the nominee, </w:t>
      </w:r>
      <w:r w:rsidRPr="00C131BF">
        <w:rPr>
          <w:rStyle w:val="StyleUnderline"/>
        </w:rPr>
        <w:t>we would have an election with a Democrat running with the catchphrase “no more wars” that Trump had promoted in 2016. Thus, Trump would be defending the bombing of Yemeni rebels and civilians by Crown Prince Mohammed bin Salman of Saudi Arabia.</w:t>
      </w:r>
      <w:r>
        <w:rPr>
          <w:rStyle w:val="StyleUnderline"/>
        </w:rPr>
        <w:t xml:space="preserve"> </w:t>
      </w:r>
      <w:r w:rsidRPr="00C131BF">
        <w:rPr>
          <w:sz w:val="16"/>
        </w:rPr>
        <w:t>In 2008</w:t>
      </w:r>
      <w:r w:rsidRPr="00C131BF">
        <w:rPr>
          <w:rStyle w:val="StyleUnderline"/>
        </w:rPr>
        <w:t>, John McCain</w:t>
      </w:r>
      <w:r w:rsidRPr="00C131BF">
        <w:rPr>
          <w:sz w:val="16"/>
        </w:rPr>
        <w:t xml:space="preserve">, hawk leader in the Senate, </w:t>
      </w:r>
      <w:r w:rsidRPr="00C131BF">
        <w:rPr>
          <w:rStyle w:val="StyleUnderline"/>
        </w:rPr>
        <w:t xml:space="preserve">was defeated by </w:t>
      </w:r>
      <w:r w:rsidRPr="00C131BF">
        <w:rPr>
          <w:sz w:val="16"/>
        </w:rPr>
        <w:t xml:space="preserve">the progressive Illinois Senator Barack </w:t>
      </w:r>
      <w:r w:rsidRPr="00C131BF">
        <w:rPr>
          <w:rStyle w:val="StyleUnderline"/>
        </w:rPr>
        <w:t>Obama, who had won his nomination by defeating</w:t>
      </w:r>
      <w:r w:rsidRPr="00C131BF">
        <w:rPr>
          <w:sz w:val="16"/>
        </w:rPr>
        <w:t xml:space="preserve"> the bellicose Hillary </w:t>
      </w:r>
      <w:r w:rsidRPr="00C131BF">
        <w:rPr>
          <w:rStyle w:val="StyleUnderline"/>
        </w:rPr>
        <w:t>Clinton who had voted for authorizing the war in Iraq.</w:t>
      </w:r>
      <w:r w:rsidRPr="00C131BF">
        <w:rPr>
          <w:sz w:val="16"/>
        </w:rPr>
        <w:t xml:space="preserve"> In 2012, the Republican candidate, Mitt Romney, who was much more aggressive than Obama in his approach to Russia lost. However, in 2016, </w:t>
      </w:r>
      <w:r w:rsidRPr="00C131BF">
        <w:rPr>
          <w:rStyle w:val="StyleUnderline"/>
        </w:rPr>
        <w:t>Trump presented himself as</w:t>
      </w:r>
      <w:r w:rsidRPr="00C131BF">
        <w:rPr>
          <w:sz w:val="16"/>
        </w:rPr>
        <w:t xml:space="preserve"> a different kind of Republican, an opponent of the Iraq war, </w:t>
      </w:r>
      <w:r w:rsidRPr="00C131BF">
        <w:rPr>
          <w:rStyle w:val="StyleUnderline"/>
        </w:rPr>
        <w:t>an anti-interventionist,</w:t>
      </w:r>
      <w:r w:rsidRPr="00C131BF">
        <w:rPr>
          <w:sz w:val="16"/>
        </w:rPr>
        <w:t xml:space="preserve"> and </w:t>
      </w:r>
      <w:r w:rsidRPr="00C131BF">
        <w:rPr>
          <w:rStyle w:val="StyleUnderline"/>
        </w:rPr>
        <w:t>promising to get</w:t>
      </w:r>
      <w:r w:rsidRPr="00C131BF">
        <w:rPr>
          <w:sz w:val="16"/>
        </w:rPr>
        <w:t xml:space="preserve"> along with Russian Vladimir Putin and getting </w:t>
      </w:r>
      <w:r w:rsidRPr="00C131BF">
        <w:rPr>
          <w:rStyle w:val="StyleUnderline"/>
        </w:rPr>
        <w:t>out of the Middle East wars.</w:t>
      </w:r>
      <w:r>
        <w:rPr>
          <w:rStyle w:val="StyleUnderline"/>
        </w:rPr>
        <w:t xml:space="preserve"> </w:t>
      </w:r>
      <w:r w:rsidRPr="00C131BF">
        <w:rPr>
          <w:rStyle w:val="StyleUnderline"/>
        </w:rPr>
        <w:t>None of the main candidates for the 2020 Democratic nomination — Joe Biden, Sanders, Kamala Harris, Beto O’Rourke, Pete Buttigieg, Elizabeth Warren, Cory Booker– seems as aggressive as Trump has become.</w:t>
      </w:r>
      <w:r>
        <w:rPr>
          <w:rStyle w:val="StyleUnderline"/>
        </w:rPr>
        <w:t xml:space="preserve"> </w:t>
      </w:r>
      <w:r w:rsidRPr="00C131BF">
        <w:rPr>
          <w:sz w:val="16"/>
        </w:rPr>
        <w:t xml:space="preserve">Trump pulled the United States out of the nuclear agreement with Iran, negotiated by Secretary of State John Kerry, and re-imposed severe sanctions against the Iranians. He declared the Islamic Revolutionary Guard Corps of Iran a terrorist organization, to which Tehran responded with the same action against the U.S. Central Command. Trump has recognized Jerusalem as the capital of Israel, moved the U.S. embassy there, closed the consulate that was in charge of Palestinian affairs, cut off aid to Palestinians, recognized the annexation by Israel of the Golan Heights snatched from Syria in 1967 and kept silent about Netanyahu’s threat to annex the Jewish settlements in the West Bank. Trump has spoken of getting all U.S. troops out of Syria, Iraq and Afghanistan. However, they are still there. Although Sanders supports Israel, he says he is looking for a two-state solution, and criticizes Netanyahu’s regime. Trump came to power promising to get along with Moscow, but he sent Javelin anti-tank missiles to Ukraine and announced the US withdrawal of the 1987 Treaty of Intermediate-Range Nuclear Forces (INF) subscribed by Ronald Reagan, who banned all ground-based nuclear intermediate range missiles. When Putin sent a hundred Russian soldiers to Venezuela to repair the S-400 anti-aircraft and anti-missile system that was damaged in the recent blackouts, Trump provocatively ordered the Russians to “get out” of the Bolivarian and Chavista country. According to Buchanan, the gravity center of U.S. policy is shifting towards Trump’s position in 2016. And </w:t>
      </w:r>
      <w:r w:rsidRPr="00C131BF">
        <w:rPr>
          <w:rStyle w:val="StyleUnderline"/>
        </w:rPr>
        <w:t>the anti-interventionist wing of the Republican Party is growing.</w:t>
      </w:r>
      <w:r>
        <w:rPr>
          <w:rStyle w:val="StyleUnderline"/>
        </w:rPr>
        <w:t xml:space="preserve"> </w:t>
      </w:r>
      <w:r w:rsidRPr="00C131BF">
        <w:rPr>
          <w:rStyle w:val="StyleUnderline"/>
        </w:rPr>
        <w:t>The anti-interventionist wing of the Republican Party together with the anti-war wing of the Democratic Party in Congress are capable — as they were War Powers Act resolution on Yemen– to produce a new bipartisan majority.</w:t>
      </w:r>
      <w:r>
        <w:rPr>
          <w:rStyle w:val="StyleUnderline"/>
        </w:rPr>
        <w:t xml:space="preserve"> </w:t>
      </w:r>
      <w:r w:rsidRPr="00C131BF">
        <w:rPr>
          <w:rStyle w:val="StyleUnderline"/>
        </w:rPr>
        <w:t>Buchanan predicts that in the 2020 primaries, foreign policy will be in the center and the Democratic Party would have captured the ground with the catchphrase “no more wars” that candidate Donald Trump exploited in 2016.</w:t>
      </w:r>
    </w:p>
    <w:p w14:paraId="1B2D0D40" w14:textId="6112D875" w:rsidR="00C12117" w:rsidRDefault="00C12117" w:rsidP="00C12117">
      <w:pPr>
        <w:pStyle w:val="Heading4"/>
      </w:pPr>
      <w:r>
        <w:t xml:space="preserve">Saudi Arabia and the war in yemen is the key deciding factor for 2020. Democratic nominees are already centralizing fopo on their platform. </w:t>
      </w:r>
      <w:r w:rsidR="000F22A3">
        <w:t>The plan makes Trump look good</w:t>
      </w:r>
    </w:p>
    <w:p w14:paraId="2A620839" w14:textId="77777777" w:rsidR="00C12117" w:rsidRPr="00A6223B" w:rsidRDefault="00C12117" w:rsidP="00C12117">
      <w:r w:rsidRPr="00A6223B">
        <w:rPr>
          <w:rStyle w:val="Style13ptBold"/>
        </w:rPr>
        <w:t>Cooper 18</w:t>
      </w:r>
      <w:r w:rsidRPr="00A6223B">
        <w:t xml:space="preserve"> (Ryan Cooper is a national correspondent at TheWeek.com. His work has appeared in the Washington Monthly, The New Republic, and the Washington Post 12-3-19 (Will foreign policy matter for the Democrats in 2020?) </w:t>
      </w:r>
      <w:hyperlink r:id="rId41" w:history="1">
        <w:r w:rsidRPr="00A6223B">
          <w:t>https://theweek.com/articles/810188/foreign-policy-matter-democrats-2020</w:t>
        </w:r>
      </w:hyperlink>
      <w:r w:rsidRPr="00A6223B">
        <w:t xml:space="preserve"> )/MP</w:t>
      </w:r>
    </w:p>
    <w:p w14:paraId="0DE2407C" w14:textId="77777777" w:rsidR="00C12117" w:rsidRDefault="00C12117" w:rsidP="00C12117">
      <w:pPr>
        <w:rPr>
          <w:sz w:val="16"/>
        </w:rPr>
      </w:pPr>
      <w:r w:rsidRPr="00C34F36">
        <w:rPr>
          <w:u w:val="single"/>
        </w:rPr>
        <w:t xml:space="preserve">In the 2004 and 2008 Democratic primaries, </w:t>
      </w:r>
      <w:r w:rsidRPr="00C34F36">
        <w:rPr>
          <w:b/>
          <w:bCs/>
          <w:u w:val="single"/>
        </w:rPr>
        <w:t>foreign policy was probably the most important topic of discussion</w:t>
      </w:r>
      <w:r w:rsidRPr="00C34F36">
        <w:rPr>
          <w:sz w:val="16"/>
        </w:rPr>
        <w:t xml:space="preserve">. </w:t>
      </w:r>
      <w:r w:rsidRPr="00C34F36">
        <w:rPr>
          <w:u w:val="single"/>
        </w:rPr>
        <w:t>Since then, the subject has largely fallen by the wayside</w:t>
      </w:r>
      <w:r w:rsidRPr="00C34F36">
        <w:rPr>
          <w:sz w:val="16"/>
        </w:rPr>
        <w:t xml:space="preserve">, as the population has stopped paying attention to the war in Afghanistan, and the dozens of other overseas interventions have been small enough (at least in terms of American casualties) to be easily overlooked. </w:t>
      </w:r>
      <w:r w:rsidRPr="00C34F36">
        <w:rPr>
          <w:u w:val="single"/>
        </w:rPr>
        <w:t xml:space="preserve">However, this may change in 2020. </w:t>
      </w:r>
      <w:r w:rsidRPr="00C34F36">
        <w:rPr>
          <w:sz w:val="16"/>
        </w:rPr>
        <w:t>Unlike in 2012, the economy is (fingers crossed) doing okay</w:t>
      </w:r>
      <w:r w:rsidRPr="00C34F36">
        <w:rPr>
          <w:u w:val="single"/>
        </w:rPr>
        <w:t xml:space="preserve">. And unlike in 2016, </w:t>
      </w:r>
      <w:r w:rsidRPr="00C34F36">
        <w:rPr>
          <w:b/>
          <w:bCs/>
          <w:u w:val="single"/>
        </w:rPr>
        <w:t>there is a major foreign policy question to draw everyone's attention</w:t>
      </w:r>
      <w:r w:rsidRPr="00C34F36">
        <w:rPr>
          <w:u w:val="single"/>
        </w:rPr>
        <w:t xml:space="preserve"> — namely, how Trump has justified </w:t>
      </w:r>
      <w:r w:rsidRPr="00C34F36">
        <w:rPr>
          <w:b/>
          <w:bCs/>
          <w:u w:val="single"/>
        </w:rPr>
        <w:t>Saudi Arabia's butchering of a legal America resident, and how he has enabled an accelerating genocide in Yemen</w:t>
      </w:r>
      <w:r w:rsidRPr="00C34F36">
        <w:rPr>
          <w:u w:val="single"/>
        </w:rPr>
        <w:t>. It raises the question: Will the next Democratic nominee develop an alternative foreign policy to the neocon-lite imperialism that has dominated the party for over a decade?</w:t>
      </w:r>
      <w:r>
        <w:rPr>
          <w:u w:val="single"/>
        </w:rPr>
        <w:t xml:space="preserve"> </w:t>
      </w:r>
      <w:r w:rsidRPr="00C34F36">
        <w:rPr>
          <w:sz w:val="16"/>
        </w:rPr>
        <w:t xml:space="preserve">Let's review some history. In 2004, the Democrats nominated John Kerry, a critic of the Iraq War who also voted for it. In 2008, they nominated Barack Obama over Hillary Clinton specifically because he did not support the war, but he proceeded to put Clinton in charge of the State Department and went on to conduct a foreign policy that only looks peaceable when compared to that of his predecessor, George W. Bush. </w:t>
      </w:r>
      <w:r w:rsidRPr="00C34F36">
        <w:rPr>
          <w:u w:val="single"/>
        </w:rPr>
        <w:t>Obama did push through the nuclear deal with Iran, but he also unleashed aggressive drone strikes, including the assassination of American citizens (including a 16-year-old boy) without any due process, and backed the Saudi war in Yemen for its first two years</w:t>
      </w:r>
      <w:r w:rsidRPr="00C34F36">
        <w:rPr>
          <w:sz w:val="16"/>
        </w:rPr>
        <w:t xml:space="preserve">. </w:t>
      </w:r>
      <w:r w:rsidRPr="00C34F36">
        <w:rPr>
          <w:u w:val="single"/>
        </w:rPr>
        <w:t>In the 2016 primary, Clinton's leftist challenger Bernie Sanders was palpably rusty on foreign policy at first, allowing one of his strongest angles of attack against her to lay fallow for months</w:t>
      </w:r>
      <w:r w:rsidRPr="00C34F36">
        <w:rPr>
          <w:sz w:val="16"/>
        </w:rPr>
        <w:t xml:space="preserve">. She won, of course, making her probably the most belligerent Democratic nominee since Lyndon Johnson. However, Sanders has considerably upped his game since then. During the campaign, he rapidly fleshed out a pretty solid foreign policy framework, and afterwards snapped up some key staffers. He's since delivered two major speeches, one outlining a basic foreign policy framework for the United States, and one advocating for a new progressive internationalism (with some help from former Greek Finance Minister Yanis Varoufakis). The idea clearly is to position Sanders as the candidate of peace, restraint, and calm international relations for 2020. </w:t>
      </w:r>
      <w:r w:rsidRPr="00C34F36">
        <w:rPr>
          <w:b/>
          <w:bCs/>
          <w:u w:val="single"/>
        </w:rPr>
        <w:t>Elizabeth Warren, also positioning herself for 2020,</w:t>
      </w:r>
      <w:r w:rsidRPr="00C34F36">
        <w:rPr>
          <w:u w:val="single"/>
        </w:rPr>
        <w:t xml:space="preserve"> has lately been trying to claim a bit of that ground herself. </w:t>
      </w:r>
      <w:r w:rsidRPr="00C34F36">
        <w:rPr>
          <w:b/>
          <w:bCs/>
          <w:u w:val="single"/>
        </w:rPr>
        <w:t>In a big speech last week, she outlined a foreign policy</w:t>
      </w:r>
      <w:r w:rsidRPr="00C34F36">
        <w:rPr>
          <w:u w:val="single"/>
        </w:rPr>
        <w:t xml:space="preserve"> that would overhaul the broken international trade regime, wind down the war in Afghanistan, and stand up to the alliance of corrupt right-wing authoritarians</w:t>
      </w:r>
      <w:r w:rsidRPr="00C34F36">
        <w:rPr>
          <w:sz w:val="16"/>
        </w:rPr>
        <w:t xml:space="preserve">. It's a bit of a change of tune for Warren, who used to sound very Clinton-esque on issues like Israel, and voted for Trump's defense bill last year, but on the whole it was a solid speech. </w:t>
      </w:r>
      <w:r w:rsidRPr="00C34F36">
        <w:rPr>
          <w:b/>
          <w:bCs/>
          <w:u w:val="single"/>
        </w:rPr>
        <w:t>That brings me back to Yemen, Trump, and Saudi Arabia</w:t>
      </w:r>
      <w:r w:rsidRPr="00C34F36">
        <w:rPr>
          <w:u w:val="single"/>
        </w:rPr>
        <w:t>. The striking thing about the president's overt justification of the Saudis butchering American resident and Washington Post journalist Jamal Khashoggi is how perfectly it encapsulates the false picture of American "interests" that has dominated U.S. foreign policy for decades. After detailing the supposed huge investments Saudi Arabia is making in the U.S., and how they're keeping oil cheap, Trump insists that "America is pursuing its national interests."</w:t>
      </w:r>
      <w:r>
        <w:rPr>
          <w:u w:val="single"/>
        </w:rPr>
        <w:t xml:space="preserve"> </w:t>
      </w:r>
      <w:r w:rsidRPr="00C34F36">
        <w:rPr>
          <w:sz w:val="16"/>
        </w:rPr>
        <w:t xml:space="preserve">Of course, Trump exaggerated the scope of Saudi investment by at least a factor of 30. But as Greg Sargent and Matt Yglesias argue, even aside from that hyperbole, his argument is an absolute crock. Just on a very cynical oil-for-alliance understanding of American interests, cheap Saudi gasoline is not so good when the president looks the other way when the failson dictator of that country murders American residents. Red-blooded patriots can't enjoy their Cadillac Escalades when they've been deposited in several different trash cans around Riyadh. By a less cynical but more realistic view, cheap oil is bad because it harms American oil producers — who actually pump out more barrels than Saudi Arabia these days. By an even less cynical but more realistic still view, cheap oil is bad because it fuels climate change, which is going to severely harm the United States if it isn't stopped. And on purely moral grounds (which certainly is related to the national interest, if indirectly), murder is wrong. </w:t>
      </w:r>
      <w:r w:rsidRPr="00C34F36">
        <w:rPr>
          <w:u w:val="single"/>
        </w:rPr>
        <w:t xml:space="preserve">Something similar is true for the genocidal </w:t>
      </w:r>
      <w:r w:rsidRPr="00C34F36">
        <w:rPr>
          <w:b/>
          <w:bCs/>
          <w:u w:val="single"/>
        </w:rPr>
        <w:t>Saudi war in Yemen. T</w:t>
      </w:r>
      <w:r w:rsidRPr="00C34F36">
        <w:rPr>
          <w:u w:val="single"/>
        </w:rPr>
        <w:t xml:space="preserve">his conflict, which has already killed tens of thousands of people and is could kill millions more through famine and disease, is a strategic disaster for the U.S. Helping Saudi wedding- and schoolchildren-bombers with targeting and logistics </w:t>
      </w:r>
      <w:r w:rsidRPr="00C34F36">
        <w:rPr>
          <w:sz w:val="16"/>
        </w:rPr>
        <w:t xml:space="preserve">(American forces were helping refuel them as well until recently, but they reportedly don't need that anymore), </w:t>
      </w:r>
      <w:r w:rsidRPr="00C34F36">
        <w:rPr>
          <w:u w:val="single"/>
        </w:rPr>
        <w:t>deeply implicates the United States with the worst humanitarian catastrophe in decades.</w:t>
      </w:r>
      <w:r w:rsidRPr="00C34F36">
        <w:rPr>
          <w:sz w:val="16"/>
        </w:rPr>
        <w:t xml:space="preserve"> It grossly harms our reputation, stokes furious hatred in the hearts of millions — oh, and Saudi Arabia is literally arming and paying al Qaeda as part of the effort — and for what? So a couple hundred defense contractors can have a third Jacuzzi in their McLean McMansions, and a couple hundred Saudi lickspittles at various suborned D.C. "think tanks" and lobbying shops can continue to collect their blood money salaries? No matter how you define it, that is not in the same galaxy as the national interest. </w:t>
      </w:r>
      <w:r w:rsidRPr="00C34F36">
        <w:rPr>
          <w:b/>
          <w:bCs/>
          <w:sz w:val="16"/>
        </w:rPr>
        <w:t>T</w:t>
      </w:r>
      <w:r w:rsidRPr="00C34F36">
        <w:rPr>
          <w:b/>
          <w:bCs/>
          <w:u w:val="single"/>
        </w:rPr>
        <w:t>he question for 2020</w:t>
      </w:r>
      <w:r w:rsidRPr="00C34F36">
        <w:rPr>
          <w:u w:val="single"/>
        </w:rPr>
        <w:t xml:space="preserve"> is whether this will be much of a point of contention. Indeed, the </w:t>
      </w:r>
      <w:r w:rsidRPr="00C34F36">
        <w:rPr>
          <w:b/>
          <w:bCs/>
          <w:u w:val="single"/>
        </w:rPr>
        <w:t>Yemen</w:t>
      </w:r>
      <w:r w:rsidRPr="00C34F36">
        <w:rPr>
          <w:u w:val="single"/>
        </w:rPr>
        <w:t xml:space="preserve"> disaster is so bad that Sanders teamed up with Sen. Mike Lee (R-Utah) to push through a bill ending all U.S. involvement in the conflict, which recently passed overwhelmingly. </w:t>
      </w:r>
      <w:r w:rsidRPr="00C34F36">
        <w:rPr>
          <w:sz w:val="16"/>
        </w:rPr>
        <w:t xml:space="preserve">Still, the liberal imperialist wing of the Democratic Party is strong, which is probably why even Sanders and Warren have yet to lay out a really stark moral case for imperial rollback. But </w:t>
      </w:r>
      <w:r w:rsidRPr="00C34F36">
        <w:rPr>
          <w:u w:val="single"/>
        </w:rPr>
        <w:t>if Trump continues to enable the Yemen conflict, i</w:t>
      </w:r>
      <w:r w:rsidRPr="00C34F36">
        <w:rPr>
          <w:sz w:val="16"/>
        </w:rPr>
        <w:t xml:space="preserve">t </w:t>
      </w:r>
      <w:r w:rsidRPr="00C34F36">
        <w:rPr>
          <w:u w:val="single"/>
        </w:rPr>
        <w:t xml:space="preserve">may turn out that McGovern-style anti-imperialist politics will make a comeback. In </w:t>
      </w:r>
      <w:r w:rsidRPr="00C34F36">
        <w:rPr>
          <w:b/>
          <w:bCs/>
          <w:u w:val="single"/>
        </w:rPr>
        <w:t>any case, would-be 2020 contenders would be wise to develop a sensible, moral foreign policy platform</w:t>
      </w:r>
      <w:r w:rsidRPr="00C34F36">
        <w:rPr>
          <w:sz w:val="16"/>
        </w:rPr>
        <w:t>.</w:t>
      </w:r>
    </w:p>
    <w:p w14:paraId="3357865A" w14:textId="77777777" w:rsidR="008658D6" w:rsidRDefault="008658D6" w:rsidP="008658D6">
      <w:pPr>
        <w:pStyle w:val="Heading4"/>
      </w:pPr>
      <w:r>
        <w:t xml:space="preserve">Americans hate US involvement in Yemen. Ending sales is critical to change voter’s perception of trump. </w:t>
      </w:r>
    </w:p>
    <w:p w14:paraId="3FCA0582" w14:textId="77777777" w:rsidR="008658D6" w:rsidRPr="000F0F19" w:rsidRDefault="008658D6" w:rsidP="008658D6">
      <w:r w:rsidRPr="000F0F19">
        <w:rPr>
          <w:rStyle w:val="Style13ptBold"/>
        </w:rPr>
        <w:t>Daragahi ‘18</w:t>
      </w:r>
      <w:r w:rsidRPr="000F0F19">
        <w:t xml:space="preserve"> (Borzou Daragahi is International Correspondent for The Independent. He has been covering the Middle East, North Africa, South Asia, and Europe since 2002, with stints in Tehran, Baghdad, Beirut, Cairo, and now Istanbul 11-26-18 (Majority of Americans want congress to cut arms sales to Saudi Arabia over Yemen war, survey finds) </w:t>
      </w:r>
      <w:hyperlink r:id="rId42" w:history="1">
        <w:r w:rsidRPr="000F0F19">
          <w:t>https://www.independent.co.uk/news/world/middle-east/saudi-arabia-arms-sales-embargo-us-yemen-civil-war-famine-trump-congress-a8651931.html</w:t>
        </w:r>
      </w:hyperlink>
      <w:r w:rsidRPr="000F0F19">
        <w:t xml:space="preserve"> )/MP</w:t>
      </w:r>
    </w:p>
    <w:p w14:paraId="3BD09D5A" w14:textId="3995A205" w:rsidR="00C12117" w:rsidRPr="008658D6" w:rsidRDefault="008658D6" w:rsidP="00C12117">
      <w:pPr>
        <w:rPr>
          <w:u w:val="single"/>
        </w:rPr>
      </w:pPr>
      <w:r w:rsidRPr="00616AC5">
        <w:rPr>
          <w:u w:val="single"/>
        </w:rPr>
        <w:t>A majority of Americans oppose the US government’s support for the ongoing Saudi-led war in Yemen, a survey has shown. Some 58 per cent of respondents wanted lawmakers to curtail or halt the supply of arms for a conflict considered the world’s worst ongoing humanitarian disaster. Only 13 per cent of Americans said they want lawmakers to maintain or increase arms sales to the US allies in the conflict – Saudi Arabia and the United Arab Emirates.</w:t>
      </w:r>
      <w:r w:rsidRPr="0038306A">
        <w:rPr>
          <w:sz w:val="16"/>
        </w:rPr>
        <w:t xml:space="preserve"> But the survey, conducted by YouGov and commissioned by the International Rescue Committee relief group, also showed striking nationwide ignorance about the conflict. The three-year conflict in Yemen has been largely ignored by broadcast media in favour of near 24-hour coverage of President Donald Trump’s foibles. The war has claimed tens of thousands of lives and brought the Arab world’s poorest nation to the brink of widespread famine as winter approaches and heating and cooking fuel prices spike, according to relief organisations. But of 1,000 Americans surveyed earlier this month, a third said they had never even heard of the Yemen war. </w:t>
      </w:r>
      <w:r w:rsidRPr="001017F9">
        <w:rPr>
          <w:u w:val="single"/>
        </w:rPr>
        <w:t>Among those who had an opinion on the conflict, 75 per cent opposed US involvement</w:t>
      </w:r>
      <w:r w:rsidRPr="0038306A">
        <w:rPr>
          <w:sz w:val="16"/>
        </w:rPr>
        <w:t>. “We’ve already made the argument that this conflict is morally and strategically bankrupt," said Amanda Catanzano, a senior director at the International Rescue Committee. "</w:t>
      </w:r>
      <w:r w:rsidRPr="001017F9">
        <w:rPr>
          <w:u w:val="single"/>
        </w:rPr>
        <w:t>But it’s also politically unpopular. It doesn’t reflect the perspective of the American people</w:t>
      </w:r>
      <w:r w:rsidRPr="0038306A">
        <w:rPr>
          <w:sz w:val="16"/>
        </w:rPr>
        <w:t xml:space="preserve">." The conflict has recently become a focus of policymakers in the west. The murder of Jamal Khashoggi last month, at the hands Saudi agents tied to the office of Crown Prince Muhammad bin Salman, has sparked a debate about Riyadh’s increasingly erratic leadership. Prince Salman, as defence minister, intervened in Yemen in 2015 after Houthi rebels seized the capital, Sanaa, and strengthened what had been a loose alliance with Iran. Canada, Germany, Denmark, and Finland have already announced new restrictions on arms exports to Saudi Arabia and the UAE. The US, UK, and France have resisted such action. On Monday, a coalition of charities including Oxfam and Save the Children issued a joint statement demanding an ceasefire, the reopening of ports to humanitarian and commercial goods, and for authorities to resume paying the salaries of civil servants. The coalition said: “If the government of Yemen, Saudi Arabia, the UAE, Ansar Allah, and other parties to the conflict fail to take these steps, and if the United States does not use all levers of pressure to compel them to do so, responsibility for the deaths of many more Yemeni civilians will lie not only with the parties to the conflict, but with the United States as well.” US secretary of defence James Mattis has called for a ceasefire in Yemen by the end of November ahead of peace talks in Sweden next month, and a number of US lawmakers have spoken out against American involvement in the conflict, but the war rages on. "Rather than halting the fighting we’ve seen continued intense clashes," said Ms Catanzano. “We are anticipating some debate on Capitol Hill in the coming days about future of US support for Saudi and UAE coalition. If the administration isn't ready to move on it, we hope Congress can give it the time and attention and debate it deserves.” In general, the war at the southern edge of the Arabian peninsula has received scant coverage in the US press. Of those contacted in the latest survey, 58 per cent said they did not know the US sells arms and provides intelligence to the Saudi-led coalition and 64 per cent did not know about civilian casualties. Nearly 30 per cent said they had no opinion on the conflict. Asked if US involvement in the Yemen war advanced American interests, 42 per cent said they did not know. The survey </w:t>
      </w:r>
      <w:r w:rsidRPr="00616AC5">
        <w:rPr>
          <w:u w:val="single"/>
        </w:rPr>
        <w:t>found 82 per cent want congress to restrict weapons transfers and more than half want an end to all arms sales.</w:t>
      </w:r>
    </w:p>
    <w:p w14:paraId="20C3FED3" w14:textId="77777777" w:rsidR="007572FD" w:rsidRDefault="007572FD" w:rsidP="007572FD">
      <w:pPr>
        <w:pStyle w:val="Heading4"/>
      </w:pPr>
      <w:r>
        <w:t xml:space="preserve">Americans strongly dislike Saudi Arabia. Trump’s break from the country is critical to sway the election. </w:t>
      </w:r>
    </w:p>
    <w:p w14:paraId="1A13AE4F" w14:textId="77777777" w:rsidR="007572FD" w:rsidRPr="000F0F19" w:rsidRDefault="007572FD" w:rsidP="007572FD">
      <w:r w:rsidRPr="000F0F19">
        <w:rPr>
          <w:rStyle w:val="Style13ptBold"/>
        </w:rPr>
        <w:t>Amos 18</w:t>
      </w:r>
      <w:r w:rsidRPr="000F0F19">
        <w:t xml:space="preserve"> (Deborah Amos covers the Middle East for NPR News. 3-19-18 (Saudi Arabia: The White House Loves It. Most Americans? Not So Much) </w:t>
      </w:r>
      <w:hyperlink r:id="rId43" w:history="1">
        <w:r w:rsidRPr="000F0F19">
          <w:t>https://www.npr.org/sections/parallels/2018/03/19/595018861/trump-may-love-saudi-arabia-but-many-americans-do-not</w:t>
        </w:r>
      </w:hyperlink>
      <w:r w:rsidRPr="000F0F19">
        <w:t xml:space="preserve"> )/MP</w:t>
      </w:r>
    </w:p>
    <w:p w14:paraId="0012D562" w14:textId="77777777" w:rsidR="007572FD" w:rsidRDefault="007572FD" w:rsidP="007572FD">
      <w:pPr>
        <w:rPr>
          <w:u w:val="single"/>
        </w:rPr>
      </w:pPr>
      <w:r w:rsidRPr="007A5582">
        <w:rPr>
          <w:u w:val="single"/>
        </w:rPr>
        <w:t>With Saudi Crown Prince Mohammed bin Salman embarking on a nearly three-week road show across the United States, he will have one major hurdle: Americans don't like his country very much.</w:t>
      </w:r>
      <w:r>
        <w:rPr>
          <w:u w:val="single"/>
        </w:rPr>
        <w:t xml:space="preserve"> </w:t>
      </w:r>
      <w:r w:rsidRPr="00524DBE">
        <w:rPr>
          <w:sz w:val="16"/>
        </w:rPr>
        <w:t xml:space="preserve">Despite a 75-year economic and military alliance with Saudi Arabia and regular royal visits, </w:t>
      </w:r>
      <w:r w:rsidRPr="007A5582">
        <w:rPr>
          <w:b/>
          <w:bCs/>
          <w:u w:val="single"/>
        </w:rPr>
        <w:t>55 percent of Americans have an unfavorable view of the kingdom</w:t>
      </w:r>
      <w:r w:rsidRPr="00524DBE">
        <w:rPr>
          <w:sz w:val="16"/>
        </w:rPr>
        <w:t xml:space="preserve">, according to a Gallup poll in February. </w:t>
      </w:r>
      <w:r w:rsidRPr="007A5582">
        <w:rPr>
          <w:u w:val="single"/>
        </w:rPr>
        <w:t>Even longtime U.S. adversaries like China and Cuba have scored more favorably.</w:t>
      </w:r>
      <w:r>
        <w:rPr>
          <w:u w:val="single"/>
        </w:rPr>
        <w:t xml:space="preserve"> </w:t>
      </w:r>
      <w:r w:rsidRPr="00524DBE">
        <w:rPr>
          <w:sz w:val="16"/>
        </w:rPr>
        <w:t xml:space="preserve">Crown Prince Mohammed is expected to be welcomed as a reformer when President Trump greets him at the White House on Tuesday. The 32-year-old prince recently expanded women's rights. This summer the kingdom lifts its ban on women driving. Women are also allowed to enter the military for the first time and can attend sporting and cultural events. He's reined in the religious police who enforced strict rules of public behavior. Public cinemas will be licenses for the first time in decades. But he's also raised concerns with brazen power moves that include detaining more than 300 businessmen, former ministers and high-ranking royals in a five-star hotel in the capital Riyadh. The Gulf nation's leaders described the wave of arrests in November 2017 as an anti-corruption purge, but for many international investors, it seemed more like a shakedown, as wealthy Saudi businessmen were pressured to negotiate secret settlements and hand over billions to get released or face public trials and personal ruin. </w:t>
      </w:r>
      <w:r w:rsidRPr="00D303C9">
        <w:rPr>
          <w:u w:val="single"/>
        </w:rPr>
        <w:t>Crown Prince Mohammed has a backer in the White House. President Trump tweeted his approval of the anti-corruption campaign within hours of the arrests in Riyadh.</w:t>
      </w:r>
      <w:r>
        <w:rPr>
          <w:u w:val="single"/>
        </w:rPr>
        <w:t xml:space="preserve"> </w:t>
      </w:r>
      <w:r w:rsidRPr="00524DBE">
        <w:rPr>
          <w:sz w:val="16"/>
        </w:rPr>
        <w:t>"</w:t>
      </w:r>
      <w:r w:rsidRPr="00D303C9">
        <w:rPr>
          <w:u w:val="single"/>
        </w:rPr>
        <w:t>I have great confidence in King Salman and the Crown Prince of Saudi Arabia</w:t>
      </w:r>
      <w:r w:rsidRPr="00524DBE">
        <w:rPr>
          <w:sz w:val="16"/>
        </w:rPr>
        <w:t xml:space="preserve">, they know exactly what they are doing...." the president tweeted. After the White House visit, the crown prince's schedule includes meetings in Silicon Valley, in Los Angeles with entertainment executives, oil industry leaders in Houston, captains of finance in New York and high-profile media interviews along the way. </w:t>
      </w:r>
      <w:r w:rsidRPr="00D303C9">
        <w:rPr>
          <w:u w:val="single"/>
        </w:rPr>
        <w:t xml:space="preserve">The busy itinerary appears to be a charm offensive to reset American public opinion and woo U.S. investors. </w:t>
      </w:r>
      <w:r w:rsidRPr="00524DBE">
        <w:rPr>
          <w:sz w:val="16"/>
        </w:rPr>
        <w:t>Saudi Arabia has a story to sell: a young, dynamic crown prince who claims to be dramatically reforming the kingdom. He will tell a skeptical American business community that Saudi Arabia is safe for investments and even open for tourism for the first time. The Saudi and U.S. economies are significantly linked by "investment ties, energy markets, and a shared interest in the stability of the global economy," writes Karen Young, a resident scholar at Arab Gulf States Institute in Washington. For one, Saudi Arabia is the biggest international buyer of U.S. weapons. It will be an uphill battle, says Frank Wisner, a retired U.S. diplomat and businessman. "</w:t>
      </w:r>
      <w:r w:rsidRPr="00D303C9">
        <w:rPr>
          <w:u w:val="single"/>
        </w:rPr>
        <w:t>It's not an easy country to like</w:t>
      </w:r>
      <w:r w:rsidRPr="00524DBE">
        <w:rPr>
          <w:sz w:val="16"/>
        </w:rPr>
        <w:t>," Wisner says. "</w:t>
      </w:r>
      <w:r w:rsidRPr="00D303C9">
        <w:rPr>
          <w:u w:val="single"/>
        </w:rPr>
        <w:t>The American mind simply rebels at the way Saudi women are treated, the way they execute criminals, the enforced religious doctrin</w:t>
      </w:r>
      <w:r w:rsidRPr="00524DBE">
        <w:rPr>
          <w:sz w:val="16"/>
        </w:rPr>
        <w:t xml:space="preserve">e," he says. There are other issues that follow the prince to the United States. </w:t>
      </w:r>
      <w:r w:rsidRPr="00E621D1">
        <w:rPr>
          <w:u w:val="single"/>
        </w:rPr>
        <w:t>Members of Congress are urging the U.S. to stop supporting the Saudi war in Yemen, which has triggered a humanitarian crisis in the country.</w:t>
      </w:r>
      <w:r>
        <w:rPr>
          <w:u w:val="single"/>
        </w:rPr>
        <w:t xml:space="preserve"> </w:t>
      </w:r>
      <w:r w:rsidRPr="00524DBE">
        <w:rPr>
          <w:sz w:val="16"/>
        </w:rPr>
        <w:t>For all the claims of reform, the prince hasn't talked about free speech or elected leadership. Dissident clerics and critics of the latest reforms have been jailed. But the issues that color American public opinion come closer to home. "It goes back to the 1980s, they [the Saudis] were perceived using their oil wealth to rip off Americans," explains Gerald Feierstein, director of Gulf affairs at the Middle East Institute in Washington and a former ambassador to Yemen. "I see from the coverage that Saudi Arabia is a country that many liberal Americans ... [and] many liberal Westerners love to hate." says Bernard Haykel, professor of Near Eastern studies at Princeton University. There have been serious low points in the relationship, like when Saudi Arabia imposed an oil embargo against the United states in the 1970s in retaliation for America's military support for Israel. More recently, last December, Saudi King Salman bin Abdul-Aziz Al Saud condemned President Trump's recognition of Jerusalem as Israel's capital. Worst of all for some Americans, the Sept. 11 attacks still cast a long shadow over Saudi Arabia because 15 of the 19 hijackers were Saudi nationals. "</w:t>
      </w:r>
      <w:r w:rsidRPr="00560DD8">
        <w:rPr>
          <w:u w:val="single"/>
        </w:rPr>
        <w:t>There are still lots of people who look at the Saudis and think 9/11</w:t>
      </w:r>
      <w:r w:rsidRPr="00524DBE">
        <w:rPr>
          <w:sz w:val="16"/>
        </w:rPr>
        <w:t xml:space="preserve">," says F. Gregory Gause, a professor of international affairs at Texas A&amp;M. "Either they were behind it, for which there is no evidence, or they created the conditions." For a long time there have been two things you could count on in relations between the United States and Saudi Arabia. </w:t>
      </w:r>
      <w:r w:rsidRPr="00560DD8">
        <w:rPr>
          <w:u w:val="single"/>
        </w:rPr>
        <w:t>The country has been favored by American Presidents.</w:t>
      </w:r>
      <w:r>
        <w:rPr>
          <w:u w:val="single"/>
        </w:rPr>
        <w:t xml:space="preserve"> </w:t>
      </w:r>
      <w:r w:rsidRPr="00560DD8">
        <w:rPr>
          <w:u w:val="single"/>
        </w:rPr>
        <w:t>But it's unpopular with the American people.</w:t>
      </w:r>
    </w:p>
    <w:p w14:paraId="08C0CE82" w14:textId="77777777" w:rsidR="00464C6C" w:rsidRDefault="00464C6C" w:rsidP="00464C6C">
      <w:pPr>
        <w:pStyle w:val="Heading4"/>
        <w:rPr>
          <w:rFonts w:ascii="Georgia" w:hAnsi="Georgia"/>
        </w:rPr>
      </w:pPr>
      <w:r w:rsidRPr="00000044">
        <w:rPr>
          <w:rFonts w:ascii="Georgia" w:hAnsi="Georgia"/>
        </w:rPr>
        <w:t>Plan is popular</w:t>
      </w:r>
      <w:r>
        <w:rPr>
          <w:rFonts w:ascii="Georgia" w:hAnsi="Georgia"/>
        </w:rPr>
        <w:t xml:space="preserve">. Trump gains support which sways 2020. </w:t>
      </w:r>
    </w:p>
    <w:p w14:paraId="67BEF471" w14:textId="77777777" w:rsidR="00464C6C" w:rsidRPr="00F95406" w:rsidRDefault="00464C6C" w:rsidP="00464C6C">
      <w:pPr>
        <w:rPr>
          <w:b/>
          <w:sz w:val="26"/>
        </w:rPr>
      </w:pPr>
      <w:r>
        <w:rPr>
          <w:rStyle w:val="Style13ptBold"/>
        </w:rPr>
        <w:t>CNN ’18 (</w:t>
      </w:r>
      <w:r w:rsidRPr="00D110AB">
        <w:rPr>
          <w:sz w:val="18"/>
          <w:szCs w:val="18"/>
        </w:rPr>
        <w:t xml:space="preserve">CNN politics 12-5-18 (Leading senators push towards deal targeting Saudi Arabia) </w:t>
      </w:r>
      <w:hyperlink r:id="rId44" w:history="1">
        <w:r w:rsidRPr="00D110AB">
          <w:rPr>
            <w:rStyle w:val="Hyperlink"/>
            <w:sz w:val="18"/>
            <w:szCs w:val="18"/>
          </w:rPr>
          <w:t>https://www.cnn.com/2018/12/05/politics/saudi-arabia-congress-khashoggi/index.html</w:t>
        </w:r>
      </w:hyperlink>
      <w:r w:rsidRPr="00D110AB">
        <w:rPr>
          <w:sz w:val="18"/>
          <w:szCs w:val="18"/>
        </w:rPr>
        <w:t xml:space="preserve"> </w:t>
      </w:r>
      <w:r>
        <w:rPr>
          <w:sz w:val="18"/>
          <w:szCs w:val="18"/>
        </w:rPr>
        <w:t>)</w:t>
      </w:r>
      <w:r w:rsidRPr="00D110AB">
        <w:rPr>
          <w:sz w:val="18"/>
          <w:szCs w:val="18"/>
        </w:rPr>
        <w:t>/MP</w:t>
      </w:r>
    </w:p>
    <w:p w14:paraId="23B47B21" w14:textId="77777777" w:rsidR="00464C6C" w:rsidRDefault="00464C6C" w:rsidP="00464C6C">
      <w:pPr>
        <w:rPr>
          <w:rStyle w:val="Emphasis"/>
        </w:rPr>
      </w:pPr>
      <w:r w:rsidRPr="00000044">
        <w:rPr>
          <w:rStyle w:val="Emphasis"/>
        </w:rPr>
        <w:t>Top senators</w:t>
      </w:r>
      <w:r w:rsidRPr="00000044">
        <w:rPr>
          <w:sz w:val="16"/>
        </w:rPr>
        <w:t xml:space="preserve"> </w:t>
      </w:r>
      <w:r w:rsidRPr="00000044">
        <w:rPr>
          <w:rStyle w:val="StyleUnderline"/>
        </w:rPr>
        <w:t>eager to target Saudi Arabia</w:t>
      </w:r>
      <w:r w:rsidRPr="00000044">
        <w:rPr>
          <w:sz w:val="16"/>
        </w:rPr>
        <w:t xml:space="preserve"> over the murder of journalist Jamal Khashoggi </w:t>
      </w:r>
      <w:r w:rsidRPr="00000044">
        <w:rPr>
          <w:rStyle w:val="StyleUnderline"/>
        </w:rPr>
        <w:t>plan to meet</w:t>
      </w:r>
      <w:r w:rsidRPr="00000044">
        <w:rPr>
          <w:sz w:val="16"/>
        </w:rPr>
        <w:t xml:space="preserve"> Thursday </w:t>
      </w:r>
      <w:r w:rsidRPr="00000044">
        <w:rPr>
          <w:rStyle w:val="StyleUnderline"/>
        </w:rPr>
        <w:t xml:space="preserve">to try to cut a </w:t>
      </w:r>
      <w:r w:rsidRPr="00000044">
        <w:rPr>
          <w:rStyle w:val="Emphasis"/>
        </w:rPr>
        <w:t>bipartisan deal</w:t>
      </w:r>
      <w:r w:rsidRPr="00000044">
        <w:rPr>
          <w:rStyle w:val="StyleUnderline"/>
        </w:rPr>
        <w:t xml:space="preserve"> to curtail US involvement</w:t>
      </w:r>
      <w:r w:rsidRPr="00000044">
        <w:rPr>
          <w:sz w:val="16"/>
        </w:rPr>
        <w:t xml:space="preserve"> </w:t>
      </w:r>
      <w:r w:rsidRPr="00000044">
        <w:rPr>
          <w:rStyle w:val="StyleUnderline"/>
        </w:rPr>
        <w:t>in the war in Yemen, suspend arms sales with the Saudi kingdom and rebuke the crown prince</w:t>
      </w:r>
      <w:r w:rsidRPr="00000044">
        <w:rPr>
          <w:sz w:val="16"/>
        </w:rPr>
        <w:t>, Mohammed bin Salman. The goal of the senators is to reach bipartisan consensus on a deal that could be on the floor as soon as Monday, according to members involved in the effort. "</w:t>
      </w:r>
      <w:r w:rsidRPr="00000044">
        <w:rPr>
          <w:rStyle w:val="StyleUnderline"/>
        </w:rPr>
        <w:t xml:space="preserve">There's a </w:t>
      </w:r>
      <w:r w:rsidRPr="00000044">
        <w:rPr>
          <w:rStyle w:val="Emphasis"/>
        </w:rPr>
        <w:t>consensus among a lot of us</w:t>
      </w:r>
      <w:r w:rsidRPr="00000044">
        <w:rPr>
          <w:rStyle w:val="StyleUnderline"/>
        </w:rPr>
        <w:t xml:space="preserve"> that we want to suspend arms sales and stop support for the war --</w:t>
      </w:r>
      <w:r w:rsidRPr="00000044">
        <w:rPr>
          <w:sz w:val="16"/>
        </w:rPr>
        <w:t xml:space="preserve"> how do you best do that?" </w:t>
      </w:r>
      <w:r w:rsidRPr="00000044">
        <w:rPr>
          <w:rStyle w:val="StyleUnderline"/>
        </w:rPr>
        <w:t>said</w:t>
      </w:r>
      <w:r w:rsidRPr="00000044">
        <w:rPr>
          <w:sz w:val="16"/>
        </w:rPr>
        <w:t xml:space="preserve"> Sen. Lindsey </w:t>
      </w:r>
      <w:r w:rsidRPr="00000044">
        <w:rPr>
          <w:rStyle w:val="StyleUnderline"/>
        </w:rPr>
        <w:t xml:space="preserve">Graham, a South Carolina Republican </w:t>
      </w:r>
      <w:r w:rsidRPr="00000044">
        <w:rPr>
          <w:sz w:val="16"/>
        </w:rPr>
        <w:t xml:space="preserve">who is directly involved in the effort. </w:t>
      </w:r>
      <w:r w:rsidRPr="00000044">
        <w:rPr>
          <w:rStyle w:val="StyleUnderline"/>
        </w:rPr>
        <w:t>Asked if he's spoken to the White House</w:t>
      </w:r>
      <w:r w:rsidRPr="00000044">
        <w:rPr>
          <w:sz w:val="16"/>
        </w:rPr>
        <w:t xml:space="preserve"> about the push, </w:t>
      </w:r>
      <w:r w:rsidRPr="00000044">
        <w:rPr>
          <w:rStyle w:val="StyleUnderline"/>
        </w:rPr>
        <w:t>Graham said bluntly: "</w:t>
      </w:r>
      <w:r w:rsidRPr="00000044">
        <w:rPr>
          <w:rStyle w:val="Emphasis"/>
        </w:rPr>
        <w:t>They know where I'm at."</w:t>
      </w:r>
    </w:p>
    <w:p w14:paraId="5DE45FED" w14:textId="77777777" w:rsidR="00464C6C" w:rsidRDefault="00464C6C" w:rsidP="00464C6C">
      <w:pPr>
        <w:rPr>
          <w:rStyle w:val="Emphasis"/>
        </w:rPr>
      </w:pPr>
    </w:p>
    <w:p w14:paraId="1D40F71E" w14:textId="77777777" w:rsidR="00464C6C" w:rsidRDefault="00464C6C" w:rsidP="00464C6C">
      <w:pPr>
        <w:pStyle w:val="Heading4"/>
      </w:pPr>
      <w:r>
        <w:t xml:space="preserve">Foreign policy is a critical rallying point for trump in 2020 and it’s a top voting issue. </w:t>
      </w:r>
    </w:p>
    <w:p w14:paraId="60550294" w14:textId="77777777" w:rsidR="00464C6C" w:rsidRPr="00A6223B" w:rsidRDefault="00464C6C" w:rsidP="00464C6C">
      <w:r>
        <w:rPr>
          <w:rStyle w:val="Style13ptBold"/>
        </w:rPr>
        <w:t>Ward ‘19</w:t>
      </w:r>
      <w:r w:rsidRPr="00A6223B">
        <w:t xml:space="preserve"> (Alex Ward is the staff writer covering international security and defense issues. Alex was an associate director in the Atlantic Council's Brent Scowcroft Center on International Security where he worked on military issues and US foreign policy. 4-24-19 (Democrats want to challenge Trump’s foreign policy in 2020. They’re still working out how.) </w:t>
      </w:r>
      <w:hyperlink r:id="rId45" w:history="1">
        <w:r w:rsidRPr="00A6223B">
          <w:t>https://www.vox.com/policy-and-politics/2019/4/24/18510844/2020-election-trump-democrats-foreign-policy</w:t>
        </w:r>
      </w:hyperlink>
      <w:r w:rsidRPr="00A6223B">
        <w:t xml:space="preserve"> )/MP</w:t>
      </w:r>
    </w:p>
    <w:p w14:paraId="3850C8F3" w14:textId="77777777" w:rsidR="00464C6C" w:rsidRPr="00E508FE" w:rsidRDefault="00464C6C" w:rsidP="00464C6C">
      <w:pPr>
        <w:rPr>
          <w:u w:val="single"/>
        </w:rPr>
      </w:pPr>
      <w:r w:rsidRPr="00E508FE">
        <w:rPr>
          <w:u w:val="single"/>
        </w:rPr>
        <w:t>President Donald Trump is heading into the 2020 election with a pretty solid foreign policy success story to sell American voters — and Democrats are struggling (but working) to come up with a coherent message to counter it.</w:t>
      </w:r>
      <w:r>
        <w:rPr>
          <w:u w:val="single"/>
        </w:rPr>
        <w:t xml:space="preserve"> </w:t>
      </w:r>
      <w:r w:rsidRPr="00E508FE">
        <w:rPr>
          <w:sz w:val="16"/>
        </w:rPr>
        <w:t xml:space="preserve">In just two years in office, Trump has achieved several big foreign policy wins: ISIS’s caliphate has been completely defeated. North Korea hasn’t tested a nuclear bomb or ballistic missile since 2017. The US defense budget has grown to historically high levels. And Mexico and Canada have agreed to a new, updated version of NAFTA that includes better protections for American workers. And while there are certainly major caveats to all of those “successes” — and some serious foreign policy challenges, like the trade war with China, conspicuously left off the list — on paper at least, it’s a pretty strong record for Trump’s first term in office. Which means that </w:t>
      </w:r>
      <w:r w:rsidRPr="00E508FE">
        <w:rPr>
          <w:u w:val="single"/>
        </w:rPr>
        <w:t>Democratic candidates looking to unseat Trump in 2020 will face a stiff challenge crafting a compelling counternarrative</w:t>
      </w:r>
      <w:r w:rsidRPr="00E508FE">
        <w:rPr>
          <w:sz w:val="16"/>
        </w:rPr>
        <w:t>. Of the more than 20 Democratic candidates in the race so far, only</w:t>
      </w:r>
      <w:r w:rsidRPr="00E508FE">
        <w:rPr>
          <w:u w:val="single"/>
        </w:rPr>
        <w:t xml:space="preserve"> Sens. Elizabeth Warren (D-MA) and Bernie Sanders (I-VT) have presented anything like comprehensive foreign policy platforms. Both candidates have outlined visions that focus on the broad goals of championing democracy abroad and building economic strength at home </w:t>
      </w:r>
      <w:r w:rsidRPr="00E508FE">
        <w:rPr>
          <w:sz w:val="16"/>
        </w:rPr>
        <w:t xml:space="preserve">but offer few specifics on major issues like North Korea, the Israeli-Palestinian conflict, and curbing the rise of China. And the remaining candidates’ </w:t>
      </w:r>
      <w:r w:rsidRPr="00E508FE">
        <w:rPr>
          <w:u w:val="single"/>
        </w:rPr>
        <w:t>foreign policies remain largely unknown or undeveloped at this stage in the contest.</w:t>
      </w:r>
      <w:r>
        <w:rPr>
          <w:u w:val="single"/>
        </w:rPr>
        <w:t xml:space="preserve"> </w:t>
      </w:r>
      <w:r w:rsidRPr="00E508FE">
        <w:rPr>
          <w:u w:val="single"/>
        </w:rPr>
        <w:t>In the absence of a clear, persuasive counternarrative to Trump’s foreign policy success story, policy experts have been trying to fill the gap, writing articles and convening panels trying to help define what a progressive foreign policy platform might look like.</w:t>
      </w:r>
      <w:r>
        <w:rPr>
          <w:u w:val="single"/>
        </w:rPr>
        <w:t xml:space="preserve"> </w:t>
      </w:r>
      <w:r w:rsidRPr="00E508FE">
        <w:rPr>
          <w:sz w:val="16"/>
        </w:rPr>
        <w:t xml:space="preserve">And on May 10, National Security Action — a nonprofit policy organization led by top former Obama administration officials Ben Rhodes and Jake Sullivan — will hold a conference in Washington featuring top lawmakers, former government officials, and leading experts to coalesce around a shared progressive foreign policy vision. The conference, which has not previously been reported, will include both establishment heavy hitters like former Obama National Security Adviser Tom Donilon and former Obama White House Chief of Staff Denis McDonough, as well as rising Democratic stars like Georgia gubernatorial candidate Stacey Abrams and Rep. Ro Khanna (D-CA). Rhodes, who served as deputy national security adviser in the Obama White House, told me there’s a reason for the event and the upswell in activity. </w:t>
      </w:r>
      <w:r w:rsidRPr="00E508FE">
        <w:rPr>
          <w:u w:val="single"/>
        </w:rPr>
        <w:t>Progressives feel “Trump’s foreign policy represents a profound emergency for the country,</w:t>
      </w:r>
      <w:r w:rsidRPr="00E508FE">
        <w:rPr>
          <w:sz w:val="16"/>
        </w:rPr>
        <w:t xml:space="preserve">” he said, “and so </w:t>
      </w:r>
      <w:r w:rsidRPr="00E508FE">
        <w:rPr>
          <w:u w:val="single"/>
        </w:rPr>
        <w:t>there needs to be better coordination among them to push back against what Trump is doing around the world</w:t>
      </w:r>
      <w:r w:rsidRPr="00E508FE">
        <w:rPr>
          <w:sz w:val="16"/>
        </w:rPr>
        <w:t xml:space="preserve">.” It’s a Herculean task. </w:t>
      </w:r>
      <w:r w:rsidRPr="00E508FE">
        <w:rPr>
          <w:u w:val="single"/>
        </w:rPr>
        <w:t>The Democratic Party is a big tent, and the party’s left flank is increasingly out of step with more centrist Democrats who have espoused traditional US foreign policy positions for decades. And progressives have historically stumbled when trying to present a viable foreign policy alternative to the more military- and security-focused conservatives on the right.</w:t>
      </w:r>
      <w:r>
        <w:rPr>
          <w:u w:val="single"/>
        </w:rPr>
        <w:t xml:space="preserve"> </w:t>
      </w:r>
      <w:r w:rsidRPr="00E508FE">
        <w:rPr>
          <w:sz w:val="16"/>
        </w:rPr>
        <w:t xml:space="preserve">But Rhodes, Sullivan, and their allies are on a mission to correct this deficiency once and for all — </w:t>
      </w:r>
      <w:r w:rsidRPr="00E508FE">
        <w:rPr>
          <w:u w:val="single"/>
        </w:rPr>
        <w:t>first, by defining what a progressive foreign policy even is, and second, by finding a way to sell that affirmative vision of America’s role in the world to voters in 2020.</w:t>
      </w:r>
    </w:p>
    <w:p w14:paraId="292843E1" w14:textId="77777777" w:rsidR="00464C6C" w:rsidRPr="00560DD8" w:rsidRDefault="00464C6C" w:rsidP="007572FD">
      <w:pPr>
        <w:rPr>
          <w:u w:val="single"/>
        </w:rPr>
      </w:pPr>
    </w:p>
    <w:p w14:paraId="42670E3F" w14:textId="4D859408" w:rsidR="004F4564" w:rsidRDefault="002417AA" w:rsidP="002417AA">
      <w:pPr>
        <w:pStyle w:val="Heading3"/>
      </w:pPr>
      <w:r>
        <w:t>Taiwan</w:t>
      </w:r>
    </w:p>
    <w:p w14:paraId="2E90D3FA" w14:textId="77777777" w:rsidR="002417AA" w:rsidRDefault="002417AA" w:rsidP="002417AA">
      <w:pPr>
        <w:pStyle w:val="Heading4"/>
      </w:pPr>
      <w:r>
        <w:t>Trump’s base is leaving him now because of his tough on China policies.</w:t>
      </w:r>
    </w:p>
    <w:p w14:paraId="0520FB56" w14:textId="77777777" w:rsidR="002417AA" w:rsidRPr="001418E4" w:rsidRDefault="002417AA" w:rsidP="002417AA">
      <w:r>
        <w:rPr>
          <w:rStyle w:val="Style13ptBold"/>
        </w:rPr>
        <w:t xml:space="preserve">Parker 5/10 </w:t>
      </w:r>
      <w:r w:rsidRPr="001418E4">
        <w:t>Mario Parker</w:t>
      </w:r>
      <w:r>
        <w:t xml:space="preserve"> [</w:t>
      </w:r>
      <w:r w:rsidRPr="001418E4">
        <w:t>Writer/Journalist, Chicago-based correspondent at Bloomberg News</w:t>
      </w:r>
      <w:r>
        <w:t>]</w:t>
      </w:r>
      <w:r w:rsidRPr="001418E4">
        <w:t xml:space="preserve">, 5-10-2019, "Trump's China Fight Puts New Strains on His Rural Voting Base," Bloomberg, </w:t>
      </w:r>
      <w:hyperlink r:id="rId46" w:history="1">
        <w:r w:rsidRPr="00104582">
          <w:rPr>
            <w:rStyle w:val="Hyperlink"/>
          </w:rPr>
          <w:t>https://www.bloomberg.com/news/articles/2019-05-10/trump-s-china-fight-puts-new-strains-on-his-rural-voting-base</w:t>
        </w:r>
      </w:hyperlink>
      <w:r>
        <w:t xml:space="preserve"> SM</w:t>
      </w:r>
    </w:p>
    <w:p w14:paraId="5D56D0BB" w14:textId="77777777" w:rsidR="002417AA" w:rsidRDefault="002417AA" w:rsidP="002417AA">
      <w:pPr>
        <w:rPr>
          <w:rStyle w:val="StyleUnderline"/>
        </w:rPr>
      </w:pPr>
      <w:r w:rsidRPr="001418E4">
        <w:rPr>
          <w:rStyle w:val="StyleUnderline"/>
        </w:rPr>
        <w:t>Trump's China Fight Puts New Strains on His Rural Voting Base</w:t>
      </w:r>
      <w:r>
        <w:rPr>
          <w:rStyle w:val="StyleUnderline"/>
        </w:rPr>
        <w:t xml:space="preserve"> </w:t>
      </w:r>
      <w:r w:rsidRPr="001418E4">
        <w:rPr>
          <w:sz w:val="16"/>
        </w:rPr>
        <w:t xml:space="preserve">By Mario Parker May 10, 2019, 1:00 PM PDT President promises to shield farmers, but no plan is in place </w:t>
      </w:r>
      <w:r w:rsidRPr="001418E4">
        <w:rPr>
          <w:rStyle w:val="StyleUnderline"/>
        </w:rPr>
        <w:t>Farmers bracing for hit from retaliatory moves by China</w:t>
      </w:r>
      <w:r>
        <w:rPr>
          <w:rStyle w:val="StyleUnderline"/>
        </w:rPr>
        <w:t xml:space="preserve"> </w:t>
      </w:r>
      <w:r w:rsidRPr="001418E4">
        <w:rPr>
          <w:sz w:val="16"/>
        </w:rPr>
        <w:t xml:space="preserve">In this article TWTR TWITTER INC 36.25USD+0.23+0.64% RR1 Generic 1st 'RR' Future 11.50USD/cwt+0.11+0.92% DL1 Generic 1st 'DL' Future 1.53USD/gal.-0.00-0.20% 0220724D AMERICAN SOYBEAN ASSOCIATION Private Company 0542977D GROWTH ENERGY Private Company </w:t>
      </w:r>
      <w:r w:rsidRPr="001418E4">
        <w:rPr>
          <w:rStyle w:val="StyleUnderline"/>
        </w:rPr>
        <w:t>President Donald Trump’s promise to shield U.S. farmers from the economic pain of an intensified trade war with China indicates he’s ready to dig in on his demands for a deal, a stance that threatens an important part of his political base.</w:t>
      </w:r>
      <w:r>
        <w:rPr>
          <w:rStyle w:val="StyleUnderline"/>
        </w:rPr>
        <w:t xml:space="preserve"> </w:t>
      </w:r>
      <w:r w:rsidRPr="001418E4">
        <w:rPr>
          <w:sz w:val="16"/>
        </w:rPr>
        <w:t xml:space="preserve">Trump said on Twitter Friday that the U.S. would use revenue from tariffs to buy the output from America’s farms “in larger amounts than China ever did,” even though the administration has yet to dole out all of the $12 billion in aid set aside last year after Beijing slapped retaliatory duties on agricultural products in the first round of the trade war. The president said the government-purchased farm goods would get shipped “to poor &amp; starving countries in the form of humanitarian assistance.” But he gave no details on how such a program would be administered. Agriculture Secretary Sonny Perdue, who is in Japan for talks, said in a tweet that the president “directed @USDA to work on a plan quickly.” The U.S. ramped up tariffs on $200 billion in goods from China Friday and threatened to put duties on more Chinese imports if the two countries can’t reach a deal in the coming weeks. </w:t>
      </w:r>
      <w:r w:rsidRPr="001418E4">
        <w:rPr>
          <w:rStyle w:val="StyleUnderline"/>
        </w:rPr>
        <w:t>China has threatened to impose retaliatory tariffs on U.S. goods, and the agricultural industry was bracing for another hit.</w:t>
      </w:r>
      <w:r>
        <w:rPr>
          <w:rStyle w:val="StyleUnderline"/>
        </w:rPr>
        <w:t xml:space="preserve"> </w:t>
      </w:r>
      <w:r w:rsidRPr="001418E4">
        <w:rPr>
          <w:sz w:val="16"/>
        </w:rPr>
        <w:t>More: China Trade War Poised to Weigh on U.S. Economic Growth “</w:t>
      </w:r>
      <w:r w:rsidRPr="001418E4">
        <w:rPr>
          <w:rStyle w:val="StyleUnderline"/>
        </w:rPr>
        <w:t>You know the retaliation is going to focus on rural areas because that’s his base</w:t>
      </w:r>
      <w:r w:rsidRPr="001418E4">
        <w:rPr>
          <w:sz w:val="16"/>
        </w:rPr>
        <w:t>,” Wallace Tyner, an agricultural economist at Purdue University in West Lafayette, Indiana, said in a telephone interview Friday. “</w:t>
      </w:r>
      <w:r w:rsidRPr="001418E4">
        <w:rPr>
          <w:rStyle w:val="StyleUnderline"/>
        </w:rPr>
        <w:t>That’s how these trade wars work, the other country always focuses on the adversary’s political base.”</w:t>
      </w:r>
      <w:r w:rsidRPr="001418E4">
        <w:rPr>
          <w:sz w:val="16"/>
        </w:rPr>
        <w:t xml:space="preserve"> China had made good faith purchases of soybeans as negotiations appeared to progress, Tyner said, but that may cease “if we don’t get a deal and Trump says ‘I don’t care how many months it takes.’" In that case “agriculture is going to continue to bear the brunt,” he said. </w:t>
      </w:r>
      <w:r w:rsidRPr="001418E4">
        <w:rPr>
          <w:rStyle w:val="StyleUnderline"/>
        </w:rPr>
        <w:t>Farm country voted solidly for Trump in 2016 and rural areas of the U.S. have been a backbone for his Republican Party. But residents there are already reeling. Net farm income is projected to total $69.43 billion this year, down some 44 percent from 2013 levels, according to the U.S. Department of Agriculture. Expenses have increased in recent years and they’re saddled with record debt.</w:t>
      </w:r>
      <w:r>
        <w:rPr>
          <w:rStyle w:val="StyleUnderline"/>
        </w:rPr>
        <w:t xml:space="preserve"> </w:t>
      </w:r>
      <w:r w:rsidRPr="001418E4">
        <w:rPr>
          <w:sz w:val="16"/>
        </w:rPr>
        <w:t xml:space="preserve">Roger Johnson, president of the National Farmers Union, </w:t>
      </w:r>
      <w:r w:rsidRPr="001418E4">
        <w:rPr>
          <w:rStyle w:val="StyleUnderline"/>
        </w:rPr>
        <w:t>the second-biggest U.S. general farm group, expressed concern with Trump’s tweet about buying up farm products.</w:t>
      </w:r>
      <w:r>
        <w:rPr>
          <w:rStyle w:val="StyleUnderline"/>
        </w:rPr>
        <w:t xml:space="preserve"> </w:t>
      </w:r>
      <w:r w:rsidRPr="001418E4">
        <w:rPr>
          <w:sz w:val="16"/>
        </w:rPr>
        <w:t>“That’s a very different thing than assistance to farmers,” Johnson said. He said dumping supplies in other countries could further depress prices and also jeopardize those fragile largely agrarian economies. Joseph Glauber, former chief economist at USDA, said corn and soybeans are typically animal feed and not food aid, which usually consists of wheat and rice. Such a move also would also invite further trade disputes, since they would likely be judged export subsidies prohibited by WTO, if they weren’t seen as humanitarian aid, Glauber said. “You can’t just dump grain at concessional prices. That would constitute an export subsidy. That is something the WTO members agreed not to do,” Glauber said. In the 2017 fiscal year, the Agency for International Development gave 3.12 million tons of foreign food aid valued at $3.62 billion, according to government figures. Still, Trump’s political allies, and even some critics, are standing behind him in the confrontation with China. ‘Line in the Sand’ GOP Representative Tom Cole of Oklahoma said he fully supported the president’s stance even though the trade war was hurting businesses and farmers in his district. "This is a line in the sand that needed to be drawn a long time ago, I’m proud he’s doing it and he deserves our support," said Cole, who predicted most Republicans would back the president. Representative Brad Sherman of California, a longtime hawk on China trade, was among the Democrats who said he’s pleasantly surprised by Trump staying tough on China. He backed the idea of substantial tariffs and spending it on farm and other products impacted by Chinese retaliation. "Of all the Trump policies, if I had to cheer one, this would be it," he said. "President after president has done nothing." Farmers ‘Extremely Concerned’ There is some grumbling among agricultural groups, however. The National Corn Growers Association, the National Association of Wheat Growers and the American Soybean Association released a joint statement Friday saying that “</w:t>
      </w:r>
      <w:r w:rsidRPr="001418E4">
        <w:rPr>
          <w:rStyle w:val="StyleUnderline"/>
        </w:rPr>
        <w:t>farmers across the country are extremely concerned by the actions taken today by President Trump and his administration.”</w:t>
      </w:r>
      <w:r>
        <w:rPr>
          <w:rStyle w:val="StyleUnderline"/>
        </w:rPr>
        <w:t xml:space="preserve"> </w:t>
      </w:r>
      <w:r w:rsidRPr="001418E4">
        <w:rPr>
          <w:sz w:val="16"/>
        </w:rPr>
        <w:t>Ethanol, a source of domestic income for corn farmers, also faces steep tariffs from China, drying up exports to one of its largest buyers. “</w:t>
      </w:r>
      <w:r w:rsidRPr="001418E4">
        <w:rPr>
          <w:rStyle w:val="StyleUnderline"/>
        </w:rPr>
        <w:t>It’s just one hit after the next for our industry and the rural economy. We will continue pressing the administration to reopen these critical markets,</w:t>
      </w:r>
      <w:r w:rsidRPr="001418E4">
        <w:rPr>
          <w:sz w:val="16"/>
        </w:rPr>
        <w:t>” said Chris Bliley, vice president of regulatory affairs at Growth Energy, an ethanol industry trade group. Geoff Cooper, president of the Renewable Fuels Association, expressed similar concerns. “</w:t>
      </w:r>
      <w:r w:rsidRPr="001418E4">
        <w:rPr>
          <w:rStyle w:val="StyleUnderline"/>
        </w:rPr>
        <w:t>News of the worsening trade conflict with China is yet another punch in the gut to the U.S. ethanol industry and our partners in agriculture,” Cooper said. “The escalating trade war just exacerbates the turmoil in our markets and pushes rural America closer to the precipice.”</w:t>
      </w:r>
      <w:r>
        <w:rPr>
          <w:rStyle w:val="StyleUnderline"/>
        </w:rPr>
        <w:t xml:space="preserve"> </w:t>
      </w:r>
      <w:r w:rsidRPr="001418E4">
        <w:rPr>
          <w:sz w:val="16"/>
        </w:rPr>
        <w:t>Johnson, the National Farmers Union president, said that Trump still retains the support of farmers despite the financial pressures on them. “</w:t>
      </w:r>
      <w:r w:rsidRPr="001418E4">
        <w:rPr>
          <w:rStyle w:val="StyleUnderline"/>
        </w:rPr>
        <w:t>There’s still a lot of them that support, but they’re still hurting,” Johnson said. “The bottom line is they’re going broke and they’re going broke fast.”</w:t>
      </w:r>
    </w:p>
    <w:p w14:paraId="66928281" w14:textId="77777777" w:rsidR="002417AA" w:rsidRDefault="002417AA" w:rsidP="002417AA">
      <w:pPr>
        <w:rPr>
          <w:rStyle w:val="StyleUnderline"/>
        </w:rPr>
      </w:pPr>
    </w:p>
    <w:p w14:paraId="1DA57046" w14:textId="77777777" w:rsidR="002417AA" w:rsidRDefault="002417AA" w:rsidP="002417AA">
      <w:pPr>
        <w:pStyle w:val="Heading4"/>
      </w:pPr>
      <w:r>
        <w:t>Trump’s aggressive approach to China is splitting his base.</w:t>
      </w:r>
    </w:p>
    <w:p w14:paraId="6ED0E5FF" w14:textId="77777777" w:rsidR="002417AA" w:rsidRPr="001418E4" w:rsidRDefault="002417AA" w:rsidP="002417AA">
      <w:r>
        <w:rPr>
          <w:rStyle w:val="Style13ptBold"/>
        </w:rPr>
        <w:t xml:space="preserve">Lane 5/9 </w:t>
      </w:r>
      <w:r w:rsidRPr="001418E4">
        <w:t>Sylvan Lane</w:t>
      </w:r>
      <w:r>
        <w:t xml:space="preserve"> [Finance and Economy Reporter at The Hill Washington, District Of Columbia Writing and Editing]</w:t>
      </w:r>
      <w:r w:rsidRPr="001418E4">
        <w:t xml:space="preserve">, 5-9-2019, "New tariffs on China pose major risk for Trump," TheHill, </w:t>
      </w:r>
      <w:hyperlink r:id="rId47" w:history="1">
        <w:r w:rsidRPr="00104582">
          <w:rPr>
            <w:rStyle w:val="Hyperlink"/>
          </w:rPr>
          <w:t>https://thehill.com/policy/finance/trade/443031-new-tariffs-on-china-pose-major-risk-for-trump</w:t>
        </w:r>
      </w:hyperlink>
      <w:r>
        <w:t xml:space="preserve"> SM</w:t>
      </w:r>
    </w:p>
    <w:p w14:paraId="5F146D28" w14:textId="77777777" w:rsidR="002417AA" w:rsidRDefault="002417AA" w:rsidP="002417AA">
      <w:pPr>
        <w:rPr>
          <w:sz w:val="14"/>
        </w:rPr>
      </w:pPr>
      <w:r w:rsidRPr="001418E4">
        <w:rPr>
          <w:rStyle w:val="StyleUnderline"/>
        </w:rPr>
        <w:t>New tariffs on China pose major risk for Trump</w:t>
      </w:r>
      <w:r>
        <w:rPr>
          <w:rStyle w:val="StyleUnderline"/>
        </w:rPr>
        <w:t xml:space="preserve"> </w:t>
      </w:r>
      <w:r w:rsidRPr="001418E4">
        <w:rPr>
          <w:sz w:val="14"/>
        </w:rPr>
        <w:t xml:space="preserve">BY SYLVAN LANE - 05/09/19 06:34 PM EDT 8,577 Just In... FBI, ICE using state driver's license photos without consent to create facial recognition database: report TECHNOLOGY — 13M 29S AGO Prime minister concedes defeat to conservative opposition party in Greek election INTERNATIONAL — 24M 3S AGO A terrorist's bioweapon could kill millions — and there's little we can do to stop it OPINION — 26M 17S AGO Biden says he chose South Carolina as place to apologize for segregationist remarks CAMPAIGN — 30M 25S AGO Israeli official: Iran has begun march toward nuclear weapons DEFENSE — 51M AGO Serena Williams, Billie Jean King hail US women's soccer team, call for equal pay IN THE KNOW — 1H 13M AGO Trump accuses media of 'phony' reporting on migrant detention centers ADMINISTRATION — 1H 18M AGO Deepfakes are a problem — So what is the solution? OPINION — 1H 26M AGO VIEW ALL Related News Drudge instant poll shows Gabbard winning first Democratic debate in landslide Drudge instant poll shows Gabbard… Clapper disputes Trump claim that Obama wanted to meet with Kim Clapper disputes Trump claim that Obama… Former Obama aide says Trump lied about past attempts to meet with Kim Former Obama aide says Trump lied about past… by </w:t>
      </w:r>
      <w:r w:rsidRPr="001418E4">
        <w:rPr>
          <w:rStyle w:val="StyleUnderline"/>
        </w:rPr>
        <w:t>Punishing tariffs ordered by President Trump are set to go into place Friday on Chinese goods, escalating a high-stakes battle with major risks for the economy and his reelection.</w:t>
      </w:r>
      <w:r>
        <w:rPr>
          <w:rStyle w:val="StyleUnderline"/>
        </w:rPr>
        <w:t xml:space="preserve"> </w:t>
      </w:r>
      <w:r w:rsidRPr="001418E4">
        <w:rPr>
          <w:sz w:val="14"/>
        </w:rPr>
        <w:t xml:space="preserve">GOP lawmakers have been pressuring Trump to get a deal with China that would lower tariffs hurting U.S. farmers and manufacturers, but their complaints have failed to move the president or yield progress in talks with Beijing. After months of touting progress toward a final deal, Trump is set to take a different tack on Friday, when tariffs on $200 billion in Chinese imports will rise from 10 percent to 25 percent, a move Trump said is necessary to hold China to previous commitments. “We were getting very close to a deal, then they started to renegotiate the deal,” Trump told reporters Thursday. “We can’t have that.” Republicans have been broadly in favor of Trump’s crackdown on China’s alleged theft of U.S. intellectual property, market manipulation and other trade barriers. </w:t>
      </w:r>
      <w:r w:rsidRPr="001418E4">
        <w:rPr>
          <w:rStyle w:val="StyleUnderline"/>
        </w:rPr>
        <w:t>But some GOP lawmakers are growing impatient and frustrated by the steep toll of Trump’s trade war, more than a year after the president called such conflicts “good and easy to win.”</w:t>
      </w:r>
      <w:r>
        <w:rPr>
          <w:rStyle w:val="StyleUnderline"/>
        </w:rPr>
        <w:t xml:space="preserve"> </w:t>
      </w:r>
      <w:r w:rsidRPr="001418E4">
        <w:rPr>
          <w:rStyle w:val="StyleUnderline"/>
        </w:rPr>
        <w:t>Those frustrations are most acute in farm states that have borne the brunt of China’s retaliatory tariffs on U.S. agricultural goods, and that poses a risk to Trump’s reelection strategy, particularly in Midwestern states.</w:t>
      </w:r>
      <w:r>
        <w:rPr>
          <w:rStyle w:val="StyleUnderline"/>
        </w:rPr>
        <w:t xml:space="preserve"> </w:t>
      </w:r>
      <w:r w:rsidRPr="001418E4">
        <w:rPr>
          <w:sz w:val="14"/>
        </w:rPr>
        <w:t xml:space="preserve">"A lot of farmers have said to me, it's hurting us temporarily. But the president's doing the right thing because you can't let the Chinese screw us on international trade," said Sen. Chuck Grassley (R-Iowa) in a Tuesday interview with NPR after the forthcoming tariffs were announced. "So it's time, I think, to strike a very strong, enforceable deal so that farmers, even nonfarmers, can get the certainty that they need," Grassley added. Several Republican senators warned Vice President Pence in a Tuesday lunch that </w:t>
      </w:r>
      <w:r w:rsidRPr="001418E4">
        <w:rPr>
          <w:rStyle w:val="StyleUnderline"/>
        </w:rPr>
        <w:t>Trump’s inability to close trade deals with China, along with Canada and Mexico, is hurting rural economies.</w:t>
      </w:r>
      <w:r>
        <w:rPr>
          <w:rStyle w:val="StyleUnderline"/>
        </w:rPr>
        <w:t xml:space="preserve"> </w:t>
      </w:r>
      <w:r w:rsidRPr="001418E4">
        <w:rPr>
          <w:sz w:val="14"/>
        </w:rPr>
        <w:t>“We always take it first in agriculture,” said Sen. Pat Roberts (R-Kan.), chairman of the Senate Agriculture Committee</w:t>
      </w:r>
      <w:r w:rsidRPr="001418E4">
        <w:rPr>
          <w:rStyle w:val="StyleUnderline"/>
        </w:rPr>
        <w:t>. “There’s a lot of feeling in farm country that we’re being used as pawns in this whole business.”</w:t>
      </w:r>
      <w:r>
        <w:rPr>
          <w:rStyle w:val="StyleUnderline"/>
        </w:rPr>
        <w:t xml:space="preserve"> </w:t>
      </w:r>
      <w:r w:rsidRPr="001418E4">
        <w:rPr>
          <w:rStyle w:val="StyleUnderline"/>
        </w:rPr>
        <w:t>Beijing has pledged to retaliate</w:t>
      </w:r>
      <w:r w:rsidRPr="001418E4">
        <w:rPr>
          <w:sz w:val="14"/>
        </w:rPr>
        <w:t xml:space="preserve"> if Trump follows through with Friday’s tariff hike </w:t>
      </w:r>
      <w:r w:rsidRPr="001418E4">
        <w:rPr>
          <w:rStyle w:val="StyleUnderline"/>
        </w:rPr>
        <w:t>and could increase or expand import taxes on U.S. crops.</w:t>
      </w:r>
      <w:r w:rsidRPr="001418E4">
        <w:rPr>
          <w:sz w:val="14"/>
        </w:rPr>
        <w:t xml:space="preserve"> American farmers have been hit with huge losses from previous tariffs in the trade war, and further import taxes on their China-bound goods could compound the harm of plunging commodity prices and falling foreign orders. “The president's got the right fight going on,” said Rep. Mike Conaway (R-Texas), ranking member on the House Agriculture Committee. "My only advice to the president and [U.S. Trade Representative Robert] Lighthizer and others is, get this done as quickly as you can because we've got real Americans suffering daily." </w:t>
      </w:r>
      <w:r w:rsidRPr="001418E4">
        <w:rPr>
          <w:rStyle w:val="StyleUnderline"/>
        </w:rPr>
        <w:t>Trump has downplayed the potential harm from Friday’s escalation.</w:t>
      </w:r>
      <w:r>
        <w:rPr>
          <w:rStyle w:val="StyleUnderline"/>
        </w:rPr>
        <w:t xml:space="preserve"> </w:t>
      </w:r>
      <w:r w:rsidRPr="001418E4">
        <w:rPr>
          <w:sz w:val="14"/>
        </w:rPr>
        <w:t xml:space="preserve">“Whatever happens, don’t worry about it. It will all work out,” Trump said at Wednesday rally in Florida. “You know why? It always does.” Trump’s power play on China comes as he enjoys the highest approval rating of his presidency and a booming economy, two factors that could give him leverage in the trade war. Washington’s battle with Beijing is also more popular in industrial states like Ohio, Michigan, Pennsylvania and Wisconsin that swung the 2016 election to Trump. Those states are key to his reelection strategy. </w:t>
      </w:r>
      <w:r w:rsidRPr="001418E4">
        <w:rPr>
          <w:rStyle w:val="StyleUnderline"/>
        </w:rPr>
        <w:t>While Democrats broadly agree with Trump’s critiques of China, he’s unlikely to receive support from the party amid the mounting costs of the trade war. Failed trade negotiations will give 2020 candidates an opening to tarnish the president’s economic record and deal-making ability.</w:t>
      </w:r>
      <w:r>
        <w:rPr>
          <w:rStyle w:val="StyleUnderline"/>
        </w:rPr>
        <w:t xml:space="preserve"> </w:t>
      </w:r>
      <w:r w:rsidRPr="001418E4">
        <w:rPr>
          <w:sz w:val="14"/>
        </w:rPr>
        <w:t>Rep. Tim Ryan (D-Ohio), a 2020 presidential candidate, said he shares Trump’s concerns with Chinese trade policy, but criticized the president’s “dangerous” lack of strategy. “It roils the markets, it doesn't provide stability and he's got no plan. So I'm not going to support this,” said Ryan, whose district includes the former General Motors plant in Lordstown. “You're with him one day, you think maybe he's saying something that makes sense, and then a day later he changes his mind so he can break into the news cycle," Ryan added. Stephen Myrow, managing partner at Beacon Policy Advisors in Washington, said Thursday that</w:t>
      </w:r>
      <w:r w:rsidRPr="001418E4">
        <w:rPr>
          <w:rStyle w:val="StyleUnderline"/>
        </w:rPr>
        <w:t xml:space="preserve"> Trump’s aggressive stance toward China reflects the split in Trump’s base between industrial states with Democratic roots and deep-red agricultural states.</w:t>
      </w:r>
      <w:r>
        <w:rPr>
          <w:rStyle w:val="StyleUnderline"/>
        </w:rPr>
        <w:t xml:space="preserve"> </w:t>
      </w:r>
      <w:r w:rsidRPr="001418E4">
        <w:rPr>
          <w:sz w:val="14"/>
        </w:rPr>
        <w:t xml:space="preserve">“If you look at the states that he cares most about in the election, these are places where beating up on China plays well,” Myrow said. “There’s a difference between the Farm Belt and the Rust Belt,” he said. </w:t>
      </w:r>
      <w:r w:rsidRPr="001418E4">
        <w:rPr>
          <w:rStyle w:val="StyleUnderline"/>
        </w:rPr>
        <w:t>“The Farm Belt ends up feeling the pain of the trade war the most because it’s easy for China to hit back against our commodities.”</w:t>
      </w:r>
      <w:r>
        <w:rPr>
          <w:rStyle w:val="StyleUnderline"/>
        </w:rPr>
        <w:t xml:space="preserve"> </w:t>
      </w:r>
      <w:r w:rsidRPr="001418E4">
        <w:rPr>
          <w:sz w:val="14"/>
        </w:rPr>
        <w:t>Raising tariffs on China also threatens to slow economic growth through higher prices on thousands of consumer goods and manufacturing parts. “</w:t>
      </w:r>
      <w:r w:rsidRPr="001418E4">
        <w:rPr>
          <w:rStyle w:val="StyleUnderline"/>
        </w:rPr>
        <w:t>That would no doubt trigger retaliation, which has already taken a toll on everything from farming to manufacturing</w:t>
      </w:r>
      <w:r w:rsidRPr="001418E4">
        <w:rPr>
          <w:sz w:val="14"/>
        </w:rPr>
        <w:t>,” wrote Diane Swonk, chief economist at Grant Thornton, in a Wednesday research note. The trade conflict, she said, poses “mind boggling and growing” threats to the U.S. economy.</w:t>
      </w:r>
    </w:p>
    <w:p w14:paraId="2DAC8BBF" w14:textId="77777777" w:rsidR="002417AA" w:rsidRDefault="002417AA" w:rsidP="002417AA">
      <w:pPr>
        <w:rPr>
          <w:sz w:val="14"/>
        </w:rPr>
      </w:pPr>
    </w:p>
    <w:p w14:paraId="4F79EDA9" w14:textId="77777777" w:rsidR="002417AA" w:rsidRDefault="002417AA" w:rsidP="002417AA">
      <w:pPr>
        <w:rPr>
          <w:sz w:val="14"/>
        </w:rPr>
      </w:pPr>
    </w:p>
    <w:p w14:paraId="139F4CFB" w14:textId="77777777" w:rsidR="002417AA" w:rsidRDefault="002417AA" w:rsidP="002417AA">
      <w:pPr>
        <w:pStyle w:val="Heading4"/>
      </w:pPr>
      <w:r>
        <w:t>Trump’s tough on China approach is backfiring – loses him his base and the 2020 election.</w:t>
      </w:r>
    </w:p>
    <w:p w14:paraId="6158F1D4" w14:textId="77777777" w:rsidR="002417AA" w:rsidRPr="00630A0F" w:rsidRDefault="002417AA" w:rsidP="002417AA">
      <w:r>
        <w:rPr>
          <w:rStyle w:val="Style13ptBold"/>
        </w:rPr>
        <w:t xml:space="preserve">Lee et al. 5/15 </w:t>
      </w:r>
      <w:r w:rsidRPr="00630A0F">
        <w:t>Don Lee</w:t>
      </w:r>
      <w:r>
        <w:t xml:space="preserve"> [</w:t>
      </w:r>
      <w:r w:rsidRPr="00630A0F">
        <w:t>Don Lee covers the U.S. and global economy out of Washington, D.C., for the Los Angeles Times.</w:t>
      </w:r>
      <w:r>
        <w:t>]</w:t>
      </w:r>
      <w:r w:rsidRPr="00630A0F">
        <w:t>, Noah Bierman</w:t>
      </w:r>
      <w:r>
        <w:t xml:space="preserve"> [</w:t>
      </w:r>
      <w:r w:rsidRPr="00630A0F">
        <w:t>Noah Bierman covers the White House in Washington, D.C., for the Los Angeles Times.</w:t>
      </w:r>
      <w:r>
        <w:t>]</w:t>
      </w:r>
      <w:r w:rsidRPr="00630A0F">
        <w:t>, Jennifer Haberkorn</w:t>
      </w:r>
      <w:r>
        <w:t xml:space="preserve"> [</w:t>
      </w:r>
      <w:r w:rsidRPr="00630A0F">
        <w:t>Jennifer Haberkorn covers Congress in Washington, D.C., for the Los Angeles Times.</w:t>
      </w:r>
      <w:r>
        <w:t>]</w:t>
      </w:r>
      <w:r w:rsidRPr="00630A0F">
        <w:t xml:space="preserve">, 5-15-2019, "Trump tests the patience of his political allies in his approach to trade and tariffs," latimes, </w:t>
      </w:r>
      <w:hyperlink r:id="rId48" w:history="1">
        <w:r w:rsidRPr="00104582">
          <w:rPr>
            <w:rStyle w:val="Hyperlink"/>
          </w:rPr>
          <w:t>https://www.latimes.com/politics/la-na-pol-trump-tariff-policy-republicans-20190514-story.html</w:t>
        </w:r>
      </w:hyperlink>
      <w:r>
        <w:t xml:space="preserve"> SM</w:t>
      </w:r>
    </w:p>
    <w:p w14:paraId="2C423825" w14:textId="77777777" w:rsidR="002417AA" w:rsidRPr="00630A0F" w:rsidRDefault="002417AA" w:rsidP="002417AA">
      <w:pPr>
        <w:rPr>
          <w:sz w:val="16"/>
        </w:rPr>
      </w:pPr>
      <w:r w:rsidRPr="00630A0F">
        <w:rPr>
          <w:rStyle w:val="StyleUnderline"/>
        </w:rPr>
        <w:t>Trump tests the patience of his political allies in his approach to trade and tariffs</w:t>
      </w:r>
      <w:r>
        <w:rPr>
          <w:rStyle w:val="StyleUnderline"/>
        </w:rPr>
        <w:t xml:space="preserve"> </w:t>
      </w:r>
      <w:r w:rsidRPr="00630A0F">
        <w:rPr>
          <w:sz w:val="16"/>
        </w:rPr>
        <w:t xml:space="preserve">By DON LEE, NOAH BIERMAN and JENNIFER HABERKORN MAY 14, 2019 | 6:10 PM | WASHINGTON Trump tests the patience of his political allies in his approach to trade and tariffs President Trump speaks during a campaign appearance at Dubuque Regional Airport in Iowa. (Paul Sancya / Associated Press) With a growing economy at his back and little resistance from Republicans, President Trump has been free to impose tariffs on America’s trading partners with few political repercussions. </w:t>
      </w:r>
      <w:r w:rsidRPr="00630A0F">
        <w:rPr>
          <w:rStyle w:val="StyleUnderline"/>
        </w:rPr>
        <w:t>Yet his protectionist approach — particularly his heavy-handed tactics with China</w:t>
      </w:r>
      <w:r w:rsidRPr="00630A0F">
        <w:rPr>
          <w:sz w:val="16"/>
        </w:rPr>
        <w:t xml:space="preserve">, as well as with traditional allies Canada and the European Union — </w:t>
      </w:r>
      <w:r w:rsidRPr="00630A0F">
        <w:rPr>
          <w:rStyle w:val="StyleUnderline"/>
        </w:rPr>
        <w:t>presents a high-stakes gamble for him and other Republicans in the 2020 elections.</w:t>
      </w:r>
      <w:r>
        <w:rPr>
          <w:rStyle w:val="StyleUnderline"/>
        </w:rPr>
        <w:t xml:space="preserve"> </w:t>
      </w:r>
      <w:r w:rsidRPr="00630A0F">
        <w:rPr>
          <w:sz w:val="16"/>
        </w:rPr>
        <w:t xml:space="preserve">So far the president has been able to keep skeptical Republicans from rebelling by stoking his voting base and promising to subsidize soybean farmers and others hit hard by the trade conflict with China. And Trump has bipartisan support in Congress to try to compel Beijing to change or halt policies that many in Washington see as endangering U.S. economic and security interests. But with new tariff deadlines looming as early as Saturday, </w:t>
      </w:r>
      <w:r w:rsidRPr="00630A0F">
        <w:rPr>
          <w:rStyle w:val="StyleUnderline"/>
        </w:rPr>
        <w:t>the president is testing the patience of some of his staunchest allies in Congress, many of whom have long billed themselves as opponents of trade barriers and skeptics of government subsidies meant to alter the market.</w:t>
      </w:r>
      <w:r>
        <w:rPr>
          <w:rStyle w:val="StyleUnderline"/>
        </w:rPr>
        <w:t xml:space="preserve"> </w:t>
      </w:r>
      <w:r w:rsidRPr="00630A0F">
        <w:rPr>
          <w:sz w:val="16"/>
        </w:rPr>
        <w:t xml:space="preserve">Although Trump portrays tariffs as something paid by foreign countries — and seems to believe it — Republican elected officials generally accept the evidence that </w:t>
      </w:r>
      <w:r w:rsidRPr="00630A0F">
        <w:rPr>
          <w:rStyle w:val="StyleUnderline"/>
        </w:rPr>
        <w:t>U.S. consumers bear most of the cost of higher taxes on imported goods.</w:t>
      </w:r>
      <w:r>
        <w:rPr>
          <w:rStyle w:val="StyleUnderline"/>
        </w:rPr>
        <w:t xml:space="preserve"> </w:t>
      </w:r>
      <w:r w:rsidRPr="00630A0F">
        <w:rPr>
          <w:sz w:val="16"/>
        </w:rPr>
        <w:t>“</w:t>
      </w:r>
      <w:r w:rsidRPr="00630A0F">
        <w:rPr>
          <w:rStyle w:val="StyleUnderline"/>
        </w:rPr>
        <w:t>We are growing tired and frustrated of hearing the up-and-down, back-and-forth of everything as it relates to China</w:t>
      </w:r>
      <w:r w:rsidRPr="00630A0F">
        <w:rPr>
          <w:sz w:val="16"/>
        </w:rPr>
        <w:t xml:space="preserve">,” said Scott Henry, a third-generation Iowa farmer and spokesman for Farmers for Free Trade, a nonprofit advocacy group. “We just want to see something get done.” Unlike Trump, who recently called tariffs “the greatest negotiating tool in the history of our country,” many Republican lawmakers see them as a tool to be used briefly if at all. “I completely agree with what President Trump is trying to do — get China to abide by the rules — but this is high-stakes poker and I hope we win,” said Sen. Ron Johnson, a Republican from </w:t>
      </w:r>
      <w:r w:rsidRPr="00630A0F">
        <w:rPr>
          <w:rStyle w:val="StyleUnderline"/>
        </w:rPr>
        <w:t>Wisconsin, which depends heavily on farming and manufacturing industries that could see significant impacts from tariffs.</w:t>
      </w:r>
      <w:r>
        <w:rPr>
          <w:rStyle w:val="StyleUnderline"/>
        </w:rPr>
        <w:t xml:space="preserve"> </w:t>
      </w:r>
      <w:r w:rsidRPr="00630A0F">
        <w:rPr>
          <w:sz w:val="16"/>
        </w:rPr>
        <w:t xml:space="preserve">A quick resolution appeared unlikely after talks broke down Friday and Trump hiked tariffs on $200 billion of imported goods on China. Beijing retaliated on Monday by vowing to increase tariffs on $60 billion of American-made goods as of June 1. </w:t>
      </w:r>
      <w:r w:rsidRPr="00630A0F">
        <w:rPr>
          <w:rStyle w:val="StyleUnderline"/>
        </w:rPr>
        <w:t xml:space="preserve">At least in public, neither side showed signs of backing down </w:t>
      </w:r>
      <w:r w:rsidRPr="00630A0F">
        <w:rPr>
          <w:sz w:val="16"/>
        </w:rPr>
        <w:t xml:space="preserve">Tuesday. Speaking to reporters outside the White House, Trump threatened to slap tariffs on all remaining Chinese imported goods, or another $300 billion, in what he called a “little squabble.” In Beijing, Foreign Ministry spokesman Geng Shuang said, “China will fight to the finish.” Analysts say Chinese President Xi Jinping will never agree to certain enforceable changes that the U.S. side wants, including giving up subsidies to state-owned firms that are fundamental to China’s government-controlled economic and political system. </w:t>
      </w:r>
      <w:r w:rsidRPr="00630A0F">
        <w:rPr>
          <w:rStyle w:val="StyleUnderline"/>
        </w:rPr>
        <w:t>That leaves Trump with a painful choice</w:t>
      </w:r>
      <w:r w:rsidRPr="00630A0F">
        <w:rPr>
          <w:sz w:val="16"/>
        </w:rPr>
        <w:t xml:space="preserve">, said William Reinsch, a veteran trade analyst in Washington and senior advisor at the Center for Strategic and International Studies, a nonpartisan think tank. He can accept “a weaker agreement than he wants, in which case the Democrats will attack him for being soft and caving,” Reinsch said. Or </w:t>
      </w:r>
      <w:r w:rsidRPr="00630A0F">
        <w:rPr>
          <w:rStyle w:val="StyleUnderline"/>
        </w:rPr>
        <w:t>he can leave tariffs in place indefinitely, causing higher prices for American consumers, and “Democrats will accuse him of being an incompetent negotiator, a bad closer and somebody who caused an enormous amount of short-term pain for what turned out to be no gain at all.”</w:t>
      </w:r>
      <w:r>
        <w:rPr>
          <w:rStyle w:val="StyleUnderline"/>
        </w:rPr>
        <w:t xml:space="preserve"> </w:t>
      </w:r>
      <w:r w:rsidRPr="00630A0F">
        <w:rPr>
          <w:sz w:val="16"/>
        </w:rPr>
        <w:t xml:space="preserve">Both countries say they will continue talks and have left time before the latest volley of tariffs kicks in. Trump said Tuesday he will attend the Group of 20 leaders’ summit June 28-29 in Osaka, Japan, where he is expected to meet with Xi and could resolve their trade dispute. The threat of Trump’s new tariffs will probably hang over those talks as well. “They want to make a deal,” Trump said. “It could absolutely happen.” Others are less sure. “Things have escalated very quickly and we don’t know how the two sides are going to get back to the table,” said Myron Brilliant, executive vice president and head of international affairs at the U.S. Chamber of Commerce. Economists, congressional Republicans and even some administration officials say U.S. consumers and businesses cannot escape pain from the tit-for-tat tariff fights that Trump has started with China but also Canada, Mexico and the European Union. Trump has imposed duties on steel and aluminum from Canada, Mexico and the European Union, all of which have retaliated with duties on American farm and other goods. And Trump is weighing new taxes on imported autos from the EU, Japan and other countries on national security grounds — a decision that could come this weekend and is almost certain to spark a U.S. political backlash if Trump presses ahead with it. “Ultimately nobody wins a trade war unless there is an agreement at the end after which tariffs go away,” said Sen. Mitch McConnell, the Senate majority leader, whose own state of Kentucky has suffered retaliatory tariffs on bourbon and tobacco. “Hopefully these tactics will lead us to that day, and if it does I think it will be a winner for both sides.” Republican and Democratic lawmakers, as well as many policy analysts, have faulted Trump for alienating allies with tariffs when the administration could have forged a broader coalition against Chinese trade practices to increase leverage in negotiating with Beijing. “The lone-wolf approach, after poking all the allies with sticks over steel and aluminum ... has really soured a lot of countries on the U.S.,” said Daniel Ikenson, director of trade at the Cato Institute, a libertarian think tank. So far, he noted, the harmful effects of tariffs have been cushioned by a healthy economy still getting a boost from tax cuts. </w:t>
      </w:r>
      <w:r w:rsidRPr="00630A0F">
        <w:rPr>
          <w:rStyle w:val="StyleUnderline"/>
        </w:rPr>
        <w:t>But if the economy weakens and Trump doesn’t make a good deal with China, Ikenson said, “he’s going to get hammered” by Democrats in Rust Belt states that went for Trump in 2016.</w:t>
      </w:r>
      <w:r>
        <w:rPr>
          <w:rStyle w:val="StyleUnderline"/>
        </w:rPr>
        <w:t xml:space="preserve"> </w:t>
      </w:r>
      <w:r w:rsidRPr="00630A0F">
        <w:rPr>
          <w:sz w:val="16"/>
        </w:rPr>
        <w:t xml:space="preserve">A former White House aide who spoke on condition of anonymity said even Trump’s most skeptical advisors share his view that China reneged on a potential deal. The former aide said Trump “was fired up” and appeared eager for a fight after China allegedly walked back its commitments. China blamed the Trump administration on Tuesday, claiming U.S. negotiators changed the terms of Chinese purchases previously agreed to by both parties. </w:t>
      </w:r>
      <w:r w:rsidRPr="00630A0F">
        <w:rPr>
          <w:rStyle w:val="StyleUnderline"/>
        </w:rPr>
        <w:t>Trump and his political team believe “getting tough on China and trade is something that’s pretty unifying in the country” and will view a trade war as a winning campaign message, whether or not it yields a deal.</w:t>
      </w:r>
      <w:r>
        <w:rPr>
          <w:rStyle w:val="StyleUnderline"/>
        </w:rPr>
        <w:t xml:space="preserve"> </w:t>
      </w:r>
      <w:r w:rsidRPr="00630A0F">
        <w:rPr>
          <w:rStyle w:val="StyleUnderline"/>
        </w:rPr>
        <w:t>But a long fight could hurt farming states that Trump is depending on in his 2020 reelection bid.</w:t>
      </w:r>
      <w:r w:rsidRPr="00630A0F">
        <w:rPr>
          <w:sz w:val="16"/>
        </w:rPr>
        <w:t xml:space="preserve"> For now, Republicans are sticking with Trump even though his moves cut against the party’s traditional policies.</w:t>
      </w:r>
      <w:r>
        <w:rPr>
          <w:rStyle w:val="StyleUnderline"/>
        </w:rPr>
        <w:t xml:space="preserve"> </w:t>
      </w:r>
      <w:r w:rsidRPr="00630A0F">
        <w:rPr>
          <w:sz w:val="16"/>
        </w:rPr>
        <w:t xml:space="preserve">Rod Hunter, a partner at the law firm Baker McKenzie and former senior director for international economics at the National Security Council under President George W. Bush, said </w:t>
      </w:r>
      <w:r w:rsidRPr="00630A0F">
        <w:rPr>
          <w:rStyle w:val="StyleUnderline"/>
        </w:rPr>
        <w:t>Trump’s political support on trade certainly isn’t guaranteed.</w:t>
      </w:r>
      <w:r>
        <w:rPr>
          <w:rStyle w:val="StyleUnderline"/>
        </w:rPr>
        <w:t xml:space="preserve"> </w:t>
      </w:r>
      <w:r w:rsidRPr="00630A0F">
        <w:rPr>
          <w:rStyle w:val="StyleUnderline"/>
        </w:rPr>
        <w:t>“People are behind it until the day they’re not,” he said. “That’s politics, that has a lot to do with perceived strength. And that may change quickly.”</w:t>
      </w:r>
      <w:r>
        <w:rPr>
          <w:rStyle w:val="StyleUnderline"/>
        </w:rPr>
        <w:t xml:space="preserve"> </w:t>
      </w:r>
      <w:r w:rsidRPr="00630A0F">
        <w:rPr>
          <w:sz w:val="16"/>
        </w:rPr>
        <w:t xml:space="preserve">Sen. Jim Inhofe (R-Okla.) said, “I’m not going to question his judgment in the aggressive nature of what he has done because every time I think that in my own mind, it turns out he’s made the right decision.” Still, Inhofe has reservations. </w:t>
      </w:r>
      <w:r w:rsidRPr="00630A0F">
        <w:rPr>
          <w:rStyle w:val="StyleUnderline"/>
        </w:rPr>
        <w:t>The farmers and agriculture supporters in his state “are concerned about this but they also have enough faith in the president — I know this isn’t true in</w:t>
      </w:r>
      <w:r w:rsidRPr="00630A0F">
        <w:rPr>
          <w:sz w:val="16"/>
        </w:rPr>
        <w:t xml:space="preserve"> all states, but it is in Oklahoma.” But Sen. James Lankford (R-Okla.) said </w:t>
      </w:r>
      <w:r w:rsidRPr="00630A0F">
        <w:rPr>
          <w:rStyle w:val="StyleUnderline"/>
        </w:rPr>
        <w:t>Senate Republicans have limited patience for the aggressive strategy Trump is pursuing.</w:t>
      </w:r>
      <w:r>
        <w:rPr>
          <w:rStyle w:val="StyleUnderline"/>
        </w:rPr>
        <w:t xml:space="preserve"> </w:t>
      </w:r>
      <w:r w:rsidRPr="00630A0F">
        <w:rPr>
          <w:sz w:val="16"/>
        </w:rPr>
        <w:t>“If it’s to get to low or no tariffs at the end — if it’s other countries that have high tariffs on us that we put tariffs on to get them to the table to get to low or no tariffs — I’m fine with that,” Lankford said. “If the goal is to have high tariffs long term, that’s self destructive. That’s not helpful in the long term.”</w:t>
      </w:r>
    </w:p>
    <w:p w14:paraId="0370AD06" w14:textId="77777777" w:rsidR="002417AA" w:rsidRDefault="002417AA" w:rsidP="002417AA">
      <w:pPr>
        <w:pStyle w:val="Heading4"/>
      </w:pPr>
      <w:r>
        <w:t>De-escalating tough on China policies swings key states to Trump.</w:t>
      </w:r>
    </w:p>
    <w:p w14:paraId="14AA80E5" w14:textId="77777777" w:rsidR="002417AA" w:rsidRPr="001418E4" w:rsidRDefault="002417AA" w:rsidP="002417AA">
      <w:r>
        <w:rPr>
          <w:rStyle w:val="Style13ptBold"/>
        </w:rPr>
        <w:t xml:space="preserve">Mason 5/12 </w:t>
      </w:r>
      <w:r w:rsidRPr="00A00415">
        <w:t>Jeff Mason</w:t>
      </w:r>
      <w:r>
        <w:t xml:space="preserve"> [</w:t>
      </w:r>
      <w:r w:rsidRPr="00A00415">
        <w:t>White House Correspondent for Reuters; past president, White House Correspondents' Association; Colorado native, Northwestern grad, Fulbright alum.</w:t>
      </w:r>
      <w:r>
        <w:t xml:space="preserve"> ]</w:t>
      </w:r>
      <w:r w:rsidRPr="00A00415">
        <w:t xml:space="preserve">, 5-12-2019, "Trump's China trade stance has political risks as he seeks re-election," U.S., </w:t>
      </w:r>
      <w:hyperlink r:id="rId49" w:history="1">
        <w:r w:rsidRPr="00104582">
          <w:rPr>
            <w:rStyle w:val="Hyperlink"/>
          </w:rPr>
          <w:t>https://www.reuters.com/article/us-usa-trump-analysis/trumps-china-trade-stance-has-political-risks-as-he-seeks-re-election-idUSKCN1SI0KW</w:t>
        </w:r>
      </w:hyperlink>
      <w:r>
        <w:t xml:space="preserve"> SM</w:t>
      </w:r>
    </w:p>
    <w:p w14:paraId="6C1F9021" w14:textId="77777777" w:rsidR="002417AA" w:rsidRDefault="002417AA" w:rsidP="002417AA">
      <w:pPr>
        <w:rPr>
          <w:sz w:val="12"/>
        </w:rPr>
      </w:pPr>
      <w:r w:rsidRPr="001418E4">
        <w:rPr>
          <w:rStyle w:val="StyleUnderline"/>
        </w:rPr>
        <w:t>Trump's China trade stance has political risks as he seeks re-election</w:t>
      </w:r>
      <w:r>
        <w:rPr>
          <w:rStyle w:val="StyleUnderline"/>
        </w:rPr>
        <w:t xml:space="preserve"> </w:t>
      </w:r>
      <w:r w:rsidRPr="00A00415">
        <w:rPr>
          <w:sz w:val="12"/>
        </w:rPr>
        <w:t xml:space="preserve">Jeff Mason 5 MIN READ WASHINGTON (Reuters) - </w:t>
      </w:r>
      <w:r w:rsidRPr="001418E4">
        <w:rPr>
          <w:rStyle w:val="StyleUnderline"/>
        </w:rPr>
        <w:t>When he ran for president in 2016, Donald Trump delighted crowds with his harsh rhetoric on China. As he runs for re-election in 2020, he is likely to keep talking tough, but the reception - at least in some key states - may not be as euphoric.</w:t>
      </w:r>
      <w:r>
        <w:rPr>
          <w:rStyle w:val="StyleUnderline"/>
        </w:rPr>
        <w:t xml:space="preserve"> </w:t>
      </w:r>
      <w:r w:rsidRPr="00A00415">
        <w:rPr>
          <w:sz w:val="12"/>
        </w:rPr>
        <w:t xml:space="preserve">FILE PHOTO: Flags for U.S. President Donald Trump's "Keep America Great!" 2020 re-election campaign are seen at Jiahao flag factory in Fuyang, Anhui province, China July 24, 2018. REUTERS/Aly Song/File Photo Trade talks between the United States and China ran into serious trouble last week as Beijing backtracked on some key agreements and Trump placed higher tariffs on hundreds of billions of dollars of Chinese goods, with more to follow. </w:t>
      </w:r>
      <w:r w:rsidRPr="001418E4">
        <w:rPr>
          <w:rStyle w:val="StyleUnderline"/>
        </w:rPr>
        <w:t>The trade war could continue for some time, bleeding directly into Trump’s efforts to win a second four-year term. Some states that helped propel him to victory in 2016, including farmer-heavy Iowa, have been hit hard by the trade dispute.</w:t>
      </w:r>
      <w:r>
        <w:rPr>
          <w:rStyle w:val="StyleUnderline"/>
        </w:rPr>
        <w:t xml:space="preserve"> </w:t>
      </w:r>
      <w:r w:rsidRPr="001418E4">
        <w:rPr>
          <w:rStyle w:val="StyleUnderline"/>
        </w:rPr>
        <w:t>“If ... he doesn’t resolve this by the time we get deep into the presidential campaign and we have pain in the soybean parts of the country ... it’s going to be a real problem for him,</w:t>
      </w:r>
      <w:r w:rsidRPr="00A00415">
        <w:rPr>
          <w:sz w:val="12"/>
        </w:rPr>
        <w:t xml:space="preserve">” said one former Trump administration official, speaking on condition of anonymity. Soybeans are the most valuable U.S. farm export but shipments to China dropped to a 16-year low in 2018. The failure to reach a deal that Treasury Secretary Steven Mnuchin and other advisers had recently suggested was close also casts a shadow on Trump’s self-proclaimed deal-making prowess. The president himself said recently that Chinese President Xi Jinping would be in Washington soon, presumably to celebrate a deal. Not having an agreement, though, also underscores Trump’s commitment to walk away from a deal that does not meet his objectives. He walked away from face-to-face talks with North Korean leader Kim Jong Un earlier this year when Kim wanted economic sanctions lifted in exchange for partial denuclearization. Trump’s advisers are confident, particularly with regard to U.S.-China policy, that a show of strength will play well with his base. “By and large I think his tough stance on China benefits him overall,” said Sean Spicer, Trump’s former White House spokesman and a former official in the U.S. Trade Representative’s office under Republican President George W. Bush. “He has shown that he is truly willing to go out and fight.” Trump’s top trade representative, Robert Lighthizer, has pushed for China to change its practices on intellectual property, forced technology transfer, currency manipulation, and other areas of policy. Trump, though delighted when China agreed to make large purchases of U.S. products such as soybeans, backed Lighthizer’s tough approach and has insisted on more sensitive structural reforms. That determination has garnered support from both major U.S. political parties. Senate Democratic leader Chuck Schumer last week urged Trump to “hang tough” with Beijing. “Don’t back down. Strength is the only way to win with China,” he said in a tweet. Clete Willems, until recently a senior adviser to the president on trade and economic policy who took part in the China trade talks for months, said Democrats and Republicans are “pretty united” on the trade issue. “My expectation is that you won’t see people out on the campaign trail saying ‘Back down on China!’” he said. Slideshow (2 Images) DEAL-MAKER? </w:t>
      </w:r>
      <w:r w:rsidRPr="00A00415">
        <w:rPr>
          <w:rStyle w:val="StyleUnderline"/>
        </w:rPr>
        <w:t>But Democratic candidates are almost certain to criticize Trump’s handling of negotiations even if they agree on the need for significant changes to the trade relationship with China.</w:t>
      </w:r>
      <w:r>
        <w:rPr>
          <w:rStyle w:val="StyleUnderline"/>
        </w:rPr>
        <w:t xml:space="preserve"> </w:t>
      </w:r>
      <w:r w:rsidRPr="00A00415">
        <w:rPr>
          <w:sz w:val="12"/>
        </w:rPr>
        <w:t>“</w:t>
      </w:r>
      <w:r w:rsidRPr="00A00415">
        <w:rPr>
          <w:rStyle w:val="StyleUnderline"/>
        </w:rPr>
        <w:t xml:space="preserve">He just doesn’t know how to cut a trade deal ... Trade by tweets does not work,” </w:t>
      </w:r>
      <w:r w:rsidRPr="00A00415">
        <w:rPr>
          <w:sz w:val="12"/>
        </w:rPr>
        <w:t xml:space="preserve">Senator Elizabeth Warren said at a weekend campaign stop in Cincinnati, Ohio. Trump’s administration and campaign team are aware of the pain the tariffs have already caused farmers and are seeking to blunt the impact of that with government support and by appealing to farmers’ patriotism. “Farmers are patriotic and understand that someone had to finally call China to account,” Tim Murtaugh, the Trump campaign’s communications director, said in an emailed statement. “Farmers understand the long game, because long-term planning is what they do, and they know that the end result will be better for the agricultural economy.” The economy will be key in the end. If it remains strong, Trump will have a record that resonates with voters, even in states affected by tariffs. (Graphic: tmsnrt.rs/2WA1LWX) </w:t>
      </w:r>
      <w:r w:rsidRPr="00A00415">
        <w:rPr>
          <w:rStyle w:val="StyleUnderline"/>
        </w:rPr>
        <w:t>If the economy falters, however, Trump’s record will be undercut and Democrats will have a greater chance of beating him in critical states such as Iowa, Michigan, Minnesota, Pennsylvania and Wisconsin.</w:t>
      </w:r>
      <w:r>
        <w:rPr>
          <w:rStyle w:val="StyleUnderline"/>
        </w:rPr>
        <w:t xml:space="preserve"> </w:t>
      </w:r>
      <w:r w:rsidRPr="00A00415">
        <w:rPr>
          <w:sz w:val="12"/>
        </w:rPr>
        <w:t>With his hopes for a deal suffering a setback, Trump is again talking up the benefits of tariffs. “Tariffs will make our Country MUCH STRONGER, not weaker. Just sit back and watch!” Trump tweeted on Friday.</w:t>
      </w:r>
    </w:p>
    <w:p w14:paraId="11E93202" w14:textId="77777777" w:rsidR="002417AA" w:rsidRDefault="002417AA" w:rsidP="002417AA">
      <w:pPr>
        <w:rPr>
          <w:sz w:val="12"/>
        </w:rPr>
      </w:pPr>
    </w:p>
    <w:p w14:paraId="3A303F7C" w14:textId="77777777" w:rsidR="002417AA" w:rsidRDefault="002417AA" w:rsidP="002417AA">
      <w:pPr>
        <w:rPr>
          <w:sz w:val="12"/>
        </w:rPr>
      </w:pPr>
    </w:p>
    <w:p w14:paraId="680039D5" w14:textId="77777777" w:rsidR="002417AA" w:rsidRDefault="002417AA" w:rsidP="002417AA">
      <w:pPr>
        <w:pStyle w:val="Heading4"/>
      </w:pPr>
      <w:r>
        <w:t>Trump’s rural base is fed up with the aggression against China – causes them to leave him in the squo.</w:t>
      </w:r>
    </w:p>
    <w:p w14:paraId="6BB78CA6" w14:textId="77777777" w:rsidR="002417AA" w:rsidRPr="00A00415" w:rsidRDefault="002417AA" w:rsidP="002417AA">
      <w:r>
        <w:rPr>
          <w:rStyle w:val="Style13ptBold"/>
        </w:rPr>
        <w:t xml:space="preserve">Croucher 5/8 </w:t>
      </w:r>
      <w:r w:rsidRPr="00A00415">
        <w:t>Shane Croucher</w:t>
      </w:r>
      <w:r>
        <w:t xml:space="preserve"> [</w:t>
      </w:r>
      <w:r w:rsidRPr="00A00415">
        <w:t>Shane Croucher is a senior reporter for Newsweek based in London, England, covering a range of subjects, including politics, crime and world news. Prior to this he worked as an editor and reporter for International Business Times UK, focusing on politics, business, finance and property. He studied investigative journalism at the University of Lincoln, England.</w:t>
      </w:r>
      <w:r>
        <w:t>]</w:t>
      </w:r>
      <w:r w:rsidRPr="00A00415">
        <w:t xml:space="preserve">, 5-8-2019, "Farmers are "losing their patience" with Donald Trump over China trade deal, GOP senator says," Newsweek, </w:t>
      </w:r>
      <w:hyperlink r:id="rId50" w:history="1">
        <w:r w:rsidRPr="00104582">
          <w:rPr>
            <w:rStyle w:val="Hyperlink"/>
          </w:rPr>
          <w:t>https://www.newsweek.com/donald-trump-china-trade-war-farmers-losing-patience-tariffs-1418947</w:t>
        </w:r>
      </w:hyperlink>
      <w:r>
        <w:t xml:space="preserve"> SM</w:t>
      </w:r>
    </w:p>
    <w:p w14:paraId="7B9BA833" w14:textId="77777777" w:rsidR="002417AA" w:rsidRPr="00A00415" w:rsidRDefault="002417AA" w:rsidP="002417AA">
      <w:pPr>
        <w:rPr>
          <w:sz w:val="12"/>
        </w:rPr>
      </w:pPr>
      <w:r w:rsidRPr="00A00415">
        <w:rPr>
          <w:rStyle w:val="StyleUnderline"/>
        </w:rPr>
        <w:t>FARMERS ARE 'LOSING THEIR PATIENCE' WITH DONALD TRUMP OVER CHINA TRADE DEAL, GOP SENATOR SAYS</w:t>
      </w:r>
      <w:r>
        <w:rPr>
          <w:rStyle w:val="StyleUnderline"/>
        </w:rPr>
        <w:t xml:space="preserve"> </w:t>
      </w:r>
      <w:r w:rsidRPr="00A00415">
        <w:rPr>
          <w:sz w:val="12"/>
        </w:rPr>
        <w:t>BY SHANE CROUCHER ON 5/8/19 AT 6:36 AM EDT</w:t>
      </w:r>
      <w:r>
        <w:rPr>
          <w:sz w:val="12"/>
        </w:rPr>
        <w:t xml:space="preserve"> </w:t>
      </w:r>
      <w:r w:rsidRPr="00A00415">
        <w:rPr>
          <w:sz w:val="12"/>
        </w:rPr>
        <w:t>03:15</w:t>
      </w:r>
      <w:r>
        <w:rPr>
          <w:sz w:val="12"/>
        </w:rPr>
        <w:t xml:space="preserve"> </w:t>
      </w:r>
      <w:r w:rsidRPr="00A00415">
        <w:rPr>
          <w:sz w:val="12"/>
        </w:rPr>
        <w:t>Donald Trump's Tariff Saga Explained</w:t>
      </w:r>
      <w:r>
        <w:rPr>
          <w:sz w:val="12"/>
        </w:rPr>
        <w:t xml:space="preserve"> </w:t>
      </w:r>
      <w:r w:rsidRPr="00A00415">
        <w:rPr>
          <w:sz w:val="12"/>
        </w:rPr>
        <w:t>U.S.</w:t>
      </w:r>
      <w:r>
        <w:rPr>
          <w:sz w:val="12"/>
        </w:rPr>
        <w:t xml:space="preserve"> </w:t>
      </w:r>
      <w:r w:rsidRPr="00A00415">
        <w:rPr>
          <w:sz w:val="12"/>
        </w:rPr>
        <w:t>DONALD TRUMP</w:t>
      </w:r>
      <w:r>
        <w:rPr>
          <w:sz w:val="12"/>
        </w:rPr>
        <w:t xml:space="preserve"> </w:t>
      </w:r>
      <w:r w:rsidRPr="00A00415">
        <w:rPr>
          <w:sz w:val="12"/>
        </w:rPr>
        <w:t>CHINA</w:t>
      </w:r>
      <w:r>
        <w:rPr>
          <w:sz w:val="12"/>
        </w:rPr>
        <w:t xml:space="preserve"> </w:t>
      </w:r>
      <w:r w:rsidRPr="00A00415">
        <w:rPr>
          <w:sz w:val="12"/>
        </w:rPr>
        <w:t>TRADE WAR</w:t>
      </w:r>
      <w:r>
        <w:rPr>
          <w:sz w:val="12"/>
        </w:rPr>
        <w:t xml:space="preserve"> </w:t>
      </w:r>
      <w:r w:rsidRPr="00A00415">
        <w:rPr>
          <w:sz w:val="12"/>
        </w:rPr>
        <w:t>TARIFFS</w:t>
      </w:r>
      <w:r>
        <w:rPr>
          <w:sz w:val="12"/>
        </w:rPr>
        <w:t xml:space="preserve"> </w:t>
      </w:r>
      <w:r w:rsidRPr="00A00415">
        <w:rPr>
          <w:rStyle w:val="StyleUnderline"/>
        </w:rPr>
        <w:t>Republican senators warned that American farmers are increasingly frustrated by President Donald Trump's efforts to secure a new trade deal with China as the economy braces for further tariffs imposed by Washington and the inevitable retaliation by Beijing.</w:t>
      </w:r>
      <w:r>
        <w:rPr>
          <w:rStyle w:val="StyleUnderline"/>
        </w:rPr>
        <w:t xml:space="preserve"> </w:t>
      </w:r>
      <w:r w:rsidRPr="00A00415">
        <w:rPr>
          <w:sz w:val="12"/>
        </w:rPr>
        <w:t>Trump's announcement on Sunday that he will raise tariffs on Chinese imports at the end of this week spooked the financial markets after negotiations between the two powers were earlier seen as progressing toward a positive resolution of the trade conflict.</w:t>
      </w:r>
      <w:r>
        <w:rPr>
          <w:sz w:val="12"/>
        </w:rPr>
        <w:t xml:space="preserve"> </w:t>
      </w:r>
      <w:r w:rsidRPr="00A00415">
        <w:rPr>
          <w:sz w:val="12"/>
        </w:rPr>
        <w:t>The U.S. accuses China of backtracking on past commitments made during negotiations. Despite this setback, China is still sending a delegation to Washington to continue talks this week to reach a deal that averts further tariffs and lifts those already in place, ending a trade war that has escalated again.</w:t>
      </w:r>
      <w:r>
        <w:rPr>
          <w:sz w:val="12"/>
        </w:rPr>
        <w:t xml:space="preserve"> </w:t>
      </w:r>
      <w:r w:rsidRPr="00A00415">
        <w:rPr>
          <w:rStyle w:val="StyleUnderline"/>
        </w:rPr>
        <w:t>China is a big export market for American farmers, particularly soybean producers. Beijing targeted the agricultural sector with its retaliatory tariffs, seeking to cause Trump political problems that would give it leverage over the U.S. president in negotiations.</w:t>
      </w:r>
      <w:r>
        <w:rPr>
          <w:rStyle w:val="StyleUnderline"/>
        </w:rPr>
        <w:t xml:space="preserve"> </w:t>
      </w:r>
      <w:r w:rsidRPr="00A00415">
        <w:rPr>
          <w:rStyle w:val="StyleUnderline"/>
        </w:rPr>
        <w:t>"If he gets a deal, awesome. If he doesn't, it's going to hurt,"</w:t>
      </w:r>
      <w:r w:rsidRPr="00A00415">
        <w:rPr>
          <w:sz w:val="12"/>
        </w:rPr>
        <w:t xml:space="preserve"> Senator Joni Ernst, an Iowa Republican, told The Washington Post, adding that farmers are "losing their patience, yeah, but they want to see a deal."</w:t>
      </w:r>
      <w:r>
        <w:rPr>
          <w:sz w:val="12"/>
        </w:rPr>
        <w:t xml:space="preserve"> </w:t>
      </w:r>
      <w:r w:rsidRPr="00A00415">
        <w:rPr>
          <w:sz w:val="12"/>
        </w:rPr>
        <w:t xml:space="preserve">Senator Pat Roberts, a Republican from Kansas, also aired concerns from </w:t>
      </w:r>
      <w:r w:rsidRPr="00A00415">
        <w:rPr>
          <w:rStyle w:val="StyleUnderline"/>
        </w:rPr>
        <w:t>Trump's rural base, who helped him to secure the White House in 2016—and could stop his re-election in 2020 if his strategy of pursuing a trade war with China and others goes awry.</w:t>
      </w:r>
      <w:r>
        <w:rPr>
          <w:rStyle w:val="StyleUnderline"/>
        </w:rPr>
        <w:t xml:space="preserve"> </w:t>
      </w:r>
      <w:r w:rsidRPr="00A00415">
        <w:rPr>
          <w:sz w:val="12"/>
        </w:rPr>
        <w:t>"</w:t>
      </w:r>
      <w:r w:rsidRPr="00A00415">
        <w:rPr>
          <w:rStyle w:val="StyleUnderline"/>
        </w:rPr>
        <w:t>There's a lot of feeling in farm country we're being used as pawns in this whole business,"</w:t>
      </w:r>
      <w:r w:rsidRPr="00A00415">
        <w:rPr>
          <w:sz w:val="12"/>
        </w:rPr>
        <w:t xml:space="preserve"> Roberts told the Post. "We will benefit tremendously if we get a good deal, so we're hanging in there with the president. As opposed to hanging separately."</w:t>
      </w:r>
      <w:r>
        <w:rPr>
          <w:sz w:val="12"/>
        </w:rPr>
        <w:t xml:space="preserve"> </w:t>
      </w:r>
      <w:r w:rsidRPr="00A00415">
        <w:rPr>
          <w:sz w:val="12"/>
        </w:rPr>
        <w:t>In July 2018, the Trump administration launched a $12 billion bailout program for farmers struggling during the trade war with China. There were reports of a surge in farm bankruptcies amid Trump's trade disputes.</w:t>
      </w:r>
      <w:r>
        <w:rPr>
          <w:sz w:val="12"/>
        </w:rPr>
        <w:t xml:space="preserve"> </w:t>
      </w:r>
      <w:r w:rsidRPr="00A00415">
        <w:rPr>
          <w:sz w:val="12"/>
        </w:rPr>
        <w:t xml:space="preserve">The Federal Reserve Bank of Minneapolis said that from January to June 2018, </w:t>
      </w:r>
      <w:r w:rsidRPr="00A00415">
        <w:rPr>
          <w:rStyle w:val="StyleUnderline"/>
        </w:rPr>
        <w:t>84 farm operations in Wisconsin, Minnesota, North Dakota, South Dakota and Montana filed for Chapter 12 bankruptcy protection</w:t>
      </w:r>
      <w:r w:rsidRPr="00A00415">
        <w:rPr>
          <w:sz w:val="12"/>
        </w:rPr>
        <w:t>. That is more than twice the figure in 2014, despite a booming economy.</w:t>
      </w:r>
      <w:r>
        <w:rPr>
          <w:sz w:val="12"/>
        </w:rPr>
        <w:t xml:space="preserve"> </w:t>
      </w:r>
      <w:r w:rsidRPr="00A00415">
        <w:rPr>
          <w:sz w:val="12"/>
        </w:rPr>
        <w:t>"Feedback from farmers, agricultural lenders, suppliers, and other interests in the ag sector, gathered informally by the Minneapolis Fed over the past year or so in meetings and other venues, has suggested that farm balance sheets are increasingly stressed," the Fed said.</w:t>
      </w:r>
      <w:r>
        <w:rPr>
          <w:sz w:val="12"/>
        </w:rPr>
        <w:t xml:space="preserve"> </w:t>
      </w:r>
      <w:r w:rsidRPr="00A00415">
        <w:rPr>
          <w:sz w:val="12"/>
        </w:rPr>
        <w:t>"And that nagging economic strain of low commodity prices on farmers and ranchers—compounded for some by recent tariffs—is starting to show up not just in bottom line profitability, but in simple viability," the Minneapolis Fed added.</w:t>
      </w:r>
      <w:r>
        <w:rPr>
          <w:sz w:val="12"/>
        </w:rPr>
        <w:t xml:space="preserve"> </w:t>
      </w:r>
      <w:r w:rsidRPr="00A00415">
        <w:rPr>
          <w:sz w:val="12"/>
        </w:rPr>
        <w:t>In January, President Trump delivered a speech to the American Farm Bureau Federation's 100th annual convention in New Orleans. "We've had so many good weeks and good days, and it's only going to get better because we're doing trade deals that are going to get you so much business, you're not even going to believe it," he said.</w:t>
      </w:r>
      <w:r>
        <w:rPr>
          <w:sz w:val="12"/>
        </w:rPr>
        <w:t xml:space="preserve"> </w:t>
      </w:r>
      <w:r w:rsidRPr="00A00415">
        <w:rPr>
          <w:sz w:val="12"/>
        </w:rPr>
        <w:t>He later noted: "Over the last 15 years, we've seen a continual decline in the U.S. share of agricultural trade all throughout the world. You know that. It was all going in the wrong direction. It's changing now. Wait until you see what happens."</w:t>
      </w:r>
      <w:r>
        <w:rPr>
          <w:sz w:val="12"/>
        </w:rPr>
        <w:t xml:space="preserve"> </w:t>
      </w:r>
      <w:r w:rsidRPr="00A00415">
        <w:rPr>
          <w:sz w:val="12"/>
        </w:rPr>
        <w:t>Trump went on: "If we do the right deal with China, you're talking about massive—they're already back-ordering, right? They're already back. I told them. I said, 'You got to start ordering. You're going to order.' They're going to order, and they've already started. We're turning all of that around with fair trade deals that put American farmers, ranchers and, in fact, put America first. That's what I'm interested in: America first."</w:t>
      </w:r>
      <w:r>
        <w:rPr>
          <w:sz w:val="12"/>
        </w:rPr>
        <w:t xml:space="preserve"> </w:t>
      </w:r>
      <w:r w:rsidRPr="00A00415">
        <w:rPr>
          <w:sz w:val="12"/>
        </w:rPr>
        <w:t>Since Trump took office and began his trade war, the total value of America's agricultural exports to China decreased from $17.142 billion in 2017 to $11.853 billion in 2018, a drop of 31 percent, data from the Foreign Agricultural Service show.</w:t>
      </w:r>
      <w:r>
        <w:rPr>
          <w:sz w:val="12"/>
        </w:rPr>
        <w:t xml:space="preserve"> </w:t>
      </w:r>
      <w:r w:rsidRPr="00A00415">
        <w:rPr>
          <w:sz w:val="12"/>
        </w:rPr>
        <w:t>The fall is set to worsen in the current year. According to the same data, U.S. agricultural exports to China between October 2017 and February 2018 totaled $9.76 billion. The same period a year later, between October 2018 and February 2019, the figure was $1.61 billion, a decline of 83.5 percent.</w:t>
      </w:r>
      <w:r>
        <w:rPr>
          <w:sz w:val="12"/>
        </w:rPr>
        <w:t xml:space="preserve"> </w:t>
      </w:r>
      <w:r w:rsidRPr="00A00415">
        <w:rPr>
          <w:rStyle w:val="StyleUnderline"/>
        </w:rPr>
        <w:t>Data from the Economic Research Service shows U.S. net farm income fell by 9.5 percent on an annual basis to $91.35 billion in 2018, the lowest level since 2009 during a recession.</w:t>
      </w:r>
      <w:r>
        <w:rPr>
          <w:rStyle w:val="StyleUnderline"/>
        </w:rPr>
        <w:t xml:space="preserve"> </w:t>
      </w:r>
      <w:r w:rsidRPr="00A00415">
        <w:rPr>
          <w:sz w:val="12"/>
        </w:rPr>
        <w:t>On Sunday, the president tweeted his latest intentions regarding trade with China—more tariffs. "For 10 months, China has been paying Tariffs to the USA of 25% on 50 Billion Dollars of High Tech, and 10% on 200 Billion Dollars of other goods," Trump wrote.</w:t>
      </w:r>
      <w:r>
        <w:rPr>
          <w:sz w:val="12"/>
        </w:rPr>
        <w:t xml:space="preserve"> </w:t>
      </w:r>
      <w:r w:rsidRPr="00A00415">
        <w:rPr>
          <w:sz w:val="12"/>
        </w:rPr>
        <w:t>RELATED STORIES</w:t>
      </w:r>
      <w:r>
        <w:rPr>
          <w:sz w:val="12"/>
        </w:rPr>
        <w:t xml:space="preserve"> </w:t>
      </w:r>
      <w:r w:rsidRPr="00A00415">
        <w:rPr>
          <w:sz w:val="12"/>
        </w:rPr>
        <w:t>Trump Wrongly Claims China, and Not U.S. Companies, Pay Tariffs: Economists</w:t>
      </w:r>
      <w:r>
        <w:rPr>
          <w:sz w:val="12"/>
        </w:rPr>
        <w:t xml:space="preserve"> </w:t>
      </w:r>
      <w:r w:rsidRPr="00A00415">
        <w:rPr>
          <w:sz w:val="12"/>
        </w:rPr>
        <w:t>Let's Break a Deal! Trump's Trade-War Tweets 'Completely Baffled' Beijing</w:t>
      </w:r>
      <w:r>
        <w:rPr>
          <w:sz w:val="12"/>
        </w:rPr>
        <w:t xml:space="preserve"> </w:t>
      </w:r>
      <w:r w:rsidRPr="00A00415">
        <w:rPr>
          <w:sz w:val="12"/>
        </w:rPr>
        <w:t>Marco Rubio: China 'Trying to Fool the World Again'</w:t>
      </w:r>
      <w:r>
        <w:rPr>
          <w:sz w:val="12"/>
        </w:rPr>
        <w:t xml:space="preserve"> </w:t>
      </w:r>
      <w:r w:rsidRPr="00A00415">
        <w:rPr>
          <w:sz w:val="12"/>
        </w:rPr>
        <w:t>"These payments are partially responsible for our great economic results. The 10% will go up to 25% on Friday. 325 Billions Dollars…of additional goods sent to us by China remain untaxed, but will be shortly, at a rate of 25%," he said.</w:t>
      </w:r>
      <w:r>
        <w:rPr>
          <w:sz w:val="12"/>
        </w:rPr>
        <w:t xml:space="preserve"> </w:t>
      </w:r>
      <w:r w:rsidRPr="00A00415">
        <w:rPr>
          <w:sz w:val="12"/>
        </w:rPr>
        <w:t>"The Tariffs paid to the USA have had little impact on product cost, mostly borne by China. The Trade Deal with China continues, but too slowly, as they attempt to renegotiate. No!"</w:t>
      </w:r>
    </w:p>
    <w:p w14:paraId="1D909BF3" w14:textId="77777777" w:rsidR="002417AA" w:rsidRDefault="002417AA" w:rsidP="002417AA">
      <w:pPr>
        <w:rPr>
          <w:sz w:val="12"/>
        </w:rPr>
      </w:pPr>
    </w:p>
    <w:p w14:paraId="4FBB70A6" w14:textId="77777777" w:rsidR="002417AA" w:rsidRDefault="002417AA" w:rsidP="002417AA">
      <w:pPr>
        <w:rPr>
          <w:sz w:val="12"/>
        </w:rPr>
      </w:pPr>
    </w:p>
    <w:p w14:paraId="64DD730F" w14:textId="77777777" w:rsidR="002417AA" w:rsidRDefault="002417AA" w:rsidP="002417AA">
      <w:pPr>
        <w:pStyle w:val="Heading4"/>
      </w:pPr>
      <w:r>
        <w:t>China retaliation against Trump splits his base in the squo – plan ends that.</w:t>
      </w:r>
    </w:p>
    <w:p w14:paraId="1E93EFBA" w14:textId="77777777" w:rsidR="002417AA" w:rsidRPr="00A00415" w:rsidRDefault="002417AA" w:rsidP="002417AA">
      <w:r>
        <w:rPr>
          <w:rStyle w:val="Style13ptBold"/>
        </w:rPr>
        <w:t xml:space="preserve">Chan 18 </w:t>
      </w:r>
      <w:r w:rsidRPr="00A00415">
        <w:t>Tara Francis Chan</w:t>
      </w:r>
      <w:r>
        <w:t xml:space="preserve"> [</w:t>
      </w:r>
      <w:r w:rsidRPr="00A00415">
        <w:t>Tara Francis Chan is an experienced international news editor and journalist, best-selling book editor, accomplished public speaker, and was a 2016 finalist for Young Journalist of the Year.</w:t>
      </w:r>
      <w:r>
        <w:t>]</w:t>
      </w:r>
      <w:r w:rsidRPr="00A00415">
        <w:t xml:space="preserve">, 7-3-2018, "Leaked documents show China's game plan to drive a wedge into Trump's base using targeted tariffs," Business Insider, </w:t>
      </w:r>
      <w:hyperlink r:id="rId51" w:history="1">
        <w:r w:rsidRPr="00104582">
          <w:rPr>
            <w:rStyle w:val="Hyperlink"/>
          </w:rPr>
          <w:t>https://www.businessinsider.com/leaked-doc-shows-china-game-plan-for-dividing-trump-base-using-tariffs-2018-7</w:t>
        </w:r>
      </w:hyperlink>
      <w:r>
        <w:t xml:space="preserve"> SM</w:t>
      </w:r>
    </w:p>
    <w:p w14:paraId="2C606DEA" w14:textId="77777777" w:rsidR="002417AA" w:rsidRDefault="002417AA" w:rsidP="002417AA">
      <w:pPr>
        <w:rPr>
          <w:sz w:val="16"/>
        </w:rPr>
      </w:pPr>
      <w:r w:rsidRPr="00A00415">
        <w:rPr>
          <w:rStyle w:val="StyleUnderline"/>
        </w:rPr>
        <w:t>Leaked documents show China's game plan to drive a wedge into Trump's base using targeted tariffs</w:t>
      </w:r>
      <w:r>
        <w:rPr>
          <w:rStyle w:val="StyleUnderline"/>
        </w:rPr>
        <w:t xml:space="preserve"> </w:t>
      </w:r>
      <w:r w:rsidRPr="00A00415">
        <w:rPr>
          <w:sz w:val="16"/>
        </w:rPr>
        <w:t xml:space="preserve">Tara Francis Chan Jul. 3, 2018, 5:46 AM President Donald Trump rally supporters President Donald Trump arriving for a rally in Nashville, Tennessee, on May 29. Drew Angerer/Getty Images </w:t>
      </w:r>
      <w:r w:rsidRPr="00A00415">
        <w:rPr>
          <w:rStyle w:val="StyleUnderline"/>
        </w:rPr>
        <w:t>China is using tariffs with the hope of splitting "apart different domestic groups" in the US</w:t>
      </w:r>
      <w:r w:rsidRPr="00A00415">
        <w:rPr>
          <w:sz w:val="16"/>
        </w:rPr>
        <w:t xml:space="preserve">, according to a leaked propaganda notice. The notice, which outlined a range of censored content for Chinese media, included a brief overview of Beijing's trade strategy. </w:t>
      </w:r>
      <w:r w:rsidRPr="00A00415">
        <w:rPr>
          <w:rStyle w:val="StyleUnderline"/>
        </w:rPr>
        <w:t>Experts already thought China was trying to target President Donald Trump's political base with its tariffs, but this appears to be the first time the official strategy has become public.</w:t>
      </w:r>
      <w:r>
        <w:rPr>
          <w:rStyle w:val="StyleUnderline"/>
        </w:rPr>
        <w:t xml:space="preserve"> </w:t>
      </w:r>
      <w:r w:rsidRPr="00A00415">
        <w:rPr>
          <w:rStyle w:val="StyleUnderline"/>
        </w:rPr>
        <w:t>China is explicitly using tariffs as a wedge issue designed to split "apart different domestic groups in the US," according to leaked plans.</w:t>
      </w:r>
      <w:r>
        <w:rPr>
          <w:rStyle w:val="StyleUnderline"/>
        </w:rPr>
        <w:t xml:space="preserve"> </w:t>
      </w:r>
      <w:r w:rsidRPr="00A00415">
        <w:rPr>
          <w:sz w:val="16"/>
        </w:rPr>
        <w:t xml:space="preserve">As a trade war looms between the two countries, Beijing issued a propaganda notice to Chinese media explaining the official game plan for handling the issue. It was then leaked online and published by the censorship-monitoring site China Digital Times. Alongside instructions to avoid quoting President Donald Trump or other US officials and to focus instead on "economic brightspots," the government gave outlets a description of its trade strategy. Vice Premier Liu, the notice said, "has indicated that this stage of the U.S.-China trade conflict requires calm and rationality." It added: "We stop negotiation for now, acting tit for tat, roll out corresponding policies, hold public opinion at a good level without escalating it, limit scope, and strike accurately and carefully, splitting apart different domestic groups in US." The US-China trade conflict has seen a series of actual tariffs and tariff threats made by the two countries. </w:t>
      </w:r>
      <w:r w:rsidRPr="00A00415">
        <w:rPr>
          <w:rStyle w:val="StyleUnderline"/>
        </w:rPr>
        <w:t>It had already been widely speculated that China's tariffs were targeting Trump's political base of support.</w:t>
      </w:r>
      <w:r w:rsidRPr="00A00415">
        <w:rPr>
          <w:sz w:val="16"/>
        </w:rPr>
        <w:t xml:space="preserve"> This notice appears to be the first time the official government strategy has become public. </w:t>
      </w:r>
      <w:r w:rsidRPr="00A00415">
        <w:rPr>
          <w:rStyle w:val="StyleUnderline"/>
        </w:rPr>
        <w:t xml:space="preserve">In April, China placed restrictions on imports of US soybeans, the bulk of which are produced in the Midwest — a region crucial for Trump's victory in the 2016 election. </w:t>
      </w:r>
      <w:r w:rsidRPr="00A00415">
        <w:rPr>
          <w:sz w:val="16"/>
        </w:rPr>
        <w:t xml:space="preserve">The president won eight of the top 10 soybean-producing states. Shortly afterward, China placed a 179% tariff on US sorghum imports. The crop is grown in the Southern states — an area that also voted heavily for Trump. Kansas, which Trump won by more than 20 percentage points, is the top producer of sorghum, and trade media reported at the time that it would be "substantially hurt" by the measure. According to the Brookings Institution, </w:t>
      </w:r>
      <w:r w:rsidRPr="00A00415">
        <w:rPr>
          <w:rStyle w:val="StyleUnderline"/>
        </w:rPr>
        <w:t>82% of counties that were "exposed" to tariffs earlier this year supported Trump in 2016. This had the ability to affect more than 1 million jobs.</w:t>
      </w:r>
      <w:r w:rsidRPr="00A00415">
        <w:rPr>
          <w:sz w:val="16"/>
        </w:rPr>
        <w:t xml:space="preserve"> "</w:t>
      </w:r>
      <w:r w:rsidRPr="00A00415">
        <w:rPr>
          <w:rStyle w:val="StyleUnderline"/>
        </w:rPr>
        <w:t>The Chinese tariff lists seem optimally designed to especially agitate President Trump's red-state base</w:t>
      </w:r>
      <w:r w:rsidRPr="00A00415">
        <w:rPr>
          <w:sz w:val="16"/>
        </w:rPr>
        <w:t xml:space="preserve">," the Brookings Institution report said. But it is also appears China may have been using the states as a bargaining chip. In May, the sorghum penalties were axed the same week Trump received a visit from a Chinese trade delegation led by Liu, who said the countries had agreed to "not fight a trade war." China isn't the only one seeking to hit Trump where it hurts. In response to tariffs on steel and aluminum, the European Union introduced levies on iconic American items including motorcycles, jeans, and bourbon. Harley-Davidson, which is based in Wisconsin and manufactures motorcycles there, announced plans to shift some production overseas in response. The move is essentially a slap in the face for Trump, who won Wisconsin by less than 1 percentage point and has repeatedly praised the company for building bikes in the US. </w:t>
      </w:r>
      <w:r w:rsidRPr="00A00415">
        <w:rPr>
          <w:rStyle w:val="StyleUnderline"/>
        </w:rPr>
        <w:t>When it comes to China, though, the country made its approach clear in the rest of the leaked censorship notice.</w:t>
      </w:r>
      <w:r>
        <w:rPr>
          <w:rStyle w:val="StyleUnderline"/>
        </w:rPr>
        <w:t xml:space="preserve"> </w:t>
      </w:r>
      <w:r w:rsidRPr="00A00415">
        <w:rPr>
          <w:sz w:val="16"/>
        </w:rPr>
        <w:t>"The trade conflict is really a war against China's rise, to see who has the greater stamina," it said. "This is absolutely no time for irresolution or reticence."</w:t>
      </w:r>
    </w:p>
    <w:p w14:paraId="0A657E75" w14:textId="77777777" w:rsidR="002417AA" w:rsidRDefault="002417AA" w:rsidP="002417AA">
      <w:pPr>
        <w:rPr>
          <w:sz w:val="16"/>
        </w:rPr>
      </w:pPr>
    </w:p>
    <w:p w14:paraId="72B0F6D0" w14:textId="77777777" w:rsidR="002417AA" w:rsidRDefault="002417AA" w:rsidP="002417AA">
      <w:pPr>
        <w:pStyle w:val="Heading4"/>
      </w:pPr>
      <w:r>
        <w:t>Trump’s tough on China policy is damning for the 2020 election – plan reverses that.</w:t>
      </w:r>
    </w:p>
    <w:p w14:paraId="09F97F21" w14:textId="77777777" w:rsidR="002417AA" w:rsidRPr="00630A0F" w:rsidRDefault="002417AA" w:rsidP="002417AA">
      <w:r>
        <w:rPr>
          <w:rStyle w:val="Style13ptBold"/>
        </w:rPr>
        <w:t xml:space="preserve">Peek 5/8 </w:t>
      </w:r>
      <w:r w:rsidRPr="00630A0F">
        <w:t>Liz Peek</w:t>
      </w:r>
      <w:r>
        <w:t xml:space="preserve"> [</w:t>
      </w:r>
      <w:r w:rsidRPr="00630A0F">
        <w:t>Liz Peek is a former partner of major bracket Wall Street firm Wertheim &amp; Company. For 15 years, she has been a columnist for The Fiscal Times, Fox News, the New York Sun and numerous other organizations.</w:t>
      </w:r>
      <w:r>
        <w:t>]</w:t>
      </w:r>
      <w:r w:rsidRPr="00630A0F">
        <w:t xml:space="preserve">, 5-8-2019, "Trump will 'hang tough' on China, political fallout be damned," TheHill, </w:t>
      </w:r>
      <w:hyperlink r:id="rId52" w:history="1">
        <w:r w:rsidRPr="00104582">
          <w:rPr>
            <w:rStyle w:val="Hyperlink"/>
          </w:rPr>
          <w:t>https://thehill.com/opinion/finance/442571-trump-will-hang-tough-on-china-political-fallout-be-damned</w:t>
        </w:r>
      </w:hyperlink>
      <w:r>
        <w:t xml:space="preserve"> SM</w:t>
      </w:r>
    </w:p>
    <w:p w14:paraId="438EC850" w14:textId="77777777" w:rsidR="002417AA" w:rsidRDefault="002417AA" w:rsidP="002417AA">
      <w:pPr>
        <w:rPr>
          <w:rStyle w:val="StyleUnderline"/>
        </w:rPr>
      </w:pPr>
      <w:r w:rsidRPr="00630A0F">
        <w:rPr>
          <w:rStyle w:val="StyleUnderline"/>
        </w:rPr>
        <w:t>Trump will 'hang tough' on China, political fallout be damned</w:t>
      </w:r>
      <w:r>
        <w:rPr>
          <w:rStyle w:val="StyleUnderline"/>
        </w:rPr>
        <w:t xml:space="preserve"> </w:t>
      </w:r>
      <w:r w:rsidRPr="00630A0F">
        <w:rPr>
          <w:sz w:val="14"/>
        </w:rPr>
        <w:t xml:space="preserve">BY LIZ PEEK, OPINION CONTRIBUTOR — 05/08/19 09:45 AM EDT 130 THE VIEWS EXPRESSED BY CONTRIBUTORS ARE THEIR OWN AND NOT THE VIEW OF THE HILL Just In... FBI, ICE using state driver's license photos without consent to create facial recognition database: report TECHNOLOGY — 18M 29S AGO Prime minister concedes defeat to conservative opposition party in Greek election INTERNATIONAL — 29M 3S AGO A terrorist's bioweapon could kill millions — and there's little we can do to stop it OPINION — 31M 17S AGO Biden says he chose South Carolina as place to apologize for segregationist remarks CAMPAIGN — 35M 25S AGO Israeli official: Iran has begun march toward nuclear weapons DEFENSE — 56M AGO Serena Williams, Billie Jean King hail US women's soccer team, call for equal pay IN THE KNOW — 1H 18M AGO Trump accuses media of 'phony' reporting on migrant detention centers ADMINISTRATION — 1H 23M AGO Deepfakes are a problem — So what is the solution? OPINION — 1H 31M AGO VIEW ALL View Latest Opinions &gt;&gt; Related News Border funding bill highlights the problem of 'the Senate keyhole' Border funding bill highlights the problem… The 'invisible primary' has begun The 'invisible primary' has begun The longest expansion, but definitely not the greatest The longest expansion, but definitely not the… by Trump will 'hang tough' on China, political fallout be damned © Getty Images Senate Minority Leader Chuck Schumer (D-N.Y.) wants President Trump to “hang tough on China.” Of course he does. </w:t>
      </w:r>
      <w:r w:rsidRPr="00630A0F">
        <w:rPr>
          <w:rStyle w:val="StyleUnderline"/>
        </w:rPr>
        <w:t>Schumer knows full well that “</w:t>
      </w:r>
      <w:r w:rsidRPr="00630A0F">
        <w:rPr>
          <w:rStyle w:val="Emphasis"/>
        </w:rPr>
        <w:t>hanging tough” on the contentious effort to reset our trade agreement with Beijing could torch our booming economy, which is the best and perhaps only way that Democrats will unseat Trump in 2020</w:t>
      </w:r>
      <w:r w:rsidRPr="00630A0F">
        <w:rPr>
          <w:rStyle w:val="StyleUnderline"/>
        </w:rPr>
        <w:t>.</w:t>
      </w:r>
      <w:r>
        <w:rPr>
          <w:rStyle w:val="StyleUnderline"/>
        </w:rPr>
        <w:t xml:space="preserve"> </w:t>
      </w:r>
      <w:r w:rsidRPr="00630A0F">
        <w:rPr>
          <w:sz w:val="14"/>
        </w:rPr>
        <w:t xml:space="preserve">With Gallup showing the president’s approval rating at an all-time high for his presidency and with the country giving Trump especially high marks for his handling of the economy, Democrats would rejoice to see the trade talks stall. If the president follows through with his threat to sharply hike tariffs, markets will sell off, and economic growth could slow. Let’s be honest: </w:t>
      </w:r>
      <w:r w:rsidRPr="00630A0F">
        <w:rPr>
          <w:rStyle w:val="StyleUnderline"/>
        </w:rPr>
        <w:t>The number of Beltway insiders who actually want the president to succeed in redrafting our trade alliance with China could fit in a shoebox</w:t>
      </w:r>
      <w:r w:rsidRPr="00630A0F">
        <w:rPr>
          <w:sz w:val="14"/>
        </w:rPr>
        <w:t xml:space="preserve">. Democrats don’t make the cut; they know that those blue-collar workers in the Midwest who elected Trump will flock to the polls to vote for him again if he concludes a deal that protects American workers. Joe Biden in particular doesn’t want Trump to win the trade battle with China. The former vice president and today’s frontrunner for the Democratic nomination wants to pretend the problem doesn’t even exist. Biden might then have to explain to voters why he and his “buddy Barack” — as he recently described President Obama — failed to tackle China’s misdeeds during their eight years together in the White House. During that time, China steadily extracted manufacturing jobs from the American workers whom Biden is now courting. At a recent campaign stop, Biden said about the Chinese, “They’re not competition for us.” That’s how clueless the leading Democratic contender is. Establishment Republicans aren’t so sure they want the White House to win on this front either. Most align themselves with big business; the Chamber of Commerce, which represents that group, has steadfastly opposed Trump’s trade approach. America’s big corporations, after all, have for decades benefited from cheap Chinese labor. They have also worked feverishly to access China’s growing middle class and burgeoning consumer market. For the past 20-30 years, America’s CEOs were content to play along with Beijing’s rulebook; they would take in local partners as required and ignore the copying of their patents and designs as long as they got their foot in the door. It was a costly bargain, and more recently some have come to realize the extent of their firms’ sacrifices, but the damage has been done. To be sure, Republican legislators know they have a better chance of reelection in 2020 if the economy, and Trump, remain strong. And, for sure, </w:t>
      </w:r>
      <w:r w:rsidRPr="00630A0F">
        <w:rPr>
          <w:rStyle w:val="StyleUnderline"/>
        </w:rPr>
        <w:t>many Republicans in Congress represent farming districts; those folks have been hurt by the tariff tit-for-tats and would welcome the increased exports the talks promise.</w:t>
      </w:r>
      <w:r>
        <w:rPr>
          <w:rStyle w:val="StyleUnderline"/>
        </w:rPr>
        <w:t xml:space="preserve"> </w:t>
      </w:r>
      <w:r w:rsidRPr="00630A0F">
        <w:rPr>
          <w:rStyle w:val="StyleUnderline"/>
        </w:rPr>
        <w:t>But, GOP backers in corporate America are not convinced the White House is putting their interests first.</w:t>
      </w:r>
      <w:r>
        <w:rPr>
          <w:rStyle w:val="StyleUnderline"/>
        </w:rPr>
        <w:t xml:space="preserve"> </w:t>
      </w:r>
      <w:r w:rsidRPr="00630A0F">
        <w:rPr>
          <w:sz w:val="14"/>
        </w:rPr>
        <w:t xml:space="preserve">Opinion makers of all stripes appear hopeful the talks will end in failure. After all, those on the right have expressed horror at the very idea of tariffs, and embrace the concept of free trade with the desperation of a drowning man clinging to a twig. Everyone knows there is no such thing as free trade and that commerce between nations is subject to all kinds of rules and stipulations. But because President Trump has dared to challenge Beijing’s flagrant cheating and thievery, exposing our “free trade” arrangements as corrupt, he is the intellectual villain in the piece. On the left, </w:t>
      </w:r>
      <w:r w:rsidRPr="00630A0F">
        <w:rPr>
          <w:rStyle w:val="StyleUnderline"/>
        </w:rPr>
        <w:t>editorial writers cannot tolerate the thought that Trump’s blunderbuss and unilateral approach might work</w:t>
      </w:r>
      <w:r w:rsidRPr="00630A0F">
        <w:rPr>
          <w:sz w:val="14"/>
        </w:rPr>
        <w:t xml:space="preserve">. Globalists would have the White House rely on the World Trade Organization (WTO) to penalize China for cheating, even though the essential rules of that organization fall drastically short of getting the job done. Members of the global institution undertook a spirited effort to re-write the WTO’s regulations nearly two decades ago once China’s misuse of state-owned enterprises (and other abuses) became apparent, but the talks were abandoned after seven futile years. Trump would not depend on the WTO. </w:t>
      </w:r>
      <w:r w:rsidRPr="00630A0F">
        <w:rPr>
          <w:rStyle w:val="StyleUnderline"/>
        </w:rPr>
        <w:t>In the past couple of weeks, there have been leaked reports that President Trump is backing down from his tough demands in order to secure a quick deal, nervous about reelection and wary of upsetting markets.</w:t>
      </w:r>
      <w:r>
        <w:rPr>
          <w:rStyle w:val="StyleUnderline"/>
        </w:rPr>
        <w:t xml:space="preserve"> </w:t>
      </w:r>
      <w:r w:rsidRPr="00630A0F">
        <w:rPr>
          <w:sz w:val="14"/>
        </w:rPr>
        <w:t xml:space="preserve">Consequently, the story goes, White House negotiators have dropped their requirements that China swear off intellectual property theft and also end subsidies of state-owned enterprises. That has been the spin from the liberal media, which, as a deal appeared imminent, has been attempting to soft-pedal what would be an extraordinary achievement. Taking on China in a bruising trade negotiation was a bold move on the part of President Trump, and another way in which he fulfilled campaign promises. If Trump were to succeed, America’s farmers and industries will benefit; it would be another major win for this unlikely president. Better for his critics to portray any agreement that emerges as weak or insufficient. The truth is just the opposite. The Chinese were apparently trying to wiggle out of commitments already made, and the U.S. negotiators were having none of it; hence, Trump’s renewed threat to raise tariffs. There may yet be more delays in the talks; markets may swoon as a result. </w:t>
      </w:r>
      <w:r w:rsidRPr="00630A0F">
        <w:rPr>
          <w:rStyle w:val="StyleUnderline"/>
        </w:rPr>
        <w:t>Make no mistake, a hefty increase in tariffs and retaliatory measures by China could slow growth and in the short term hurt American consumers. The White House appears ready to pay that price to curb China’s cheating and stealing.</w:t>
      </w:r>
      <w:r>
        <w:rPr>
          <w:rStyle w:val="StyleUnderline"/>
        </w:rPr>
        <w:t xml:space="preserve"> </w:t>
      </w:r>
      <w:r w:rsidRPr="00630A0F">
        <w:rPr>
          <w:rStyle w:val="StyleUnderline"/>
        </w:rPr>
        <w:t xml:space="preserve">They appear willing, in short, to “hang tough,” despite the political consequences. That’s a measure of President Trump’s commitment to put America’s workers first.   </w:t>
      </w:r>
    </w:p>
    <w:p w14:paraId="01AFBA2A" w14:textId="77777777" w:rsidR="002417AA" w:rsidRPr="002417AA" w:rsidRDefault="002417AA" w:rsidP="002417AA"/>
    <w:p w14:paraId="7DAB7C63" w14:textId="171BD934" w:rsidR="007573B0" w:rsidRDefault="007573B0" w:rsidP="007573B0">
      <w:pPr>
        <w:pStyle w:val="Heading2"/>
      </w:pPr>
      <w:r>
        <w:t>Links- Plan hurts Trump</w:t>
      </w:r>
    </w:p>
    <w:p w14:paraId="4029EC31" w14:textId="5A6E6CA9" w:rsidR="007B2114" w:rsidRDefault="007B2114" w:rsidP="007B2114">
      <w:pPr>
        <w:pStyle w:val="Heading3"/>
      </w:pPr>
      <w:r>
        <w:t>Generic</w:t>
      </w:r>
    </w:p>
    <w:p w14:paraId="594B77C5" w14:textId="77777777" w:rsidR="007B2114" w:rsidRPr="003B5580" w:rsidRDefault="007B2114" w:rsidP="007B2114">
      <w:pPr>
        <w:pStyle w:val="Heading4"/>
      </w:pPr>
      <w:r>
        <w:t>Plan exposes Trump’s vulnerability with swing voters- perceived as abandoning alliances</w:t>
      </w:r>
    </w:p>
    <w:p w14:paraId="3F3E9B61" w14:textId="77777777" w:rsidR="007B2114" w:rsidRPr="001049CB" w:rsidRDefault="007B2114" w:rsidP="007B2114">
      <w:pPr>
        <w:rPr>
          <w:rStyle w:val="Style13ptBold"/>
        </w:rPr>
      </w:pPr>
      <w:r w:rsidRPr="001049CB">
        <w:rPr>
          <w:rStyle w:val="Style13ptBold"/>
        </w:rPr>
        <w:t>Axios 5/20/19</w:t>
      </w:r>
    </w:p>
    <w:p w14:paraId="5FDBB7C5" w14:textId="77777777" w:rsidR="007B2114" w:rsidRDefault="007B2114" w:rsidP="007B2114">
      <w:r>
        <w:t>American news and information website founded in 2016 by former Politico staffers Jim VandeHei, Mike Allen, and Roy Schwartz. It officially launched in 2017; Trade War and Russia Top Voters’ Concerns About Trump’s Foreign Policy, Poll Finds, https://www.countable.us/articles/27864-trade-war-russia-top-voters-concerns-trump-s-foreign-policy-poll-finds</w:t>
      </w:r>
    </w:p>
    <w:p w14:paraId="2356F7D5" w14:textId="499F9244" w:rsidR="007B2114" w:rsidRDefault="007B2114" w:rsidP="007B2114">
      <w:pPr>
        <w:rPr>
          <w:rStyle w:val="Emphasis"/>
        </w:rPr>
      </w:pPr>
      <w:r w:rsidRPr="001049CB">
        <w:rPr>
          <w:rStyle w:val="StyleUnderline"/>
        </w:rPr>
        <w:t>A new poll</w:t>
      </w:r>
      <w:r w:rsidRPr="003B5580">
        <w:rPr>
          <w:sz w:val="16"/>
        </w:rPr>
        <w:t xml:space="preserve"> designed </w:t>
      </w:r>
      <w:r w:rsidRPr="001049CB">
        <w:rPr>
          <w:rStyle w:val="StyleUnderline"/>
        </w:rPr>
        <w:t>to test</w:t>
      </w:r>
      <w:r w:rsidRPr="003B5580">
        <w:rPr>
          <w:sz w:val="16"/>
        </w:rPr>
        <w:t xml:space="preserve"> President </w:t>
      </w:r>
      <w:r w:rsidRPr="001049CB">
        <w:rPr>
          <w:rStyle w:val="StyleUnderline"/>
        </w:rPr>
        <w:t xml:space="preserve">Trump’s vulnerabilities on foreign policy heading into the 2020 election finds that </w:t>
      </w:r>
      <w:r w:rsidRPr="003B5580">
        <w:rPr>
          <w:sz w:val="16"/>
        </w:rPr>
        <w:t>economic pain from the China trade war,</w:t>
      </w:r>
      <w:r w:rsidRPr="001049CB">
        <w:rPr>
          <w:rStyle w:val="StyleUnderline"/>
        </w:rPr>
        <w:t xml:space="preserve"> unraveling alliances</w:t>
      </w:r>
      <w:r w:rsidRPr="003B5580">
        <w:rPr>
          <w:sz w:val="16"/>
        </w:rPr>
        <w:t xml:space="preserve"> and Trump’s relations with Russia </w:t>
      </w:r>
      <w:r w:rsidRPr="001049CB">
        <w:rPr>
          <w:rStyle w:val="StyleUnderline"/>
        </w:rPr>
        <w:t>are of particular concern to swing voters</w:t>
      </w:r>
      <w:r w:rsidRPr="003B5580">
        <w:rPr>
          <w:sz w:val="16"/>
        </w:rPr>
        <w:t xml:space="preserve">. Data: Hart Research Associates survey of 1,205 likely voters conduced April 23-27, 2019; Chart: Axios Visuals Why it matters: The poll was commissioned by National Security Action, a group founded by former top Obama Administration officials that is advising Democratic candidates on foreign policy. Jeff Prescott, the group’s executive director, says that </w:t>
      </w:r>
      <w:r w:rsidRPr="001049CB">
        <w:rPr>
          <w:rStyle w:val="StyleUnderline"/>
        </w:rPr>
        <w:t>while Republicans and incumbents traditionally have an advantage on national security, that's undercut by concerns over Trump’s temperament. He contends that Democrats have “</w:t>
      </w:r>
      <w:r w:rsidRPr="001049CB">
        <w:rPr>
          <w:rStyle w:val="Emphasis"/>
        </w:rPr>
        <w:t>a real opportunity to go on offense” on foreign policy in 2020</w:t>
      </w:r>
      <w:r w:rsidRPr="001049CB">
        <w:rPr>
          <w:rStyle w:val="StyleUnderline"/>
        </w:rPr>
        <w:t>.</w:t>
      </w:r>
      <w:r>
        <w:rPr>
          <w:rStyle w:val="StyleUnderline"/>
        </w:rPr>
        <w:t xml:space="preserve"> </w:t>
      </w:r>
      <w:r w:rsidRPr="003B5580">
        <w:rPr>
          <w:sz w:val="16"/>
        </w:rPr>
        <w:t xml:space="preserve">The big picture: Trump significantly outperforms his 44% overall approval rating when it comes to national security, on which 55% of all likely voters and 63% of undecided voters approve of his performance. Pollster Geoff Garin says that's in part because voters aren’t paying as much attention to foreign policy as they are to other issues. He says Trump's support dwindles when voters are asked about specific policies and actions. </w:t>
      </w:r>
      <w:r w:rsidRPr="003B5580">
        <w:rPr>
          <w:rStyle w:val="StyleUnderline"/>
        </w:rPr>
        <w:t>Voters tend to approve of many aspects of Trump’s foreign policy,</w:t>
      </w:r>
      <w:r w:rsidRPr="003B5580">
        <w:rPr>
          <w:sz w:val="16"/>
        </w:rPr>
        <w:t xml:space="preserve"> such as pushing NATO countries to spend more on defense and attempting negotiations with North Korea. However, 46% believe Trump has made America less safe, compared to 38% who say he’s made the country safer. Meanwhile, 57% believe he has made America less respected around the world, while 67% worry he “lacks the temperament we need in a commander-in-chief.” What to watch: 41% of respondents say Trump’s foreign policy is a reason to re-elect him, 45% say it’s a reason to elect someone else, and 14% say it’s not a consideration. Given a range of foreign policy considerations and asked to select the most important, swing voters prioritize “protecting Americans from terrorism,” “keeping America out of war” and “standing up for American values like human rights and democracy.” Voters trust Democrats more than Republicans to keep the U.S. out of war, work effectively with other countries and defend American values, but trust Republicans more to protect the country from terrorism. </w:t>
      </w:r>
      <w:r w:rsidRPr="003B5580">
        <w:rPr>
          <w:rStyle w:val="StyleUnderline"/>
        </w:rPr>
        <w:t xml:space="preserve">The pollsters also tested 20 potential lines of attack against Trump, and found that undecided voters were most concerned that Trump was </w:t>
      </w:r>
      <w:r w:rsidRPr="003B5580">
        <w:rPr>
          <w:sz w:val="16"/>
        </w:rPr>
        <w:t>weakening alliances</w:t>
      </w:r>
      <w:r w:rsidRPr="003B5580">
        <w:rPr>
          <w:rStyle w:val="StyleUnderline"/>
        </w:rPr>
        <w:t xml:space="preserve">, </w:t>
      </w:r>
      <w:r w:rsidRPr="003B5580">
        <w:rPr>
          <w:rStyle w:val="Emphasis"/>
        </w:rPr>
        <w:t>defending dictators</w:t>
      </w:r>
      <w:r w:rsidRPr="003B5580">
        <w:rPr>
          <w:sz w:val="16"/>
        </w:rPr>
        <w:t xml:space="preserve"> and waging a trade war that will cost jobs and raise prices. The bottom line: </w:t>
      </w:r>
      <w:r w:rsidRPr="003B5580">
        <w:rPr>
          <w:rStyle w:val="StyleUnderline"/>
        </w:rPr>
        <w:t>Trump fares reasonably well with undecided voters on national security, but that support appears brittle</w:t>
      </w:r>
      <w:r w:rsidRPr="003B5580">
        <w:rPr>
          <w:sz w:val="16"/>
        </w:rPr>
        <w:t xml:space="preserve">. Prescott says </w:t>
      </w:r>
      <w:r w:rsidRPr="003B5580">
        <w:rPr>
          <w:rStyle w:val="Emphasis"/>
        </w:rPr>
        <w:t>that underlines the need for Democrats to challenge him on these issues in 2020.</w:t>
      </w:r>
    </w:p>
    <w:p w14:paraId="5A454BFC" w14:textId="77777777" w:rsidR="00D47027" w:rsidRPr="007D74F1" w:rsidRDefault="00D47027" w:rsidP="00D47027">
      <w:pPr>
        <w:pStyle w:val="Heading4"/>
      </w:pPr>
      <w:r>
        <w:t>Plan gives Trump a foreign policy win- this undercuts democratic strategy and gets swing voters key to 2020</w:t>
      </w:r>
    </w:p>
    <w:p w14:paraId="2F80EF58" w14:textId="77777777" w:rsidR="00D47027" w:rsidRPr="003B5580" w:rsidRDefault="00D47027" w:rsidP="00D47027">
      <w:pPr>
        <w:rPr>
          <w:rStyle w:val="Style13ptBold"/>
        </w:rPr>
      </w:pPr>
      <w:r w:rsidRPr="003B5580">
        <w:rPr>
          <w:rStyle w:val="Style13ptBold"/>
        </w:rPr>
        <w:t>Metz 4/5/19</w:t>
      </w:r>
    </w:p>
    <w:p w14:paraId="006AD2EC" w14:textId="77777777" w:rsidR="00D47027" w:rsidRDefault="00D47027" w:rsidP="00D47027">
      <w:r>
        <w:t>Steven Metz is the author of “Iraq and the Evolution of American Strategy.” His WPR column appears every Friday; World Politics Review, How Foreign Policy Will Play Out in the 2020 U.S. Presidential Race, https://www.worldpoliticsreview.com/articles/27735/how-foreign-policy-will-play-out-in-the-2020-u-s-presidential-race</w:t>
      </w:r>
    </w:p>
    <w:p w14:paraId="1D2A53F2" w14:textId="77777777" w:rsidR="00D47027" w:rsidRPr="007D74F1" w:rsidRDefault="00D47027" w:rsidP="00D47027">
      <w:pPr>
        <w:rPr>
          <w:rStyle w:val="Emphasis"/>
        </w:rPr>
      </w:pPr>
      <w:r w:rsidRPr="003B5580">
        <w:rPr>
          <w:rStyle w:val="StyleUnderline"/>
        </w:rPr>
        <w:t xml:space="preserve">Foreign policy rarely plays a major role in </w:t>
      </w:r>
      <w:r w:rsidRPr="007D74F1">
        <w:rPr>
          <w:sz w:val="16"/>
        </w:rPr>
        <w:t xml:space="preserve">U.S. presidential </w:t>
      </w:r>
      <w:r w:rsidRPr="003B5580">
        <w:rPr>
          <w:rStyle w:val="StyleUnderline"/>
        </w:rPr>
        <w:t>elections</w:t>
      </w:r>
      <w:r w:rsidRPr="007D74F1">
        <w:rPr>
          <w:sz w:val="16"/>
        </w:rPr>
        <w:t xml:space="preserve">. The United States has always been an insular nation. Particularly for people in the American heartland, the world’s troubles seem far away. The connectivity of the modern world and the globalization of terrorism have challenged that insularity, but even so, national elections seldom pivot on international affairs. </w:t>
      </w:r>
      <w:r w:rsidRPr="003B5580">
        <w:rPr>
          <w:rStyle w:val="Emphasis"/>
        </w:rPr>
        <w:t>2020 could be different</w:t>
      </w:r>
      <w:r w:rsidRPr="007D74F1">
        <w:rPr>
          <w:sz w:val="16"/>
        </w:rPr>
        <w:t xml:space="preserve">: </w:t>
      </w:r>
      <w:r w:rsidRPr="003B5580">
        <w:rPr>
          <w:rStyle w:val="StyleUnderline"/>
        </w:rPr>
        <w:t>Debates over American foreign policy and national security could sway enough undecided voters to tip the scales</w:t>
      </w:r>
      <w:r w:rsidRPr="007D74F1">
        <w:rPr>
          <w:sz w:val="16"/>
        </w:rPr>
        <w:t xml:space="preserve">, and the political </w:t>
      </w:r>
      <w:r w:rsidRPr="003B5580">
        <w:rPr>
          <w:rStyle w:val="StyleUnderline"/>
        </w:rPr>
        <w:t>battle lines are already forming</w:t>
      </w:r>
      <w:r w:rsidRPr="007D74F1">
        <w:rPr>
          <w:sz w:val="16"/>
        </w:rPr>
        <w:t xml:space="preserve">. As Alex Ward pointed out in Vox, President </w:t>
      </w:r>
      <w:r w:rsidRPr="007D74F1">
        <w:rPr>
          <w:rStyle w:val="StyleUnderline"/>
        </w:rPr>
        <w:t>Donald Trump is likely to sell a story of foreign policy successes</w:t>
      </w:r>
      <w:r w:rsidRPr="007D74F1">
        <w:rPr>
          <w:sz w:val="16"/>
        </w:rPr>
        <w:t xml:space="preserve"> to voters in the upcoming campaign: that he defeated the Islamic State; stopped North Korean nuclear and missile testing; repaired U.S. relations with Israel; pushed back on Iran, Venezuela and Russia; fixed some trade problems; increased U.S. military spending; compelled some additional defense spending in Europe; and made progress on an Afghanistan peace process. How will Democrats respond? “We have to run on a proactive message of our own,” a campaign staffer to one Democratic presidential candidate told Ward, “instead of spending all of our time attacking Trump.” </w:t>
      </w:r>
      <w:r w:rsidRPr="007D74F1">
        <w:rPr>
          <w:rStyle w:val="StyleUnderline"/>
        </w:rPr>
        <w:t>What will that entail? Here are five key points that the Democratic candidates</w:t>
      </w:r>
      <w:r w:rsidRPr="007D74F1">
        <w:rPr>
          <w:sz w:val="16"/>
        </w:rPr>
        <w:t xml:space="preserve">, and the eventual presidential nominee, </w:t>
      </w:r>
      <w:r w:rsidRPr="007D74F1">
        <w:rPr>
          <w:rStyle w:val="StyleUnderline"/>
        </w:rPr>
        <w:t>will likely use to dispute Trump’s narrative.</w:t>
      </w:r>
      <w:r>
        <w:rPr>
          <w:rStyle w:val="StyleUnderline"/>
        </w:rPr>
        <w:t xml:space="preserve"> </w:t>
      </w:r>
      <w:r w:rsidRPr="007D74F1">
        <w:rPr>
          <w:sz w:val="16"/>
        </w:rPr>
        <w:t xml:space="preserve">First, the </w:t>
      </w:r>
      <w:r w:rsidRPr="007D74F1">
        <w:rPr>
          <w:rStyle w:val="StyleUnderline"/>
        </w:rPr>
        <w:t>Democrats will point out that Trump has not resolved any major conflicts or eradicated any threats</w:t>
      </w:r>
      <w:r w:rsidRPr="007D74F1">
        <w:rPr>
          <w:sz w:val="16"/>
        </w:rPr>
        <w:t xml:space="preserve">, but just kicked the can down the road, leaving problems for later presidents to deal with. North Korea, for instance, has paused its weapons testing several times in the past as a bargaining tool or simply because it didn’t need to test them. Everything suggests the current pause is one more instance of that, rather than a Trump-engineered diplomatic victory. Meanwhile, the Islamic State has, in fact, lost its territorial “caliphate” in Syria and Iraq, but it is far from defeated. Today it is going underground and dispersing, biding its time until a later date. It will be back, whether before the 2020 election or sometime after. Yet Trump has no integrated counter-ISIS strategy beyond destroying its self-declared caliphate. </w:t>
      </w:r>
      <w:r w:rsidRPr="007D74F1">
        <w:rPr>
          <w:rStyle w:val="StyleUnderline"/>
        </w:rPr>
        <w:t>Second, the Democrats will condemn Trump for the damage he has done to America’s alliances</w:t>
      </w:r>
      <w:r w:rsidRPr="007D74F1">
        <w:rPr>
          <w:sz w:val="16"/>
        </w:rPr>
        <w:t xml:space="preserve"> and security partnerships. While the modest increases in European defense spending are a good thing, NATO is weaker than it’s ever been, largely because of Trump’s continuous political attacks and disinterest in leading the alliance. As Nicholas Burns and Douglas Lute, both former U.S. ambassadors to NATO, recently wrote in The Washington Post, nearly all of the alliance’s past and present leaders consider Trump “NATO’s most urgent and difficult problem.” To counter the growing challenge from China and Russia, Burns and Lute argue, the United States will need support from NATO, but it may not be able to count on it under the current political conditions. The Democratic presidential candidate is certain to echo this warning. </w:t>
      </w:r>
      <w:r w:rsidRPr="007D74F1">
        <w:rPr>
          <w:rStyle w:val="StyleUnderline"/>
        </w:rPr>
        <w:t xml:space="preserve">While the Democrats will never sway Trump’s loyal base, </w:t>
      </w:r>
      <w:r w:rsidRPr="007D74F1">
        <w:rPr>
          <w:rStyle w:val="Emphasis"/>
        </w:rPr>
        <w:t>pointing out the flaws in his foreign policy might influence undecided voters</w:t>
      </w:r>
      <w:r w:rsidRPr="007D74F1">
        <w:rPr>
          <w:sz w:val="16"/>
        </w:rPr>
        <w:t xml:space="preserve">. Third, </w:t>
      </w:r>
      <w:r w:rsidRPr="007D74F1">
        <w:rPr>
          <w:rStyle w:val="StyleUnderline"/>
        </w:rPr>
        <w:t>Democrats will point out that while Trump has often criticized America’s “endless wars”</w:t>
      </w:r>
      <w:r w:rsidRPr="007D74F1">
        <w:rPr>
          <w:sz w:val="16"/>
        </w:rPr>
        <w:t xml:space="preserve"> against violent jihadism, </w:t>
      </w:r>
      <w:r w:rsidRPr="007D74F1">
        <w:rPr>
          <w:rStyle w:val="StyleUnderline"/>
        </w:rPr>
        <w:t>he has not ended them</w:t>
      </w:r>
      <w:r w:rsidRPr="007D74F1">
        <w:rPr>
          <w:sz w:val="16"/>
        </w:rPr>
        <w:t xml:space="preserve">. In both Syria and Afghanistan, Trump cannot decide between walking away and remaining involved. In Syria, he wants someone else—whether Arab nations or Europeans—to replace the United States on the ground to prevent the Islamic State from rebounding, but he has no plan to make that happen. In Afghanistan, Trump has escalated the air war against the Taliban to little effect. He has begun a peace process with the Taliban, but so far there is little reason to believe that it will end the long conflict in Afghanistan while preserving the democratic government in Kabul. And, in the broadest sense, Trump has not disavowed what got the United States embroiled in the endless wars in the first place: the idea that fighting jihadists in Afghanistan, Iraq, Syria or other parts of the Islamic world somehow diminishes the chances of terrorist attacks in the United States. Fourth, </w:t>
      </w:r>
      <w:r w:rsidRPr="007D74F1">
        <w:rPr>
          <w:rStyle w:val="Emphasis"/>
        </w:rPr>
        <w:t>Democrats will attack Trump’s coziness with brutal dictators,</w:t>
      </w:r>
      <w:r w:rsidRPr="007D74F1">
        <w:rPr>
          <w:sz w:val="16"/>
        </w:rPr>
        <w:t xml:space="preserve"> particularly his claims of “friendship" and “love” for North Korea’s Kim Jong Un, his persistent refusal to criticize Russia’s Vladimir Putin, </w:t>
      </w:r>
      <w:r w:rsidRPr="007D74F1">
        <w:rPr>
          <w:rStyle w:val="StyleUnderline"/>
        </w:rPr>
        <w:t>his closeness with Saudi Crown Prince Mohammed bin Salman</w:t>
      </w:r>
      <w:r w:rsidRPr="007D74F1">
        <w:rPr>
          <w:sz w:val="16"/>
        </w:rPr>
        <w:t xml:space="preserve">, and his praise for Egyptian autocrat Abdel-Fattah el-Sisi, whom he will host at the White House next week. Although past presidents have of course dealt with dictators when necessary, they often went out of their way to explain that the relationship was repugnant but necessary. </w:t>
      </w:r>
      <w:r w:rsidRPr="007D74F1">
        <w:rPr>
          <w:rStyle w:val="StyleUnderline"/>
        </w:rPr>
        <w:t>Trump</w:t>
      </w:r>
      <w:r w:rsidRPr="007D74F1">
        <w:rPr>
          <w:sz w:val="16"/>
        </w:rPr>
        <w:t xml:space="preserve">, by contrast, </w:t>
      </w:r>
      <w:r w:rsidRPr="007D74F1">
        <w:rPr>
          <w:rStyle w:val="StyleUnderline"/>
        </w:rPr>
        <w:t>shows genuine affinity for friendly dictators. Rather than grudging toleration, he seems to like them,</w:t>
      </w:r>
      <w:r w:rsidRPr="007D74F1">
        <w:rPr>
          <w:sz w:val="16"/>
        </w:rPr>
        <w:t xml:space="preserve"> or at least feel some sort of kinship with them. Democrats will hammer this point, arguing that it damages U.S. national interests in the long run and undercuts America’s ability to exercise global leadership. Fifth, Democrats will argue that while Trump stresses the crisis on America’s southern border, he has not produced anything close to a comprehensive strategy to deal with it. In fact, rather than address the root causes of outmigration in Central America, he recently announced that he was cutting off economic assistance to El Salvador, Guatemala and Honduras. Outside core Republican voters, few Americans support building a wall on the southern border—the crown jewel of Trump’s approach to immigration. </w:t>
      </w:r>
      <w:r w:rsidRPr="007D74F1">
        <w:rPr>
          <w:rStyle w:val="Emphasis"/>
        </w:rPr>
        <w:t>In broad terms, then, the Democratic critique of Trump’s foreign policy is likely to be that it promises much but delivers little</w:t>
      </w:r>
      <w:r w:rsidRPr="007D74F1">
        <w:rPr>
          <w:sz w:val="16"/>
        </w:rPr>
        <w:t xml:space="preserve"> and that it is dangerously short-sighted, possibly producing a few near term “wins” but doing long-term damage to American national security. Barring a major international crisis or an attack on the United States, foreign policy won’t sway the 2020 election. The state of the economy, health care, questions about presidential character, and the ability of Trump to convince a strategic majority of Americans that the United States does, in fact, face a major threat from immigration will instead determine its outcome. Yet </w:t>
      </w:r>
      <w:r w:rsidRPr="007D74F1">
        <w:rPr>
          <w:rStyle w:val="Emphasis"/>
        </w:rPr>
        <w:t>while the Democrats will never sway Trump’s loyal base, pointing out the flaws in his foreign policy might influence undecided voters</w:t>
      </w:r>
      <w:r w:rsidRPr="007D74F1">
        <w:rPr>
          <w:sz w:val="16"/>
        </w:rPr>
        <w:t xml:space="preserve">. This is an admittedly small group in today’s hyperpartisan political environment, but </w:t>
      </w:r>
      <w:r w:rsidRPr="007D74F1">
        <w:rPr>
          <w:rStyle w:val="Emphasis"/>
        </w:rPr>
        <w:t>it could prove decisive in a close race.</w:t>
      </w:r>
    </w:p>
    <w:p w14:paraId="5E016872" w14:textId="77777777" w:rsidR="001A2DBE" w:rsidRPr="001A2DBE" w:rsidRDefault="001A2DBE" w:rsidP="001A2DBE"/>
    <w:p w14:paraId="461B52C0" w14:textId="77777777" w:rsidR="001B2A1C" w:rsidRDefault="001B2A1C" w:rsidP="001B2A1C">
      <w:pPr>
        <w:pStyle w:val="Heading3"/>
      </w:pPr>
      <w:r>
        <w:t xml:space="preserve">Midwest Voters </w:t>
      </w:r>
    </w:p>
    <w:p w14:paraId="2142689E" w14:textId="2DAD7279" w:rsidR="001B2A1C" w:rsidRDefault="001B2A1C" w:rsidP="001B2A1C">
      <w:pPr>
        <w:pStyle w:val="Heading4"/>
      </w:pPr>
      <w:r>
        <w:t>Protecting arms sales solidifies Republican sway on working class voters in the Midwest.</w:t>
      </w:r>
    </w:p>
    <w:p w14:paraId="0BB43936" w14:textId="77777777" w:rsidR="001B2A1C" w:rsidRPr="004347E2" w:rsidRDefault="001B2A1C" w:rsidP="001B2A1C">
      <w:r>
        <w:rPr>
          <w:rStyle w:val="Style13ptBold"/>
        </w:rPr>
        <w:t xml:space="preserve">Exum 5/23 </w:t>
      </w:r>
      <w:r w:rsidRPr="004347E2">
        <w:t>Andrew Exum</w:t>
      </w:r>
      <w:r>
        <w:t xml:space="preserve"> [</w:t>
      </w:r>
      <w:r w:rsidRPr="00A1244C">
        <w:t xml:space="preserve">ANDREW EXUM is a contributing editor at The Atlantic. From 2015 to 2016, he was the U.S. deputy assistant secretary of </w:t>
      </w:r>
      <w:r>
        <w:t>defense for Middle East policy.]</w:t>
      </w:r>
      <w:r w:rsidRPr="004347E2">
        <w:t xml:space="preserve">, 5-23-2017, "How Progressives Can Win If They Learn to Stop Worrying and Love Arms Sales," Atlantic, </w:t>
      </w:r>
      <w:hyperlink r:id="rId53" w:history="1">
        <w:r w:rsidRPr="00140DF0">
          <w:rPr>
            <w:rStyle w:val="Hyperlink"/>
          </w:rPr>
          <w:t>https://www.theatlantic.com/politics/archive/2017/05/americas-right-to-sell-arms/527805/</w:t>
        </w:r>
      </w:hyperlink>
      <w:r>
        <w:t xml:space="preserve"> SM</w:t>
      </w:r>
    </w:p>
    <w:p w14:paraId="1C038EDB" w14:textId="77777777" w:rsidR="001B2A1C" w:rsidRDefault="001B2A1C" w:rsidP="001B2A1C">
      <w:pPr>
        <w:rPr>
          <w:rStyle w:val="StyleUnderline"/>
        </w:rPr>
      </w:pPr>
      <w:r w:rsidRPr="004347E2">
        <w:rPr>
          <w:rStyle w:val="StyleUnderline"/>
        </w:rPr>
        <w:t>What Progressives Miss About Arms Sales</w:t>
      </w:r>
      <w:r>
        <w:rPr>
          <w:rStyle w:val="StyleUnderline"/>
        </w:rPr>
        <w:t xml:space="preserve"> </w:t>
      </w:r>
      <w:r w:rsidRPr="004347E2">
        <w:rPr>
          <w:rStyle w:val="StyleUnderline"/>
        </w:rPr>
        <w:t>Celebrating their success in retaining blue-collar jobs is one way Republicans are winning the votes of working-class Americans.</w:t>
      </w:r>
      <w:r>
        <w:rPr>
          <w:rStyle w:val="StyleUnderline"/>
        </w:rPr>
        <w:t xml:space="preserve"> </w:t>
      </w:r>
      <w:r w:rsidRPr="00A1244C">
        <w:rPr>
          <w:sz w:val="16"/>
        </w:rPr>
        <w:t xml:space="preserve">ANDREW EXUM MAY 23, 2017 EVAN VUCCI / AP Share Tweet Email Whew! For once, one of my predictions was correct: Donald Trump had a great visit to Saudi Arabia. It was a great visit for him, it was a great visit for the Saudis and the other Arab Gulf states, and—last but not least—it was a great visit for magical, glowing orbs. I want to spend a little time talking about one of the reasons why the trip went so well. I’ll warn you: This is a somewhat taboo subject for progressive foreign-policy types. The subject, friends, is arms sales. </w:t>
      </w:r>
      <w:r w:rsidRPr="004347E2">
        <w:rPr>
          <w:rStyle w:val="StyleUnderline"/>
        </w:rPr>
        <w:t>Progressives don’t like arms sales very much, but they need to pay attention to them, because they’re one big way Republicans are fighting for—and winning—the votes of working-class Americans who have traditionally voted for Democrats.</w:t>
      </w:r>
      <w:r>
        <w:rPr>
          <w:rStyle w:val="StyleUnderline"/>
        </w:rPr>
        <w:t xml:space="preserve"> </w:t>
      </w:r>
      <w:r w:rsidRPr="00A1244C">
        <w:rPr>
          <w:sz w:val="16"/>
        </w:rPr>
        <w:t xml:space="preserve">Get the latest issue now. Subscribe and receive an entire year of The Atlantic’s illuminating reporting and expert analysis, starting today. Subscribe Issue cover image </w:t>
      </w:r>
      <w:r w:rsidRPr="004347E2">
        <w:rPr>
          <w:rStyle w:val="StyleUnderline"/>
        </w:rPr>
        <w:t>While the president was in Saudi Arabia, the Trump administration announced $110 billion in arms sales to Saudi Arabia—with an additional $240 billion committed over a 10-year period.</w:t>
      </w:r>
      <w:r w:rsidRPr="00A1244C">
        <w:rPr>
          <w:sz w:val="16"/>
        </w:rPr>
        <w:t xml:space="preserve"> If you’ve ever worked in government, you know this is what is called a “deliverable,” the clunky management-consultantese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 MORE STORIES The 2020 U.S. Presidential Race: A Cheat Sheet DAVID A. GRAHAM The Atlantic Politics &amp; Policy Daily: Print Deadline ELAINE GODFREY SPONSOR CONTENT What America's Small Towns and Cities Can Teach the Nation GOOGLE ‘Nothing Prepares You for the Inhumanity of It’ ELAINE GODFREY Bernie Sanders A Linguist’s Case Against Socialism ANNIKA NEKLASON </w:t>
      </w:r>
      <w:r w:rsidRPr="004347E2">
        <w:rPr>
          <w:rStyle w:val="StyleUnderline"/>
        </w:rPr>
        <w:t xml:space="preserve">Obama-era sales to Saudi Arabia were in keeping with sales to other Gulf states: Both Qatar and the United Arab Emirates bought a tremendous amount of U.S. arms between 2009 and 2017. </w:t>
      </w:r>
      <w:r w:rsidRPr="00A1244C">
        <w:rPr>
          <w:sz w:val="16"/>
        </w:rPr>
        <w:t xml:space="preserve">Qatar bought more U.S. arms than any other state in 2014 and, in the waning days of the Obama administration, announced that it would buy nearly $4 billion in Boeing-made F-15s in addition to $19 billion in commercial aircraft, also from Boeing. </w:t>
      </w:r>
      <w:r w:rsidRPr="004347E2">
        <w:rPr>
          <w:rStyle w:val="StyleUnderline"/>
        </w:rPr>
        <w:t>Overall, the Arab Gulf states went on a spending spree during the Obama years, and most of the money was spent on American arms.</w:t>
      </w:r>
      <w:r>
        <w:rPr>
          <w:rStyle w:val="StyleUnderline"/>
        </w:rPr>
        <w:t xml:space="preserve"> </w:t>
      </w:r>
      <w:r w:rsidRPr="00A1244C">
        <w:rPr>
          <w:sz w:val="16"/>
        </w:rPr>
        <w:t xml:space="preserve">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r w:rsidRPr="004347E2">
        <w:rPr>
          <w:rStyle w:val="StyleUnderline"/>
        </w:rPr>
        <w:t>Arms sales also drive down the cost of our own weapons and thus the amount of money U.S. tax-payers have to spend on defense instead of other priorities like, say, the State Department, school lunches, or housing subsidies.</w:t>
      </w:r>
      <w:r w:rsidRPr="00A1244C">
        <w:rPr>
          <w:sz w:val="16"/>
        </w:rPr>
        <w:t xml:space="preserve">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Morally, though, </w:t>
      </w:r>
      <w:r w:rsidRPr="004347E2">
        <w:rPr>
          <w:rStyle w:val="StyleUnderline"/>
        </w:rPr>
        <w:t>many progressives just grow ill at the idea of selling weapons abroad</w:t>
      </w:r>
      <w:r w:rsidRPr="00A1244C">
        <w:rPr>
          <w:sz w:val="16"/>
        </w:rPr>
        <w:t>.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 I have a lot of respect for these progressives and their values. I spent too much time in Sunday School as a kid to not feel a little uneasy about the business of selling weapons</w:t>
      </w:r>
      <w:r w:rsidRPr="004347E2">
        <w:rPr>
          <w:rStyle w:val="StyleUnderline"/>
        </w:rPr>
        <w:t>. And the angst many progressives feel about U.S. arms sales has been enough to keep many Democrats from talking up their successes in helping U.S. industry abroad. I wonder, though, if there isn’t a real political cost to not doing so.</w:t>
      </w:r>
      <w:r>
        <w:rPr>
          <w:rStyle w:val="StyleUnderline"/>
        </w:rPr>
        <w:t xml:space="preserve"> </w:t>
      </w:r>
      <w:r w:rsidRPr="004347E2">
        <w:rPr>
          <w:rStyle w:val="StyleUnderline"/>
        </w:rPr>
        <w:t xml:space="preserve">Boeing employs 157,000 people—almost all of them in the United States. 14,500 people work in Boeing’s facilities in Missouri, where the F-15 and F-18 are made, </w:t>
      </w:r>
      <w:r w:rsidRPr="00A1244C">
        <w:rPr>
          <w:sz w:val="16"/>
        </w:rPr>
        <w:t xml:space="preserve">where Senator Claire McCaskill is up for reelection next year, and </w:t>
      </w:r>
      <w:r w:rsidRPr="004347E2">
        <w:rPr>
          <w:rStyle w:val="StyleUnderline"/>
        </w:rPr>
        <w:t>where Donald Trump trounced Hillary Clinton 56 to 38 percent in 2016. (</w:t>
      </w:r>
      <w:r w:rsidRPr="00A1244C">
        <w:rPr>
          <w:sz w:val="16"/>
        </w:rPr>
        <w:t>Those 14,500 people do not include the many thousands of other Americans who make parts for the F-15 and F-18 elsewhere in America.)</w:t>
      </w:r>
      <w:r>
        <w:rPr>
          <w:rStyle w:val="StyleUnderline"/>
        </w:rPr>
        <w:t xml:space="preserve"> </w:t>
      </w:r>
      <w:r w:rsidRPr="004347E2">
        <w:rPr>
          <w:rStyle w:val="StyleUnderline"/>
        </w:rPr>
        <w:t xml:space="preserve">Lockheed Martin, meanwhile, a huge winner in the recent arms deal with Saudi Arabia </w:t>
      </w:r>
      <w:r w:rsidRPr="00A1244C">
        <w:rPr>
          <w:sz w:val="16"/>
        </w:rPr>
        <w:t>(despite ace businessman Jared Kushner negotiating the price down on behalf of the Saudis),</w:t>
      </w:r>
      <w:r w:rsidRPr="004347E2">
        <w:rPr>
          <w:rStyle w:val="StyleUnderline"/>
        </w:rPr>
        <w:t xml:space="preserve"> employs an additional 97,000 workers—again, most of them in the United States. And Raytheon, another big winner last week, employs another 60,000 or so Americans.</w:t>
      </w:r>
      <w:r>
        <w:rPr>
          <w:rStyle w:val="StyleUnderline"/>
        </w:rPr>
        <w:t xml:space="preserve"> </w:t>
      </w:r>
      <w:r w:rsidRPr="00A1244C">
        <w:rPr>
          <w:sz w:val="16"/>
        </w:rPr>
        <w:t>Donald Trump obviously has no moral qualms about selling weapons to our partners and allies abroad. And so while Democrats leave points on the board with working-class voters by not talking about how much Democrats do to support U.S. industry</w:t>
      </w:r>
      <w:r w:rsidRPr="004347E2">
        <w:rPr>
          <w:rStyle w:val="StyleUnderline"/>
        </w:rPr>
        <w:t>, Republicans swoop in to take credit with assembly line workers</w:t>
      </w:r>
      <w:r w:rsidRPr="00A1244C">
        <w:rPr>
          <w:sz w:val="16"/>
        </w:rPr>
        <w:t xml:space="preserve"> for even those things that Obama approved and set in motion. </w:t>
      </w:r>
      <w:r w:rsidRPr="004347E2">
        <w:rPr>
          <w:rStyle w:val="StyleUnderline"/>
        </w:rPr>
        <w:t xml:space="preserve">The way in which Trump brags about U.S. arms sales, of course, is in keeping with the strain of economic mercantilism that ran through his populist campaign message. That message worked with voters throughout the Midwest, helping to cost Clinton the election. </w:t>
      </w:r>
      <w:r w:rsidRPr="00A1244C">
        <w:rPr>
          <w:sz w:val="16"/>
        </w:rPr>
        <w:t>So while progressives might have moral qualms about companies that sell weapons</w:t>
      </w:r>
      <w:r w:rsidRPr="004347E2">
        <w:rPr>
          <w:rStyle w:val="StyleUnderline"/>
        </w:rPr>
        <w:t>, the roughly 1.2 million American voters who work in the aerospace and defense sector—together with the roughly 3.2 million Americans who support the sector indirectly—see little wrong with the sales that help ensure their livelihoods and provide a future for their children.</w:t>
      </w:r>
      <w:r>
        <w:rPr>
          <w:rStyle w:val="StyleUnderline"/>
        </w:rPr>
        <w:t xml:space="preserve"> </w:t>
      </w:r>
      <w:r w:rsidRPr="00A1244C">
        <w:rPr>
          <w:sz w:val="16"/>
        </w:rPr>
        <w:t xml:space="preserve">This might be another area in which </w:t>
      </w:r>
      <w:r w:rsidRPr="004347E2">
        <w:rPr>
          <w:rStyle w:val="StyleUnderline"/>
        </w:rPr>
        <w:t>progressive elites</w:t>
      </w:r>
      <w:r w:rsidRPr="00A1244C">
        <w:rPr>
          <w:sz w:val="16"/>
        </w:rPr>
        <w:t>—who have the kinds of education and skills that don’t require them to seek work on the assembly line—</w:t>
      </w:r>
      <w:r w:rsidRPr="004347E2">
        <w:rPr>
          <w:rStyle w:val="StyleUnderline"/>
        </w:rPr>
        <w:t>are simply out of touch with the voters they need to win back control of the</w:t>
      </w:r>
      <w:r w:rsidRPr="00A1244C">
        <w:rPr>
          <w:sz w:val="16"/>
        </w:rPr>
        <w:t xml:space="preserve"> Congress and state assemblies, never mind the </w:t>
      </w:r>
      <w:r w:rsidRPr="004347E2">
        <w:rPr>
          <w:rStyle w:val="StyleUnderline"/>
        </w:rPr>
        <w:t xml:space="preserve">presidency. </w:t>
      </w:r>
      <w:r w:rsidRPr="00A1244C">
        <w:rPr>
          <w:sz w:val="16"/>
        </w:rPr>
        <w:t>And politics aside, surely even the moral calculus of arms sales gets more complicated when you think about the millions of American mouths that are fed by mothers and fathers who work in the aerospace and defense sector.</w:t>
      </w:r>
      <w:r>
        <w:rPr>
          <w:rStyle w:val="StyleUnderline"/>
        </w:rPr>
        <w:t xml:space="preserve"> </w:t>
      </w:r>
      <w:r w:rsidRPr="004347E2">
        <w:rPr>
          <w:rStyle w:val="StyleUnderline"/>
        </w:rPr>
        <w:t xml:space="preserve">Donald Trump, for his part, is speaking to those voters. </w:t>
      </w:r>
      <w:r w:rsidRPr="00A1244C">
        <w:rPr>
          <w:sz w:val="16"/>
        </w:rPr>
        <w:t>And even as</w:t>
      </w:r>
      <w:r w:rsidRPr="004347E2">
        <w:rPr>
          <w:rStyle w:val="StyleUnderline"/>
        </w:rPr>
        <w:t xml:space="preserve"> progressives </w:t>
      </w:r>
      <w:r w:rsidRPr="00A1244C">
        <w:rPr>
          <w:sz w:val="16"/>
        </w:rPr>
        <w:t xml:space="preserve">fret about U.S. arms sales, they </w:t>
      </w:r>
      <w:r w:rsidRPr="004347E2">
        <w:rPr>
          <w:rStyle w:val="StyleUnderline"/>
        </w:rPr>
        <w:t xml:space="preserve">should </w:t>
      </w:r>
      <w:r w:rsidRPr="00A1244C">
        <w:rPr>
          <w:sz w:val="16"/>
        </w:rPr>
        <w:t>also</w:t>
      </w:r>
      <w:r w:rsidRPr="004347E2">
        <w:rPr>
          <w:rStyle w:val="StyleUnderline"/>
        </w:rPr>
        <w:t xml:space="preserve"> fret about what it will mean for the rest of their agenda when Republicans claim credit for protecting some of the last good assembly-line jobs in America.</w:t>
      </w:r>
    </w:p>
    <w:p w14:paraId="4F8C30EA" w14:textId="77777777" w:rsidR="001B2A1C" w:rsidRDefault="001B2A1C" w:rsidP="001B2A1C"/>
    <w:p w14:paraId="503D542D" w14:textId="0D6D1AE5" w:rsidR="001B2A1C" w:rsidRDefault="001B2A1C" w:rsidP="001B2A1C">
      <w:pPr>
        <w:pStyle w:val="Heading4"/>
      </w:pPr>
      <w:r>
        <w:t>Midwest working class jobs k2 2020</w:t>
      </w:r>
    </w:p>
    <w:p w14:paraId="5BD33403" w14:textId="77777777" w:rsidR="001B2A1C" w:rsidRPr="002B37A8" w:rsidRDefault="001B2A1C" w:rsidP="001B2A1C">
      <w:r>
        <w:rPr>
          <w:rStyle w:val="Style13ptBold"/>
        </w:rPr>
        <w:t xml:space="preserve">Small and Popielarz 6/17 </w:t>
      </w:r>
      <w:r w:rsidRPr="002B37A8">
        <w:t>Taurean Small</w:t>
      </w:r>
      <w:r>
        <w:t xml:space="preserve"> [Taurean Small is a political reporter in South Bend, Indiana. He covers Indiana's U.S. Senate race for ABC affiliate WBND-TV (ABC 57 News).]</w:t>
      </w:r>
      <w:r w:rsidRPr="002B37A8">
        <w:t xml:space="preserve"> and Taylor Popielarz </w:t>
      </w:r>
      <w:r>
        <w:t>[Taylor Popielarz is a Washington, D.C., bureau reporter for Spectrum News 1 in Ohio. Before joining Spectrum, Taylor was a reporter for WNIT in South Bend, Ind. Prior to that, Taylor had internships with both NBC and ABC News in New York. He was involved in television all four years while attending Quinnipiac University, where he graduated magna cum laude.]</w:t>
      </w:r>
      <w:r w:rsidRPr="002B37A8">
        <w:t xml:space="preserve">11, 6-17-2019, "Battleground 2020: The Midwest," No Publication, </w:t>
      </w:r>
      <w:hyperlink r:id="rId54" w:history="1">
        <w:r w:rsidRPr="00140DF0">
          <w:rPr>
            <w:rStyle w:val="Hyperlink"/>
          </w:rPr>
          <w:t>https://www.baynews9.com/fl/tampa/politics/2019/06/15/battleground-2020--the-midwest</w:t>
        </w:r>
      </w:hyperlink>
      <w:r>
        <w:t xml:space="preserve"> //SM</w:t>
      </w:r>
    </w:p>
    <w:p w14:paraId="507F45FC" w14:textId="77777777" w:rsidR="001B2A1C" w:rsidRDefault="001B2A1C" w:rsidP="001B2A1C">
      <w:pPr>
        <w:rPr>
          <w:rStyle w:val="StyleUnderline"/>
        </w:rPr>
      </w:pPr>
      <w:r w:rsidRPr="002B37A8">
        <w:rPr>
          <w:rStyle w:val="StyleUnderline"/>
        </w:rPr>
        <w:t>WHAT MATTERS?</w:t>
      </w:r>
      <w:r>
        <w:rPr>
          <w:rStyle w:val="StyleUnderline"/>
        </w:rPr>
        <w:t xml:space="preserve"> </w:t>
      </w:r>
      <w:r w:rsidRPr="002B37A8">
        <w:rPr>
          <w:sz w:val="16"/>
        </w:rPr>
        <w:t xml:space="preserve">Click here to watch Episode 4: "What Matters" </w:t>
      </w:r>
      <w:r w:rsidRPr="002B37A8">
        <w:rPr>
          <w:rStyle w:val="StyleUnderline"/>
        </w:rPr>
        <w:t>As we mentioned above, out of 137 million votes cast in the 2016 election, Trump’s win came down to just 80,000 in three states — Michigan, Wisconsin and Pennsylvania.</w:t>
      </w:r>
      <w:r>
        <w:rPr>
          <w:rStyle w:val="StyleUnderline"/>
        </w:rPr>
        <w:t xml:space="preserve"> </w:t>
      </w:r>
      <w:r w:rsidRPr="002B37A8">
        <w:rPr>
          <w:sz w:val="16"/>
        </w:rPr>
        <w:t xml:space="preserve">“I think everybody understands now that </w:t>
      </w:r>
      <w:r w:rsidRPr="002B37A8">
        <w:rPr>
          <w:rStyle w:val="StyleUnderline"/>
        </w:rPr>
        <w:t>the Midwest is critical to an Electoral College victory</w:t>
      </w:r>
      <w:r w:rsidRPr="002B37A8">
        <w:rPr>
          <w:sz w:val="16"/>
        </w:rPr>
        <w:t xml:space="preserve">,” said Dr. Bennion. Dr. Bennion told us that </w:t>
      </w:r>
      <w:r w:rsidRPr="002B37A8">
        <w:rPr>
          <w:rStyle w:val="StyleUnderline"/>
        </w:rPr>
        <w:t>Democrats took this part of the country for granted in the last election, which probably explains why three of the people running this time around call the Midwest home.</w:t>
      </w:r>
      <w:r>
        <w:rPr>
          <w:rStyle w:val="StyleUnderline"/>
        </w:rPr>
        <w:t xml:space="preserve"> </w:t>
      </w:r>
      <w:r w:rsidRPr="002B37A8">
        <w:rPr>
          <w:sz w:val="16"/>
        </w:rPr>
        <w:t xml:space="preserve">But putting that aside, do those 80,000 voters feel any differently three years later? </w:t>
      </w:r>
      <w:r w:rsidRPr="002B37A8">
        <w:rPr>
          <w:rStyle w:val="StyleUnderline"/>
        </w:rPr>
        <w:t>As we traveled, it became clear what issue is at the top of the list -- the economy</w:t>
      </w:r>
      <w:r w:rsidRPr="002B37A8">
        <w:rPr>
          <w:sz w:val="16"/>
        </w:rPr>
        <w:t xml:space="preserve">. Something the president brags about a lot. Taurean speaks with voters in a barbershop in Vigo County, Indiana. We heard about the good from people like Feller, who owns a landscaping business in Vigo County. </w:t>
      </w:r>
      <w:r w:rsidRPr="002B37A8">
        <w:rPr>
          <w:rStyle w:val="StyleUnderline"/>
        </w:rPr>
        <w:t>“[Trump’s] done stuff for small businesses and stuff like myself,”</w:t>
      </w:r>
      <w:r w:rsidRPr="002B37A8">
        <w:rPr>
          <w:sz w:val="16"/>
        </w:rPr>
        <w:t xml:space="preserve"> he said. “I feel we pay way too much in taxes as people that own businesses.” We also heard about the bad from people like Tyler Kelemen and Maria Bailey in Van Buren County. </w:t>
      </w:r>
      <w:r w:rsidRPr="002B37A8">
        <w:rPr>
          <w:rStyle w:val="StyleUnderline"/>
        </w:rPr>
        <w:t>They told us young people in this area really struggle to find jobs</w:t>
      </w:r>
      <w:r w:rsidRPr="002B37A8">
        <w:rPr>
          <w:sz w:val="16"/>
        </w:rPr>
        <w:t xml:space="preserve"> beyond minimum wage ones in fast food restaurants. “Yeah the wages have went up, but we’re all still struggling,” said Kelemen. “All the children are coming back to their parents’ to live because they can’t afford to get their own places,” said Bailey. From a General Motors plant in northeast Ohio that’s now sitting empty to Erie County, where </w:t>
      </w:r>
      <w:r w:rsidRPr="002B37A8">
        <w:rPr>
          <w:rStyle w:val="StyleUnderline"/>
        </w:rPr>
        <w:t>manufacturing jobs have gradually disappeared</w:t>
      </w:r>
      <w:r w:rsidRPr="002B37A8">
        <w:rPr>
          <w:sz w:val="16"/>
        </w:rPr>
        <w:t xml:space="preserve">, it was clear that in the industrial Midwest, </w:t>
      </w:r>
      <w:r w:rsidRPr="002B37A8">
        <w:rPr>
          <w:rStyle w:val="StyleUnderline"/>
        </w:rPr>
        <w:t>a ‘jobs first’ message worked in 2016 — and could work again.</w:t>
      </w:r>
      <w:r>
        <w:rPr>
          <w:rStyle w:val="StyleUnderline"/>
        </w:rPr>
        <w:t xml:space="preserve"> </w:t>
      </w:r>
      <w:r w:rsidRPr="002B37A8">
        <w:rPr>
          <w:sz w:val="16"/>
        </w:rPr>
        <w:t xml:space="preserve">The idled Lordstown General Motors plant in Trumbull County, Ohio. “If [candidates] can talk to people who still have economic anxiety, despite the fact that we’ve seen a recovery from the recession, that will be important,” said Dr. Bennion. We headed west, making our way through quaint downtowns and quiet farms in Sauk County. We stopped by the Spam Museum and wind turbines that dot Mower County. It’s a world away from so much — over 1,500 miles away from the US-Mexico border. But that didn’t stop people from bringing up their frustrations with the immigration system in America. “This country just does not have room to accept all the people that want to come into this country,” said Tom Morem, a retiree in Mower County who we spoke to at McDonald’s. In Sauk County, we stopped by an American flag store that caught our attention and met Kathy Gonzales. “Who’s footing the bill on that?” she asked, referring to migrants who illegally cross over into the United States. “I understand it’s millions of millions of dollars that the U.S. government is paying to take care of these people. So there is a system, and they should follow it.” At the root of these political debates is a theme we picked up on throughout our travels. </w:t>
      </w:r>
      <w:r w:rsidRPr="002B37A8">
        <w:rPr>
          <w:rStyle w:val="StyleUnderline"/>
        </w:rPr>
        <w:t>People in the Midwest are still fighting to be seen and heard.</w:t>
      </w:r>
      <w:r>
        <w:rPr>
          <w:rStyle w:val="StyleUnderline"/>
        </w:rPr>
        <w:t xml:space="preserve"> </w:t>
      </w:r>
      <w:r w:rsidRPr="002B37A8">
        <w:rPr>
          <w:sz w:val="16"/>
        </w:rPr>
        <w:t>“It does honestly feel like we have been forgotten,” said Kelemen, sitting in his pickup truck in rural Van Buren County. In Indiana, Kelly Mason called up her husband, Jeremy, because he’s so passionate about this. “</w:t>
      </w:r>
      <w:r w:rsidRPr="002B37A8">
        <w:rPr>
          <w:rStyle w:val="StyleUnderline"/>
        </w:rPr>
        <w:t>Both [political] parties have gone so far extreme they’ve left us flyover states pretty much fending for ourselves,” “Both [political] parties have gone so far extreme they’ve left us flyover states pretty much fending for ourselves,” he said.</w:t>
      </w:r>
      <w:r>
        <w:rPr>
          <w:rStyle w:val="StyleUnderline"/>
        </w:rPr>
        <w:t xml:space="preserve"> </w:t>
      </w:r>
      <w:r w:rsidRPr="002B37A8">
        <w:rPr>
          <w:sz w:val="16"/>
        </w:rPr>
        <w:t xml:space="preserve">And a few miles away, Isabella Fox, a student at Indiana State University in Terre Haute, told us she just wants candidates to visit. “Because no one ever comes through here,” she said. </w:t>
      </w:r>
      <w:r w:rsidRPr="002B37A8">
        <w:rPr>
          <w:rStyle w:val="StyleUnderline"/>
        </w:rPr>
        <w:t>They want attention. And they want someone who is genuine.</w:t>
      </w:r>
      <w:r>
        <w:rPr>
          <w:rStyle w:val="StyleUnderline"/>
        </w:rPr>
        <w:t xml:space="preserve"> </w:t>
      </w:r>
      <w:r w:rsidRPr="002B37A8">
        <w:rPr>
          <w:sz w:val="16"/>
        </w:rPr>
        <w:t xml:space="preserve">No matter where we went, the word ‘authenticity’ kept coming up, unprompted. “If [politicians] say that they’re going to do something, they need to follow up on it, too,” said Audrey Frave, who spoke with us along the shore of Lake Michigan in Van Buren County. Because what matters most to people here is that politicians have a plan for the next chapter. “We’re starting to see what shape these post-industrial, Rust Belt cities might take in the future,” said Dr. Bennion. “And so candidates will need to be able to address that new future.” In Michigan, Whitmer was able to hold eight counties won by Clinton in 2016, while turning nine counties from red to blue. </w:t>
      </w:r>
      <w:r w:rsidRPr="002B37A8">
        <w:rPr>
          <w:rStyle w:val="StyleUnderline"/>
        </w:rPr>
        <w:t>“The base of so many Republican victories in the past, with a strong Republican vote out of suburbia, at this point looks to be a thing of the past</w:t>
      </w:r>
      <w:r w:rsidRPr="002B37A8">
        <w:rPr>
          <w:sz w:val="16"/>
        </w:rPr>
        <w:t xml:space="preserve">,” Whit Ayres, a Republican pollster, told The Wall Street Journal. </w:t>
      </w:r>
      <w:r w:rsidRPr="002B37A8">
        <w:rPr>
          <w:rStyle w:val="StyleUnderline"/>
        </w:rPr>
        <w:t>These trends don’t guarantee a Democratic victory in 2020. Exit polls show that Republicans still maintain a healthy lead in rural areas, particularly amongst non-college educated whites.</w:t>
      </w:r>
      <w:r>
        <w:rPr>
          <w:rStyle w:val="StyleUnderline"/>
        </w:rPr>
        <w:t xml:space="preserve"> </w:t>
      </w:r>
      <w:r w:rsidRPr="002B37A8">
        <w:rPr>
          <w:sz w:val="16"/>
        </w:rPr>
        <w:t>Centrist Democrats in rural America such as Senators Joe Donnelly in Indiana and Claire McCaskill in Missouri were handily defeated. Anthony Fowler, an associate professor at the Harris School of Public Policy at the University of Chicago, told The Globe Post that while some voters, particularly women, may have been turned off by Trump’s behavior, “Most voters care a lot more about taxes, jobs, economic growth, etc. than they care about personal shortcomings.” Fowler concluded that</w:t>
      </w:r>
      <w:r w:rsidRPr="002B37A8">
        <w:rPr>
          <w:rStyle w:val="StyleUnderline"/>
        </w:rPr>
        <w:t xml:space="preserve"> “white, working-class voters in industrial states” like Wisconsin, Michigan, and Pennsylvania who voted for Obama in 2012 but turned to Trump in 2016, “will be important again” in 2020.</w:t>
      </w:r>
    </w:p>
    <w:p w14:paraId="3DACA7CB" w14:textId="77777777" w:rsidR="001B2A1C" w:rsidRDefault="001B2A1C" w:rsidP="001B2A1C">
      <w:pPr>
        <w:rPr>
          <w:rStyle w:val="StyleUnderline"/>
        </w:rPr>
      </w:pPr>
    </w:p>
    <w:p w14:paraId="23ADE905" w14:textId="730E7A0C" w:rsidR="001B2A1C" w:rsidRDefault="001B2A1C" w:rsidP="001B2A1C">
      <w:pPr>
        <w:pStyle w:val="Heading4"/>
      </w:pPr>
      <w:r>
        <w:t>Midwest working class voters k2 2020 win</w:t>
      </w:r>
    </w:p>
    <w:p w14:paraId="61D12939" w14:textId="77777777" w:rsidR="001B2A1C" w:rsidRPr="002B37A8" w:rsidRDefault="001B2A1C" w:rsidP="001B2A1C">
      <w:r>
        <w:rPr>
          <w:rStyle w:val="Style13ptBold"/>
        </w:rPr>
        <w:t xml:space="preserve">Kim 18 </w:t>
      </w:r>
      <w:r>
        <w:t>Albert Kim, 11-14-2018</w:t>
      </w:r>
      <w:r w:rsidRPr="002B37A8">
        <w:t xml:space="preserve">, "Three States May Decide the 2020 US Presidential Election," Globe Post, </w:t>
      </w:r>
      <w:hyperlink r:id="rId55" w:history="1">
        <w:r w:rsidRPr="00140DF0">
          <w:rPr>
            <w:rStyle w:val="Hyperlink"/>
          </w:rPr>
          <w:t>https://theglobepost.com/2018/11/14/2020-election-midwest/</w:t>
        </w:r>
      </w:hyperlink>
      <w:r>
        <w:t xml:space="preserve"> SM</w:t>
      </w:r>
    </w:p>
    <w:p w14:paraId="302769B1" w14:textId="77777777" w:rsidR="001B2A1C" w:rsidRPr="002B37A8" w:rsidRDefault="001B2A1C" w:rsidP="001B2A1C">
      <w:pPr>
        <w:rPr>
          <w:rStyle w:val="StyleUnderline"/>
        </w:rPr>
      </w:pPr>
      <w:r w:rsidRPr="00A1244C">
        <w:rPr>
          <w:rStyle w:val="StyleUnderline"/>
        </w:rPr>
        <w:t>Three States May Decide the 2020 US Presidential Election</w:t>
      </w:r>
      <w:r>
        <w:rPr>
          <w:rStyle w:val="StyleUnderline"/>
        </w:rPr>
        <w:t xml:space="preserve"> </w:t>
      </w:r>
      <w:r w:rsidRPr="002B37A8">
        <w:rPr>
          <w:sz w:val="16"/>
        </w:rPr>
        <w:t xml:space="preserve">Albert Kim by Albert Kim November 14, 2018 in National US President Donald Trump Donald Trump. Photo: Robyn Beck, AFP 69 SHARES Share on Facebook Share on Twitter Now that the 2018 midterms are over, political pundits have immediately shifted attention to the 2020 presidential election. </w:t>
      </w:r>
      <w:r w:rsidRPr="00A1244C">
        <w:rPr>
          <w:rStyle w:val="StyleUnderline"/>
        </w:rPr>
        <w:t>The key to victory for both Republicans and Democrats may lie in three critical swing states: Wisconsin, Michigan, and Pennsylvania.</w:t>
      </w:r>
      <w:r>
        <w:rPr>
          <w:rStyle w:val="StyleUnderline"/>
        </w:rPr>
        <w:t xml:space="preserve"> </w:t>
      </w:r>
      <w:r w:rsidRPr="002B37A8">
        <w:rPr>
          <w:sz w:val="16"/>
        </w:rPr>
        <w:t xml:space="preserve">Although Donald Trump lost the popular vote in 2016 by nearly 3 million votes, his victories in these three states helped him secure the necessary 270 electoral votes to win the presidency over Hillary Clinton. </w:t>
      </w:r>
      <w:r w:rsidRPr="00A1244C">
        <w:rPr>
          <w:rStyle w:val="StyleUnderline"/>
        </w:rPr>
        <w:t>Clinton’s inability to win Midwestern states like Michigan, which she lost by less than 12,000 votes, proved to be her downfall.</w:t>
      </w:r>
      <w:r w:rsidRPr="002B37A8">
        <w:rPr>
          <w:sz w:val="16"/>
        </w:rPr>
        <w:t xml:space="preserve"> The last time a Republican presidential candidate won Michigan was George H.W. Bush in 1988. Winning these three states would have put Clinton at 278 electoral votes compared to Donald Trump’s 260. William Galston, a senior fellow at the Brookings Institute and former deputy assistant of domestic policy for President Bill Clinton, believes that </w:t>
      </w:r>
      <w:r w:rsidRPr="00A1244C">
        <w:rPr>
          <w:rStyle w:val="StyleUnderline"/>
        </w:rPr>
        <w:t>Hillary’s biggest mistake in 2016 was not focusing enough resources in the Midwest.</w:t>
      </w:r>
      <w:r>
        <w:rPr>
          <w:rStyle w:val="StyleUnderline"/>
        </w:rPr>
        <w:t xml:space="preserve"> </w:t>
      </w:r>
      <w:r w:rsidRPr="002B37A8">
        <w:rPr>
          <w:sz w:val="16"/>
        </w:rPr>
        <w:t xml:space="preserve">“The Midwest is the cake, Florida is the frosting,” Galston said at a panel discussion at the Brookings Institute last week. While he said Democrats shouldn’t completely abandon making inroads in sun-belt states like Florida and Georgia, </w:t>
      </w:r>
      <w:r w:rsidRPr="00A1244C">
        <w:rPr>
          <w:rStyle w:val="StyleUnderline"/>
        </w:rPr>
        <w:t>winning in the Midwest is more realistic and thus more important.</w:t>
      </w:r>
      <w:r>
        <w:rPr>
          <w:rStyle w:val="StyleUnderline"/>
        </w:rPr>
        <w:t xml:space="preserve"> </w:t>
      </w:r>
      <w:r w:rsidRPr="002B37A8">
        <w:rPr>
          <w:sz w:val="16"/>
        </w:rPr>
        <w:t xml:space="preserve">Tuesday’s midterm results may worry Republicans eager to eat more cake in 2020. </w:t>
      </w:r>
      <w:r w:rsidRPr="002B37A8">
        <w:rPr>
          <w:rStyle w:val="StyleUnderline"/>
        </w:rPr>
        <w:t>All three Midwestern states held gubernatorial elections, which were all won by Democrats (Tony Evers in Wisconsin, Gretchen Whitmer in Michigan and Tom Wolf in Pennsylvania).</w:t>
      </w:r>
      <w:r>
        <w:rPr>
          <w:rStyle w:val="StyleUnderline"/>
        </w:rPr>
        <w:t xml:space="preserve"> </w:t>
      </w:r>
      <w:r w:rsidRPr="002B37A8">
        <w:rPr>
          <w:rStyle w:val="StyleUnderline"/>
        </w:rPr>
        <w:t>In Wisconsin, Democrats won every statewide election, while Evers managed to flip five counties that voted for Trump in 2016.</w:t>
      </w:r>
      <w:r>
        <w:rPr>
          <w:rStyle w:val="StyleUnderline"/>
        </w:rPr>
        <w:t xml:space="preserve"> </w:t>
      </w:r>
      <w:r w:rsidRPr="002B37A8">
        <w:rPr>
          <w:sz w:val="16"/>
        </w:rPr>
        <w:t xml:space="preserve">Evers’ opponent, Republican incumbent Scott Walker, had aligned himself closely with the President by running on an anti-union, pro-corporate platform. </w:t>
      </w:r>
      <w:r w:rsidRPr="002B37A8">
        <w:rPr>
          <w:rStyle w:val="StyleUnderline"/>
        </w:rPr>
        <w:t>Walker’s loss is a blow to Republicans who were hoping to keep a key swing state red, especially with redist</w:t>
      </w:r>
      <w:r>
        <w:rPr>
          <w:rStyle w:val="StyleUnderline"/>
        </w:rPr>
        <w:t>ricting on the horizon in 2020.</w:t>
      </w:r>
    </w:p>
    <w:p w14:paraId="32BE359B" w14:textId="77777777" w:rsidR="001B2A1C" w:rsidRDefault="001B2A1C" w:rsidP="001B2A1C"/>
    <w:p w14:paraId="0F9D7CA4" w14:textId="77777777" w:rsidR="00E401EB" w:rsidRDefault="00E401EB" w:rsidP="00E401EB">
      <w:pPr>
        <w:pStyle w:val="Heading3"/>
      </w:pPr>
      <w:r>
        <w:t>NRA</w:t>
      </w:r>
    </w:p>
    <w:p w14:paraId="27C36B08" w14:textId="77777777" w:rsidR="00E401EB" w:rsidRDefault="00E401EB" w:rsidP="00E401EB">
      <w:pPr>
        <w:pStyle w:val="Heading4"/>
      </w:pPr>
      <w:r>
        <w:t>Plan disassociates Trump from the NRA.</w:t>
      </w:r>
    </w:p>
    <w:p w14:paraId="0EEDE860" w14:textId="77777777" w:rsidR="00E401EB" w:rsidRPr="004167C2" w:rsidRDefault="00E401EB" w:rsidP="00E401EB">
      <w:r>
        <w:rPr>
          <w:rStyle w:val="Style13ptBold"/>
        </w:rPr>
        <w:t xml:space="preserve">Rogers 4/26 </w:t>
      </w:r>
      <w:r w:rsidRPr="004167C2">
        <w:t>Katie Roger</w:t>
      </w:r>
      <w:r>
        <w:t>s [</w:t>
      </w:r>
      <w:r w:rsidRPr="004167C2">
        <w:t xml:space="preserve">Katie Rogers is a White House correspondent for The New York Times. She started at The Times in 2014 and has since focused on features and breaking news. She has covered Washington in the Trump era, pop culture, sexual harassment in Congress, New York Fashion Week, socialites, sexism at the Olympics and the occasional Santa. She is a native Hoosier and a graduate of Loyola University Chicago. </w:t>
      </w:r>
      <w:r>
        <w:t>]</w:t>
      </w:r>
      <w:r w:rsidRPr="004167C2">
        <w:t xml:space="preserve">, 4-26-2019, "Trump Pulls Out of Arms Treaty During Speech at N.R.A. Convention," No Publication, </w:t>
      </w:r>
      <w:hyperlink r:id="rId56" w:history="1">
        <w:r w:rsidRPr="000B7FE6">
          <w:rPr>
            <w:rStyle w:val="Hyperlink"/>
          </w:rPr>
          <w:t>https://www.nytimes.com/2019/04/26/us/politics/trump-national-rifle-association.html</w:t>
        </w:r>
      </w:hyperlink>
      <w:r>
        <w:t>] /SM</w:t>
      </w:r>
    </w:p>
    <w:p w14:paraId="57F875E1" w14:textId="77777777" w:rsidR="00E401EB" w:rsidRDefault="00E401EB" w:rsidP="00E401EB">
      <w:pPr>
        <w:rPr>
          <w:sz w:val="16"/>
        </w:rPr>
      </w:pPr>
      <w:r w:rsidRPr="007619F4">
        <w:rPr>
          <w:rStyle w:val="StyleUnderline"/>
        </w:rPr>
        <w:t>Trump Pulls Out of Arms Treaty During Speech at N.R.A. Convention</w:t>
      </w:r>
      <w:r>
        <w:rPr>
          <w:rStyle w:val="StyleUnderline"/>
        </w:rPr>
        <w:t xml:space="preserve"> </w:t>
      </w:r>
      <w:r w:rsidRPr="004167C2">
        <w:rPr>
          <w:sz w:val="16"/>
        </w:rPr>
        <w:t xml:space="preserve">Video Video player loading At the National Rifle Association’s annual meeting, President </w:t>
      </w:r>
      <w:r w:rsidRPr="007619F4">
        <w:rPr>
          <w:rStyle w:val="StyleUnderline"/>
        </w:rPr>
        <w:t xml:space="preserve">Trump said he would end U.S. involvement in a United Nations arms treaty aimed at regulating the international sale of conventional weapons. </w:t>
      </w:r>
      <w:r w:rsidRPr="004167C2">
        <w:rPr>
          <w:sz w:val="16"/>
        </w:rPr>
        <w:t>It was signed by President Barack Obama, but never ratified by the Senate.CreditCreditSarah Silbiger/The New York Times By Katie Rogers April 26, 2019 INDIANAPOLIS — I</w:t>
      </w:r>
      <w:r w:rsidRPr="007619F4">
        <w:rPr>
          <w:rStyle w:val="StyleUnderline"/>
        </w:rPr>
        <w:t>n a speech to National Rifle Association members on Friday that was part political rally and part pep talk, President Trump called himself a champion of gun rights. Then he proved it, whipping out a pen onstage to sign a letter that would effectively cease America’s involvement in an arms treaty designed to regulate the international sale of conventional weapons.</w:t>
      </w:r>
      <w:r>
        <w:rPr>
          <w:rStyle w:val="StyleUnderline"/>
        </w:rPr>
        <w:t xml:space="preserve"> </w:t>
      </w:r>
      <w:r w:rsidRPr="004167C2">
        <w:rPr>
          <w:sz w:val="16"/>
        </w:rPr>
        <w:t xml:space="preserve">Mr. Trump said that his administration “will never” ratify </w:t>
      </w:r>
      <w:r w:rsidRPr="007619F4">
        <w:rPr>
          <w:rStyle w:val="StyleUnderline"/>
        </w:rPr>
        <w:t>the Arms Trade Treaty</w:t>
      </w:r>
      <w:r w:rsidRPr="004167C2">
        <w:rPr>
          <w:sz w:val="16"/>
        </w:rPr>
        <w:t xml:space="preserve">, which </w:t>
      </w:r>
      <w:r w:rsidRPr="007619F4">
        <w:rPr>
          <w:rStyle w:val="StyleUnderline"/>
        </w:rPr>
        <w:t>seeks to discourage the sale of conventional weapons to countries that do not protect human rights.</w:t>
      </w:r>
      <w:r>
        <w:rPr>
          <w:rStyle w:val="StyleUnderline"/>
        </w:rPr>
        <w:t xml:space="preserve"> </w:t>
      </w:r>
      <w:r w:rsidRPr="004167C2">
        <w:rPr>
          <w:sz w:val="16"/>
        </w:rPr>
        <w:t xml:space="preserve">Although the accord was brokered by the United Nations and signed by President Barack Obama, it has never been ratified by the Senate. Experts in arms control note that the accord, even if ratified by the Senate, would not require the United States to alter any existing domestic laws or procedures governing how it sells conventional weapons overseas. Still, Mr. Trump said his decision to sign a letter asking the Senate to send the treaty back to the White House “is a big, big factor,” calling the accord a “badly misguided” arrangement. </w:t>
      </w:r>
      <w:r w:rsidRPr="007619F4">
        <w:rPr>
          <w:rStyle w:val="StyleUnderline"/>
        </w:rPr>
        <w:t>To supporters of the decision, making certain that the United States does not ratify the treaty is one more step toward deregulation that Mr. Trump has championed</w:t>
      </w:r>
      <w:r w:rsidRPr="004167C2">
        <w:rPr>
          <w:sz w:val="16"/>
        </w:rPr>
        <w:t xml:space="preserve">. In a call with reporters, a senior administration official said that a major factor in his decision was the lack of compliance with the treaty from other large conventional arms exporters, including China and Russia. The official, who spoke on condition of anonymity, said the United States had its own set of controls to ensure the appropriate sale of arms abroad, and added that the Trump administration opposed possible future amendments to the treaty up for consideration in 2020. Critics </w:t>
      </w:r>
      <w:r w:rsidRPr="007619F4">
        <w:rPr>
          <w:rStyle w:val="StyleUnderline"/>
        </w:rPr>
        <w:t>see it as a concession to the gun lobby, and another effort by the Trump administration to distance itself from multilateral diplomatic initiatives</w:t>
      </w:r>
      <w:r w:rsidRPr="004167C2">
        <w:rPr>
          <w:sz w:val="16"/>
        </w:rPr>
        <w:t xml:space="preserve"> — from the nuclear deal with Iran to the Paris climate agreement — that advocates say are meant to make the world a safer place. “The president’s action today is yet another mistaken step that threatens to make the world less safe, rather than more secure,” Thomas Countryman, a former assistant secretary of state for international security and nonproliferation and lead American negotiator on the Arms Trade Treaty, said in a statement. Mr. Countryman also pointed out that a ratification of the treaty would not have caused the United States to change any existing laws or procedures governing how it sells the weapons. “It is sad, but to be expected, that this president opposes efforts to require other countries to meet the high standards of U.S. military export decisions,” Mr. Countryman said. Mr. Trump’s move means that the United States would be in the company of countries like North Korea and Iran, who abstained from participation in the treaty, and leaving behind a group of the world’s largest gun manufacturers, including France and Germany, who signed on. </w:t>
      </w:r>
      <w:r w:rsidRPr="004167C2">
        <w:rPr>
          <w:rStyle w:val="StyleUnderline"/>
        </w:rPr>
        <w:t>But in Indianapolis, the president’s announcement prompted a standing ovation, as did some of the other red-meat campaign rally topics.</w:t>
      </w:r>
      <w:r>
        <w:rPr>
          <w:rStyle w:val="StyleUnderline"/>
        </w:rPr>
        <w:t xml:space="preserve"> </w:t>
      </w:r>
      <w:r w:rsidRPr="004167C2">
        <w:rPr>
          <w:sz w:val="16"/>
        </w:rPr>
        <w:t xml:space="preserve">Mr. Trump touted gains in the economy and railed against a “corrupt” news media. He also disparaged the special counsel investigation into his campaign that he said had been part of a coup attempt carried out at the highest levels of the government. “They tried for a coup, didn’t work out so well,” Mr. Trump said. “Didn’t need a gun for that one, did I?” </w:t>
      </w:r>
      <w:r w:rsidRPr="004167C2">
        <w:rPr>
          <w:rStyle w:val="StyleUnderline"/>
        </w:rPr>
        <w:t>The president’s speech delivered a much-appreciated shot in the arm to an organization besieged by inner turmoil.</w:t>
      </w:r>
      <w:r w:rsidRPr="004167C2">
        <w:rPr>
          <w:sz w:val="16"/>
        </w:rPr>
        <w:t xml:space="preserve"> A group known for deploying steely messaging toward its enemies, the N.R.A. — which billed itself as “freedom’s safest place” during its annual convention this year — fed attendees a steady diet of slogans to suggest that their beliefs, way of life and ability to protect themselves is put at stake by Hollywood, politicians and the press. Mr. Trump and Vice President Mike Pence helped reinforce that idea in front of a stadium crowd as they took jabs at 2020 Democrats and the party’s most liberal factions. “Under this president and this vice president,” Mr. Pence said, “no one is taking your guns.” The N.R.A. was hit with a rebuke for its lobbying tactics this month when the Democratic-controlled House approved a revamped Violence Against Women Act that would bar those convicted of abusing, assaulting or stalking a domestic partner from buying guns. Mr. Trump disparaged this and other legislative attempts as a move by Democrats to ensure that “bad guys” keep their guns. The legislative setback played out as the N.R.A. has endured scrutiny over desperate calls for fund-raising and a rare dirty-laundry lawsuit. Earlier this month, the N.R.A. sued the ad firm Ackerman McQueen, one of its closest contractors and the operator of its media arm and the NRATV channel, of mishandling $40 million that it and its affiliates receive annually from the association. It has also been named in a lawsuit filed against the Federal Election Commission by the Giffords Law Center to Prevent Gun Violence, which has accused the group of abusing campaign finance laws to funnel money toward Mr. Trump and several other Republicans. (In a statement, the N.R.A. called it a “lawsuit based on a frivolous complaint.”) </w:t>
      </w:r>
      <w:r w:rsidRPr="004167C2">
        <w:rPr>
          <w:rStyle w:val="StyleUnderline"/>
        </w:rPr>
        <w:t xml:space="preserve">“There’s definitely some bad news and the N.R.A. internally is suffering from some major turmoil,” </w:t>
      </w:r>
      <w:r w:rsidRPr="004167C2">
        <w:rPr>
          <w:sz w:val="16"/>
        </w:rPr>
        <w:t>Adam Winkler, a law professor at the University of California, Los Angeles, who specializes in the Second Amendment, said in an interview. “</w:t>
      </w:r>
      <w:r w:rsidRPr="004167C2">
        <w:rPr>
          <w:rStyle w:val="StyleUnderline"/>
        </w:rPr>
        <w:t>But there’s been some major success with Donald Trump.”</w:t>
      </w:r>
      <w:r>
        <w:rPr>
          <w:rStyle w:val="StyleUnderline"/>
        </w:rPr>
        <w:t xml:space="preserve"> </w:t>
      </w:r>
      <w:r w:rsidRPr="004167C2">
        <w:rPr>
          <w:rStyle w:val="StyleUnderline"/>
        </w:rPr>
        <w:t>Members of the N.R.A.’s five-million-strong gun rights advocates, who have supported Mr. Trump from his days as a long shot Republican presidential candidate, looked toward his visit as welcome fuel to continue battling well-funded gun control groups and Democrats in the House.</w:t>
      </w:r>
      <w:r>
        <w:rPr>
          <w:rStyle w:val="StyleUnderline"/>
        </w:rPr>
        <w:t xml:space="preserve"> </w:t>
      </w:r>
      <w:r w:rsidRPr="004167C2">
        <w:rPr>
          <w:sz w:val="16"/>
        </w:rPr>
        <w:t xml:space="preserve">“The president is the most enthusiastic supporter of the Second Amendment that has occupied the White House in recent history,” Jennifer Baker, an N.R.A. spokeswoman, said in an interview. Ms. Baker added that N.R.A. members have been fervently pro-Trump since the beginning because they understood what was at risk. “Our members are pretty politically astute,” Ms. Baker said. “The Supreme Court was at stake, and in recent history we haven’t had a presidential nominee that was so unabashed and vocal about their support for the Second Amendment and our organization.” </w:t>
      </w:r>
      <w:r w:rsidRPr="004167C2">
        <w:rPr>
          <w:rStyle w:val="StyleUnderline"/>
        </w:rPr>
        <w:t>In his public comments, the president has not always been the most reliable ally, and at times he has — at least momentarily — embraced the types of gun-control proposals favored by Democrats</w:t>
      </w:r>
      <w:r w:rsidRPr="004167C2">
        <w:rPr>
          <w:sz w:val="16"/>
        </w:rPr>
        <w:t xml:space="preserve">. In the days after a mass shooting at a Florida high school last year, the president encouraged lawmakers to stand up to the N.R.A., and suggested a policy of “take the guns first, go through due process second” for people thought to be mentally ill. </w:t>
      </w:r>
      <w:r w:rsidRPr="004167C2">
        <w:rPr>
          <w:rStyle w:val="StyleUnderline"/>
        </w:rPr>
        <w:t>Days later, the president retreated from those comments shortly after a private meeting with N.R.A. leaders. He has since pushed for a ban on bump stocks — a modest move considered to be no great loss by the N.R.A. — and suggested that the arming of teachers could make schools safer.</w:t>
      </w:r>
      <w:r>
        <w:rPr>
          <w:rStyle w:val="StyleUnderline"/>
        </w:rPr>
        <w:t xml:space="preserve"> </w:t>
      </w:r>
      <w:r w:rsidRPr="004167C2">
        <w:rPr>
          <w:sz w:val="16"/>
        </w:rPr>
        <w:t xml:space="preserve">The Trump administration has largely decided to blame gun violence on access to mental health care over curbing access to guns. But according to a recent Reuters poll, the majority of Americans support tougher gun control laws, even if they have little faith that lawmakers will be able to pass them. </w:t>
      </w:r>
      <w:r w:rsidRPr="004167C2">
        <w:rPr>
          <w:rStyle w:val="StyleUnderline"/>
        </w:rPr>
        <w:t>“After Parkland, President Trump said he’d support common-sense gun safety laws, but instead, his administration has simply recycled tired gun lobby rhetoric in attempt to juice slumping gun sales,”</w:t>
      </w:r>
      <w:r w:rsidRPr="004167C2">
        <w:rPr>
          <w:sz w:val="16"/>
        </w:rPr>
        <w:t xml:space="preserve"> Shannon Watts, founder of Moms Demand Action for Gun Sense in America, said in a statement.</w:t>
      </w:r>
    </w:p>
    <w:p w14:paraId="71CF0BC2" w14:textId="77777777" w:rsidR="00E401EB" w:rsidRDefault="00E401EB" w:rsidP="00E401EB">
      <w:pPr>
        <w:rPr>
          <w:sz w:val="16"/>
        </w:rPr>
      </w:pPr>
    </w:p>
    <w:p w14:paraId="2F02F535" w14:textId="77777777" w:rsidR="00E401EB" w:rsidRDefault="00E401EB" w:rsidP="00E401EB">
      <w:pPr>
        <w:rPr>
          <w:sz w:val="16"/>
        </w:rPr>
      </w:pPr>
    </w:p>
    <w:p w14:paraId="1F85C31B" w14:textId="77777777" w:rsidR="00E401EB" w:rsidRDefault="00E401EB" w:rsidP="00E401EB">
      <w:pPr>
        <w:pStyle w:val="Heading4"/>
      </w:pPr>
      <w:r>
        <w:t>Arms sales are critical to Trump’s campaign partnership with the NRA –plan severs that association.</w:t>
      </w:r>
    </w:p>
    <w:p w14:paraId="699A95E8" w14:textId="77777777" w:rsidR="00E401EB" w:rsidRPr="00A77698" w:rsidRDefault="00E401EB" w:rsidP="00E401EB">
      <w:r w:rsidRPr="00A77698">
        <w:rPr>
          <w:rStyle w:val="Style13ptBold"/>
        </w:rPr>
        <w:t>France 4/27</w:t>
      </w:r>
      <w:r w:rsidRPr="00A77698">
        <w:t>, 4-27-2019, "Trump tells NRA the US will pull out of UN Arms Trade Treaty ," France 24</w:t>
      </w:r>
      <w:r>
        <w:t xml:space="preserve"> [</w:t>
      </w:r>
      <w:r w:rsidRPr="00A77698">
        <w:t>France 24 is a state-owned international news and current affairs television network based in Paris. Its channels broadcast in French, English, Arabic, and Spanish and are aimed at the overseas market, similar to DD India, WION, BBC World News, DW and RT.</w:t>
      </w:r>
      <w:r>
        <w:t xml:space="preserve"> ]</w:t>
      </w:r>
      <w:r w:rsidRPr="00A77698">
        <w:t xml:space="preserve">, </w:t>
      </w:r>
      <w:hyperlink r:id="rId57" w:history="1">
        <w:r w:rsidRPr="00BB4BEF">
          <w:rPr>
            <w:rStyle w:val="Hyperlink"/>
          </w:rPr>
          <w:t>https://www.france24.com/en/20190427-us-pull-out-un-arms-treaty-trump-announces-nra-event-guns-second-amendment</w:t>
        </w:r>
      </w:hyperlink>
      <w:r>
        <w:t xml:space="preserve"> SM</w:t>
      </w:r>
    </w:p>
    <w:p w14:paraId="6A75E0D6" w14:textId="77777777" w:rsidR="00E401EB" w:rsidRPr="00A77698" w:rsidRDefault="00E401EB" w:rsidP="00E401EB">
      <w:pPr>
        <w:rPr>
          <w:rStyle w:val="StyleUnderline"/>
        </w:rPr>
      </w:pPr>
      <w:r w:rsidRPr="00441309">
        <w:rPr>
          <w:rStyle w:val="StyleUnderline"/>
        </w:rPr>
        <w:t>Trump tells NRA the US will pull out of UN Arms Trade Treaty</w:t>
      </w:r>
      <w:r>
        <w:rPr>
          <w:rStyle w:val="StyleUnderline"/>
        </w:rPr>
        <w:t xml:space="preserve"> </w:t>
      </w:r>
      <w:r w:rsidRPr="00A77698">
        <w:rPr>
          <w:sz w:val="14"/>
        </w:rPr>
        <w:t xml:space="preserve">Date created : 27/04/2019 - 07:54 Latest update : 27/04/2019 - 20:53 Bryan Woolston, Reuters | US President Donald Trump walks on stage to address the crowds at the annual National Rifle Association (NRA) convention in Indianapolis, USA, April 26, 2019. Text by: NEWS WIRES </w:t>
      </w:r>
      <w:r w:rsidRPr="00441309">
        <w:rPr>
          <w:rStyle w:val="StyleUnderline"/>
        </w:rPr>
        <w:t xml:space="preserve">In a </w:t>
      </w:r>
      <w:r w:rsidRPr="00441309">
        <w:rPr>
          <w:rStyle w:val="Emphasis"/>
        </w:rPr>
        <w:t>largely symbolic gesture</w:t>
      </w:r>
      <w:r w:rsidRPr="00441309">
        <w:rPr>
          <w:rStyle w:val="StyleUnderline"/>
        </w:rPr>
        <w:t xml:space="preserve"> to a group that helped him win the White House, President Donald Trump said Friday he is pulling the US back from an international deal on the arms trade, telling the National Rifle Association it is “badly misguided.”</w:t>
      </w:r>
      <w:r>
        <w:rPr>
          <w:rStyle w:val="StyleUnderline"/>
        </w:rPr>
        <w:t xml:space="preserve"> </w:t>
      </w:r>
      <w:r w:rsidRPr="00A77698">
        <w:rPr>
          <w:sz w:val="14"/>
        </w:rPr>
        <w:t xml:space="preserve">Trump made the announcement at the NRA’s annual convention, where </w:t>
      </w:r>
      <w:r w:rsidRPr="00441309">
        <w:rPr>
          <w:rStyle w:val="StyleUnderline"/>
        </w:rPr>
        <w:t>he vowed to fight for gun rights and implored members of the nation’s largest pro-gun group</w:t>
      </w:r>
      <w:r w:rsidRPr="00A77698">
        <w:rPr>
          <w:sz w:val="14"/>
        </w:rPr>
        <w:t xml:space="preserve"> - struggling to maintain its influence - </w:t>
      </w:r>
      <w:r w:rsidRPr="00441309">
        <w:rPr>
          <w:rStyle w:val="StyleUnderline"/>
        </w:rPr>
        <w:t>to rally behind his re-election bid.</w:t>
      </w:r>
      <w:r>
        <w:rPr>
          <w:rStyle w:val="StyleUnderline"/>
        </w:rPr>
        <w:t xml:space="preserve"> </w:t>
      </w:r>
      <w:r w:rsidRPr="00A77698">
        <w:rPr>
          <w:sz w:val="14"/>
        </w:rPr>
        <w:t xml:space="preserve">“It’s under assault,” he said of the constitutional right to bear arms. “But not while we’re here.” </w:t>
      </w:r>
      <w:r w:rsidRPr="00A77698">
        <w:rPr>
          <w:rStyle w:val="StyleUnderline"/>
        </w:rPr>
        <w:t>With pro-gun legislation largely stalled in Congress and few deliverables during Trump’s term so far, the president told the group that he would be revoking the United States’ status as a signatory of the U.N. Arms Trade Treaty, which regulates the multibillion-dollar global arms trade in conventional weapons, from small arms to battle tanks, combat aircraft and warships.</w:t>
      </w:r>
      <w:r>
        <w:rPr>
          <w:rStyle w:val="StyleUnderline"/>
        </w:rPr>
        <w:t xml:space="preserve"> </w:t>
      </w:r>
      <w:r w:rsidRPr="00A77698">
        <w:rPr>
          <w:sz w:val="14"/>
        </w:rPr>
        <w:t xml:space="preserve">President Barack Obama signed the pact, which has long been opposed by the NRA, in 2013. But it has never been ratified by U.S. lawmakers. “Under my administration, we will never surrender American sovereignty to anyone,” Trump said, before signing a document on stage directing the Senate to halt the ratification process. “We will never allow foreign diplomats to trample on your Second Amendment freedom.” </w:t>
      </w:r>
      <w:r w:rsidRPr="00A77698">
        <w:rPr>
          <w:rStyle w:val="StyleUnderline"/>
        </w:rPr>
        <w:t>“I hope you’re happy,” he told the group,</w:t>
      </w:r>
      <w:r w:rsidRPr="00A77698">
        <w:rPr>
          <w:sz w:val="14"/>
        </w:rPr>
        <w:t xml:space="preserve"> then appeared surprised by the cheers. “I’m impressed,” he said. “I didn’t think too many of you would really know what it is.” </w:t>
      </w:r>
      <w:r w:rsidRPr="00A77698">
        <w:rPr>
          <w:rStyle w:val="StyleUnderline"/>
        </w:rPr>
        <w:t>His move against the treaty came as Trump sought to excite an organization that was pivotal to his victory in 2016</w:t>
      </w:r>
      <w:r w:rsidRPr="00A77698">
        <w:rPr>
          <w:sz w:val="14"/>
        </w:rPr>
        <w:t xml:space="preserve"> but, three years later, is limping toward the next election divided and diminished. And it represents just the latest in a series of withdrawals from international pacts and organizations joined by previous administrations, like the Paris climate accord and the Iran nuclear deal. Gun activists had denounced the treaty when it was under negotiation as an infringement of civilian firearm ownership, despite the well-enshrined legal principle that says no treaty can override the Constitution or U.S. laws. The treaty is aimed at cracking down on illicit trading in small arms, thereby curbing violence in some of the most troubled corners of the world. It was the first legally binding treaty to regulate the international trade in conventional arms and was overwhelmingly approved by the 193-member U.N. General Assembly in April 2013. It has been ratified by 101 countries - but key arms exporters including Russia and China and major importers such as India and Egypt have given no indication that they will sign it. Advocates of tighter gun restrictions and those who had helped negotiate the treaty denounced Trump’s decision Friday. Kris Brown, president of the Brady organization, said will “only embolden terrorists and other dangerous actors around the world.” And Rachel Stohl, managing director of the Stimson Center and a consultant to the treaty negotiations, said: “By turning its back on multilateral diplomacy yet again, the United States is disregarding global norms and allowing nefarious actors to trade weapons with impunity.” Yet Trump’s showy rejection of the agreement from the stage has limited effect because it has been unlikely all along that he would send the treaty to the Senate for ratification. At the United Nations, spokesman Stephane Dujarric called the treaty “a landmark achievement in the efforts to ensure responsibility in international arms transfers” and particularly important at a time of renewed interest in expanding weapons arsenals. NRA's influence waning Trump’s speech came at a troubled time for the gun rights organization, a one-time Republican kingmaker, which has been grappling with infighting, bleeding money and facing a series of investigations into its operating practices, including allegations that covert Russian agents seeking to influence the 2016 election courted its officials and funneled money through the group. As Trump landed in Indianapolis, a judge imposed an 18-month prison term on gun rights activist Maria Butina, an admitted Russian agent who, according to her plea agreement, worked with a former Russian lawmaker to use their contacts in the NRA to pursue back channels to American conservatives during the 2016 presidential campaign. While the group had high hopes for easing gun regulations after pouring hundreds of millions of dollars into 2016 campaigns, much of the legislation the group championed has stalled, due, in part, to a series of mass shootings, including the massacre at a Parkland, Florida, high school that left 17 dead. Adam Winkler, a UCLA law professor and expert on gun policy, allowed that the group had scored some victories under Trump, including the appointment of two Supreme Court justices who may be open to striking down gun laws. But overall, he said, “</w:t>
      </w:r>
      <w:r w:rsidRPr="00A77698">
        <w:rPr>
          <w:rStyle w:val="StyleUnderline"/>
        </w:rPr>
        <w:t>On the legislative front, the NRA has been frustrated,” with priorities like national reciprocity for conceal carry laws and a repeal of the ban on silencers stalled.</w:t>
      </w:r>
      <w:r>
        <w:rPr>
          <w:rStyle w:val="StyleUnderline"/>
        </w:rPr>
        <w:t xml:space="preserve"> </w:t>
      </w:r>
      <w:r w:rsidRPr="00A77698">
        <w:rPr>
          <w:rStyle w:val="StyleUnderline"/>
        </w:rPr>
        <w:t>Instead, Trump introduced a new federal regulation: a ban on bump stocks after a man using the device opened fire on a crowd of concertgoers on the Las Vegas strip, killing 58 people and wounding hundreds.</w:t>
      </w:r>
      <w:r>
        <w:rPr>
          <w:rStyle w:val="StyleUnderline"/>
        </w:rPr>
        <w:t xml:space="preserve"> </w:t>
      </w:r>
      <w:r w:rsidRPr="00A77698">
        <w:rPr>
          <w:rStyle w:val="StyleUnderline"/>
        </w:rPr>
        <w:t>That bothered some members attending the convention, even as many donned “Make America Great Again” hats and cheered Trump loudly.</w:t>
      </w:r>
      <w:r>
        <w:rPr>
          <w:rStyle w:val="StyleUnderline"/>
        </w:rPr>
        <w:t xml:space="preserve"> </w:t>
      </w:r>
      <w:r w:rsidRPr="00A77698">
        <w:rPr>
          <w:sz w:val="14"/>
        </w:rPr>
        <w:t xml:space="preserve">Mike Cook, who works at a shipyard in Alabama, said </w:t>
      </w:r>
      <w:r w:rsidRPr="00A77698">
        <w:rPr>
          <w:rStyle w:val="StyleUnderline"/>
        </w:rPr>
        <w:t>he’s been disappointed that gun rights haven’t seen much movement under Trump. The bump stock ban, in particular, upset him because it was done administratively by Trump officials.</w:t>
      </w:r>
    </w:p>
    <w:p w14:paraId="473F5FBD" w14:textId="77777777" w:rsidR="00E401EB" w:rsidRDefault="00E401EB" w:rsidP="00E401EB">
      <w:pPr>
        <w:pStyle w:val="Heading4"/>
      </w:pPr>
      <w:r>
        <w:t>Trump/NRA association turns suburban swing voters against him.</w:t>
      </w:r>
    </w:p>
    <w:p w14:paraId="6548A203" w14:textId="77777777" w:rsidR="00E401EB" w:rsidRPr="00C171FC" w:rsidRDefault="00E401EB" w:rsidP="00E401EB">
      <w:r>
        <w:rPr>
          <w:rStyle w:val="Style13ptBold"/>
        </w:rPr>
        <w:t xml:space="preserve">Peters 6/21 </w:t>
      </w:r>
      <w:r>
        <w:t>Katie Peters [</w:t>
      </w:r>
      <w:r w:rsidRPr="00C171FC">
        <w:t>Katie Peters leads communications efforts at Giffords. Katie was a senior member of the communications team at the Hillary Clinton presidential campaign headquarters in Brooklyn, New York. Prior to joining the campaign, Katie was appointed by the Obama Administration to serve as a Senior Advisor to the Office of Communications at the Centers for</w:t>
      </w:r>
      <w:r>
        <w:t xml:space="preserve"> Medicare and Medicaid Services</w:t>
      </w:r>
      <w:r w:rsidRPr="00C171FC">
        <w:t>. Prior to working at HHS, Katie was a communications and media relations specialist at the Center for American Progress.</w:t>
      </w:r>
      <w:r>
        <w:t>]</w:t>
      </w:r>
      <w:r w:rsidRPr="00C171FC">
        <w:t>, 6-21-2019, "5 Ways Gun Reform Could Shape the 2020 Election," https://giffords.org/2019/06/election-2020</w:t>
      </w:r>
      <w:r>
        <w:t>]/SM</w:t>
      </w:r>
    </w:p>
    <w:p w14:paraId="2E7C2A74" w14:textId="77777777" w:rsidR="00E401EB" w:rsidRDefault="00E401EB" w:rsidP="00E401EB">
      <w:pPr>
        <w:rPr>
          <w:sz w:val="16"/>
        </w:rPr>
      </w:pPr>
      <w:r w:rsidRPr="00C171FC">
        <w:rPr>
          <w:sz w:val="16"/>
        </w:rPr>
        <w:t xml:space="preserve">2) </w:t>
      </w:r>
      <w:r w:rsidRPr="00C171FC">
        <w:rPr>
          <w:rStyle w:val="StyleUnderline"/>
        </w:rPr>
        <w:t>There’s a new crop of gun safety voters: young people</w:t>
      </w:r>
      <w:r>
        <w:rPr>
          <w:rStyle w:val="StyleUnderline"/>
        </w:rPr>
        <w:t xml:space="preserve"> </w:t>
      </w:r>
      <w:r w:rsidRPr="00C171FC">
        <w:rPr>
          <w:rStyle w:val="StyleUnderline"/>
        </w:rPr>
        <w:t>After Parkland, young people immediately organized, registered to vote, and cast their ballots. Ultimately this led to record turnout for youth in last year’s elections—a 48% increase from 2014. This could have major implications for 2020 in driving increased turnout among young people for gun safety candidates.</w:t>
      </w:r>
      <w:r>
        <w:rPr>
          <w:rStyle w:val="StyleUnderline"/>
        </w:rPr>
        <w:t xml:space="preserve"> </w:t>
      </w:r>
      <w:r w:rsidRPr="00C171FC">
        <w:rPr>
          <w:sz w:val="16"/>
        </w:rPr>
        <w:t xml:space="preserve">More on that huge bump in turnout: The Center for Information and Research on Civic Learning and Engagement (CIRCLE) at Tufts University estimates that </w:t>
      </w:r>
      <w:r w:rsidRPr="00C171FC">
        <w:rPr>
          <w:rStyle w:val="StyleUnderline"/>
        </w:rPr>
        <w:t>roughly 31 percent of youth (ages 18-29) turned out to vote in the 2018 midterms,</w:t>
      </w:r>
      <w:r w:rsidRPr="00C171FC">
        <w:rPr>
          <w:sz w:val="16"/>
        </w:rPr>
        <w:t xml:space="preserve"> an extraordinary increase over their estimate in 2014, when day-after exit poll calculation suggested that 21 percent of eligible young voters went to the polls. Historic voter registration: Giffords, joined by NextGen America, Acronym, and Everytown, launched Our Lives Our Vote, a nationwide drive to register young voters ahead of the 2018 midterm around the need for gun reform. The campaign registered over 60,000 18-and-19-year-olds. Where it all started: It started with </w:t>
      </w:r>
      <w:r w:rsidRPr="00C171FC">
        <w:rPr>
          <w:rStyle w:val="StyleUnderline"/>
        </w:rPr>
        <w:t>March for Our Lives—arguably the largest single-day protest in the history of the nation’s capital—and then turned into a year of engaging young people around the issue of gun violence</w:t>
      </w:r>
      <w:r w:rsidRPr="00C171FC">
        <w:rPr>
          <w:sz w:val="16"/>
        </w:rPr>
        <w:t xml:space="preserve">, including coordinating a national school walkout, staging emotional pop-up art installations, and mailing birthday presents in the form of voter registration information to kids on their eighteenth birthdays. 3) </w:t>
      </w:r>
      <w:r w:rsidRPr="00C171FC">
        <w:rPr>
          <w:rStyle w:val="StyleUnderline"/>
        </w:rPr>
        <w:t>The NRA is officially toxic</w:t>
      </w:r>
      <w:r>
        <w:rPr>
          <w:rStyle w:val="StyleUnderline"/>
        </w:rPr>
        <w:t xml:space="preserve"> </w:t>
      </w:r>
      <w:r w:rsidRPr="00C171FC">
        <w:rPr>
          <w:rStyle w:val="StyleUnderline"/>
        </w:rPr>
        <w:t xml:space="preserve">Last year we saw big business cut ties with the NRA in the wake of Parkland. </w:t>
      </w:r>
      <w:r w:rsidRPr="00552A7B">
        <w:rPr>
          <w:rStyle w:val="Emphasis"/>
        </w:rPr>
        <w:t>An NRA endorsement has gone from badge of honor to badge of disgrace.</w:t>
      </w:r>
      <w:r w:rsidRPr="00C171FC">
        <w:rPr>
          <w:rStyle w:val="StyleUnderline"/>
        </w:rPr>
        <w:t xml:space="preserve"> We even saw politicians from both sides of the aisle openly reject their endorsements, going from an A to an F. The results of last year’s election go to show that the NRA is officially toxic and that its reputation isn’t improving anytime soon</w:t>
      </w:r>
      <w:r w:rsidRPr="00C171FC">
        <w:rPr>
          <w:sz w:val="16"/>
        </w:rPr>
        <w:t xml:space="preserve">. NRA favorability still down: A recent report from the Navigator Research project showed that </w:t>
      </w:r>
      <w:r w:rsidRPr="00C171FC">
        <w:rPr>
          <w:rStyle w:val="StyleUnderline"/>
        </w:rPr>
        <w:t>the NRA decline in favorability has NOT rebounded since Parkland and that it’s a major net-negative for politicians associated.</w:t>
      </w:r>
      <w:r>
        <w:rPr>
          <w:rStyle w:val="StyleUnderline"/>
        </w:rPr>
        <w:t xml:space="preserve"> </w:t>
      </w:r>
      <w:r w:rsidRPr="00C171FC">
        <w:rPr>
          <w:rStyle w:val="StyleUnderline"/>
        </w:rPr>
        <w:t xml:space="preserve">Voters don’t want NRA influence in elections: Just a week before the election, polling showed </w:t>
      </w:r>
      <w:r w:rsidRPr="00552A7B">
        <w:rPr>
          <w:rStyle w:val="Emphasis"/>
        </w:rPr>
        <w:t xml:space="preserve">that 67 percent of voters prefer a candidate who does not take money from the gun lobby. </w:t>
      </w:r>
      <w:r w:rsidRPr="00C171FC">
        <w:rPr>
          <w:rStyle w:val="StyleUnderline"/>
        </w:rPr>
        <w:t>Candidates used their challengers’ NRA endorsement against them</w:t>
      </w:r>
      <w:r w:rsidRPr="00C171FC">
        <w:rPr>
          <w:sz w:val="16"/>
        </w:rPr>
        <w:t xml:space="preserve">: 35 of the NRA’s top-champions in the House were defeated, the majority of whom accepted gun lobby contributions and A-ratings while blocking progress on all action to strengthen gun laws. What a difference two years makes: Just two years ago, the NRA spent more than $50 million on the 2016 campaign. Last year, it spent a mere fraction of that and was outspent by gun safety groups like Giffords. 4) </w:t>
      </w:r>
      <w:r w:rsidRPr="00C171FC">
        <w:rPr>
          <w:rStyle w:val="StyleUnderline"/>
        </w:rPr>
        <w:t>Suburban voters are passionate about gun safety</w:t>
      </w:r>
      <w:r>
        <w:rPr>
          <w:rStyle w:val="StyleUnderline"/>
        </w:rPr>
        <w:t xml:space="preserve"> </w:t>
      </w:r>
      <w:r w:rsidRPr="00C171FC">
        <w:rPr>
          <w:sz w:val="16"/>
        </w:rPr>
        <w:t xml:space="preserve">It’s been noted that the Democratic majority in the House of Representatives is built on big victories in suburban districts, and gun safety was a top issue for suburban voters. In a poll taken one week before the election, </w:t>
      </w:r>
      <w:r w:rsidRPr="00C171FC">
        <w:rPr>
          <w:rStyle w:val="StyleUnderline"/>
        </w:rPr>
        <w:t xml:space="preserve">suburban women are “a crucial voting bloc on virtually every issue” and prefer </w:t>
      </w:r>
      <w:r w:rsidRPr="00C171FC">
        <w:rPr>
          <w:sz w:val="16"/>
        </w:rPr>
        <w:t>the Democratic Party—which supports</w:t>
      </w:r>
      <w:r w:rsidRPr="00C171FC">
        <w:rPr>
          <w:rStyle w:val="StyleUnderline"/>
        </w:rPr>
        <w:t xml:space="preserve"> stronger gun laws</w:t>
      </w:r>
      <w:r w:rsidRPr="00C171FC">
        <w:rPr>
          <w:sz w:val="16"/>
        </w:rPr>
        <w:t xml:space="preserve">—to handle gun violence by 26 percentage points. </w:t>
      </w:r>
      <w:r w:rsidRPr="00C171FC">
        <w:rPr>
          <w:rStyle w:val="StyleUnderline"/>
        </w:rPr>
        <w:t>Polls taken in suburban swing districts all showed that when voters found out that their representative was supported by the NRA, they received less support.</w:t>
      </w:r>
      <w:r w:rsidRPr="00C171FC">
        <w:rPr>
          <w:sz w:val="16"/>
        </w:rPr>
        <w:t xml:space="preserve"> This includes: VA-10 where Jennifer Wexton unseated NRA-backed Barbara Comstock CO-06 where Jason Crow unseated NRA-backed Jason Crow MN-02 where Angie Craig unseated NRA-backed Jason Lewis Gone are the days where candidates had to tread lightly when it came to talking about gun violence prevention in swing districts. </w:t>
      </w:r>
      <w:r w:rsidRPr="00552A7B">
        <w:rPr>
          <w:rStyle w:val="Emphasis"/>
        </w:rPr>
        <w:t>Suburban voters made gun safety a top issue</w:t>
      </w:r>
      <w:r w:rsidRPr="00C171FC">
        <w:rPr>
          <w:rStyle w:val="StyleUnderline"/>
        </w:rPr>
        <w:t>, and until something is done to stem the tide of gun violence, it’s safe to say their focus on the issue will remain.</w:t>
      </w:r>
      <w:r>
        <w:rPr>
          <w:rStyle w:val="StyleUnderline"/>
        </w:rPr>
        <w:t xml:space="preserve"> </w:t>
      </w:r>
      <w:r w:rsidRPr="00C171FC">
        <w:rPr>
          <w:sz w:val="16"/>
        </w:rPr>
        <w:t xml:space="preserve">5) Gun safety even plays in the deep red states Yes, </w:t>
      </w:r>
      <w:r w:rsidRPr="00552A7B">
        <w:rPr>
          <w:rStyle w:val="Emphasis"/>
        </w:rPr>
        <w:t>gun safety was a big issue in lots of suburban swing districts in increasingly liberal states like Virginia, Nevada, and Colorado. But Texas, Georgia, and Kansas? Surprisingly, also yes</w:t>
      </w:r>
      <w:r w:rsidRPr="00C171FC">
        <w:rPr>
          <w:sz w:val="16"/>
        </w:rPr>
        <w:t xml:space="preserve">. Georgia: Lucy McBath in Georgia’s 6th Congressional District is emblematic of this change. Her entire life was upended by gun violence when her son was killed with a gun for playing his music too loudly. In a suburban district that is predominantly white and has historically elected a Republican to Congress, they ultimately elected Lucy, a gun safety champion. But she wasn’t alone. In the suburbs of Houston, longtime Republican representative John Culberson, a recipient of NRA contributions and endorsement, was toppled by Lizzie Fletcher, who made strengthening gun laws a central part of her campaign. And in the suburbs of Dallas, civil rights attorney and former linebacker for the Tennessee Titans, Colin Allred—who strongly supports treating gun violence like a public health crisis—unseated NRA-endorsed Pete Sessions. In the suburbs of Kansas City, Sharice Davids unseated Republican incumbent Kevin Yoder while running on a strong gun safety platform. Tragically, </w:t>
      </w:r>
      <w:r w:rsidRPr="00C171FC">
        <w:rPr>
          <w:rStyle w:val="StyleUnderline"/>
        </w:rPr>
        <w:t>gun violence touches every corner of the country, whether it’s red or blue. In the face of Congressional inaction in the face of our gun violence crisis, voters in even the reddest of states are ready for change.</w:t>
      </w:r>
      <w:r w:rsidRPr="00C171FC">
        <w:rPr>
          <w:sz w:val="16"/>
        </w:rPr>
        <w:t xml:space="preserve"> As Democratic primary voters support stronger gun laws more than ever and believe momentum is shifting in their favor, now is the time for Democratic candidates to speak up about gun violence and improving our gun laws.</w:t>
      </w:r>
    </w:p>
    <w:p w14:paraId="6C75640D" w14:textId="77777777" w:rsidR="00E401EB" w:rsidRDefault="00E401EB" w:rsidP="00E401EB">
      <w:pPr>
        <w:pStyle w:val="Heading4"/>
      </w:pPr>
      <w:r>
        <w:t>Trump association with NRA mobilizes dem voters against him.</w:t>
      </w:r>
    </w:p>
    <w:p w14:paraId="6E8C449A" w14:textId="77777777" w:rsidR="00E401EB" w:rsidRPr="00C171FC" w:rsidRDefault="00E401EB" w:rsidP="00E401EB">
      <w:r>
        <w:t>*fully aware this is too old and def the worse version of the card above</w:t>
      </w:r>
    </w:p>
    <w:p w14:paraId="1630A7C8" w14:textId="77777777" w:rsidR="00E401EB" w:rsidRDefault="00E401EB" w:rsidP="00E401EB">
      <w:r>
        <w:rPr>
          <w:rStyle w:val="Style13ptBold"/>
        </w:rPr>
        <w:t xml:space="preserve">Waldman 18 </w:t>
      </w:r>
      <w:r>
        <w:t xml:space="preserve">Paul Waldman [Opinion writer covering politics Education: Swarthmore College, BA in Political Science; University of Pennsylvania, PhD in Communication], 4-30-2018, Washington Post, “This is a bad time for Trump to appear before the NRA” </w:t>
      </w:r>
      <w:hyperlink r:id="rId58" w:history="1">
        <w:r w:rsidRPr="006569D4">
          <w:rPr>
            <w:rStyle w:val="Hyperlink"/>
          </w:rPr>
          <w:t>https://www.washingtonpost.com/blogs/plum-line/wp/2018/04/30/this-is-a-bad-time-for-trump-to-appear-before-the-nra/?utm_term=.f14368d4b9ea</w:t>
        </w:r>
      </w:hyperlink>
      <w:r>
        <w:t xml:space="preserve"> ]SM</w:t>
      </w:r>
    </w:p>
    <w:p w14:paraId="63A1636B" w14:textId="77777777" w:rsidR="00E401EB" w:rsidRDefault="00E401EB" w:rsidP="00E401EB">
      <w:pPr>
        <w:rPr>
          <w:sz w:val="16"/>
        </w:rPr>
      </w:pPr>
      <w:r w:rsidRPr="004167C2">
        <w:rPr>
          <w:sz w:val="16"/>
        </w:rPr>
        <w:t xml:space="preserve">The White House has confirmed that President Trump will be addressing the National Rifle Association convention this weekend, as will Vice President Pence, joiningconservative videobloggers Diamond and Silk on the already star-studdedspeaker’slist. </w:t>
      </w:r>
      <w:r w:rsidRPr="004167C2">
        <w:rPr>
          <w:rStyle w:val="StyleUnderline"/>
        </w:rPr>
        <w:t xml:space="preserve">While Trump has appeared at NRA conventions before, he comes before them at a moment of greater risk for himself — and for the gun-rights group. And this time, Trump will probably hurt their cause more than help it. It is unlikely that Trump’s speech itself will produce something significant, because we’ve seen so many of these before. </w:t>
      </w:r>
      <w:r w:rsidRPr="004167C2">
        <w:rPr>
          <w:sz w:val="16"/>
        </w:rPr>
        <w:t xml:space="preserve">He arrives with a prepared speech paying tribute to his audience and their issue, then proceeds to ramble on for an hour about hisgreat electoral college victory, the dishonest news media, the phony Russia investigation, and whichever liberal happens to be annoying him that week (look out, Michelle Wolf!). That’s how his speechto the NRA last year went. But </w:t>
      </w:r>
      <w:r w:rsidRPr="004167C2">
        <w:rPr>
          <w:rStyle w:val="StyleUnderline"/>
        </w:rPr>
        <w:t>the context is different this year. In the wake of the Parkland,Fla., school shooting, the politics of guns have shifted in one critical way: Democrats are no longer afraid of the issue. The idea that the NRA wields terrifying power before which every politician of any party must bow has been punctured; more Democratic candidates are talking openly about new gun control measures, and liberal organizing on the issue has increased significantly.One ofthe president’s goals in coming to the NRA convention is to convince gun voters — that subset of gun owners for whom gun rights are the most important issue of all — that they must vote in November.</w:t>
      </w:r>
      <w:r w:rsidRPr="004167C2">
        <w:rPr>
          <w:sz w:val="16"/>
        </w:rPr>
        <w:t xml:space="preserve"> The message is not just that if Democrats are elected then Nancy Pelosi will personally come to your house, take away your guns, and then invite marauding gangs of minorities/immigrants/terrorists to kill you and defile your women, because every speaker at the convention will say that (not quite literally, though Wayne LaPierre might). </w:t>
      </w:r>
      <w:r w:rsidRPr="004167C2">
        <w:rPr>
          <w:rStyle w:val="StyleUnderline"/>
        </w:rPr>
        <w:t>It’s that loyalty to Trump himself demands you vote and work to make sure Republicans win.</w:t>
      </w:r>
      <w:r>
        <w:rPr>
          <w:rStyle w:val="StyleUnderline"/>
        </w:rPr>
        <w:t xml:space="preserve"> </w:t>
      </w:r>
      <w:r w:rsidRPr="004167C2">
        <w:rPr>
          <w:rStyle w:val="StyleUnderline"/>
        </w:rPr>
        <w:t>Trump: 'Don't worry about the NRA, they're on our side'</w:t>
      </w:r>
      <w:r>
        <w:rPr>
          <w:rStyle w:val="StyleUnderline"/>
        </w:rPr>
        <w:t xml:space="preserve"> </w:t>
      </w:r>
      <w:r w:rsidRPr="004167C2">
        <w:rPr>
          <w:sz w:val="16"/>
        </w:rPr>
        <w:t xml:space="preserve">But there’s a problem. </w:t>
      </w:r>
      <w:r w:rsidRPr="004167C2">
        <w:rPr>
          <w:rStyle w:val="StyleUnderline"/>
        </w:rPr>
        <w:t>For a couple of decades, the assumption has been that, while those who favor more restrictions on guns see it as just one of many issues they care about, the gun rights side is full of highly motivated activists for whom guns are the only issue</w:t>
      </w:r>
      <w:r w:rsidRPr="004167C2">
        <w:rPr>
          <w:sz w:val="16"/>
        </w:rPr>
        <w:t xml:space="preserve">. Even if the second group is smaller in number, their intensity gives them outsize power. </w:t>
      </w:r>
      <w:r w:rsidRPr="004167C2">
        <w:rPr>
          <w:rStyle w:val="StyleUnderline"/>
        </w:rPr>
        <w:t>That may no longer be true. Recent polls have shown those favoring restrictions</w:t>
      </w:r>
      <w:r>
        <w:rPr>
          <w:rStyle w:val="StyleUnderline"/>
        </w:rPr>
        <w:t xml:space="preserve"> </w:t>
      </w:r>
      <w:r w:rsidRPr="004167C2">
        <w:rPr>
          <w:rStyle w:val="StyleUnderline"/>
        </w:rPr>
        <w:t>are</w:t>
      </w:r>
      <w:r>
        <w:rPr>
          <w:rStyle w:val="StyleUnderline"/>
        </w:rPr>
        <w:t xml:space="preserve"> </w:t>
      </w:r>
      <w:r w:rsidRPr="004167C2">
        <w:rPr>
          <w:rStyle w:val="StyleUnderline"/>
        </w:rPr>
        <w:t>more</w:t>
      </w:r>
      <w:r>
        <w:rPr>
          <w:rStyle w:val="StyleUnderline"/>
        </w:rPr>
        <w:t xml:space="preserve"> </w:t>
      </w:r>
      <w:r w:rsidRPr="004167C2">
        <w:rPr>
          <w:rStyle w:val="StyleUnderline"/>
        </w:rPr>
        <w:t>motivated than those favoring gun</w:t>
      </w:r>
      <w:r>
        <w:rPr>
          <w:rStyle w:val="StyleUnderline"/>
        </w:rPr>
        <w:t xml:space="preserve"> </w:t>
      </w:r>
      <w:r w:rsidRPr="004167C2">
        <w:rPr>
          <w:rStyle w:val="StyleUnderline"/>
        </w:rPr>
        <w:t>rights</w:t>
      </w:r>
      <w:r w:rsidRPr="004167C2">
        <w:rPr>
          <w:sz w:val="16"/>
        </w:rPr>
        <w:t xml:space="preserve">. In this recentNPR/PBS/Marist College poll, 60 percent of voters said they would definitely vote for a candidate who wants stricter gun laws, while 33 percent said theywould definitely vote against such a candidate. </w:t>
      </w:r>
      <w:r w:rsidRPr="004167C2">
        <w:rPr>
          <w:rStyle w:val="StyleUnderline"/>
        </w:rPr>
        <w:t xml:space="preserve">Fifty-three percent of Democrats said a candidate’s position on guns will be a major factor in how they’ll vote, compared to only 44 percent of Republicans. </w:t>
      </w:r>
      <w:r w:rsidRPr="004167C2">
        <w:rPr>
          <w:sz w:val="16"/>
        </w:rPr>
        <w:t xml:space="preserve">CNN polling has also shown a similar trend. The figure for Democrats is actually lower than it was right after Parkland, and it could change in the next few months — depending on how many mass shootings we have (we’ll have some, of course, because we never go more than a few weeks without one). </w:t>
      </w:r>
      <w:r w:rsidRPr="004167C2">
        <w:rPr>
          <w:rStyle w:val="StyleUnderline"/>
        </w:rPr>
        <w:t>But the NRA’s long-standing effort to make guns an issue of cultural identity, as fruitful as it has been, can be a long-term problem as the population of that culture gets smaller relative to the other side. Perhaps more than ever, liberals are seeing a belief in limits on guns as part of their cultural identity — which is only reinforced when the president they despise reminds them of his love for the NRA.</w:t>
      </w:r>
      <w:r>
        <w:rPr>
          <w:rStyle w:val="StyleUnderline"/>
        </w:rPr>
        <w:t xml:space="preserve"> </w:t>
      </w:r>
      <w:r w:rsidRPr="004167C2">
        <w:rPr>
          <w:sz w:val="16"/>
        </w:rPr>
        <w:t xml:space="preserve">Gun advocates face another problem: the complacency that sets in on the right when there’s a Republican in the White House, whichsuggeststheparadox within which the NRA always exists. The organization and its patrons in the gun industry never do better than when their allies are out of power and theyare able to cry “They’re coming for your guns!” But when thereis a Republican in the White House, only the most gullible gun nuts believe it. Since Trump was elected, the industry has experienced what some call a “Trump slump,” a dramatic slowdown in gun sales. As of yet, we don’t see signs that the aftermath of the Parkland shooting and the dramatic increase in </w:t>
      </w:r>
      <w:r w:rsidRPr="004167C2">
        <w:rPr>
          <w:rStyle w:val="StyleUnderline"/>
        </w:rPr>
        <w:t>liberal activism has convinced gun owners they need to be afraid of sweeping new laws. When Trump goes to the NRA and his speech is reported in everynews outlet, it could have more of a motivating effect on liberals than on conservatives</w:t>
      </w:r>
      <w:r w:rsidRPr="004167C2">
        <w:rPr>
          <w:sz w:val="16"/>
        </w:rPr>
        <w:t xml:space="preserve">. Especially if Trump takes shots at the Russia investigation — and really, do you think he’ll be able to help himself? — </w:t>
      </w:r>
      <w:r w:rsidRPr="004167C2">
        <w:rPr>
          <w:rStyle w:val="StyleUnderline"/>
        </w:rPr>
        <w:t>it would give news organizations the opportunity to write more about the intriguing Russia-NRA connection</w:t>
      </w:r>
      <w:r w:rsidRPr="004167C2">
        <w:rPr>
          <w:sz w:val="16"/>
        </w:rPr>
        <w:t>. You’ll recall that in January,we learnedthe FBI was investigating whether a Russian banker with close ties to both the NRA and Russian President Vladimir Putin used thegun-rights group to funnel money to the Trump campaign. This past Friday, CNNreportedthat the NRA “is setting aside years of documents related to its interactions with a Kremlin-linked banker, as the gun-rights group appears to be bracing for a possible investigation.”</w:t>
      </w:r>
      <w:r w:rsidRPr="004167C2">
        <w:rPr>
          <w:rStyle w:val="StyleUnderline"/>
        </w:rPr>
        <w:t xml:space="preserve">At another time, Trump could have gone to the NRA secure in the knowledge that doing so would help rile his base without having to worry too much about what kind of negative media coverage it would produce, or what effect it would have on his opponents. But this year, it will likely only bring him more headaches, and serve to excite those voters eager to send him a message by voting Republicans out of office. </w:t>
      </w:r>
      <w:r w:rsidRPr="004167C2">
        <w:rPr>
          <w:sz w:val="16"/>
        </w:rPr>
        <w:t>And that’s before whatever crazy stuff comes out of his mouth.</w:t>
      </w:r>
    </w:p>
    <w:p w14:paraId="4D40E835" w14:textId="77777777" w:rsidR="00297407" w:rsidRDefault="00297407" w:rsidP="00297407">
      <w:pPr>
        <w:pStyle w:val="Heading4"/>
      </w:pPr>
      <w:r>
        <w:t>Mobilizing youth democrats key to 2020 win.</w:t>
      </w:r>
    </w:p>
    <w:p w14:paraId="4E191411" w14:textId="77777777" w:rsidR="00297407" w:rsidRPr="005E11CC" w:rsidRDefault="00297407" w:rsidP="00297407">
      <w:r>
        <w:rPr>
          <w:rStyle w:val="Style13ptBold"/>
        </w:rPr>
        <w:t xml:space="preserve">Taylor 6/17 </w:t>
      </w:r>
      <w:r w:rsidRPr="005E11CC">
        <w:t xml:space="preserve">Paul Taylor, founder and director of the Alliance for Better Campaigns, was a newspaper reporter for 25 years, including 14 at The Washington Post, where he covered national politics and social issues., 6-17-2019, "They're a Blue Tidal Wave—If They Vote," American Prospect, </w:t>
      </w:r>
      <w:hyperlink r:id="rId59" w:history="1">
        <w:r w:rsidRPr="00BB4BEF">
          <w:rPr>
            <w:rStyle w:val="Hyperlink"/>
          </w:rPr>
          <w:t>https://prospect.org/article/theyre-blue-tidal-wave-if-they-vote</w:t>
        </w:r>
      </w:hyperlink>
      <w:r>
        <w:t xml:space="preserve"> ]SM</w:t>
      </w:r>
    </w:p>
    <w:p w14:paraId="3323AFB6" w14:textId="77777777" w:rsidR="00297407" w:rsidRPr="005E11CC" w:rsidRDefault="00297407" w:rsidP="00297407">
      <w:pPr>
        <w:rPr>
          <w:rStyle w:val="StyleUnderline"/>
        </w:rPr>
      </w:pPr>
      <w:r w:rsidRPr="007B4DBD">
        <w:rPr>
          <w:rStyle w:val="StyleUnderline"/>
        </w:rPr>
        <w:t>They're a Blue Tidal Wave—If They Vote</w:t>
      </w:r>
      <w:r>
        <w:rPr>
          <w:rStyle w:val="StyleUnderline"/>
        </w:rPr>
        <w:t xml:space="preserve"> </w:t>
      </w:r>
      <w:r w:rsidRPr="005E11CC">
        <w:rPr>
          <w:sz w:val="14"/>
        </w:rPr>
        <w:t xml:space="preserve">PAUL TAYLOR JUNE 17, 2019 </w:t>
      </w:r>
      <w:r w:rsidRPr="007B4DBD">
        <w:rPr>
          <w:rStyle w:val="StyleUnderline"/>
        </w:rPr>
        <w:t>Today's teens are likely to be even more progressive than the millennials who voted in 2018, but will they show up?</w:t>
      </w:r>
      <w:r>
        <w:rPr>
          <w:rStyle w:val="StyleUnderline"/>
        </w:rPr>
        <w:t xml:space="preserve"> </w:t>
      </w:r>
      <w:r w:rsidRPr="005E11CC">
        <w:rPr>
          <w:sz w:val="14"/>
        </w:rPr>
        <w:t xml:space="preserve">Camrocker/iStock This article appears under the title "The Reluctant Majority" in the Summer 2019 issue of The American Prospect magazine. Subscribe here. Brianna took me aback. She was the first to speak when I asked students in her high school government class if they planned to vote once they turned 18. “No way!” she said, mixing bravado with disdain. “It would be a waste of my time! I don’t feel like giving my time to this country. “No politician is going to help me put a roof over my head. Nobody is going to put bread on my table. Nobody is going to take care of me. I need to take care of me.” I was visiting her New York City classroom the week before the 2018 midterm elections. All the students were black or Hispanic. I’m an old white guy who was there trying to understand what the next generation thinks about politics, civics, democracy, voting, America. “What do we think, guys?” I asked. “Is she right?” The room stayed quiet for a few beats before Chloe weighed in, softly. “My mom says every vote counts. She says the reason we got Trump is that too many people didn’t vote. And everything he’s done since he got elected has been racist. If we get someone new, maybe things will get better.” Another round of awkward silence. The class was like a jury mulling over two closing arguments, neither of which it found persuasive. Luis spoke next. “America has always been racist,” he said. “With Trump, people are just more up-front about it.” This drew approving nods around the room and a thumbs-up smirk from Brianna. “When I see white people now,” she said, “they look at me like I make them afraid.” More nods. These teenagers belong to the most distinctive coming-of-age generation in American history. </w:t>
      </w:r>
      <w:r w:rsidRPr="005E11CC">
        <w:rPr>
          <w:rStyle w:val="StyleUnderline"/>
        </w:rPr>
        <w:t>Today’s old skew white and conservative; today’s young skew brown and progressive. We’ve never had such a big chasm between the two.</w:t>
      </w:r>
      <w:r>
        <w:rPr>
          <w:rStyle w:val="StyleUnderline"/>
        </w:rPr>
        <w:t xml:space="preserve"> </w:t>
      </w:r>
      <w:r w:rsidRPr="005E11CC">
        <w:rPr>
          <w:rStyle w:val="StyleUnderline"/>
        </w:rPr>
        <w:t>For a liberal boomer like myself, there’s much to admire about the young: their passion for social justice, their empathy for the underdog, their celebration of racial and gender diversity, their respect for rules, their penchant for collaboration</w:t>
      </w:r>
      <w:r w:rsidRPr="005E11CC">
        <w:rPr>
          <w:sz w:val="14"/>
        </w:rPr>
        <w:t xml:space="preserve">. But there are troubling signs too—a victim mentality, an intolerance of viewpoint diversity, a distrust of institutions, a wariness about human nature, an aversion to risk, a cynicism about the whole American experiment. The historian Thomas Bender wrote that “nations are, among other things, a collective agreement, partly coerced, to affirm a common history as a basis for a shared future.” When it comes to American history, young and old agree about almost nothing. Older adults take pride in the official version: We’re the greatest nation on earth, with noble ideals and, yes, some messy realities. Today’s teenagers learn mainly about the mess, especially those realities stemming from our original sins, racial oppression and slavery. Nearly half of adults over the age of 65 say that America stands above all other countries of the world. Just 14 percent of 13-to-21-year-olds agree. </w:t>
      </w:r>
      <w:r w:rsidRPr="005E11CC">
        <w:rPr>
          <w:rStyle w:val="StyleUnderline"/>
        </w:rPr>
        <w:t>As the generations cast their gaze forward, these perspectives flip. Teenagers are far more hopeful than older adults about what America will become, probably because both know the future belongs to the young. But there’s no guarantee that this coming-of-age generation will funnel its optimism into the civic habit most likely to create a brighter future: voting.</w:t>
      </w:r>
      <w:r>
        <w:rPr>
          <w:rStyle w:val="StyleUnderline"/>
        </w:rPr>
        <w:t xml:space="preserve"> </w:t>
      </w:r>
      <w:r w:rsidRPr="005E11CC">
        <w:rPr>
          <w:rStyle w:val="StyleUnderline"/>
        </w:rPr>
        <w:t>THE STAKES COULD not be higher. In 2018, voters under age 30 favored Democratic congressional candidates by a whopping 35 percentage points, while voters over the age of 45 were evenly split. It was the biggest age gap ever in a midterm election</w:t>
      </w:r>
      <w:r w:rsidRPr="005E11CC">
        <w:rPr>
          <w:sz w:val="14"/>
        </w:rPr>
        <w:t xml:space="preserve">. Throughout the 1980s, 1990s, and early 2000s, there was often no age gap at all. And there’s more to come: </w:t>
      </w:r>
      <w:r w:rsidRPr="005E11CC">
        <w:rPr>
          <w:rStyle w:val="StyleUnderline"/>
        </w:rPr>
        <w:t>Today’s teenagers are likely to be even more progressive than the millennials who voted in 2018. For the first time ever, half of all Americans under the age of 20 are Hispanic, black, Asian American, or mixed race</w:t>
      </w:r>
      <w:r w:rsidRPr="005E11CC">
        <w:rPr>
          <w:sz w:val="14"/>
        </w:rPr>
        <w:t xml:space="preserve">. They’re the mosaic created by a modern immigration wave that has brought more than 60 million newcomers here since 1965, nearly nine in ten of them nonwhite. </w:t>
      </w:r>
      <w:r w:rsidRPr="005E11CC">
        <w:rPr>
          <w:rStyle w:val="StyleUnderline"/>
        </w:rPr>
        <w:t>For them, diversity isn’t merely demography; it’s the beating heart of their value system</w:t>
      </w:r>
      <w:r w:rsidRPr="005E11CC">
        <w:rPr>
          <w:sz w:val="14"/>
        </w:rPr>
        <w:t xml:space="preserve">. Throughout the 20th century, “melting pot” was our go-to metaphor for an America transformed by immigration. It no longer parses. Given their skin color, today’s immigrants and their children couldn’t melt if they wanted to. And most don’t want to. They want to live in a society where boundaries of race, gender, and sexual orientation are porous, and everyone is free to be whoever he/she/they wants. Not a melting pot; a “mosaic”—which is my nominee for a label for this new generation (let’s act fast before “Generation Z” gets more traction, with its creepy intimations of end-times). </w:t>
      </w:r>
      <w:r w:rsidRPr="005E11CC">
        <w:rPr>
          <w:rStyle w:val="StyleUnderline"/>
        </w:rPr>
        <w:t>Politically and ideologically, Mosaics are a tsunami-in-waiting. Four million will turn 18 this year. Another four million next year.</w:t>
      </w:r>
      <w:r w:rsidRPr="005E11CC">
        <w:rPr>
          <w:sz w:val="14"/>
        </w:rPr>
        <w:t xml:space="preserve"> And so on, for as far as the eye can see. If you’re wondering why the new guard of </w:t>
      </w:r>
      <w:r w:rsidRPr="005E11CC">
        <w:rPr>
          <w:rStyle w:val="StyleUnderline"/>
        </w:rPr>
        <w:t xml:space="preserve">the Democratic Party </w:t>
      </w:r>
      <w:r w:rsidRPr="005E11CC">
        <w:rPr>
          <w:sz w:val="14"/>
        </w:rPr>
        <w:t xml:space="preserve">has put forward such an audacious agenda this year—wealth tax, carbon-neutral economy, tuition-free college, Medicare for All, universal child care, racial reparations—wonder no more. They’re </w:t>
      </w:r>
      <w:r w:rsidRPr="005E11CC">
        <w:rPr>
          <w:rStyle w:val="StyleUnderline"/>
        </w:rPr>
        <w:t>racing left to keep pace with their future base, which wants leaders who shoot for the moon.</w:t>
      </w:r>
      <w:r>
        <w:rPr>
          <w:rStyle w:val="StyleUnderline"/>
        </w:rPr>
        <w:t xml:space="preserve"> </w:t>
      </w:r>
      <w:r w:rsidRPr="005E11CC">
        <w:rPr>
          <w:sz w:val="14"/>
        </w:rPr>
        <w:t xml:space="preserve">According to a study by social scientists Yair Ghitza and Andrew Gelman, the political landscape that people encounter at age 18 leaves three times the mark on their values and partisanship as do events they experience at age 40. With that in mind, let’s take a quick tour of what politics looks like to most of today’s high school students. The White House is occupied by a villain from central casting who got there by riding a backlash to the demographic changes they embody. Large chunks of the GOP establishment and the conservative media echo chamber have become captive to a xenophobic right-wing fringe. Meanwhile, one diverse new crop of Democrats has planted itself noisily in Congress and another is running for president. </w:t>
      </w:r>
      <w:r w:rsidRPr="005E11CC">
        <w:rPr>
          <w:rStyle w:val="StyleUnderline"/>
        </w:rPr>
        <w:t>Mosaics may hate politics and have no use for party labels, but they’re beginning to see their own lives, likenesses, and values reflected in a new generation of Democratic leaders. The moon and stars have aligned to make them a blue wave of historic proportions.</w:t>
      </w:r>
      <w:r>
        <w:rPr>
          <w:rStyle w:val="StyleUnderline"/>
        </w:rPr>
        <w:t xml:space="preserve"> </w:t>
      </w:r>
      <w:r w:rsidRPr="005E11CC">
        <w:rPr>
          <w:rStyle w:val="StyleUnderline"/>
        </w:rPr>
        <w:t>If they vote. And here’s where the crystal ball grows cloudy. Even with the “Trump bump” that took midterm voter turnout rates to their highest levels in a century for all age groups, the rate among eligible adults under age 25 was still barely half the rate among voters ages 45 and older</w:t>
      </w:r>
      <w:r w:rsidRPr="005E11CC">
        <w:rPr>
          <w:sz w:val="14"/>
        </w:rPr>
        <w:t xml:space="preserve"> (32 percent versus 62 percent). As they form families, start careers, buy houses, send their kids to school, and pay taxes, will Mosaics start pulling their weight on Election Day? Historical trends say yes. But what if history isn’t a guide? What if this generation’s allergy to voting isn’t a function of life stage only? What if it’s also the by-product of coming of age at a time when an embittered right and aggrieved left disagree about everything else, but lock arms around their shared conviction that politics is rigged? If that’s where the story of American democracy starts for you, why wouldn’t you stand with Brianna and take a hike on voting? For someone like me, it’s easy to rail against President Trump for conducting his civics-lesson-in-reverse, with daily rage tweets against the courts, Congress, the political parties, the FBI, the intelligence community, the media, immigrants, minorities, the rule of law, and just about every cherished democratic norm under the sun. But to the young, the woke left also throws plenty of shade at America. Some comes from a popular culture that often seems fixated on our deepest moral failings—witness, for example, the three Grammy Awards and 500 million YouTube views taken in by “This Is America,” the 2018 rap video that intersperses joyful singing and dancing with shocking images of blacks being gunned down. And some comes from an education establishment that can take political correctness to self-parodying excesses—as when the University of California advises faculty members to avoid phrases like “America is the land of opportunity” because they might be seen as a microaggression. These days, there are a dwindling number of college courses that explore the majesty of the Bill of Rights or the genius of checks and balances. “Ten years ago I could teach Madison,” says Peter Levine, a professor of citizenship and public affairs at Tufts University. “Now I can’t because the only thing my students are interested in is slavery.” Levine helped launch and for a decade ran CIRCLE, a nonprofit research group that tracks youth civic engagement and voting. “I have complicated feelings about where we are now,” he says. “Lots of Americans, especially African Americans, have reason to read our history in a jaundiced way. But the worry is that you create a narrative for the next generation that says this country is too deeply racist and sexist to ever fix itself.” Some data points illuminate the challenge: The Young Don’t Put Voting on a Pedestal. Nine in ten older adults say voting is essential to citizenship. Just 56 percent of 18-to-29-year-olds agree, according to a 2018 Pew Research survey. Their Diversity Might Not Draw Them to the Voting Booths. The historic turnout gap between blacks and whites closed during Barack Obama’s two presidential campaigns but opened back up in 2016, due mainly to a decline in turnout by younger blacks. Among Mosaics, blacks aren’t the largest minority group; Hispanics are. And here the turnout prospects are even more problematic. Election after election, Hispanic turnout rates lag about 20 percentage points behind those of whites. They’re Not All-In on Patriotism. Just a third of 18-to-29-year-olds say they are extremely proud Americans, compared with nearly six in ten adults ages 50 and older, according to a 2018 Gallup survey. They Don’t Trust Government. Today, just 20 percent of teenagers and young twenty-somethings say they trust the government in Washington, D.C., to do what’s right. Back when baby boomers were that same age, 73 percent of them trusted the government to do what’s right. They Don’t Trust People. Over the past half-century, the American public, young as well as old, has been hemorrhaging confidence in nearly all major institutions of society. But among the young, there’s something else even more daunting: They also don’t trust other human beings. Just 24 percent of Mosaics say most people can be trusted. Together with the young adults of the millennial generation, they register the lowest scores for interpersonal trust in the half-century that this topic has been explored by the General Social Survey. The drought in social trust among the young is especially worrisome. In a fast-paced entrepreneurial economy, trust is the grease that keeps the gears from grinding. In an increasingly pluralistic society, it’s the glue that holds the mosaic together. In a self-governing democracy, it’s a rationale for voting and predicate for pragmatic compromise. Why are Mosaics so distrustful? There’s an oversupply of explanations. A record share are minorities, and in all societies, minority groups tend to be less trusting. In their young lives, many have been given “the talk”—guidance from protective parents (but also popular culture, personal experience, and street wisdom) that cops, courts, pols, and even priests aren’t on their side. They’ve grown up doing lockdown drills in school, wondering if that strange kid from fourth period might be the next mass shooter. And they spend tons of time on social media, where it takes a nanosecond to figure out that not all their friends really are their friends. So how do you persuade Brianna and her classmates that America is worth a vote? </w:t>
      </w:r>
      <w:r w:rsidRPr="005E11CC">
        <w:rPr>
          <w:rStyle w:val="StyleUnderline"/>
        </w:rPr>
        <w:t>Ultimately this is a job for candidates and campaigns, and there’s a good chance that 2020 will serve up a stark enough choice to energize the youth vote. But at a time when politics is stuck in a doom loop</w:t>
      </w:r>
      <w:r w:rsidRPr="005E11CC">
        <w:rPr>
          <w:sz w:val="14"/>
        </w:rPr>
        <w:t xml:space="preserve"> of mutual provocation, reciprocal outrage, and relentless cynicism, </w:t>
      </w:r>
      <w:r w:rsidRPr="005E11CC">
        <w:rPr>
          <w:rStyle w:val="StyleUnderline"/>
        </w:rPr>
        <w:t>it would help to have the backstop of a robust civic culture that promotes the habit of voting.</w:t>
      </w:r>
    </w:p>
    <w:p w14:paraId="748D575C" w14:textId="1AA79590" w:rsidR="00A6223B" w:rsidRDefault="003972EA" w:rsidP="003972EA">
      <w:pPr>
        <w:pStyle w:val="Heading3"/>
      </w:pPr>
      <w:r>
        <w:t>Sau</w:t>
      </w:r>
      <w:r w:rsidR="002E5386">
        <w:t>di Arabia</w:t>
      </w:r>
    </w:p>
    <w:p w14:paraId="4F37499C" w14:textId="77777777" w:rsidR="004403FF" w:rsidRPr="00722B6F" w:rsidRDefault="004403FF" w:rsidP="004403FF">
      <w:pPr>
        <w:pStyle w:val="Heading4"/>
      </w:pPr>
      <w:r>
        <w:t>Saudi Arabia supports arms and has a powerful lobby- influences politics and elections</w:t>
      </w:r>
    </w:p>
    <w:p w14:paraId="170FC1FD" w14:textId="77777777" w:rsidR="004403FF" w:rsidRDefault="004403FF" w:rsidP="004403FF">
      <w:r>
        <w:t xml:space="preserve">EMMA </w:t>
      </w:r>
      <w:r w:rsidRPr="00722B6F">
        <w:rPr>
          <w:rStyle w:val="Style13ptBold"/>
        </w:rPr>
        <w:t>ASHFORD in 2018</w:t>
      </w:r>
    </w:p>
    <w:p w14:paraId="5291B1FE" w14:textId="77777777" w:rsidR="004403FF" w:rsidRDefault="004403FF" w:rsidP="004403FF">
      <w:r>
        <w:t xml:space="preserve">A Guide to Saudi Arabia’s Influence in Washington, The New Republic, </w:t>
      </w:r>
      <w:hyperlink r:id="rId60" w:history="1">
        <w:r w:rsidRPr="00B17E3C">
          <w:rPr>
            <w:rStyle w:val="Hyperlink"/>
          </w:rPr>
          <w:t>https://newrepublic.com/article/152547/guide-saudi-arabias-influence-washington</w:t>
        </w:r>
      </w:hyperlink>
    </w:p>
    <w:p w14:paraId="3A66481F" w14:textId="77777777" w:rsidR="004403FF" w:rsidRPr="00722B6F" w:rsidRDefault="004403FF" w:rsidP="004403FF">
      <w:pPr>
        <w:rPr>
          <w:rStyle w:val="Emphasis"/>
        </w:rPr>
      </w:pPr>
      <w:r w:rsidRPr="00722B6F">
        <w:rPr>
          <w:rStyle w:val="StyleUnderline"/>
        </w:rPr>
        <w:t>The administration has displayed unwavering support for the Saudi-led war in Yemen</w:t>
      </w:r>
      <w:r w:rsidRPr="00722B6F">
        <w:rPr>
          <w:sz w:val="16"/>
        </w:rPr>
        <w:t xml:space="preserve">, an ongoing humanitarian disaster. </w:t>
      </w:r>
      <w:r w:rsidRPr="00722B6F">
        <w:rPr>
          <w:rStyle w:val="StyleUnderline"/>
        </w:rPr>
        <w:t>It continues to arm and aid the Saudi-led coalition,</w:t>
      </w:r>
      <w:r w:rsidRPr="00722B6F">
        <w:rPr>
          <w:sz w:val="16"/>
        </w:rPr>
        <w:t xml:space="preserve"> despite repeated reports of Saudi war crimes. Even the recent decision to end refueling support for the campaign came only after sustained congressional and public pressure, and the threat of a congressional rebuke on the topic. Indeed, the administration has actively worked with congressional leadership to shut down bills that would end U.S. support for the conflict. </w:t>
      </w:r>
      <w:r w:rsidRPr="00722B6F">
        <w:rPr>
          <w:rStyle w:val="StyleUnderline"/>
        </w:rPr>
        <w:t>Arms sales are another area where the Gulf States have benefited during the Trump administration</w:t>
      </w:r>
      <w:r w:rsidRPr="00722B6F">
        <w:rPr>
          <w:sz w:val="16"/>
        </w:rPr>
        <w:t>. Though the president himself likes to portray such sales as vital to the United States economy, the actual financial and job-related benefits are small. Instead, these sales are hugely beneficial to the Saudi government, allowing them access advanced weapons and to replenish armament stocks. Recent reports suggest that Kushner even pushed to inflate the reported value of arms sales to the Kingdom in order to further bolster the partnership. Perhaps the most striking indication of the administration’s excessive willingness to bend to Saudi interests is in its refusal to criticize the murder of Khashoggi, a Washington Post columnist and U.S. resident killed in the Saudi consulate in Istanbul. In any other administration, this action would have drawn clear condemnation and policy response. In the Trump era, the administration has displayed skepticism towards its own intelligence agencies, while maintaining its support for Saudi leaders. To what extent were any of these decisions the direct result of money and influence from the Gulf States? It’s impossible to say. For starters, we may never know the extent of the financial ties between Saudi Arabia, the UAE, and Trump’s businesses, family, and donors. Though Mueller’s report may eventually clarify some of these questions, much of it lies outside the expected scope of the investigation. It’s unclear whether other lawsuits—such as one targeting Trump’s businesses as violating the emoluments clause of the constitution—will be successful in subpoenaing records on this question. More importantly, though, i</w:t>
      </w:r>
      <w:r w:rsidRPr="00722B6F">
        <w:rPr>
          <w:rStyle w:val="StyleUnderline"/>
        </w:rPr>
        <w:t>t’s difficult to distinguish influence during the Trump administration from general attempts by these states to buy policymaking influence here in D.C.</w:t>
      </w:r>
      <w:r w:rsidRPr="00722B6F">
        <w:rPr>
          <w:sz w:val="16"/>
        </w:rPr>
        <w:t xml:space="preserve"> As a recent report from the Center for International Policy (CIP) illustrated, </w:t>
      </w:r>
      <w:r w:rsidRPr="00722B6F">
        <w:rPr>
          <w:rStyle w:val="StyleUnderline"/>
        </w:rPr>
        <w:t>Saudi lobbying in Washington has grown exponentially in recent years, costing $27.3 million in 2017 alone.</w:t>
      </w:r>
      <w:r w:rsidRPr="00722B6F">
        <w:rPr>
          <w:sz w:val="16"/>
        </w:rPr>
        <w:t xml:space="preserve"> </w:t>
      </w:r>
      <w:r w:rsidRPr="00722B6F">
        <w:rPr>
          <w:rStyle w:val="StyleUnderline"/>
        </w:rPr>
        <w:t>In addition to the money that goes to traditional lobbyists, Saudi funding goes to think tanks, universities, and other institutions which can influence U.S. foreign policy</w:t>
      </w:r>
      <w:r w:rsidRPr="00722B6F">
        <w:rPr>
          <w:sz w:val="16"/>
        </w:rPr>
        <w:t xml:space="preserve">. </w:t>
      </w:r>
      <w:r w:rsidRPr="00722B6F">
        <w:rPr>
          <w:rStyle w:val="Emphasis"/>
        </w:rPr>
        <w:t>Despite rules on foreign election funding, at least some of that money even goes to politicians</w:t>
      </w:r>
      <w:r w:rsidRPr="00722B6F">
        <w:rPr>
          <w:sz w:val="16"/>
        </w:rPr>
        <w:t xml:space="preserve">: The CIP report suggests that </w:t>
      </w:r>
      <w:r w:rsidRPr="00722B6F">
        <w:rPr>
          <w:rStyle w:val="StyleUnderline"/>
        </w:rPr>
        <w:t>more than one-third of the congressmen contacted by lobbying firms</w:t>
      </w:r>
      <w:r w:rsidRPr="00722B6F">
        <w:rPr>
          <w:sz w:val="16"/>
        </w:rPr>
        <w:t xml:space="preserve"> like the Glover Park Group or DLA Piper </w:t>
      </w:r>
      <w:r w:rsidRPr="00722B6F">
        <w:rPr>
          <w:rStyle w:val="StyleUnderline"/>
        </w:rPr>
        <w:t>on behalf of Saudi Arabia later received a campaign contribution from a registered foreign agent at the firm—i</w:t>
      </w:r>
      <w:r w:rsidRPr="00722B6F">
        <w:rPr>
          <w:sz w:val="16"/>
        </w:rPr>
        <w:t>n other words, a U.S. citizen, but one paid by a foreign government. As the report notes, “</w:t>
      </w:r>
      <w:r w:rsidRPr="00722B6F">
        <w:rPr>
          <w:rStyle w:val="Emphasis"/>
        </w:rPr>
        <w:t xml:space="preserve">while it’s true that foreign nationals are prohibited from making contributions to political campaigns, there’s a simple work-around, one the Saudis obviously made use of big time … just hire a local lobbyist to do it for them.” </w:t>
      </w:r>
    </w:p>
    <w:p w14:paraId="00E9A7DB" w14:textId="77777777" w:rsidR="004403FF" w:rsidRPr="0010406F" w:rsidRDefault="004403FF" w:rsidP="004403FF"/>
    <w:p w14:paraId="1ED920D4" w14:textId="77777777" w:rsidR="004403FF" w:rsidRDefault="004403FF" w:rsidP="004403FF"/>
    <w:p w14:paraId="0ACD1533" w14:textId="77777777" w:rsidR="004403FF" w:rsidRPr="0010406F" w:rsidRDefault="004403FF" w:rsidP="004403FF">
      <w:pPr>
        <w:pStyle w:val="Heading4"/>
      </w:pPr>
      <w:r>
        <w:t>Pro Saudi influence is strong in US campaigns- massive donations</w:t>
      </w:r>
    </w:p>
    <w:p w14:paraId="78B2FCA2" w14:textId="77777777" w:rsidR="004403FF" w:rsidRDefault="004403FF" w:rsidP="004403FF">
      <w:pPr>
        <w:rPr>
          <w:rStyle w:val="Style13ptBold"/>
        </w:rPr>
      </w:pPr>
      <w:r>
        <w:t xml:space="preserve">Masood </w:t>
      </w:r>
      <w:r w:rsidRPr="00722B6F">
        <w:rPr>
          <w:rStyle w:val="Style13ptBold"/>
        </w:rPr>
        <w:t>Farivar in 2018</w:t>
      </w:r>
    </w:p>
    <w:p w14:paraId="0592D6C4" w14:textId="77777777" w:rsidR="004403FF" w:rsidRDefault="004403FF" w:rsidP="004403FF">
      <w:r>
        <w:t xml:space="preserve">Report Says Saudi-hired Lobbyists Give Millions to Influence US Congress, VOA, </w:t>
      </w:r>
      <w:hyperlink r:id="rId61" w:history="1">
        <w:r w:rsidRPr="00B17E3C">
          <w:rPr>
            <w:rStyle w:val="Hyperlink"/>
          </w:rPr>
          <w:t>https://www.voanews.com/usa/report-says-saudi-hired-lobbyists-give-millions-influence-us-congress</w:t>
        </w:r>
      </w:hyperlink>
    </w:p>
    <w:p w14:paraId="6D45DB77" w14:textId="77777777" w:rsidR="004403FF" w:rsidRDefault="004403FF" w:rsidP="004403FF">
      <w:pPr>
        <w:rPr>
          <w:sz w:val="16"/>
        </w:rPr>
      </w:pPr>
      <w:r w:rsidRPr="0010406F">
        <w:rPr>
          <w:sz w:val="16"/>
        </w:rPr>
        <w:t>U</w:t>
      </w:r>
      <w:r w:rsidRPr="00722B6F">
        <w:rPr>
          <w:rStyle w:val="StyleUnderline"/>
        </w:rPr>
        <w:t>.S. lobbyists on Saudi Arabia's payroll gave more than $2.3 million to U.S. political campaigns in late 2016 and 2017</w:t>
      </w:r>
      <w:r w:rsidRPr="0010406F">
        <w:rPr>
          <w:sz w:val="16"/>
        </w:rPr>
        <w:t xml:space="preserve"> </w:t>
      </w:r>
      <w:r w:rsidRPr="00722B6F">
        <w:rPr>
          <w:rStyle w:val="Emphasis"/>
        </w:rPr>
        <w:t>as they mounted a massive influence operation to</w:t>
      </w:r>
      <w:r w:rsidRPr="0010406F">
        <w:rPr>
          <w:sz w:val="16"/>
        </w:rPr>
        <w:t xml:space="preserve"> blunt anti-Saudi congressional action and </w:t>
      </w:r>
      <w:r w:rsidRPr="00722B6F">
        <w:rPr>
          <w:rStyle w:val="Emphasis"/>
        </w:rPr>
        <w:t>promote other Saudi interests in the United States</w:t>
      </w:r>
      <w:r w:rsidRPr="0010406F">
        <w:rPr>
          <w:sz w:val="16"/>
        </w:rPr>
        <w:t xml:space="preserve">, according to a new study of federal lobbying records. The analysis of 2017 Foreign Agents Registration Act filings conducted by the Center for International Policy found that </w:t>
      </w:r>
      <w:r w:rsidRPr="00722B6F">
        <w:rPr>
          <w:rStyle w:val="StyleUnderline"/>
        </w:rPr>
        <w:t>while a quarter of the money was given to political action committees, more than $1.5 million of the contributions were funneled to individual campaigns</w:t>
      </w:r>
      <w:r w:rsidRPr="0010406F">
        <w:rPr>
          <w:sz w:val="16"/>
        </w:rPr>
        <w:t xml:space="preserve">, with nearly $400,000 going to 75 members of Congress whom the lobbyists contacted on behalf of Saudi Arabia. Among members of Congress, Kevin McCarthy, the Republican House Majority Leader, was the top Republican recipient of campaign donations from the Saudi lobbyists while Senator Bill Nelson was the top recipient on the Democratic side. </w:t>
      </w:r>
      <w:r w:rsidRPr="00722B6F">
        <w:rPr>
          <w:rStyle w:val="StyleUnderline"/>
        </w:rPr>
        <w:t>In 12 instances, members, both Republican and Democratic, received campaign contributions on the same day their offices were contacted by the Saudi lobbyists,</w:t>
      </w:r>
      <w:r w:rsidRPr="0010406F">
        <w:rPr>
          <w:sz w:val="16"/>
        </w:rPr>
        <w:t xml:space="preserve"> in many cases about pending legislation that would allow victims of the 9/11 attacks on the United States to sue Saudi Arabia. The members included Bob Corker, the Republican chairman of the Senate Foreign Relations Committee; Richard Burr, the Republican chairman of the Senate Intelligence Committee; and Rep. Cedric Richmond, a Democrat who chairs the Congressional Black Caucus. “What we’ve seen in our research is that </w:t>
      </w:r>
      <w:r w:rsidRPr="0010406F">
        <w:rPr>
          <w:rStyle w:val="Emphasis"/>
        </w:rPr>
        <w:t>Saudi lobbyists did this repeatedly in 2017…and I’d imagine Saudi lobbyists are doing this right now</w:t>
      </w:r>
      <w:r w:rsidRPr="0010406F">
        <w:rPr>
          <w:sz w:val="16"/>
        </w:rPr>
        <w:t>,” said Ben Freeman, director of the Foreign Influence Transparency Initiative and author of the report.</w:t>
      </w:r>
    </w:p>
    <w:p w14:paraId="2C016243" w14:textId="77777777" w:rsidR="004403FF" w:rsidRPr="0010406F" w:rsidRDefault="004403FF" w:rsidP="004403FF"/>
    <w:p w14:paraId="2B82AD18" w14:textId="77777777" w:rsidR="004403FF" w:rsidRPr="004403FF" w:rsidRDefault="004403FF" w:rsidP="004403FF"/>
    <w:p w14:paraId="077A13CF" w14:textId="77777777" w:rsidR="00967586" w:rsidRDefault="00967586" w:rsidP="00967586">
      <w:pPr>
        <w:pStyle w:val="Heading4"/>
      </w:pPr>
      <w:r w:rsidRPr="009C67ED">
        <w:t xml:space="preserve">Saudi </w:t>
      </w:r>
      <w:r>
        <w:t>lobbyists dedicated to trump no</w:t>
      </w:r>
      <w:r w:rsidRPr="009C67ED">
        <w:t xml:space="preserve">w, but only because of relations </w:t>
      </w:r>
    </w:p>
    <w:p w14:paraId="7156ADE9" w14:textId="77777777" w:rsidR="00967586" w:rsidRPr="009C67ED" w:rsidRDefault="00967586" w:rsidP="00967586">
      <w:r>
        <w:t>Abramson 18 (Alana Abramson, congress correspondent, metro New York politics, time magazine, abc newsone, abc news. “</w:t>
      </w:r>
      <w:r w:rsidRPr="00F90547">
        <w:t>Saudi Lobbying in the U.S. Has Tripled Since Trump Took Office</w:t>
      </w:r>
      <w:r>
        <w:t>” time. October 18</w:t>
      </w:r>
      <w:r w:rsidRPr="00F90547">
        <w:rPr>
          <w:vertAlign w:val="superscript"/>
        </w:rPr>
        <w:t>th</w:t>
      </w:r>
      <w:r>
        <w:t xml:space="preserve"> 2018, 1:09 pm est. </w:t>
      </w:r>
      <w:hyperlink r:id="rId62" w:history="1">
        <w:r w:rsidRPr="00BB61A5">
          <w:rPr>
            <w:rStyle w:val="Hyperlink"/>
          </w:rPr>
          <w:t>https://time.com/5426499/jamal-khashoggi-saudi-influence-lobbying/)</w:t>
        </w:r>
      </w:hyperlink>
      <w:r>
        <w:t xml:space="preserve"> kb </w:t>
      </w:r>
    </w:p>
    <w:p w14:paraId="255AA8F3" w14:textId="77777777" w:rsidR="00967586" w:rsidRDefault="00967586" w:rsidP="00967586">
      <w:pPr>
        <w:rPr>
          <w:sz w:val="16"/>
        </w:rPr>
      </w:pPr>
      <w:r w:rsidRPr="009C67ED">
        <w:rPr>
          <w:rStyle w:val="StyleUnderline"/>
        </w:rPr>
        <w:t>The Saudis have poured money into lobbying for decades, but the numbers increased dramatically under the Trump Administration.</w:t>
      </w:r>
      <w:r>
        <w:rPr>
          <w:rStyle w:val="StyleUnderline"/>
        </w:rPr>
        <w:t xml:space="preserve"> </w:t>
      </w:r>
      <w:r w:rsidRPr="00F90547">
        <w:rPr>
          <w:sz w:val="16"/>
        </w:rPr>
        <w:t xml:space="preserve">According to data compiled by the Center for International Policy, a foreign policy think tank, that was provided to TIME, </w:t>
      </w:r>
      <w:r w:rsidRPr="009C67ED">
        <w:rPr>
          <w:rStyle w:val="StyleUnderline"/>
        </w:rPr>
        <w:t>the Saudi government spent $10 million on lobbying in 2016. By 2017, that number had nearly tripled, increasing to almost $27 million.</w:t>
      </w:r>
      <w:r>
        <w:rPr>
          <w:rStyle w:val="StyleUnderline"/>
        </w:rPr>
        <w:t xml:space="preserve"> </w:t>
      </w:r>
      <w:r w:rsidRPr="00F90547">
        <w:rPr>
          <w:sz w:val="16"/>
        </w:rPr>
        <w:t xml:space="preserve">Dr. Ben Freeman, director and founder of the Foreign Influence Transparency Initiative at the Center for International Policy, said that </w:t>
      </w:r>
      <w:r w:rsidRPr="009C67ED">
        <w:rPr>
          <w:rStyle w:val="StyleUnderline"/>
        </w:rPr>
        <w:t>the Saudi government saw an opening for improved relations with Trump’s presidency, and immediately began investing — both monetarily and diplomatically</w:t>
      </w:r>
      <w:r w:rsidRPr="00F90547">
        <w:rPr>
          <w:sz w:val="16"/>
        </w:rPr>
        <w:t>.</w:t>
      </w:r>
      <w:r>
        <w:rPr>
          <w:sz w:val="16"/>
        </w:rPr>
        <w:t xml:space="preserve"> </w:t>
      </w:r>
    </w:p>
    <w:p w14:paraId="28A61B82" w14:textId="77777777" w:rsidR="00967586" w:rsidRPr="00967586" w:rsidRDefault="00967586" w:rsidP="00967586"/>
    <w:p w14:paraId="302BC815" w14:textId="60E5C639" w:rsidR="002E5386" w:rsidRDefault="002E5386" w:rsidP="002E5386">
      <w:pPr>
        <w:pStyle w:val="Heading3"/>
      </w:pPr>
      <w:r>
        <w:t>Taiwan</w:t>
      </w:r>
    </w:p>
    <w:p w14:paraId="26BC81A1" w14:textId="77777777" w:rsidR="002E5386" w:rsidRPr="00866E41" w:rsidRDefault="002E5386" w:rsidP="002E5386">
      <w:pPr>
        <w:pStyle w:val="Heading4"/>
      </w:pPr>
      <w:r>
        <w:t>Trump needs to maintain a hardline on China to shore up his base strategy for re-election</w:t>
      </w:r>
    </w:p>
    <w:p w14:paraId="28C5CD37" w14:textId="77777777" w:rsidR="002E5386" w:rsidRPr="00FE677D" w:rsidRDefault="002E5386" w:rsidP="002E5386">
      <w:r>
        <w:t xml:space="preserve">Mark </w:t>
      </w:r>
      <w:r w:rsidRPr="00866E41">
        <w:rPr>
          <w:rStyle w:val="Style13ptBold"/>
        </w:rPr>
        <w:t>Landler and</w:t>
      </w:r>
      <w:r>
        <w:t xml:space="preserve"> Ana </w:t>
      </w:r>
      <w:r w:rsidRPr="00866E41">
        <w:rPr>
          <w:rStyle w:val="Style13ptBold"/>
        </w:rPr>
        <w:t>Swanson 5/10/19</w:t>
      </w:r>
    </w:p>
    <w:p w14:paraId="475E74A5" w14:textId="77777777" w:rsidR="002E5386" w:rsidRPr="00FE677D" w:rsidRDefault="002E5386" w:rsidP="002E5386">
      <w:r>
        <w:t>The New York Times, Trump Sees a China Trade Deal Through a New Prism: The 2020 Election, https://www.nytimes.com/2019/05/10/us/politics/trump-china-trade-2020-election.html</w:t>
      </w:r>
    </w:p>
    <w:p w14:paraId="0DADCA97" w14:textId="77777777" w:rsidR="002E5386" w:rsidRDefault="002E5386" w:rsidP="002E5386">
      <w:pPr>
        <w:rPr>
          <w:sz w:val="16"/>
        </w:rPr>
      </w:pPr>
      <w:r w:rsidRPr="00866E41">
        <w:rPr>
          <w:sz w:val="16"/>
        </w:rPr>
        <w:t xml:space="preserve">When President </w:t>
      </w:r>
      <w:r w:rsidRPr="00866E41">
        <w:rPr>
          <w:rStyle w:val="StyleUnderline"/>
        </w:rPr>
        <w:t>Trump</w:t>
      </w:r>
      <w:r w:rsidRPr="00866E41">
        <w:rPr>
          <w:sz w:val="16"/>
        </w:rPr>
        <w:t xml:space="preserve"> had finished mocking the field of Democratic presidential candidates at a rally in Florida this week (“Sleepy Joe,” “Crazy Bernie” and “Boot-edge-edge”), he </w:t>
      </w:r>
      <w:r w:rsidRPr="00866E41">
        <w:rPr>
          <w:rStyle w:val="StyleUnderline"/>
        </w:rPr>
        <w:t>pivoted abruptly to</w:t>
      </w:r>
      <w:r w:rsidRPr="00866E41">
        <w:rPr>
          <w:sz w:val="16"/>
        </w:rPr>
        <w:t xml:space="preserve"> his intensifying trade war with </w:t>
      </w:r>
      <w:r w:rsidRPr="00866E41">
        <w:rPr>
          <w:rStyle w:val="StyleUnderline"/>
        </w:rPr>
        <w:t>China</w:t>
      </w:r>
      <w:r w:rsidRPr="00866E41">
        <w:rPr>
          <w:sz w:val="16"/>
        </w:rPr>
        <w:t xml:space="preserve">. </w:t>
      </w:r>
      <w:r w:rsidRPr="00866E41">
        <w:rPr>
          <w:rStyle w:val="Emphasis"/>
        </w:rPr>
        <w:t>The segue was no accident: Mr. Trump is determined to present himself as tougher on the Chinese than any of his potential challengers in 2020.</w:t>
      </w:r>
      <w:r>
        <w:rPr>
          <w:rStyle w:val="Emphasis"/>
        </w:rPr>
        <w:t xml:space="preserve"> </w:t>
      </w:r>
      <w:r w:rsidRPr="00866E41">
        <w:rPr>
          <w:sz w:val="16"/>
        </w:rPr>
        <w:t xml:space="preserve">“Representing us against President Xi of China,” a sarcastic Mr. Trump said of Pete Buttigieg, the young mayor of South Bend, Ind. “That’d be great.” Taking aim at former Vice President Joseph R. Biden Jr. earlier in the day, he said that China had pulled back from a trade deal because it wanted to wait him out and negotiate with a President Biden or “one of the very weak Democrats, and thereby continue to rip off the United States.” </w:t>
      </w:r>
      <w:r w:rsidRPr="00866E41">
        <w:rPr>
          <w:rStyle w:val="StyleUnderline"/>
        </w:rPr>
        <w:t>Election-year politics have crept</w:t>
      </w:r>
      <w:r w:rsidRPr="00866E41">
        <w:rPr>
          <w:sz w:val="16"/>
        </w:rPr>
        <w:t xml:space="preserve"> </w:t>
      </w:r>
      <w:r w:rsidRPr="00866E41">
        <w:rPr>
          <w:rStyle w:val="StyleUnderline"/>
        </w:rPr>
        <w:t>in</w:t>
      </w:r>
      <w:r w:rsidRPr="00866E41">
        <w:rPr>
          <w:sz w:val="16"/>
        </w:rPr>
        <w:t xml:space="preserve">to Mr. Trump’s trade policy. For months, the prospect of a landmark trade agreement with China has tantalized Mr. Trump. But now, according to analysts and several former aides, </w:t>
      </w:r>
      <w:r w:rsidRPr="00866E41">
        <w:rPr>
          <w:rStyle w:val="StyleUnderline"/>
        </w:rPr>
        <w:t xml:space="preserve">his political calculus seems to have flipped. His recent statements suggest he now believes that demonstrating his </w:t>
      </w:r>
      <w:r w:rsidRPr="00866E41">
        <w:rPr>
          <w:rStyle w:val="Emphasis"/>
        </w:rPr>
        <w:t>toughness with the Chinese</w:t>
      </w:r>
      <w:r w:rsidRPr="00866E41">
        <w:rPr>
          <w:sz w:val="16"/>
        </w:rPr>
        <w:t xml:space="preserve"> and walking away from a deal </w:t>
      </w:r>
      <w:r w:rsidRPr="00866E41">
        <w:rPr>
          <w:rStyle w:val="Emphasis"/>
        </w:rPr>
        <w:t>might well put him in a better position politically than signing one</w:t>
      </w:r>
      <w:r w:rsidRPr="00866E41">
        <w:rPr>
          <w:sz w:val="16"/>
        </w:rPr>
        <w:t xml:space="preserve">. Imposing new tariffs on China is likely to hurt American farmers, rattle the stock market and possibly damage the economy. But signing an agreement could expose Mr. Trump to attacks by Democrats, particularly if it is perceived as weak. </w:t>
      </w:r>
      <w:r w:rsidRPr="00866E41">
        <w:rPr>
          <w:rStyle w:val="StyleUnderline"/>
        </w:rPr>
        <w:t>A hard line</w:t>
      </w:r>
      <w:r w:rsidRPr="00866E41">
        <w:rPr>
          <w:sz w:val="16"/>
        </w:rPr>
        <w:t xml:space="preserve">, on the other hand, </w:t>
      </w:r>
      <w:r w:rsidRPr="00866E41">
        <w:rPr>
          <w:rStyle w:val="Emphasis"/>
        </w:rPr>
        <w:t>would allow the president to cater to his political base while heading off any Democratic attempts to outflank him as the great protector of American workers</w:t>
      </w:r>
      <w:r w:rsidRPr="00866E41">
        <w:rPr>
          <w:sz w:val="16"/>
        </w:rPr>
        <w:t>. “</w:t>
      </w:r>
      <w:r w:rsidRPr="00866E41">
        <w:rPr>
          <w:rStyle w:val="StyleUnderline"/>
        </w:rPr>
        <w:t>The days of being soft on China are over,”</w:t>
      </w:r>
      <w:r w:rsidRPr="00866E41">
        <w:rPr>
          <w:sz w:val="16"/>
        </w:rPr>
        <w:t xml:space="preserve"> said Stephen K. Bannon, the former White House chief strategist for Mr. Trump, who shaped the economic message of his 2016 campaign and has warned repeatedly about the dangers posed by China. “</w:t>
      </w:r>
      <w:r w:rsidRPr="00866E41">
        <w:rPr>
          <w:rStyle w:val="StyleUnderline"/>
        </w:rPr>
        <w:t>Politics now drives the economics</w:t>
      </w:r>
      <w:r w:rsidRPr="00866E41">
        <w:rPr>
          <w:sz w:val="16"/>
        </w:rPr>
        <w:t>.”</w:t>
      </w:r>
    </w:p>
    <w:p w14:paraId="485C728C" w14:textId="77777777" w:rsidR="002E5386" w:rsidRPr="00D766F6" w:rsidRDefault="002E5386" w:rsidP="002E5386">
      <w:pPr>
        <w:pStyle w:val="Heading4"/>
      </w:pPr>
      <w:r>
        <w:t>Trump needs hawkish stance on China to use against the Democrats- key 2020 strategy</w:t>
      </w:r>
    </w:p>
    <w:p w14:paraId="1DA34B70" w14:textId="77777777" w:rsidR="002E5386" w:rsidRDefault="002E5386" w:rsidP="002E5386">
      <w:pPr>
        <w:rPr>
          <w:rStyle w:val="Style13ptBold"/>
        </w:rPr>
      </w:pPr>
      <w:r>
        <w:t xml:space="preserve">Tom </w:t>
      </w:r>
      <w:r w:rsidRPr="00866E41">
        <w:rPr>
          <w:rStyle w:val="Style13ptBold"/>
        </w:rPr>
        <w:t>Porter 5/10/19</w:t>
      </w:r>
    </w:p>
    <w:p w14:paraId="1C91D4B7" w14:textId="77777777" w:rsidR="002E5386" w:rsidRDefault="002E5386" w:rsidP="002E5386">
      <w:r>
        <w:t>Trump doesn't seem worried about the collapse of the China trade deal, and it could be because it gives him a way to attack Biden, Business Insider, https://www.businessinsider.com/trump-could-welcome-china-deal-collapse-as-opportunity-to-attack-biden-2019-5</w:t>
      </w:r>
    </w:p>
    <w:p w14:paraId="51D328CA" w14:textId="5F838890" w:rsidR="003972EA" w:rsidRPr="002E5386" w:rsidRDefault="002E5386" w:rsidP="003972EA">
      <w:pPr>
        <w:rPr>
          <w:sz w:val="16"/>
        </w:rPr>
      </w:pPr>
      <w:r w:rsidRPr="00D766F6">
        <w:rPr>
          <w:sz w:val="16"/>
        </w:rPr>
        <w:t xml:space="preserve">President Donald </w:t>
      </w:r>
      <w:r w:rsidRPr="00866E41">
        <w:rPr>
          <w:rStyle w:val="StyleUnderline"/>
        </w:rPr>
        <w:t>Trump placed his</w:t>
      </w:r>
      <w:r w:rsidRPr="00D766F6">
        <w:rPr>
          <w:sz w:val="16"/>
        </w:rPr>
        <w:t xml:space="preserve"> escalating </w:t>
      </w:r>
      <w:r w:rsidRPr="00866E41">
        <w:rPr>
          <w:rStyle w:val="StyleUnderline"/>
        </w:rPr>
        <w:t>trade war with China at the heart of his battle to defeat the Democrats in 2020</w:t>
      </w:r>
      <w:r w:rsidRPr="00D766F6">
        <w:rPr>
          <w:sz w:val="16"/>
        </w:rPr>
        <w:t xml:space="preserve"> in a tweet Friday, which could hint at a longer-term strategy to use the conflict for domestic ends. "Tariffs will make our Country MUCH STRONGER, not weaker. Just sit back and watch! In the meantime, China should not renegotiate deals with the U.S. at the last minute," Trump tweeted. "This is not the Obama Administration, or the Administration of Sleepy Joe, who let China get away with 'murder!'" On Sunday Trump announced that he would escalate tariffs on $200 billion of Chinese goods, just when a deal between Chinese and US negotiators appeared imminent. Some commentators saw the threat as a classic move from the Trump playbook - designed to pressurize Beijing into closing the deal. News reports have also suggested that China genuinely reneged on large parts of its previous commitments at the last minute, forcing Trump's hand. </w:t>
      </w:r>
      <w:r w:rsidRPr="00866E41">
        <w:rPr>
          <w:rStyle w:val="StyleUnderline"/>
        </w:rPr>
        <w:t>With no deal in place despite last-ditch talks in Washington Thursday, Trump followed through on the threat, imposing tariffs</w:t>
      </w:r>
      <w:r w:rsidRPr="00D766F6">
        <w:rPr>
          <w:sz w:val="16"/>
        </w:rPr>
        <w:t xml:space="preserve"> on billions of dollars of Chinese manufactured goods including vacuum cleaners, modems and car parts. As his Friday tweet hints, though, </w:t>
      </w:r>
      <w:r w:rsidRPr="00866E41">
        <w:rPr>
          <w:rStyle w:val="Emphasis"/>
        </w:rPr>
        <w:t>far from being anxious</w:t>
      </w:r>
      <w:r w:rsidRPr="00D766F6">
        <w:rPr>
          <w:sz w:val="16"/>
        </w:rPr>
        <w:t xml:space="preserve"> about the stalled negotiations, </w:t>
      </w:r>
      <w:r w:rsidRPr="00866E41">
        <w:rPr>
          <w:rStyle w:val="Emphasis"/>
        </w:rPr>
        <w:t>Trump appears to see a chance for political capital to be made</w:t>
      </w:r>
      <w:r w:rsidRPr="00D766F6">
        <w:rPr>
          <w:sz w:val="16"/>
        </w:rPr>
        <w:t xml:space="preserve">. Specifically, </w:t>
      </w:r>
      <w:r w:rsidRPr="00866E41">
        <w:rPr>
          <w:rStyle w:val="StyleUnderline"/>
        </w:rPr>
        <w:t>it could give the president a chance to dent the hopes of Joe Biden</w:t>
      </w:r>
      <w:r w:rsidRPr="00D766F6">
        <w:rPr>
          <w:sz w:val="16"/>
        </w:rPr>
        <w:t xml:space="preserve">, the Democrat he sees as his chief rival for the presidency in 2020. An outside adviser to the Trump campaign, speaking on condition of anonymity to The Atlantic on Wednesday, said that </w:t>
      </w:r>
      <w:r w:rsidRPr="00D766F6">
        <w:rPr>
          <w:rStyle w:val="Emphasis"/>
        </w:rPr>
        <w:t>the absence of trade deal actually places Trump in a better position heading into the 2020 campaign.</w:t>
      </w:r>
      <w:r>
        <w:rPr>
          <w:rStyle w:val="Emphasis"/>
        </w:rPr>
        <w:t xml:space="preserve"> </w:t>
      </w:r>
      <w:r w:rsidRPr="00D766F6">
        <w:rPr>
          <w:sz w:val="16"/>
        </w:rPr>
        <w:t>"</w:t>
      </w:r>
      <w:r w:rsidRPr="00D766F6">
        <w:rPr>
          <w:rStyle w:val="Emphasis"/>
        </w:rPr>
        <w:t>What Democrat now is going to be able to out-hawk Trump on China? Whereas if he'd signed a deal that was weak, those candidates would have ammunition."</w:t>
      </w:r>
      <w:r>
        <w:rPr>
          <w:rStyle w:val="Emphasis"/>
        </w:rPr>
        <w:t xml:space="preserve"> </w:t>
      </w:r>
      <w:r w:rsidRPr="00D766F6">
        <w:rPr>
          <w:sz w:val="16"/>
        </w:rPr>
        <w:t>"</w:t>
      </w:r>
      <w:r w:rsidRPr="00D766F6">
        <w:rPr>
          <w:rStyle w:val="StyleUnderline"/>
        </w:rPr>
        <w:t>The fight is more important than the resolution</w:t>
      </w:r>
      <w:r w:rsidRPr="00D766F6">
        <w:rPr>
          <w:sz w:val="16"/>
        </w:rPr>
        <w:t>," said the official. "So, yes, we want good policy; we want to get a good trade deal with China. But politically, I'd argue it's almost better if we don't."</w:t>
      </w:r>
    </w:p>
    <w:p w14:paraId="5AEA1D97" w14:textId="32687B8E" w:rsidR="008B7FBC" w:rsidRDefault="007F11F7" w:rsidP="008B7FBC">
      <w:pPr>
        <w:pStyle w:val="Heading2"/>
      </w:pPr>
      <w:r>
        <w:t>!- Trump bad</w:t>
      </w:r>
    </w:p>
    <w:p w14:paraId="7515F00A" w14:textId="65A6996E" w:rsidR="00B1496F" w:rsidRPr="00B1496F" w:rsidRDefault="00B1496F" w:rsidP="00B1496F">
      <w:pPr>
        <w:pStyle w:val="Heading3"/>
      </w:pPr>
      <w:r>
        <w:t>Generic</w:t>
      </w:r>
    </w:p>
    <w:p w14:paraId="2CDB1A2E" w14:textId="77777777" w:rsidR="000752AB" w:rsidRDefault="000752AB" w:rsidP="000752AB">
      <w:pPr>
        <w:pStyle w:val="Heading4"/>
      </w:pPr>
      <w:r>
        <w:t>Trump reelection would be catastrophic – the irreversibility of climate change, arms races, and nuclear war prove</w:t>
      </w:r>
    </w:p>
    <w:p w14:paraId="6C882250" w14:textId="77777777" w:rsidR="000752AB" w:rsidRPr="000616C3" w:rsidRDefault="000752AB" w:rsidP="000752AB">
      <w:pPr>
        <w:rPr>
          <w:rStyle w:val="Style13ptBold"/>
        </w:rPr>
      </w:pPr>
      <w:r>
        <w:rPr>
          <w:rStyle w:val="Style13ptBold"/>
        </w:rPr>
        <w:t xml:space="preserve">Starr ’19 </w:t>
      </w:r>
      <w:r w:rsidRPr="00FD6131">
        <w:t xml:space="preserve">(Paul, Professor of sociology and public affairs at Princeton University, “Trump’s Second Term,” The Atlantic, May </w:t>
      </w:r>
      <w:r>
        <w:t xml:space="preserve">15 </w:t>
      </w:r>
      <w:r w:rsidRPr="00FD6131">
        <w:t>2019, https://www.theatlantic.com/magazine/archive/2019/05/trump-2020-second-term/585994/)/ly</w:t>
      </w:r>
    </w:p>
    <w:p w14:paraId="3D993B78" w14:textId="77777777" w:rsidR="000752AB" w:rsidRDefault="000752AB" w:rsidP="000752AB">
      <w:pPr>
        <w:rPr>
          <w:sz w:val="16"/>
        </w:rPr>
      </w:pPr>
      <w:r w:rsidRPr="000616C3">
        <w:rPr>
          <w:sz w:val="16"/>
        </w:rPr>
        <w:t>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0D2F03">
        <w:rPr>
          <w:u w:val="single"/>
        </w:rPr>
        <w:t>the impact of a second term would be more lasting</w:t>
      </w:r>
      <w:r w:rsidRPr="000616C3">
        <w:rPr>
          <w:sz w:val="16"/>
        </w:rPr>
        <w:t xml:space="preserve"> than that of the first. 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 This is one of those moments. After four years as president, </w:t>
      </w:r>
      <w:r w:rsidRPr="00792ABE">
        <w:rPr>
          <w:u w:val="single"/>
        </w:rPr>
        <w:t>Trump will have made at least two Supreme Court appointments, signed into law tax cuts, and rolled back federal regulation of the environment and the economy</w:t>
      </w:r>
      <w:r w:rsidRPr="000616C3">
        <w:rPr>
          <w:sz w:val="16"/>
        </w:rPr>
        <w:t xml:space="preserve">. Whatever you think of these actions, many of them can probably be offset or entirely undone in the future. </w:t>
      </w:r>
      <w:r w:rsidRPr="00792ABE">
        <w:rPr>
          <w:u w:val="single"/>
        </w:rPr>
        <w:t>The effects of a full eight years</w:t>
      </w:r>
      <w:r w:rsidRPr="000616C3">
        <w:rPr>
          <w:sz w:val="16"/>
        </w:rPr>
        <w:t xml:space="preserve"> of Trump </w:t>
      </w:r>
      <w:r w:rsidRPr="00792ABE">
        <w:rPr>
          <w:u w:val="single"/>
        </w:rPr>
        <w:t>will be</w:t>
      </w:r>
      <w:r w:rsidRPr="000616C3">
        <w:rPr>
          <w:sz w:val="16"/>
        </w:rPr>
        <w:t xml:space="preserve"> much more difficult, if not </w:t>
      </w:r>
      <w:r w:rsidRPr="00792ABE">
        <w:rPr>
          <w:u w:val="single"/>
        </w:rPr>
        <w:t>impossible, to undo</w:t>
      </w:r>
      <w:r w:rsidRPr="000616C3">
        <w:rPr>
          <w:sz w:val="16"/>
        </w:rPr>
        <w:t>. Three areas—</w:t>
      </w:r>
      <w:r w:rsidRPr="00792ABE">
        <w:rPr>
          <w:rStyle w:val="Emphasis"/>
        </w:rPr>
        <w:t>climate change</w:t>
      </w:r>
      <w:r w:rsidRPr="000616C3">
        <w:rPr>
          <w:sz w:val="16"/>
        </w:rPr>
        <w:t xml:space="preserve">, </w:t>
      </w:r>
      <w:r w:rsidRPr="00792ABE">
        <w:rPr>
          <w:rStyle w:val="Emphasis"/>
        </w:rPr>
        <w:t>the risk of a</w:t>
      </w:r>
      <w:r w:rsidRPr="000616C3">
        <w:rPr>
          <w:sz w:val="16"/>
        </w:rPr>
        <w:t xml:space="preserve"> renewed </w:t>
      </w:r>
      <w:r w:rsidRPr="00792ABE">
        <w:rPr>
          <w:rStyle w:val="Emphasis"/>
        </w:rPr>
        <w:t>global arms race,</w:t>
      </w:r>
      <w:r w:rsidRPr="000616C3">
        <w:rPr>
          <w:sz w:val="16"/>
        </w:rPr>
        <w:t xml:space="preserve"> </w:t>
      </w:r>
      <w:r w:rsidRPr="00792ABE">
        <w:rPr>
          <w:rStyle w:val="Emphasis"/>
        </w:rPr>
        <w:t>and control of the Supreme Court</w:t>
      </w:r>
      <w:r w:rsidRPr="000616C3">
        <w:rPr>
          <w:sz w:val="16"/>
        </w:rPr>
        <w:t>—</w:t>
      </w:r>
      <w:r w:rsidRPr="00792ABE">
        <w:rPr>
          <w:u w:val="single"/>
        </w:rPr>
        <w:t>illustrate the</w:t>
      </w:r>
      <w:r w:rsidRPr="000616C3">
        <w:rPr>
          <w:sz w:val="16"/>
        </w:rPr>
        <w:t xml:space="preserve"> historic </w:t>
      </w:r>
      <w:r w:rsidRPr="00792ABE">
        <w:rPr>
          <w:u w:val="single"/>
        </w:rPr>
        <w:t>significance of the 2020 election</w:t>
      </w:r>
      <w:r w:rsidRPr="000616C3">
        <w:rPr>
          <w:sz w:val="16"/>
        </w:rPr>
        <w:t xml:space="preserve">. The first two problems will become much harder to address as time goes on. The third one stands to remake our constitutional democracy and undermine the capacity for future change. In short, </w:t>
      </w:r>
      <w:r w:rsidRPr="00154ADE">
        <w:rPr>
          <w:u w:val="single"/>
        </w:rPr>
        <w:t>the biggest difference</w:t>
      </w:r>
      <w:r w:rsidRPr="000616C3">
        <w:rPr>
          <w:sz w:val="16"/>
        </w:rPr>
        <w:t xml:space="preserve"> between electing Trump</w:t>
      </w:r>
      <w:r w:rsidRPr="00154ADE">
        <w:rPr>
          <w:u w:val="single"/>
        </w:rPr>
        <w:t xml:space="preserve"> in </w:t>
      </w:r>
      <w:r w:rsidRPr="000616C3">
        <w:rPr>
          <w:sz w:val="16"/>
        </w:rPr>
        <w:t xml:space="preserve">2016 and </w:t>
      </w:r>
      <w:r w:rsidRPr="00154ADE">
        <w:rPr>
          <w:u w:val="single"/>
        </w:rPr>
        <w:t>reelecting Trump</w:t>
      </w:r>
      <w:r w:rsidRPr="000616C3">
        <w:rPr>
          <w:sz w:val="16"/>
        </w:rPr>
        <w:t xml:space="preserve"> in 2020 </w:t>
      </w:r>
      <w:r w:rsidRPr="00154ADE">
        <w:rPr>
          <w:u w:val="single"/>
        </w:rPr>
        <w:t>would be irreversibility</w:t>
      </w:r>
      <w:r w:rsidRPr="000616C3">
        <w:rPr>
          <w:sz w:val="16"/>
        </w:rPr>
        <w:t xml:space="preserve">.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w:t>
      </w:r>
      <w:r w:rsidRPr="00154ADE">
        <w:rPr>
          <w:u w:val="single"/>
        </w:rPr>
        <w:t>To have a chance at keeping global warming below 1.5 degrees</w:t>
      </w:r>
      <w:r w:rsidRPr="000616C3">
        <w:rPr>
          <w:sz w:val="16"/>
        </w:rPr>
        <w:t xml:space="preserve"> Celsius—</w:t>
      </w:r>
      <w:r w:rsidRPr="00154ADE">
        <w:rPr>
          <w:u w:val="single"/>
        </w:rPr>
        <w:t>the objective of the Paris climate agreement</w:t>
      </w:r>
      <w:r w:rsidRPr="000616C3">
        <w:rPr>
          <w:sz w:val="16"/>
        </w:rPr>
        <w:t xml:space="preserve">—the Intergovernmental Panel on Climate Change says that </w:t>
      </w:r>
      <w:r w:rsidRPr="00154ADE">
        <w:rPr>
          <w:u w:val="single"/>
        </w:rPr>
        <w:t xml:space="preserve">by 2030, CO2 emissions must drop </w:t>
      </w:r>
      <w:r w:rsidRPr="000616C3">
        <w:rPr>
          <w:sz w:val="16"/>
        </w:rPr>
        <w:t>some</w:t>
      </w:r>
      <w:r w:rsidRPr="00154ADE">
        <w:rPr>
          <w:u w:val="single"/>
        </w:rPr>
        <w:t xml:space="preserve"> 45 percent</w:t>
      </w:r>
      <w:r w:rsidRPr="000616C3">
        <w:rPr>
          <w:sz w:val="16"/>
        </w:rPr>
        <w:t xml:space="preserve"> from 2010 levels. Instead of declining, however, they are rising. In his first term, </w:t>
      </w:r>
      <w:r w:rsidRPr="007E033D">
        <w:rPr>
          <w:u w:val="single"/>
        </w:rPr>
        <w:t>Trump has announced plans to cancel existing climate reforms</w:t>
      </w:r>
      <w:r w:rsidRPr="000616C3">
        <w:rPr>
          <w:sz w:val="16"/>
        </w:rPr>
        <w:t xml:space="preserve">, </w:t>
      </w:r>
      <w:r w:rsidRPr="007E033D">
        <w:rPr>
          <w:u w:val="single"/>
        </w:rPr>
        <w:t>such as higher fuel-efficiency standards and limits on emissions from new coal-fired power plants</w:t>
      </w:r>
      <w:r w:rsidRPr="000616C3">
        <w:rPr>
          <w:sz w:val="16"/>
        </w:rPr>
        <w:t xml:space="preserve">, and he has pledged to pull the United States out of the Paris Agreement. </w:t>
      </w:r>
      <w:r w:rsidRPr="007E033D">
        <w:rPr>
          <w:u w:val="single"/>
        </w:rPr>
        <w:t>His reelection would put off a national commitment to decarbonization</w:t>
      </w:r>
      <w:r w:rsidRPr="000616C3">
        <w:rPr>
          <w:sz w:val="16"/>
        </w:rPr>
        <w:t xml:space="preserve"> until at least the second half of the 2020s, while encouraging other countries to do nothing as well.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 </w:t>
      </w:r>
      <w:r w:rsidRPr="007E033D">
        <w:rPr>
          <w:u w:val="single"/>
        </w:rPr>
        <w:t>The</w:t>
      </w:r>
      <w:r w:rsidRPr="000616C3">
        <w:rPr>
          <w:sz w:val="16"/>
        </w:rPr>
        <w:t xml:space="preserve"> </w:t>
      </w:r>
      <w:r w:rsidRPr="007E033D">
        <w:rPr>
          <w:u w:val="single"/>
        </w:rPr>
        <w:t>2020 election will</w:t>
      </w:r>
      <w:r w:rsidRPr="000616C3">
        <w:rPr>
          <w:sz w:val="16"/>
        </w:rPr>
        <w:t xml:space="preserve"> also </w:t>
      </w:r>
      <w:r w:rsidRPr="007E033D">
        <w:rPr>
          <w:u w:val="single"/>
        </w:rPr>
        <w:t>determine</w:t>
      </w:r>
      <w:r w:rsidRPr="000616C3">
        <w:rPr>
          <w:sz w:val="16"/>
        </w:rPr>
        <w:t xml:space="preserve"> whether the U.S. continues on a course that all but guarantees another kind of runaway global change—</w:t>
      </w:r>
      <w:r w:rsidRPr="007E033D">
        <w:rPr>
          <w:u w:val="single"/>
        </w:rPr>
        <w:t>a stepped-up arms race</w:t>
      </w:r>
      <w:r w:rsidRPr="000616C3">
        <w:rPr>
          <w:sz w:val="16"/>
        </w:rPr>
        <w:t xml:space="preserve">, and </w:t>
      </w:r>
      <w:r w:rsidRPr="007E033D">
        <w:rPr>
          <w:u w:val="single"/>
        </w:rPr>
        <w:t>with</w:t>
      </w:r>
      <w:r w:rsidRPr="000616C3">
        <w:rPr>
          <w:sz w:val="16"/>
        </w:rPr>
        <w:t xml:space="preserve"> it </w:t>
      </w:r>
      <w:r w:rsidRPr="007E033D">
        <w:rPr>
          <w:u w:val="single"/>
        </w:rPr>
        <w:t>a heightened risk of</w:t>
      </w:r>
      <w:r w:rsidRPr="000616C3">
        <w:rPr>
          <w:sz w:val="16"/>
        </w:rPr>
        <w:t xml:space="preserve"> nuclear accidents and </w:t>
      </w:r>
      <w:r w:rsidRPr="007E033D">
        <w:rPr>
          <w:u w:val="single"/>
        </w:rPr>
        <w:t>nuclear war</w:t>
      </w:r>
      <w:r w:rsidRPr="000616C3">
        <w:rPr>
          <w:sz w:val="16"/>
        </w:rPr>
        <w:t xml:space="preserve">. </w:t>
      </w:r>
      <w:r w:rsidRPr="003935A0">
        <w:rPr>
          <w:u w:val="single"/>
        </w:rPr>
        <w:t>Trump’s “America first” doctrine, attacks</w:t>
      </w:r>
      <w:r w:rsidRPr="000616C3">
        <w:rPr>
          <w:sz w:val="16"/>
        </w:rPr>
        <w:t xml:space="preserve"> on America’s </w:t>
      </w:r>
      <w:r w:rsidRPr="003935A0">
        <w:rPr>
          <w:u w:val="single"/>
        </w:rPr>
        <w:t>alliances, and</w:t>
      </w:r>
      <w:r w:rsidRPr="000616C3">
        <w:rPr>
          <w:sz w:val="16"/>
        </w:rPr>
        <w:t xml:space="preserve"> unilateral </w:t>
      </w:r>
      <w:r w:rsidRPr="003935A0">
        <w:rPr>
          <w:u w:val="single"/>
        </w:rPr>
        <w:t>withdrawal from arms-control treaties have made</w:t>
      </w:r>
      <w:r w:rsidRPr="000616C3">
        <w:rPr>
          <w:sz w:val="16"/>
        </w:rPr>
        <w:t xml:space="preserve"> </w:t>
      </w:r>
      <w:r w:rsidRPr="003935A0">
        <w:rPr>
          <w:u w:val="single"/>
        </w:rPr>
        <w:t>the world</w:t>
      </w:r>
      <w:r w:rsidRPr="000616C3">
        <w:rPr>
          <w:sz w:val="16"/>
        </w:rPr>
        <w:t xml:space="preserve"> far more </w:t>
      </w:r>
      <w:r w:rsidRPr="003935A0">
        <w:rPr>
          <w:u w:val="single"/>
        </w:rPr>
        <w:t>dangerous.</w:t>
      </w:r>
      <w:r w:rsidRPr="000616C3">
        <w:rPr>
          <w:sz w:val="16"/>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3935A0">
        <w:rPr>
          <w:u w:val="single"/>
        </w:rPr>
        <w:t>If he is reelected</w:t>
      </w:r>
      <w:r w:rsidRPr="000616C3">
        <w:rPr>
          <w:sz w:val="16"/>
        </w:rPr>
        <w:t xml:space="preserve">, however, </w:t>
      </w:r>
      <w:r w:rsidRPr="003935A0">
        <w:rPr>
          <w:u w:val="single"/>
        </w:rPr>
        <w:t>several countries may opt to pursue nuclear weapons</w:t>
      </w:r>
      <w:r w:rsidRPr="000616C3">
        <w:rPr>
          <w:sz w:val="16"/>
        </w:rPr>
        <w:t xml:space="preserve">, </w:t>
      </w:r>
      <w:r w:rsidRPr="003935A0">
        <w:rPr>
          <w:u w:val="single"/>
        </w:rPr>
        <w:t>especially</w:t>
      </w:r>
      <w:r w:rsidRPr="000616C3">
        <w:rPr>
          <w:sz w:val="16"/>
        </w:rPr>
        <w:t xml:space="preserve"> those </w:t>
      </w:r>
      <w:r w:rsidRPr="003935A0">
        <w:rPr>
          <w:u w:val="single"/>
        </w:rPr>
        <w:t>in</w:t>
      </w:r>
      <w:r w:rsidRPr="000616C3">
        <w:rPr>
          <w:sz w:val="16"/>
        </w:rPr>
        <w:t xml:space="preserve"> regions that have relied on American security guarantees, such as </w:t>
      </w:r>
      <w:r w:rsidRPr="003935A0">
        <w:rPr>
          <w:u w:val="single"/>
        </w:rPr>
        <w:t>the Middle East and Northeast Asia.</w:t>
      </w:r>
      <w:r w:rsidRPr="000616C3">
        <w:rPr>
          <w:sz w:val="16"/>
        </w:rPr>
        <w:t xml:space="preserve"> </w:t>
      </w:r>
      <w:r w:rsidRPr="003935A0">
        <w:rPr>
          <w:u w:val="single"/>
        </w:rPr>
        <w:t>At stake is the global nonproliferation regime</w:t>
      </w:r>
      <w:r w:rsidRPr="000616C3">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w:t>
      </w:r>
      <w:r w:rsidRPr="005C3CD0">
        <w:rPr>
          <w:u w:val="single"/>
        </w:rPr>
        <w:t>he announced that the U.S. would withdraw from</w:t>
      </w:r>
      <w:r w:rsidRPr="000616C3">
        <w:rPr>
          <w:sz w:val="16"/>
        </w:rPr>
        <w:t xml:space="preserve"> </w:t>
      </w:r>
      <w:r w:rsidRPr="005C3CD0">
        <w:rPr>
          <w:u w:val="single"/>
        </w:rPr>
        <w:t>the</w:t>
      </w:r>
      <w:r w:rsidRPr="000616C3">
        <w:rPr>
          <w:sz w:val="16"/>
        </w:rPr>
        <w:t xml:space="preserve"> Intermediate-Range Nuclear Forces (</w:t>
      </w:r>
      <w:r w:rsidRPr="005C3CD0">
        <w:rPr>
          <w:u w:val="single"/>
        </w:rPr>
        <w:t>INF</w:t>
      </w:r>
      <w:r w:rsidRPr="000616C3">
        <w:rPr>
          <w:sz w:val="16"/>
        </w:rPr>
        <w:t xml:space="preserve">) Treaty signed in 1987 by Ronald Reagan and Mikhail Gorbachev. While the Russian violations of the treaty that Trump cited are inexcusable, he has made no effort to hold Russia to its obligations—to the contrary, </w:t>
      </w:r>
      <w:r w:rsidRPr="005C3CD0">
        <w:rPr>
          <w:u w:val="single"/>
        </w:rPr>
        <w:t>by destroying the treaty, he has let Russia off the hook</w:t>
      </w:r>
      <w:r w:rsidRPr="000616C3">
        <w:rPr>
          <w:sz w:val="16"/>
        </w:rPr>
        <w:t xml:space="preserve">. What’s more, he has displayed no interest in extending New START, which since 2011 has limited the strategic nuclear arsenals of Russia and the United States. If the treaty is allowed to expire, 2021 will mark the first year since 1972 </w:t>
      </w:r>
      <w:r w:rsidRPr="005C3CD0">
        <w:rPr>
          <w:u w:val="single"/>
        </w:rPr>
        <w:t>without a legally binding agreement</w:t>
      </w:r>
      <w:r w:rsidRPr="000616C3">
        <w:rPr>
          <w:sz w:val="16"/>
        </w:rPr>
        <w:t xml:space="preserve"> in place </w:t>
      </w:r>
      <w:r w:rsidRPr="005C3CD0">
        <w:rPr>
          <w:u w:val="single"/>
        </w:rPr>
        <w:t>to control</w:t>
      </w:r>
      <w:r w:rsidRPr="000616C3">
        <w:rPr>
          <w:sz w:val="16"/>
        </w:rPr>
        <w:t xml:space="preserve"> and reduce </w:t>
      </w:r>
      <w:r w:rsidRPr="005C3CD0">
        <w:rPr>
          <w:u w:val="single"/>
        </w:rPr>
        <w:t>the deadliest arsenals</w:t>
      </w:r>
      <w:r w:rsidRPr="000616C3">
        <w:rPr>
          <w:sz w:val="16"/>
        </w:rPr>
        <w:t xml:space="preserve"> ever created. </w:t>
      </w:r>
      <w:r w:rsidRPr="005C3CD0">
        <w:rPr>
          <w:u w:val="single"/>
        </w:rPr>
        <w:t>The prospect of a new nuclear arms race is</w:t>
      </w:r>
      <w:r w:rsidRPr="000616C3">
        <w:rPr>
          <w:sz w:val="16"/>
        </w:rPr>
        <w:t xml:space="preserve"> suddenly very</w:t>
      </w:r>
      <w:r w:rsidRPr="005C3CD0">
        <w:rPr>
          <w:u w:val="single"/>
        </w:rPr>
        <w:t xml:space="preserve"> real</w:t>
      </w:r>
      <w:r w:rsidRPr="000616C3">
        <w:rPr>
          <w:sz w:val="16"/>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w:t>
      </w:r>
    </w:p>
    <w:p w14:paraId="42EFAEBD" w14:textId="77777777" w:rsidR="008846A3" w:rsidRDefault="008846A3" w:rsidP="008846A3">
      <w:pPr>
        <w:pStyle w:val="Heading4"/>
      </w:pPr>
      <w:r>
        <w:t>Their impact is inevitable – Trump won’t settle for less than dictator for life.</w:t>
      </w:r>
    </w:p>
    <w:p w14:paraId="000F5158" w14:textId="77777777" w:rsidR="008846A3" w:rsidRPr="00AF6B69" w:rsidRDefault="008846A3" w:rsidP="008846A3">
      <w:r>
        <w:rPr>
          <w:rStyle w:val="Style13ptBold"/>
        </w:rPr>
        <w:t xml:space="preserve">Hasan 3/10 </w:t>
      </w:r>
      <w:r w:rsidRPr="00AF6B69">
        <w:t>Mehdi Hasan is a contributing writer for the New Statesman and the co-author of Ed: The Milibands and the Making of a Labour Leader. He was the New Statesman’s senior editor (politics) from 2009-12.</w:t>
      </w:r>
      <w:r>
        <w:t>, March 10, 2018</w:t>
      </w:r>
      <w:r w:rsidRPr="00AF6B69">
        <w:t xml:space="preserve">, "Could Donald Trump refuse to leave office when his presidency is up?," No Publication, </w:t>
      </w:r>
      <w:hyperlink r:id="rId63" w:history="1">
        <w:r w:rsidRPr="00104582">
          <w:rPr>
            <w:rStyle w:val="Hyperlink"/>
          </w:rPr>
          <w:t>https://www.newstatesman.com/world/north-america/2018/03/could-donald-trump-refuse-leave-office-when-his-presidency</w:t>
        </w:r>
      </w:hyperlink>
      <w:r>
        <w:t xml:space="preserve"> SM</w:t>
      </w:r>
    </w:p>
    <w:p w14:paraId="66B057C9" w14:textId="77777777" w:rsidR="008846A3" w:rsidRPr="00AF6B69" w:rsidRDefault="008846A3" w:rsidP="008846A3">
      <w:pPr>
        <w:rPr>
          <w:sz w:val="16"/>
        </w:rPr>
      </w:pPr>
      <w:r w:rsidRPr="00AF6B69">
        <w:rPr>
          <w:rStyle w:val="StyleUnderline"/>
        </w:rPr>
        <w:t>Could Donald Trump refuse to leave office when his presidency is up?</w:t>
      </w:r>
      <w:r>
        <w:rPr>
          <w:rStyle w:val="StyleUnderline"/>
        </w:rPr>
        <w:t xml:space="preserve"> </w:t>
      </w:r>
      <w:r w:rsidRPr="00AF6B69">
        <w:rPr>
          <w:sz w:val="16"/>
        </w:rPr>
        <w:t xml:space="preserve">The US leader’s latest praise for an authoritarian power grab is made scarier by not being an isolated incident. BY MEHDI HASAN Donald Trump PHOTO: GETTY Sign Up Get the New Statesman’s Morning Call email. SIGN-UP </w:t>
      </w:r>
      <w:r w:rsidRPr="00AF6B69">
        <w:rPr>
          <w:rStyle w:val="StyleUnderline"/>
        </w:rPr>
        <w:t>He’s now president for life,” Donald Trump told a closed-door meeting of Republican donors at his Mar-a-Lago resort on 3 March, referring to the Chinese government’s decision to abolish term limits and allow President Xi Jinping to rule indefinitely. “And look, he was able to do that. I think it’s great. Maybe we’ll have to give that a shot some day.”</w:t>
      </w:r>
      <w:r>
        <w:rPr>
          <w:rStyle w:val="StyleUnderline"/>
        </w:rPr>
        <w:t xml:space="preserve"> </w:t>
      </w:r>
      <w:r w:rsidRPr="00AF6B69">
        <w:rPr>
          <w:sz w:val="16"/>
        </w:rPr>
        <w:t>Is this the “scariest thing Donald Trump has said as president”, to quote a headline on the CNN website? Was this Trump not just endorsing but envying a model of dictatorship? Or was he just joking? To be fair, the US president was smiling and there were laughs from the audience. So it was all tongue-in-cheek, right? Right? Perhaps not. “</w:t>
      </w:r>
      <w:r w:rsidRPr="00AF6B69">
        <w:rPr>
          <w:rStyle w:val="StyleUnderline"/>
        </w:rPr>
        <w:t>Authoritarians and aspiring authoritarians often ‘joke’ about power grabs or autocratic behaviour as a ‘trial balloon’ to gauge public reaction</w:t>
      </w:r>
      <w:r w:rsidRPr="00AF6B69">
        <w:rPr>
          <w:sz w:val="16"/>
        </w:rPr>
        <w:t xml:space="preserve">,” says Brian Klaas, an American political scientist who specialises in authoritarianism and political violence, and is author of the recent book, The Despot’s Apprentice: Donald Trump’s Attack on Democracy. Klaas has a point: Trump’s fellow populist, Philippine president Rodrigo Duterte, “joked” about assassinating reporters when he came to office in 2016. Today, the Philippines ranks as one of the most dangerous countries in the world in which to be a journalist. </w:t>
      </w:r>
      <w:r w:rsidRPr="00AF6B69">
        <w:rPr>
          <w:rStyle w:val="StyleUnderline"/>
        </w:rPr>
        <w:t>The US president’s praise for an authoritarian power grab isn’t an isolated incident, Klass tells me. “It wasn’t a joke. It was a window into a man who values strongmen over democratic institutions and has exhibited that trait for years.”</w:t>
      </w:r>
      <w:r>
        <w:rPr>
          <w:rStyle w:val="StyleUnderline"/>
        </w:rPr>
        <w:t xml:space="preserve"> </w:t>
      </w:r>
      <w:r w:rsidRPr="00AF6B69">
        <w:rPr>
          <w:rStyle w:val="StyleUnderline"/>
        </w:rPr>
        <w:t>Trump has form when it comes to praising dictators, despots and autocrats</w:t>
      </w:r>
      <w:r w:rsidRPr="00AF6B69">
        <w:rPr>
          <w:sz w:val="16"/>
        </w:rPr>
        <w:t xml:space="preserve">: from Russia’s Vladimir Putin (“He’s been a leader, far more than [Barack Obama] has been a leader”); to Egypt’s Abdel Fattah el-Sisi (“He’s done a fantastic job in a very difficult situation”); to Duterte (“I just wanted to congratulate you because I am hearing of the unbelievable job on the drug problem”). In an interview with Playboy magazine back in 1990, the then property tycoon hailed the Chinese Communist Party’s murderous response to the Tiananmen Square protests. “They were vicious, they were horrible, but they put it down with strength. That shows you the power of strength.” In contrast, Trump added, “our country is right now perceived as weak”. Other US presidents have cosied up to tyrants – think Bill Clinton and Hosni Mubarak or George W Bush and the Saudis – but few have done so as proudly as the current occupant of the Oval Office. </w:t>
      </w:r>
      <w:r w:rsidRPr="00AF6B69">
        <w:rPr>
          <w:rStyle w:val="StyleUnderline"/>
        </w:rPr>
        <w:t>Then there is Trump’s domestic record. Political scientists agree that authoritarian or illiberal rule is not only the result of military coups or tanks on the streets. Rather, the slow erosion of democratic norms can also open the door to creeping authoritarianism. Wittingly or unwittingly, Trump has borrowed from the playbook of every successful autocrat of the modern era.</w:t>
      </w:r>
      <w:r>
        <w:rPr>
          <w:rStyle w:val="StyleUnderline"/>
        </w:rPr>
        <w:t xml:space="preserve"> </w:t>
      </w:r>
      <w:r w:rsidRPr="00AF6B69">
        <w:rPr>
          <w:sz w:val="16"/>
        </w:rPr>
        <w:t xml:space="preserve">Consider the evidence. </w:t>
      </w:r>
      <w:r w:rsidRPr="00AF6B69">
        <w:rPr>
          <w:rStyle w:val="StyleUnderline"/>
        </w:rPr>
        <w:t>Undermine the rule of law and the independence of the judiciary? Check</w:t>
      </w:r>
      <w:r w:rsidRPr="00AF6B69">
        <w:rPr>
          <w:sz w:val="16"/>
        </w:rPr>
        <w:t xml:space="preserve">. Trump has attacked “so-called” judges who have ruled against him while tweeting that a New York terror suspect “SHOULD GET DEATH PENALTY”. </w:t>
      </w:r>
      <w:r w:rsidRPr="00AF6B69">
        <w:rPr>
          <w:rStyle w:val="StyleUnderline"/>
        </w:rPr>
        <w:t>Politicise law enforcement and the security services? Check</w:t>
      </w:r>
      <w:r w:rsidRPr="00AF6B69">
        <w:rPr>
          <w:sz w:val="16"/>
        </w:rPr>
        <w:t xml:space="preserve">. Trump fired FBI chief James Comey, tried to sack special counsel Robert Mueller and now wants to remove his attorney general, Jeff Sessions. </w:t>
      </w:r>
      <w:r w:rsidRPr="00AF6B69">
        <w:rPr>
          <w:rStyle w:val="StyleUnderline"/>
        </w:rPr>
        <w:t xml:space="preserve">Demonise the free press? Check. </w:t>
      </w:r>
      <w:r w:rsidRPr="00AF6B69">
        <w:rPr>
          <w:sz w:val="16"/>
        </w:rPr>
        <w:t xml:space="preserve">Trump has repeatedly lambasted his critics in the media as “fake news”, “scum” and “losers”. He has dubbed leading news organisations such as CNN and the New York Times as “the enemy of the American people”. </w:t>
      </w:r>
      <w:r w:rsidRPr="00AF6B69">
        <w:rPr>
          <w:rStyle w:val="StyleUnderline"/>
        </w:rPr>
        <w:t>Fetishise the military? Check</w:t>
      </w:r>
      <w:r w:rsidRPr="00AF6B69">
        <w:rPr>
          <w:sz w:val="16"/>
        </w:rPr>
        <w:t xml:space="preserve">. Trump has surrounded himself with unelected former generals – his chief of staff and his defence secretary, among them – and even demanded a military parade be held in Washington, DC. </w:t>
      </w:r>
      <w:r w:rsidRPr="00AF6B69">
        <w:rPr>
          <w:rStyle w:val="StyleUnderline"/>
        </w:rPr>
        <w:t>Delegitimise the electoral process? Check</w:t>
      </w:r>
      <w:r w:rsidRPr="00AF6B69">
        <w:rPr>
          <w:sz w:val="16"/>
        </w:rPr>
        <w:t xml:space="preserve">. Trump has claimed that “millions of people… voted illegally” for his opponent and has spread false claims about “serious voter fraud” in the United States. </w:t>
      </w:r>
      <w:r w:rsidRPr="00AF6B69">
        <w:rPr>
          <w:rStyle w:val="StyleUnderline"/>
        </w:rPr>
        <w:t>Criminalise the opposition? Trump has pressured the justice department to investigate his 2016 opponent, “Crooked” Hillary Clinton, and called for the jailing of her former aide Huma Abedin.</w:t>
      </w:r>
      <w:r>
        <w:rPr>
          <w:rStyle w:val="StyleUnderline"/>
        </w:rPr>
        <w:t xml:space="preserve"> </w:t>
      </w:r>
      <w:r w:rsidRPr="00AF6B69">
        <w:rPr>
          <w:rStyle w:val="StyleUnderline"/>
        </w:rPr>
        <w:t>The normalisation of this behaviour is perhaps the single biggest threat to American democracy – because it could outlast Trump’s presidency.</w:t>
      </w:r>
      <w:r w:rsidRPr="00AF6B69">
        <w:rPr>
          <w:sz w:val="16"/>
        </w:rPr>
        <w:t xml:space="preserve"> “Previously unthinkable attacks on the press and calls to jail political rivals have become routine,” says Klaas. “That will have lasting consequences even if checks and balances were functioning properly, because 30 to 40 per cent of voters are not just OK with authoritarian populism; they actually applaud it.”</w:t>
      </w:r>
    </w:p>
    <w:p w14:paraId="325D5E19" w14:textId="77777777" w:rsidR="008846A3" w:rsidRDefault="008846A3" w:rsidP="000752AB">
      <w:pPr>
        <w:rPr>
          <w:sz w:val="16"/>
        </w:rPr>
      </w:pPr>
    </w:p>
    <w:p w14:paraId="4358FD15" w14:textId="3903CE7A" w:rsidR="00B1496F" w:rsidRDefault="00B1496F" w:rsidP="00B1496F">
      <w:pPr>
        <w:pStyle w:val="Heading3"/>
      </w:pPr>
      <w:r>
        <w:t>Climate !</w:t>
      </w:r>
    </w:p>
    <w:p w14:paraId="7EC1E0EC" w14:textId="77777777" w:rsidR="00B1496F" w:rsidRDefault="00B1496F" w:rsidP="00B1496F">
      <w:pPr>
        <w:pStyle w:val="Heading4"/>
      </w:pPr>
      <w:r>
        <w:t xml:space="preserve">Reelection allows trump to cancel vital climate reform policies </w:t>
      </w:r>
    </w:p>
    <w:p w14:paraId="6EDEBB50" w14:textId="77777777" w:rsidR="00B1496F" w:rsidRPr="009C161B" w:rsidRDefault="00B1496F" w:rsidP="00B1496F">
      <w:r>
        <w:rPr>
          <w:rStyle w:val="Style13ptBold"/>
        </w:rPr>
        <w:t xml:space="preserve">Starr 19 </w:t>
      </w:r>
      <w:r w:rsidRPr="009C161B">
        <w:t>(</w:t>
      </w:r>
      <w:r>
        <w:t xml:space="preserve">paul starr, </w:t>
      </w:r>
      <w:r w:rsidRPr="009C161B">
        <w:t>professor of sociology and public affairs at Princeton and a winner of the Pulitzer Prize for General Nonfiction. author of Entrenchment: Wealth, Power, and the Constitution of Democratic Societies.</w:t>
      </w:r>
      <w:r>
        <w:t xml:space="preserve"> “</w:t>
      </w:r>
      <w:r w:rsidRPr="009C161B">
        <w:t>Trump’s Second Term</w:t>
      </w:r>
      <w:r>
        <w:t xml:space="preserve">”. The atlantic. May 2019. </w:t>
      </w:r>
      <w:hyperlink r:id="rId64" w:history="1">
        <w:r w:rsidRPr="000C33BD">
          <w:rPr>
            <w:rStyle w:val="Hyperlink"/>
          </w:rPr>
          <w:t>https://www.theatlantic.com/magazine/archive/2019/05/trump-2020-second-term/585994/)</w:t>
        </w:r>
      </w:hyperlink>
      <w:r>
        <w:t xml:space="preserve"> kb </w:t>
      </w:r>
    </w:p>
    <w:p w14:paraId="1DAD76ED" w14:textId="6A0221F2" w:rsidR="00B1496F" w:rsidRDefault="00B1496F" w:rsidP="00B1496F">
      <w:pPr>
        <w:rPr>
          <w:rStyle w:val="StyleUnderline"/>
        </w:rPr>
      </w:pPr>
      <w:r w:rsidRPr="00B1496F">
        <w:rPr>
          <w:sz w:val="16"/>
        </w:rPr>
        <w:t>So far, much of the concern about the long-term effects of Trump’s presidency has centered on his antidemocratic tendencies. But even if we take those off the table—</w:t>
      </w:r>
      <w:r w:rsidRPr="009C161B">
        <w:rPr>
          <w:rStyle w:val="StyleUnderline"/>
        </w:rPr>
        <w:t>even if we assume that Trump continues to be hemmed in by other parts of the government and by outside institutions, and that he governs no more effectively than he has until now—the impact of a second term would be more lasting than that of the first.</w:t>
      </w:r>
      <w:r>
        <w:rPr>
          <w:rStyle w:val="StyleUnderline"/>
        </w:rPr>
        <w:t xml:space="preserve"> </w:t>
      </w:r>
      <w:r w:rsidRPr="00B1496F">
        <w:rPr>
          <w:sz w:val="16"/>
        </w:rPr>
        <w:t xml:space="preserve">In normal politics, the policies adopted by a president and Congress may zig one way, and those of the next president and Congress may zag the other. The contending parties take our system’s rules as a given, and fight over what they understand to be reversible policies and power arrangements. But some situations are not like that; a zig one way makes it hard to zag back. This is one of those moments. </w:t>
      </w:r>
      <w:r w:rsidRPr="009C161B">
        <w:rPr>
          <w:rStyle w:val="StyleUnderline"/>
        </w:rPr>
        <w:t>After four years as president, Trump will have made at least two Supreme Court appointments, signed into law tax cuts, and rolled back federal regulation of the environment and the economy.</w:t>
      </w:r>
      <w:r w:rsidRPr="00B1496F">
        <w:rPr>
          <w:sz w:val="16"/>
        </w:rPr>
        <w:t xml:space="preserve"> Whatever you think of these actions, many of them can probably be offset or entirely undone in the future. </w:t>
      </w:r>
      <w:r w:rsidRPr="009C161B">
        <w:rPr>
          <w:rStyle w:val="StyleUnderline"/>
        </w:rPr>
        <w:t>The effects of a full eight years of Trump will be much more difficult, if not impossible, to undo.</w:t>
      </w:r>
      <w:r>
        <w:rPr>
          <w:rStyle w:val="StyleUnderline"/>
        </w:rPr>
        <w:t xml:space="preserve"> </w:t>
      </w:r>
      <w:r w:rsidRPr="009C161B">
        <w:rPr>
          <w:rStyle w:val="StyleUnderline"/>
        </w:rPr>
        <w:t xml:space="preserve">Three areas—climate change, the risk of a renewed global arms race, and control of the Supreme Court—illustrate the historic significance of the 2020 election. The first two problems will become much harder to address as time goes on. </w:t>
      </w:r>
      <w:r w:rsidRPr="00B1496F">
        <w:rPr>
          <w:sz w:val="16"/>
        </w:rPr>
        <w:t xml:space="preserve">The third one stands to remake our constitutional democracy and undermine the capacity for future change. In short, the biggest difference between electing Trump in 2016 and </w:t>
      </w:r>
      <w:r w:rsidRPr="009C161B">
        <w:rPr>
          <w:rStyle w:val="StyleUnderline"/>
        </w:rPr>
        <w:t>reelecting Trump in 2020 would be irreversibility. Climate policy is now the most obvious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w:t>
      </w:r>
      <w:r>
        <w:rPr>
          <w:rStyle w:val="StyleUnderline"/>
        </w:rPr>
        <w:t xml:space="preserve"> </w:t>
      </w:r>
      <w:r w:rsidRPr="00B1496F">
        <w:rPr>
          <w:sz w:val="16"/>
        </w:rPr>
        <w:t xml:space="preserve">In his first term, </w:t>
      </w:r>
      <w:r w:rsidRPr="009C161B">
        <w:rPr>
          <w:rStyle w:val="StyleUnderline"/>
        </w:rPr>
        <w:t>Trump has announced plans to cancel existing climate reforms, such as higher fuel-efficiency standards and limits on emissions from new coal-fired power plants, and he has pledged to pull the United States out of the Paris Agreement.</w:t>
      </w:r>
      <w:r w:rsidRPr="00B1496F">
        <w:rPr>
          <w:sz w:val="16"/>
        </w:rPr>
        <w:t xml:space="preserve"> </w:t>
      </w:r>
      <w:r w:rsidRPr="009C161B">
        <w:rPr>
          <w:rStyle w:val="StyleUnderline"/>
        </w:rPr>
        <w:t>His reelection would put off a national commitment to decarbonization until at least the second half of the 2020s, while encouraging other countries to do nothing</w:t>
      </w:r>
      <w:r w:rsidRPr="00B1496F">
        <w:rPr>
          <w:sz w:val="16"/>
        </w:rPr>
        <w:t xml:space="preserve"> as well. And change that is delayed becomes more economically and politically difficult. According to the Global Carbon Project, </w:t>
      </w:r>
      <w:r w:rsidRPr="009C161B">
        <w:rPr>
          <w:rStyle w:val="StyleUnderline"/>
        </w:rPr>
        <w:t>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p>
    <w:p w14:paraId="39D36B23" w14:textId="77777777" w:rsidR="00B1496F" w:rsidRPr="00B1496F" w:rsidRDefault="00B1496F" w:rsidP="00B1496F"/>
    <w:p w14:paraId="06D98171" w14:textId="77777777" w:rsidR="00967ABF" w:rsidRDefault="00967ABF" w:rsidP="00967ABF">
      <w:pPr>
        <w:pStyle w:val="Heading4"/>
      </w:pPr>
      <w:r>
        <w:t xml:space="preserve">Climate change leads to domino effect – extinction </w:t>
      </w:r>
    </w:p>
    <w:p w14:paraId="61476D3E" w14:textId="77777777" w:rsidR="00967ABF" w:rsidRDefault="00967ABF" w:rsidP="00967ABF">
      <w:r w:rsidRPr="00B1496F">
        <w:rPr>
          <w:rStyle w:val="Style13ptBold"/>
        </w:rPr>
        <w:t>Flinders University 18</w:t>
      </w:r>
      <w:r>
        <w:t xml:space="preserve"> (Flinders university, “</w:t>
      </w:r>
      <w:r w:rsidRPr="006009EF">
        <w:t>Climate change risks 'extinction domino effect'</w:t>
      </w:r>
      <w:r>
        <w:t>”. Science daily. November 29</w:t>
      </w:r>
      <w:r w:rsidRPr="006009EF">
        <w:rPr>
          <w:vertAlign w:val="superscript"/>
        </w:rPr>
        <w:t>th</w:t>
      </w:r>
      <w:r>
        <w:t xml:space="preserve">, 2018. </w:t>
      </w:r>
      <w:hyperlink r:id="rId65" w:history="1">
        <w:r w:rsidRPr="000C33BD">
          <w:rPr>
            <w:rStyle w:val="Hyperlink"/>
          </w:rPr>
          <w:t>https://www.sciencedaily.com/releases/2018/11/181129122506.htm)</w:t>
        </w:r>
      </w:hyperlink>
      <w:r>
        <w:t xml:space="preserve"> kb </w:t>
      </w:r>
    </w:p>
    <w:p w14:paraId="5ECAF493" w14:textId="2F9450C2" w:rsidR="00967ABF" w:rsidRPr="00967ABF" w:rsidRDefault="00967ABF" w:rsidP="00967ABF">
      <w:pPr>
        <w:rPr>
          <w:sz w:val="16"/>
        </w:rPr>
      </w:pPr>
      <w:r w:rsidRPr="002C3DF3">
        <w:rPr>
          <w:rStyle w:val="StyleUnderline"/>
        </w:rPr>
        <w:t>New research reveals the extinction of plant or animal species from extreme environmental change increases the risk of an 'extinction domino effect' that could annihilate all life on Earth.</w:t>
      </w:r>
      <w:r>
        <w:rPr>
          <w:rStyle w:val="StyleUnderline"/>
        </w:rPr>
        <w:t xml:space="preserve"> </w:t>
      </w:r>
      <w:r w:rsidRPr="002C3DF3">
        <w:rPr>
          <w:rStyle w:val="StyleUnderline"/>
        </w:rPr>
        <w:t>This would be the worst-case scenario of what scientists call 'co-extinctions', where an organism dies out because it depends on another doomed species, with the findings published today in the journal Scientific Reports.</w:t>
      </w:r>
      <w:r>
        <w:rPr>
          <w:rStyle w:val="StyleUnderline"/>
        </w:rPr>
        <w:t xml:space="preserve"> </w:t>
      </w:r>
      <w:r w:rsidRPr="00967ABF">
        <w:rPr>
          <w:sz w:val="16"/>
        </w:rPr>
        <w:t xml:space="preserve">Think of a plant's flower pollinated by only one species of bee -- if the bee becomes extinct, so too will the plant eventually. </w:t>
      </w:r>
      <w:r w:rsidRPr="002C3DF3">
        <w:rPr>
          <w:rStyle w:val="StyleUnderline"/>
        </w:rPr>
        <w:t xml:space="preserve">"Even the most resilient species will inevitably fall victim to the synergies among extinction drivers as extreme stresses drive ecosystems to collapse." </w:t>
      </w:r>
      <w:r w:rsidRPr="00967ABF">
        <w:rPr>
          <w:sz w:val="16"/>
        </w:rPr>
        <w:t xml:space="preserve">says lead author Dr Giovanni Strona of the European Commission's Joint Research Centre based in Ispra in northern Italy. </w:t>
      </w:r>
      <w:r w:rsidRPr="002C3DF3">
        <w:rPr>
          <w:rStyle w:val="StyleUnderline"/>
        </w:rPr>
        <w:t>Researchers</w:t>
      </w:r>
      <w:r w:rsidRPr="00967ABF">
        <w:rPr>
          <w:sz w:val="16"/>
        </w:rPr>
        <w:t xml:space="preserve"> from Italy and Australia </w:t>
      </w:r>
      <w:r w:rsidRPr="002C3DF3">
        <w:rPr>
          <w:rStyle w:val="StyleUnderline"/>
        </w:rPr>
        <w:t>simulated 2,000 'virtual earths' linking animal and plant species. Using sophisticated modelling, they subjected the virtual earths to catastrophic environmental changes that ultimately annihilated all life.</w:t>
      </w:r>
      <w:r>
        <w:rPr>
          <w:rStyle w:val="StyleUnderline"/>
        </w:rPr>
        <w:t xml:space="preserve"> </w:t>
      </w:r>
      <w:r w:rsidRPr="00967ABF">
        <w:rPr>
          <w:sz w:val="16"/>
        </w:rPr>
        <w:t xml:space="preserve">Examples of the kinds of catastrophes they simulated included runaway global warming, scenarios of 'nuclear winter' following the detonation of multiple atomic bombs, and a large asteroid impact. "What we were trying to test is whether the variable tolerances to extreme global heating or cooling by different species are enough to explain overall extinction rates," "But because all species are connected in the web of life, our paper demonstrates that </w:t>
      </w:r>
      <w:r w:rsidRPr="002C3DF3">
        <w:rPr>
          <w:rStyle w:val="StyleUnderline"/>
        </w:rPr>
        <w:t>even the most tolerant species ultimately succumb to extinction when the less-tolerant species on which they depend disappear</w:t>
      </w:r>
      <w:r w:rsidRPr="00967ABF">
        <w:rPr>
          <w:sz w:val="16"/>
        </w:rPr>
        <w:t xml:space="preserve">." "Failing to take into account these co-extinctions therefore underestimates the rate and magnitude of the loss of entire species from events like climate change by up to 10 times," says co-author Professor Bradshaw of Flinders University in South Australia Professor Bradshaw and Dr Strona say that </w:t>
      </w:r>
      <w:r w:rsidRPr="002C3DF3">
        <w:rPr>
          <w:rStyle w:val="StyleUnderline"/>
        </w:rPr>
        <w:t>their virtual scenarios warn humanity not to underestimate the impact of co-extinctions</w:t>
      </w:r>
      <w:r w:rsidRPr="00967ABF">
        <w:rPr>
          <w:sz w:val="16"/>
        </w:rPr>
        <w:t>. "</w:t>
      </w:r>
      <w:r w:rsidRPr="002C3DF3">
        <w:rPr>
          <w:rStyle w:val="StyleUnderline"/>
        </w:rPr>
        <w:t>Not taking into account this domino effect gives an unrealistic and exceedingly optimistic perspective about the impact of future climate change,</w:t>
      </w:r>
      <w:r w:rsidRPr="00967ABF">
        <w:rPr>
          <w:sz w:val="16"/>
        </w:rPr>
        <w:t xml:space="preserve">" warns Professor Bradshaw. It can be hard to imagine how the demise of a small animal or plant matters so much, but the authors argue that tracking species up to total annihilation demonstrates how the loss of one can amplify the effects of environmental change on the remainder. "Another really important discovery was that </w:t>
      </w:r>
      <w:r w:rsidRPr="002C3DF3">
        <w:rPr>
          <w:rStyle w:val="StyleUnderline"/>
        </w:rPr>
        <w:t>in the case of global warming in particular, the combination of intolerance to heat combined with co-extinctions mean that 5-6 degrees of average warming globally is enough to wipe out most life on the planet</w:t>
      </w:r>
      <w:r w:rsidRPr="00967ABF">
        <w:rPr>
          <w:sz w:val="16"/>
        </w:rPr>
        <w:t xml:space="preserve">," says Dr Strona. Professor Bradshaw further warns that their work shows how </w:t>
      </w:r>
      <w:r w:rsidRPr="006009EF">
        <w:rPr>
          <w:rStyle w:val="StyleUnderline"/>
        </w:rPr>
        <w:t>climate warming creates extinction cascades in the worst possible way, when compared to random extinctions or even from the stresses arising from nuclear winter.</w:t>
      </w:r>
      <w:r>
        <w:rPr>
          <w:u w:val="single"/>
        </w:rPr>
        <w:t xml:space="preserve"> </w:t>
      </w:r>
    </w:p>
    <w:p w14:paraId="6E928A88" w14:textId="77777777" w:rsidR="00967ABF" w:rsidRDefault="00967ABF" w:rsidP="000752AB">
      <w:pPr>
        <w:rPr>
          <w:sz w:val="16"/>
        </w:rPr>
      </w:pPr>
    </w:p>
    <w:p w14:paraId="392072A6" w14:textId="58059FA3" w:rsidR="000752AB" w:rsidRDefault="00B1496F" w:rsidP="00B1496F">
      <w:pPr>
        <w:pStyle w:val="Heading3"/>
      </w:pPr>
      <w:r>
        <w:t>Democracy !</w:t>
      </w:r>
    </w:p>
    <w:p w14:paraId="231FAA72" w14:textId="77777777" w:rsidR="00B1496F" w:rsidRDefault="00B1496F" w:rsidP="00B1496F">
      <w:pPr>
        <w:pStyle w:val="Heading4"/>
      </w:pPr>
      <w:r w:rsidRPr="00307275">
        <w:t xml:space="preserve">Reelection guts court bipartisanship </w:t>
      </w:r>
    </w:p>
    <w:p w14:paraId="10DAA0EC" w14:textId="77777777" w:rsidR="00B1496F" w:rsidRPr="00307275" w:rsidRDefault="00B1496F" w:rsidP="00B1496F">
      <w:r>
        <w:rPr>
          <w:rStyle w:val="Style13ptBold"/>
        </w:rPr>
        <w:t xml:space="preserve">Starr 19 </w:t>
      </w:r>
      <w:r w:rsidRPr="009C161B">
        <w:t>(</w:t>
      </w:r>
      <w:r>
        <w:t xml:space="preserve">paul starr, </w:t>
      </w:r>
      <w:r w:rsidRPr="009C161B">
        <w:t>professor of sociology and public affairs at Princeton and a winner of the Pulitzer Prize for General Nonfiction. author of Entrenchment: Wealth, Power, and the Constitution of Democratic Societies.</w:t>
      </w:r>
      <w:r>
        <w:t xml:space="preserve"> “</w:t>
      </w:r>
      <w:r w:rsidRPr="009C161B">
        <w:t>Trump’s Second Term</w:t>
      </w:r>
      <w:r>
        <w:t xml:space="preserve">”. The atlantic. May 2019. </w:t>
      </w:r>
      <w:hyperlink r:id="rId66" w:history="1">
        <w:r w:rsidRPr="000C33BD">
          <w:rPr>
            <w:rStyle w:val="Hyperlink"/>
          </w:rPr>
          <w:t>https://www.theatlantic.com/magazine/archive/2019/05/trump-2020-second-term/585994/)</w:t>
        </w:r>
      </w:hyperlink>
      <w:r>
        <w:t xml:space="preserve"> kb </w:t>
      </w:r>
    </w:p>
    <w:p w14:paraId="1BD8C553" w14:textId="5ACA8721" w:rsidR="00B1496F" w:rsidRDefault="00B1496F" w:rsidP="00B1496F">
      <w:pPr>
        <w:rPr>
          <w:rStyle w:val="StyleUnderline"/>
        </w:rPr>
      </w:pPr>
      <w:r w:rsidRPr="006009EF">
        <w:rPr>
          <w:sz w:val="16"/>
        </w:rPr>
        <w:t xml:space="preserve">Finally, </w:t>
      </w:r>
      <w:r w:rsidRPr="006009EF">
        <w:rPr>
          <w:rStyle w:val="StyleUnderline"/>
        </w:rPr>
        <w:t>a second term for Trump would entrench changes at home, perhaps the most durable of which involves the Supreme Court</w:t>
      </w:r>
      <w:r w:rsidRPr="006009EF">
        <w:rPr>
          <w:sz w:val="16"/>
        </w:rPr>
        <w:t xml:space="preserve">. With a full eight years, </w:t>
      </w:r>
      <w:r w:rsidRPr="006009EF">
        <w:rPr>
          <w:rStyle w:val="StyleUnderline"/>
        </w:rPr>
        <w:t>he would probably have the opportunity to replace two more justices: Ruth Bader Ginsburg will be 87 at the beginning of the next presidential term, and Stephen Breyer will be 82.</w:t>
      </w:r>
      <w:r w:rsidRPr="006009EF">
        <w:rPr>
          <w:sz w:val="16"/>
        </w:rPr>
        <w:t xml:space="preserve"> Whether you regard the prospect of four Trump-appointed justices as a good or a bad thing will depend on your politics and preferences—but </w:t>
      </w:r>
      <w:r w:rsidRPr="006009EF">
        <w:rPr>
          <w:rStyle w:val="StyleUnderline"/>
        </w:rPr>
        <w:t>there is no denying that the impact on the nation’s highest court would be momentous.</w:t>
      </w:r>
      <w:r>
        <w:rPr>
          <w:rStyle w:val="StyleUnderline"/>
        </w:rPr>
        <w:t xml:space="preserve"> </w:t>
      </w:r>
      <w:r w:rsidRPr="006009EF">
        <w:rPr>
          <w:rStyle w:val="StyleUnderline"/>
        </w:rPr>
        <w:t>Not since Richard Nixon has a president named four new Supreme Court justices, and not since Franklin D. Roosevelt has one had the opportunity to alter the Court’s ideological balance so decisively.</w:t>
      </w:r>
      <w:r w:rsidRPr="006009EF">
        <w:rPr>
          <w:sz w:val="16"/>
        </w:rPr>
        <w:t xml:space="preserve"> In Nixon’s time, conservatives did not approach court vacancies with a clear conception of their judicial objectives or with carefully vetted candidates; both Nixon and Gerald Ford appointed justices who ended up on the Court’s liberal wing. </w:t>
      </w:r>
      <w:r w:rsidRPr="006009EF">
        <w:rPr>
          <w:rStyle w:val="StyleUnderline"/>
        </w:rPr>
        <w:t>Since then, however, the conservative movement has built a formidable legal network designed to ensure that future judicial vacancies would not be squandered.</w:t>
      </w:r>
      <w:r>
        <w:rPr>
          <w:rStyle w:val="StyleUnderline"/>
        </w:rPr>
        <w:t xml:space="preserve"> </w:t>
      </w:r>
      <w:r w:rsidRPr="006009EF">
        <w:rPr>
          <w:sz w:val="16"/>
        </w:rPr>
        <w:t xml:space="preserve">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t>
      </w:r>
      <w:r w:rsidRPr="006009EF">
        <w:rPr>
          <w:rStyle w:val="StyleUnderline"/>
        </w:rPr>
        <w:t>With a 7–2 rather than a 5–4 majority, however, the Court’s conservatives could no longer be checked by a lone swing vote.</w:t>
      </w:r>
      <w:r>
        <w:rPr>
          <w:rStyle w:val="StyleUnderline"/>
        </w:rPr>
        <w:t xml:space="preserve"> </w:t>
      </w:r>
      <w:r w:rsidRPr="00307275">
        <w:rPr>
          <w:sz w:val="16"/>
        </w:rPr>
        <w:t xml:space="preserve">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w:t>
      </w:r>
      <w:r w:rsidRPr="00307275">
        <w:rPr>
          <w:rStyle w:val="StyleUnderline"/>
        </w:rPr>
        <w:t>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w:t>
      </w:r>
    </w:p>
    <w:p w14:paraId="6616D093" w14:textId="77777777" w:rsidR="00B1496F" w:rsidRDefault="00B1496F" w:rsidP="00B1496F">
      <w:pPr>
        <w:rPr>
          <w:rStyle w:val="StyleUnderline"/>
        </w:rPr>
      </w:pPr>
    </w:p>
    <w:p w14:paraId="144C85ED" w14:textId="77777777" w:rsidR="00B1496F" w:rsidRDefault="00B1496F" w:rsidP="00B1496F">
      <w:pPr>
        <w:rPr>
          <w:rStyle w:val="StyleUnderline"/>
        </w:rPr>
      </w:pPr>
    </w:p>
    <w:p w14:paraId="56BA8580" w14:textId="77777777" w:rsidR="00B1496F" w:rsidRDefault="00B1496F" w:rsidP="00B1496F">
      <w:pPr>
        <w:pStyle w:val="Heading4"/>
      </w:pPr>
      <w:r w:rsidRPr="00E332F2">
        <w:t xml:space="preserve">That hurts SOP and leads to unchecked trump </w:t>
      </w:r>
    </w:p>
    <w:p w14:paraId="4CA06660" w14:textId="77777777" w:rsidR="00B1496F" w:rsidRPr="00E332F2" w:rsidRDefault="00B1496F" w:rsidP="00B1496F">
      <w:r>
        <w:rPr>
          <w:rStyle w:val="Style13ptBold"/>
        </w:rPr>
        <w:t xml:space="preserve">Drutman 18 </w:t>
      </w:r>
      <w:r w:rsidRPr="00E332F2">
        <w:t>(</w:t>
      </w:r>
      <w:r>
        <w:t xml:space="preserve">lee drutman a senior fellow in the Political Reform program at New America. author of The Business of America is Lobbying, winner of the 2016 American Political Science Association's Robert A. Dahl Award, given for "scholarship of the highest quality on the subject of democracy." currently writing a book about the crisis of the two-party system in America. areas of expertise include hyper-partisanship, Congress, lobbying, and money in politics.” </w:t>
      </w:r>
      <w:r w:rsidRPr="003729C5">
        <w:t>There is no separation of powers without divided government</w:t>
      </w:r>
      <w:r>
        <w:t>” January 3</w:t>
      </w:r>
      <w:r w:rsidRPr="003729C5">
        <w:rPr>
          <w:vertAlign w:val="superscript"/>
        </w:rPr>
        <w:t>rd</w:t>
      </w:r>
      <w:r>
        <w:t xml:space="preserve"> 2018. Vox. </w:t>
      </w:r>
      <w:hyperlink r:id="rId67" w:history="1">
        <w:r w:rsidRPr="000C33BD">
          <w:rPr>
            <w:rStyle w:val="Hyperlink"/>
          </w:rPr>
          <w:t>https://www.vox.com/polyarchy/2018/1/3/16844848/separation-of-powers-divided-government)</w:t>
        </w:r>
      </w:hyperlink>
      <w:r>
        <w:t xml:space="preserve"> kb </w:t>
      </w:r>
    </w:p>
    <w:p w14:paraId="0FAE7596" w14:textId="5F0DCC97" w:rsidR="00B1496F" w:rsidRPr="003729C5" w:rsidRDefault="00B1496F" w:rsidP="00B1496F">
      <w:pPr>
        <w:rPr>
          <w:rStyle w:val="StyleUnderline"/>
        </w:rPr>
      </w:pPr>
      <w:r w:rsidRPr="003729C5">
        <w:rPr>
          <w:rStyle w:val="StyleUnderline"/>
        </w:rPr>
        <w:t>Think of all the important moments when Congress has meaningfully checked abuses by the executive branch</w:t>
      </w:r>
      <w:r w:rsidRPr="003729C5">
        <w:rPr>
          <w:sz w:val="16"/>
        </w:rPr>
        <w:t xml:space="preserve">: Watergate, the 1975 Church Committee on wide-ranging domestic spying abuses by the CIA and the FBI, the Iran-Contra hearings. These were all moments of divided government, with Democrats in Congress and Republicans in the White House. Also note: The only two impeachment votes taken in Congress (Andrew Johnson in 1868, Bill Clinton in 1998-’99) came when Republicans controlled Congress and Democrats controlled the White House. </w:t>
      </w:r>
      <w:r w:rsidRPr="003729C5">
        <w:rPr>
          <w:rStyle w:val="StyleUnderline"/>
        </w:rPr>
        <w:t>None of these notable separation of powers moments would have taken place under unified government.</w:t>
      </w:r>
      <w:r>
        <w:rPr>
          <w:rStyle w:val="StyleUnderline"/>
        </w:rPr>
        <w:t xml:space="preserve"> </w:t>
      </w:r>
      <w:r w:rsidRPr="003729C5">
        <w:rPr>
          <w:rStyle w:val="StyleUnderline"/>
        </w:rPr>
        <w:t>One might partially object to the above statement, and note that the courts, the third branch, have checked some of the Trump administration’s plans, notably the travel ban. But primarily, it has been liberal justices challenging the Trump administration. The conservative Supreme Court gave the administration the thumbs-up on the ban. And if the Trump administration succeeds in its efforts to remake the courts by appointing conservative justices, does anybody expect them to challenge the administration? The courts are more polarized than ever too.</w:t>
      </w:r>
    </w:p>
    <w:p w14:paraId="32E1A1EE" w14:textId="77777777" w:rsidR="00B1496F" w:rsidRPr="00E332F2" w:rsidRDefault="00B1496F" w:rsidP="00B1496F"/>
    <w:p w14:paraId="150E0845" w14:textId="42AEA448" w:rsidR="00B1496F" w:rsidRDefault="00B1496F" w:rsidP="00B1496F">
      <w:pPr>
        <w:pStyle w:val="Heading3"/>
      </w:pPr>
      <w:r>
        <w:t>Prolif !</w:t>
      </w:r>
    </w:p>
    <w:p w14:paraId="005B7284" w14:textId="77777777" w:rsidR="005B36B0" w:rsidRDefault="005B36B0" w:rsidP="005B36B0">
      <w:pPr>
        <w:pStyle w:val="Heading4"/>
      </w:pPr>
      <w:r>
        <w:t xml:space="preserve">Reelection causes Russian nuclear prolif, emboldens others </w:t>
      </w:r>
    </w:p>
    <w:p w14:paraId="4F44D9BD" w14:textId="77777777" w:rsidR="005B36B0" w:rsidRPr="00307275" w:rsidRDefault="005B36B0" w:rsidP="005B36B0">
      <w:r>
        <w:rPr>
          <w:rStyle w:val="Style13ptBold"/>
        </w:rPr>
        <w:t xml:space="preserve">Starr 19 </w:t>
      </w:r>
      <w:r w:rsidRPr="009C161B">
        <w:t>(</w:t>
      </w:r>
      <w:r>
        <w:t xml:space="preserve">paul starr, </w:t>
      </w:r>
      <w:r w:rsidRPr="009C161B">
        <w:t>professor of sociology and public affairs at Princeton and a winner of the Pulitzer Prize for General Nonfiction. author of Entrenchment: Wealth, Power, and the Constitution of Democratic Societies.</w:t>
      </w:r>
      <w:r>
        <w:t xml:space="preserve"> “</w:t>
      </w:r>
      <w:r w:rsidRPr="009C161B">
        <w:t>Trump’s Second Term</w:t>
      </w:r>
      <w:r>
        <w:t xml:space="preserve">”. The atlantic. May 2019. </w:t>
      </w:r>
      <w:hyperlink r:id="rId68" w:history="1">
        <w:r w:rsidRPr="000C33BD">
          <w:rPr>
            <w:rStyle w:val="Hyperlink"/>
          </w:rPr>
          <w:t>https://www.theatlantic.com/magazine/archive/2019/05/trump-2020-second-term/585994/)</w:t>
        </w:r>
      </w:hyperlink>
      <w:r>
        <w:t xml:space="preserve"> kb </w:t>
      </w:r>
    </w:p>
    <w:p w14:paraId="7714AE49" w14:textId="358B299A" w:rsidR="005B36B0" w:rsidRDefault="005B36B0" w:rsidP="005B36B0">
      <w:pPr>
        <w:rPr>
          <w:rStyle w:val="StyleUnderline"/>
        </w:rPr>
      </w:pPr>
      <w:r w:rsidRPr="005B36B0">
        <w:rPr>
          <w:sz w:val="16"/>
        </w:rPr>
        <w:t xml:space="preserve">In his first term, </w:t>
      </w:r>
      <w:r w:rsidRPr="006009EF">
        <w:rPr>
          <w:rStyle w:val="StyleUnderline"/>
        </w:rPr>
        <w:t xml:space="preserve">Trump has begun to undermine the nonproliferation regime and dismantle the remaining arms-control treaties between Washington and Moscow. </w:t>
      </w:r>
      <w:r w:rsidRPr="005B36B0">
        <w:rPr>
          <w:sz w:val="16"/>
        </w:rPr>
        <w:t xml:space="preserve">In October, </w:t>
      </w:r>
      <w:r w:rsidRPr="006009EF">
        <w:rPr>
          <w:rStyle w:val="StyleUnderline"/>
        </w:rPr>
        <w:t>he announced that the U.S. would withdraw from the Intermediate-Range Nuclear Forces (INF) Treaty</w:t>
      </w:r>
      <w:r w:rsidRPr="005B36B0">
        <w:rPr>
          <w:sz w:val="16"/>
        </w:rPr>
        <w:t xml:space="preserve"> signed in 1987 by Ronald Reagan and Mikhail Gorbachev. </w:t>
      </w:r>
      <w:r w:rsidRPr="006009EF">
        <w:rPr>
          <w:rStyle w:val="StyleUnderline"/>
        </w:rPr>
        <w:t xml:space="preserve">While the Russian violations of the treaty that Trump cited are inexcusable, he has made no effort to hold Russia to its obligations—to the contrary, by destroying the treaty, he has let Russia off the hook. </w:t>
      </w:r>
      <w:r w:rsidRPr="005B36B0">
        <w:rPr>
          <w:sz w:val="16"/>
        </w:rPr>
        <w:t xml:space="preserve">What’s more, </w:t>
      </w:r>
      <w:r w:rsidRPr="006009EF">
        <w:rPr>
          <w:rStyle w:val="StyleUnderline"/>
        </w:rPr>
        <w:t>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r>
        <w:rPr>
          <w:rStyle w:val="StyleUnderline"/>
        </w:rPr>
        <w:t xml:space="preserve"> </w:t>
      </w:r>
      <w:r w:rsidRPr="006009EF">
        <w:rPr>
          <w:rStyle w:val="StyleUnderline"/>
        </w:rPr>
        <w:t>The prospect of a new nuclear arms race is suddenly very real.</w:t>
      </w:r>
      <w:r w:rsidRPr="005B36B0">
        <w:rPr>
          <w:sz w:val="16"/>
        </w:rPr>
        <w:t xml:space="preserve"> </w:t>
      </w:r>
      <w:r w:rsidRPr="006009EF">
        <w:rPr>
          <w:rStyle w:val="StyleUnderline"/>
        </w:rPr>
        <w:t>With the end of verifiable limits on American and Russian nuclear weapons, both countries will lose the right to inspect each other’s arsenal, and will face greater uncertainty about each other’s capabilities and intentions.</w:t>
      </w:r>
      <w:r w:rsidRPr="005B36B0">
        <w:rPr>
          <w:sz w:val="16"/>
        </w:rPr>
        <w:t xml:space="preserve"> Already, rhetoric has taken an ominous turn: After Trump suspended U.S. participation in the INF Treaty on February 2, Vladimir </w:t>
      </w:r>
      <w:r w:rsidRPr="006009EF">
        <w:rPr>
          <w:rStyle w:val="StyleUnderline"/>
        </w:rPr>
        <w:t>Putin quickly followed suit and promised a “symmetrical response” to new American weapons</w:t>
      </w:r>
      <w:r w:rsidRPr="005B36B0">
        <w:rPr>
          <w:sz w:val="16"/>
        </w:rPr>
        <w:t>.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w:t>
      </w:r>
      <w:r w:rsidRPr="006009EF">
        <w:rPr>
          <w:rStyle w:val="StyleUnderline"/>
        </w:rPr>
        <w:t>the stage is being set for more states to go nuclear and for the U.S. and Russia to ramp up weapons development. This breathtaking historical reversal would, like global warming, likely feed on itself, becoming more and more difficult to undo.</w:t>
      </w:r>
    </w:p>
    <w:p w14:paraId="6F6F0CF2" w14:textId="77777777" w:rsidR="005B36B0" w:rsidRDefault="005B36B0" w:rsidP="005B36B0">
      <w:pPr>
        <w:rPr>
          <w:rStyle w:val="StyleUnderline"/>
        </w:rPr>
      </w:pPr>
    </w:p>
    <w:p w14:paraId="6214EE44" w14:textId="77777777" w:rsidR="00B1496F" w:rsidRPr="00B1496F" w:rsidRDefault="00B1496F" w:rsidP="00B1496F"/>
    <w:p w14:paraId="3EA623C4" w14:textId="77777777" w:rsidR="003F7D49" w:rsidRDefault="003F7D49" w:rsidP="003F7D49">
      <w:pPr>
        <w:pStyle w:val="Heading2"/>
      </w:pPr>
      <w:r>
        <w:t>!- Trump good</w:t>
      </w:r>
    </w:p>
    <w:p w14:paraId="06B6F7EA" w14:textId="77777777" w:rsidR="003F7D49" w:rsidRDefault="003F7D49" w:rsidP="003F7D49">
      <w:pPr>
        <w:pStyle w:val="Heading3"/>
      </w:pPr>
      <w:r>
        <w:t>Dem Pushback Impossible</w:t>
      </w:r>
    </w:p>
    <w:p w14:paraId="34517A17" w14:textId="77777777" w:rsidR="003F7D49" w:rsidRDefault="003F7D49" w:rsidP="003F7D49">
      <w:pPr>
        <w:pStyle w:val="Heading4"/>
      </w:pPr>
      <w:r>
        <w:t>Winning 2020 doesn’t solve their impacts – red Senate makes dem presidential pushback against current Trump policies impossible –makes dems look weak and kills any chance of future blue mobilization.</w:t>
      </w:r>
    </w:p>
    <w:p w14:paraId="34C59308" w14:textId="77777777" w:rsidR="003F7D49" w:rsidRPr="004449F2" w:rsidRDefault="003F7D49" w:rsidP="003F7D49">
      <w:r>
        <w:rPr>
          <w:rStyle w:val="Style13ptBold"/>
        </w:rPr>
        <w:t xml:space="preserve">Levitz 5/2 </w:t>
      </w:r>
      <w:r w:rsidRPr="004449F2">
        <w:t xml:space="preserve">Eric Levitz, 5-2-2019, "2021 Could Be a Nightmare For Democrats — Even If Trump Loses," Intelligencer, </w:t>
      </w:r>
      <w:hyperlink r:id="rId69" w:history="1">
        <w:r w:rsidRPr="00BB4BEF">
          <w:rPr>
            <w:rStyle w:val="Hyperlink"/>
          </w:rPr>
          <w:t>http://nymag.com/intelligencer/2019/05/2020-election-democrat-nightmare-trump-loses-senate-race.html</w:t>
        </w:r>
      </w:hyperlink>
      <w:r>
        <w:t xml:space="preserve"> SM</w:t>
      </w:r>
    </w:p>
    <w:p w14:paraId="1AA6691C" w14:textId="77777777" w:rsidR="003F7D49" w:rsidRPr="004449F2" w:rsidRDefault="003F7D49" w:rsidP="003F7D49">
      <w:pPr>
        <w:rPr>
          <w:sz w:val="16"/>
        </w:rPr>
      </w:pPr>
      <w:r w:rsidRPr="004449F2">
        <w:rPr>
          <w:rStyle w:val="StyleUnderline"/>
        </w:rPr>
        <w:t>2021 Could Be a Nightmare for Democrats — Even If Trump Loses</w:t>
      </w:r>
      <w:r>
        <w:rPr>
          <w:rStyle w:val="StyleUnderline"/>
        </w:rPr>
        <w:t xml:space="preserve"> </w:t>
      </w:r>
      <w:r w:rsidRPr="004449F2">
        <w:rPr>
          <w:sz w:val="16"/>
        </w:rPr>
        <w:t xml:space="preserve">By Eric Levitz@EricLevitz Nightmare creature. Photo: Drew Angerer/Getty Images Winter has come. The air stings your skin as you shuffle toward the National Mall. But there are scattered patches of blue in the sky, and sunlight peeking out from behind a cloud. And the crowd that now surrounds you is alive with good cheer. Your fellow Americans are high off civic pride, or their proximity to future history, or possibly marijuana (your nose is stuffy, but you think you think can smell a trace of something skunky on the wind). He emerges from the Capitol Building. The crowd goes wild. You join their cheer, but can’t make out your own voice above the din. And now you’re not even sure what it is they’re chanting. But you know their words are not your own. You look up at the nearest television monitor and there it is — that awful, orange face. It all comes back to you in an instant, the flashing images in your mind alternating with the crowd’s chant, like light and darkness beneath a strobe lamp: LOCK HER UP; the Upshot’s needle swinging blue to red; LOCK HER UP; those last 10,000 votes in Waukesha County; LOCK HER UP; the headlines heralding RBG’s death right before Christmas; LOCK HER UP; Supreme Court Justice Sarah Huckabee Sanders; LOCK HER UP; the bombs already falling over Tehran; LOCK HER UP; the president’s face as he signed “The Voting Wrongs Act of 2021”; LOCK HER UP; Elizabeth Warren being led to a squad car in handcuffs; LOCK HER UP; and now, as they turn toward you, their red hats glowing in the winter sun, you realize that you are her, this place is a prison — and your sentence is another four years to life. </w:t>
      </w:r>
      <w:r w:rsidRPr="004449F2">
        <w:rPr>
          <w:rStyle w:val="StyleUnderline"/>
        </w:rPr>
        <w:t>Liberals are well-prepared for this kind of “2021 nightmare.” They’ve been fearing it since November 9, 2016. To avert such a terror, they took to the streets in historic numbers the day after Donald Trump’s inauguration, and showed up at the polls en masse last fall. And they’re right to be afraid</w:t>
      </w:r>
      <w:r w:rsidRPr="004449F2">
        <w:rPr>
          <w:sz w:val="16"/>
        </w:rPr>
        <w:t xml:space="preserve">. Each day, Trump grows a bit more lawless, and the Executive branch a bit less willing to defy him. Another four years of judicial appointments would give the conservative movement a hammerlock on the judiciary for a generation. And in that time, Trump’s judges could rubber-stamp changes to election laws that further erode what remains of popular sovereignty in this republic — and the world’s most powerful nation would stumble four years closer to climate catastrophe. </w:t>
      </w:r>
      <w:r w:rsidRPr="004449F2">
        <w:rPr>
          <w:rStyle w:val="StyleUnderline"/>
        </w:rPr>
        <w:t>Trump’s reelection would be a nightmare. But for Democrats, defeating him and winning the presidency in 2021 could be its own kind of horror show.</w:t>
      </w:r>
      <w:r>
        <w:rPr>
          <w:rStyle w:val="StyleUnderline"/>
        </w:rPr>
        <w:t xml:space="preserve"> </w:t>
      </w:r>
      <w:r w:rsidRPr="004449F2">
        <w:rPr>
          <w:sz w:val="16"/>
        </w:rPr>
        <w:t xml:space="preserve">A president in shackles. </w:t>
      </w:r>
      <w:r w:rsidRPr="004449F2">
        <w:rPr>
          <w:rStyle w:val="StyleUnderline"/>
        </w:rPr>
        <w:t>If a Democrat wins the presidency next year, there’s a good chance he or she won’t be able to do much of anything without Mitch McConnell’s permission.</w:t>
      </w:r>
      <w:r>
        <w:rPr>
          <w:rStyle w:val="StyleUnderline"/>
        </w:rPr>
        <w:t xml:space="preserve"> </w:t>
      </w:r>
      <w:r w:rsidRPr="004449F2">
        <w:rPr>
          <w:rStyle w:val="StyleUnderline"/>
        </w:rPr>
        <w:t>Right now, the odds of Team Blue winning control of the Senate next year are slim, and getting slimmer. Democrats will need a net gain of three seats next November to wrest the upper chamber from Mitch McConnell’s caucus.</w:t>
      </w:r>
      <w:r w:rsidRPr="004449F2">
        <w:rPr>
          <w:sz w:val="16"/>
        </w:rPr>
        <w:t xml:space="preserve"> And while Republicans will have 22 of their incumbents on the ballot in 2020, only two of those represent states that have leaned Democratic in the past two presidential elections — Colorado and Maine. Which is less than ideal, since winning Maine will (almost certainly) require beating Susan Collins, who has held her seat for more than two decades, and remains quite popular with her constituents (including many of the state’s Democrats). Thus, there is no reason to assume Democrats will be able to win the only two blue-state seats on the board. But let’s be generous and say they do. Unless Alabama Republicans decide to make a theocratic ephebophile their standard-bearer again (which is highly unlikely), Doug Jones will be evicted from the Senate next November. In a presidential election year and an age of straight-ticket voting, even Roy Moore would have a decent shot of beating a Democrat in the Heart of Dixie. Even with wins in Colorado and Maine, Team Blue would have only netted one seat, which means they’d have to flip two in light-red territory. CNN’s Harry Enten explains why that’s unlikely: Beyond [Colorado and Maine], the Democratic pickup opportunities slim dramatically. Of the other 20 Republican-held seats up for election, 16 of them are in states that were 10 points or more Republican than the nation as a whole in a weighted average of the last two presidential elections. None of these races look competitive at this time. The other four have leaned 5 to 10 points more Republican than the nation in a weighted average of the last two presidential elections: Arizona (Martha McSally), Georgia (David Perdue), Iowa (Joni Ernst) and North Carolina (Thom Tillis). … Elected Republican incumbents are, at this point, expected to be running for all these seats, except for Arizona. Generally, incumbents tend to do better than non-incumbents. Even if the 2018 political environment were in effect (i.e. one where they won the national House vote by high single digits), the lean of each state in the 2018 House elections suggests that only Arizona (because McSally wasn’t elected) would go to the Democrats. </w:t>
      </w:r>
      <w:r w:rsidRPr="004449F2">
        <w:rPr>
          <w:rStyle w:val="StyleUnderline"/>
        </w:rPr>
        <w:t>In other words, even if Democrats win the national popular vote in a 2018-esque landslide, chances are they’ll come up at least one seat short. And did I mention that the party’s best prospective Senate candidates in Georgia, and the “reach” states of Texas and Montana, have all ostensibly decided to launch far-fetched presidential campaigns, instead?</w:t>
      </w:r>
      <w:r w:rsidRPr="004449F2">
        <w:rPr>
          <w:sz w:val="16"/>
        </w:rPr>
        <w:t xml:space="preserve"> Or that Joe Manchin is seriously considering resigning his seat to run for governor in West Virginia, in which case, Democrats will effectively need to flip five seats after they (almost certainly) forfeit the Mountain State and Alabama? Anything’s possible, of course. Democrats could find stellar candidates in every quasi-competitive state. Far-right weirdos could win GOP primaries in all the right places. Millennials could show up at the polls in 2020 in unprecedented force, and remake America’s electoral math in their image. </w:t>
      </w:r>
      <w:r w:rsidRPr="004449F2">
        <w:rPr>
          <w:rStyle w:val="StyleUnderline"/>
        </w:rPr>
        <w:t>But odds are, if a Democrat moves into the Oval Office in 2021, he or she will be faced with a Republican Senate. Which means that he or she will not have the power to appoint any Supreme Court justices or, in all probability, left-leaning federal judges of any kind. And do you really think Senate Republicans are going to help President Elizabeth Warren install her preferred leaders atop the Treasury or SEC?</w:t>
      </w:r>
      <w:r>
        <w:rPr>
          <w:rStyle w:val="StyleUnderline"/>
        </w:rPr>
        <w:t xml:space="preserve"> </w:t>
      </w:r>
      <w:r w:rsidRPr="004449F2">
        <w:rPr>
          <w:rStyle w:val="StyleUnderline"/>
        </w:rPr>
        <w:t>Imagine a Democratic president who isn’t just too weak to advance any of the ambitious legislation she promised her base, but also to rebalance the courts or effectively implement her regulatory agenda. Might this dampen Democratic voters’ enthusiasm for electoral politics when the midterms come around?</w:t>
      </w:r>
      <w:r>
        <w:rPr>
          <w:rStyle w:val="StyleUnderline"/>
        </w:rPr>
        <w:t xml:space="preserve"> </w:t>
      </w:r>
      <w:r w:rsidRPr="004449F2">
        <w:rPr>
          <w:rStyle w:val="StyleUnderline"/>
        </w:rPr>
        <w:t>A recession that discredits the progressive agenda before Democrats even get to enact it.</w:t>
      </w:r>
      <w:r>
        <w:rPr>
          <w:rStyle w:val="StyleUnderline"/>
        </w:rPr>
        <w:t xml:space="preserve"> </w:t>
      </w:r>
      <w:r w:rsidRPr="004449F2">
        <w:rPr>
          <w:sz w:val="16"/>
        </w:rPr>
        <w:t xml:space="preserve">In a February survey conducted by the National Association for Business Economics, 75 percent of economists predicted the U.S. economy would slide into recession by the end of 2021, with 42 percent expecting a downturn next year, and 25 percent the following one. Since that poll was taken, the Federal Reserve backed away from rate hikes, and markets soared. And (since expansions never last forever under capitalism) the odds of the economy going south in 2021 are now higher than ever. </w:t>
      </w:r>
      <w:r w:rsidRPr="004449F2">
        <w:rPr>
          <w:rStyle w:val="StyleUnderline"/>
        </w:rPr>
        <w:t>If the bubbles pop shortly after President Buttigieg takes the reins, it will be imperative for him to pass some kind of fiscal stimulus; with interest rates already near historic lows, the Federal Reserve’s capacity to mitigate a downturn through monetary policy will be limited.</w:t>
      </w:r>
      <w:r>
        <w:rPr>
          <w:rStyle w:val="StyleUnderline"/>
        </w:rPr>
        <w:t xml:space="preserve"> </w:t>
      </w:r>
      <w:r w:rsidRPr="004449F2">
        <w:rPr>
          <w:rStyle w:val="StyleUnderline"/>
        </w:rPr>
        <w:t>In this scenario, do you think Mitch McConnell will put country before party and approve a bipartisan stimulus package to prevent the slump from deepening — or will he decide that deficits are bad again? History says this shouldn’t even be a question.</w:t>
      </w:r>
      <w:r>
        <w:rPr>
          <w:rStyle w:val="StyleUnderline"/>
        </w:rPr>
        <w:t xml:space="preserve"> </w:t>
      </w:r>
      <w:r w:rsidRPr="004449F2">
        <w:rPr>
          <w:rStyle w:val="StyleUnderline"/>
        </w:rPr>
        <w:t>The Senate lost and gone forever (or at least for a decade).</w:t>
      </w:r>
      <w:r>
        <w:rPr>
          <w:rStyle w:val="StyleUnderline"/>
        </w:rPr>
        <w:t xml:space="preserve"> </w:t>
      </w:r>
      <w:r w:rsidRPr="004449F2">
        <w:rPr>
          <w:rStyle w:val="StyleUnderline"/>
        </w:rPr>
        <w:t>So we’re looking at a historically ineffectual president who has failed to deliver on any of his or her major campaign promises, and is presiding over a needlessly severe recession.</w:t>
      </w:r>
      <w:r>
        <w:rPr>
          <w:rStyle w:val="StyleUnderline"/>
        </w:rPr>
        <w:t xml:space="preserve"> </w:t>
      </w:r>
      <w:r w:rsidRPr="004449F2">
        <w:rPr>
          <w:sz w:val="16"/>
        </w:rPr>
        <w:t xml:space="preserve">In this scenario, how excited will the progressive base be to turn out for the Democratic Party in 2022? </w:t>
      </w:r>
      <w:r w:rsidRPr="004449F2">
        <w:rPr>
          <w:rStyle w:val="StyleUnderline"/>
        </w:rPr>
        <w:t>Once gridlock replaces Donald Trump in the headlines, is it easier to imagine liberals sustaining their current levels of civic engagement or catching up on lost brunches?</w:t>
      </w:r>
      <w:r>
        <w:rPr>
          <w:rStyle w:val="StyleUnderline"/>
        </w:rPr>
        <w:t xml:space="preserve"> </w:t>
      </w:r>
      <w:r w:rsidRPr="004449F2">
        <w:rPr>
          <w:rStyle w:val="StyleUnderline"/>
        </w:rPr>
        <w:t>Odds are, complacency and disillusionment would depress liberal turnout, while revanchist outrage would raise conservative participation, and economic woes would turn swing voters against the party in power</w:t>
      </w:r>
      <w:r w:rsidRPr="004449F2">
        <w:rPr>
          <w:sz w:val="16"/>
        </w:rPr>
        <w:t xml:space="preserve">. Even relatively effective presidents, presiding over good economic times, tend to lose seats in midterm elections. In the scenario we’ve sketched, a </w:t>
      </w:r>
      <w:r w:rsidRPr="004449F2">
        <w:rPr>
          <w:rStyle w:val="StyleUnderline"/>
        </w:rPr>
        <w:t>red wave would likely drown the Democrats’ House majority,</w:t>
      </w:r>
      <w:r w:rsidRPr="004449F2">
        <w:rPr>
          <w:sz w:val="16"/>
        </w:rPr>
        <w:t xml:space="preserve"> and allow Republicans to renew their lease on (otherwise potentially flippable) Senate seats in Florida, Pennsylvania, North Carolina, Iowa, and Ohio. And the GOP might even flip Democratic seats in New Hampshire and Nevada while they’re at it. </w:t>
      </w:r>
      <w:r w:rsidRPr="004449F2">
        <w:rPr>
          <w:rStyle w:val="StyleUnderline"/>
        </w:rPr>
        <w:t>The 2022 Senate map is the friendliest that Democrats are likely to see until those same seats come up again in 2028. If Republicans win big in 2022, the Senate could very well be theirs until the end of the decade. Barring a revolution in the GOP’s internal politics, that would mean no major climate legislation at the federal level until it’s much too late.</w:t>
      </w:r>
      <w:r>
        <w:rPr>
          <w:rStyle w:val="StyleUnderline"/>
        </w:rPr>
        <w:t xml:space="preserve"> </w:t>
      </w:r>
      <w:r w:rsidRPr="004449F2">
        <w:rPr>
          <w:rStyle w:val="StyleUnderline"/>
        </w:rPr>
        <w:t xml:space="preserve">Meanwhile, when 2024 rolls around, Republicans will be one branch of government shy of a trifecta, and the Democratic incumbent will have no real achievements to run on. </w:t>
      </w:r>
      <w:r w:rsidRPr="004449F2">
        <w:rPr>
          <w:sz w:val="16"/>
        </w:rPr>
        <w:t>And next time, the GOP’s proto-authoritarian standard-bearer just might know how to stay on message.</w:t>
      </w:r>
    </w:p>
    <w:p w14:paraId="7D1B0A6B" w14:textId="77777777" w:rsidR="003F7D49" w:rsidRPr="00B23C89" w:rsidRDefault="003F7D49" w:rsidP="003F7D49"/>
    <w:p w14:paraId="2D79AD49" w14:textId="15986222" w:rsidR="00707E81" w:rsidRDefault="00707E81" w:rsidP="00707E81">
      <w:pPr>
        <w:pStyle w:val="Heading3"/>
      </w:pPr>
      <w:r>
        <w:t>Conflict</w:t>
      </w:r>
    </w:p>
    <w:p w14:paraId="5DDFB239" w14:textId="77777777" w:rsidR="00707E81" w:rsidRPr="00B004DA" w:rsidRDefault="00707E81" w:rsidP="00707E81">
      <w:pPr>
        <w:pStyle w:val="Heading4"/>
      </w:pPr>
      <w:r w:rsidRPr="00B004DA">
        <w:t xml:space="preserve">Trump’s strategic ambiguity and unpredictability </w:t>
      </w:r>
      <w:r w:rsidRPr="00B004DA">
        <w:rPr>
          <w:u w:val="single"/>
        </w:rPr>
        <w:t>deters</w:t>
      </w:r>
      <w:r w:rsidRPr="00B004DA">
        <w:t xml:space="preserve"> global conflicts.</w:t>
      </w:r>
    </w:p>
    <w:p w14:paraId="69C51789" w14:textId="77777777" w:rsidR="00707E81" w:rsidRPr="00B004DA" w:rsidRDefault="00707E81" w:rsidP="00707E81">
      <w:pPr>
        <w:rPr>
          <w:rStyle w:val="Style13ptBold"/>
        </w:rPr>
      </w:pPr>
      <w:r w:rsidRPr="00B004DA">
        <w:rPr>
          <w:rStyle w:val="Style13ptBold"/>
        </w:rPr>
        <w:t>Jakobsen, PhD IR, ‘17</w:t>
      </w:r>
    </w:p>
    <w:p w14:paraId="4924D303" w14:textId="77777777" w:rsidR="00707E81" w:rsidRPr="00B004DA" w:rsidRDefault="00707E81" w:rsidP="00707E81">
      <w:pPr>
        <w:rPr>
          <w:sz w:val="16"/>
          <w:szCs w:val="16"/>
        </w:rPr>
      </w:pPr>
      <w:r w:rsidRPr="00B004DA">
        <w:rPr>
          <w:sz w:val="16"/>
          <w:szCs w:val="16"/>
        </w:rPr>
        <w:t xml:space="preserve">(Peter, Aarhus, ProfWarStudies@SouthernDenmarkUniversity, </w:t>
      </w:r>
      <w:hyperlink r:id="rId70" w:history="1">
        <w:r w:rsidRPr="00B004DA">
          <w:rPr>
            <w:rStyle w:val="Hyperlink"/>
            <w:sz w:val="16"/>
            <w:szCs w:val="16"/>
          </w:rPr>
          <w:t>https://warontherocks.com/2017/03/doomsday-cancelled-trump-is-good-news-for-allies-and-world-peace/</w:t>
        </w:r>
      </w:hyperlink>
      <w:r w:rsidRPr="00B004DA">
        <w:rPr>
          <w:sz w:val="16"/>
          <w:szCs w:val="16"/>
        </w:rPr>
        <w:t>) BW</w:t>
      </w:r>
    </w:p>
    <w:p w14:paraId="2FF99A12" w14:textId="5E909976" w:rsidR="00707E81" w:rsidRPr="00707E81" w:rsidRDefault="00707E81" w:rsidP="00707E81">
      <w:pPr>
        <w:rPr>
          <w:sz w:val="16"/>
        </w:rPr>
      </w:pPr>
      <w:r w:rsidRPr="00B004DA">
        <w:rPr>
          <w:sz w:val="16"/>
        </w:rPr>
        <w:t xml:space="preserve">That Schelling’s logic applies equally well to President Trump’s dealings with America’s opponents has already been pointed out by other commentators. They have referred to Nixon’s madman theory of negotiation, which holds that America’s opponents will tread more carefully if they perceive the president to be unpredictable or crazy. It has been debated at some length whether Trump is using this theory in a rational manner to extract concessions from U.S. adversaries, or if he is “a madman in practice.” Regardless, the point is that </w:t>
      </w:r>
      <w:r w:rsidRPr="00B004DA">
        <w:rPr>
          <w:rStyle w:val="StyleUnderline"/>
        </w:rPr>
        <w:t xml:space="preserve">President Trump’s </w:t>
      </w:r>
      <w:r w:rsidRPr="00B004DA">
        <w:rPr>
          <w:rStyle w:val="Emphasis"/>
        </w:rPr>
        <w:t>unpredictability</w:t>
      </w:r>
      <w:r w:rsidRPr="00B004DA">
        <w:rPr>
          <w:rStyle w:val="StyleUnderline"/>
        </w:rPr>
        <w:t xml:space="preserve"> makes it next to </w:t>
      </w:r>
      <w:r w:rsidRPr="00B004DA">
        <w:rPr>
          <w:rStyle w:val="Emphasis"/>
        </w:rPr>
        <w:t>impossible to calculate</w:t>
      </w:r>
      <w:r w:rsidRPr="00B004DA">
        <w:rPr>
          <w:rStyle w:val="StyleUnderline"/>
        </w:rPr>
        <w:t xml:space="preserve"> the risk of escalation involved in challenging the United States militarily,</w:t>
      </w:r>
      <w:r w:rsidRPr="00B004DA">
        <w:rPr>
          <w:sz w:val="16"/>
        </w:rPr>
        <w:t xml:space="preserve"> a concept also highlighted by Schelling. </w:t>
      </w:r>
      <w:r w:rsidRPr="00B004DA">
        <w:rPr>
          <w:rStyle w:val="StyleUnderline"/>
        </w:rPr>
        <w:t>President Obama’s reluctance to threaten</w:t>
      </w:r>
      <w:r w:rsidRPr="00B004DA">
        <w:rPr>
          <w:sz w:val="16"/>
        </w:rPr>
        <w:t xml:space="preserve"> and use </w:t>
      </w:r>
      <w:r w:rsidRPr="00B004DA">
        <w:rPr>
          <w:rStyle w:val="StyleUnderline"/>
        </w:rPr>
        <w:t>force</w:t>
      </w:r>
      <w:r w:rsidRPr="00B004DA">
        <w:rPr>
          <w:sz w:val="16"/>
        </w:rPr>
        <w:t xml:space="preserve"> likely </w:t>
      </w:r>
      <w:r w:rsidRPr="00B004DA">
        <w:rPr>
          <w:rStyle w:val="Emphasis"/>
        </w:rPr>
        <w:t>emboldened</w:t>
      </w:r>
      <w:r w:rsidRPr="00B004DA">
        <w:rPr>
          <w:rStyle w:val="StyleUnderline"/>
        </w:rPr>
        <w:t xml:space="preserve"> China and Russia</w:t>
      </w:r>
      <w:r w:rsidRPr="00B004DA">
        <w:rPr>
          <w:sz w:val="16"/>
        </w:rPr>
        <w:t xml:space="preserve"> to take greater military risks </w:t>
      </w:r>
      <w:r w:rsidRPr="00B004DA">
        <w:rPr>
          <w:rStyle w:val="StyleUnderline"/>
        </w:rPr>
        <w:t>in Eastern Ukraine, Syria, and in the East and South China Seas.</w:t>
      </w:r>
      <w:r w:rsidRPr="00B004DA">
        <w:rPr>
          <w:sz w:val="16"/>
        </w:rPr>
        <w:t xml:space="preserve"> While </w:t>
      </w:r>
      <w:r w:rsidRPr="00B004DA">
        <w:rPr>
          <w:rStyle w:val="StyleUnderline"/>
        </w:rPr>
        <w:t>Beijing and Moscow</w:t>
      </w:r>
      <w:r w:rsidRPr="00B004DA">
        <w:rPr>
          <w:sz w:val="16"/>
        </w:rPr>
        <w:t xml:space="preserve"> could be fairly confident that Obama would not take military counter-measures, they </w:t>
      </w:r>
      <w:r w:rsidRPr="00B004DA">
        <w:rPr>
          <w:rStyle w:val="StyleUnderline"/>
        </w:rPr>
        <w:t>have no way of knowing what</w:t>
      </w:r>
      <w:r w:rsidRPr="00B004DA">
        <w:rPr>
          <w:sz w:val="16"/>
        </w:rPr>
        <w:t xml:space="preserve"> President </w:t>
      </w:r>
      <w:r w:rsidRPr="00B004DA">
        <w:rPr>
          <w:rStyle w:val="StyleUnderline"/>
        </w:rPr>
        <w:t>Trump might do. It is</w:t>
      </w:r>
      <w:r w:rsidRPr="00B004DA">
        <w:rPr>
          <w:sz w:val="16"/>
        </w:rPr>
        <w:t xml:space="preserve"> very </w:t>
      </w:r>
      <w:r w:rsidRPr="00B004DA">
        <w:rPr>
          <w:rStyle w:val="StyleUnderline"/>
        </w:rPr>
        <w:t>easy to imagine him giving the order to down a</w:t>
      </w:r>
      <w:r w:rsidRPr="00B004DA">
        <w:rPr>
          <w:sz w:val="16"/>
        </w:rPr>
        <w:t xml:space="preserve"> Chinese or Russian </w:t>
      </w:r>
      <w:r w:rsidRPr="00B004DA">
        <w:rPr>
          <w:rStyle w:val="StyleUnderline"/>
        </w:rPr>
        <w:t>plane to demonstrate that “America is great again.”</w:t>
      </w:r>
      <w:r w:rsidRPr="00B004DA">
        <w:rPr>
          <w:sz w:val="16"/>
        </w:rPr>
        <w:t xml:space="preserve"> In this way, </w:t>
      </w:r>
      <w:r w:rsidRPr="00B004DA">
        <w:rPr>
          <w:rStyle w:val="StyleUnderline"/>
        </w:rPr>
        <w:t>Trump</w:t>
      </w:r>
      <w:r w:rsidRPr="00B004DA">
        <w:rPr>
          <w:sz w:val="16"/>
        </w:rPr>
        <w:t xml:space="preserve"> (intentionally or not) </w:t>
      </w:r>
      <w:r w:rsidRPr="00B004DA">
        <w:rPr>
          <w:rStyle w:val="Emphasis"/>
        </w:rPr>
        <w:t>reduces the risk of military confrontations</w:t>
      </w:r>
      <w:r w:rsidRPr="00B004DA">
        <w:rPr>
          <w:rStyle w:val="StyleUnderline"/>
        </w:rPr>
        <w:t xml:space="preserve"> with China and Russia. This gives both states greater incentive to </w:t>
      </w:r>
      <w:r w:rsidRPr="00B004DA">
        <w:rPr>
          <w:rStyle w:val="Emphasis"/>
        </w:rPr>
        <w:t>prioritize diplomacy</w:t>
      </w:r>
      <w:r w:rsidRPr="00B004DA">
        <w:rPr>
          <w:rStyle w:val="StyleUnderline"/>
        </w:rPr>
        <w:t xml:space="preserve"> over coercion</w:t>
      </w:r>
      <w:r w:rsidRPr="00B004DA">
        <w:rPr>
          <w:sz w:val="16"/>
        </w:rPr>
        <w:t xml:space="preserve"> in their efforts </w:t>
      </w:r>
      <w:r w:rsidRPr="00B004DA">
        <w:rPr>
          <w:rStyle w:val="StyleUnderline"/>
        </w:rPr>
        <w:t>to settle disputes</w:t>
      </w:r>
      <w:r w:rsidRPr="00B004DA">
        <w:rPr>
          <w:sz w:val="16"/>
        </w:rPr>
        <w:t xml:space="preserve"> with the United States and its allies. Similarly, </w:t>
      </w:r>
      <w:r w:rsidRPr="00B004DA">
        <w:rPr>
          <w:rStyle w:val="StyleUnderline"/>
        </w:rPr>
        <w:t>Trump’s characterization of the nuclear agreement with Iran as</w:t>
      </w:r>
      <w:r w:rsidRPr="00B004DA">
        <w:rPr>
          <w:sz w:val="16"/>
        </w:rPr>
        <w:t xml:space="preserve"> “</w:t>
      </w:r>
      <w:r w:rsidRPr="00B004DA">
        <w:rPr>
          <w:rStyle w:val="StyleUnderline"/>
        </w:rPr>
        <w:t>the worst</w:t>
      </w:r>
      <w:r w:rsidRPr="00B004DA">
        <w:rPr>
          <w:sz w:val="16"/>
        </w:rPr>
        <w:t xml:space="preserve"> deal </w:t>
      </w:r>
      <w:r w:rsidRPr="00B004DA">
        <w:rPr>
          <w:rStyle w:val="StyleUnderline"/>
        </w:rPr>
        <w:t>ever</w:t>
      </w:r>
      <w:r w:rsidRPr="00B004DA">
        <w:rPr>
          <w:sz w:val="16"/>
        </w:rPr>
        <w:t xml:space="preserve"> negotiated” </w:t>
      </w:r>
      <w:r w:rsidRPr="00B004DA">
        <w:rPr>
          <w:rStyle w:val="StyleUnderline"/>
        </w:rPr>
        <w:t>gives Tehran strong incentive to honor</w:t>
      </w:r>
      <w:r w:rsidRPr="00B004DA">
        <w:rPr>
          <w:sz w:val="16"/>
        </w:rPr>
        <w:t xml:space="preserve"> it in both letter and spirit </w:t>
      </w:r>
      <w:r w:rsidRPr="00B004DA">
        <w:rPr>
          <w:rStyle w:val="StyleUnderline"/>
        </w:rPr>
        <w:t>for fear of a potentially much worse alternative</w:t>
      </w:r>
      <w:r w:rsidRPr="00B004DA">
        <w:rPr>
          <w:sz w:val="16"/>
        </w:rPr>
        <w:t xml:space="preserve"> if it collapses.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w:t>
      </w:r>
      <w:r w:rsidRPr="00B004DA">
        <w:rPr>
          <w:rStyle w:val="StyleUnderline"/>
        </w:rPr>
        <w:t>concern</w:t>
      </w:r>
      <w:r w:rsidRPr="00B004DA">
        <w:rPr>
          <w:sz w:val="16"/>
        </w:rPr>
        <w:t xml:space="preserve"> about what Trump might do </w:t>
      </w:r>
      <w:r w:rsidRPr="00B004DA">
        <w:rPr>
          <w:rStyle w:val="StyleUnderline"/>
        </w:rPr>
        <w:t xml:space="preserve">will induce Beijing to redouble its efforts to </w:t>
      </w:r>
      <w:r w:rsidRPr="00B004DA">
        <w:rPr>
          <w:rStyle w:val="Emphasis"/>
        </w:rPr>
        <w:t>persuade Pyongyang</w:t>
      </w:r>
      <w:r w:rsidRPr="00B004DA">
        <w:rPr>
          <w:rStyle w:val="StyleUnderline"/>
        </w:rPr>
        <w:t xml:space="preserve"> to be less provocative.</w:t>
      </w:r>
      <w:r w:rsidRPr="00B004DA">
        <w:rPr>
          <w:sz w:val="16"/>
        </w:rPr>
        <w:t xml:space="preserve"> </w:t>
      </w:r>
      <w:r w:rsidRPr="00B004DA">
        <w:rPr>
          <w:sz w:val="16"/>
          <w:szCs w:val="16"/>
        </w:rPr>
        <w:t xml:space="preserve">Good News for World Peace </w:t>
      </w:r>
      <w:r w:rsidRPr="00B004DA">
        <w:rPr>
          <w:sz w:val="16"/>
        </w:rPr>
        <w:t xml:space="preserve">Paradoxically, </w:t>
      </w:r>
      <w:r w:rsidRPr="00B004DA">
        <w:rPr>
          <w:rStyle w:val="StyleUnderline"/>
        </w:rPr>
        <w:t>Trump’s</w:t>
      </w:r>
      <w:r w:rsidRPr="00B004DA">
        <w:rPr>
          <w:sz w:val="16"/>
        </w:rPr>
        <w:t xml:space="preserve"> tweets and the </w:t>
      </w:r>
      <w:r w:rsidRPr="00B004DA">
        <w:rPr>
          <w:rStyle w:val="StyleUnderline"/>
        </w:rPr>
        <w:t>theatrics</w:t>
      </w:r>
      <w:r w:rsidRPr="00B004DA">
        <w:rPr>
          <w:sz w:val="16"/>
        </w:rPr>
        <w:t xml:space="preserve"> are most likely to </w:t>
      </w:r>
      <w:r w:rsidRPr="00B004DA">
        <w:rPr>
          <w:rStyle w:val="Emphasis"/>
        </w:rPr>
        <w:t>enhance world peace.</w:t>
      </w:r>
      <w:r w:rsidRPr="00B004DA">
        <w:rPr>
          <w:rStyle w:val="StyleUnderline"/>
        </w:rPr>
        <w:t xml:space="preserve"> They create unpredictability and anxiety</w:t>
      </w:r>
      <w:r w:rsidRPr="00B004DA">
        <w:rPr>
          <w:sz w:val="16"/>
        </w:rPr>
        <w:t xml:space="preserve"> that the United States can use </w:t>
      </w:r>
      <w:r w:rsidRPr="00B004DA">
        <w:rPr>
          <w:rStyle w:val="StyleUnderline"/>
        </w:rPr>
        <w:t>to obtain greater concessions</w:t>
      </w:r>
      <w:r w:rsidRPr="00B004DA">
        <w:rPr>
          <w:sz w:val="16"/>
        </w:rPr>
        <w:t xml:space="preserve"> from friends and foes. It is admittedly still early days, but all indications are that </w:t>
      </w:r>
      <w:r w:rsidRPr="00B004DA">
        <w:rPr>
          <w:rStyle w:val="StyleUnderline"/>
        </w:rPr>
        <w:t>Trump will succeed in coercing</w:t>
      </w:r>
      <w:r w:rsidRPr="00B004DA">
        <w:rPr>
          <w:sz w:val="16"/>
        </w:rPr>
        <w:t xml:space="preserve"> his </w:t>
      </w:r>
      <w:r w:rsidRPr="00B004DA">
        <w:rPr>
          <w:rStyle w:val="StyleUnderline"/>
        </w:rPr>
        <w:t>allies</w:t>
      </w:r>
      <w:r w:rsidRPr="00B004DA">
        <w:rPr>
          <w:sz w:val="16"/>
        </w:rPr>
        <w:t xml:space="preserve"> in both Asia and Europe </w:t>
      </w:r>
      <w:r w:rsidRPr="00B004DA">
        <w:rPr>
          <w:rStyle w:val="StyleUnderline"/>
        </w:rPr>
        <w:t xml:space="preserve">to </w:t>
      </w:r>
      <w:r w:rsidRPr="00B004DA">
        <w:rPr>
          <w:rStyle w:val="Emphasis"/>
        </w:rPr>
        <w:t>increase</w:t>
      </w:r>
      <w:r w:rsidRPr="00B004DA">
        <w:rPr>
          <w:sz w:val="16"/>
        </w:rPr>
        <w:t xml:space="preserve"> their </w:t>
      </w:r>
      <w:r w:rsidRPr="00B004DA">
        <w:rPr>
          <w:rStyle w:val="Emphasis"/>
        </w:rPr>
        <w:t>defense spending</w:t>
      </w:r>
      <w:r w:rsidRPr="00B004DA">
        <w:rPr>
          <w:sz w:val="16"/>
        </w:rPr>
        <w:t xml:space="preserve"> significantly. Few of them will reach 2 percent of GDP in the next year or two, but he has set in motion a process that will make most allies spend far more much faster than they otherwise would have. </w:t>
      </w:r>
      <w:r w:rsidRPr="00B004DA">
        <w:rPr>
          <w:rStyle w:val="StyleUnderline"/>
        </w:rPr>
        <w:t>His unpredictability is</w:t>
      </w:r>
      <w:r w:rsidRPr="00B004DA">
        <w:rPr>
          <w:sz w:val="16"/>
        </w:rPr>
        <w:t xml:space="preserve"> also </w:t>
      </w:r>
      <w:r w:rsidRPr="00B004DA">
        <w:rPr>
          <w:rStyle w:val="StyleUnderline"/>
        </w:rPr>
        <w:t>an asset in</w:t>
      </w:r>
      <w:r w:rsidRPr="00B004DA">
        <w:rPr>
          <w:sz w:val="16"/>
        </w:rPr>
        <w:t xml:space="preserve"> America’s </w:t>
      </w:r>
      <w:r w:rsidRPr="00B004DA">
        <w:rPr>
          <w:rStyle w:val="StyleUnderline"/>
        </w:rPr>
        <w:t>dealings with</w:t>
      </w:r>
      <w:r w:rsidRPr="00B004DA">
        <w:rPr>
          <w:sz w:val="16"/>
        </w:rPr>
        <w:t xml:space="preserve"> its opponents such as </w:t>
      </w:r>
      <w:r w:rsidRPr="00B004DA">
        <w:rPr>
          <w:rStyle w:val="StyleUnderline"/>
        </w:rPr>
        <w:t>China, Iran, North Korea, and Russia. They will all</w:t>
      </w:r>
      <w:r w:rsidRPr="00B004DA">
        <w:rPr>
          <w:sz w:val="16"/>
        </w:rPr>
        <w:t xml:space="preserve"> need to </w:t>
      </w:r>
      <w:r w:rsidRPr="00B004DA">
        <w:rPr>
          <w:rStyle w:val="StyleUnderline"/>
        </w:rPr>
        <w:t>think twice</w:t>
      </w:r>
      <w:r w:rsidRPr="00B004DA">
        <w:rPr>
          <w:sz w:val="16"/>
        </w:rPr>
        <w:t xml:space="preserve"> about provoking the United States and its allies militarily because they have no way of calculating how President Trump will react. Neither friends nor foes can be certain that Trump will not do something that a rational cost-benefit calculating actor would not. </w:t>
      </w:r>
      <w:r w:rsidRPr="00B004DA">
        <w:rPr>
          <w:rStyle w:val="StyleUnderline"/>
        </w:rPr>
        <w:t>U.S. allies used to regard American threats to withdraw</w:t>
      </w:r>
      <w:r w:rsidRPr="00B004DA">
        <w:rPr>
          <w:sz w:val="16"/>
        </w:rPr>
        <w:t xml:space="preserve"> its forces </w:t>
      </w:r>
      <w:r w:rsidRPr="00B004DA">
        <w:rPr>
          <w:rStyle w:val="StyleUnderline"/>
        </w:rPr>
        <w:t>as bluff</w:t>
      </w:r>
      <w:r w:rsidRPr="00B004DA">
        <w:rPr>
          <w:sz w:val="16"/>
        </w:rPr>
        <w:t xml:space="preserve"> because the costs of doing so would be prohibitive, </w:t>
      </w:r>
      <w:r w:rsidRPr="00B004DA">
        <w:rPr>
          <w:rStyle w:val="StyleUnderline"/>
        </w:rPr>
        <w:t>and the same logic has induced American opponents to engage in military risk-taking</w:t>
      </w:r>
      <w:r w:rsidRPr="00B004DA">
        <w:rPr>
          <w:sz w:val="16"/>
        </w:rPr>
        <w:t xml:space="preserve"> with little fear of U.S. military retaliation. </w:t>
      </w:r>
      <w:r w:rsidRPr="00B004DA">
        <w:rPr>
          <w:rStyle w:val="StyleUnderline"/>
        </w:rPr>
        <w:t>With Trump</w:t>
      </w:r>
      <w:r w:rsidRPr="00B004DA">
        <w:rPr>
          <w:sz w:val="16"/>
        </w:rPr>
        <w:t xml:space="preserve"> in the White House, </w:t>
      </w:r>
      <w:r w:rsidRPr="00B004DA">
        <w:rPr>
          <w:rStyle w:val="StyleUnderline"/>
        </w:rPr>
        <w:t>this logic no longer applies.</w:t>
      </w:r>
      <w:r w:rsidRPr="00B004DA">
        <w:rPr>
          <w:sz w:val="16"/>
        </w:rPr>
        <w:t xml:space="preserve"> This is good news because </w:t>
      </w:r>
      <w:r w:rsidRPr="00B004DA">
        <w:rPr>
          <w:rStyle w:val="StyleUnderline"/>
        </w:rPr>
        <w:t xml:space="preserve">the likely result is </w:t>
      </w:r>
      <w:r w:rsidRPr="00B004DA">
        <w:rPr>
          <w:rStyle w:val="Emphasis"/>
        </w:rPr>
        <w:t>strengthened U.S. alliances</w:t>
      </w:r>
      <w:r w:rsidRPr="00B004DA">
        <w:rPr>
          <w:rStyle w:val="StyleUnderline"/>
        </w:rPr>
        <w:t xml:space="preserve"> and</w:t>
      </w:r>
      <w:r w:rsidRPr="00B004DA">
        <w:rPr>
          <w:sz w:val="16"/>
        </w:rPr>
        <w:t xml:space="preserve"> U.S. </w:t>
      </w:r>
      <w:r w:rsidRPr="00B004DA">
        <w:rPr>
          <w:rStyle w:val="StyleUnderline"/>
        </w:rPr>
        <w:t>opponents that are more likely to favor negotiation over provocation</w:t>
      </w:r>
      <w:r w:rsidRPr="00B004DA">
        <w:rPr>
          <w:sz w:val="16"/>
        </w:rPr>
        <w:t xml:space="preserve"> in their efforts to settle differences with the United States and its allies.</w:t>
      </w:r>
    </w:p>
    <w:p w14:paraId="2C383DBD" w14:textId="526CA819" w:rsidR="00707E81" w:rsidRDefault="00707E81" w:rsidP="00707E81">
      <w:pPr>
        <w:pStyle w:val="Heading3"/>
      </w:pPr>
      <w:r>
        <w:t>Econ</w:t>
      </w:r>
    </w:p>
    <w:p w14:paraId="285207C9" w14:textId="77777777" w:rsidR="007C2E4E" w:rsidRPr="00FE677D" w:rsidRDefault="007C2E4E" w:rsidP="007C2E4E">
      <w:pPr>
        <w:pStyle w:val="Heading4"/>
      </w:pPr>
      <w:r>
        <w:t>Trump reelection saves the economy and staves off recession</w:t>
      </w:r>
    </w:p>
    <w:p w14:paraId="6E0167AF" w14:textId="77777777" w:rsidR="007C2E4E" w:rsidRDefault="007C2E4E" w:rsidP="007C2E4E">
      <w:pPr>
        <w:rPr>
          <w:rStyle w:val="Style13ptBold"/>
        </w:rPr>
      </w:pPr>
      <w:r>
        <w:t xml:space="preserve">Stephanie </w:t>
      </w:r>
      <w:r w:rsidRPr="004019A3">
        <w:rPr>
          <w:rStyle w:val="Style13ptBold"/>
        </w:rPr>
        <w:t>Landsman 4/16/19</w:t>
      </w:r>
    </w:p>
    <w:p w14:paraId="46F39138" w14:textId="77777777" w:rsidR="007C2E4E" w:rsidRDefault="007C2E4E" w:rsidP="007C2E4E">
      <w:r>
        <w:t xml:space="preserve">A Trump reelection should boost stocks and delay a recession, Nobel Prize winner Robert Shiller says, CNBC, </w:t>
      </w:r>
      <w:hyperlink r:id="rId71" w:history="1">
        <w:r w:rsidRPr="009B04A0">
          <w:rPr>
            <w:rStyle w:val="Hyperlink"/>
          </w:rPr>
          <w:t>https://www.cnbc.com/2019/04/16/trump-reelection-would-boost-stocks-delay-recession-robert-shiller.html</w:t>
        </w:r>
      </w:hyperlink>
    </w:p>
    <w:p w14:paraId="0916F9DF" w14:textId="77777777" w:rsidR="007C2E4E" w:rsidRPr="00FE677D" w:rsidRDefault="007C2E4E" w:rsidP="007C2E4E">
      <w:pPr>
        <w:rPr>
          <w:sz w:val="16"/>
        </w:rPr>
      </w:pPr>
      <w:r w:rsidRPr="00FE677D">
        <w:rPr>
          <w:rStyle w:val="StyleUnderline"/>
        </w:rPr>
        <w:t>If</w:t>
      </w:r>
      <w:r w:rsidRPr="00FE677D">
        <w:rPr>
          <w:sz w:val="16"/>
        </w:rPr>
        <w:t xml:space="preserve"> President Donald </w:t>
      </w:r>
      <w:r w:rsidRPr="00FE677D">
        <w:rPr>
          <w:rStyle w:val="Emphasis"/>
        </w:rPr>
        <w:t>Trump wins a second term, it could prolong the bull market and delay a recession</w:t>
      </w:r>
      <w:r w:rsidRPr="00FE677D">
        <w:rPr>
          <w:sz w:val="16"/>
        </w:rPr>
        <w:t xml:space="preserve">, </w:t>
      </w:r>
      <w:r w:rsidRPr="00FE677D">
        <w:rPr>
          <w:rStyle w:val="StyleUnderline"/>
        </w:rPr>
        <w:t>Nobel laureate</w:t>
      </w:r>
      <w:r w:rsidRPr="00FE677D">
        <w:rPr>
          <w:sz w:val="16"/>
        </w:rPr>
        <w:t xml:space="preserve"> Robert </w:t>
      </w:r>
      <w:r w:rsidRPr="00FE677D">
        <w:rPr>
          <w:rStyle w:val="StyleUnderline"/>
        </w:rPr>
        <w:t>Shiller says</w:t>
      </w:r>
      <w:r w:rsidRPr="00FE677D">
        <w:rPr>
          <w:sz w:val="16"/>
        </w:rPr>
        <w:t xml:space="preserve">. </w:t>
      </w:r>
      <w:r w:rsidRPr="00FE677D">
        <w:rPr>
          <w:rStyle w:val="StyleUnderline"/>
        </w:rPr>
        <w:t>Shiller, who is known for his behavioral finance research, believes the president’s pro-business policies would resonate with Wall Street for another four years.</w:t>
      </w:r>
      <w:r>
        <w:rPr>
          <w:rStyle w:val="StyleUnderline"/>
        </w:rPr>
        <w:t xml:space="preserve"> </w:t>
      </w:r>
      <w:r w:rsidRPr="00FE677D">
        <w:rPr>
          <w:sz w:val="16"/>
        </w:rPr>
        <w:t>“</w:t>
      </w:r>
      <w:r w:rsidRPr="00FE677D">
        <w:rPr>
          <w:rStyle w:val="StyleUnderline"/>
        </w:rPr>
        <w:t>It also seems likely that when</w:t>
      </w:r>
      <w:r w:rsidRPr="00FE677D">
        <w:rPr>
          <w:sz w:val="16"/>
        </w:rPr>
        <w:t xml:space="preserve"> Jerome </w:t>
      </w:r>
      <w:r w:rsidRPr="00FE677D">
        <w:rPr>
          <w:rStyle w:val="StyleUnderline"/>
        </w:rPr>
        <w:t>Powell’s term</w:t>
      </w:r>
      <w:r w:rsidRPr="00FE677D">
        <w:rPr>
          <w:sz w:val="16"/>
        </w:rPr>
        <w:t xml:space="preserve"> as Fed chairman </w:t>
      </w:r>
      <w:r w:rsidRPr="00FE677D">
        <w:rPr>
          <w:rStyle w:val="StyleUnderline"/>
        </w:rPr>
        <w:t>expires</w:t>
      </w:r>
      <w:r w:rsidRPr="00FE677D">
        <w:rPr>
          <w:sz w:val="16"/>
        </w:rPr>
        <w:t xml:space="preserve">, </w:t>
      </w:r>
      <w:r w:rsidRPr="00FE677D">
        <w:rPr>
          <w:rStyle w:val="Emphasis"/>
        </w:rPr>
        <w:t>he’ll bring someone in that he controls more, and bring someone who can stimulate the economy without worrying,”</w:t>
      </w:r>
      <w:r w:rsidRPr="00FE677D">
        <w:rPr>
          <w:sz w:val="16"/>
        </w:rPr>
        <w:t xml:space="preserve"> the Yale University economics professor said Monday on CNBC’s “Trading Nation. ” “It’s also that </w:t>
      </w:r>
      <w:r w:rsidRPr="00FE677D">
        <w:rPr>
          <w:rStyle w:val="StyleUnderline"/>
        </w:rPr>
        <w:t>Trump is a model for extravagant living and big spending. All these things are boosting of the stock market.”</w:t>
      </w:r>
      <w:r w:rsidRPr="00FE677D">
        <w:rPr>
          <w:sz w:val="16"/>
        </w:rPr>
        <w:t xml:space="preserve"> A weekend report by Goldman Sachs economists said </w:t>
      </w:r>
      <w:r w:rsidRPr="00FE677D">
        <w:rPr>
          <w:rStyle w:val="StyleUnderline"/>
        </w:rPr>
        <w:t>Trump has a “narrow advantage</w:t>
      </w:r>
      <w:r w:rsidRPr="00FE677D">
        <w:rPr>
          <w:sz w:val="16"/>
        </w:rPr>
        <w:t xml:space="preserve">” in the 2020 election. Not only did it find incumbents generally have a built in bonus of 5 to 6 percentage points in the popular vote, the economy’s relatively strong performance ahead of the election bodes well for the president. </w:t>
      </w:r>
      <w:r w:rsidRPr="00FE677D">
        <w:rPr>
          <w:rStyle w:val="StyleUnderline"/>
        </w:rPr>
        <w:t>Since Trump won the presidency</w:t>
      </w:r>
      <w:r w:rsidRPr="00FE677D">
        <w:rPr>
          <w:sz w:val="16"/>
        </w:rPr>
        <w:t xml:space="preserve"> in November 2016, </w:t>
      </w:r>
      <w:r w:rsidRPr="00FE677D">
        <w:rPr>
          <w:rStyle w:val="StyleUnderline"/>
        </w:rPr>
        <w:t>the</w:t>
      </w:r>
      <w:r w:rsidRPr="00FE677D">
        <w:rPr>
          <w:sz w:val="16"/>
        </w:rPr>
        <w:t xml:space="preserve"> Dow and and Dow </w:t>
      </w:r>
      <w:r w:rsidRPr="00FE677D">
        <w:rPr>
          <w:rStyle w:val="StyleUnderline"/>
        </w:rPr>
        <w:t>have rallied</w:t>
      </w:r>
      <w:r w:rsidRPr="00FE677D">
        <w:rPr>
          <w:sz w:val="16"/>
        </w:rPr>
        <w:t xml:space="preserve"> 44% and 35%, respectively. Along the way, </w:t>
      </w:r>
      <w:r w:rsidRPr="00FE677D">
        <w:rPr>
          <w:rStyle w:val="StyleUnderline"/>
        </w:rPr>
        <w:t>there were corrections</w:t>
      </w:r>
      <w:r w:rsidRPr="00FE677D">
        <w:rPr>
          <w:sz w:val="16"/>
        </w:rPr>
        <w:t xml:space="preserve"> in February 2018 and December 2018. </w:t>
      </w:r>
      <w:r w:rsidRPr="00FE677D">
        <w:rPr>
          <w:rStyle w:val="StyleUnderline"/>
        </w:rPr>
        <w:t>But</w:t>
      </w:r>
      <w:r w:rsidRPr="00FE677D">
        <w:rPr>
          <w:sz w:val="16"/>
        </w:rPr>
        <w:t xml:space="preserve"> Shiller points out </w:t>
      </w:r>
      <w:r w:rsidRPr="00FE677D">
        <w:rPr>
          <w:rStyle w:val="StyleUnderline"/>
        </w:rPr>
        <w:t>the subsequent rebounds were encouraging</w:t>
      </w:r>
      <w:r w:rsidRPr="00FE677D">
        <w:rPr>
          <w:sz w:val="16"/>
        </w:rPr>
        <w:t xml:space="preserve"> — at least to a certain extent.</w:t>
      </w:r>
    </w:p>
    <w:p w14:paraId="73A8A86B" w14:textId="77777777" w:rsidR="007C2E4E" w:rsidRPr="007C2E4E" w:rsidRDefault="007C2E4E" w:rsidP="007C2E4E"/>
    <w:p w14:paraId="6BF3399C" w14:textId="77777777" w:rsidR="003F7D49" w:rsidRDefault="003F7D49" w:rsidP="003F7D49">
      <w:pPr>
        <w:pStyle w:val="Heading4"/>
      </w:pPr>
      <w:r>
        <w:t xml:space="preserve">Trump’s economy is the greatest since before the 70s. </w:t>
      </w:r>
    </w:p>
    <w:p w14:paraId="6CF6101A" w14:textId="77777777" w:rsidR="003F7D49" w:rsidRPr="005A5ED3" w:rsidRDefault="003F7D49" w:rsidP="003F7D49">
      <w:r>
        <w:rPr>
          <w:rStyle w:val="Style13ptBold"/>
        </w:rPr>
        <w:t>Payton ‘19</w:t>
      </w:r>
      <w:r w:rsidRPr="005A5ED3">
        <w:t xml:space="preserve"> (Dave Payton, Herald Dispatch 5-8-19 (Dave Peyton: Unlikable as he is, Trump is good for the economy) </w:t>
      </w:r>
      <w:hyperlink r:id="rId72" w:history="1">
        <w:r w:rsidRPr="005A5ED3">
          <w:t>https://www.herald-dispatch.com/opinion/dave-peyton-unlikable-as-he-is-trump-is-good-for/article_fc292e9c-5c86-5aa0-b7be-d72fc2701062.html</w:t>
        </w:r>
      </w:hyperlink>
      <w:r w:rsidRPr="005A5ED3">
        <w:t xml:space="preserve"> )/MP</w:t>
      </w:r>
    </w:p>
    <w:p w14:paraId="36D4AE28" w14:textId="77777777" w:rsidR="003F7D49" w:rsidRDefault="003F7D49" w:rsidP="003F7D49">
      <w:pPr>
        <w:rPr>
          <w:sz w:val="16"/>
        </w:rPr>
      </w:pPr>
      <w:r w:rsidRPr="008C6D4F">
        <w:rPr>
          <w:sz w:val="16"/>
        </w:rPr>
        <w:t xml:space="preserve">I have a confession to make. As much as I hate to admit it, there is a chance Trump is going to win next year, so I am hedging my bet. I am dipping my toe again in the stock market. </w:t>
      </w:r>
      <w:r w:rsidRPr="008C6D4F">
        <w:rPr>
          <w:u w:val="single"/>
        </w:rPr>
        <w:t>The economy is booming. No other word to describe it.</w:t>
      </w:r>
      <w:r>
        <w:rPr>
          <w:u w:val="single"/>
        </w:rPr>
        <w:t xml:space="preserve"> </w:t>
      </w:r>
      <w:r w:rsidRPr="008C6D4F">
        <w:rPr>
          <w:sz w:val="16"/>
        </w:rPr>
        <w:t xml:space="preserve">Last Friday, </w:t>
      </w:r>
      <w:r w:rsidRPr="008C6D4F">
        <w:rPr>
          <w:u w:val="single"/>
        </w:rPr>
        <w:t>the Labor Department announced that the economy added 263,000 jobs and hourly wages grew by two-tenths of a percent in April.</w:t>
      </w:r>
      <w:r w:rsidRPr="008C6D4F">
        <w:rPr>
          <w:sz w:val="16"/>
        </w:rPr>
        <w:t xml:space="preserve"> </w:t>
      </w:r>
      <w:r w:rsidRPr="008C6D4F">
        <w:rPr>
          <w:u w:val="single"/>
        </w:rPr>
        <w:t>The unemployment rate - 3.6% - is at its lowest level since December 1969.</w:t>
      </w:r>
      <w:r>
        <w:rPr>
          <w:u w:val="single"/>
        </w:rPr>
        <w:t xml:space="preserve"> </w:t>
      </w:r>
      <w:r w:rsidRPr="008C6D4F">
        <w:rPr>
          <w:u w:val="single"/>
        </w:rPr>
        <w:t>The Dow Jones Industrial Average index of top stocks continues to be near its record high despite the occasional blip and burp.</w:t>
      </w:r>
      <w:r>
        <w:rPr>
          <w:u w:val="single"/>
        </w:rPr>
        <w:t xml:space="preserve"> </w:t>
      </w:r>
      <w:r w:rsidRPr="008C6D4F">
        <w:rPr>
          <w:u w:val="single"/>
        </w:rPr>
        <w:t>The gross domestic product rose by 3.2% in the first quarter, and while some Democratic candidates are saying that income inequality means that most Americans aren't feeling real benefits from the big numbers, I get the impression that lots of Americans of all political views are quietly admitting that these are good economic times and Trump is at least partly responsible.</w:t>
      </w:r>
      <w:r>
        <w:rPr>
          <w:u w:val="single"/>
        </w:rPr>
        <w:t xml:space="preserve"> </w:t>
      </w:r>
      <w:r w:rsidRPr="008C6D4F">
        <w:rPr>
          <w:u w:val="single"/>
        </w:rPr>
        <w:t>In fact, polls indicate that most Americans approve of Trump's economic machinations</w:t>
      </w:r>
      <w:r w:rsidRPr="008C6D4F">
        <w:rPr>
          <w:sz w:val="16"/>
        </w:rPr>
        <w:t xml:space="preserve"> while most disapprove of his non-economic programs. That's why last week </w:t>
      </w:r>
      <w:r w:rsidRPr="008C6D4F">
        <w:rPr>
          <w:u w:val="single"/>
        </w:rPr>
        <w:t>Trump said his upcoming campaign will be based on the spectacular economy.</w:t>
      </w:r>
      <w:r>
        <w:rPr>
          <w:u w:val="single"/>
        </w:rPr>
        <w:t xml:space="preserve"> </w:t>
      </w:r>
      <w:r w:rsidRPr="008C6D4F">
        <w:rPr>
          <w:u w:val="single"/>
        </w:rPr>
        <w:t>It makes sense.</w:t>
      </w:r>
      <w:r>
        <w:rPr>
          <w:u w:val="single"/>
        </w:rPr>
        <w:t xml:space="preserve"> </w:t>
      </w:r>
      <w:r w:rsidRPr="008C6D4F">
        <w:rPr>
          <w:sz w:val="16"/>
        </w:rPr>
        <w:t xml:space="preserve">I don't know how much Trump has to do with the booming stock market and the economy. The experts are divided over how much a president has to do with the economy. But I suspect he has some impact on the economy to some degree. For example, the </w:t>
      </w:r>
      <w:r w:rsidRPr="008C6D4F">
        <w:rPr>
          <w:u w:val="single"/>
        </w:rPr>
        <w:t>tax cuts he got through Congress has made the super-rich happy and, in turn, they have hired more people with their millions and raised wages for their minions</w:t>
      </w:r>
      <w:r w:rsidRPr="008C6D4F">
        <w:rPr>
          <w:sz w:val="16"/>
        </w:rPr>
        <w:t xml:space="preserve">. And Trump's elimination of scores of federal regulations on everything from coal to the environment may be destroying America but it's making rich folks happy, happy, happy. I get the distinct impression the Democrats are at a loss to know what to do to win the presidential election next year. If the economy went south, it would help the Democrats. But they don't want to say or do anything to ruin the good feelings the best economy in decades is engendering among hoi polloi. </w:t>
      </w:r>
      <w:r w:rsidRPr="008C6D4F">
        <w:rPr>
          <w:u w:val="single"/>
        </w:rPr>
        <w:t>The latest polls indicate that more than half like "Trump's economy"</w:t>
      </w:r>
      <w:r w:rsidRPr="008C6D4F">
        <w:rPr>
          <w:sz w:val="16"/>
        </w:rPr>
        <w:t xml:space="preserve"> but fewer than half approve of his other programs, foreign or domestic. But back to bet-hedging. I'm still going to vote for the man or woman who winds up on the ballot opposite Trump, even if it means a cooling of the economy. Trump not only angers me like no other president in my lifetime, he embarrasses me. America is rapidly becoming the laughingstock of the entire world. But as long as the economy is booming, for whatever reason, I do not feel greedy for making a little cash off it. If Trump wins next year, I'll grit my teeth and make the most of a bad situation and continue to play the game the rich folks play. And if he loses and a sane adult moves into the White House, I may lose some cash, but I will gain an America I can be proud of.</w:t>
      </w:r>
    </w:p>
    <w:p w14:paraId="1829FFFD" w14:textId="77777777" w:rsidR="003F7D49" w:rsidRDefault="003F7D49" w:rsidP="003F7D49">
      <w:pPr>
        <w:pStyle w:val="Heading4"/>
      </w:pPr>
      <w:r>
        <w:t xml:space="preserve">Look at the stats – Trumps economy is booming and growing in every aspect. </w:t>
      </w:r>
    </w:p>
    <w:p w14:paraId="1E4E3D04" w14:textId="77777777" w:rsidR="003F7D49" w:rsidRPr="005A5ED3" w:rsidRDefault="003F7D49" w:rsidP="003F7D49">
      <w:r w:rsidRPr="005A5ED3">
        <w:rPr>
          <w:rStyle w:val="Style13ptBold"/>
        </w:rPr>
        <w:t xml:space="preserve">Shanahan </w:t>
      </w:r>
      <w:r>
        <w:rPr>
          <w:rStyle w:val="Style13ptBold"/>
        </w:rPr>
        <w:t>‘</w:t>
      </w:r>
      <w:r w:rsidRPr="005A5ED3">
        <w:rPr>
          <w:rStyle w:val="Style13ptBold"/>
        </w:rPr>
        <w:t>18</w:t>
      </w:r>
      <w:r w:rsidRPr="005A5ED3">
        <w:t xml:space="preserve"> (Bob Shanahan Senior Research Analyst (Why Donald Trump Will Be The Greatest Jobs President of All TIme) </w:t>
      </w:r>
      <w:hyperlink r:id="rId73" w:history="1">
        <w:r w:rsidRPr="005A5ED3">
          <w:t>https://citizentruth.org/why-donald-trump-will-be-the-greatest-jobs-president-of-all-time/</w:t>
        </w:r>
      </w:hyperlink>
      <w:r w:rsidRPr="005A5ED3">
        <w:t>) MP</w:t>
      </w:r>
    </w:p>
    <w:p w14:paraId="3A878D75" w14:textId="77777777" w:rsidR="003F7D49" w:rsidRPr="00224B18" w:rsidRDefault="003F7D49" w:rsidP="003F7D49">
      <w:pPr>
        <w:rPr>
          <w:sz w:val="16"/>
        </w:rPr>
      </w:pPr>
      <w:r w:rsidRPr="006207A8">
        <w:rPr>
          <w:u w:val="single"/>
        </w:rPr>
        <w:t>Don’t tell me this economy sucks. Sure, it’s far from perfect, but look at the statistics, look at Americans getting back to work, look at manufacturing returning to our shores, and tell me that we are doomed</w:t>
      </w:r>
      <w:r w:rsidRPr="00224B18">
        <w:rPr>
          <w:sz w:val="16"/>
        </w:rPr>
        <w:t xml:space="preserve">. Of course, the party won’t last forever and the downturn will eventually come. That said, </w:t>
      </w:r>
      <w:r w:rsidRPr="006207A8">
        <w:rPr>
          <w:u w:val="single"/>
        </w:rPr>
        <w:t>through the first year-and-a-half of the Trump economy, we are seeing and are poised for significant growth. The Trump administration’s America First economic policies are employing many Americans who have been out of work for some time. Second quarter’s GDP growth of 4.1 percent is the latest example of Trump’s deregulatory pro-jobs policies working wonders for the country</w:t>
      </w:r>
      <w:r w:rsidRPr="00224B18">
        <w:rPr>
          <w:sz w:val="16"/>
        </w:rPr>
        <w:t xml:space="preserve">. And the third quarter could be even stronger. Although we are still less than halfway through the third quarter, early indicators point to an even higher GDP number, scheduled to be announced on October 26. </w:t>
      </w:r>
      <w:r w:rsidRPr="006207A8">
        <w:rPr>
          <w:u w:val="single"/>
        </w:rPr>
        <w:t xml:space="preserve">The Atlanta Federal Reserve’s GDPNow model, which sifts through and analyzes current economic data to predict the current quarter’s </w:t>
      </w:r>
      <w:r w:rsidRPr="006207A8">
        <w:rPr>
          <w:b/>
          <w:bCs/>
          <w:u w:val="single"/>
        </w:rPr>
        <w:t>GDP growth, stood at 5 percent last week</w:t>
      </w:r>
      <w:r w:rsidRPr="006207A8">
        <w:rPr>
          <w:u w:val="single"/>
        </w:rPr>
        <w:t>, up slightly from an initial estimate of 4.7 percent.</w:t>
      </w:r>
      <w:r w:rsidRPr="00224B18">
        <w:rPr>
          <w:sz w:val="16"/>
        </w:rPr>
        <w:t xml:space="preserve"> The GDPNow model is not perfect, but it does have a strong track record. Neil Dutta, head of U.S. economics at Renaissance Macro, recently said the data is likely to hold up and end close to 5 percent. </w:t>
      </w:r>
      <w:r w:rsidRPr="006207A8">
        <w:rPr>
          <w:u w:val="single"/>
        </w:rPr>
        <w:t>The average move for the reading over the course of a quarter was a drop of 0.6 percentage points</w:t>
      </w:r>
      <w:r w:rsidRPr="00224B18">
        <w:rPr>
          <w:sz w:val="16"/>
        </w:rPr>
        <w:t xml:space="preserve">. </w:t>
      </w:r>
      <w:r w:rsidRPr="006207A8">
        <w:rPr>
          <w:u w:val="single"/>
        </w:rPr>
        <w:t xml:space="preserve">The biggest downward move in GDPNow’s history over the course of a quarter was 2.2 percentage points, and the largest upward move was 1.5 percentage points. If we see an uptick all the way to 6.2 percent, </w:t>
      </w:r>
      <w:r w:rsidRPr="006207A8">
        <w:rPr>
          <w:b/>
          <w:bCs/>
          <w:u w:val="single"/>
        </w:rPr>
        <w:t>we will witness the highest quarterly GDP total since 2003</w:t>
      </w:r>
      <w:r w:rsidRPr="00224B18">
        <w:rPr>
          <w:sz w:val="16"/>
        </w:rPr>
        <w:t xml:space="preserve">. </w:t>
      </w:r>
      <w:r w:rsidRPr="006207A8">
        <w:rPr>
          <w:b/>
          <w:bCs/>
          <w:u w:val="single"/>
        </w:rPr>
        <w:t>President Trump’s fiscal policy is giving a boost to the economy.</w:t>
      </w:r>
      <w:r w:rsidRPr="00224B18">
        <w:rPr>
          <w:sz w:val="16"/>
        </w:rPr>
        <w:t xml:space="preserve"> Federal, state, and local fiscal policies enacted by the </w:t>
      </w:r>
      <w:r w:rsidRPr="006207A8">
        <w:rPr>
          <w:u w:val="single"/>
        </w:rPr>
        <w:t>Trump administration boosted GDP growth by 0.6 percentage points in the second quarter</w:t>
      </w:r>
      <w:r w:rsidRPr="00224B18">
        <w:rPr>
          <w:sz w:val="16"/>
        </w:rPr>
        <w:t xml:space="preserve">, according to an analysis by the Hutchins Center on Fiscal &amp; Monetary Policy at the Brookings Institution. This analysis, called the “fiscal impact measure,” tracks how much fiscal policies contribute to economic growth. Over the last three quarters during Trump’s time at the helm, we have seen a significant upturn after falling below zero in 2011, when we saw a four-year period of fiscal policies pushing growth into the negative under President Obama. Federal spending was a significant contributor to growth during the second quarter, rising 3.5 percent as Trump continues to reveal himself as a big spender. The </w:t>
      </w:r>
      <w:r w:rsidRPr="006207A8">
        <w:rPr>
          <w:u w:val="single"/>
        </w:rPr>
        <w:t>economic reality is more than encouraging during the first 18 months of the Trump administration</w:t>
      </w:r>
      <w:r w:rsidRPr="00224B18">
        <w:rPr>
          <w:sz w:val="16"/>
        </w:rPr>
        <w:t xml:space="preserve">. Although there are still millions of Americans out of the workforce, are bankrupt, underemployed, or riddled with debt, there are many other positive trends worth noting. For example, more than </w:t>
      </w:r>
      <w:r w:rsidRPr="006207A8">
        <w:rPr>
          <w:u w:val="single"/>
        </w:rPr>
        <w:t>2.8 million people have dropped food stamps since Trump took office</w:t>
      </w:r>
      <w:r w:rsidRPr="00224B18">
        <w:rPr>
          <w:sz w:val="16"/>
        </w:rPr>
        <w:t xml:space="preserve">. </w:t>
      </w:r>
      <w:r w:rsidRPr="006207A8">
        <w:rPr>
          <w:u w:val="single"/>
        </w:rPr>
        <w:t>After food stamp enrollment hit an all-time high in 2013 under Obama</w:t>
      </w:r>
      <w:r w:rsidRPr="00224B18">
        <w:rPr>
          <w:sz w:val="16"/>
        </w:rPr>
        <w:t xml:space="preserve">, food stamp enrollment has fallen to an eight-year low. </w:t>
      </w:r>
      <w:r w:rsidRPr="006207A8">
        <w:rPr>
          <w:u w:val="single"/>
        </w:rPr>
        <w:t>President Trump continues to clamp down on fraud and an improving economy is providing more jobs for Americans who can get to work if they want to</w:t>
      </w:r>
      <w:r w:rsidRPr="00224B18">
        <w:rPr>
          <w:sz w:val="16"/>
        </w:rPr>
        <w:t>. The jobs are out there. Trump has changed the dynamic and has prioritized getting food stamp recipients off the government dole and back in the workforce. Over the last 18 months, millions of Americans have discontinued their food stamp benefits due to the Trump administration’s impactful reforms of the program at both the federal and state level. Although wage growth continues to stay stubbornly below 3 percent annual increases, employment is still expanding at a healthy pace</w:t>
      </w:r>
      <w:r w:rsidRPr="00224B18">
        <w:rPr>
          <w:u w:val="single"/>
        </w:rPr>
        <w:t>. The economy added 157,000 jobs in July, according to the Bureau of Labor Statistics as the unemployment rate ticked down to 3.9 percen</w:t>
      </w:r>
      <w:r w:rsidRPr="00224B18">
        <w:rPr>
          <w:sz w:val="16"/>
        </w:rPr>
        <w:t xml:space="preserve">t. Though the unemployment rate is incomplete because it does not factor in the number of people out of the workforce or underemployed, it still paints a current economic snapshot. Economists are in agreement that there is a strong job market nationwide and jobs available for those seeking employment. The labor force participation rate stayed at just under 63 percent in July, unmoved from June. Job growth was seen in business support, manufacturing, and healthcare. Recently released job growth numbers were also revised upward for both May and June. Job creation has averaged a 224,000 increase per month over the last three months, roughly twice as high as is needed to keep unemployment on its downward trend. Furthermore, layoffs and closures (outside of retail), have been rare in recent weeks, signaling a continuation of employment growth in the months to come. “Over the past couple of months what we’re seeing is a response to a very attractive labor market for job seekers,” said Cathy Barrera, ZipRecruiter’s chief economist, in a recent interview. “Like last month, it seems that we are seeing people come off of the sidelines.” Certain segments of society are enjoying unprecedented levels of employment during the Trump economy. Hispanic unemployment plunged to a new record low in July, falling to 4.5 percent from 4.6 percent in June. Jobless rates for high school dropouts also fell to a record low in July. Although not all of this economic success can be attributed to the Trump administration as the economy is in its ninth year of expansion following the 2008-2009 recession and unemployment has been steadily dropping since 2011, </w:t>
      </w:r>
      <w:r w:rsidRPr="00224B18">
        <w:rPr>
          <w:u w:val="single"/>
        </w:rPr>
        <w:t>the gains in employment have accelerated over the last 18 months and Trump is accomplishing more in that amount of time than Obama was able to do with eight full years</w:t>
      </w:r>
      <w:r w:rsidRPr="00224B18">
        <w:rPr>
          <w:sz w:val="16"/>
        </w:rPr>
        <w:t xml:space="preserve">. President Obama, the first African American chief executive, was unable to improve the lives of African Americans in this country. </w:t>
      </w:r>
      <w:r w:rsidRPr="00224B18">
        <w:rPr>
          <w:u w:val="single"/>
        </w:rPr>
        <w:t>Black unemployment sits at 5.9 percent, the lowest since the government started tracking this statistic in 1972</w:t>
      </w:r>
      <w:r w:rsidRPr="00224B18">
        <w:rPr>
          <w:sz w:val="16"/>
        </w:rPr>
        <w:t xml:space="preserve">. With African Americans getting back to work and seeing their lives improve under a Republican president, Donald Trump’s approval ratings among black voters has doubled over the last year, rising to 29 percent, up from 15 percent at the same time a year before. The one economic disruptor remains Trump’s escalating trade war with China. With the back-and-forth continuing through the summer months, companies are getting nervous that earnings will be pared back dramatically in the months to come with increasing tariffs. However, American businesses have shown resounding resilience in recent months. Analysts expect businesses to take the latest signs of a trade war in stride just as they have done with previous threats from Trump and responses from China and elsewhere. However, China has responded to Trump’s latest tariffs by taking aim at U.S. automakers and other manufacturers, resulting in a jump of layoffs at a handful of companies. “The economy generally is so strong that, despite the challenges of the potential trade war, the strength of the economy is more than offsetting that,” according to Randy Frederick, vice president of trading and derivatives at Charles Schwab &amp; Co. Inc. “Corporations have posted record profits this quarter that we haven’t seen in over a decade.” We will see if that continues since increasing tariffs are bound to have a significant drag on profits and earnings and possibly employment. The recent announcement of future tariffs are making manufacturers and export-reliant companies especially nervous. The Office of the U.S. Trade Representative just finalized a set of 25 percent tariffs to be imposed on China. U.S. Customs and Border Protection will begin collecting the duties covering $16 billion worth of goods from China on August 23rd after the first round of tariffs directed at China impacted $34 billion worth of goods. The Trump administration states that it is imposing these tariffs to pressure China into changing its unfair trading practices against American companies. Something many politicians have promised to do and our president is actually doing. Trump has been railing against China and its trading tactics as far back as the 1980s. He wants fair international trade and he is doing everything he can to make that a reality. But there are going to be some growing pains as the president ratchets up the trade war and takes on China directly. A hearing will be held from August 20-23 to consider a third round of tariffs covering $200 billion of Chinese products, which means the trade war is only going to get more disruptive through the rest of 2018. Despite uncertainty on trade, </w:t>
      </w:r>
      <w:r w:rsidRPr="00224B18">
        <w:rPr>
          <w:b/>
          <w:bCs/>
          <w:u w:val="single"/>
        </w:rPr>
        <w:t>the Trump economy is firing on all cylinders.</w:t>
      </w:r>
      <w:r w:rsidRPr="00224B18">
        <w:rPr>
          <w:sz w:val="16"/>
        </w:rPr>
        <w:t xml:space="preserve"> </w:t>
      </w:r>
      <w:r w:rsidRPr="00224B18">
        <w:rPr>
          <w:u w:val="single"/>
        </w:rPr>
        <w:t>People are getting back to work. American consumers have more money in their pockets to spend. Jobs are available for people who want to work. We need to focus more on retraining our population to be able to fill the jobs that are available but cannot be filled by qualified workers. Looking forward to the third and fourth quarters, we could see a huge economic year if things continue on this positive trajector</w:t>
      </w:r>
      <w:r w:rsidRPr="00224B18">
        <w:rPr>
          <w:sz w:val="16"/>
        </w:rPr>
        <w:t>y. 4 percent annual GDP growth could become a reality. 3 percent wage growth could be attainable. Record-low unemployment should continue to go lower and lower. President Trump will likely be the greatest jobs president of all time. But that all depends on Americans getting off the sidelines and getting back to work. It’s starting to happen but there are still many out there that refuse to work for a living. We need to encourage those people to support themselves. We need to implement a merit-based immigration system that brings people into this country that will contribute to our society and fill open jobs. But most of all, we need to support President Trump in his pursuit of putting America, its economy, and its people first and foremost.</w:t>
      </w:r>
    </w:p>
    <w:p w14:paraId="19238BCC" w14:textId="77777777" w:rsidR="00707E81" w:rsidRPr="00B004DA" w:rsidRDefault="00707E81" w:rsidP="00707E81">
      <w:pPr>
        <w:pStyle w:val="Heading4"/>
      </w:pPr>
      <w:r w:rsidRPr="00B004DA">
        <w:t xml:space="preserve">Trump’s </w:t>
      </w:r>
      <w:r w:rsidRPr="00B004DA">
        <w:rPr>
          <w:u w:val="single"/>
        </w:rPr>
        <w:t>realist</w:t>
      </w:r>
      <w:r w:rsidRPr="00B004DA">
        <w:t xml:space="preserve"> foreign policy solves </w:t>
      </w:r>
      <w:r w:rsidRPr="00B004DA">
        <w:rPr>
          <w:u w:val="single"/>
        </w:rPr>
        <w:t>global threats</w:t>
      </w:r>
      <w:r w:rsidRPr="00B004DA">
        <w:t xml:space="preserve"> – transactional economics is reviving US competitiveness.</w:t>
      </w:r>
    </w:p>
    <w:p w14:paraId="03B6C005" w14:textId="77777777" w:rsidR="00707E81" w:rsidRPr="00B004DA" w:rsidRDefault="00707E81" w:rsidP="00707E81">
      <w:pPr>
        <w:rPr>
          <w:rStyle w:val="Style13ptBold"/>
        </w:rPr>
      </w:pPr>
      <w:r w:rsidRPr="00B004DA">
        <w:rPr>
          <w:rStyle w:val="Style13ptBold"/>
        </w:rPr>
        <w:t>Schweller, PhD, ‘18</w:t>
      </w:r>
    </w:p>
    <w:p w14:paraId="14F1280E" w14:textId="77777777" w:rsidR="00707E81" w:rsidRPr="00B004DA" w:rsidRDefault="00707E81" w:rsidP="00707E81">
      <w:pPr>
        <w:rPr>
          <w:sz w:val="16"/>
          <w:szCs w:val="16"/>
        </w:rPr>
      </w:pPr>
      <w:r w:rsidRPr="00B004DA">
        <w:rPr>
          <w:sz w:val="16"/>
          <w:szCs w:val="16"/>
        </w:rPr>
        <w:t>(Randall, PhD&amp;MAPoliSci@Columbia, ProfPoliSci / DirectorRealistFoPo / BehavioralSciencesFellow @OSU, https://www.foreignaffairs.com/articles/world/2018-08-13/three-cheers-trumps-foreign-policy, September/October) BW</w:t>
      </w:r>
    </w:p>
    <w:p w14:paraId="029A6952" w14:textId="77777777" w:rsidR="00707E81" w:rsidRDefault="00707E81" w:rsidP="00707E81">
      <w:pPr>
        <w:rPr>
          <w:rStyle w:val="Emphasis"/>
        </w:rPr>
      </w:pPr>
      <w:r w:rsidRPr="00B004DA">
        <w:rPr>
          <w:sz w:val="16"/>
        </w:rPr>
        <w:t xml:space="preserve">Donald </w:t>
      </w:r>
      <w:r w:rsidRPr="00B004DA">
        <w:rPr>
          <w:rStyle w:val="StyleUnderline"/>
        </w:rPr>
        <w:t>Trump’s victory in</w:t>
      </w:r>
      <w:r w:rsidRPr="00B004DA">
        <w:rPr>
          <w:sz w:val="16"/>
        </w:rPr>
        <w:t xml:space="preserve"> the </w:t>
      </w:r>
      <w:r w:rsidRPr="00B004DA">
        <w:rPr>
          <w:rStyle w:val="StyleUnderline"/>
        </w:rPr>
        <w:t>2016</w:t>
      </w:r>
      <w:r w:rsidRPr="00B004DA">
        <w:rPr>
          <w:sz w:val="16"/>
        </w:rPr>
        <w:t xml:space="preserve"> U.S. presidential election </w:t>
      </w:r>
      <w:r w:rsidRPr="00B004DA">
        <w:rPr>
          <w:rStyle w:val="StyleUnderline"/>
        </w:rPr>
        <w:t>heralded</w:t>
      </w:r>
      <w:r w:rsidRPr="00B004DA">
        <w:rPr>
          <w:sz w:val="16"/>
        </w:rPr>
        <w:t xml:space="preserve"> nothing less than </w:t>
      </w:r>
      <w:r w:rsidRPr="00B004DA">
        <w:rPr>
          <w:rStyle w:val="StyleUnderline"/>
        </w:rPr>
        <w:t>certain catastrophe.</w:t>
      </w:r>
      <w:r w:rsidRPr="00B004DA">
        <w:rPr>
          <w:sz w:val="16"/>
        </w:rPr>
        <w:t xml:space="preserve"> At least, </w:t>
      </w:r>
      <w:r w:rsidRPr="00B004DA">
        <w:rPr>
          <w:rStyle w:val="StyleUnderline"/>
        </w:rPr>
        <w:t>that</w:t>
      </w:r>
      <w:r w:rsidRPr="00B004DA">
        <w:rPr>
          <w:sz w:val="16"/>
        </w:rPr>
        <w:t xml:space="preserve"> was and </w:t>
      </w:r>
      <w:r w:rsidRPr="00B004DA">
        <w:rPr>
          <w:rStyle w:val="StyleUnderline"/>
        </w:rPr>
        <w:t>remains the firm belief of “the Blob”</w:t>
      </w:r>
      <w:r w:rsidRPr="00B004DA">
        <w:rPr>
          <w:sz w:val="16"/>
        </w:rPr>
        <w:t xml:space="preserve">—what Ben Rhodes, a foreign policy adviser in the Obama administration, called </w:t>
      </w:r>
      <w:r w:rsidRPr="00B004DA">
        <w:rPr>
          <w:rStyle w:val="StyleUnderline"/>
        </w:rPr>
        <w:t>those</w:t>
      </w:r>
      <w:r w:rsidRPr="00B004DA">
        <w:rPr>
          <w:sz w:val="16"/>
        </w:rPr>
        <w:t xml:space="preserve"> from both parties </w:t>
      </w:r>
      <w:r w:rsidRPr="00B004DA">
        <w:rPr>
          <w:rStyle w:val="StyleUnderline"/>
        </w:rPr>
        <w:t>in</w:t>
      </w:r>
      <w:r w:rsidRPr="00B004DA">
        <w:rPr>
          <w:sz w:val="16"/>
        </w:rPr>
        <w:t xml:space="preserve"> the mainstream </w:t>
      </w:r>
      <w:r w:rsidRPr="00B004DA">
        <w:rPr>
          <w:rStyle w:val="StyleUnderline"/>
        </w:rPr>
        <w:t>media and</w:t>
      </w:r>
      <w:r w:rsidRPr="00B004DA">
        <w:rPr>
          <w:sz w:val="16"/>
        </w:rPr>
        <w:t xml:space="preserve"> the </w:t>
      </w:r>
      <w:r w:rsidRPr="00B004DA">
        <w:rPr>
          <w:rStyle w:val="StyleUnderline"/>
        </w:rPr>
        <w:t>foreign policy</w:t>
      </w:r>
      <w:r w:rsidRPr="00B004DA">
        <w:rPr>
          <w:sz w:val="16"/>
        </w:rPr>
        <w:t xml:space="preserve"> establishment who, </w:t>
      </w:r>
      <w:r w:rsidRPr="00B004DA">
        <w:rPr>
          <w:rStyle w:val="StyleUnderline"/>
        </w:rPr>
        <w:t>driven by habitual ideas and</w:t>
      </w:r>
      <w:r w:rsidRPr="00B004DA">
        <w:rPr>
          <w:sz w:val="16"/>
        </w:rPr>
        <w:t xml:space="preserve"> no small amount of piety and </w:t>
      </w:r>
      <w:r w:rsidRPr="00B004DA">
        <w:rPr>
          <w:rStyle w:val="StyleUnderline"/>
        </w:rPr>
        <w:t>false wisdom,</w:t>
      </w:r>
      <w:r w:rsidRPr="00B004DA">
        <w:rPr>
          <w:sz w:val="16"/>
        </w:rPr>
        <w:t xml:space="preserve"> worry about the decline of the U.S.-led order. “We are very probably looking at a global recession, with no end in sight,” the New York Times columnist Paul Krugman forecast after Trump’s victory. Others prophesied that Trump would resign by the end of his first year (Tony Schwartz, the co-author of Trump: The Art of the Deal), that he would be holed up in the Ecuadorian embassy in six months (the liberal commentator John Aravosis), or that the United States might be headed down the same path that Germany took from the Weimar Republic to the Third Reich. That last warning came from former U.S. President Barack Obama last December at the Economic Club of Chicago, where he invoked the specter of Nazi Germany. “We have to tend to this garden of democracy or else things could fall apart quickly,” he said. “Sixty million people died, so you’ve got to pay attention—and vote.” </w:t>
      </w:r>
      <w:r w:rsidRPr="00B004DA">
        <w:rPr>
          <w:rStyle w:val="StyleUnderline"/>
        </w:rPr>
        <w:t>So far, the world has not come to an end, far from it. A year into Trump’s first term,</w:t>
      </w:r>
      <w:r w:rsidRPr="00B004DA">
        <w:rPr>
          <w:sz w:val="16"/>
        </w:rPr>
        <w:t xml:space="preserve"> the Islamic State, or </w:t>
      </w:r>
      <w:r w:rsidRPr="00B004DA">
        <w:rPr>
          <w:rStyle w:val="Emphasis"/>
        </w:rPr>
        <w:t>ISIS</w:t>
      </w:r>
      <w:r w:rsidRPr="00B004DA">
        <w:rPr>
          <w:sz w:val="16"/>
        </w:rPr>
        <w:t>—a fascist organization, by the way—</w:t>
      </w:r>
      <w:r w:rsidRPr="00B004DA">
        <w:rPr>
          <w:rStyle w:val="Emphasis"/>
        </w:rPr>
        <w:t>had been virtually defeated in Syria and</w:t>
      </w:r>
      <w:r w:rsidRPr="00B004DA">
        <w:rPr>
          <w:sz w:val="16"/>
        </w:rPr>
        <w:t xml:space="preserve"> eliminated from all its havens in </w:t>
      </w:r>
      <w:r w:rsidRPr="00B004DA">
        <w:rPr>
          <w:rStyle w:val="Emphasis"/>
        </w:rPr>
        <w:t>Iraq,</w:t>
      </w:r>
      <w:r w:rsidRPr="00B004DA">
        <w:rPr>
          <w:rStyle w:val="StyleUnderline"/>
        </w:rPr>
        <w:t xml:space="preserve"> thanks to</w:t>
      </w:r>
      <w:r w:rsidRPr="00B004DA">
        <w:rPr>
          <w:sz w:val="16"/>
        </w:rPr>
        <w:t xml:space="preserve"> the </w:t>
      </w:r>
      <w:r w:rsidRPr="00B004DA">
        <w:rPr>
          <w:rStyle w:val="StyleUnderline"/>
        </w:rPr>
        <w:t>Trump</w:t>
      </w:r>
      <w:r w:rsidRPr="00B004DA">
        <w:rPr>
          <w:sz w:val="16"/>
        </w:rPr>
        <w:t xml:space="preserve"> administration</w:t>
      </w:r>
      <w:r w:rsidRPr="00B004DA">
        <w:rPr>
          <w:rStyle w:val="StyleUnderline"/>
        </w:rPr>
        <w:t>’s decision to equip the</w:t>
      </w:r>
      <w:r w:rsidRPr="00B004DA">
        <w:rPr>
          <w:sz w:val="16"/>
        </w:rPr>
        <w:t xml:space="preserve"> largely </w:t>
      </w:r>
      <w:r w:rsidRPr="00B004DA">
        <w:rPr>
          <w:rStyle w:val="StyleUnderline"/>
        </w:rPr>
        <w:t>Kurdish militia</w:t>
      </w:r>
      <w:r w:rsidRPr="00B004DA">
        <w:rPr>
          <w:sz w:val="16"/>
        </w:rPr>
        <w:t xml:space="preserve"> fighting ISIS </w:t>
      </w:r>
      <w:r w:rsidRPr="00B004DA">
        <w:rPr>
          <w:rStyle w:val="StyleUnderline"/>
        </w:rPr>
        <w:t xml:space="preserve">in Syria and give U.S. ground commanders </w:t>
      </w:r>
      <w:r w:rsidRPr="00B004DA">
        <w:rPr>
          <w:rStyle w:val="Emphasis"/>
        </w:rPr>
        <w:t>greater latitude</w:t>
      </w:r>
      <w:r w:rsidRPr="00B004DA">
        <w:rPr>
          <w:rStyle w:val="StyleUnderline"/>
        </w:rPr>
        <w:t xml:space="preserve"> to direct operations.</w:t>
      </w:r>
      <w:r w:rsidRPr="00B004DA">
        <w:rPr>
          <w:sz w:val="16"/>
        </w:rPr>
        <w:t xml:space="preserve"> All the while, </w:t>
      </w:r>
      <w:r w:rsidRPr="00B004DA">
        <w:rPr>
          <w:rStyle w:val="StyleUnderline"/>
        </w:rPr>
        <w:t>Trump has continued the Obama doctrine of avoiding large-scale conventional wars</w:t>
      </w:r>
      <w:r w:rsidRPr="00B004DA">
        <w:rPr>
          <w:sz w:val="16"/>
        </w:rPr>
        <w:t xml:space="preserve"> in the Middle East </w:t>
      </w:r>
      <w:r w:rsidRPr="00B004DA">
        <w:rPr>
          <w:rStyle w:val="StyleUnderline"/>
        </w:rPr>
        <w:t>and has succeeded</w:t>
      </w:r>
      <w:r w:rsidRPr="00B004DA">
        <w:rPr>
          <w:sz w:val="16"/>
        </w:rPr>
        <w:t xml:space="preserve"> where his predecessor failed </w:t>
      </w:r>
      <w:r w:rsidRPr="00B004DA">
        <w:rPr>
          <w:rStyle w:val="StyleUnderline"/>
        </w:rPr>
        <w:t xml:space="preserve">in enforcing a </w:t>
      </w:r>
      <w:r w:rsidRPr="00B004DA">
        <w:rPr>
          <w:rStyle w:val="Emphasis"/>
        </w:rPr>
        <w:t>real red line against</w:t>
      </w:r>
      <w:r w:rsidRPr="00B004DA">
        <w:rPr>
          <w:sz w:val="16"/>
        </w:rPr>
        <w:t xml:space="preserve"> Bashar al-</w:t>
      </w:r>
      <w:r w:rsidRPr="00B004DA">
        <w:rPr>
          <w:rStyle w:val="Emphasis"/>
        </w:rPr>
        <w:t>Assad’s use of nerve gas</w:t>
      </w:r>
      <w:r w:rsidRPr="00B004DA">
        <w:rPr>
          <w:sz w:val="16"/>
        </w:rPr>
        <w:t xml:space="preserve"> in Syria </w:t>
      </w:r>
      <w:r w:rsidRPr="00B004DA">
        <w:rPr>
          <w:rStyle w:val="StyleUnderline"/>
        </w:rPr>
        <w:t>by launching targeted air strikes</w:t>
      </w:r>
      <w:r w:rsidRPr="00B004DA">
        <w:rPr>
          <w:sz w:val="16"/>
        </w:rPr>
        <w:t xml:space="preserve"> in response. </w:t>
      </w:r>
      <w:r w:rsidRPr="00B004DA">
        <w:rPr>
          <w:rStyle w:val="StyleUnderline"/>
        </w:rPr>
        <w:t>In North Korea, Trump’s</w:t>
      </w:r>
      <w:r w:rsidRPr="00B004DA">
        <w:rPr>
          <w:sz w:val="16"/>
        </w:rPr>
        <w:t xml:space="preserve"> strategy of </w:t>
      </w:r>
      <w:r w:rsidRPr="00B004DA">
        <w:rPr>
          <w:rStyle w:val="StyleUnderline"/>
        </w:rPr>
        <w:t>“maximum pressure”</w:t>
      </w:r>
      <w:r w:rsidRPr="00B004DA">
        <w:rPr>
          <w:sz w:val="16"/>
        </w:rPr>
        <w:t xml:space="preserve"> has </w:t>
      </w:r>
      <w:r w:rsidRPr="00B004DA">
        <w:rPr>
          <w:rStyle w:val="StyleUnderline"/>
        </w:rPr>
        <w:t xml:space="preserve">cut the country’s international payments by half, </w:t>
      </w:r>
      <w:r w:rsidRPr="00B004DA">
        <w:rPr>
          <w:rStyle w:val="Emphasis"/>
        </w:rPr>
        <w:t>forcing Kim Jong Un</w:t>
      </w:r>
      <w:r w:rsidRPr="00B004DA">
        <w:rPr>
          <w:sz w:val="16"/>
        </w:rPr>
        <w:t xml:space="preserve"> to realize that his only choice is </w:t>
      </w:r>
      <w:r w:rsidRPr="00B004DA">
        <w:rPr>
          <w:rStyle w:val="Emphasis"/>
        </w:rPr>
        <w:t>to negotiate.</w:t>
      </w:r>
      <w:r w:rsidRPr="00B004DA">
        <w:rPr>
          <w:sz w:val="16"/>
        </w:rPr>
        <w:t xml:space="preserve"> On the domestic front, the unemployment rate fell to 3.8 percent in May, a level not seen since the heady days of the dot-com boom—with unemployment at an all-time low among African Americans; at or near multidecade lows among Hispanics, teenagers, and those with less than a high school education; and at a 65-year low among women in the labor force. Meanwhile, on Trump’s watch, the stock market and consumer confidence have hit all-time highs, the number of mortgage applications for new homes has reached a seven-year high, and gas prices have fallen to a 12-year low. Finally, with Trump pledging to bring to an end the era in which “our politicians seem more interested in defending the borders of foreign countries than their own,” illegal immigration was reduced by 38 percent from November 2016 to November 2017, and in April 2017, the U.S. Border Patrol recorded 15,766 apprehensions at the southwestern border—the lowest in at least 17 years. As his critics charge, </w:t>
      </w:r>
      <w:r w:rsidRPr="00B004DA">
        <w:rPr>
          <w:rStyle w:val="StyleUnderline"/>
        </w:rPr>
        <w:t>Trump does reject many</w:t>
      </w:r>
      <w:r w:rsidRPr="00B004DA">
        <w:rPr>
          <w:sz w:val="16"/>
        </w:rPr>
        <w:t xml:space="preserve"> of the core </w:t>
      </w:r>
      <w:r w:rsidRPr="00B004DA">
        <w:rPr>
          <w:rStyle w:val="StyleUnderline"/>
        </w:rPr>
        <w:t>tenets of the liberal</w:t>
      </w:r>
      <w:r w:rsidRPr="00B004DA">
        <w:rPr>
          <w:sz w:val="16"/>
        </w:rPr>
        <w:t xml:space="preserve"> international </w:t>
      </w:r>
      <w:r w:rsidRPr="00B004DA">
        <w:rPr>
          <w:rStyle w:val="StyleUnderline"/>
        </w:rPr>
        <w:t>order,</w:t>
      </w:r>
      <w:r w:rsidRPr="00B004DA">
        <w:rPr>
          <w:sz w:val="16"/>
        </w:rPr>
        <w:t xml:space="preserve"> the sprawling and multifaceted system that the United States and its allies built and have supported for seven decades. Questioning the very fabric of international cooperation, he has assaulted the world trading system, reduced funding for the UN, denounced NATO, threatened to end multilateral trade agreements, called for Russia’s readmission to the G-7, and scoffed at attempts to address global challenges such as climate change. But </w:t>
      </w:r>
      <w:r w:rsidRPr="00B004DA">
        <w:rPr>
          <w:rStyle w:val="StyleUnderline"/>
        </w:rPr>
        <w:t>despite what the crowd of globalists at Davos might say, these policies should be welcomed,</w:t>
      </w:r>
      <w:r w:rsidRPr="00B004DA">
        <w:rPr>
          <w:sz w:val="16"/>
        </w:rPr>
        <w:t xml:space="preserve"> not feared. </w:t>
      </w:r>
      <w:r w:rsidRPr="00B004DA">
        <w:rPr>
          <w:rStyle w:val="StyleUnderline"/>
        </w:rPr>
        <w:t xml:space="preserve">Trump’s </w:t>
      </w:r>
      <w:r w:rsidRPr="00B004DA">
        <w:rPr>
          <w:rStyle w:val="Emphasis"/>
        </w:rPr>
        <w:t>transactional approach</w:t>
      </w:r>
      <w:r w:rsidRPr="00B004DA">
        <w:rPr>
          <w:rStyle w:val="StyleUnderline"/>
        </w:rPr>
        <w:t xml:space="preserve"> to foreign relations marks a United States</w:t>
      </w:r>
      <w:r w:rsidRPr="00B004DA">
        <w:rPr>
          <w:sz w:val="16"/>
        </w:rPr>
        <w:t xml:space="preserve"> less </w:t>
      </w:r>
      <w:r w:rsidRPr="00B004DA">
        <w:rPr>
          <w:rStyle w:val="StyleUnderline"/>
        </w:rPr>
        <w:t>interested</w:t>
      </w:r>
      <w:r w:rsidRPr="00B004DA">
        <w:rPr>
          <w:sz w:val="16"/>
        </w:rPr>
        <w:t xml:space="preserve"> in managing its long-term relationships than </w:t>
      </w:r>
      <w:r w:rsidRPr="00B004DA">
        <w:rPr>
          <w:rStyle w:val="StyleUnderline"/>
        </w:rPr>
        <w:t>in making gains</w:t>
      </w:r>
      <w:r w:rsidRPr="00B004DA">
        <w:rPr>
          <w:sz w:val="16"/>
        </w:rPr>
        <w:t xml:space="preserve"> on short-term deals. Trump has sent the message that </w:t>
      </w:r>
      <w:r w:rsidRPr="00B004DA">
        <w:rPr>
          <w:rStyle w:val="StyleUnderline"/>
        </w:rPr>
        <w:t>the United States will now look after its own interests,</w:t>
      </w:r>
      <w:r w:rsidRPr="00B004DA">
        <w:rPr>
          <w:sz w:val="16"/>
        </w:rPr>
        <w:t xml:space="preserve"> narrowly defined, not the interests of the so-called global community, even at the expense of long-standing allies. </w:t>
      </w:r>
      <w:r w:rsidRPr="00B004DA">
        <w:rPr>
          <w:rStyle w:val="StyleUnderline"/>
        </w:rPr>
        <w:t>This worldview is fundamentally realist</w:t>
      </w:r>
      <w:r w:rsidRPr="00B004DA">
        <w:rPr>
          <w:sz w:val="16"/>
        </w:rPr>
        <w:t xml:space="preserve"> in nature. On the campaign trail and in office, </w:t>
      </w:r>
      <w:r w:rsidRPr="00B004DA">
        <w:rPr>
          <w:rStyle w:val="StyleUnderline"/>
        </w:rPr>
        <w:t>Trump has argued that the United States needs its allies to share responsibility for</w:t>
      </w:r>
      <w:r w:rsidRPr="00B004DA">
        <w:rPr>
          <w:sz w:val="16"/>
        </w:rPr>
        <w:t xml:space="preserve"> their own </w:t>
      </w:r>
      <w:r w:rsidRPr="00B004DA">
        <w:rPr>
          <w:rStyle w:val="StyleUnderline"/>
        </w:rPr>
        <w:t>defense. He has</w:t>
      </w:r>
      <w:r w:rsidRPr="00B004DA">
        <w:rPr>
          <w:sz w:val="16"/>
        </w:rPr>
        <w:t xml:space="preserve"> also </w:t>
      </w:r>
      <w:r w:rsidRPr="00B004DA">
        <w:rPr>
          <w:rStyle w:val="StyleUnderline"/>
        </w:rPr>
        <w:t>called for better trade deals</w:t>
      </w:r>
      <w:r w:rsidRPr="00B004DA">
        <w:rPr>
          <w:sz w:val="16"/>
        </w:rPr>
        <w:t xml:space="preserve"> to level a playing field tilted against American businesses and workers and to protect domestic manufacturing industries from currency manipulation. </w:t>
      </w:r>
      <w:r w:rsidRPr="00B004DA">
        <w:rPr>
          <w:rStyle w:val="StyleUnderline"/>
        </w:rPr>
        <w:t>He is an economic nationalist</w:t>
      </w:r>
      <w:r w:rsidRPr="00B004DA">
        <w:rPr>
          <w:sz w:val="16"/>
        </w:rPr>
        <w:t xml:space="preserve"> at heart. He believes that political factors should determine economic relations, that globalization does not foster harmony among states, and that economic interdependence increases national vulnerability. He has also argued that the state should intervene when the interests of domestic actors diverge from its own—for example, when he called for a boycott against Apple until the company helped the FBI break into the iPhone of one of the terrorists who carried out the 2015 attack in San Bernardino, California. </w:t>
      </w:r>
      <w:r w:rsidRPr="00B004DA">
        <w:rPr>
          <w:rStyle w:val="StyleUnderline"/>
        </w:rPr>
        <w:t>This realist worldview is not only legitimate but also resonates with American voters, who rightly recognize that the United States is no longer inhabiting the unipolar world it did since the end of the Cold War; instead, it is</w:t>
      </w:r>
      <w:r w:rsidRPr="00B004DA">
        <w:rPr>
          <w:sz w:val="16"/>
        </w:rPr>
        <w:t xml:space="preserve"> living in a more </w:t>
      </w:r>
      <w:r w:rsidRPr="00B004DA">
        <w:rPr>
          <w:rStyle w:val="Emphasis"/>
        </w:rPr>
        <w:t>multipolar</w:t>
      </w:r>
      <w:r w:rsidRPr="00B004DA">
        <w:rPr>
          <w:sz w:val="16"/>
        </w:rPr>
        <w:t xml:space="preserve"> one, </w:t>
      </w:r>
      <w:r w:rsidRPr="00B004DA">
        <w:rPr>
          <w:rStyle w:val="Emphasis"/>
        </w:rPr>
        <w:t>with greater competition.</w:t>
      </w:r>
      <w:r w:rsidRPr="00B004DA">
        <w:rPr>
          <w:rStyle w:val="StyleUnderline"/>
        </w:rPr>
        <w:t xml:space="preserve"> Trump is merely</w:t>
      </w:r>
      <w:r w:rsidRPr="00B004DA">
        <w:rPr>
          <w:sz w:val="16"/>
        </w:rPr>
        <w:t xml:space="preserve"> shedding shibboleths and </w:t>
      </w:r>
      <w:r w:rsidRPr="00B004DA">
        <w:rPr>
          <w:rStyle w:val="StyleUnderline"/>
        </w:rPr>
        <w:t>seeing international politics for what it</w:t>
      </w:r>
      <w:r w:rsidRPr="00B004DA">
        <w:rPr>
          <w:sz w:val="16"/>
        </w:rPr>
        <w:t xml:space="preserve"> is and </w:t>
      </w:r>
      <w:r w:rsidRPr="00B004DA">
        <w:rPr>
          <w:rStyle w:val="StyleUnderline"/>
        </w:rPr>
        <w:t>has always been: a highly competitive realm populated by self-interested states</w:t>
      </w:r>
      <w:r w:rsidRPr="00B004DA">
        <w:rPr>
          <w:sz w:val="16"/>
        </w:rPr>
        <w:t xml:space="preserve"> concerned with their own security and economic welfare. Trump’s “America first” agenda is radical only in the sense that it seeks to promote the interests of the United States above all. NO MORE UNCLE SUGAR A key part of </w:t>
      </w:r>
      <w:r w:rsidRPr="00B004DA">
        <w:rPr>
          <w:rStyle w:val="StyleUnderline"/>
        </w:rPr>
        <w:t>Trump’s agenda is to rebalance</w:t>
      </w:r>
      <w:r w:rsidRPr="00B004DA">
        <w:rPr>
          <w:sz w:val="16"/>
        </w:rPr>
        <w:t xml:space="preserve"> the United States’ </w:t>
      </w:r>
      <w:r w:rsidRPr="00B004DA">
        <w:rPr>
          <w:rStyle w:val="StyleUnderline"/>
        </w:rPr>
        <w:t>trade accounts</w:t>
      </w:r>
      <w:r w:rsidRPr="00B004DA">
        <w:rPr>
          <w:sz w:val="16"/>
        </w:rPr>
        <w:t xml:space="preserve"> with the rest of the world. The goal is </w:t>
      </w:r>
      <w:r w:rsidRPr="00B004DA">
        <w:rPr>
          <w:rStyle w:val="StyleUnderline"/>
        </w:rPr>
        <w:t>to correct</w:t>
      </w:r>
      <w:r w:rsidRPr="00B004DA">
        <w:rPr>
          <w:sz w:val="16"/>
        </w:rPr>
        <w:t xml:space="preserve"> systematic and excessive </w:t>
      </w:r>
      <w:r w:rsidRPr="00B004DA">
        <w:rPr>
          <w:rStyle w:val="StyleUnderline"/>
        </w:rPr>
        <w:t>trade imbalances</w:t>
      </w:r>
      <w:r w:rsidRPr="00B004DA">
        <w:rPr>
          <w:sz w:val="16"/>
        </w:rPr>
        <w:t xml:space="preserve"> with wealthy East Asia and Europe, </w:t>
      </w:r>
      <w:r w:rsidRPr="00B004DA">
        <w:rPr>
          <w:rStyle w:val="StyleUnderline"/>
        </w:rPr>
        <w:t>while protecting industries vital to U.S. national security.</w:t>
      </w:r>
      <w:r w:rsidRPr="00B004DA">
        <w:rPr>
          <w:sz w:val="16"/>
        </w:rPr>
        <w:t xml:space="preserve"> The balance of trade is the difference between the value of a country’s exports and the value of its imports. When a country imports more than it exports, it is running a trade deficit, which means that it must rely on foreign direct investment or borrow money to make up the difference. In the long run, persistent trade deficits lower the total demand for goods and services in a country, reducing growth and employment. In 2017, the U.S. trade deficit in goods and services grew by 12 percent, to $566 billion, the biggest gap since 2008. Given this imbalance in trade, it is odd that Trump is the one being branded by the United States’ supposed friends and allies as a protectionist, hell-bent on destroying the liberal economic order. To these ingrates, the Trump administration has sent a straightforward message: you will no longer be allowed to play the United States for a sucker. In other words, no more Uncle Sugar. The Blob worries that the policies enacted by the Trump administration signal a major reduction in the United States’ willingness to promote global trade and investment, but </w:t>
      </w:r>
      <w:r w:rsidRPr="00B004DA">
        <w:rPr>
          <w:rStyle w:val="StyleUnderline"/>
        </w:rPr>
        <w:t>Trump’s</w:t>
      </w:r>
      <w:r w:rsidRPr="00B004DA">
        <w:rPr>
          <w:sz w:val="16"/>
        </w:rPr>
        <w:t xml:space="preserve"> threats of </w:t>
      </w:r>
      <w:r w:rsidRPr="00B004DA">
        <w:rPr>
          <w:rStyle w:val="StyleUnderline"/>
        </w:rPr>
        <w:t>tariffs and</w:t>
      </w:r>
      <w:r w:rsidRPr="00B004DA">
        <w:rPr>
          <w:sz w:val="16"/>
        </w:rPr>
        <w:t xml:space="preserve"> other </w:t>
      </w:r>
      <w:r w:rsidRPr="00B004DA">
        <w:rPr>
          <w:rStyle w:val="StyleUnderline"/>
        </w:rPr>
        <w:t>protectionist measures are</w:t>
      </w:r>
      <w:r w:rsidRPr="00B004DA">
        <w:rPr>
          <w:sz w:val="16"/>
        </w:rPr>
        <w:t xml:space="preserve"> better seen as </w:t>
      </w:r>
      <w:r w:rsidRPr="00B004DA">
        <w:rPr>
          <w:rStyle w:val="StyleUnderline"/>
        </w:rPr>
        <w:t>bargaining chips</w:t>
      </w:r>
      <w:r w:rsidRPr="00B004DA">
        <w:rPr>
          <w:sz w:val="16"/>
        </w:rPr>
        <w:t xml:space="preserve"> designed </w:t>
      </w:r>
      <w:r w:rsidRPr="00B004DA">
        <w:rPr>
          <w:rStyle w:val="StyleUnderline"/>
        </w:rPr>
        <w:t>to open</w:t>
      </w:r>
      <w:r w:rsidRPr="00B004DA">
        <w:rPr>
          <w:sz w:val="16"/>
        </w:rPr>
        <w:t xml:space="preserve"> other countries’ </w:t>
      </w:r>
      <w:r w:rsidRPr="00B004DA">
        <w:rPr>
          <w:rStyle w:val="StyleUnderline"/>
        </w:rPr>
        <w:t>markets.</w:t>
      </w:r>
      <w:r w:rsidRPr="00B004DA">
        <w:rPr>
          <w:sz w:val="16"/>
        </w:rPr>
        <w:t xml:space="preserve"> They also represent attempts to elevate trade diplomacy to greater strategic prominence, using sanctions and other forms of economic statecraft to pressure states to do things that Washington wants but that they otherwise wouldn’t do. </w:t>
      </w:r>
      <w:r w:rsidRPr="00B004DA">
        <w:rPr>
          <w:rStyle w:val="StyleUnderline"/>
        </w:rPr>
        <w:t>After all, the United States remains the world’s leading market for exports, which gives</w:t>
      </w:r>
      <w:r w:rsidRPr="00B004DA">
        <w:rPr>
          <w:sz w:val="16"/>
        </w:rPr>
        <w:t xml:space="preserve"> the country </w:t>
      </w:r>
      <w:r w:rsidRPr="00B004DA">
        <w:rPr>
          <w:rStyle w:val="StyleUnderline"/>
        </w:rPr>
        <w:t>massive bargaining leverage</w:t>
      </w:r>
      <w:r w:rsidRPr="00B004DA">
        <w:rPr>
          <w:sz w:val="16"/>
        </w:rPr>
        <w:t xml:space="preserve"> in trade negotiations. But it has traditionally failed to exploit that leverage, since any attempt to do so draws jeers from defenders of the liberal international order. Trump has chosen a different path. </w:t>
      </w:r>
      <w:r w:rsidRPr="00B004DA">
        <w:rPr>
          <w:rStyle w:val="StyleUnderline"/>
        </w:rPr>
        <w:t>With China,</w:t>
      </w:r>
      <w:r w:rsidRPr="00B004DA">
        <w:rPr>
          <w:sz w:val="16"/>
        </w:rPr>
        <w:t xml:space="preserve"> the United States’ only potential peer competitor, </w:t>
      </w:r>
      <w:r w:rsidRPr="00B004DA">
        <w:rPr>
          <w:rStyle w:val="Emphasis"/>
        </w:rPr>
        <w:t>Trump has used trade diplomacy to press Beijing to make a number of valuable concessions.</w:t>
      </w:r>
      <w:r w:rsidRPr="00B004DA">
        <w:rPr>
          <w:sz w:val="16"/>
        </w:rPr>
        <w:t xml:space="preserve"> The U.S. trade deficit with China now stands at $375 billion; during talks in May, news outlets reported that </w:t>
      </w:r>
      <w:r w:rsidRPr="00B004DA">
        <w:rPr>
          <w:rStyle w:val="StyleUnderline"/>
        </w:rPr>
        <w:t>Chinese officials</w:t>
      </w:r>
      <w:r w:rsidRPr="00B004DA">
        <w:rPr>
          <w:sz w:val="16"/>
        </w:rPr>
        <w:t xml:space="preserve"> had </w:t>
      </w:r>
      <w:r w:rsidRPr="00B004DA">
        <w:rPr>
          <w:rStyle w:val="StyleUnderline"/>
        </w:rPr>
        <w:t>committed to reducing it by $200 billion by 2020.</w:t>
      </w:r>
      <w:r w:rsidRPr="00B004DA">
        <w:rPr>
          <w:sz w:val="16"/>
        </w:rPr>
        <w:t xml:space="preserve"> The Trump administration continues to press the Chinese government to end what Washington considers unfair subsidies and other aid to Chinese firms. For years, Chinese state enterprises have been buying up their U.S. competitors in high-tech sectors, while U.S. firms are prohibited from making equivalent purchases in China, but now, the White House is wisely looking to subject China to similar investment hurdles. As The New York Times in March, it “is preparing to limit Chinese investment in sensitive American technology, ranging from microchips to 5G wireless technology.” In a step toward correcting the imbalance in U.S.-Chinese economic relations, the </w:t>
      </w:r>
      <w:r w:rsidRPr="00B004DA">
        <w:rPr>
          <w:rStyle w:val="StyleUnderline"/>
        </w:rPr>
        <w:t>Trump</w:t>
      </w:r>
      <w:r w:rsidRPr="00B004DA">
        <w:rPr>
          <w:sz w:val="16"/>
        </w:rPr>
        <w:t xml:space="preserve"> administration has </w:t>
      </w:r>
      <w:r w:rsidRPr="00B004DA">
        <w:rPr>
          <w:rStyle w:val="StyleUnderline"/>
        </w:rPr>
        <w:t>imposed antidumping duties</w:t>
      </w:r>
      <w:r w:rsidRPr="00B004DA">
        <w:rPr>
          <w:sz w:val="16"/>
        </w:rPr>
        <w:t xml:space="preserve"> on large Chinese washing machines and solar energy equipment, </w:t>
      </w:r>
      <w:r w:rsidRPr="00B004DA">
        <w:rPr>
          <w:rStyle w:val="StyleUnderline"/>
        </w:rPr>
        <w:t>and</w:t>
      </w:r>
      <w:r w:rsidRPr="00B004DA">
        <w:rPr>
          <w:sz w:val="16"/>
        </w:rPr>
        <w:t xml:space="preserve"> it has </w:t>
      </w:r>
      <w:r w:rsidRPr="00B004DA">
        <w:rPr>
          <w:rStyle w:val="StyleUnderline"/>
        </w:rPr>
        <w:t>levied tariffs on steel and aluminum</w:t>
      </w:r>
      <w:r w:rsidRPr="00B004DA">
        <w:rPr>
          <w:sz w:val="16"/>
        </w:rPr>
        <w:t xml:space="preserve"> for reasons of national security. In April, the administration threatened to slap stiff tariffs on some $50 billion in Chinese imports across 1,300 categories of products, unveiling the most aggressive challenge in decades to Beijing’s trade practices. China responded by offering to purchase some $70 billion in U.S. exports if the Trump administration called off the threatened tariffs. And </w:t>
      </w:r>
      <w:r w:rsidRPr="00B004DA">
        <w:rPr>
          <w:rStyle w:val="StyleUnderline"/>
        </w:rPr>
        <w:t>in May, China reduced its tariff on foreign automobiles from 25 percent to 15 percent.</w:t>
      </w:r>
      <w:r w:rsidRPr="00B004DA">
        <w:rPr>
          <w:sz w:val="16"/>
        </w:rPr>
        <w:t xml:space="preserve"> (</w:t>
      </w:r>
      <w:r w:rsidRPr="00B004DA">
        <w:rPr>
          <w:rStyle w:val="StyleUnderline"/>
        </w:rPr>
        <w:t>The United States’ stands at 2.5 percent.</w:t>
      </w:r>
      <w:r w:rsidRPr="00B004DA">
        <w:rPr>
          <w:sz w:val="16"/>
        </w:rPr>
        <w:t xml:space="preserve">) Trump has made clear that even the United States’ neighbors and closest allies are not exempt from U.S. tariffs. In late May, he made good on a key campaign promise when he moved forward with a 25 percent tariff on steel imports and a ten percent tariff on aluminum imports from Canada, Mexico, and the EU. As justification, the administration cited national security, invoking the Commerce Department’s conclusion that imported metal degrades the American industrial base. Canada announced retaliatory steps, and it and every other member of the G-7 besides the United States issued a joint statement conveying their “unanimous concern and disappointment” with the U.S. decision. Global outrage aside, Trump’s justification for the tariffs is little more than Realism 101. As the political scientist Jonathan Kirshner has observed, in an anarchic world, “states will strive for national self-sufficiency, in order to assure the ability to produce the means to fight, as well as to reduce vulnerabilities that would result from the disruption of peacetime patterns of international economic flows.” Indeed, in his signal foreign policy speech during the campaign, Trump himself articulated just such a view: “No country has ever prospered that failed to put its own interests first. Both our friends and our enemies put their countries above ours, and we, while being fair to them, must start doing the same. We will no longer surrender this country or its people to the false song of globalism. The nation-state remains the true foundation for happiness and harmony.” Trump’s words have a distinctly realist ring to them. NO MORE MULTILATERALISM </w:t>
      </w:r>
      <w:r w:rsidRPr="00B004DA">
        <w:rPr>
          <w:rStyle w:val="StyleUnderline"/>
        </w:rPr>
        <w:t>Another plank of Trump’s foreign policy platform is that the United States should work with</w:t>
      </w:r>
      <w:r w:rsidRPr="00B004DA">
        <w:rPr>
          <w:sz w:val="16"/>
        </w:rPr>
        <w:t xml:space="preserve"> its international </w:t>
      </w:r>
      <w:r w:rsidRPr="00B004DA">
        <w:rPr>
          <w:rStyle w:val="StyleUnderline"/>
        </w:rPr>
        <w:t>partners on a bilateral basis</w:t>
      </w:r>
      <w:r w:rsidRPr="00B004DA">
        <w:rPr>
          <w:sz w:val="16"/>
        </w:rPr>
        <w:t xml:space="preserve"> whenever possible, </w:t>
      </w:r>
      <w:r w:rsidRPr="00B004DA">
        <w:rPr>
          <w:rStyle w:val="StyleUnderline"/>
        </w:rPr>
        <w:t>rather than through multilateral arrangements</w:t>
      </w:r>
      <w:r w:rsidRPr="00B004DA">
        <w:rPr>
          <w:sz w:val="16"/>
        </w:rPr>
        <w:t xml:space="preserve"> and commitments. Along these lines, </w:t>
      </w:r>
      <w:r w:rsidRPr="00B004DA">
        <w:rPr>
          <w:rStyle w:val="StyleUnderline"/>
        </w:rPr>
        <w:t>the administration has withdrawn from the Iran</w:t>
      </w:r>
      <w:r w:rsidRPr="00B004DA">
        <w:rPr>
          <w:sz w:val="16"/>
        </w:rPr>
        <w:t xml:space="preserve"> nuclear </w:t>
      </w:r>
      <w:r w:rsidRPr="00B004DA">
        <w:rPr>
          <w:rStyle w:val="StyleUnderline"/>
        </w:rPr>
        <w:t>deal, the T</w:t>
      </w:r>
      <w:r w:rsidRPr="00B004DA">
        <w:rPr>
          <w:sz w:val="16"/>
        </w:rPr>
        <w:t>rans-</w:t>
      </w:r>
      <w:r w:rsidRPr="00B004DA">
        <w:rPr>
          <w:rStyle w:val="StyleUnderline"/>
        </w:rPr>
        <w:t>P</w:t>
      </w:r>
      <w:r w:rsidRPr="00B004DA">
        <w:rPr>
          <w:sz w:val="16"/>
        </w:rPr>
        <w:t xml:space="preserve">acific </w:t>
      </w:r>
      <w:r w:rsidRPr="00B004DA">
        <w:rPr>
          <w:rStyle w:val="StyleUnderline"/>
        </w:rPr>
        <w:t>P</w:t>
      </w:r>
      <w:r w:rsidRPr="00B004DA">
        <w:rPr>
          <w:sz w:val="16"/>
        </w:rPr>
        <w:t xml:space="preserve">artnership, </w:t>
      </w:r>
      <w:r w:rsidRPr="00B004DA">
        <w:rPr>
          <w:rStyle w:val="StyleUnderline"/>
        </w:rPr>
        <w:t>and</w:t>
      </w:r>
      <w:r w:rsidRPr="00B004DA">
        <w:rPr>
          <w:sz w:val="16"/>
        </w:rPr>
        <w:t xml:space="preserve"> the </w:t>
      </w:r>
      <w:r w:rsidRPr="00B004DA">
        <w:rPr>
          <w:rStyle w:val="StyleUnderline"/>
        </w:rPr>
        <w:t>Paris</w:t>
      </w:r>
      <w:r w:rsidRPr="00B004DA">
        <w:rPr>
          <w:sz w:val="16"/>
        </w:rPr>
        <w:t xml:space="preserve"> agreement on climate change. At the UN, it has proposed reducing U.S. contributions to the organization by 40 percent, forced the General Assembly to cut $600 million from the peacekeeping budget, announced its intention to withdraw from UNESCO and the UN Human Rights Council, and abandoned talks on migration. Trump has also threatened to end the North American Free Trade Agreement and instead strike separate bilateral agreements with Canada and Mexico, which he contends are easier to enforce than multilateral arrangements. </w:t>
      </w:r>
      <w:r w:rsidRPr="00B004DA">
        <w:rPr>
          <w:rStyle w:val="Emphasis"/>
        </w:rPr>
        <w:t>Multilateralism</w:t>
      </w:r>
      <w:r w:rsidRPr="00B004DA">
        <w:rPr>
          <w:sz w:val="16"/>
        </w:rPr>
        <w:t xml:space="preserve">, in Trump’s view, </w:t>
      </w:r>
      <w:r w:rsidRPr="00B004DA">
        <w:rPr>
          <w:rStyle w:val="Emphasis"/>
        </w:rPr>
        <w:t>“reduces our ability to control our own affairs.”</w:t>
      </w:r>
      <w:r w:rsidRPr="00B004DA">
        <w:rPr>
          <w:rStyle w:val="StyleUnderline"/>
        </w:rPr>
        <w:t xml:space="preserve"> Even defenders of the liberal international order should concede that he is right,</w:t>
      </w:r>
      <w:r w:rsidRPr="00B004DA">
        <w:rPr>
          <w:sz w:val="16"/>
        </w:rPr>
        <w:t xml:space="preserve"> since this is precisely what a rules-based order is designed to achieve: to place limits on the returns to, and the capricious exercise of, outsize power in the conduct of international relations. In fact, those who champion such an order seek nothing less than a revolutionary transformation of world politics, hoping to replace the anarchic international system driven by brute force with one governed by the rule of law. For these proponents, the trick has always been to convince weak and secondary states—that is, everyone but the United States—that institutional restraints and multilateral commitments will limit the hegemon’s freedom of action. For such an order to work, it must be autonomous, able to enforce its rules independent of the hegemon’s wishes. Otherwise, there is no reason for other countries to believe that the order will ever limit the hegemon’s power. Well, the jig is up. </w:t>
      </w:r>
      <w:r w:rsidRPr="00B004DA">
        <w:rPr>
          <w:rStyle w:val="StyleUnderline"/>
        </w:rPr>
        <w:t>Trump has given the lie to the notion that</w:t>
      </w:r>
      <w:r w:rsidRPr="00B004DA">
        <w:rPr>
          <w:sz w:val="16"/>
        </w:rPr>
        <w:t xml:space="preserve"> many of the </w:t>
      </w:r>
      <w:r w:rsidRPr="00B004DA">
        <w:rPr>
          <w:rStyle w:val="StyleUnderline"/>
        </w:rPr>
        <w:t>institutions</w:t>
      </w:r>
      <w:r w:rsidRPr="00B004DA">
        <w:rPr>
          <w:sz w:val="16"/>
        </w:rPr>
        <w:t xml:space="preserve"> of the postwar order </w:t>
      </w:r>
      <w:r w:rsidRPr="00B004DA">
        <w:rPr>
          <w:rStyle w:val="StyleUnderline"/>
        </w:rPr>
        <w:t>actually bind the United States,</w:t>
      </w:r>
      <w:r w:rsidRPr="00B004DA">
        <w:rPr>
          <w:sz w:val="16"/>
        </w:rPr>
        <w:t xml:space="preserve"> and he has walked away from them accordingly. The weakness of the order should come as no surprise: ever since the end of World War II, international institutions and norms have rested on U.S. power and so cannot be used to hold back the United States. To the extent that the United States has been restrained, it has been the result of self-restraint—a characteristic that few have accused Trump of exhibiting. The United States’ </w:t>
      </w:r>
      <w:r w:rsidRPr="00B004DA">
        <w:rPr>
          <w:rStyle w:val="StyleUnderline"/>
        </w:rPr>
        <w:t>leaders</w:t>
      </w:r>
      <w:r w:rsidRPr="00B004DA">
        <w:rPr>
          <w:sz w:val="16"/>
        </w:rPr>
        <w:t xml:space="preserve"> and foreign policy elites </w:t>
      </w:r>
      <w:r w:rsidRPr="00B004DA">
        <w:rPr>
          <w:rStyle w:val="StyleUnderline"/>
        </w:rPr>
        <w:t>have been championing multilateralism</w:t>
      </w:r>
      <w:r w:rsidRPr="00B004DA">
        <w:rPr>
          <w:sz w:val="16"/>
        </w:rPr>
        <w:t xml:space="preserve">, international institutions, and the rule of law as values in themselves, </w:t>
      </w:r>
      <w:r w:rsidRPr="00B004DA">
        <w:rPr>
          <w:rStyle w:val="StyleUnderline"/>
        </w:rPr>
        <w:t>regardless of how they affected U.S. national interests.</w:t>
      </w:r>
      <w:r w:rsidRPr="00B004DA">
        <w:rPr>
          <w:sz w:val="16"/>
        </w:rPr>
        <w:t xml:space="preserve"> NO MORE FREE-RIDING </w:t>
      </w:r>
      <w:r w:rsidRPr="00B004DA">
        <w:rPr>
          <w:rStyle w:val="StyleUnderline"/>
        </w:rPr>
        <w:t>The final piece of Trump’s foreign policy is his insistence that U.S. allies pay their fair share of</w:t>
      </w:r>
      <w:r w:rsidRPr="00B004DA">
        <w:rPr>
          <w:sz w:val="16"/>
        </w:rPr>
        <w:t xml:space="preserve"> the costs of their </w:t>
      </w:r>
      <w:r w:rsidRPr="00B004DA">
        <w:rPr>
          <w:rStyle w:val="StyleUnderline"/>
        </w:rPr>
        <w:t>defense. NATO</w:t>
      </w:r>
      <w:r w:rsidRPr="00B004DA">
        <w:rPr>
          <w:sz w:val="16"/>
        </w:rPr>
        <w:t xml:space="preserve"> itself </w:t>
      </w:r>
      <w:r w:rsidRPr="00B004DA">
        <w:rPr>
          <w:rStyle w:val="StyleUnderline"/>
        </w:rPr>
        <w:t>concedes that the United States accounts for 73 percent of</w:t>
      </w:r>
      <w:r w:rsidRPr="00B004DA">
        <w:rPr>
          <w:sz w:val="16"/>
        </w:rPr>
        <w:t xml:space="preserve"> the alliance’s </w:t>
      </w:r>
      <w:r w:rsidRPr="00B004DA">
        <w:rPr>
          <w:rStyle w:val="StyleUnderline"/>
        </w:rPr>
        <w:t>defense spending</w:t>
      </w:r>
      <w:r w:rsidRPr="00B004DA">
        <w:rPr>
          <w:sz w:val="16"/>
        </w:rPr>
        <w:t xml:space="preserve">—a rather large amount for an organization with 29 member states and that is focused on European security. Nonetheless, commentators in this magazine and elsewhere have routinely derided Trump for mocking U.S. allies as free riders. So, they might have added, did Obama. “Free riders aggravate me,” he complained in a 2016 interview with The Atlantic. His list of partners not pulling their weight included the United Kingdom, and he warned that the country would no longer be able to claim a “special relationship” with the United States unless it spent at least two percent of its GDP on defense. </w:t>
      </w:r>
      <w:r w:rsidRPr="00B004DA">
        <w:rPr>
          <w:rStyle w:val="StyleUnderline"/>
        </w:rPr>
        <w:t>For decades, U.S. presidents have complained about</w:t>
      </w:r>
      <w:r w:rsidRPr="00B004DA">
        <w:rPr>
          <w:sz w:val="16"/>
        </w:rPr>
        <w:t xml:space="preserve"> allies’ </w:t>
      </w:r>
      <w:r w:rsidRPr="00B004DA">
        <w:rPr>
          <w:rStyle w:val="StyleUnderline"/>
        </w:rPr>
        <w:t>free-riding, but</w:t>
      </w:r>
      <w:r w:rsidRPr="00B004DA">
        <w:rPr>
          <w:sz w:val="16"/>
        </w:rPr>
        <w:t xml:space="preserve"> when push came to shove, they </w:t>
      </w:r>
      <w:r w:rsidRPr="00B004DA">
        <w:rPr>
          <w:rStyle w:val="StyleUnderline"/>
        </w:rPr>
        <w:t>failed to do much</w:t>
      </w:r>
      <w:r w:rsidRPr="00B004DA">
        <w:rPr>
          <w:sz w:val="16"/>
        </w:rPr>
        <w:t xml:space="preserve"> about the problem. </w:t>
      </w:r>
      <w:r w:rsidRPr="00B004DA">
        <w:rPr>
          <w:rStyle w:val="StyleUnderline"/>
        </w:rPr>
        <w:t>During the Cold War,</w:t>
      </w:r>
      <w:r w:rsidRPr="00B004DA">
        <w:rPr>
          <w:sz w:val="16"/>
        </w:rPr>
        <w:t xml:space="preserve"> the United States and its allies confronted </w:t>
      </w:r>
      <w:r w:rsidRPr="00B004DA">
        <w:rPr>
          <w:rStyle w:val="StyleUnderline"/>
        </w:rPr>
        <w:t>a shared Soviet threat</w:t>
      </w:r>
      <w:r w:rsidRPr="00B004DA">
        <w:rPr>
          <w:sz w:val="16"/>
        </w:rPr>
        <w:t xml:space="preserve">, </w:t>
      </w:r>
      <w:r w:rsidRPr="00B004DA">
        <w:rPr>
          <w:rStyle w:val="StyleUnderline"/>
        </w:rPr>
        <w:t>mak</w:t>
      </w:r>
      <w:r w:rsidRPr="00B004DA">
        <w:rPr>
          <w:sz w:val="16"/>
        </w:rPr>
        <w:t xml:space="preserve">ing </w:t>
      </w:r>
      <w:r w:rsidRPr="00B004DA">
        <w:rPr>
          <w:rStyle w:val="StyleUnderline"/>
        </w:rPr>
        <w:t>it</w:t>
      </w:r>
      <w:r w:rsidRPr="00B004DA">
        <w:rPr>
          <w:sz w:val="16"/>
        </w:rPr>
        <w:t xml:space="preserve"> at least </w:t>
      </w:r>
      <w:r w:rsidRPr="00B004DA">
        <w:rPr>
          <w:rStyle w:val="StyleUnderline"/>
        </w:rPr>
        <w:t>understandable</w:t>
      </w:r>
      <w:r w:rsidRPr="00B004DA">
        <w:rPr>
          <w:sz w:val="16"/>
        </w:rPr>
        <w:t xml:space="preserve"> that Washington would allow the problem to persist. Now that the dragon has been slain—many, many years ago—and at a time when the U.S. government is considering huge cuts in social spending to restore fiscal health, </w:t>
      </w:r>
      <w:r w:rsidRPr="00B004DA">
        <w:rPr>
          <w:rStyle w:val="Emphasis"/>
        </w:rPr>
        <w:t>there is no justification whatsoever for the United States to continue subsidizing European countries’ security.</w:t>
      </w:r>
      <w:r w:rsidRPr="00B004DA">
        <w:rPr>
          <w:sz w:val="16"/>
        </w:rPr>
        <w:t xml:space="preserve"> As the political scientist Barry Posen has put it in this magazine, “This is welfare for the rich.” </w:t>
      </w:r>
      <w:r w:rsidRPr="00B004DA">
        <w:rPr>
          <w:rStyle w:val="StyleUnderline"/>
        </w:rPr>
        <w:t>Trump’s attacks on NATO seem to be getting results. Defense spending among the alliance’s European members has hit its highest point since 2010.</w:t>
      </w:r>
      <w:r w:rsidRPr="00B004DA">
        <w:rPr>
          <w:sz w:val="16"/>
        </w:rPr>
        <w:t xml:space="preserve"> According to the Blob, however, Trump is not merely trying to get allies to pay their fair share; he is actively plotting to destroy NATO. In a column in June, David Leonhardt of The New York Times wrote, “If a president of the United States were to sketch out a secret, detailed plan to break up the Atlantic alliance, that plan would bear a striking resemblance to Trump’s behavior.” What Leonhardt appears to have forgotten is that the greatest enemy of an alliance is victory. When the West won the Cold War, NATO lost its raison d’être. In an increasingly multipolar world, alliances are less fixed: today’s friend may be tomorrow’s enemy (or, at a minimum, competitor), and vice versa. Trump accepts this. He is operating according to the realpolitik principle that former U.S. Secretary of State Henry Kissinger once summarized: “America has no permanent friends or enemies, only interests.” </w:t>
      </w:r>
      <w:r w:rsidRPr="00B004DA">
        <w:rPr>
          <w:rStyle w:val="StyleUnderline"/>
        </w:rPr>
        <w:t>Trump’s realist instincts are on display</w:t>
      </w:r>
      <w:r w:rsidRPr="00B004DA">
        <w:rPr>
          <w:sz w:val="16"/>
        </w:rPr>
        <w:t xml:space="preserve"> most clearly </w:t>
      </w:r>
      <w:r w:rsidRPr="00B004DA">
        <w:rPr>
          <w:rStyle w:val="StyleUnderline"/>
        </w:rPr>
        <w:t>in</w:t>
      </w:r>
      <w:r w:rsidRPr="00B004DA">
        <w:rPr>
          <w:sz w:val="16"/>
        </w:rPr>
        <w:t xml:space="preserve"> his approach </w:t>
      </w:r>
      <w:r w:rsidRPr="00B004DA">
        <w:rPr>
          <w:rStyle w:val="StyleUnderline"/>
        </w:rPr>
        <w:t>to Russia. Just as every president before him, Trump has met with the leader of the Kremlin in search of cooperation</w:t>
      </w:r>
      <w:r w:rsidRPr="00B004DA">
        <w:rPr>
          <w:sz w:val="16"/>
        </w:rPr>
        <w:t xml:space="preserve"> on a range of security issues (in this case, particularly on Iran and Syria) and, at a most basic and existential level, to avoid war between the two nuclear superpowers. </w:t>
      </w:r>
      <w:r w:rsidRPr="00B004DA">
        <w:rPr>
          <w:rStyle w:val="StyleUnderline"/>
        </w:rPr>
        <w:t>Those yelling</w:t>
      </w:r>
      <w:r w:rsidRPr="00B004DA">
        <w:rPr>
          <w:sz w:val="16"/>
        </w:rPr>
        <w:t xml:space="preserve"> the loudest that Russia is a mortal enemy of the United States and </w:t>
      </w:r>
      <w:r w:rsidRPr="00B004DA">
        <w:rPr>
          <w:rStyle w:val="StyleUnderline"/>
        </w:rPr>
        <w:t>that Trump is</w:t>
      </w:r>
      <w:r w:rsidRPr="00B004DA">
        <w:rPr>
          <w:sz w:val="16"/>
        </w:rPr>
        <w:t xml:space="preserve"> Russian President Vladimir </w:t>
      </w:r>
      <w:r w:rsidRPr="00B004DA">
        <w:rPr>
          <w:rStyle w:val="StyleUnderline"/>
        </w:rPr>
        <w:t>Putin’s puppet are the</w:t>
      </w:r>
      <w:r w:rsidRPr="00B004DA">
        <w:rPr>
          <w:sz w:val="16"/>
        </w:rPr>
        <w:t xml:space="preserve"> very </w:t>
      </w:r>
      <w:r w:rsidRPr="00B004DA">
        <w:rPr>
          <w:rStyle w:val="StyleUnderline"/>
        </w:rPr>
        <w:t xml:space="preserve">same people who </w:t>
      </w:r>
      <w:r w:rsidRPr="00B004DA">
        <w:rPr>
          <w:rStyle w:val="Emphasis"/>
        </w:rPr>
        <w:t>woefully mismanaged U.S. foreign policy</w:t>
      </w:r>
      <w:r w:rsidRPr="00B004DA">
        <w:rPr>
          <w:sz w:val="16"/>
        </w:rPr>
        <w:t xml:space="preserve"> over the past quarter century. The bottom line is that </w:t>
      </w:r>
      <w:r w:rsidRPr="00B004DA">
        <w:rPr>
          <w:rStyle w:val="Emphasis"/>
        </w:rPr>
        <w:t>Trump is not the primary reason NATO’s</w:t>
      </w:r>
      <w:r w:rsidRPr="00B004DA">
        <w:rPr>
          <w:sz w:val="16"/>
        </w:rPr>
        <w:t xml:space="preserve"> ties are </w:t>
      </w:r>
      <w:r w:rsidRPr="00B004DA">
        <w:rPr>
          <w:rStyle w:val="Emphasis"/>
        </w:rPr>
        <w:t>fraying; the international structure is.</w:t>
      </w:r>
      <w:r w:rsidRPr="00B004DA">
        <w:rPr>
          <w:sz w:val="16"/>
        </w:rPr>
        <w:t xml:space="preserve"> Indeed, this was also true for his predecessor. Much of what annoyed the foreign policy elite about Obama’s minimalist strategic goals—his talk of hitting “singles and doubles,” for example—was structural in nature. During the Cold War, in the words of the political scientist G. John Ikenberry, “America needed allies and allies needed America,” a codependence that “created incentives for cooperation in areas outside of national security.” That changed </w:t>
      </w:r>
      <w:r w:rsidRPr="00B004DA">
        <w:rPr>
          <w:rStyle w:val="StyleUnderline"/>
        </w:rPr>
        <w:t>with the end of the shared Soviet threat. The United States became less constrained in its foreign policy, but so did its allies.</w:t>
      </w:r>
      <w:r w:rsidRPr="00B004DA">
        <w:rPr>
          <w:sz w:val="16"/>
        </w:rPr>
        <w:t xml:space="preserve"> They have had less need for a superpower patron, and so Washington has less leverage over them than it once did. In 1993, the realist international relations theorist Kenneth Waltz wisely observed, “The Soviet Union created NATO, and the demise of the Soviet threat ‘freed’ Europe, West as well as East. But freedom entails self-reliance.” Writing of European countries, Waltz concluded, “In the not-very-long run, they will have to learn to take care of themselves or suffer the consequences.” A quarter century later, the “not-very-long run” has finally arrived. </w:t>
      </w:r>
      <w:r w:rsidRPr="00B004DA">
        <w:rPr>
          <w:rStyle w:val="StyleUnderline"/>
        </w:rPr>
        <w:t>Trump did not create that reality; he has merely recognized it.</w:t>
      </w:r>
      <w:r w:rsidRPr="00B004DA">
        <w:rPr>
          <w:sz w:val="16"/>
        </w:rPr>
        <w:t xml:space="preserve"> IT’S THE STRUCTURE, STUPID To be fair, not all has gone well under the Trump administration. After denouncing nation building and calling the war in Afghanistan a “complete waste,” the president was persuaded by his top advisers to forgo a hasty withdrawal from the country, which they claimed would create a vacuum for ISIS and al Qaeda to fill, and to support instead a small infusion of U.S. troops to beat back a resurgent Taliban. “My original instinct was to pull out, and historically, I like following my instincts,” Trump said as he announced the new strategy. “But all my life, I’ve heard that decisions are much different when you sit behind the desk in the Oval Office.” He should have followed his gut instead of embracing the ludicrous notion that a few thousand U.S. troops would be able to accomplish what 100,000 previously could not: break the stalemate in the longest war in American history. But what Trump recognizes is that the liberal international order is sick. This illness, as the columnist Martin Wolf has argued, is a function of, at the global level, “the declining relevance of the west as a security community after the end of the cold war, together with its diminishing economic weight, especially in relation to China.” At the domestic level, the problems stem from the feeling among many in rich countries that they have not benefited from the liberal world order. “It is generating, instead, the sense of lost opportunities, incomes and respect.” Many Americans rightly feel that globalization, by bringing cheap consumer goods into the country and outsourcing jobs to lower-paid workers overseas, has ruined U.S. manufacturing, increasing unemployment and depressing wages. No wonder Trump’s complaints about unfair trade deals resonated with so many voters, especially those in the industrial Midwest. Blinded by their distaste for the man, </w:t>
      </w:r>
      <w:r w:rsidRPr="00B004DA">
        <w:rPr>
          <w:rStyle w:val="StyleUnderline"/>
        </w:rPr>
        <w:t>foreign policy elites have lost sight of the larger international structural forces that propelled Trump to power.</w:t>
      </w:r>
      <w:r w:rsidRPr="00B004DA">
        <w:rPr>
          <w:sz w:val="16"/>
        </w:rPr>
        <w:t xml:space="preserve"> To see these driving forces at work, one must return to the end of the Cold War. As the lone superpower, the United States remained deeply engaged with the world, but the purpose of this engagement had changed. During the Cold War, the goal was to contain the Soviet Union; the United States was acting out of defense and wished to maintain the status quo. But afterward, the United States embraced revisionism in the guise of liberalism. As the unchallenged hegemon, it endeavored to remold large swaths of the world to fit its image of international order. Washington not only aligned itself with democracy, human rights, and justice but also actively promoted these liberal values abroad. Doing so marked the end of Cold War pragmatism and the advent of a crusading style of U.S. foreign policy. In the dreams of U.S. foreign policy elites, all countries, including authoritarian great powers such as China and Russia, would now become supplicants in a U.S.-dominated world order. Then came </w:t>
      </w:r>
      <w:r w:rsidRPr="00B004DA">
        <w:rPr>
          <w:rStyle w:val="StyleUnderline"/>
        </w:rPr>
        <w:t>the Great Recession</w:t>
      </w:r>
      <w:r w:rsidRPr="00B004DA">
        <w:rPr>
          <w:sz w:val="16"/>
        </w:rPr>
        <w:t>, which, coupled with the rise of China and a resurgent Russia, ca</w:t>
      </w:r>
      <w:r w:rsidRPr="00B004DA">
        <w:rPr>
          <w:rStyle w:val="StyleUnderline"/>
        </w:rPr>
        <w:t>st doubt on the United States’ relative power.</w:t>
      </w:r>
      <w:r w:rsidRPr="00B004DA">
        <w:rPr>
          <w:sz w:val="16"/>
        </w:rPr>
        <w:t xml:space="preserve"> The result is that </w:t>
      </w:r>
      <w:r w:rsidRPr="00B004DA">
        <w:rPr>
          <w:rStyle w:val="StyleUnderline"/>
        </w:rPr>
        <w:t>the unipolar era</w:t>
      </w:r>
      <w:r w:rsidRPr="00B004DA">
        <w:rPr>
          <w:sz w:val="16"/>
        </w:rPr>
        <w:t xml:space="preserve">, if not already over, </w:t>
      </w:r>
      <w:r w:rsidRPr="00B004DA">
        <w:rPr>
          <w:rStyle w:val="StyleUnderline"/>
        </w:rPr>
        <w:t>is beginning to wind down.</w:t>
      </w:r>
      <w:r w:rsidRPr="00B004DA">
        <w:rPr>
          <w:sz w:val="16"/>
        </w:rPr>
        <w:t xml:space="preserve"> Declining powers under conditions of low vulnerability tend to reduce their peripheral commitments and look inward (as the United Kingdom did after World War I, for example). It should come as no surprise, then, that so many Americans have finally begun to question their country’s long-standing grand strategy of playing the world’s policeman and voted for the candidate who vowed to put America first. With the American era nearing an end, </w:t>
      </w:r>
      <w:r w:rsidRPr="00B004DA">
        <w:rPr>
          <w:rStyle w:val="Emphasis"/>
        </w:rPr>
        <w:t>Washington must pursue a new grand strategy to deal with the new situation. Trump’s brand of realism offers just such a strategy.</w:t>
      </w:r>
    </w:p>
    <w:p w14:paraId="4822C12E" w14:textId="77777777" w:rsidR="009D14A9" w:rsidRDefault="009D14A9" w:rsidP="009D14A9">
      <w:pPr>
        <w:pStyle w:val="Heading4"/>
      </w:pPr>
      <w:r>
        <w:t xml:space="preserve">Trump’s economy at record high </w:t>
      </w:r>
    </w:p>
    <w:p w14:paraId="6E1447BC" w14:textId="77777777" w:rsidR="001C2B36" w:rsidRDefault="009D14A9" w:rsidP="009D14A9">
      <w:r>
        <w:rPr>
          <w:rStyle w:val="Style13ptBold"/>
        </w:rPr>
        <w:t xml:space="preserve">Goldstein 5/3 </w:t>
      </w:r>
      <w:r w:rsidRPr="007F41FD">
        <w:t>(</w:t>
      </w:r>
      <w:r>
        <w:t xml:space="preserve">steve Goldstein -- </w:t>
      </w:r>
      <w:r w:rsidRPr="007F41FD">
        <w:t xml:space="preserve">directs economic and political coverage for MarketWatch, </w:t>
      </w:r>
      <w:r>
        <w:t>manages dc bureau</w:t>
      </w:r>
      <w:r w:rsidRPr="007F41FD">
        <w:t xml:space="preserve">. Previous European bureau chief, overseeing all news coverage </w:t>
      </w:r>
      <w:r>
        <w:t xml:space="preserve">ofEurope and the U.K. for </w:t>
      </w:r>
      <w:r w:rsidRPr="007F41FD">
        <w:t>the past decade</w:t>
      </w:r>
      <w:r>
        <w:t>. “</w:t>
      </w:r>
      <w:r w:rsidRPr="007F41FD">
        <w:t>Trump Scoreboard shows acceleration in jobs growth even with unemployment rate at new lows</w:t>
      </w:r>
      <w:r>
        <w:t>”. Market watch. May 3</w:t>
      </w:r>
      <w:r w:rsidRPr="007F41FD">
        <w:rPr>
          <w:vertAlign w:val="superscript"/>
        </w:rPr>
        <w:t>rd</w:t>
      </w:r>
      <w:r>
        <w:t xml:space="preserve"> 3019 3:43 pm est </w:t>
      </w:r>
      <w:r w:rsidRPr="00F90DB4">
        <w:t>https://www.marketwatch.com/story/trump-scoreboard-shows-acceleration-in-jobs-growth-even-with-unemployment-rate-at-new-lows-2019-05-03</w:t>
      </w:r>
      <w:r>
        <w:t xml:space="preserve">) kb </w:t>
      </w:r>
    </w:p>
    <w:p w14:paraId="5296BE62" w14:textId="1B10D722" w:rsidR="009D14A9" w:rsidRDefault="009D14A9" w:rsidP="009D14A9">
      <w:pPr>
        <w:rPr>
          <w:sz w:val="16"/>
        </w:rPr>
      </w:pPr>
      <w:r w:rsidRPr="007F41FD">
        <w:rPr>
          <w:rStyle w:val="StyleUnderline"/>
        </w:rPr>
        <w:t>The Trump Scoreboard shows that 5.4 million new jobs have been created under the 45th president. That puts the jobs growth, on a median per-month basis, ahead of President Barack Obama’s</w:t>
      </w:r>
      <w:r w:rsidRPr="007F41FD">
        <w:rPr>
          <w:sz w:val="16"/>
        </w:rPr>
        <w:t>, though still well behind President Bill Clinton’s.</w:t>
      </w:r>
      <w:r>
        <w:rPr>
          <w:sz w:val="16"/>
        </w:rPr>
        <w:t xml:space="preserve"> </w:t>
      </w:r>
      <w:r w:rsidRPr="007F41FD">
        <w:rPr>
          <w:rStyle w:val="StyleUnderline"/>
        </w:rPr>
        <w:t>Wage growth also is stronger Obama-era levels</w:t>
      </w:r>
      <w:r w:rsidRPr="007F41FD">
        <w:rPr>
          <w:sz w:val="16"/>
        </w:rPr>
        <w:t>, though is trailing both Clinton’s and the George W. Bush era. MarketWatch uses average hourly earnings for production and non-supervisory workers, because it is a longer series than the more widely quoted average hours for private-sector workers.</w:t>
      </w:r>
    </w:p>
    <w:p w14:paraId="7C129E33" w14:textId="77777777" w:rsidR="009D14A9" w:rsidRDefault="009D14A9" w:rsidP="009D14A9">
      <w:pPr>
        <w:rPr>
          <w:sz w:val="16"/>
        </w:rPr>
      </w:pPr>
    </w:p>
    <w:p w14:paraId="714BFA3E" w14:textId="77777777" w:rsidR="009D14A9" w:rsidRDefault="009D14A9" w:rsidP="009D14A9">
      <w:pPr>
        <w:pStyle w:val="Heading4"/>
      </w:pPr>
      <w:r>
        <w:t xml:space="preserve">Trump’s created jobs and made wages rise </w:t>
      </w:r>
    </w:p>
    <w:p w14:paraId="0ACC1623" w14:textId="77777777" w:rsidR="009D14A9" w:rsidRPr="0072104D" w:rsidRDefault="009D14A9" w:rsidP="009D14A9">
      <w:r>
        <w:rPr>
          <w:rStyle w:val="Style13ptBold"/>
        </w:rPr>
        <w:t xml:space="preserve">Irwin 18 </w:t>
      </w:r>
      <w:r w:rsidRPr="0072104D">
        <w:t>(</w:t>
      </w:r>
      <w:r>
        <w:t xml:space="preserve">neil Irwin, </w:t>
      </w:r>
      <w:r w:rsidRPr="0072104D">
        <w:t>senior economics correspondent for The Upshot. He previously wrote for The Washington Post and is the author of “The Alchemists: Three Centr</w:t>
      </w:r>
      <w:r>
        <w:t>al Bankers and a World on Fire.”. “we ran out of words to describe how good the jobs numbers are”. The New York Times. June 1</w:t>
      </w:r>
      <w:r w:rsidRPr="0072104D">
        <w:rPr>
          <w:vertAlign w:val="superscript"/>
        </w:rPr>
        <w:t>st</w:t>
      </w:r>
      <w:r>
        <w:t xml:space="preserve"> 2018, </w:t>
      </w:r>
      <w:hyperlink r:id="rId74" w:history="1">
        <w:r w:rsidRPr="004C17B3">
          <w:rPr>
            <w:rStyle w:val="Hyperlink"/>
          </w:rPr>
          <w:t>https://www.nytimes.com/2018/06/01/upshot/we-ran-out-of-words-to-describe-how-good-the-jobs-numbers-are.html?module=inline)</w:t>
        </w:r>
      </w:hyperlink>
      <w:r>
        <w:t xml:space="preserve"> kb </w:t>
      </w:r>
    </w:p>
    <w:p w14:paraId="0E3D3D97" w14:textId="7215FD04" w:rsidR="009D14A9" w:rsidRDefault="009D14A9" w:rsidP="009D14A9">
      <w:r w:rsidRPr="001848F6">
        <w:rPr>
          <w:rStyle w:val="StyleUnderline"/>
        </w:rPr>
        <w:t>The real question in analyzing the May jobs numbers released Friday is whether there are enough synonyms for “good” in an online thesaurus to describe them adequately.</w:t>
      </w:r>
      <w:r>
        <w:rPr>
          <w:rStyle w:val="StyleUnderline"/>
        </w:rPr>
        <w:t xml:space="preserve"> </w:t>
      </w:r>
      <w:r w:rsidRPr="004F3033">
        <w:rPr>
          <w:sz w:val="16"/>
        </w:rPr>
        <w:t xml:space="preserve">So, for example, “splendid” and “excellent” fit the bill. Those are the kinds of terms that are appropriate </w:t>
      </w:r>
      <w:r w:rsidRPr="001848F6">
        <w:rPr>
          <w:rStyle w:val="StyleUnderline"/>
        </w:rPr>
        <w:t>when the United States economy adds 223,000 jobs in a month, despite being nine years into an expansion, and when the unemployment rate falls to 3.8 percent, a new 18-year low.</w:t>
      </w:r>
      <w:r>
        <w:rPr>
          <w:rStyle w:val="StyleUnderline"/>
        </w:rPr>
        <w:t xml:space="preserve"> </w:t>
      </w:r>
      <w:r w:rsidRPr="004F3033">
        <w:rPr>
          <w:sz w:val="16"/>
        </w:rPr>
        <w:t xml:space="preserve">“Salubrious,” “salutary” and “healthy” work as words to describe the </w:t>
      </w:r>
      <w:r w:rsidRPr="001848F6">
        <w:rPr>
          <w:rStyle w:val="StyleUnderline"/>
        </w:rPr>
        <w:t>0.3 percent rise in average hourly earnings, which are up 2.7 percent over the last year — a nice improvement but also not the kind of sharp increase that might lead the Federal Reserve to rethink its cautious path of interest rate increases.</w:t>
      </w:r>
      <w:r>
        <w:rPr>
          <w:rStyle w:val="StyleUnderline"/>
        </w:rPr>
        <w:t xml:space="preserve"> </w:t>
      </w:r>
      <w:r w:rsidRPr="001848F6">
        <w:rPr>
          <w:rStyle w:val="StyleUnderline"/>
        </w:rPr>
        <w:t>And a broader definition of unemployment, which includes people who have given up looking for a job out of frustration, fell to 7.6 percent. The jobless rate for African-Americans fell to 5.9 percent, the lowest on record</w:t>
      </w:r>
      <w:r w:rsidRPr="00CC03ED">
        <w:rPr>
          <w:sz w:val="16"/>
        </w:rPr>
        <w:t>, which we would count as “great.”</w:t>
      </w:r>
      <w:r>
        <w:rPr>
          <w:sz w:val="16"/>
        </w:rPr>
        <w:t xml:space="preserve"> </w:t>
      </w:r>
      <w:r w:rsidRPr="00CC03ED">
        <w:rPr>
          <w:sz w:val="16"/>
        </w:rPr>
        <w:t xml:space="preserve">If anything, some of the thesaurus offerings don’t really do these numbers justice. But </w:t>
      </w:r>
      <w:r w:rsidRPr="001848F6">
        <w:rPr>
          <w:rStyle w:val="StyleUnderline"/>
        </w:rPr>
        <w:t>some aspects of the report would be fairly described as “solid,” “decent” or “benign,” such as the uptick in the ratio of the adult population that is employed to 60.4 percent, which only matches its recent high of earlier in the year.</w:t>
      </w:r>
      <w:r>
        <w:rPr>
          <w:rStyle w:val="StyleUnderline"/>
        </w:rPr>
        <w:t xml:space="preserve"> </w:t>
      </w:r>
      <w:r w:rsidRPr="003C23D3">
        <w:t>X</w:t>
      </w:r>
    </w:p>
    <w:p w14:paraId="5E70741D" w14:textId="77777777" w:rsidR="009D14A9" w:rsidRDefault="009D14A9" w:rsidP="009D14A9"/>
    <w:p w14:paraId="1B236776" w14:textId="77777777" w:rsidR="009D14A9" w:rsidRDefault="009D14A9" w:rsidP="009D14A9">
      <w:pPr>
        <w:pStyle w:val="Heading4"/>
      </w:pPr>
      <w:r>
        <w:t xml:space="preserve">Trump good for jobs and wages </w:t>
      </w:r>
    </w:p>
    <w:p w14:paraId="3844D510" w14:textId="77777777" w:rsidR="009D14A9" w:rsidRPr="002F76BD" w:rsidRDefault="009D14A9" w:rsidP="009D14A9">
      <w:r>
        <w:rPr>
          <w:rStyle w:val="Style13ptBold"/>
        </w:rPr>
        <w:t>CEA 7</w:t>
      </w:r>
      <w:r w:rsidRPr="000E1F48">
        <w:rPr>
          <w:rStyle w:val="Style13ptBold"/>
        </w:rPr>
        <w:t xml:space="preserve">/5 </w:t>
      </w:r>
      <w:r w:rsidRPr="002F76BD">
        <w:t>(council for economic</w:t>
      </w:r>
      <w:r>
        <w:t xml:space="preserve"> advisors, “</w:t>
      </w:r>
      <w:r w:rsidRPr="002F76BD">
        <w:t>U.S. Economy Adds Another 224,000 New Jobs in June As Wage Increases Remain Strong</w:t>
      </w:r>
      <w:r>
        <w:t>” the White House. july 5</w:t>
      </w:r>
      <w:r w:rsidRPr="002F76BD">
        <w:rPr>
          <w:vertAlign w:val="superscript"/>
        </w:rPr>
        <w:t>th</w:t>
      </w:r>
      <w:r>
        <w:t xml:space="preserve"> 2019 </w:t>
      </w:r>
      <w:hyperlink r:id="rId75" w:history="1">
        <w:r w:rsidRPr="004C17B3">
          <w:rPr>
            <w:rStyle w:val="Hyperlink"/>
          </w:rPr>
          <w:t>https://www.whitehouse.gov/articles/u-s-economy-adds-another-224000-new-jobs-june-wage-increases-remain-strong/)</w:t>
        </w:r>
      </w:hyperlink>
      <w:r>
        <w:t xml:space="preserve"> kb </w:t>
      </w:r>
    </w:p>
    <w:p w14:paraId="6573E5BF" w14:textId="7A5C6B5E" w:rsidR="009D14A9" w:rsidRDefault="009D14A9" w:rsidP="009D14A9">
      <w:pPr>
        <w:rPr>
          <w:rStyle w:val="StyleUnderline"/>
        </w:rPr>
      </w:pPr>
      <w:r w:rsidRPr="000E1F48">
        <w:rPr>
          <w:sz w:val="16"/>
        </w:rPr>
        <w:t xml:space="preserve">The June report indicates that </w:t>
      </w:r>
      <w:r w:rsidRPr="000E1F48">
        <w:rPr>
          <w:rStyle w:val="StyleUnderline"/>
        </w:rPr>
        <w:t>robust jobs growth is coupled with consistently strong wage growth.</w:t>
      </w:r>
      <w:r w:rsidRPr="000E1F48">
        <w:rPr>
          <w:sz w:val="16"/>
        </w:rPr>
        <w:t xml:space="preserve"> </w:t>
      </w:r>
      <w:r w:rsidRPr="000E1F48">
        <w:rPr>
          <w:rStyle w:val="StyleUnderline"/>
        </w:rPr>
        <w:t>Nominal average hourly earnings rose by 3.1 percent over the past 12 months, marking the 11th straight month that that year-over-year wage gains were at or above 3 percent. Prior to 2018, nominal average hourly wage gains had not reached 3 percent since April 2009.</w:t>
      </w:r>
      <w:r>
        <w:rPr>
          <w:rStyle w:val="StyleUnderline"/>
        </w:rPr>
        <w:t xml:space="preserve"> </w:t>
      </w:r>
      <w:r w:rsidRPr="000E1F48">
        <w:rPr>
          <w:sz w:val="16"/>
        </w:rPr>
        <w:t xml:space="preserve">There is evidence that </w:t>
      </w:r>
      <w:r w:rsidRPr="000E1F48">
        <w:rPr>
          <w:rStyle w:val="StyleUnderline"/>
        </w:rPr>
        <w:t>real wages are also growing when taking inflation into account</w:t>
      </w:r>
      <w:r w:rsidRPr="000E1F48">
        <w:rPr>
          <w:sz w:val="16"/>
        </w:rPr>
        <w:t xml:space="preserve">. Based on the most recent Personal Consumption Expenditures (PCE) price index data from May, </w:t>
      </w:r>
      <w:r w:rsidRPr="000E1F48">
        <w:rPr>
          <w:rStyle w:val="StyleUnderline"/>
        </w:rPr>
        <w:t>inflation in the past year was 1.5 percent, and based on the most recent Consumer Price Index (CPI-U) price data from May, inflation in the past year was 1.8 percent.</w:t>
      </w:r>
      <w:r w:rsidRPr="000E1F48">
        <w:rPr>
          <w:sz w:val="16"/>
        </w:rPr>
        <w:t xml:space="preserve"> (June inflation data is not yet available for either series.)</w:t>
      </w:r>
      <w:r>
        <w:rPr>
          <w:sz w:val="16"/>
        </w:rPr>
        <w:t xml:space="preserve"> </w:t>
      </w:r>
      <w:r w:rsidRPr="000E1F48">
        <w:rPr>
          <w:sz w:val="16"/>
        </w:rPr>
        <w:t xml:space="preserve">A separate household survey released by BLS shows that </w:t>
      </w:r>
      <w:r w:rsidRPr="000E1F48">
        <w:rPr>
          <w:rStyle w:val="StyleUnderline"/>
        </w:rPr>
        <w:t>the unemployment rate ticked up to 3.7 percent</w:t>
      </w:r>
      <w:r w:rsidRPr="000E1F48">
        <w:rPr>
          <w:sz w:val="16"/>
        </w:rPr>
        <w:t xml:space="preserve"> in June—a change that is not significant—</w:t>
      </w:r>
      <w:r w:rsidRPr="000E1F48">
        <w:rPr>
          <w:rStyle w:val="StyleUnderline"/>
        </w:rPr>
        <w:t>making June the 16th consecutive month at or below 4 percent.</w:t>
      </w:r>
      <w:r w:rsidRPr="000E1F48">
        <w:rPr>
          <w:sz w:val="16"/>
        </w:rPr>
        <w:t xml:space="preserve"> </w:t>
      </w:r>
      <w:r w:rsidRPr="000E1F48">
        <w:rPr>
          <w:rStyle w:val="StyleUnderline"/>
        </w:rPr>
        <w:t xml:space="preserve">The Asian-American unemployment rate dropped to 2.1 percent, its lowest rate since at least 2003 when the current series began. The African-American unemployment rate ticked down by 0.2 percentage point to 6.0 percent, just above the May 2018 series low of 5.9 percent. </w:t>
      </w:r>
      <w:r w:rsidRPr="000E1F48">
        <w:rPr>
          <w:sz w:val="16"/>
        </w:rPr>
        <w:t>(Consistent measurement began in 1972.)</w:t>
      </w:r>
      <w:r>
        <w:rPr>
          <w:sz w:val="16"/>
        </w:rPr>
        <w:t xml:space="preserve"> </w:t>
      </w:r>
    </w:p>
    <w:p w14:paraId="0BEE1831" w14:textId="77777777" w:rsidR="009D14A9" w:rsidRPr="00B004DA" w:rsidRDefault="009D14A9" w:rsidP="00707E81">
      <w:pPr>
        <w:rPr>
          <w:rStyle w:val="Emphasis"/>
        </w:rPr>
      </w:pPr>
    </w:p>
    <w:p w14:paraId="7D4A9485" w14:textId="77777777" w:rsidR="003F7D49" w:rsidRPr="001D2D4E" w:rsidRDefault="003F7D49" w:rsidP="003F7D49"/>
    <w:p w14:paraId="4A8584AB" w14:textId="77777777" w:rsidR="00707E81" w:rsidRPr="00B004DA" w:rsidRDefault="00707E81" w:rsidP="00707E81">
      <w:pPr>
        <w:pStyle w:val="Heading3"/>
      </w:pPr>
      <w:r>
        <w:t>Heg</w:t>
      </w:r>
    </w:p>
    <w:p w14:paraId="7F3F7573" w14:textId="77777777" w:rsidR="00707E81" w:rsidRPr="00B004DA" w:rsidRDefault="00707E81" w:rsidP="00707E81">
      <w:pPr>
        <w:pStyle w:val="Heading4"/>
        <w:rPr>
          <w:u w:val="single"/>
        </w:rPr>
      </w:pPr>
      <w:r w:rsidRPr="00B004DA">
        <w:t xml:space="preserve">Hegemony is strong </w:t>
      </w:r>
      <w:r w:rsidRPr="00B004DA">
        <w:rPr>
          <w:u w:val="single"/>
        </w:rPr>
        <w:t>because of Trump</w:t>
      </w:r>
      <w:r w:rsidRPr="00B004DA">
        <w:t xml:space="preserve"> – divisive rhetoric doesn’t match strong foreign policy </w:t>
      </w:r>
      <w:r w:rsidRPr="00B004DA">
        <w:rPr>
          <w:u w:val="single"/>
        </w:rPr>
        <w:t>constrained by tradition.</w:t>
      </w:r>
    </w:p>
    <w:p w14:paraId="4089BB1B" w14:textId="77777777" w:rsidR="00707E81" w:rsidRPr="00B004DA" w:rsidRDefault="00707E81" w:rsidP="00707E81">
      <w:pPr>
        <w:pStyle w:val="ListParagraph"/>
        <w:numPr>
          <w:ilvl w:val="0"/>
          <w:numId w:val="12"/>
        </w:numPr>
      </w:pPr>
      <w:r w:rsidRPr="00B004DA">
        <w:t>Tradition imposed constraints – checked campaign rhetoric on alliances, prolif, military, etc.</w:t>
      </w:r>
    </w:p>
    <w:p w14:paraId="7EDBDE3C" w14:textId="77777777" w:rsidR="00707E81" w:rsidRPr="00B004DA" w:rsidRDefault="00707E81" w:rsidP="00707E81">
      <w:pPr>
        <w:pStyle w:val="ListParagraph"/>
        <w:numPr>
          <w:ilvl w:val="0"/>
          <w:numId w:val="12"/>
        </w:numPr>
      </w:pPr>
      <w:r w:rsidRPr="00B004DA">
        <w:t>Reaffirmed commitments to NATO, embraced Saudi, Japan, SoKo, checking Russia</w:t>
      </w:r>
    </w:p>
    <w:p w14:paraId="53E9A56C" w14:textId="77777777" w:rsidR="00707E81" w:rsidRPr="00B004DA" w:rsidRDefault="00707E81" w:rsidP="00707E81">
      <w:pPr>
        <w:pStyle w:val="ListParagraph"/>
        <w:numPr>
          <w:ilvl w:val="0"/>
          <w:numId w:val="12"/>
        </w:numPr>
      </w:pPr>
      <w:r w:rsidRPr="00B004DA">
        <w:t>Military force – Afghanistan, NATO, NoKo, navigation in SCS</w:t>
      </w:r>
    </w:p>
    <w:p w14:paraId="457C035D" w14:textId="77777777" w:rsidR="00707E81" w:rsidRPr="00B004DA" w:rsidRDefault="00707E81" w:rsidP="00707E81">
      <w:pPr>
        <w:pStyle w:val="ListParagraph"/>
        <w:numPr>
          <w:ilvl w:val="0"/>
          <w:numId w:val="12"/>
        </w:numPr>
      </w:pPr>
      <w:r w:rsidRPr="00B004DA">
        <w:t>Using military, alliances, non-prolif to preserve primacy</w:t>
      </w:r>
    </w:p>
    <w:p w14:paraId="4199EC8A" w14:textId="77777777" w:rsidR="00707E81" w:rsidRPr="00B004DA" w:rsidRDefault="00707E81" w:rsidP="00707E81">
      <w:pPr>
        <w:pStyle w:val="ListParagraph"/>
        <w:numPr>
          <w:ilvl w:val="0"/>
          <w:numId w:val="12"/>
        </w:numPr>
      </w:pPr>
      <w:r w:rsidRPr="00B004DA">
        <w:t>The “blob” is strong &amp; maintains squo</w:t>
      </w:r>
    </w:p>
    <w:p w14:paraId="4914373C" w14:textId="77777777" w:rsidR="00707E81" w:rsidRPr="00B004DA" w:rsidRDefault="00707E81" w:rsidP="00707E81">
      <w:r w:rsidRPr="00B004DA">
        <w:rPr>
          <w:rStyle w:val="Style13ptBold"/>
        </w:rPr>
        <w:t>Porter, PhD, ’18</w:t>
      </w:r>
    </w:p>
    <w:p w14:paraId="2797CF1E" w14:textId="77777777" w:rsidR="00707E81" w:rsidRPr="00B004DA" w:rsidRDefault="00707E81" w:rsidP="00707E81">
      <w:pPr>
        <w:rPr>
          <w:bCs/>
        </w:rPr>
      </w:pPr>
      <w:r w:rsidRPr="00B004DA">
        <w:rPr>
          <w:sz w:val="16"/>
          <w:szCs w:val="16"/>
        </w:rPr>
        <w:t>(Patrick, ModernHist@MagdalenOxford, ProfInt’lSecurity&amp;Strat@Birmingham, “Why A</w:t>
      </w:r>
      <w:r w:rsidRPr="00B004DA">
        <w:rPr>
          <w:bCs/>
          <w:sz w:val="16"/>
          <w:szCs w:val="16"/>
        </w:rPr>
        <w:t>merica's Grand Strategy Has Not Changed: Power, Habit, and the U.S. Foreign Policy Establishment,”</w:t>
      </w:r>
      <w:r w:rsidRPr="00B004DA">
        <w:rPr>
          <w:sz w:val="16"/>
          <w:szCs w:val="16"/>
        </w:rPr>
        <w:t xml:space="preserve"> </w:t>
      </w:r>
      <w:r w:rsidRPr="00B004DA">
        <w:rPr>
          <w:bCs/>
          <w:sz w:val="16"/>
          <w:szCs w:val="16"/>
        </w:rPr>
        <w:t>International Security, Volume 42, Number 04, Harvard/MIT) BW</w:t>
      </w:r>
    </w:p>
    <w:p w14:paraId="05F16EF8" w14:textId="77777777" w:rsidR="00707E81" w:rsidRPr="00B004DA" w:rsidRDefault="00707E81" w:rsidP="00707E81">
      <w:pPr>
        <w:rPr>
          <w:sz w:val="16"/>
        </w:rPr>
      </w:pPr>
      <w:r w:rsidRPr="00B004DA">
        <w:rPr>
          <w:sz w:val="16"/>
        </w:rPr>
        <w:t xml:space="preserve">Another significant test case for my argument is the first year of the Trump administration. Inaugurated on January 20, 2017, </w:t>
      </w:r>
      <w:r w:rsidRPr="00B004DA">
        <w:rPr>
          <w:rStyle w:val="StyleUnderline"/>
        </w:rPr>
        <w:t>Trump posed a greater challenge to the established security order than any incoming president since Nixon.</w:t>
      </w:r>
      <w:r w:rsidRPr="00B004DA">
        <w:rPr>
          <w:sz w:val="16"/>
        </w:rPr>
        <w:t xml:space="preserve"> As an outsider, </w:t>
      </w:r>
      <w:r w:rsidRPr="00B004DA">
        <w:rPr>
          <w:rStyle w:val="StyleUnderline"/>
        </w:rPr>
        <w:t>he was elected on a wave of revolt against the costs and burdens of primacy</w:t>
      </w:r>
      <w:r w:rsidRPr="00B004DA">
        <w:rPr>
          <w:sz w:val="16"/>
        </w:rPr>
        <w:t xml:space="preserve">—and against the Blob. </w:t>
      </w:r>
      <w:r w:rsidRPr="00B004DA">
        <w:rPr>
          <w:rStyle w:val="StyleUnderline"/>
        </w:rPr>
        <w:t>Trump rejected</w:t>
      </w:r>
      <w:r w:rsidRPr="00B004DA">
        <w:rPr>
          <w:sz w:val="16"/>
        </w:rPr>
        <w:t xml:space="preserve"> the </w:t>
      </w:r>
      <w:r w:rsidRPr="00B004DA">
        <w:rPr>
          <w:rStyle w:val="StyleUnderline"/>
        </w:rPr>
        <w:t>bipartisan</w:t>
      </w:r>
      <w:r w:rsidRPr="00B004DA">
        <w:rPr>
          <w:sz w:val="16"/>
        </w:rPr>
        <w:t xml:space="preserve"> cause of U.S. </w:t>
      </w:r>
      <w:r w:rsidRPr="00B004DA">
        <w:rPr>
          <w:rStyle w:val="StyleUnderline"/>
        </w:rPr>
        <w:t>leadership.</w:t>
      </w:r>
      <w:r w:rsidRPr="00B004DA">
        <w:rPr>
          <w:sz w:val="16"/>
        </w:rPr>
        <w:t xml:space="preserve"> His slogan, </w:t>
      </w:r>
      <w:r w:rsidRPr="00B004DA">
        <w:rPr>
          <w:rStyle w:val="StyleUnderline"/>
        </w:rPr>
        <w:t>“America First,” evoked interwar isolationism and zero-sum nationalism.</w:t>
      </w:r>
      <w:r w:rsidRPr="00B004DA">
        <w:rPr>
          <w:sz w:val="16"/>
        </w:rPr>
        <w:t xml:space="preserve"> The critical test is how Trump behaved in office and whether an iconoclastic president ultimately conformed with tradition. Preliminary observation suggests that his behavior accords with my argument’s forecasts. Trump is not a typical president. </w:t>
      </w:r>
      <w:r w:rsidRPr="00B004DA">
        <w:rPr>
          <w:rStyle w:val="StyleUnderline"/>
        </w:rPr>
        <w:t xml:space="preserve">But on grand strategic questions, </w:t>
      </w:r>
      <w:r w:rsidRPr="00B004DA">
        <w:rPr>
          <w:rStyle w:val="Emphasis"/>
        </w:rPr>
        <w:t>tradition imposed constraints.</w:t>
      </w:r>
    </w:p>
    <w:p w14:paraId="1A3AD4FF" w14:textId="77777777" w:rsidR="00707E81" w:rsidRPr="00B004DA" w:rsidRDefault="00707E81" w:rsidP="00707E81">
      <w:pPr>
        <w:rPr>
          <w:sz w:val="16"/>
        </w:rPr>
      </w:pPr>
      <w:r w:rsidRPr="00B004DA">
        <w:rPr>
          <w:sz w:val="16"/>
        </w:rPr>
        <w:t xml:space="preserve">A property tycoon and media celebrity, Trump ran for office as an insurgent against the establishment. He was the first president without elective office experience since Dwight Eisenhower. He based his campaign on hostility toward the status quo and the policy elite that guarded it. He characterized government officials and lobbyists as a corrupt oligarchy, vowing to “drain the swamp” and “look for new people.”144 </w:t>
      </w:r>
      <w:r w:rsidRPr="00B004DA">
        <w:rPr>
          <w:rStyle w:val="StyleUnderline"/>
        </w:rPr>
        <w:t>Trump threatened to shred traditional alliances, accommodate major adversaries, tolerate nuclear proliferation, abandon the frequent use of military force, and exchange free trade for protectionism.</w:t>
      </w:r>
      <w:r w:rsidRPr="00B004DA">
        <w:rPr>
          <w:sz w:val="16"/>
        </w:rPr>
        <w:t xml:space="preserve"> Former senior security officials, defense intellectuals, and ex-presidents attacked his probity, sanity, and legitimacy. Both sides presented the November 2016 election as a contest over the fundamentals of the United States’ role in the world.145</w:t>
      </w:r>
    </w:p>
    <w:p w14:paraId="5E09F741" w14:textId="77777777" w:rsidR="00707E81" w:rsidRPr="00B004DA" w:rsidRDefault="00707E81" w:rsidP="00707E81">
      <w:pPr>
        <w:rPr>
          <w:sz w:val="16"/>
        </w:rPr>
      </w:pPr>
      <w:r w:rsidRPr="00B004DA">
        <w:rPr>
          <w:sz w:val="16"/>
        </w:rPr>
        <w:t xml:space="preserve">As Trump took aim at traditional U.S. grand strategy, </w:t>
      </w:r>
      <w:r w:rsidRPr="00B004DA">
        <w:rPr>
          <w:rStyle w:val="StyleUnderline"/>
        </w:rPr>
        <w:t>some</w:t>
      </w:r>
      <w:r w:rsidRPr="00B004DA">
        <w:rPr>
          <w:sz w:val="16"/>
        </w:rPr>
        <w:t xml:space="preserve"> foreign policy </w:t>
      </w:r>
      <w:r w:rsidRPr="00B004DA">
        <w:rPr>
          <w:rStyle w:val="StyleUnderline"/>
        </w:rPr>
        <w:t>experts predicted that he would</w:t>
      </w:r>
      <w:r w:rsidRPr="00B004DA">
        <w:rPr>
          <w:sz w:val="16"/>
        </w:rPr>
        <w:t xml:space="preserve"> run an experiment in applying retrenchment-based strategies long advocated by academic realists, </w:t>
      </w:r>
      <w:r w:rsidRPr="00B004DA">
        <w:rPr>
          <w:rStyle w:val="StyleUnderline"/>
        </w:rPr>
        <w:t>bring primacy to an end,</w:t>
      </w:r>
      <w:r w:rsidRPr="00B004DA">
        <w:rPr>
          <w:sz w:val="16"/>
        </w:rPr>
        <w:t xml:space="preserve">146 </w:t>
      </w:r>
      <w:r w:rsidRPr="00B004DA">
        <w:rPr>
          <w:rStyle w:val="StyleUnderline"/>
        </w:rPr>
        <w:t>and convert the Pax Americana into a “transactional protection racket.”</w:t>
      </w:r>
      <w:r w:rsidRPr="00B004DA">
        <w:rPr>
          <w:sz w:val="16"/>
        </w:rPr>
        <w:t>147 Traditionalists feared that Trump stirred a popular tide against the burdens of U.S. primacy, thus destroying the domestic basis for it. Voters may not have elected Trump primarily because of his stances on alliances or nuclear proliferation. They did, however, respond to his assaults on free trade, failed wars, free-riding allies, and the negative consequences of globalization for American workers. Registered Trump voters ranked foreign policy high on their list of priorities.148 Trump’s broader attack on existing grand strategy and the foreign policy establishment resonated.</w:t>
      </w:r>
    </w:p>
    <w:p w14:paraId="3F5F506E" w14:textId="77777777" w:rsidR="00707E81" w:rsidRPr="00B004DA" w:rsidRDefault="00707E81" w:rsidP="00707E81">
      <w:pPr>
        <w:rPr>
          <w:sz w:val="16"/>
        </w:rPr>
      </w:pPr>
      <w:r w:rsidRPr="00B004DA">
        <w:rPr>
          <w:rStyle w:val="StyleUnderline"/>
        </w:rPr>
        <w:t xml:space="preserve">Yet in Trump’s first year, there was </w:t>
      </w:r>
      <w:r w:rsidRPr="00B004DA">
        <w:rPr>
          <w:rStyle w:val="Emphasis"/>
        </w:rPr>
        <w:t>more continuity than change</w:t>
      </w:r>
      <w:r w:rsidRPr="00B004DA">
        <w:rPr>
          <w:rStyle w:val="StyleUnderline"/>
        </w:rPr>
        <w:t xml:space="preserve"> regarding grand strategic issues.</w:t>
      </w:r>
      <w:r w:rsidRPr="00B004DA">
        <w:rPr>
          <w:sz w:val="16"/>
        </w:rPr>
        <w:t xml:space="preserve"> Within months, </w:t>
      </w:r>
      <w:r w:rsidRPr="00B004DA">
        <w:rPr>
          <w:rStyle w:val="StyleUnderline"/>
        </w:rPr>
        <w:t>Trump “abandoned stances that were at the bedrock of his establishment-bashing campaign.”</w:t>
      </w:r>
      <w:r w:rsidRPr="00B004DA">
        <w:rPr>
          <w:sz w:val="16"/>
        </w:rPr>
        <w:t xml:space="preserve">149 </w:t>
      </w:r>
      <w:r w:rsidRPr="00B004DA">
        <w:rPr>
          <w:rStyle w:val="StyleUnderline"/>
        </w:rPr>
        <w:t>His first choices were surprisingly “mainstream,”</w:t>
      </w:r>
      <w:r w:rsidRPr="00B004DA">
        <w:rPr>
          <w:sz w:val="16"/>
        </w:rPr>
        <w:t xml:space="preserve"> to the approval of traditionalists and displeasure of revisionists.150 The power of the Blob and </w:t>
      </w:r>
      <w:r w:rsidRPr="00B004DA">
        <w:rPr>
          <w:rStyle w:val="StyleUnderline"/>
        </w:rPr>
        <w:t>tradition constrained Trump’s administration, making his stance toward U.S. global commitments more orthodox than was expected,</w:t>
      </w:r>
      <w:r w:rsidRPr="00B004DA">
        <w:rPr>
          <w:sz w:val="16"/>
        </w:rPr>
        <w:t xml:space="preserve"> in substance if not in style.</w:t>
      </w:r>
    </w:p>
    <w:p w14:paraId="469D614E" w14:textId="77777777" w:rsidR="00707E81" w:rsidRPr="00B004DA" w:rsidRDefault="00707E81" w:rsidP="00707E81">
      <w:pPr>
        <w:rPr>
          <w:sz w:val="16"/>
          <w:szCs w:val="16"/>
        </w:rPr>
      </w:pPr>
      <w:r w:rsidRPr="00B004DA">
        <w:rPr>
          <w:sz w:val="16"/>
          <w:szCs w:val="16"/>
        </w:rPr>
        <w:t>TRUMP’S CONTINUITY</w:t>
      </w:r>
    </w:p>
    <w:p w14:paraId="1EAAC2E8" w14:textId="77777777" w:rsidR="00707E81" w:rsidRPr="00B004DA" w:rsidRDefault="00707E81" w:rsidP="00707E81">
      <w:pPr>
        <w:rPr>
          <w:sz w:val="16"/>
        </w:rPr>
      </w:pPr>
      <w:r w:rsidRPr="00B004DA">
        <w:rPr>
          <w:sz w:val="16"/>
        </w:rPr>
        <w:t xml:space="preserve">Before becoming president, </w:t>
      </w:r>
      <w:r w:rsidRPr="00B004DA">
        <w:rPr>
          <w:rStyle w:val="StyleUnderline"/>
        </w:rPr>
        <w:t>Trump threatened to tear up long-standing alliances. He branded NATO</w:t>
      </w:r>
      <w:r w:rsidRPr="00B004DA">
        <w:rPr>
          <w:sz w:val="16"/>
        </w:rPr>
        <w:t xml:space="preserve"> outmoded, expensive, irrelevant to contemporary security problems, and </w:t>
      </w:r>
      <w:r w:rsidRPr="00B004DA">
        <w:rPr>
          <w:rStyle w:val="StyleUnderline"/>
        </w:rPr>
        <w:t>“obsolete.”</w:t>
      </w:r>
      <w:r w:rsidRPr="00B004DA">
        <w:rPr>
          <w:sz w:val="16"/>
        </w:rPr>
        <w:t xml:space="preserve">151 At other times, he threatened to change the basis of alliances, making what had been permanent U.S. commitments more conditional and transactional, </w:t>
      </w:r>
      <w:r w:rsidRPr="00B004DA">
        <w:rPr>
          <w:rStyle w:val="StyleUnderline"/>
        </w:rPr>
        <w:t>issuing threats to allies in Europe and Asia</w:t>
      </w:r>
      <w:r w:rsidRPr="00B004DA">
        <w:rPr>
          <w:sz w:val="16"/>
        </w:rPr>
        <w:t xml:space="preserve"> that the United States might abandon them if they did not pay up.152 </w:t>
      </w:r>
      <w:r w:rsidRPr="00B004DA">
        <w:rPr>
          <w:rStyle w:val="StyleUnderline"/>
        </w:rPr>
        <w:t>Trump implied similar policies for the Persian Gulf.</w:t>
      </w:r>
      <w:r w:rsidRPr="00B004DA">
        <w:rPr>
          <w:sz w:val="16"/>
        </w:rPr>
        <w:t xml:space="preserve"> As a candidate, Trump argued that Saudi Arabia, as the traditional bulwark of U.S. power projection in the Gulf, should pay more for the United States’ “tremendous service,” accusing it of complicity in the September 11 attacks.153 Trump suggested that he would accommodate the United States’ rivals, especially Russia. </w:t>
      </w:r>
      <w:r w:rsidRPr="00B004DA">
        <w:rPr>
          <w:rStyle w:val="StyleUnderline"/>
        </w:rPr>
        <w:t>He promised to give Russia</w:t>
      </w:r>
      <w:r w:rsidRPr="00B004DA">
        <w:rPr>
          <w:sz w:val="16"/>
        </w:rPr>
        <w:t xml:space="preserve">, NATO’s resurgent adversary, </w:t>
      </w:r>
      <w:r w:rsidRPr="00B004DA">
        <w:rPr>
          <w:rStyle w:val="StyleUnderline"/>
        </w:rPr>
        <w:t>a freer geopolitical hand. He would shift burdens by forcing allies to pay for protection. Such open threats struck against the grand strategy of primacy, which regards permanent commitments as essential even if the distribution of sacrifices is lopsided.</w:t>
      </w:r>
    </w:p>
    <w:p w14:paraId="18040265" w14:textId="77777777" w:rsidR="00707E81" w:rsidRPr="00B004DA" w:rsidRDefault="00707E81" w:rsidP="00707E81">
      <w:pPr>
        <w:rPr>
          <w:rFonts w:ascii="Times New Roman" w:eastAsia="Times New Roman" w:hAnsi="Times New Roman" w:cs="Times New Roman"/>
          <w:sz w:val="16"/>
        </w:rPr>
      </w:pPr>
      <w:r w:rsidRPr="00B004DA">
        <w:rPr>
          <w:rStyle w:val="StyleUnderline"/>
        </w:rPr>
        <w:t xml:space="preserve">Within only months of his presidency, </w:t>
      </w:r>
      <w:r w:rsidRPr="00B004DA">
        <w:rPr>
          <w:rStyle w:val="Emphasis"/>
        </w:rPr>
        <w:t>Trump altered both the rhetoric and substance of his stance toward allies.</w:t>
      </w:r>
      <w:r w:rsidRPr="00B004DA">
        <w:rPr>
          <w:rStyle w:val="StyleUnderline"/>
        </w:rPr>
        <w:t xml:space="preserve"> By April 2017, NATO was “no longer obsolete.”</w:t>
      </w:r>
      <w:r w:rsidRPr="00B004DA">
        <w:rPr>
          <w:sz w:val="16"/>
        </w:rPr>
        <w:t xml:space="preserve">154 In May, </w:t>
      </w:r>
      <w:r w:rsidRPr="00B004DA">
        <w:rPr>
          <w:rStyle w:val="StyleUnderline"/>
        </w:rPr>
        <w:t>Trump increased by 40 percent the United States’ European Reassurance Initiative,</w:t>
      </w:r>
      <w:r w:rsidRPr="00B004DA">
        <w:rPr>
          <w:sz w:val="16"/>
        </w:rPr>
        <w:t xml:space="preserve"> established by Obama to signal the U.S. commitment to Europe with increased troops, infrastructure, and exercises after Russia’s annexation of Crimea in 2014.155 In addresses in Brussels in May 2017 and Warsaw in July, </w:t>
      </w:r>
      <w:r w:rsidRPr="00B004DA">
        <w:rPr>
          <w:rStyle w:val="StyleUnderline"/>
        </w:rPr>
        <w:t>Trump signaled support for NATO</w:t>
      </w:r>
      <w:r w:rsidRPr="00B004DA">
        <w:rPr>
          <w:sz w:val="16"/>
        </w:rPr>
        <w:t xml:space="preserve"> while insisting its members contribute more.156 By June, </w:t>
      </w:r>
      <w:r w:rsidRPr="00B004DA">
        <w:rPr>
          <w:rStyle w:val="StyleUnderline"/>
        </w:rPr>
        <w:t>he had reaffirmed the U.S. commitment to Article 5</w:t>
      </w:r>
      <w:r w:rsidRPr="00B004DA">
        <w:rPr>
          <w:sz w:val="16"/>
        </w:rPr>
        <w:t xml:space="preserve"> of the NATO Charter.157 At the urging of advisers, Trump now took only a more abrasive version of the position taken by every president since Eisenhower—that NATO is vital, but that member states should contribute more. In the Middle East, </w:t>
      </w:r>
      <w:r w:rsidRPr="00B004DA">
        <w:rPr>
          <w:rStyle w:val="StyleUnderline"/>
        </w:rPr>
        <w:t>Trump embraced Saudi Arabia and the Gulf monarchies in the United States’ traditional role as armorer and protector; in</w:t>
      </w:r>
      <w:r w:rsidRPr="00B004DA">
        <w:rPr>
          <w:sz w:val="16"/>
        </w:rPr>
        <w:t xml:space="preserve"> his May visit to </w:t>
      </w:r>
      <w:r w:rsidRPr="00B004DA">
        <w:rPr>
          <w:rStyle w:val="StyleUnderline"/>
        </w:rPr>
        <w:t>Riyadh, he signed a $110 billion arms deal</w:t>
      </w:r>
      <w:r w:rsidRPr="00B004DA">
        <w:rPr>
          <w:sz w:val="16"/>
        </w:rPr>
        <w:t xml:space="preserve"> and jettisoned “America First” rhetoric in favor of “bipartisan internationalism.”158 Within six months of taking office, </w:t>
      </w:r>
      <w:r w:rsidRPr="00B004DA">
        <w:rPr>
          <w:rStyle w:val="StyleUnderline"/>
        </w:rPr>
        <w:t>Trump’s strategic vision for the world’s key power centers</w:t>
      </w:r>
      <w:r w:rsidRPr="00B004DA">
        <w:rPr>
          <w:sz w:val="16"/>
        </w:rPr>
        <w:t>— the Gulf, Europe, and East Asia—</w:t>
      </w:r>
      <w:r w:rsidRPr="00B004DA">
        <w:rPr>
          <w:rStyle w:val="StyleUnderline"/>
        </w:rPr>
        <w:t xml:space="preserve">held the United States to be the </w:t>
      </w:r>
      <w:r w:rsidRPr="00B004DA">
        <w:rPr>
          <w:rStyle w:val="Emphasis"/>
        </w:rPr>
        <w:t>principal security provider.</w:t>
      </w:r>
      <w:r w:rsidRPr="00B004DA">
        <w:rPr>
          <w:sz w:val="16"/>
        </w:rPr>
        <w:t xml:space="preserve"> In Asia, Secretary for Defense James </w:t>
      </w:r>
      <w:r w:rsidRPr="00B004DA">
        <w:rPr>
          <w:rStyle w:val="StyleUnderline"/>
        </w:rPr>
        <w:t>Mattis reassured Japan and South Korea of U.S. alliance commitments.</w:t>
      </w:r>
      <w:r w:rsidRPr="00B004DA">
        <w:rPr>
          <w:sz w:val="16"/>
        </w:rPr>
        <w:t xml:space="preserve">159 Toward Russia, </w:t>
      </w:r>
      <w:r w:rsidRPr="00B004DA">
        <w:rPr>
          <w:rStyle w:val="StyleUnderline"/>
        </w:rPr>
        <w:t>Trump did not lift sanctions imposed to penalize Moscow’s adventurism in the Ukraine. He authorized the sale of “defensive” weapons to Ukraine against Russia-leaning separatists, sold Patriot missiles to Poland, and demanded that Russia withdraw from Crimea.</w:t>
      </w:r>
      <w:r w:rsidRPr="00B004DA">
        <w:rPr>
          <w:sz w:val="16"/>
        </w:rPr>
        <w:t xml:space="preserve"> In its 2017 National Security Strategy, the </w:t>
      </w:r>
      <w:r w:rsidRPr="00B004DA">
        <w:rPr>
          <w:rStyle w:val="Emphasis"/>
        </w:rPr>
        <w:t>Trump</w:t>
      </w:r>
      <w:r w:rsidRPr="00B004DA">
        <w:rPr>
          <w:sz w:val="16"/>
        </w:rPr>
        <w:t xml:space="preserve"> administration </w:t>
      </w:r>
      <w:r w:rsidRPr="00B004DA">
        <w:rPr>
          <w:rStyle w:val="Emphasis"/>
        </w:rPr>
        <w:t>promised continued primacy, dominance in key regions, and counterproliferation, while more explicitly acknowledging competition with rivals.</w:t>
      </w:r>
      <w:r w:rsidRPr="00B004DA">
        <w:rPr>
          <w:sz w:val="16"/>
        </w:rPr>
        <w:t>160</w:t>
      </w:r>
    </w:p>
    <w:p w14:paraId="6CDC9470" w14:textId="77777777" w:rsidR="00707E81" w:rsidRPr="00B004DA" w:rsidRDefault="00707E81" w:rsidP="00707E81">
      <w:pPr>
        <w:rPr>
          <w:sz w:val="16"/>
        </w:rPr>
      </w:pPr>
      <w:r w:rsidRPr="00B004DA">
        <w:rPr>
          <w:rStyle w:val="StyleUnderline"/>
        </w:rPr>
        <w:t>Trump also has rededicated the U</w:t>
      </w:r>
      <w:r w:rsidRPr="00B004DA">
        <w:rPr>
          <w:sz w:val="16"/>
        </w:rPr>
        <w:t xml:space="preserve">nited </w:t>
      </w:r>
      <w:r w:rsidRPr="00B004DA">
        <w:rPr>
          <w:rStyle w:val="StyleUnderline"/>
        </w:rPr>
        <w:t>S</w:t>
      </w:r>
      <w:r w:rsidRPr="00B004DA">
        <w:rPr>
          <w:sz w:val="16"/>
        </w:rPr>
        <w:t xml:space="preserve">tates </w:t>
      </w:r>
      <w:r w:rsidRPr="00B004DA">
        <w:rPr>
          <w:rStyle w:val="StyleUnderline"/>
        </w:rPr>
        <w:t>to military</w:t>
      </w:r>
      <w:r w:rsidRPr="00B004DA">
        <w:rPr>
          <w:sz w:val="16"/>
        </w:rPr>
        <w:t xml:space="preserve"> preponderance and the frequent use of </w:t>
      </w:r>
      <w:r w:rsidRPr="00B004DA">
        <w:rPr>
          <w:rStyle w:val="StyleUnderline"/>
        </w:rPr>
        <w:t>force that is a hallmark of U.S. unipolarity. Campaigning for office, Trump</w:t>
      </w:r>
      <w:r w:rsidRPr="00B004DA">
        <w:rPr>
          <w:sz w:val="16"/>
        </w:rPr>
        <w:t xml:space="preserve"> denounced his opponent’s hawkishness. He </w:t>
      </w:r>
      <w:r w:rsidRPr="00B004DA">
        <w:rPr>
          <w:rStyle w:val="StyleUnderline"/>
        </w:rPr>
        <w:t>promised to reduce</w:t>
      </w:r>
      <w:r w:rsidRPr="00B004DA">
        <w:rPr>
          <w:sz w:val="16"/>
        </w:rPr>
        <w:t xml:space="preserve"> and focus </w:t>
      </w:r>
      <w:r w:rsidRPr="00B004DA">
        <w:rPr>
          <w:rStyle w:val="StyleUnderline"/>
        </w:rPr>
        <w:t>the use of force,</w:t>
      </w:r>
      <w:r w:rsidRPr="00B004DA">
        <w:rPr>
          <w:sz w:val="16"/>
        </w:rPr>
        <w:t xml:space="preserve"> to “stop racing to topple foreign regimes that we know nothing about, that we shouldn’t be involved with,” to withdraw from Afghanistan,161 to avoid nation-building expeditions, and to focus on the Islamic State and counterterrorism.162</w:t>
      </w:r>
    </w:p>
    <w:p w14:paraId="65376BEB" w14:textId="77777777" w:rsidR="00707E81" w:rsidRPr="00B004DA" w:rsidRDefault="00707E81" w:rsidP="00707E81">
      <w:pPr>
        <w:rPr>
          <w:sz w:val="16"/>
        </w:rPr>
      </w:pPr>
      <w:r w:rsidRPr="00B004DA">
        <w:rPr>
          <w:rStyle w:val="StyleUnderline"/>
        </w:rPr>
        <w:t>Upon taking office, Trump showed a propensity toward using force.</w:t>
      </w:r>
      <w:r w:rsidRPr="00B004DA">
        <w:rPr>
          <w:sz w:val="16"/>
        </w:rPr>
        <w:t xml:space="preserve"> By July 31, 2017</w:t>
      </w:r>
      <w:r w:rsidRPr="00B004DA">
        <w:rPr>
          <w:sz w:val="16"/>
          <w:szCs w:val="16"/>
        </w:rPr>
        <w:t xml:space="preserve">, </w:t>
      </w:r>
      <w:r w:rsidRPr="00B004DA">
        <w:rPr>
          <w:rStyle w:val="StyleUnderline"/>
        </w:rPr>
        <w:t>he had overseen</w:t>
      </w:r>
      <w:r w:rsidRPr="00B004DA">
        <w:rPr>
          <w:sz w:val="16"/>
        </w:rPr>
        <w:t xml:space="preserve"> the unleashing of 80 percent of the total number of bombs dropped by the United States under Obama during the whole of 2016, including </w:t>
      </w:r>
      <w:r w:rsidRPr="00B004DA">
        <w:rPr>
          <w:rStyle w:val="StyleUnderline"/>
        </w:rPr>
        <w:t>the most bombs dropped on Afghanistan since 2012.</w:t>
      </w:r>
      <w:r w:rsidRPr="00B004DA">
        <w:rPr>
          <w:sz w:val="16"/>
        </w:rPr>
        <w:t xml:space="preserve">163 </w:t>
      </w:r>
      <w:r w:rsidRPr="00B004DA">
        <w:rPr>
          <w:rStyle w:val="StyleUnderline"/>
        </w:rPr>
        <w:t>He</w:t>
      </w:r>
      <w:r w:rsidRPr="00B004DA">
        <w:rPr>
          <w:sz w:val="16"/>
        </w:rPr>
        <w:t xml:space="preserve"> also </w:t>
      </w:r>
      <w:r w:rsidRPr="00B004DA">
        <w:rPr>
          <w:rStyle w:val="StyleUnderline"/>
        </w:rPr>
        <w:t>increased the U.S. ground commitment</w:t>
      </w:r>
      <w:r w:rsidRPr="00B004DA">
        <w:rPr>
          <w:sz w:val="16"/>
        </w:rPr>
        <w:t xml:space="preserve"> to Afghanistan.164 In the name of deterring the use of chemical weapons, </w:t>
      </w:r>
      <w:r w:rsidRPr="00B004DA">
        <w:rPr>
          <w:rStyle w:val="StyleUnderline"/>
        </w:rPr>
        <w:t>Trump bombed</w:t>
      </w:r>
      <w:r w:rsidRPr="00B004DA">
        <w:rPr>
          <w:sz w:val="16"/>
        </w:rPr>
        <w:t xml:space="preserve"> President Bashar al-</w:t>
      </w:r>
      <w:r w:rsidRPr="00B004DA">
        <w:rPr>
          <w:rStyle w:val="StyleUnderline"/>
        </w:rPr>
        <w:t xml:space="preserve">Assad’s regime in Syria. He also bolstered U.S. military deployments to NATO’s eastern flank. Trump declared an increased defense budget and an ambition for </w:t>
      </w:r>
      <w:r w:rsidRPr="00B004DA">
        <w:rPr>
          <w:rStyle w:val="Emphasis"/>
        </w:rPr>
        <w:t>nuclear supremacy.</w:t>
      </w:r>
      <w:r w:rsidRPr="00B004DA">
        <w:rPr>
          <w:sz w:val="16"/>
        </w:rPr>
        <w:t xml:space="preserve"> His combination of arms buildup and budget expansion amounted to “warmed-over Reaganism”; and like Reagan, Trump’s administration formulated its budget on the advice of the primacist Heritage Foundation.165 </w:t>
      </w:r>
      <w:r w:rsidRPr="00B004DA">
        <w:rPr>
          <w:rStyle w:val="StyleUnderline"/>
        </w:rPr>
        <w:t>Trump</w:t>
      </w:r>
      <w:r w:rsidRPr="00B004DA">
        <w:rPr>
          <w:sz w:val="16"/>
        </w:rPr>
        <w:t xml:space="preserve"> also conformed with the tradition of “inhibition,” </w:t>
      </w:r>
      <w:r w:rsidRPr="00B004DA">
        <w:rPr>
          <w:rStyle w:val="StyleUnderline"/>
        </w:rPr>
        <w:t>forcefully confronting North Korea over its nuclear and missile programs.</w:t>
      </w:r>
      <w:r w:rsidRPr="00B004DA">
        <w:rPr>
          <w:sz w:val="16"/>
        </w:rPr>
        <w:t xml:space="preserve">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 </w:t>
      </w:r>
      <w:r w:rsidRPr="00B004DA">
        <w:rPr>
          <w:rStyle w:val="StyleUnderline"/>
        </w:rPr>
        <w:t>By</w:t>
      </w:r>
      <w:r w:rsidRPr="00B004DA">
        <w:rPr>
          <w:sz w:val="16"/>
        </w:rPr>
        <w:t xml:space="preserve"> the summer of </w:t>
      </w:r>
      <w:r w:rsidRPr="00B004DA">
        <w:rPr>
          <w:rStyle w:val="StyleUnderline"/>
        </w:rPr>
        <w:t>2017, Trump had converted to denuclearization and was engaged in brinkmanship with North Korea, attempting to coerce Pyongyang to abandon its nuclear ambitions.</w:t>
      </w:r>
      <w:r w:rsidRPr="00B004DA">
        <w:rPr>
          <w:sz w:val="16"/>
        </w:rPr>
        <w:t xml:space="preserve"> In July 2017, </w:t>
      </w:r>
      <w:r w:rsidRPr="00B004DA">
        <w:rPr>
          <w:rStyle w:val="StyleUnderline"/>
        </w:rPr>
        <w:t>he</w:t>
      </w:r>
      <w:r w:rsidRPr="00B004DA">
        <w:rPr>
          <w:sz w:val="16"/>
        </w:rPr>
        <w:t xml:space="preserve"> approved plans to </w:t>
      </w:r>
      <w:r w:rsidRPr="00B004DA">
        <w:rPr>
          <w:rStyle w:val="StyleUnderline"/>
        </w:rPr>
        <w:t>increase U.S. freedom of navigation operations in the South China Sea, to resist Chinese expansion</w:t>
      </w:r>
      <w:r w:rsidRPr="00B004DA">
        <w:rPr>
          <w:sz w:val="16"/>
        </w:rPr>
        <w:t xml:space="preserve">.167 </w:t>
      </w:r>
      <w:r w:rsidRPr="00B004DA">
        <w:rPr>
          <w:rStyle w:val="Emphasis"/>
        </w:rPr>
        <w:t>Trump’s America exercises military preponderance, maintains alliances, and pursues counterproliferation—even at the risk of war—to forestall the emergence of challengers and prevent a return to multipolar disorder.</w:t>
      </w:r>
    </w:p>
    <w:p w14:paraId="1A34117B" w14:textId="77777777" w:rsidR="00707E81" w:rsidRPr="00B004DA" w:rsidRDefault="00707E81" w:rsidP="00707E81">
      <w:pPr>
        <w:rPr>
          <w:sz w:val="16"/>
          <w:szCs w:val="16"/>
        </w:rPr>
      </w:pPr>
      <w:r w:rsidRPr="00B004DA">
        <w:rPr>
          <w:sz w:val="16"/>
          <w:szCs w:val="16"/>
        </w:rPr>
        <w:t>EXPLAINING CONTINUITY: TRUMP AND THE BLOB</w:t>
      </w:r>
    </w:p>
    <w:p w14:paraId="5A8F5FDE" w14:textId="77777777" w:rsidR="00707E81" w:rsidRPr="00B004DA" w:rsidRDefault="00707E81" w:rsidP="00707E81">
      <w:pPr>
        <w:rPr>
          <w:sz w:val="16"/>
        </w:rPr>
      </w:pPr>
      <w:r w:rsidRPr="00B004DA">
        <w:rPr>
          <w:sz w:val="16"/>
        </w:rPr>
        <w:t xml:space="preserve">Trump’s conformity on major grand-strategic questions fits my argument’s predictions. He took office at a time when the electorate was buffeted by war weariness and the long-term stresses of the 2008 global financial crisis. These pressures could have been a basis for grand strategic revision. Yet </w:t>
      </w:r>
      <w:r w:rsidRPr="00B004DA">
        <w:rPr>
          <w:rStyle w:val="Emphasis"/>
        </w:rPr>
        <w:t>Trump is not trying to overhaul grand strategy.</w:t>
      </w:r>
      <w:r w:rsidRPr="00B004DA">
        <w:rPr>
          <w:rStyle w:val="StyleUnderline"/>
        </w:rPr>
        <w:t xml:space="preserve"> He has been unwilling to spend the political capital that such a revision would require.</w:t>
      </w:r>
      <w:r w:rsidRPr="00B004DA">
        <w:rPr>
          <w:sz w:val="16"/>
        </w:rPr>
        <w:t xml:space="preserve"> In the absence of a determined agent of change, the Blob’s advantages persist. </w:t>
      </w:r>
      <w:r w:rsidRPr="00B004DA">
        <w:rPr>
          <w:rStyle w:val="StyleUnderline"/>
        </w:rPr>
        <w:t>The Blob has a privileged position in presidential staffing and security expertise; it exerts dominance over the security discourse; and it is reinforced by the demands of allies.</w:t>
      </w:r>
    </w:p>
    <w:p w14:paraId="495DACBA" w14:textId="77777777" w:rsidR="00707E81" w:rsidRPr="00B004DA" w:rsidRDefault="00707E81" w:rsidP="00707E81">
      <w:pPr>
        <w:rPr>
          <w:sz w:val="16"/>
        </w:rPr>
      </w:pPr>
      <w:r w:rsidRPr="00B004DA">
        <w:rPr>
          <w:sz w:val="16"/>
        </w:rPr>
        <w:t xml:space="preserve">With Trump elected, the Blob urged capable bureaucrats to boycott the administration. At the same time, they lobbied the president to uphold tradition.168 Trump suffered a staffing dilemma. To appoint experienced officials to key positions would install defenders of the status quo. Yet to appoint untutored outsiders would raise risks of error, and to mix both groups would threaten coherence.169 In forming his transition team, </w:t>
      </w:r>
      <w:r w:rsidRPr="00B004DA">
        <w:rPr>
          <w:rStyle w:val="StyleUnderline"/>
        </w:rPr>
        <w:t>Trump leaned heavily on Washington insiders he had once denounced,</w:t>
      </w:r>
      <w:r w:rsidRPr="00B004DA">
        <w:rPr>
          <w:sz w:val="16"/>
        </w:rPr>
        <w:t xml:space="preserve"> including former administration officials and corporate lobbyists. Trump reached into the “big pool” of his party for the “most highly qualified” candidates.170 His senior appointees were mostly primacists who had the Blob’s blessing. These included Secretary of Defense James Mattis, a retired Marine general and former Hoover Institution fellow, who with Vice President Mike Pence assured NATO of the United States’ continued support.171 Trump appointed as director of central intelligence Mike Pompeo, known for his hawkish stances against nuclear proliferation and Russian adventurism, as well as support for arms sales to Israel and Taiwan.172 Secretary of State Rex Tillerson, a former oil executive endorsed by Robert Gates, vowed to assert U.S. primacy against China’s expansion and to oppose nuclear proliferation.173 Trump appointed as national security adviser Gen. H.R. McMaster, a protégé of the orthodox Gen. David Petraeus. McMaster has argued that the provision of U.S. security is indispensable, and that retrenchment will create dangerous vacuums.174 Trump appointed former senator, lobbyist, and diplomat Dan Coats as director of national intelligence. He appointed critics of Russian President Vladimir Putin to every major national security post, significant given that Russia is the focal point of criticisms that his diplomacy is compromised.175 These included former presidential candidate, governor and ambassador Jon Huntsman as ambassador to Russia; Wess Mitchell, who coauthored a study cautioning against the weakening or abandonment of alliances, as assistant secretary of state for European and Eurasian affairs; and Fiona Hill, a Brookings Kremlin analyst skeptical of the possibility of a Russia-U.S. accommodation, as White House senior director for Europe and Russia.176</w:t>
      </w:r>
    </w:p>
    <w:p w14:paraId="29B836AF" w14:textId="77777777" w:rsidR="00707E81" w:rsidRPr="00B004DA" w:rsidRDefault="00707E81" w:rsidP="00707E81">
      <w:pPr>
        <w:rPr>
          <w:sz w:val="16"/>
          <w:szCs w:val="16"/>
        </w:rPr>
      </w:pPr>
      <w:r w:rsidRPr="00B004DA">
        <w:rPr>
          <w:sz w:val="16"/>
          <w:szCs w:val="16"/>
        </w:rPr>
        <w:t>Partly because of the Blob’s mobilization against the new president, the administration remained significantly understaffed. The failure to appoint many subcabinet posts meant that many senior advisers are career civil servants of what Trump denounced as the “permanent government.” Valuable expertise also explains the retention of holdovers from the Obama administration, such as diplomat Brett McGurk with his “almost impossible-to-replicate, case-specific knowledge.”177 Trump appointed some government outsiders with unorthodox views, such as his son-in-law Jared Kushner and the anti-globalist</w:t>
      </w:r>
      <w:r w:rsidRPr="00B004DA">
        <w:rPr>
          <w:rFonts w:ascii="Times New Roman" w:eastAsia="Times New Roman" w:hAnsi="Times New Roman" w:cs="Times New Roman"/>
          <w:sz w:val="16"/>
          <w:szCs w:val="16"/>
        </w:rPr>
        <w:t xml:space="preserve"> </w:t>
      </w:r>
      <w:r w:rsidRPr="00B004DA">
        <w:rPr>
          <w:sz w:val="16"/>
          <w:szCs w:val="16"/>
        </w:rPr>
        <w:t>Steve Bannon. But in the White House, a power center emerged of traditionalist military figures with a commitment to primacy, who exerted restraining inºuence.178 Significantly, after initially appointing Bannon to the NSC Principals Committee and removing the chairman of the Joint Chiefs of Staff and the director of national intelligence, Trump stripped Bannon of his NSC role and restored the chairman and director.179</w:t>
      </w:r>
    </w:p>
    <w:p w14:paraId="1B16AC9F" w14:textId="77777777" w:rsidR="00707E81" w:rsidRPr="00B004DA" w:rsidRDefault="00707E81" w:rsidP="00707E81">
      <w:pPr>
        <w:rPr>
          <w:sz w:val="16"/>
        </w:rPr>
      </w:pPr>
      <w:r w:rsidRPr="00B004DA">
        <w:rPr>
          <w:sz w:val="16"/>
        </w:rPr>
        <w:t xml:space="preserve">With the anti-globalists sidelined, an intensive and coordinated briefing on July 20, 2017, by the traditionalists Pence, Mattis, and Tillerson influenced Trump, “explaining the critical importance of forward worldwide deployments” and dangers of retrenchment, tailoring the “Open Door” logic to Trump’s background, and emphasizing the value of “military, intelligence officers and diplomats” in “making the world safe for American businesses.”180 In his inner convictions, Trump does not have to convert to primacy for primacy to persist. On major questions, he felt its constraints, even when watching television, as he frequently did. As the scholar Daniel Drezner suggested, </w:t>
      </w:r>
      <w:r w:rsidRPr="00B004DA">
        <w:rPr>
          <w:rStyle w:val="StyleUnderline"/>
        </w:rPr>
        <w:t>“The more mainstream foreign policy advisers are better at being on television.”</w:t>
      </w:r>
      <w:r w:rsidRPr="00B004DA">
        <w:rPr>
          <w:sz w:val="16"/>
        </w:rPr>
        <w:t>181</w:t>
      </w:r>
    </w:p>
    <w:p w14:paraId="4FE90975" w14:textId="77777777" w:rsidR="00707E81" w:rsidRPr="00B004DA" w:rsidRDefault="00707E81" w:rsidP="00707E81">
      <w:pPr>
        <w:rPr>
          <w:sz w:val="16"/>
        </w:rPr>
      </w:pPr>
      <w:r w:rsidRPr="00B004DA">
        <w:rPr>
          <w:rStyle w:val="StyleUnderline"/>
        </w:rPr>
        <w:t>The Blob</w:t>
      </w:r>
      <w:r w:rsidRPr="00B004DA">
        <w:rPr>
          <w:sz w:val="16"/>
        </w:rPr>
        <w:t xml:space="preserve"> enjoys a number of advantages. As well as influence within the security bureaucracy, it </w:t>
      </w:r>
      <w:r w:rsidRPr="00B004DA">
        <w:rPr>
          <w:rStyle w:val="StyleUnderline"/>
        </w:rPr>
        <w:t>can attack the legitimacy of measures that offend tradition.</w:t>
      </w:r>
      <w:r w:rsidRPr="00B004DA">
        <w:rPr>
          <w:sz w:val="16"/>
        </w:rPr>
        <w:t xml:space="preserve"> It can </w:t>
      </w:r>
      <w:r w:rsidRPr="00B004DA">
        <w:rPr>
          <w:rStyle w:val="StyleUnderline"/>
        </w:rPr>
        <w:t>act through the courts and</w:t>
      </w:r>
      <w:r w:rsidRPr="00B004DA">
        <w:rPr>
          <w:sz w:val="16"/>
        </w:rPr>
        <w:t xml:space="preserve"> the quiet resistance of </w:t>
      </w:r>
      <w:r w:rsidRPr="00B004DA">
        <w:rPr>
          <w:rStyle w:val="StyleUnderline"/>
        </w:rPr>
        <w:t xml:space="preserve">civil servants, and articulate alternatives through well-funded think tanks. It has strong institutional platforms in Congress, links to a powerful business community, and a network of nongovernmental organizations. </w:t>
      </w:r>
      <w:r w:rsidRPr="00B004DA">
        <w:rPr>
          <w:rStyle w:val="Emphasis"/>
        </w:rPr>
        <w:t>Trump</w:t>
      </w:r>
      <w:r w:rsidRPr="00B004DA">
        <w:rPr>
          <w:sz w:val="16"/>
        </w:rPr>
        <w:t xml:space="preserve">, with his inchoate worldview, </w:t>
      </w:r>
      <w:r w:rsidRPr="00B004DA">
        <w:rPr>
          <w:rStyle w:val="Emphasis"/>
        </w:rPr>
        <w:t>was not a determined revisionist who could overcome these obstacles,</w:t>
      </w:r>
      <w:r w:rsidRPr="00B004DA">
        <w:rPr>
          <w:rStyle w:val="StyleUnderline"/>
        </w:rPr>
        <w:t xml:space="preserve"> and, instead, on security issues, if not on tariffs and protectionism, quickly fell into line.</w:t>
      </w:r>
    </w:p>
    <w:p w14:paraId="27000543" w14:textId="77777777" w:rsidR="00914B2B" w:rsidRPr="00914B2B" w:rsidRDefault="00914B2B" w:rsidP="00914B2B"/>
    <w:p w14:paraId="41832117" w14:textId="381E65E8" w:rsidR="00F67E04" w:rsidRDefault="00F67E04" w:rsidP="00F67E04">
      <w:pPr>
        <w:pStyle w:val="Heading3"/>
      </w:pPr>
      <w:r>
        <w:t>Saudi Alliance</w:t>
      </w:r>
    </w:p>
    <w:p w14:paraId="01385591" w14:textId="77777777" w:rsidR="00F67E04" w:rsidRPr="0010406F" w:rsidRDefault="00F67E04" w:rsidP="00F67E04">
      <w:pPr>
        <w:pStyle w:val="Heading4"/>
      </w:pPr>
      <w:r>
        <w:t>Trump win key to US-Saudi alliance- Democrat president severs relations</w:t>
      </w:r>
    </w:p>
    <w:p w14:paraId="69375ECF" w14:textId="77777777" w:rsidR="00F67E04" w:rsidRDefault="00F67E04" w:rsidP="00F67E04">
      <w:pPr>
        <w:rPr>
          <w:rStyle w:val="Style13ptBold"/>
        </w:rPr>
      </w:pPr>
      <w:r>
        <w:t xml:space="preserve">URI </w:t>
      </w:r>
      <w:r w:rsidRPr="0010406F">
        <w:rPr>
          <w:rStyle w:val="Style13ptBold"/>
        </w:rPr>
        <w:t>FRIEDMAN AND</w:t>
      </w:r>
      <w:r>
        <w:t xml:space="preserve"> YARA </w:t>
      </w:r>
      <w:r w:rsidRPr="0010406F">
        <w:rPr>
          <w:rStyle w:val="Style13ptBold"/>
        </w:rPr>
        <w:t>BAYOUMY 7/1/19</w:t>
      </w:r>
    </w:p>
    <w:p w14:paraId="0C3D21D1" w14:textId="77777777" w:rsidR="00F67E04" w:rsidRDefault="00F67E04" w:rsidP="00F67E04">
      <w:r>
        <w:t xml:space="preserve">The U.S.-Saudi Alliance Is on the Brink, The Atlantic, </w:t>
      </w:r>
      <w:hyperlink r:id="rId76" w:history="1">
        <w:r w:rsidRPr="00B17E3C">
          <w:rPr>
            <w:rStyle w:val="Hyperlink"/>
          </w:rPr>
          <w:t>https://www.theatlantic.com/politics/archive/2019/07/trump-blocking-big-change-us-saudi-alliance/592504/</w:t>
        </w:r>
      </w:hyperlink>
    </w:p>
    <w:p w14:paraId="2046FC1C" w14:textId="77777777" w:rsidR="00F67E04" w:rsidRPr="0010406F" w:rsidRDefault="00F67E04" w:rsidP="00F67E04">
      <w:pPr>
        <w:rPr>
          <w:rStyle w:val="StyleUnderline"/>
        </w:rPr>
      </w:pPr>
      <w:r w:rsidRPr="0010406F">
        <w:rPr>
          <w:rStyle w:val="StyleUnderline"/>
        </w:rPr>
        <w:t>An effort is under way in washington to</w:t>
      </w:r>
      <w:r w:rsidRPr="0010406F">
        <w:rPr>
          <w:sz w:val="16"/>
        </w:rPr>
        <w:t xml:space="preserve"> fundamentally overhaul, if not </w:t>
      </w:r>
      <w:r w:rsidRPr="0010406F">
        <w:rPr>
          <w:rStyle w:val="StyleUnderline"/>
        </w:rPr>
        <w:t>end, a decades-old American alliance</w:t>
      </w:r>
      <w:r w:rsidRPr="0010406F">
        <w:rPr>
          <w:sz w:val="16"/>
        </w:rPr>
        <w:t xml:space="preserve">—but it didn’t come at the direction of the alliance-skeptical Donald Trump. </w:t>
      </w:r>
      <w:r w:rsidRPr="0010406F">
        <w:rPr>
          <w:rStyle w:val="StyleUnderline"/>
        </w:rPr>
        <w:t>The president</w:t>
      </w:r>
      <w:r w:rsidRPr="0010406F">
        <w:rPr>
          <w:sz w:val="16"/>
        </w:rPr>
        <w:t xml:space="preserve">, in fact, </w:t>
      </w:r>
      <w:r w:rsidRPr="0010406F">
        <w:rPr>
          <w:rStyle w:val="StyleUnderline"/>
        </w:rPr>
        <w:t>has</w:t>
      </w:r>
      <w:r w:rsidRPr="0010406F">
        <w:rPr>
          <w:sz w:val="16"/>
        </w:rPr>
        <w:t xml:space="preserve"> paradoxically </w:t>
      </w:r>
      <w:r w:rsidRPr="0010406F">
        <w:rPr>
          <w:rStyle w:val="Emphasis"/>
        </w:rPr>
        <w:t>emerged as the greatest force of resistance to the change</w:t>
      </w:r>
      <w:r w:rsidRPr="0010406F">
        <w:rPr>
          <w:sz w:val="16"/>
        </w:rPr>
        <w:t xml:space="preserve">. </w:t>
      </w:r>
      <w:r w:rsidRPr="0010406F">
        <w:rPr>
          <w:rStyle w:val="StyleUnderline"/>
        </w:rPr>
        <w:t xml:space="preserve">Fed up with the catastrophic human cost of Saudi Arabia’s military intervention in Yemen’s civil war </w:t>
      </w:r>
      <w:r w:rsidRPr="0010406F">
        <w:rPr>
          <w:sz w:val="16"/>
        </w:rPr>
        <w:t xml:space="preserve">and appalled by the murder of the Washington Post columnist Jamal Khashoggi, </w:t>
      </w:r>
      <w:r w:rsidRPr="0010406F">
        <w:rPr>
          <w:rStyle w:val="StyleUnderline"/>
        </w:rPr>
        <w:t>Congress seemingly attempts some sort of measure to censure the kingdom every week</w:t>
      </w:r>
      <w:r w:rsidRPr="0010406F">
        <w:rPr>
          <w:sz w:val="16"/>
        </w:rPr>
        <w:t xml:space="preserve">. Yet at every turn, the White House has blocked or circumvented those moves, standing staunchly by Saudi Crown Prince Mohammed bin Salman, or MbS, while escalating its confrontation with his archenemy, Iran. </w:t>
      </w:r>
      <w:r w:rsidRPr="0010406F">
        <w:rPr>
          <w:rStyle w:val="Emphasis"/>
        </w:rPr>
        <w:t>The real reckoning in the U.S.-Saudi partnership could come if a Democrat is elected president in 2020</w:t>
      </w:r>
      <w:r w:rsidRPr="0010406F">
        <w:rPr>
          <w:sz w:val="16"/>
        </w:rPr>
        <w:t xml:space="preserve">, though early warning signs are already visible. </w:t>
      </w:r>
      <w:r w:rsidRPr="0010406F">
        <w:rPr>
          <w:rStyle w:val="StyleUnderline"/>
        </w:rPr>
        <w:t>Virtually all Democratic lawmakers</w:t>
      </w:r>
      <w:r w:rsidRPr="0010406F">
        <w:rPr>
          <w:sz w:val="16"/>
        </w:rPr>
        <w:t xml:space="preserve">, along with several Republican members of Congress and various lobbyists, analysts, and former officials, </w:t>
      </w:r>
      <w:r w:rsidRPr="0010406F">
        <w:rPr>
          <w:rStyle w:val="StyleUnderline"/>
        </w:rPr>
        <w:t>are shunning the Saudis to the point where a visit to Washington, D.C., by MbS, the heir apparent who was welcomed in 2017 and 2018, seems inconceivable anytime soon.</w:t>
      </w:r>
      <w:r>
        <w:rPr>
          <w:rStyle w:val="StyleUnderline"/>
        </w:rPr>
        <w:t xml:space="preserve"> </w:t>
      </w:r>
      <w:r w:rsidRPr="0010406F">
        <w:rPr>
          <w:sz w:val="16"/>
        </w:rPr>
        <w:t xml:space="preserve">When Franklin D. Roosevelt and King Abdulaziz met aboard the USS Quincy in 1945, neither could have foreseen the cracks that would form in a relationship built on mutual benefit: a steady supply of Saudi oil in exchange for U.S. military protection. But </w:t>
      </w:r>
      <w:r w:rsidRPr="0010406F">
        <w:rPr>
          <w:rStyle w:val="StyleUnderline"/>
        </w:rPr>
        <w:t>even the fallout from the September 11 attacks</w:t>
      </w:r>
      <w:r w:rsidRPr="0010406F">
        <w:rPr>
          <w:sz w:val="16"/>
        </w:rPr>
        <w:t>—in which 15 of the 19 hijackers were Saudi—</w:t>
      </w:r>
      <w:r w:rsidRPr="0010406F">
        <w:rPr>
          <w:rStyle w:val="Emphasis"/>
        </w:rPr>
        <w:t>did not present the kind of existential challenge evident today</w:t>
      </w:r>
      <w:r w:rsidRPr="0010406F">
        <w:rPr>
          <w:sz w:val="16"/>
        </w:rPr>
        <w:t xml:space="preserve">. U.S. lawmakers are engaged in numerous efforts to restrict arms sales to the kingdom and hold MbS, along with other top officials, accountable for Khashoggi’s death. For now, the </w:t>
      </w:r>
      <w:r w:rsidRPr="0010406F">
        <w:rPr>
          <w:rStyle w:val="StyleUnderline"/>
        </w:rPr>
        <w:t>Saudis are banking on the Trump administration’s allegiance. Yet they acknowledge, or at the very least pay lip service to, their precarious position.</w:t>
      </w:r>
    </w:p>
    <w:p w14:paraId="564095C3" w14:textId="77777777" w:rsidR="004B07DD" w:rsidRDefault="004B07DD" w:rsidP="004B07DD">
      <w:pPr>
        <w:pStyle w:val="Heading4"/>
      </w:pPr>
      <w:r>
        <w:t>The Saudi alliance is key to contain Iranian aggression – ending sales emboldens Iran and destabilizes the region.</w:t>
      </w:r>
    </w:p>
    <w:p w14:paraId="06BE4058" w14:textId="77777777" w:rsidR="004B07DD" w:rsidRPr="0027762C" w:rsidRDefault="004B07DD" w:rsidP="004B07DD">
      <w:r>
        <w:rPr>
          <w:rStyle w:val="Style13ptBold"/>
        </w:rPr>
        <w:t xml:space="preserve">Heinrichs 18 </w:t>
      </w:r>
      <w:r>
        <w:t>[Rebeccah L. Heinrichs, senior fellow at Hudson Institute where she specializes in nuclear deterrence and missile defense, adjunct professor at the Institute of World Politics, M.A. in National Security and Strategic Studies from the U.S. Naval War College, 3-20-2018, "Why Breaking With Saudi Arabia Over Khashoggi Would Hurt America," Hudson Institute, https://www.hudson.org/research/14636-why-breaking-with-saudi-arabia-over-khashoggi-would-hurt-america]</w:t>
      </w:r>
    </w:p>
    <w:p w14:paraId="4BB73607" w14:textId="77777777" w:rsidR="004B07DD" w:rsidRPr="0027762C" w:rsidRDefault="004B07DD" w:rsidP="004B07DD">
      <w:pPr>
        <w:rPr>
          <w:sz w:val="16"/>
        </w:rPr>
      </w:pPr>
      <w:r w:rsidRPr="0027762C">
        <w:rPr>
          <w:sz w:val="16"/>
        </w:rPr>
        <w:t xml:space="preserve">Consider that </w:t>
      </w:r>
      <w:r w:rsidRPr="0027762C">
        <w:rPr>
          <w:rStyle w:val="StyleUnderline"/>
        </w:rPr>
        <w:t xml:space="preserve">the United States’ strategic </w:t>
      </w:r>
      <w:r w:rsidRPr="00826B92">
        <w:rPr>
          <w:rStyle w:val="StyleUnderline"/>
          <w:highlight w:val="yellow"/>
        </w:rPr>
        <w:t>partnership with</w:t>
      </w:r>
      <w:r w:rsidRPr="0027762C">
        <w:rPr>
          <w:sz w:val="16"/>
        </w:rPr>
        <w:t xml:space="preserve"> the Kingdom of </w:t>
      </w:r>
      <w:r w:rsidRPr="00826B92">
        <w:rPr>
          <w:rStyle w:val="StyleUnderline"/>
          <w:highlight w:val="yellow"/>
        </w:rPr>
        <w:t>Saudi Arabia has</w:t>
      </w:r>
      <w:r w:rsidRPr="0027762C">
        <w:rPr>
          <w:rStyle w:val="StyleUnderline"/>
        </w:rPr>
        <w:t xml:space="preserve"> </w:t>
      </w:r>
      <w:r w:rsidRPr="0027762C">
        <w:rPr>
          <w:sz w:val="16"/>
        </w:rPr>
        <w:t>arguably</w:t>
      </w:r>
      <w:r w:rsidRPr="0027762C">
        <w:rPr>
          <w:rStyle w:val="StyleUnderline"/>
        </w:rPr>
        <w:t xml:space="preserve"> </w:t>
      </w:r>
      <w:r w:rsidRPr="00826B92">
        <w:rPr>
          <w:rStyle w:val="StyleUnderline"/>
          <w:highlight w:val="yellow"/>
        </w:rPr>
        <w:t>never been more productive.</w:t>
      </w:r>
      <w:r w:rsidRPr="0027762C">
        <w:rPr>
          <w:rStyle w:val="StyleUnderline"/>
        </w:rPr>
        <w:t xml:space="preserve"> </w:t>
      </w:r>
      <w:r w:rsidRPr="0027762C">
        <w:rPr>
          <w:sz w:val="16"/>
        </w:rPr>
        <w:t>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“right to their own land.”</w:t>
      </w:r>
    </w:p>
    <w:p w14:paraId="4EA07E03" w14:textId="77777777" w:rsidR="004B07DD" w:rsidRPr="0027762C" w:rsidRDefault="004B07DD" w:rsidP="004B07DD">
      <w:pPr>
        <w:rPr>
          <w:sz w:val="16"/>
          <w:szCs w:val="16"/>
        </w:rPr>
      </w:pPr>
      <w:r w:rsidRPr="0027762C">
        <w:rPr>
          <w:sz w:val="16"/>
          <w:szCs w:val="16"/>
        </w:rPr>
        <w:t>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w:t>
      </w:r>
    </w:p>
    <w:p w14:paraId="7E0F2043" w14:textId="77777777" w:rsidR="004B07DD" w:rsidRPr="0027762C" w:rsidRDefault="004B07DD" w:rsidP="004B07DD">
      <w:pPr>
        <w:rPr>
          <w:u w:val="single"/>
        </w:rPr>
      </w:pPr>
      <w:r w:rsidRPr="00826B92">
        <w:rPr>
          <w:rStyle w:val="StyleUnderline"/>
          <w:highlight w:val="yellow"/>
        </w:rPr>
        <w:t>Saudi Arabia is</w:t>
      </w:r>
      <w:r w:rsidRPr="0027762C">
        <w:rPr>
          <w:rStyle w:val="StyleUnderline"/>
        </w:rPr>
        <w:t xml:space="preserve"> </w:t>
      </w:r>
      <w:r w:rsidRPr="0027762C">
        <w:rPr>
          <w:sz w:val="16"/>
        </w:rPr>
        <w:t>famously</w:t>
      </w:r>
      <w:r w:rsidRPr="0027762C">
        <w:rPr>
          <w:rStyle w:val="StyleUnderline"/>
        </w:rPr>
        <w:t xml:space="preserve"> </w:t>
      </w:r>
      <w:r w:rsidRPr="00826B92">
        <w:rPr>
          <w:rStyle w:val="StyleUnderline"/>
          <w:highlight w:val="yellow"/>
        </w:rPr>
        <w:t xml:space="preserve">the largest customer of </w:t>
      </w:r>
      <w:r w:rsidRPr="00826B92">
        <w:rPr>
          <w:rStyle w:val="Emphasis"/>
          <w:highlight w:val="yellow"/>
        </w:rPr>
        <w:t>American foreign military sales</w:t>
      </w:r>
      <w:r w:rsidRPr="0027762C">
        <w:rPr>
          <w:rStyle w:val="StyleUnderline"/>
        </w:rPr>
        <w:t>.</w:t>
      </w:r>
      <w:r w:rsidRPr="0027762C">
        <w:rPr>
          <w:sz w:val="16"/>
        </w:rPr>
        <w:t xml:space="preserve"> Unfortunately, this relationship is frequently disparaged as based on greed and nothing more. No doubt American companies and therefore plenty of Americans benefit directly from selling expensive military equipment and weapons to other nations. But </w:t>
      </w:r>
      <w:r w:rsidRPr="00826B92">
        <w:rPr>
          <w:rStyle w:val="StyleUnderline"/>
          <w:highlight w:val="yellow"/>
        </w:rPr>
        <w:t>the primary reason that the United States invests so heavily</w:t>
      </w:r>
      <w:r w:rsidRPr="0027762C">
        <w:rPr>
          <w:rStyle w:val="StyleUnderline"/>
        </w:rPr>
        <w:t xml:space="preserve"> in Saudi Arabia </w:t>
      </w:r>
      <w:r w:rsidRPr="00826B92">
        <w:rPr>
          <w:rStyle w:val="StyleUnderline"/>
          <w:highlight w:val="yellow"/>
        </w:rPr>
        <w:t>is because of its strategic importance.</w:t>
      </w:r>
    </w:p>
    <w:p w14:paraId="2555AF1D" w14:textId="77777777" w:rsidR="004B07DD" w:rsidRPr="0027762C" w:rsidRDefault="004B07DD" w:rsidP="004B07DD">
      <w:pPr>
        <w:rPr>
          <w:sz w:val="16"/>
        </w:rPr>
      </w:pPr>
      <w:r w:rsidRPr="00826B92">
        <w:rPr>
          <w:rStyle w:val="StyleUnderline"/>
          <w:highlight w:val="yellow"/>
        </w:rPr>
        <w:t>Saudi</w:t>
      </w:r>
      <w:r w:rsidRPr="0027762C">
        <w:rPr>
          <w:rStyle w:val="StyleUnderline"/>
        </w:rPr>
        <w:t xml:space="preserve"> Arabia </w:t>
      </w:r>
      <w:r w:rsidRPr="00826B92">
        <w:rPr>
          <w:rStyle w:val="StyleUnderline"/>
          <w:highlight w:val="yellow"/>
        </w:rPr>
        <w:t xml:space="preserve">is a </w:t>
      </w:r>
      <w:r w:rsidRPr="00826B92">
        <w:rPr>
          <w:rStyle w:val="Emphasis"/>
          <w:highlight w:val="yellow"/>
        </w:rPr>
        <w:t>crucial counterweight</w:t>
      </w:r>
      <w:r w:rsidRPr="00826B92">
        <w:rPr>
          <w:rStyle w:val="StyleUnderline"/>
          <w:highlight w:val="yellow"/>
        </w:rPr>
        <w:t xml:space="preserve"> to</w:t>
      </w:r>
      <w:r w:rsidRPr="0027762C">
        <w:rPr>
          <w:sz w:val="16"/>
        </w:rPr>
        <w:t xml:space="preserve"> the Islamic Republic of </w:t>
      </w:r>
      <w:r w:rsidRPr="00826B92">
        <w:rPr>
          <w:rStyle w:val="StyleUnderline"/>
          <w:highlight w:val="yellow"/>
        </w:rPr>
        <w:t>Iran</w:t>
      </w:r>
      <w:r w:rsidRPr="0027762C">
        <w:rPr>
          <w:sz w:val="16"/>
        </w:rPr>
        <w:t>.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w:t>
      </w:r>
    </w:p>
    <w:p w14:paraId="632BC047" w14:textId="77777777" w:rsidR="004B07DD" w:rsidRPr="0027762C" w:rsidRDefault="004B07DD" w:rsidP="004B07DD">
      <w:pPr>
        <w:rPr>
          <w:u w:val="single"/>
        </w:rPr>
      </w:pPr>
      <w:r w:rsidRPr="00826B92">
        <w:rPr>
          <w:rStyle w:val="StyleUnderline"/>
          <w:highlight w:val="yellow"/>
        </w:rPr>
        <w:t xml:space="preserve">Iran is a </w:t>
      </w:r>
      <w:r w:rsidRPr="00826B92">
        <w:rPr>
          <w:rStyle w:val="Emphasis"/>
          <w:highlight w:val="yellow"/>
        </w:rPr>
        <w:t>constant destabilizing force</w:t>
      </w:r>
      <w:r w:rsidRPr="00826B92">
        <w:rPr>
          <w:rStyle w:val="StyleUnderline"/>
          <w:highlight w:val="yellow"/>
        </w:rPr>
        <w:t>, seeking to undermine</w:t>
      </w:r>
      <w:r w:rsidRPr="0027762C">
        <w:rPr>
          <w:rStyle w:val="StyleUnderline"/>
        </w:rPr>
        <w:t xml:space="preserve"> the governments of sovereign nations like </w:t>
      </w:r>
      <w:r w:rsidRPr="00826B92">
        <w:rPr>
          <w:rStyle w:val="StyleUnderline"/>
          <w:highlight w:val="yellow"/>
        </w:rPr>
        <w:t>Iraq and Yemen.</w:t>
      </w:r>
      <w:r w:rsidRPr="0027762C">
        <w:rPr>
          <w:rStyle w:val="StyleUnderline"/>
        </w:rPr>
        <w:t xml:space="preserve"> Although Saudi rightly receives flak for its</w:t>
      </w:r>
      <w:r w:rsidRPr="0027762C">
        <w:rPr>
          <w:sz w:val="16"/>
        </w:rPr>
        <w:t xml:space="preserve"> atrocious (and in many cases, avoidable) </w:t>
      </w:r>
      <w:r w:rsidRPr="0027762C">
        <w:rPr>
          <w:rStyle w:val="StyleUnderline"/>
        </w:rPr>
        <w:t xml:space="preserve">civilian casualties in Yemen, that war only exists because </w:t>
      </w:r>
      <w:r w:rsidRPr="00826B92">
        <w:rPr>
          <w:rStyle w:val="Emphasis"/>
          <w:highlight w:val="yellow"/>
        </w:rPr>
        <w:t>Iran is funding and arming the Houthi rebels</w:t>
      </w:r>
      <w:r w:rsidRPr="0027762C">
        <w:rPr>
          <w:rStyle w:val="StyleUnderline"/>
        </w:rPr>
        <w:t>. It is a proxy war between Iran and Saudi Arabia, in which Iran is the aggressor</w:t>
      </w:r>
      <w:r w:rsidRPr="0027762C">
        <w:rPr>
          <w:sz w:val="16"/>
        </w:rPr>
        <w:t xml:space="preserve"> and Saudi is the defender. Last, and certainly not least, </w:t>
      </w:r>
      <w:r w:rsidRPr="00826B92">
        <w:rPr>
          <w:rStyle w:val="StyleUnderline"/>
          <w:highlight w:val="yellow"/>
        </w:rPr>
        <w:t xml:space="preserve">Iran continues to </w:t>
      </w:r>
      <w:r w:rsidRPr="00826B92">
        <w:rPr>
          <w:rStyle w:val="Emphasis"/>
          <w:highlight w:val="yellow"/>
        </w:rPr>
        <w:t>fund and export terrorism</w:t>
      </w:r>
      <w:r w:rsidRPr="00826B92">
        <w:rPr>
          <w:rStyle w:val="StyleUnderline"/>
          <w:highlight w:val="yellow"/>
        </w:rPr>
        <w:t xml:space="preserve"> </w:t>
      </w:r>
      <w:r w:rsidRPr="00826B92">
        <w:rPr>
          <w:rStyle w:val="StyleUnderline"/>
        </w:rPr>
        <w:t>in the Middle East and Europe.</w:t>
      </w:r>
    </w:p>
    <w:p w14:paraId="207C4E58" w14:textId="77777777" w:rsidR="004B07DD" w:rsidRPr="0027762C" w:rsidRDefault="004B07DD" w:rsidP="004B07DD">
      <w:pPr>
        <w:rPr>
          <w:sz w:val="16"/>
        </w:rPr>
      </w:pPr>
      <w:r w:rsidRPr="0027762C">
        <w:rPr>
          <w:rStyle w:val="StyleUnderline"/>
        </w:rPr>
        <w:t xml:space="preserve">It is not too strong to say </w:t>
      </w:r>
      <w:r w:rsidRPr="00826B92">
        <w:rPr>
          <w:rStyle w:val="StyleUnderline"/>
          <w:highlight w:val="yellow"/>
        </w:rPr>
        <w:t xml:space="preserve">Saudi Arabia is </w:t>
      </w:r>
      <w:r w:rsidRPr="00826B92">
        <w:rPr>
          <w:rStyle w:val="Emphasis"/>
          <w:highlight w:val="yellow"/>
        </w:rPr>
        <w:t>our most important strategic partner in mitigating</w:t>
      </w:r>
      <w:r w:rsidRPr="0027762C">
        <w:rPr>
          <w:rStyle w:val="Emphasis"/>
        </w:rPr>
        <w:t xml:space="preserve"> and rolling back </w:t>
      </w:r>
      <w:r w:rsidRPr="00826B92">
        <w:rPr>
          <w:rStyle w:val="Emphasis"/>
          <w:highlight w:val="yellow"/>
        </w:rPr>
        <w:t>Iran’s power</w:t>
      </w:r>
      <w:r w:rsidRPr="0027762C">
        <w:rPr>
          <w:rStyle w:val="Emphasis"/>
        </w:rPr>
        <w:t xml:space="preserve"> </w:t>
      </w:r>
      <w:r w:rsidRPr="0027762C">
        <w:rPr>
          <w:rStyle w:val="StyleUnderline"/>
        </w:rPr>
        <w:t xml:space="preserve">and malign activities. </w:t>
      </w:r>
      <w:r w:rsidRPr="0027762C">
        <w:rPr>
          <w:sz w:val="16"/>
        </w:rPr>
        <w:t xml:space="preserve">While true that </w:t>
      </w:r>
      <w:r w:rsidRPr="0027762C">
        <w:rPr>
          <w:rStyle w:val="StyleUnderline"/>
        </w:rPr>
        <w:t>the United States</w:t>
      </w:r>
      <w:r w:rsidRPr="0027762C">
        <w:rPr>
          <w:sz w:val="16"/>
        </w:rPr>
        <w:t xml:space="preserve"> is becoming energy independent, it </w:t>
      </w:r>
      <w:r w:rsidRPr="0027762C">
        <w:rPr>
          <w:rStyle w:val="StyleUnderline"/>
        </w:rPr>
        <w:t>is still inextricably tied to the global market</w:t>
      </w:r>
      <w:r w:rsidRPr="0027762C">
        <w:rPr>
          <w:sz w:val="16"/>
        </w:rPr>
        <w:t xml:space="preserve"> and our Asian allies remain reliant on Golf petroleum. </w:t>
      </w:r>
      <w:r w:rsidRPr="00826B92">
        <w:rPr>
          <w:rStyle w:val="StyleUnderline"/>
          <w:highlight w:val="yellow"/>
        </w:rPr>
        <w:t xml:space="preserve">The </w:t>
      </w:r>
      <w:r w:rsidRPr="00826B92">
        <w:rPr>
          <w:rStyle w:val="Emphasis"/>
          <w:highlight w:val="yellow"/>
        </w:rPr>
        <w:t>stability and diversification of the energy market is a critical factor in matters of war</w:t>
      </w:r>
      <w:r w:rsidRPr="0027762C">
        <w:rPr>
          <w:rStyle w:val="StyleUnderline"/>
        </w:rPr>
        <w:t xml:space="preserve"> and peace.</w:t>
      </w:r>
      <w:r w:rsidRPr="0027762C">
        <w:rPr>
          <w:sz w:val="16"/>
        </w:rPr>
        <w:t xml:space="preserve"> </w:t>
      </w:r>
      <w:r w:rsidRPr="00826B92">
        <w:rPr>
          <w:rStyle w:val="StyleUnderline"/>
          <w:highlight w:val="yellow"/>
        </w:rPr>
        <w:t>Iran has repeatedly</w:t>
      </w:r>
      <w:r w:rsidRPr="0027762C">
        <w:rPr>
          <w:rStyle w:val="StyleUnderline"/>
        </w:rPr>
        <w:t xml:space="preserve"> brandished its ability to affect the energy market by</w:t>
      </w:r>
      <w:r w:rsidRPr="0027762C">
        <w:rPr>
          <w:sz w:val="16"/>
        </w:rPr>
        <w:t xml:space="preserve">, for example, </w:t>
      </w:r>
      <w:r w:rsidRPr="00826B92">
        <w:rPr>
          <w:rStyle w:val="StyleUnderline"/>
          <w:highlight w:val="yellow"/>
        </w:rPr>
        <w:t>threatening to close</w:t>
      </w:r>
      <w:r w:rsidRPr="0027762C">
        <w:rPr>
          <w:sz w:val="16"/>
        </w:rPr>
        <w:t xml:space="preserve"> the Strait of </w:t>
      </w:r>
      <w:r w:rsidRPr="00826B92">
        <w:rPr>
          <w:rStyle w:val="StyleUnderline"/>
          <w:highlight w:val="yellow"/>
        </w:rPr>
        <w:t>Hormuz</w:t>
      </w:r>
      <w:r w:rsidRPr="0027762C">
        <w:rPr>
          <w:sz w:val="16"/>
        </w:rPr>
        <w:t>.</w:t>
      </w:r>
    </w:p>
    <w:p w14:paraId="5BD644AF" w14:textId="77777777" w:rsidR="004B07DD" w:rsidRPr="0027762C" w:rsidRDefault="004B07DD" w:rsidP="004B07DD">
      <w:pPr>
        <w:rPr>
          <w:u w:val="single"/>
        </w:rPr>
      </w:pPr>
      <w:r w:rsidRPr="00826B92">
        <w:rPr>
          <w:rStyle w:val="StyleUnderline"/>
          <w:highlight w:val="yellow"/>
        </w:rPr>
        <w:t>Saudi Arabia leads the Gulf coalition</w:t>
      </w:r>
      <w:r w:rsidRPr="0027762C">
        <w:rPr>
          <w:rStyle w:val="StyleUnderline"/>
        </w:rPr>
        <w:t xml:space="preserve"> in maritime security </w:t>
      </w:r>
      <w:r w:rsidRPr="00826B92">
        <w:rPr>
          <w:rStyle w:val="StyleUnderline"/>
          <w:highlight w:val="yellow"/>
        </w:rPr>
        <w:t>to keep critical shipping lanes open</w:t>
      </w:r>
      <w:r w:rsidRPr="0027762C">
        <w:rPr>
          <w:rStyle w:val="StyleUnderline"/>
        </w:rPr>
        <w:t xml:space="preserve">. And </w:t>
      </w:r>
      <w:r w:rsidRPr="00826B92">
        <w:rPr>
          <w:rStyle w:val="StyleUnderline"/>
          <w:highlight w:val="yellow"/>
        </w:rPr>
        <w:t>should the United States</w:t>
      </w:r>
      <w:r w:rsidRPr="0027762C">
        <w:rPr>
          <w:rStyle w:val="StyleUnderline"/>
        </w:rPr>
        <w:t xml:space="preserve"> and allies like Saudi Arabia </w:t>
      </w:r>
      <w:r w:rsidRPr="00826B92">
        <w:rPr>
          <w:rStyle w:val="StyleUnderline"/>
          <w:highlight w:val="yellow"/>
        </w:rPr>
        <w:t>lose control</w:t>
      </w:r>
      <w:r w:rsidRPr="0027762C">
        <w:rPr>
          <w:rStyle w:val="StyleUnderline"/>
        </w:rPr>
        <w:t xml:space="preserve"> of the security of those shipping lanes, countries like Iran and its increasingly bold partners — large </w:t>
      </w:r>
      <w:r w:rsidRPr="00826B92">
        <w:rPr>
          <w:rStyle w:val="StyleUnderline"/>
          <w:highlight w:val="yellow"/>
        </w:rPr>
        <w:t>nuclear powers China and Russia</w:t>
      </w:r>
      <w:r w:rsidRPr="0027762C">
        <w:rPr>
          <w:rStyle w:val="StyleUnderline"/>
        </w:rPr>
        <w:t xml:space="preserve"> — </w:t>
      </w:r>
      <w:r w:rsidRPr="00826B92">
        <w:rPr>
          <w:rStyle w:val="StyleUnderline"/>
          <w:highlight w:val="yellow"/>
        </w:rPr>
        <w:t xml:space="preserve">would be greatly empowered to more effectively </w:t>
      </w:r>
      <w:r w:rsidRPr="00826B92">
        <w:rPr>
          <w:rStyle w:val="Emphasis"/>
          <w:highlight w:val="yellow"/>
        </w:rPr>
        <w:t>blackmail and coerce the United States</w:t>
      </w:r>
      <w:r w:rsidRPr="0027762C">
        <w:rPr>
          <w:rStyle w:val="StyleUnderline"/>
        </w:rPr>
        <w:t xml:space="preserve"> and our allies.</w:t>
      </w:r>
    </w:p>
    <w:p w14:paraId="4615C8B0" w14:textId="77777777" w:rsidR="004B07DD" w:rsidRPr="0027762C" w:rsidRDefault="004B07DD" w:rsidP="004B07DD">
      <w:pPr>
        <w:rPr>
          <w:sz w:val="16"/>
          <w:szCs w:val="16"/>
        </w:rPr>
      </w:pPr>
      <w:r w:rsidRPr="0027762C">
        <w:rPr>
          <w:sz w:val="16"/>
          <w:szCs w:val="16"/>
        </w:rPr>
        <w:t>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w:t>
      </w:r>
    </w:p>
    <w:p w14:paraId="4CC0DCFB" w14:textId="77777777" w:rsidR="004B07DD" w:rsidRDefault="004B07DD" w:rsidP="004B07DD">
      <w:pPr>
        <w:rPr>
          <w:rStyle w:val="StyleUnderline"/>
        </w:rPr>
      </w:pPr>
      <w:r w:rsidRPr="0027762C">
        <w:rPr>
          <w:rStyle w:val="StyleUnderline"/>
        </w:rPr>
        <w:t>Damaging the U.S.-Saudi alliance will not</w:t>
      </w:r>
      <w:r w:rsidRPr="0027762C">
        <w:rPr>
          <w:sz w:val="16"/>
        </w:rPr>
        <w:t xml:space="preserve"> decrease human suffering, and will not </w:t>
      </w:r>
      <w:r w:rsidRPr="0027762C">
        <w:rPr>
          <w:rStyle w:val="StyleUnderline"/>
        </w:rPr>
        <w:t>increase</w:t>
      </w:r>
      <w:r w:rsidRPr="0027762C">
        <w:rPr>
          <w:sz w:val="16"/>
        </w:rPr>
        <w:t xml:space="preserve"> justice or peace and </w:t>
      </w:r>
      <w:r w:rsidRPr="0027762C">
        <w:rPr>
          <w:rStyle w:val="StyleUnderline"/>
        </w:rPr>
        <w:t>stability</w:t>
      </w:r>
      <w:r w:rsidRPr="0027762C">
        <w:rPr>
          <w:sz w:val="16"/>
        </w:rPr>
        <w:t xml:space="preserve"> for Americans or for our allies. Heavy sanctions on the Saudi government, </w:t>
      </w:r>
      <w:r w:rsidRPr="00826B92">
        <w:rPr>
          <w:rStyle w:val="Emphasis"/>
          <w:highlight w:val="yellow"/>
        </w:rPr>
        <w:t>ending arms sales</w:t>
      </w:r>
      <w:r w:rsidRPr="0027762C">
        <w:rPr>
          <w:sz w:val="16"/>
        </w:rPr>
        <w:t xml:space="preserve"> and military cooperation with Saudi, or demanding the House of Saud remove bin Salman </w:t>
      </w:r>
      <w:r w:rsidRPr="00826B92">
        <w:rPr>
          <w:rStyle w:val="StyleUnderline"/>
          <w:highlight w:val="yellow"/>
        </w:rPr>
        <w:t>would play right into the hands of America’s enemies</w:t>
      </w:r>
      <w:r w:rsidRPr="0027762C">
        <w:rPr>
          <w:rStyle w:val="StyleUnderline"/>
        </w:rPr>
        <w:t>. Doing the moral thing does not require the United States to advantage those who seek to harm us.</w:t>
      </w:r>
    </w:p>
    <w:p w14:paraId="6FA903E9" w14:textId="77777777" w:rsidR="004B07DD" w:rsidRDefault="004B07DD" w:rsidP="004B07DD">
      <w:pPr>
        <w:pStyle w:val="Heading4"/>
        <w:rPr>
          <w:rFonts w:cs="Arial"/>
        </w:rPr>
      </w:pPr>
      <w:r w:rsidRPr="00757CE4">
        <w:rPr>
          <w:rFonts w:cs="Arial"/>
        </w:rPr>
        <w:t xml:space="preserve">Iran-fueled instability causes great power </w:t>
      </w:r>
      <w:r>
        <w:rPr>
          <w:rFonts w:cs="Arial"/>
        </w:rPr>
        <w:t>war — multiple scenarios for escalation.</w:t>
      </w:r>
    </w:p>
    <w:p w14:paraId="4207E440" w14:textId="77777777" w:rsidR="004B07DD" w:rsidRPr="00757CE4" w:rsidRDefault="004B07DD" w:rsidP="004B07DD">
      <w:r w:rsidRPr="00757CE4">
        <w:rPr>
          <w:rStyle w:val="Style13ptBold"/>
        </w:rPr>
        <w:t>DiChristopher 18</w:t>
      </w:r>
      <w:r w:rsidRPr="00757CE4">
        <w:t xml:space="preserve"> </w:t>
      </w:r>
      <w:r w:rsidRPr="00757CE4">
        <w:rPr>
          <w:sz w:val="16"/>
          <w:szCs w:val="16"/>
        </w:rPr>
        <w:t xml:space="preserve">(Tom DiChristopher is an award-winning multimedia journalist who covers energy for CNBC.com. He previously coordinated online coverage of broadcast guests for a number of CNBC's Business Day programs. “Iran-Israel strikes show risk of Middle East war is growing after US exit from nuclear deal,” 5/10/18. </w:t>
      </w:r>
      <w:hyperlink r:id="rId77">
        <w:r w:rsidRPr="00757CE4">
          <w:rPr>
            <w:rStyle w:val="Hyperlink"/>
            <w:sz w:val="16"/>
            <w:szCs w:val="16"/>
          </w:rPr>
          <w:t>https://www.cnbc.com/2018/05/10/risk-of-war-in-the-middle-east-grows-after-us-exit-from-nuclear-deal.html</w:t>
        </w:r>
      </w:hyperlink>
      <w:r w:rsidRPr="00757CE4">
        <w:rPr>
          <w:sz w:val="16"/>
          <w:szCs w:val="16"/>
        </w:rPr>
        <w:t>)</w:t>
      </w:r>
    </w:p>
    <w:p w14:paraId="43CC4696" w14:textId="77777777" w:rsidR="004B07DD" w:rsidRPr="00EE7682" w:rsidRDefault="004B07DD" w:rsidP="004B07DD">
      <w:pPr>
        <w:rPr>
          <w:sz w:val="16"/>
          <w:szCs w:val="16"/>
        </w:rPr>
      </w:pPr>
      <w:r w:rsidRPr="006553BD">
        <w:rPr>
          <w:sz w:val="16"/>
        </w:rPr>
        <w:t>Middle East watchers warn that Trump's decision to abandon the nuclear deal emboldens Israel and Saudi Arabia to take a more aggressive stance against Iranian forces and proxies in the region. They say it also marginalizes Iran's political moderates like President Hassan Rouhani and emboldens the nation's hard-line conservatives and the Iranian Revolutionary Guard Corps, an elite military organization loyal to the supreme leader, Ayatollah Ali Khamenei. "US withdrawal from the JCPOA could shift the balance of power among the Iranian leadership from those who want to keep the deal operational to hardline elements more willing to risk escalation</w:t>
      </w:r>
      <w:r w:rsidRPr="006553BD">
        <w:rPr>
          <w:rStyle w:val="StyleUnderline"/>
        </w:rPr>
        <w:t xml:space="preserve"> </w:t>
      </w:r>
      <w:r w:rsidRPr="006553BD">
        <w:rPr>
          <w:sz w:val="16"/>
          <w:szCs w:val="16"/>
        </w:rPr>
        <w:t xml:space="preserve">by strengthening support for regional proxies, and who favour economic self-sufficiency and opposed President Rouhani's push for greater engagement with the West," ratings agency Fitch said Thursday, referring to the deal by its official name, the Joint Comprehensive Plan of Action. The long-standing fear is that </w:t>
      </w:r>
      <w:r w:rsidRPr="006553BD">
        <w:rPr>
          <w:rStyle w:val="StyleUnderline"/>
        </w:rPr>
        <w:t xml:space="preserve">open </w:t>
      </w:r>
      <w:r w:rsidRPr="00826B92">
        <w:rPr>
          <w:rStyle w:val="StyleUnderline"/>
          <w:highlight w:val="yellow"/>
        </w:rPr>
        <w:t xml:space="preserve">military conflict among the Middle East's dominant players will devolve into a regionwide conflict that drags </w:t>
      </w:r>
      <w:r w:rsidRPr="00826B92">
        <w:rPr>
          <w:rStyle w:val="Emphasis"/>
          <w:highlight w:val="yellow"/>
        </w:rPr>
        <w:t>global powers</w:t>
      </w:r>
      <w:r w:rsidRPr="00826B92">
        <w:rPr>
          <w:rStyle w:val="StyleUnderline"/>
          <w:highlight w:val="yellow"/>
        </w:rPr>
        <w:t xml:space="preserve"> like the United States and Russia </w:t>
      </w:r>
      <w:r w:rsidRPr="00826B92">
        <w:rPr>
          <w:rStyle w:val="Emphasis"/>
          <w:highlight w:val="yellow"/>
        </w:rPr>
        <w:t>into war.</w:t>
      </w:r>
      <w:r w:rsidRPr="00826B92">
        <w:rPr>
          <w:rStyle w:val="StyleUnderline"/>
          <w:highlight w:val="yellow"/>
        </w:rPr>
        <w:t xml:space="preserve"> It could</w:t>
      </w:r>
      <w:r w:rsidRPr="006553BD">
        <w:rPr>
          <w:rStyle w:val="StyleUnderline"/>
        </w:rPr>
        <w:t xml:space="preserve"> also </w:t>
      </w:r>
      <w:r w:rsidRPr="00826B92">
        <w:rPr>
          <w:rStyle w:val="Emphasis"/>
          <w:highlight w:val="yellow"/>
        </w:rPr>
        <w:t>choke off oil supplies</w:t>
      </w:r>
      <w:r w:rsidRPr="00826B92">
        <w:rPr>
          <w:rStyle w:val="StyleUnderline"/>
          <w:highlight w:val="yellow"/>
        </w:rPr>
        <w:t xml:space="preserve"> from the world's largest</w:t>
      </w:r>
      <w:r w:rsidRPr="006553BD">
        <w:rPr>
          <w:rStyle w:val="StyleUnderline"/>
        </w:rPr>
        <w:t xml:space="preserve"> energy export </w:t>
      </w:r>
      <w:r w:rsidRPr="00826B92">
        <w:rPr>
          <w:rStyle w:val="StyleUnderline"/>
          <w:highlight w:val="yellow"/>
        </w:rPr>
        <w:t>hub</w:t>
      </w:r>
      <w:r w:rsidRPr="006553BD">
        <w:rPr>
          <w:rStyle w:val="StyleUnderline"/>
        </w:rPr>
        <w:t>.</w:t>
      </w:r>
      <w:r w:rsidRPr="006553BD">
        <w:rPr>
          <w:sz w:val="16"/>
          <w:szCs w:val="16"/>
        </w:rPr>
        <w:t xml:space="preserve"> The Israeli-Iranian exchange on Thursday is only the latest flare up in </w:t>
      </w:r>
      <w:r w:rsidRPr="006553BD">
        <w:rPr>
          <w:rStyle w:val="StyleUnderline"/>
        </w:rPr>
        <w:t xml:space="preserve">Syria's seven-year war that has drawn in Russia, the United States, Kurdish fighters and Turkey. </w:t>
      </w:r>
      <w:r w:rsidRPr="00826B92">
        <w:rPr>
          <w:rStyle w:val="StyleUnderline"/>
          <w:highlight w:val="yellow"/>
        </w:rPr>
        <w:t>The delicate balance of alliances</w:t>
      </w:r>
      <w:r w:rsidRPr="006553BD">
        <w:rPr>
          <w:rStyle w:val="StyleUnderline"/>
        </w:rPr>
        <w:t xml:space="preserve"> and competing interests </w:t>
      </w:r>
      <w:r w:rsidRPr="00826B92">
        <w:rPr>
          <w:rStyle w:val="StyleUnderline"/>
          <w:highlight w:val="yellow"/>
        </w:rPr>
        <w:t xml:space="preserve">now risks </w:t>
      </w:r>
      <w:r w:rsidRPr="00826B92">
        <w:rPr>
          <w:rStyle w:val="Emphasis"/>
          <w:highlight w:val="yellow"/>
        </w:rPr>
        <w:t>tipping past the point of no return</w:t>
      </w:r>
      <w:r w:rsidRPr="006553BD">
        <w:rPr>
          <w:rStyle w:val="StyleUnderline"/>
        </w:rPr>
        <w:t xml:space="preserve">, according to Helima Croft, global head of commodity strategy at RBC Capital Markets. </w:t>
      </w:r>
      <w:r w:rsidRPr="006553BD">
        <w:rPr>
          <w:sz w:val="16"/>
          <w:szCs w:val="16"/>
        </w:rPr>
        <w:t xml:space="preserve">"I very much worry that the </w:t>
      </w:r>
      <w:r w:rsidRPr="006553BD">
        <w:rPr>
          <w:rStyle w:val="StyleUnderline"/>
        </w:rPr>
        <w:t>antagonists seem to believe that this can be a managed and contained military escalation but military planners thought the same thing in 1914</w:t>
      </w:r>
      <w:r w:rsidRPr="006553BD">
        <w:rPr>
          <w:sz w:val="16"/>
          <w:szCs w:val="16"/>
        </w:rPr>
        <w:t xml:space="preserve">," she wrote to CNBC. On Thursday, the White House condemned the Iranian strikes and defended Israel's counterattack, calling it an act of self-defense. It said Iran's Revolutionary Guard "bears full responsibility for the consequences of its reckless actions." Beyond Syria, </w:t>
      </w:r>
      <w:r w:rsidRPr="006553BD">
        <w:rPr>
          <w:rStyle w:val="StyleUnderline"/>
        </w:rPr>
        <w:t>Iran is backing</w:t>
      </w:r>
      <w:r w:rsidRPr="006553BD">
        <w:rPr>
          <w:sz w:val="16"/>
          <w:szCs w:val="16"/>
        </w:rPr>
        <w:t xml:space="preserve"> Lebanon's political and militant group </w:t>
      </w:r>
      <w:r w:rsidRPr="006553BD">
        <w:rPr>
          <w:rStyle w:val="StyleUnderline"/>
        </w:rPr>
        <w:t>Hezbollah</w:t>
      </w:r>
      <w:r w:rsidRPr="006553BD">
        <w:rPr>
          <w:sz w:val="16"/>
          <w:szCs w:val="16"/>
        </w:rPr>
        <w:t xml:space="preserve">, a U.S.-designated terrorist organization and avowed enemy of Israel on the Jewish state's border. The Iranians exercise significant influence over </w:t>
      </w:r>
      <w:r w:rsidRPr="006553BD">
        <w:rPr>
          <w:rStyle w:val="StyleUnderline"/>
        </w:rPr>
        <w:t>militias in Iraq, and</w:t>
      </w:r>
      <w:r w:rsidRPr="006553BD">
        <w:rPr>
          <w:sz w:val="16"/>
          <w:szCs w:val="16"/>
        </w:rPr>
        <w:t xml:space="preserve"> Tehran is widely believed to be arming </w:t>
      </w:r>
      <w:r w:rsidRPr="006553BD">
        <w:rPr>
          <w:rStyle w:val="StyleUnderline"/>
        </w:rPr>
        <w:t>Houthi rebels</w:t>
      </w:r>
      <w:r w:rsidRPr="006553BD">
        <w:rPr>
          <w:sz w:val="16"/>
          <w:szCs w:val="16"/>
        </w:rPr>
        <w:t xml:space="preserve"> in their fight against rivals in Yemen and a Saudi-led coalition that includes the United States. </w:t>
      </w:r>
      <w:r w:rsidRPr="00D022AB">
        <w:rPr>
          <w:sz w:val="16"/>
          <w:szCs w:val="16"/>
        </w:rPr>
        <w:t>To be sure, while the nuclear deal limited Iran's program, President Barack</w:t>
      </w:r>
      <w:r w:rsidRPr="006553BD">
        <w:rPr>
          <w:rStyle w:val="StyleUnderline"/>
        </w:rPr>
        <w:t xml:space="preserve"> Obama's </w:t>
      </w:r>
      <w:r w:rsidRPr="00826B92">
        <w:rPr>
          <w:rStyle w:val="StyleUnderline"/>
          <w:highlight w:val="yellow"/>
        </w:rPr>
        <w:t>hopes</w:t>
      </w:r>
      <w:r w:rsidRPr="006553BD">
        <w:rPr>
          <w:rStyle w:val="StyleUnderline"/>
        </w:rPr>
        <w:t xml:space="preserve"> that the accord would pave the way </w:t>
      </w:r>
      <w:r w:rsidRPr="00826B92">
        <w:rPr>
          <w:rStyle w:val="StyleUnderline"/>
          <w:highlight w:val="yellow"/>
        </w:rPr>
        <w:t>for</w:t>
      </w:r>
      <w:r w:rsidRPr="006553BD">
        <w:rPr>
          <w:rStyle w:val="StyleUnderline"/>
        </w:rPr>
        <w:t xml:space="preserve"> </w:t>
      </w:r>
      <w:r w:rsidRPr="00826B92">
        <w:rPr>
          <w:rStyle w:val="StyleUnderline"/>
          <w:highlight w:val="yellow"/>
        </w:rPr>
        <w:t xml:space="preserve">improved relations proved </w:t>
      </w:r>
      <w:r w:rsidRPr="00826B92">
        <w:rPr>
          <w:rStyle w:val="Emphasis"/>
          <w:highlight w:val="yellow"/>
        </w:rPr>
        <w:t>overly optimistic</w:t>
      </w:r>
      <w:r w:rsidRPr="00826B92">
        <w:rPr>
          <w:rStyle w:val="StyleUnderline"/>
          <w:highlight w:val="yellow"/>
        </w:rPr>
        <w:t>. Iran has only</w:t>
      </w:r>
      <w:r w:rsidRPr="00826B92">
        <w:rPr>
          <w:rStyle w:val="Emphasis"/>
          <w:highlight w:val="yellow"/>
        </w:rPr>
        <w:t xml:space="preserve"> ramped up its role in foreign conflicts</w:t>
      </w:r>
      <w:r w:rsidRPr="006553BD">
        <w:rPr>
          <w:rStyle w:val="StyleUnderline"/>
        </w:rPr>
        <w:t xml:space="preserve"> since the deal took effect in 2016. </w:t>
      </w:r>
      <w:r w:rsidRPr="006553BD">
        <w:rPr>
          <w:sz w:val="16"/>
          <w:szCs w:val="16"/>
        </w:rPr>
        <w:t>Now, in the wake of Trump's decision, an "angry Iran is loose in the region," risk consultancy Eurasia Group said in a research note laying out the potential consequences of the U.S. exit. "</w:t>
      </w:r>
      <w:r w:rsidRPr="00826B92">
        <w:rPr>
          <w:rStyle w:val="StyleUnderline"/>
          <w:highlight w:val="yellow"/>
        </w:rPr>
        <w:t>In Yemen, Iran will</w:t>
      </w:r>
      <w:r w:rsidRPr="006553BD">
        <w:rPr>
          <w:rStyle w:val="StyleUnderline"/>
        </w:rPr>
        <w:t xml:space="preserve"> likely </w:t>
      </w:r>
      <w:r w:rsidRPr="00826B92">
        <w:rPr>
          <w:rStyle w:val="StyleUnderline"/>
          <w:highlight w:val="yellow"/>
        </w:rPr>
        <w:t>encourage its Houthi allies to more aggressively fire missiles</w:t>
      </w:r>
      <w:r w:rsidRPr="006553BD">
        <w:rPr>
          <w:rStyle w:val="StyleUnderline"/>
        </w:rPr>
        <w:t xml:space="preserve"> at Saudi infrastructure</w:t>
      </w:r>
      <w:r w:rsidRPr="006553BD">
        <w:rPr>
          <w:sz w:val="16"/>
          <w:szCs w:val="16"/>
        </w:rPr>
        <w:t xml:space="preserve"> and, more importantly, transfer sophisticated systems to improve missile accuracy," Eurasia Group analysts forecast. "</w:t>
      </w:r>
      <w:r w:rsidRPr="00826B92">
        <w:rPr>
          <w:rStyle w:val="StyleUnderline"/>
          <w:highlight w:val="yellow"/>
        </w:rPr>
        <w:t>The ris</w:t>
      </w:r>
      <w:r w:rsidRPr="006553BD">
        <w:rPr>
          <w:rStyle w:val="StyleUnderline"/>
        </w:rPr>
        <w:t>k</w:t>
      </w:r>
      <w:r w:rsidRPr="006553BD">
        <w:rPr>
          <w:sz w:val="16"/>
          <w:szCs w:val="16"/>
        </w:rPr>
        <w:t xml:space="preserve"> of the deaths of Saudi citizens </w:t>
      </w:r>
      <w:r w:rsidRPr="00826B92">
        <w:rPr>
          <w:rStyle w:val="StyleUnderline"/>
          <w:highlight w:val="yellow"/>
        </w:rPr>
        <w:t>increases</w:t>
      </w:r>
      <w:r w:rsidRPr="006553BD">
        <w:rPr>
          <w:sz w:val="16"/>
          <w:szCs w:val="16"/>
        </w:rPr>
        <w:t xml:space="preserve">, as does the risk </w:t>
      </w:r>
      <w:r w:rsidRPr="00826B92">
        <w:rPr>
          <w:rStyle w:val="StyleUnderline"/>
          <w:highlight w:val="yellow"/>
        </w:rPr>
        <w:t>of</w:t>
      </w:r>
      <w:r w:rsidRPr="006553BD">
        <w:rPr>
          <w:rStyle w:val="StyleUnderline"/>
        </w:rPr>
        <w:t xml:space="preserve"> </w:t>
      </w:r>
      <w:r w:rsidRPr="006553BD">
        <w:rPr>
          <w:sz w:val="16"/>
          <w:szCs w:val="16"/>
        </w:rPr>
        <w:t>a tough and</w:t>
      </w:r>
      <w:r w:rsidRPr="006553BD">
        <w:rPr>
          <w:rStyle w:val="StyleUnderline"/>
        </w:rPr>
        <w:t xml:space="preserve"> </w:t>
      </w:r>
      <w:r w:rsidRPr="00826B92">
        <w:rPr>
          <w:rStyle w:val="Emphasis"/>
          <w:highlight w:val="yellow"/>
        </w:rPr>
        <w:t>escalatory Saudi response</w:t>
      </w:r>
      <w:r w:rsidRPr="006553BD">
        <w:rPr>
          <w:sz w:val="16"/>
          <w:szCs w:val="16"/>
        </w:rPr>
        <w:t xml:space="preserve">." However, it's the Syrian conflict where Eurasia Group sees the highest risk of volatility. "As we expected, Israel has ratcheted up airstrikes against Iranian targets, seeking to thwart the establishment of Revolutionary Guard bases throughout Syria," its analysts said. </w:t>
      </w:r>
      <w:r w:rsidRPr="006553BD">
        <w:rPr>
          <w:rStyle w:val="StyleUnderline"/>
        </w:rPr>
        <w:t xml:space="preserve">The heightened </w:t>
      </w:r>
      <w:r w:rsidRPr="00826B92">
        <w:rPr>
          <w:rStyle w:val="StyleUnderline"/>
          <w:highlight w:val="yellow"/>
        </w:rPr>
        <w:t>political risks could</w:t>
      </w:r>
      <w:r w:rsidRPr="006553BD">
        <w:rPr>
          <w:rStyle w:val="StyleUnderline"/>
        </w:rPr>
        <w:t xml:space="preserve"> also </w:t>
      </w:r>
      <w:r w:rsidRPr="00826B92">
        <w:rPr>
          <w:rStyle w:val="Emphasis"/>
          <w:highlight w:val="yellow"/>
        </w:rPr>
        <w:t>inflame other tensions</w:t>
      </w:r>
      <w:r w:rsidRPr="00EE7682">
        <w:rPr>
          <w:rStyle w:val="Emphasis"/>
        </w:rPr>
        <w:t xml:space="preserve"> tied to Iran </w:t>
      </w:r>
      <w:r w:rsidRPr="00826B92">
        <w:rPr>
          <w:rStyle w:val="Emphasis"/>
          <w:highlight w:val="yellow"/>
        </w:rPr>
        <w:t>that have roiled the Arabian Peninsula</w:t>
      </w:r>
      <w:r w:rsidRPr="006553BD">
        <w:rPr>
          <w:sz w:val="16"/>
          <w:szCs w:val="16"/>
        </w:rPr>
        <w:t xml:space="preserve">, Fitch warned. It notes that a blockade by Saudi Arabia and the United Arab Emirates on Qatar is largely due to the tiny Gulf nation's ties to Iran. It points out that Oman has been accused of allowing Iran to funnel weapons through its country to neighboring Yemen, and that Bahrain pointed the finger at Tehran-linked terrorism for a domestic oil pipeline attack. Closely followed trader Art Cashin said </w:t>
      </w:r>
      <w:r w:rsidRPr="006553BD">
        <w:rPr>
          <w:rStyle w:val="StyleUnderline"/>
        </w:rPr>
        <w:t xml:space="preserve">geopolitical concerns in the Middle East are now eclipsing those over </w:t>
      </w:r>
      <w:r w:rsidRPr="006553BD">
        <w:rPr>
          <w:rStyle w:val="Emphasis"/>
        </w:rPr>
        <w:t>North Korea</w:t>
      </w:r>
      <w:r w:rsidRPr="006553BD">
        <w:rPr>
          <w:sz w:val="16"/>
          <w:szCs w:val="16"/>
        </w:rPr>
        <w:t xml:space="preserve">, whose leader will meet with Trump on June 12 after talks with South Korea that have begun to defuse a nuclear crisis. "I would keep an eye on the Middle East a good deal more than North Korea," he told CNBC's "Squawk on the Street" on Thursday. </w:t>
      </w:r>
      <w:r w:rsidRPr="006553BD">
        <w:rPr>
          <w:rStyle w:val="StyleUnderline"/>
        </w:rPr>
        <w:t xml:space="preserve">"I get the feeling as you watch what's going on in North Korea that the Chinese are very involved in making sure that this thing comes off, so </w:t>
      </w:r>
      <w:r w:rsidRPr="00826B92">
        <w:rPr>
          <w:rStyle w:val="StyleUnderline"/>
          <w:highlight w:val="yellow"/>
        </w:rPr>
        <w:t xml:space="preserve">if there's going to be a concern, it's going to be the </w:t>
      </w:r>
      <w:r w:rsidRPr="00826B92">
        <w:rPr>
          <w:rStyle w:val="Emphasis"/>
          <w:highlight w:val="yellow"/>
        </w:rPr>
        <w:t>Middle East</w:t>
      </w:r>
      <w:r w:rsidRPr="006553BD">
        <w:rPr>
          <w:rStyle w:val="StyleUnderline"/>
        </w:rPr>
        <w:t>,"</w:t>
      </w:r>
      <w:r w:rsidRPr="006553BD">
        <w:rPr>
          <w:sz w:val="16"/>
          <w:szCs w:val="16"/>
        </w:rPr>
        <w:t xml:space="preserve"> said Cashin, director of floor operations at the New York Stock Exchange for UBS.</w:t>
      </w:r>
    </w:p>
    <w:p w14:paraId="3529C9A8" w14:textId="77777777" w:rsidR="00061224" w:rsidRDefault="00061224" w:rsidP="00061224">
      <w:pPr>
        <w:pStyle w:val="Heading4"/>
      </w:pPr>
      <w:r>
        <w:t>The Saudi alliance is key to regional stability – coop deters Iran, maintains energy security, and stabilizes Yemen – stopping arms sales turns the case.</w:t>
      </w:r>
    </w:p>
    <w:p w14:paraId="1F29F060" w14:textId="77777777" w:rsidR="00061224" w:rsidRPr="00355D6A" w:rsidRDefault="00061224" w:rsidP="00061224">
      <w:r>
        <w:rPr>
          <w:rStyle w:val="Style13ptBold"/>
        </w:rPr>
        <w:t xml:space="preserve">Cordesman 18 </w:t>
      </w:r>
      <w:r>
        <w:t>[Anthony Cordesman, chair in strategy at the Center for Strategic and International Studies, 3-21-2018, "Saudi Arabia is a critical American security partner in the Middle East," TheHill, https://thehill.com/opinion/international/379542-saudi-arabia-is-a-critical-american-security-partner-in-the-middle-east]</w:t>
      </w:r>
    </w:p>
    <w:p w14:paraId="26F74B26" w14:textId="77777777" w:rsidR="00061224" w:rsidRPr="00355D6A" w:rsidRDefault="00061224" w:rsidP="00061224">
      <w:pPr>
        <w:rPr>
          <w:sz w:val="16"/>
        </w:rPr>
      </w:pPr>
      <w:r w:rsidRPr="00355D6A">
        <w:rPr>
          <w:sz w:val="16"/>
        </w:rPr>
        <w:t xml:space="preserve">Somewhere along the line, we seem to have forgotten that </w:t>
      </w:r>
      <w:r w:rsidRPr="001F70AE">
        <w:rPr>
          <w:rStyle w:val="Emphasis"/>
          <w:highlight w:val="cyan"/>
        </w:rPr>
        <w:t>our strategy in the Middle East is dependent on Saudi Arabia</w:t>
      </w:r>
      <w:r w:rsidRPr="003541A1">
        <w:rPr>
          <w:rStyle w:val="Emphasis"/>
        </w:rPr>
        <w:t xml:space="preserve"> as our most important single security partner</w:t>
      </w:r>
      <w:r w:rsidRPr="00355D6A">
        <w:rPr>
          <w:rStyle w:val="StyleUnderline"/>
        </w:rPr>
        <w:t>.</w:t>
      </w:r>
      <w:r w:rsidRPr="00355D6A">
        <w:rPr>
          <w:sz w:val="16"/>
        </w:rPr>
        <w:t xml:space="preserve"> Israel’s security is certainly a key American concern, but it does not play an active role in most of America’s ongoing military engagements in the region, in dealing with Iran, or in a direct fight against violent extremist movements like ISIS and Al Qaeda.</w:t>
      </w:r>
    </w:p>
    <w:p w14:paraId="780AB416" w14:textId="77777777" w:rsidR="00061224" w:rsidRPr="00355D6A" w:rsidRDefault="00061224" w:rsidP="00061224">
      <w:pPr>
        <w:rPr>
          <w:sz w:val="16"/>
        </w:rPr>
      </w:pPr>
      <w:r w:rsidRPr="001F70AE">
        <w:rPr>
          <w:rStyle w:val="StyleUnderline"/>
          <w:highlight w:val="cyan"/>
        </w:rPr>
        <w:t>Saudi Arabia’s role as a strategic partner has</w:t>
      </w:r>
      <w:r w:rsidRPr="00355D6A">
        <w:rPr>
          <w:rStyle w:val="StyleUnderline"/>
        </w:rPr>
        <w:t xml:space="preserve"> also </w:t>
      </w:r>
      <w:r w:rsidRPr="001F70AE">
        <w:rPr>
          <w:rStyle w:val="StyleUnderline"/>
          <w:highlight w:val="cyan"/>
        </w:rPr>
        <w:t>been enhanced by the fact that Egypt and Algeria are focused on their</w:t>
      </w:r>
      <w:r w:rsidRPr="00355D6A">
        <w:rPr>
          <w:rStyle w:val="StyleUnderline"/>
        </w:rPr>
        <w:t xml:space="preserve"> own </w:t>
      </w:r>
      <w:r w:rsidRPr="001F70AE">
        <w:rPr>
          <w:rStyle w:val="StyleUnderline"/>
          <w:highlight w:val="cyan"/>
        </w:rPr>
        <w:t>internal stability</w:t>
      </w:r>
      <w:r w:rsidRPr="00355D6A">
        <w:rPr>
          <w:sz w:val="16"/>
        </w:rPr>
        <w:t xml:space="preserve"> and their roles in the region have sharply diminished, </w:t>
      </w:r>
      <w:r w:rsidRPr="00355D6A">
        <w:rPr>
          <w:rStyle w:val="StyleUnderline"/>
        </w:rPr>
        <w:t>and Iraq and Syria both must deal with major instability</w:t>
      </w:r>
      <w:r w:rsidRPr="00355D6A">
        <w:rPr>
          <w:sz w:val="16"/>
        </w:rPr>
        <w:t xml:space="preserve"> problems and are at war. </w:t>
      </w:r>
      <w:r w:rsidRPr="00355D6A">
        <w:rPr>
          <w:rStyle w:val="StyleUnderline"/>
        </w:rPr>
        <w:t>Our European allies have declining power projection capabilities</w:t>
      </w:r>
      <w:r w:rsidRPr="00355D6A">
        <w:rPr>
          <w:sz w:val="16"/>
        </w:rPr>
        <w:t>, and Turkey’s role in the region is increasingly problematic.</w:t>
      </w:r>
    </w:p>
    <w:p w14:paraId="4DABB48A" w14:textId="77777777" w:rsidR="00061224" w:rsidRPr="00355D6A" w:rsidRDefault="00061224" w:rsidP="00061224">
      <w:pPr>
        <w:rPr>
          <w:sz w:val="16"/>
        </w:rPr>
      </w:pPr>
      <w:r w:rsidRPr="00355D6A">
        <w:rPr>
          <w:sz w:val="16"/>
        </w:rPr>
        <w:t xml:space="preserve">It is certainly true that Saudi Arabia needs the United States as much or more than the United States needs Saudi Arabia. </w:t>
      </w:r>
      <w:r w:rsidRPr="001F70AE">
        <w:rPr>
          <w:rStyle w:val="StyleUnderline"/>
          <w:highlight w:val="cyan"/>
        </w:rPr>
        <w:t>Saudi military forces are</w:t>
      </w:r>
      <w:r w:rsidRPr="00355D6A">
        <w:rPr>
          <w:rStyle w:val="StyleUnderline"/>
        </w:rPr>
        <w:t xml:space="preserve"> </w:t>
      </w:r>
      <w:r w:rsidRPr="001F70AE">
        <w:rPr>
          <w:rStyle w:val="StyleUnderline"/>
          <w:highlight w:val="cyan"/>
        </w:rPr>
        <w:t>steadily improving,</w:t>
      </w:r>
      <w:r w:rsidRPr="00355D6A">
        <w:rPr>
          <w:rStyle w:val="StyleUnderline"/>
        </w:rPr>
        <w:t xml:space="preserve"> </w:t>
      </w:r>
      <w:r w:rsidRPr="001F70AE">
        <w:rPr>
          <w:rStyle w:val="StyleUnderline"/>
          <w:highlight w:val="cyan"/>
        </w:rPr>
        <w:t>but</w:t>
      </w:r>
      <w:r w:rsidRPr="00355D6A">
        <w:rPr>
          <w:rStyle w:val="StyleUnderline"/>
        </w:rPr>
        <w:t xml:space="preserve"> it is the </w:t>
      </w:r>
      <w:r w:rsidRPr="001F70AE">
        <w:rPr>
          <w:rStyle w:val="StyleUnderline"/>
          <w:highlight w:val="cyan"/>
        </w:rPr>
        <w:t>U.S. presence</w:t>
      </w:r>
      <w:r w:rsidRPr="00355D6A">
        <w:rPr>
          <w:rStyle w:val="StyleUnderline"/>
        </w:rPr>
        <w:t xml:space="preserve"> in the region that </w:t>
      </w:r>
      <w:r w:rsidRPr="001F70AE">
        <w:rPr>
          <w:rStyle w:val="StyleUnderline"/>
          <w:highlight w:val="cyan"/>
        </w:rPr>
        <w:t>create a balance of forces that</w:t>
      </w:r>
      <w:r w:rsidRPr="00355D6A">
        <w:rPr>
          <w:rStyle w:val="StyleUnderline"/>
        </w:rPr>
        <w:t xml:space="preserve"> firmly </w:t>
      </w:r>
      <w:r w:rsidRPr="001F70AE">
        <w:rPr>
          <w:rStyle w:val="StyleUnderline"/>
          <w:highlight w:val="cyan"/>
        </w:rPr>
        <w:t>deters Iran</w:t>
      </w:r>
      <w:r w:rsidRPr="00355D6A">
        <w:rPr>
          <w:rStyle w:val="StyleUnderline"/>
        </w:rPr>
        <w:t xml:space="preserve"> and has helped Saudi Arabia defeat its own terrorist threats</w:t>
      </w:r>
      <w:r w:rsidRPr="00355D6A">
        <w:rPr>
          <w:sz w:val="16"/>
        </w:rPr>
        <w:t xml:space="preserve"> from groups like Al Qaeda in the Arabian Peninsula. U.S. arms shipments, advisory efforts and exercises also play a critical role in improving Saudi forces.</w:t>
      </w:r>
    </w:p>
    <w:p w14:paraId="4F39F869" w14:textId="77777777" w:rsidR="00061224" w:rsidRPr="00355D6A" w:rsidRDefault="00061224" w:rsidP="00061224">
      <w:pPr>
        <w:rPr>
          <w:u w:val="single"/>
        </w:rPr>
      </w:pPr>
      <w:r w:rsidRPr="00355D6A">
        <w:rPr>
          <w:sz w:val="16"/>
        </w:rPr>
        <w:t xml:space="preserve">But </w:t>
      </w:r>
      <w:r w:rsidRPr="00355D6A">
        <w:rPr>
          <w:rStyle w:val="StyleUnderline"/>
        </w:rPr>
        <w:t>the United States needs Saudi Arabia</w:t>
      </w:r>
      <w:r w:rsidRPr="00355D6A">
        <w:rPr>
          <w:sz w:val="16"/>
        </w:rPr>
        <w:t xml:space="preserve"> as well. </w:t>
      </w:r>
      <w:r w:rsidRPr="001F70AE">
        <w:rPr>
          <w:rStyle w:val="StyleUnderline"/>
          <w:highlight w:val="cyan"/>
        </w:rPr>
        <w:t xml:space="preserve">Saudi Arabia is now the </w:t>
      </w:r>
      <w:r w:rsidRPr="001F70AE">
        <w:rPr>
          <w:rStyle w:val="Emphasis"/>
          <w:highlight w:val="cyan"/>
        </w:rPr>
        <w:t>most</w:t>
      </w:r>
      <w:r w:rsidRPr="00355D6A">
        <w:rPr>
          <w:rStyle w:val="Emphasis"/>
        </w:rPr>
        <w:t xml:space="preserve"> critical </w:t>
      </w:r>
      <w:r w:rsidRPr="001F70AE">
        <w:rPr>
          <w:rStyle w:val="Emphasis"/>
          <w:highlight w:val="cyan"/>
        </w:rPr>
        <w:t>single security partner</w:t>
      </w:r>
      <w:r w:rsidRPr="00355D6A">
        <w:rPr>
          <w:rStyle w:val="Emphasis"/>
        </w:rPr>
        <w:t xml:space="preserve"> in ensuring the stable flow of petroleum</w:t>
      </w:r>
      <w:r w:rsidRPr="00355D6A">
        <w:rPr>
          <w:rStyle w:val="StyleUnderline"/>
        </w:rPr>
        <w:t xml:space="preserve"> out of the Gulf</w:t>
      </w:r>
      <w:r w:rsidRPr="00355D6A">
        <w:rPr>
          <w:sz w:val="16"/>
        </w:rPr>
        <w:t xml:space="preserve"> region.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w:t>
      </w:r>
      <w:r w:rsidRPr="00355D6A">
        <w:rPr>
          <w:rStyle w:val="StyleUnderline"/>
        </w:rPr>
        <w:t>U.S. strategic interests in the region continue to increase in spite of the steady cut in U.S. direct oil imports.</w:t>
      </w:r>
    </w:p>
    <w:p w14:paraId="7DFBABA8" w14:textId="77777777" w:rsidR="00061224" w:rsidRPr="00355D6A" w:rsidRDefault="00061224" w:rsidP="00061224">
      <w:pPr>
        <w:rPr>
          <w:sz w:val="16"/>
          <w:szCs w:val="16"/>
        </w:rPr>
      </w:pPr>
      <w:r w:rsidRPr="00355D6A">
        <w:rPr>
          <w:sz w:val="16"/>
          <w:szCs w:val="16"/>
        </w:rPr>
        <w:t>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w:t>
      </w:r>
    </w:p>
    <w:p w14:paraId="3AF5523A" w14:textId="77777777" w:rsidR="00061224" w:rsidRPr="00355D6A" w:rsidRDefault="00061224" w:rsidP="00061224">
      <w:pPr>
        <w:rPr>
          <w:sz w:val="16"/>
        </w:rPr>
      </w:pPr>
      <w:r w:rsidRPr="001F70AE">
        <w:rPr>
          <w:rStyle w:val="StyleUnderline"/>
          <w:highlight w:val="cyan"/>
        </w:rPr>
        <w:t>Saudi Arabia’s reform</w:t>
      </w:r>
      <w:r w:rsidRPr="00355D6A">
        <w:rPr>
          <w:rStyle w:val="StyleUnderline"/>
        </w:rPr>
        <w:t xml:space="preserve"> and economic development </w:t>
      </w:r>
      <w:r w:rsidRPr="001F70AE">
        <w:rPr>
          <w:rStyle w:val="StyleUnderline"/>
          <w:highlight w:val="cyan"/>
        </w:rPr>
        <w:t xml:space="preserve">plans are </w:t>
      </w:r>
      <w:r w:rsidRPr="001F70AE">
        <w:rPr>
          <w:rStyle w:val="Emphasis"/>
          <w:highlight w:val="cyan"/>
        </w:rPr>
        <w:t>critical to its stability</w:t>
      </w:r>
      <w:r w:rsidRPr="003541A1">
        <w:rPr>
          <w:rStyle w:val="Emphasis"/>
        </w:rPr>
        <w:t xml:space="preserve"> </w:t>
      </w:r>
      <w:r w:rsidRPr="001F70AE">
        <w:rPr>
          <w:rStyle w:val="Emphasis"/>
          <w:highlight w:val="cyan"/>
        </w:rPr>
        <w:t>and the region’s security</w:t>
      </w:r>
      <w:r w:rsidRPr="00355D6A">
        <w:rPr>
          <w:rStyle w:val="StyleUnderline"/>
        </w:rPr>
        <w:t xml:space="preserve">. The kingdom needs U.S. encouragement and </w:t>
      </w:r>
      <w:r w:rsidRPr="00355D6A">
        <w:rPr>
          <w:sz w:val="16"/>
        </w:rPr>
        <w:t>an understanding that</w:t>
      </w:r>
      <w:r w:rsidRPr="00355D6A">
        <w:rPr>
          <w:rStyle w:val="StyleUnderline"/>
        </w:rPr>
        <w:t xml:space="preserve"> </w:t>
      </w:r>
      <w:r w:rsidRPr="001F70AE">
        <w:rPr>
          <w:rStyle w:val="StyleUnderline"/>
          <w:highlight w:val="cyan"/>
        </w:rPr>
        <w:t>Saudi Arabia cannot implement these plans effectively</w:t>
      </w:r>
      <w:r w:rsidRPr="00355D6A">
        <w:rPr>
          <w:rStyle w:val="StyleUnderline"/>
        </w:rPr>
        <w:t xml:space="preserve"> </w:t>
      </w:r>
      <w:r w:rsidRPr="001F70AE">
        <w:rPr>
          <w:rStyle w:val="StyleUnderline"/>
          <w:highlight w:val="cyan"/>
        </w:rPr>
        <w:t>without outside support</w:t>
      </w:r>
      <w:r w:rsidRPr="00355D6A">
        <w:rPr>
          <w:rStyle w:val="StyleUnderline"/>
        </w:rPr>
        <w:t>.</w:t>
      </w:r>
      <w:r w:rsidRPr="00355D6A">
        <w:rPr>
          <w:sz w:val="16"/>
        </w:rPr>
        <w:t xml:space="preserve"> The burden sharing argument has become absurd. Saudi Arabia cannot be treated as a source of ready money every time the United States has a need.</w:t>
      </w:r>
    </w:p>
    <w:p w14:paraId="70606132" w14:textId="77777777" w:rsidR="00061224" w:rsidRPr="00355D6A" w:rsidRDefault="00061224" w:rsidP="00061224">
      <w:pPr>
        <w:rPr>
          <w:sz w:val="16"/>
          <w:szCs w:val="16"/>
        </w:rPr>
      </w:pPr>
      <w:r w:rsidRPr="00355D6A">
        <w:rPr>
          <w:sz w:val="16"/>
          <w:szCs w:val="16"/>
        </w:rPr>
        <w:t>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w:t>
      </w:r>
    </w:p>
    <w:p w14:paraId="3C7DAB1C" w14:textId="77777777" w:rsidR="00061224" w:rsidRPr="00355D6A" w:rsidRDefault="00061224" w:rsidP="00061224">
      <w:pPr>
        <w:rPr>
          <w:u w:val="single"/>
        </w:rPr>
      </w:pPr>
      <w:r w:rsidRPr="00355D6A">
        <w:rPr>
          <w:sz w:val="16"/>
        </w:rPr>
        <w:t xml:space="preserve">At the same time, </w:t>
      </w:r>
      <w:r w:rsidRPr="001F70AE">
        <w:rPr>
          <w:rStyle w:val="StyleUnderline"/>
          <w:highlight w:val="cyan"/>
        </w:rPr>
        <w:t xml:space="preserve">Iran is all too real a threat. </w:t>
      </w:r>
      <w:r w:rsidRPr="001F70AE">
        <w:rPr>
          <w:rStyle w:val="StyleUnderline"/>
        </w:rPr>
        <w:t>Effective</w:t>
      </w:r>
      <w:r w:rsidRPr="00355D6A">
        <w:rPr>
          <w:rStyle w:val="StyleUnderline"/>
        </w:rPr>
        <w:t xml:space="preserve"> </w:t>
      </w:r>
      <w:r w:rsidRPr="001F70AE">
        <w:rPr>
          <w:rStyle w:val="Emphasis"/>
          <w:highlight w:val="cyan"/>
        </w:rPr>
        <w:t>joint action in dealing with Iran’s nuclear programs</w:t>
      </w:r>
      <w:r w:rsidRPr="00355D6A">
        <w:rPr>
          <w:rStyle w:val="StyleUnderline"/>
        </w:rPr>
        <w:t>, its</w:t>
      </w:r>
      <w:r w:rsidRPr="00355D6A">
        <w:rPr>
          <w:sz w:val="16"/>
        </w:rPr>
        <w:t xml:space="preserve"> ballistic and cruise </w:t>
      </w:r>
      <w:r w:rsidRPr="00355D6A">
        <w:rPr>
          <w:rStyle w:val="StyleUnderline"/>
        </w:rPr>
        <w:t xml:space="preserve">missile programs, its asymmetric threats to Gulf shipping, </w:t>
      </w:r>
      <w:r w:rsidRPr="001F70AE">
        <w:rPr>
          <w:rStyle w:val="StyleUnderline"/>
          <w:highlight w:val="cyan"/>
        </w:rPr>
        <w:t xml:space="preserve">and </w:t>
      </w:r>
      <w:r w:rsidRPr="001F70AE">
        <w:rPr>
          <w:rStyle w:val="Emphasis"/>
          <w:highlight w:val="cyan"/>
        </w:rPr>
        <w:t>expending military influence in the region</w:t>
      </w:r>
      <w:r w:rsidRPr="001F70AE">
        <w:rPr>
          <w:rStyle w:val="StyleUnderline"/>
          <w:highlight w:val="cyan"/>
        </w:rPr>
        <w:t xml:space="preserve"> are</w:t>
      </w:r>
      <w:r w:rsidRPr="00355D6A">
        <w:rPr>
          <w:rStyle w:val="StyleUnderline"/>
        </w:rPr>
        <w:t xml:space="preserve"> all </w:t>
      </w:r>
      <w:r w:rsidRPr="001F70AE">
        <w:rPr>
          <w:rStyle w:val="StyleUnderline"/>
          <w:highlight w:val="cyan"/>
        </w:rPr>
        <w:t xml:space="preserve">critical </w:t>
      </w:r>
      <w:r w:rsidRPr="001F70AE">
        <w:rPr>
          <w:rStyle w:val="StyleUnderline"/>
        </w:rPr>
        <w:t xml:space="preserve">common </w:t>
      </w:r>
      <w:r w:rsidRPr="001F70AE">
        <w:rPr>
          <w:rStyle w:val="StyleUnderline"/>
          <w:highlight w:val="cyan"/>
        </w:rPr>
        <w:t>U.S. and Saudi priorities</w:t>
      </w:r>
      <w:r w:rsidRPr="00355D6A">
        <w:rPr>
          <w:rStyle w:val="StyleUnderline"/>
        </w:rPr>
        <w:t>.</w:t>
      </w:r>
    </w:p>
    <w:p w14:paraId="3C1A1309" w14:textId="77777777" w:rsidR="00061224" w:rsidRPr="00355D6A" w:rsidRDefault="00061224" w:rsidP="00061224">
      <w:pPr>
        <w:rPr>
          <w:b/>
          <w:iCs/>
          <w:u w:val="single"/>
        </w:rPr>
      </w:pPr>
      <w:r w:rsidRPr="00355D6A">
        <w:rPr>
          <w:rStyle w:val="StyleUnderline"/>
        </w:rPr>
        <w:t>The U</w:t>
      </w:r>
      <w:r w:rsidRPr="00355D6A">
        <w:rPr>
          <w:sz w:val="16"/>
        </w:rPr>
        <w:t xml:space="preserve">nited </w:t>
      </w:r>
      <w:r w:rsidRPr="00355D6A">
        <w:rPr>
          <w:rStyle w:val="StyleUnderline"/>
        </w:rPr>
        <w:t>S</w:t>
      </w:r>
      <w:r w:rsidRPr="00355D6A">
        <w:rPr>
          <w:sz w:val="16"/>
        </w:rPr>
        <w:t xml:space="preserve">tates </w:t>
      </w:r>
      <w:r w:rsidRPr="00355D6A">
        <w:rPr>
          <w:rStyle w:val="StyleUnderline"/>
        </w:rPr>
        <w:t>also badly needs to find some common approach to dealing with Iraq and Syria that will move both towards recovery and lasting stability, limit Iranian and Russian influence as much as possible</w:t>
      </w:r>
      <w:r w:rsidRPr="00355D6A">
        <w:rPr>
          <w:sz w:val="16"/>
        </w:rPr>
        <w:t xml:space="preserve">, and help stabilize relations with Turkey. There are no easy options in either case, but </w:t>
      </w:r>
      <w:r w:rsidRPr="001F70AE">
        <w:rPr>
          <w:rStyle w:val="Emphasis"/>
          <w:highlight w:val="cyan"/>
        </w:rPr>
        <w:t>Saudi Arabia is the key potential Arab partner</w:t>
      </w:r>
      <w:r w:rsidRPr="00355D6A">
        <w:rPr>
          <w:rStyle w:val="Emphasis"/>
        </w:rPr>
        <w:t xml:space="preserve"> any such efforts.</w:t>
      </w:r>
    </w:p>
    <w:p w14:paraId="4F590D25" w14:textId="77777777" w:rsidR="00061224" w:rsidRPr="00355D6A" w:rsidRDefault="00061224" w:rsidP="00061224">
      <w:pPr>
        <w:rPr>
          <w:b/>
          <w:iCs/>
          <w:u w:val="single"/>
        </w:rPr>
      </w:pPr>
      <w:r w:rsidRPr="00355D6A">
        <w:rPr>
          <w:sz w:val="16"/>
        </w:rPr>
        <w:t xml:space="preserve">The United States, especially members of Congress, needs to remember that we have had at least as many military problems in fighting the Iraq and Syria wars as Saudi Arabia and the United Arab Emirates have faced in fighting in Yemen. </w:t>
      </w:r>
      <w:r w:rsidRPr="001F70AE">
        <w:rPr>
          <w:rStyle w:val="StyleUnderline"/>
          <w:highlight w:val="cyan"/>
        </w:rPr>
        <w:t>Cutting U.S. arms shipments to Saudi Arabia may do little more</w:t>
      </w:r>
      <w:r w:rsidRPr="00355D6A">
        <w:rPr>
          <w:rStyle w:val="StyleUnderline"/>
        </w:rPr>
        <w:t xml:space="preserve"> </w:t>
      </w:r>
      <w:r w:rsidRPr="001F70AE">
        <w:rPr>
          <w:rStyle w:val="StyleUnderline"/>
          <w:highlight w:val="cyan"/>
        </w:rPr>
        <w:t xml:space="preserve">that </w:t>
      </w:r>
      <w:r w:rsidRPr="001F70AE">
        <w:rPr>
          <w:rStyle w:val="Emphasis"/>
          <w:highlight w:val="cyan"/>
        </w:rPr>
        <w:t>lead the Saudis to ignore the systems that the U</w:t>
      </w:r>
      <w:r w:rsidRPr="00355D6A">
        <w:rPr>
          <w:rStyle w:val="Emphasis"/>
        </w:rPr>
        <w:t xml:space="preserve">nited </w:t>
      </w:r>
      <w:r w:rsidRPr="001F70AE">
        <w:rPr>
          <w:rStyle w:val="Emphasis"/>
          <w:highlight w:val="cyan"/>
        </w:rPr>
        <w:t>S</w:t>
      </w:r>
      <w:r w:rsidRPr="00355D6A">
        <w:rPr>
          <w:rStyle w:val="Emphasis"/>
        </w:rPr>
        <w:t xml:space="preserve">tates </w:t>
      </w:r>
      <w:r w:rsidRPr="001F70AE">
        <w:rPr>
          <w:rStyle w:val="Emphasis"/>
          <w:highlight w:val="cyan"/>
        </w:rPr>
        <w:t>has helped set up</w:t>
      </w:r>
      <w:r w:rsidRPr="001F70AE">
        <w:rPr>
          <w:rStyle w:val="StyleUnderline"/>
          <w:highlight w:val="cyan"/>
        </w:rPr>
        <w:t xml:space="preserve"> </w:t>
      </w:r>
      <w:r w:rsidRPr="001F70AE">
        <w:rPr>
          <w:rStyle w:val="StyleUnderline"/>
        </w:rPr>
        <w:t>to</w:t>
      </w:r>
      <w:r w:rsidRPr="00355D6A">
        <w:rPr>
          <w:rStyle w:val="StyleUnderline"/>
        </w:rPr>
        <w:t xml:space="preserve"> limit targeting of civilians and using unguided and more damaging air munitions. </w:t>
      </w:r>
      <w:r w:rsidRPr="001F70AE">
        <w:rPr>
          <w:rStyle w:val="StyleUnderline"/>
          <w:highlight w:val="cyan"/>
        </w:rPr>
        <w:t>It</w:t>
      </w:r>
      <w:r w:rsidRPr="00355D6A">
        <w:rPr>
          <w:rStyle w:val="StyleUnderline"/>
        </w:rPr>
        <w:t xml:space="preserve"> </w:t>
      </w:r>
      <w:r w:rsidRPr="001F70AE">
        <w:rPr>
          <w:rStyle w:val="StyleUnderline"/>
          <w:highlight w:val="cyan"/>
        </w:rPr>
        <w:t xml:space="preserve">raises </w:t>
      </w:r>
      <w:r w:rsidRPr="001F70AE">
        <w:rPr>
          <w:rStyle w:val="StyleUnderline"/>
        </w:rPr>
        <w:t>a whole</w:t>
      </w:r>
      <w:r w:rsidRPr="00355D6A">
        <w:rPr>
          <w:rStyle w:val="StyleUnderline"/>
        </w:rPr>
        <w:t xml:space="preserve"> </w:t>
      </w:r>
      <w:r w:rsidRPr="001F70AE">
        <w:rPr>
          <w:rStyle w:val="StyleUnderline"/>
          <w:highlight w:val="cyan"/>
        </w:rPr>
        <w:t>new</w:t>
      </w:r>
      <w:r w:rsidRPr="00355D6A">
        <w:rPr>
          <w:rStyle w:val="StyleUnderline"/>
        </w:rPr>
        <w:t xml:space="preserve"> round of </w:t>
      </w:r>
      <w:r w:rsidRPr="001F70AE">
        <w:rPr>
          <w:rStyle w:val="StyleUnderline"/>
          <w:highlight w:val="cyan"/>
        </w:rPr>
        <w:t xml:space="preserve">questions about </w:t>
      </w:r>
      <w:r w:rsidRPr="001F70AE">
        <w:rPr>
          <w:rStyle w:val="Emphasis"/>
        </w:rPr>
        <w:t xml:space="preserve">the </w:t>
      </w:r>
      <w:r w:rsidRPr="001F70AE">
        <w:rPr>
          <w:rStyle w:val="Emphasis"/>
          <w:highlight w:val="cyan"/>
        </w:rPr>
        <w:t>U.S commitment</w:t>
      </w:r>
      <w:r w:rsidRPr="00355D6A">
        <w:rPr>
          <w:rStyle w:val="Emphasis"/>
        </w:rPr>
        <w:t xml:space="preserve"> to its partners in the region.</w:t>
      </w:r>
    </w:p>
    <w:p w14:paraId="265A2C38" w14:textId="77777777" w:rsidR="00061224" w:rsidRPr="00355D6A" w:rsidRDefault="00061224" w:rsidP="00061224">
      <w:pPr>
        <w:rPr>
          <w:sz w:val="16"/>
        </w:rPr>
      </w:pPr>
      <w:r w:rsidRPr="001F70AE">
        <w:rPr>
          <w:rStyle w:val="StyleUnderline"/>
          <w:highlight w:val="cyan"/>
        </w:rPr>
        <w:t>We need</w:t>
      </w:r>
      <w:r w:rsidRPr="00355D6A">
        <w:rPr>
          <w:rStyle w:val="StyleUnderline"/>
        </w:rPr>
        <w:t xml:space="preserve"> to </w:t>
      </w:r>
      <w:r w:rsidRPr="003541A1">
        <w:rPr>
          <w:rStyle w:val="Emphasis"/>
        </w:rPr>
        <w:t xml:space="preserve">forge </w:t>
      </w:r>
      <w:r w:rsidRPr="001F70AE">
        <w:rPr>
          <w:rStyle w:val="Emphasis"/>
          <w:highlight w:val="cyan"/>
        </w:rPr>
        <w:t>a common solution</w:t>
      </w:r>
      <w:r w:rsidRPr="003541A1">
        <w:rPr>
          <w:rStyle w:val="Emphasis"/>
        </w:rPr>
        <w:t xml:space="preserve"> in Yemen, </w:t>
      </w:r>
      <w:r w:rsidRPr="001F70AE">
        <w:rPr>
          <w:rStyle w:val="Emphasis"/>
          <w:highlight w:val="cyan"/>
        </w:rPr>
        <w:t>not a decoupling</w:t>
      </w:r>
      <w:r w:rsidRPr="00355D6A">
        <w:rPr>
          <w:rStyle w:val="StyleUnderline"/>
        </w:rPr>
        <w:t xml:space="preserve"> that leaves Saudi Arabia exposed.</w:t>
      </w:r>
      <w:r w:rsidRPr="00355D6A">
        <w:rPr>
          <w:sz w:val="16"/>
        </w:rPr>
        <w:t xml:space="preserve"> </w:t>
      </w:r>
      <w:r w:rsidRPr="001F70AE">
        <w:rPr>
          <w:rStyle w:val="StyleUnderline"/>
          <w:highlight w:val="cyan"/>
        </w:rPr>
        <w:t xml:space="preserve">This </w:t>
      </w:r>
      <w:r w:rsidRPr="001F70AE">
        <w:rPr>
          <w:rStyle w:val="StyleUnderline"/>
        </w:rPr>
        <w:t>would</w:t>
      </w:r>
      <w:r w:rsidRPr="00355D6A">
        <w:rPr>
          <w:rStyle w:val="StyleUnderline"/>
        </w:rPr>
        <w:t xml:space="preserve"> fail in both military and human rights terms, and </w:t>
      </w:r>
      <w:r w:rsidRPr="001F70AE">
        <w:rPr>
          <w:rStyle w:val="StyleUnderline"/>
          <w:highlight w:val="cyan"/>
        </w:rPr>
        <w:t xml:space="preserve">leaves </w:t>
      </w:r>
      <w:r w:rsidRPr="001F70AE">
        <w:rPr>
          <w:rStyle w:val="StyleUnderline"/>
        </w:rPr>
        <w:t xml:space="preserve">both </w:t>
      </w:r>
      <w:r w:rsidRPr="001F70AE">
        <w:rPr>
          <w:rStyle w:val="StyleUnderline"/>
          <w:highlight w:val="cyan"/>
        </w:rPr>
        <w:t>the U</w:t>
      </w:r>
      <w:r w:rsidRPr="00355D6A">
        <w:rPr>
          <w:rStyle w:val="StyleUnderline"/>
        </w:rPr>
        <w:t xml:space="preserve">nited </w:t>
      </w:r>
      <w:r w:rsidRPr="001F70AE">
        <w:rPr>
          <w:rStyle w:val="StyleUnderline"/>
          <w:highlight w:val="cyan"/>
        </w:rPr>
        <w:t>S</w:t>
      </w:r>
      <w:r w:rsidRPr="00355D6A">
        <w:rPr>
          <w:rStyle w:val="StyleUnderline"/>
        </w:rPr>
        <w:t xml:space="preserve">tates and Saudi Arabia </w:t>
      </w:r>
      <w:r w:rsidRPr="001F70AE">
        <w:rPr>
          <w:rStyle w:val="StyleUnderline"/>
          <w:highlight w:val="cyan"/>
        </w:rPr>
        <w:t>with no options for dealing</w:t>
      </w:r>
      <w:r w:rsidRPr="00355D6A">
        <w:rPr>
          <w:rStyle w:val="StyleUnderline"/>
        </w:rPr>
        <w:t xml:space="preserve"> </w:t>
      </w:r>
      <w:r w:rsidRPr="001F70AE">
        <w:rPr>
          <w:rStyle w:val="StyleUnderline"/>
          <w:highlight w:val="cyan"/>
        </w:rPr>
        <w:t>with</w:t>
      </w:r>
      <w:r w:rsidRPr="00355D6A">
        <w:rPr>
          <w:rStyle w:val="StyleUnderline"/>
        </w:rPr>
        <w:t xml:space="preserve"> the Houthi or </w:t>
      </w:r>
      <w:r w:rsidRPr="001F70AE">
        <w:rPr>
          <w:rStyle w:val="StyleUnderline"/>
          <w:highlight w:val="cyan"/>
        </w:rPr>
        <w:t>Iran</w:t>
      </w:r>
      <w:r w:rsidRPr="00355D6A">
        <w:rPr>
          <w:sz w:val="16"/>
        </w:rPr>
        <w:t xml:space="preserve">, seeking </w:t>
      </w:r>
      <w:r w:rsidRPr="00355D6A">
        <w:rPr>
          <w:rStyle w:val="StyleUnderline"/>
        </w:rPr>
        <w:t>ways to end the war, dealing with Al Qaida</w:t>
      </w:r>
      <w:r w:rsidRPr="00355D6A">
        <w:rPr>
          <w:sz w:val="16"/>
        </w:rPr>
        <w:t xml:space="preserve"> or the other terrorist movements in Yemen, </w:t>
      </w:r>
      <w:r w:rsidRPr="00355D6A">
        <w:rPr>
          <w:rStyle w:val="StyleUnderline"/>
        </w:rPr>
        <w:t xml:space="preserve">and </w:t>
      </w:r>
      <w:r w:rsidRPr="003541A1">
        <w:rPr>
          <w:rStyle w:val="Emphasis"/>
        </w:rPr>
        <w:t>without any means to help Yemen back to some form of stability</w:t>
      </w:r>
      <w:r w:rsidRPr="00355D6A">
        <w:rPr>
          <w:sz w:val="16"/>
        </w:rPr>
        <w:t xml:space="preserve"> and development.</w:t>
      </w:r>
    </w:p>
    <w:p w14:paraId="6C5F29C5" w14:textId="77777777" w:rsidR="00061224" w:rsidRPr="00355D6A" w:rsidRDefault="00061224" w:rsidP="00061224">
      <w:pPr>
        <w:rPr>
          <w:sz w:val="16"/>
        </w:rPr>
      </w:pPr>
      <w:r w:rsidRPr="00355D6A">
        <w:rPr>
          <w:sz w:val="16"/>
        </w:rPr>
        <w:t xml:space="preserve">These challenges are also are reasons why </w:t>
      </w:r>
      <w:r w:rsidRPr="00355D6A">
        <w:rPr>
          <w:rStyle w:val="StyleUnderline"/>
        </w:rPr>
        <w:t>the United States should do as much as possible to persuade</w:t>
      </w:r>
      <w:r w:rsidRPr="00355D6A">
        <w:rPr>
          <w:sz w:val="16"/>
        </w:rPr>
        <w:t xml:space="preserve"> </w:t>
      </w:r>
      <w:r w:rsidRPr="00355D6A">
        <w:rPr>
          <w:rStyle w:val="StyleUnderline"/>
        </w:rPr>
        <w:t>M</w:t>
      </w:r>
      <w:r w:rsidRPr="00355D6A">
        <w:rPr>
          <w:sz w:val="16"/>
        </w:rPr>
        <w:t xml:space="preserve">ohammed </w:t>
      </w:r>
      <w:r w:rsidRPr="00355D6A">
        <w:rPr>
          <w:rStyle w:val="StyleUnderline"/>
        </w:rPr>
        <w:t>B</w:t>
      </w:r>
      <w:r w:rsidRPr="00355D6A">
        <w:rPr>
          <w:sz w:val="16"/>
        </w:rPr>
        <w:t xml:space="preserve">in </w:t>
      </w:r>
      <w:r w:rsidRPr="00355D6A">
        <w:rPr>
          <w:rStyle w:val="StyleUnderline"/>
        </w:rPr>
        <w:t>S</w:t>
      </w:r>
      <w:r w:rsidRPr="00355D6A">
        <w:rPr>
          <w:sz w:val="16"/>
        </w:rPr>
        <w:t xml:space="preserve">alman </w:t>
      </w:r>
      <w:r w:rsidRPr="00355D6A">
        <w:rPr>
          <w:rStyle w:val="StyleUnderline"/>
        </w:rPr>
        <w:t>to end the divisions that have led Saudi Arabia</w:t>
      </w:r>
      <w:r w:rsidRPr="00355D6A">
        <w:rPr>
          <w:sz w:val="16"/>
        </w:rPr>
        <w:t xml:space="preserve"> and the United Arab Emirates </w:t>
      </w:r>
      <w:r w:rsidRPr="00355D6A">
        <w:rPr>
          <w:rStyle w:val="StyleUnderline"/>
        </w:rPr>
        <w:t>to split with Qatar</w:t>
      </w:r>
      <w:r w:rsidRPr="00355D6A">
        <w:rPr>
          <w:sz w:val="16"/>
        </w:rPr>
        <w:t xml:space="preserve">, and to rising tensions with Oman. </w:t>
      </w:r>
      <w:r w:rsidRPr="00355D6A">
        <w:rPr>
          <w:rStyle w:val="StyleUnderline"/>
        </w:rPr>
        <w:t xml:space="preserve">More unity between the southern Gulf states in </w:t>
      </w:r>
      <w:r w:rsidRPr="003541A1">
        <w:rPr>
          <w:rStyle w:val="Emphasis"/>
        </w:rPr>
        <w:t>dealing with Iran and terrorism</w:t>
      </w:r>
      <w:r w:rsidRPr="00355D6A">
        <w:rPr>
          <w:rStyle w:val="StyleUnderline"/>
        </w:rPr>
        <w:t xml:space="preserve"> can do far more to help the United states</w:t>
      </w:r>
      <w:r w:rsidRPr="00355D6A">
        <w:rPr>
          <w:sz w:val="16"/>
        </w:rPr>
        <w:t xml:space="preserve"> than more arms sales. Finally, more interoperability, common facilities and cooperation are key to countering Iran.</w:t>
      </w:r>
    </w:p>
    <w:p w14:paraId="19D26B12" w14:textId="77777777" w:rsidR="00061224" w:rsidRPr="00355D6A" w:rsidRDefault="00061224" w:rsidP="00061224">
      <w:pPr>
        <w:rPr>
          <w:rStyle w:val="StyleUnderline"/>
        </w:rPr>
      </w:pPr>
      <w:r w:rsidRPr="00355D6A">
        <w:rPr>
          <w:sz w:val="16"/>
        </w:rPr>
        <w:t xml:space="preserve">We need to take this visit seriously, and stop focusing on pomp and deals. </w:t>
      </w:r>
      <w:r w:rsidRPr="00355D6A">
        <w:rPr>
          <w:rStyle w:val="StyleUnderline"/>
        </w:rPr>
        <w:t>The United States is highly unlikely to find a better Saudi leader for reform and change in Saudi Arabia during the next decade, or one more committed to improving Saudi security in ways that serve the common interests of both the United States and Saudi Arabia.</w:t>
      </w:r>
    </w:p>
    <w:p w14:paraId="5E993F4D" w14:textId="77777777" w:rsidR="00F67E04" w:rsidRPr="00F67E04" w:rsidRDefault="00F67E04" w:rsidP="00F67E04"/>
    <w:p w14:paraId="3130BC69" w14:textId="79C18EAC" w:rsidR="003F7D49" w:rsidRDefault="00914B2B" w:rsidP="003F7D49">
      <w:pPr>
        <w:pStyle w:val="Heading3"/>
      </w:pPr>
      <w:r>
        <w:t>Trump W</w:t>
      </w:r>
      <w:r w:rsidR="003F7D49">
        <w:t xml:space="preserve">on’t leave </w:t>
      </w:r>
      <w:r w:rsidR="00BB6E7D">
        <w:t>= probs</w:t>
      </w:r>
    </w:p>
    <w:p w14:paraId="35B8D8FE" w14:textId="77777777" w:rsidR="003F7D49" w:rsidRDefault="003F7D49" w:rsidP="003F7D49">
      <w:pPr>
        <w:pStyle w:val="Heading4"/>
      </w:pPr>
      <w:r>
        <w:t>Trump wouldn’t hand over power peacefully- he’s already states plans to change the Constitution to serve more than 2 terms</w:t>
      </w:r>
    </w:p>
    <w:p w14:paraId="0F6961BE" w14:textId="77777777" w:rsidR="003F7D49" w:rsidRPr="00347538" w:rsidRDefault="003F7D49" w:rsidP="003F7D49">
      <w:pPr>
        <w:rPr>
          <w:rStyle w:val="Style13ptBold"/>
        </w:rPr>
      </w:pPr>
      <w:r>
        <w:rPr>
          <w:rStyle w:val="Style13ptBold"/>
        </w:rPr>
        <w:t xml:space="preserve">Cillizza ’19 </w:t>
      </w:r>
      <w:r w:rsidRPr="000C21AF">
        <w:t xml:space="preserve">(Chris, </w:t>
      </w:r>
      <w:r w:rsidRPr="003933AA">
        <w:t>American political commentator for CNN</w:t>
      </w:r>
      <w:r>
        <w:t xml:space="preserve">, </w:t>
      </w:r>
      <w:r w:rsidRPr="000C21AF">
        <w:t>“What happens if Donald Trump refuses to admit he lost in 2020?” CNN Politics, May 6 2019, https://www.cnn.com/2019/05/06/politics/donald-trump-2020-election/index.html)/ly</w:t>
      </w:r>
    </w:p>
    <w:p w14:paraId="58D764DA" w14:textId="77777777" w:rsidR="003F7D49" w:rsidRDefault="003F7D49" w:rsidP="003F7D49">
      <w:pPr>
        <w:rPr>
          <w:sz w:val="16"/>
        </w:rPr>
      </w:pPr>
      <w:r w:rsidRPr="00E81C10">
        <w:rPr>
          <w:u w:val="single"/>
        </w:rPr>
        <w:t>Trump won’t</w:t>
      </w:r>
      <w:r w:rsidRPr="00347538">
        <w:rPr>
          <w:sz w:val="16"/>
        </w:rPr>
        <w:t xml:space="preserve"> leave Recalling her mindset in advance of the 2018 midterms, Pelosi told the New York Times: "If we win by four seats, by a thousand votes each, he's not going to </w:t>
      </w:r>
      <w:r w:rsidRPr="00E81C10">
        <w:rPr>
          <w:u w:val="single"/>
        </w:rPr>
        <w:t>respect the election</w:t>
      </w:r>
      <w:r w:rsidRPr="00347538">
        <w:rPr>
          <w:sz w:val="16"/>
        </w:rPr>
        <w:t xml:space="preserve">. [Trump] would poison the public mind. He would challenge each of the races; he would say you can't seat these people," she added. "We had to win. Imagine if we hadn't won — oh, don't even imagine. So, as we go forward, we have to have the same approach." That might sound like exaggeration from Pelosi -- an attempt to gin up her base in advance of the 2020 presidential election. It isn't. Since the moment he won the White House in November 2016, </w:t>
      </w:r>
      <w:r w:rsidRPr="00E81C10">
        <w:rPr>
          <w:u w:val="single"/>
        </w:rPr>
        <w:t>Trump has shown a willingness</w:t>
      </w:r>
      <w:r w:rsidRPr="00347538">
        <w:rPr>
          <w:sz w:val="16"/>
        </w:rPr>
        <w:t xml:space="preserve"> -- actually more of a proclivity -- </w:t>
      </w:r>
      <w:r w:rsidRPr="00E81C10">
        <w:rPr>
          <w:u w:val="single"/>
        </w:rPr>
        <w:t xml:space="preserve">to entertain the idea that there is some </w:t>
      </w:r>
      <w:r w:rsidRPr="00347538">
        <w:rPr>
          <w:sz w:val="16"/>
        </w:rPr>
        <w:t xml:space="preserve">sort of broad </w:t>
      </w:r>
      <w:r w:rsidRPr="00E81C10">
        <w:rPr>
          <w:u w:val="single"/>
        </w:rPr>
        <w:t xml:space="preserve">conspiracy </w:t>
      </w:r>
      <w:r w:rsidRPr="00347538">
        <w:rPr>
          <w:sz w:val="16"/>
        </w:rPr>
        <w:t xml:space="preserve">aimed at </w:t>
      </w:r>
      <w:r w:rsidRPr="00E81C10">
        <w:rPr>
          <w:u w:val="single"/>
        </w:rPr>
        <w:t>trying to disenfranchise conservative voters</w:t>
      </w:r>
      <w:r w:rsidRPr="00347538">
        <w:rPr>
          <w:sz w:val="16"/>
        </w:rPr>
        <w:t xml:space="preserve">. Less than a month after his 2016 victory, Trump launched this Twitter tirade: "In addition to winning the Electoral College in a landslide, I won the popular vote if you deduct the millions of people who voted illegally It would have been much easier for me to win the so-called popular vote than the Electoral College in that I would only campaign in 3 or 4 states instead of the 15 states that I visited. I would have won even more easily and convincingly (but smaller states are forgotten)!" Trump didn't then -- and hasn't since -- offered any evidence for that claim. (He lost the popular vote to Hillary Clinton by just under 3 million, the largest popular vote deficit ever for a president who won the Electoral College but lost the popular vote.) He convened a commission to study alleged election fraud -- of which study after study has shown simply doesn't exist in any sort of widespread manner -- but eventually disbanded it. What </w:t>
      </w:r>
      <w:r w:rsidRPr="00B35D4E">
        <w:rPr>
          <w:u w:val="single"/>
        </w:rPr>
        <w:t>Trump hasn't abandoned</w:t>
      </w:r>
      <w:r w:rsidRPr="00347538">
        <w:rPr>
          <w:sz w:val="16"/>
        </w:rPr>
        <w:t xml:space="preserve"> is </w:t>
      </w:r>
      <w:r w:rsidRPr="00B35D4E">
        <w:rPr>
          <w:u w:val="single"/>
        </w:rPr>
        <w:t>his belief</w:t>
      </w:r>
      <w:r w:rsidRPr="00347538">
        <w:rPr>
          <w:sz w:val="16"/>
        </w:rPr>
        <w:t xml:space="preserve"> that -- some how, some way -- Republicans (and him in particular) aren't getting a fair shake in these elections. "In many places the same person in California votes many times," Trump said at the official White House event in West Virginia on tax cuts in April 2018. "They always like to say, 'Oh that's a conspiracy theory.' It's not a conspiracy theory. Millions and millions of people and it's very hard because the state guards their records." (He offered no proof to back up this claim.) Earlier this year, speaking at a fundraiser for the House Republican campaign arm, </w:t>
      </w:r>
      <w:r w:rsidRPr="00DA1310">
        <w:rPr>
          <w:u w:val="single"/>
        </w:rPr>
        <w:t>Trump</w:t>
      </w:r>
      <w:r w:rsidRPr="00347538">
        <w:rPr>
          <w:sz w:val="16"/>
        </w:rPr>
        <w:t xml:space="preserve"> again </w:t>
      </w:r>
      <w:r w:rsidRPr="00DA1310">
        <w:rPr>
          <w:u w:val="single"/>
        </w:rPr>
        <w:t>raised the specter that his side was being cheated</w:t>
      </w:r>
      <w:r w:rsidRPr="00347538">
        <w:rPr>
          <w:sz w:val="16"/>
        </w:rPr>
        <w:t xml:space="preserve">. "We've gotta watch those vote tallies. You know, I keep hearing about the election and the various counting measures that they have." He added that Democrats won all of the close elections in 2018; "There's something going on," he said, telling the assembled lawmakers that they needed to "be a little bit more paranoid than you are, OK?" (He offered no proof to back up this claim.) The point here is that </w:t>
      </w:r>
      <w:r w:rsidRPr="00DA1310">
        <w:rPr>
          <w:u w:val="single"/>
        </w:rPr>
        <w:t>Trump has a long record of making</w:t>
      </w:r>
      <w:r w:rsidRPr="00347538">
        <w:rPr>
          <w:sz w:val="16"/>
        </w:rPr>
        <w:t xml:space="preserve"> wholly </w:t>
      </w:r>
      <w:r w:rsidRPr="00DA1310">
        <w:rPr>
          <w:u w:val="single"/>
        </w:rPr>
        <w:t>unsubstantiated claims about election results</w:t>
      </w:r>
      <w:r w:rsidRPr="00347538">
        <w:rPr>
          <w:sz w:val="16"/>
        </w:rPr>
        <w:t xml:space="preserve">. And that includes doing so in an election -- 2016 -- in which he won! </w:t>
      </w:r>
      <w:r w:rsidRPr="003F5BFC">
        <w:rPr>
          <w:u w:val="single"/>
        </w:rPr>
        <w:t xml:space="preserve">It's not </w:t>
      </w:r>
      <w:r w:rsidRPr="00347538">
        <w:rPr>
          <w:sz w:val="16"/>
        </w:rPr>
        <w:t xml:space="preserve">much of </w:t>
      </w:r>
      <w:r w:rsidRPr="003F5BFC">
        <w:rPr>
          <w:u w:val="single"/>
        </w:rPr>
        <w:t>a stretch</w:t>
      </w:r>
      <w:r w:rsidRPr="00347538">
        <w:rPr>
          <w:sz w:val="16"/>
        </w:rPr>
        <w:t xml:space="preserve"> then </w:t>
      </w:r>
      <w:r w:rsidRPr="003F5BFC">
        <w:rPr>
          <w:u w:val="single"/>
        </w:rPr>
        <w:t>to imagine that Trump</w:t>
      </w:r>
      <w:r w:rsidRPr="00347538">
        <w:rPr>
          <w:sz w:val="16"/>
        </w:rPr>
        <w:t xml:space="preserve">, </w:t>
      </w:r>
      <w:r w:rsidRPr="00DA1310">
        <w:rPr>
          <w:u w:val="single"/>
        </w:rPr>
        <w:t xml:space="preserve">if </w:t>
      </w:r>
      <w:r w:rsidRPr="00347538">
        <w:rPr>
          <w:sz w:val="16"/>
        </w:rPr>
        <w:t xml:space="preserve">he does come up </w:t>
      </w:r>
      <w:r w:rsidRPr="00DA1310">
        <w:rPr>
          <w:u w:val="single"/>
        </w:rPr>
        <w:t xml:space="preserve">short in </w:t>
      </w:r>
      <w:r w:rsidRPr="00347538">
        <w:rPr>
          <w:sz w:val="16"/>
        </w:rPr>
        <w:t>the</w:t>
      </w:r>
      <w:r w:rsidRPr="00DA1310">
        <w:rPr>
          <w:u w:val="single"/>
        </w:rPr>
        <w:t xml:space="preserve"> 2020 </w:t>
      </w:r>
      <w:r w:rsidRPr="00347538">
        <w:rPr>
          <w:sz w:val="16"/>
        </w:rPr>
        <w:t xml:space="preserve">election, </w:t>
      </w:r>
      <w:r w:rsidRPr="003F5BFC">
        <w:rPr>
          <w:u w:val="single"/>
        </w:rPr>
        <w:t>wouldn't be willing to</w:t>
      </w:r>
      <w:r w:rsidRPr="00347538">
        <w:rPr>
          <w:sz w:val="16"/>
        </w:rPr>
        <w:t xml:space="preserve"> simply </w:t>
      </w:r>
      <w:r w:rsidRPr="003F5BFC">
        <w:rPr>
          <w:u w:val="single"/>
        </w:rPr>
        <w:t>go quietly</w:t>
      </w:r>
      <w:r w:rsidRPr="00347538">
        <w:rPr>
          <w:sz w:val="16"/>
        </w:rPr>
        <w:t xml:space="preserve"> into that good night. For Trump, </w:t>
      </w:r>
      <w:r w:rsidRPr="003F5BFC">
        <w:rPr>
          <w:u w:val="single"/>
        </w:rPr>
        <w:t>refusing to admit defeat</w:t>
      </w:r>
      <w:r w:rsidRPr="00347538">
        <w:rPr>
          <w:sz w:val="16"/>
        </w:rPr>
        <w:t xml:space="preserve"> </w:t>
      </w:r>
      <w:r w:rsidRPr="003F5BFC">
        <w:rPr>
          <w:u w:val="single"/>
        </w:rPr>
        <w:t>and hand over power voluntarily would be the final</w:t>
      </w:r>
      <w:r w:rsidRPr="00347538">
        <w:rPr>
          <w:sz w:val="16"/>
        </w:rPr>
        <w:t xml:space="preserve"> sacred </w:t>
      </w:r>
      <w:r w:rsidRPr="003F5BFC">
        <w:rPr>
          <w:u w:val="single"/>
        </w:rPr>
        <w:t>cow he could slaughter</w:t>
      </w:r>
      <w:r w:rsidRPr="00347538">
        <w:rPr>
          <w:sz w:val="16"/>
        </w:rPr>
        <w:t xml:space="preserve">. He's built a political career on a willingness to break with long-held traditions, the venerated elements of our capital "D" democracy that have long distinguished us from the rest of the world. </w:t>
      </w:r>
      <w:r w:rsidRPr="003F5BFC">
        <w:rPr>
          <w:u w:val="single"/>
        </w:rPr>
        <w:t xml:space="preserve">Trump </w:t>
      </w:r>
      <w:r w:rsidRPr="00347538">
        <w:rPr>
          <w:sz w:val="16"/>
        </w:rPr>
        <w:t xml:space="preserve">scoffs at all that sort of stuff, the trappings, he </w:t>
      </w:r>
      <w:r w:rsidRPr="003F5BFC">
        <w:rPr>
          <w:u w:val="single"/>
        </w:rPr>
        <w:t>would argue, of an arcane system put in place by elites who can't channel the will of the people</w:t>
      </w:r>
      <w:r w:rsidRPr="00347538">
        <w:rPr>
          <w:sz w:val="16"/>
        </w:rPr>
        <w:t xml:space="preserve"> like he can. If you think that's overstating things, it's worth noting that </w:t>
      </w:r>
      <w:r w:rsidRPr="004634FF">
        <w:rPr>
          <w:u w:val="single"/>
        </w:rPr>
        <w:t>Trump has</w:t>
      </w:r>
      <w:r w:rsidRPr="00347538">
        <w:rPr>
          <w:sz w:val="16"/>
        </w:rPr>
        <w:t xml:space="preserve"> repeatedly "</w:t>
      </w:r>
      <w:r w:rsidRPr="004634FF">
        <w:rPr>
          <w:u w:val="single"/>
        </w:rPr>
        <w:t xml:space="preserve">joked" about changing the Constitution to </w:t>
      </w:r>
      <w:r w:rsidRPr="00347538">
        <w:rPr>
          <w:sz w:val="16"/>
        </w:rPr>
        <w:t>allow him to</w:t>
      </w:r>
      <w:r w:rsidRPr="004634FF">
        <w:rPr>
          <w:u w:val="single"/>
        </w:rPr>
        <w:t xml:space="preserve"> serve more than two terms </w:t>
      </w:r>
      <w:r w:rsidRPr="00347538">
        <w:rPr>
          <w:sz w:val="16"/>
        </w:rPr>
        <w:t xml:space="preserve">as president. Last month, in accepting a gift from the Wounded Warrior Project, </w:t>
      </w:r>
      <w:r w:rsidRPr="004634FF">
        <w:rPr>
          <w:u w:val="single"/>
        </w:rPr>
        <w:t>Trump "joked</w:t>
      </w:r>
      <w:r w:rsidRPr="00347538">
        <w:rPr>
          <w:sz w:val="16"/>
        </w:rPr>
        <w:t xml:space="preserve">": "Well, this is really beautiful. This will find a permanent place, </w:t>
      </w:r>
      <w:r w:rsidRPr="004634FF">
        <w:rPr>
          <w:u w:val="single"/>
        </w:rPr>
        <w:t>at least for six years</w:t>
      </w:r>
      <w:r w:rsidRPr="00347538">
        <w:rPr>
          <w:sz w:val="16"/>
        </w:rPr>
        <w:t xml:space="preserve">, in the Oval Office. Is that OK? I was going to joke, General, and say at least for 10 or 14 years, but we would cause bedlam if I said that, so we'll say six." In a closed-door speech to Republican donors last year in Florida, </w:t>
      </w:r>
      <w:r w:rsidRPr="004634FF">
        <w:rPr>
          <w:u w:val="single"/>
        </w:rPr>
        <w:t>Trump said</w:t>
      </w:r>
      <w:r w:rsidRPr="00347538">
        <w:rPr>
          <w:sz w:val="16"/>
        </w:rPr>
        <w:t xml:space="preserve"> this of Chinese President Xi Jinping: "</w:t>
      </w:r>
      <w:r w:rsidRPr="004634FF">
        <w:rPr>
          <w:u w:val="single"/>
        </w:rPr>
        <w:t>He's now president for life</w:t>
      </w:r>
      <w:r w:rsidRPr="00347538">
        <w:rPr>
          <w:sz w:val="16"/>
        </w:rPr>
        <w:t xml:space="preserve">. President for life. No, he's great. And look, he was able to do that. I think it's great. Maybe we'll have to give that a shot some day." And then there was this "joke" from Trump in a speech to Members of Congress touting his tax law in 2018: "We're cutting record numbers of regulations — we've cut more regulations in a year and a quarter than any administration whether it's four years, eight years, or in one case 16 years," Trump said. "Should we go back to 16 years? Should we do that? Congressman can we do that?" HA HA HA HA...wait a minute. </w:t>
      </w:r>
    </w:p>
    <w:p w14:paraId="5A44ED30" w14:textId="77777777" w:rsidR="003F7D49" w:rsidRDefault="003F7D49" w:rsidP="003F7D49">
      <w:pPr>
        <w:rPr>
          <w:sz w:val="16"/>
        </w:rPr>
      </w:pPr>
    </w:p>
    <w:p w14:paraId="214C3D28" w14:textId="77777777" w:rsidR="003F7D49" w:rsidRDefault="003F7D49" w:rsidP="003F7D49">
      <w:pPr>
        <w:pStyle w:val="Heading4"/>
      </w:pPr>
      <w:r>
        <w:t xml:space="preserve">Trump’s sole concern for winning 2020 makes the chance of him starting a violent rally high </w:t>
      </w:r>
    </w:p>
    <w:p w14:paraId="04D2DE88" w14:textId="77777777" w:rsidR="003F7D49" w:rsidRPr="005F0CD7" w:rsidRDefault="003F7D49" w:rsidP="003F7D49">
      <w:r>
        <w:rPr>
          <w:rStyle w:val="Style13ptBold"/>
        </w:rPr>
        <w:t xml:space="preserve">Hasan ’19 </w:t>
      </w:r>
      <w:r w:rsidRPr="005F0CD7">
        <w:t xml:space="preserve">(Mehdi, </w:t>
      </w:r>
      <w:r>
        <w:t>Br</w:t>
      </w:r>
      <w:r w:rsidRPr="005F0CD7">
        <w:t>itish political journalist, broadcaster and author</w:t>
      </w:r>
      <w:r>
        <w:t>,</w:t>
      </w:r>
      <w:r w:rsidRPr="005F0CD7">
        <w:t xml:space="preserve"> </w:t>
      </w:r>
      <w:r>
        <w:t>‘</w:t>
      </w:r>
      <w:r w:rsidRPr="005F0CD7">
        <w:t>Yes, Let’s Defeat or Impeach Donald Trump. But What If He Refuses to Leave the White House?” The Intercept, March 6 2019, https://theintercept.com/2019/03/06/donald-trump-impeachment-2020/)/ly</w:t>
      </w:r>
    </w:p>
    <w:p w14:paraId="28AFC752" w14:textId="77777777" w:rsidR="003F7D49" w:rsidRDefault="003F7D49" w:rsidP="003F7D49">
      <w:pPr>
        <w:rPr>
          <w:sz w:val="16"/>
        </w:rPr>
      </w:pPr>
      <w:r w:rsidRPr="003933AA">
        <w:rPr>
          <w:sz w:val="16"/>
        </w:rPr>
        <w:t xml:space="preserve">Enter, however, Donald </w:t>
      </w:r>
      <w:r w:rsidRPr="00415A5F">
        <w:rPr>
          <w:u w:val="single"/>
        </w:rPr>
        <w:t>Trump</w:t>
      </w:r>
      <w:r w:rsidRPr="003933AA">
        <w:rPr>
          <w:sz w:val="16"/>
        </w:rPr>
        <w:t xml:space="preserve">. The 45th president of the United States </w:t>
      </w:r>
      <w:r w:rsidRPr="00415A5F">
        <w:rPr>
          <w:u w:val="single"/>
        </w:rPr>
        <w:t>has made clear that he does not give a damn about political, legal, or constitutional norms</w:t>
      </w:r>
      <w:r w:rsidRPr="003933AA">
        <w:rPr>
          <w:sz w:val="16"/>
        </w:rPr>
        <w:t xml:space="preserve">; </w:t>
      </w:r>
      <w:r w:rsidRPr="00415A5F">
        <w:rPr>
          <w:u w:val="single"/>
        </w:rPr>
        <w:t>his only concern is</w:t>
      </w:r>
      <w:r w:rsidRPr="003933AA">
        <w:rPr>
          <w:sz w:val="16"/>
        </w:rPr>
        <w:t xml:space="preserve"> with </w:t>
      </w:r>
      <w:r w:rsidRPr="00415A5F">
        <w:rPr>
          <w:u w:val="single"/>
        </w:rPr>
        <w:t>winning at all costs</w:t>
      </w:r>
      <w:r w:rsidRPr="003933AA">
        <w:rPr>
          <w:sz w:val="16"/>
        </w:rPr>
        <w:t xml:space="preserve">. When running for office in 2016, he refused to commit to accepting the result of the presidential election. After emerging victorious, he baselessly claimed to have “won the popular vote if you deduct the millions of people who voted illegally.” In the wake of the 2018 midterms, he ridiculously suggested that Republican losses were a result of “potentially illegal votes” involving people changing their clothes to vote multiple times, and falsely accused Democrats of trying to “steal” the Senate and gubernatorial elections in Florida. Trump has been laying the groundwork for 2020. Think about it: </w:t>
      </w:r>
      <w:r w:rsidRPr="006A657C">
        <w:rPr>
          <w:u w:val="single"/>
        </w:rPr>
        <w:t xml:space="preserve">Why would a president who has </w:t>
      </w:r>
      <w:r w:rsidRPr="006A657C">
        <w:rPr>
          <w:rStyle w:val="Emphasis"/>
        </w:rPr>
        <w:t>violated</w:t>
      </w:r>
      <w:r w:rsidRPr="006A657C">
        <w:rPr>
          <w:u w:val="single"/>
        </w:rPr>
        <w:t xml:space="preserve"> a number of U.S. </w:t>
      </w:r>
      <w:r w:rsidRPr="006A657C">
        <w:rPr>
          <w:rStyle w:val="Emphasis"/>
        </w:rPr>
        <w:t>laws,</w:t>
      </w:r>
      <w:r w:rsidRPr="006A657C">
        <w:rPr>
          <w:u w:val="single"/>
        </w:rPr>
        <w:t xml:space="preserve"> traditions, and norms</w:t>
      </w:r>
      <w:r w:rsidRPr="003933AA">
        <w:rPr>
          <w:sz w:val="16"/>
        </w:rPr>
        <w:t xml:space="preserve"> — </w:t>
      </w:r>
      <w:r w:rsidRPr="006A657C">
        <w:rPr>
          <w:u w:val="single"/>
        </w:rPr>
        <w:t xml:space="preserve">from </w:t>
      </w:r>
      <w:r w:rsidRPr="006A657C">
        <w:rPr>
          <w:rStyle w:val="Emphasis"/>
        </w:rPr>
        <w:t>obstructing justice</w:t>
      </w:r>
      <w:r w:rsidRPr="003933AA">
        <w:rPr>
          <w:sz w:val="16"/>
        </w:rPr>
        <w:t xml:space="preserve">, </w:t>
      </w:r>
      <w:r w:rsidRPr="006A657C">
        <w:rPr>
          <w:u w:val="single"/>
        </w:rPr>
        <w:t>to defying the emoluments clause, to threatening the free press, to inciting violence</w:t>
      </w:r>
      <w:r w:rsidRPr="003933AA">
        <w:rPr>
          <w:sz w:val="16"/>
        </w:rPr>
        <w:t xml:space="preserve"> — </w:t>
      </w:r>
      <w:r w:rsidRPr="006A657C">
        <w:rPr>
          <w:u w:val="single"/>
        </w:rPr>
        <w:t>show any deference to Article II, Section 1 of the Constitution</w:t>
      </w:r>
      <w:r w:rsidRPr="003933AA">
        <w:rPr>
          <w:sz w:val="16"/>
        </w:rPr>
        <w:t xml:space="preserve">? </w:t>
      </w:r>
      <w:r w:rsidRPr="006A657C">
        <w:rPr>
          <w:u w:val="single"/>
        </w:rPr>
        <w:t>Consider this</w:t>
      </w:r>
      <w:r w:rsidRPr="003933AA">
        <w:rPr>
          <w:sz w:val="16"/>
        </w:rPr>
        <w:t xml:space="preserve"> scenario: On the morning of November 3, 2020, it becomes clear that </w:t>
      </w:r>
      <w:r w:rsidRPr="006A657C">
        <w:rPr>
          <w:u w:val="single"/>
        </w:rPr>
        <w:t>Trump</w:t>
      </w:r>
      <w:r w:rsidRPr="003933AA">
        <w:rPr>
          <w:sz w:val="16"/>
        </w:rPr>
        <w:t xml:space="preserve"> has lost both the electoral college and the popular vote to the Democratic candidate, whoever they may be. The president, however, </w:t>
      </w:r>
      <w:r w:rsidRPr="006A657C">
        <w:rPr>
          <w:u w:val="single"/>
        </w:rPr>
        <w:t>rather than calling his Democratic opponent to concede</w:t>
      </w:r>
      <w:r w:rsidRPr="003933AA">
        <w:rPr>
          <w:sz w:val="16"/>
        </w:rPr>
        <w:t xml:space="preserve">, </w:t>
      </w:r>
      <w:r w:rsidRPr="006A657C">
        <w:rPr>
          <w:u w:val="single"/>
        </w:rPr>
        <w:t>holds a rally</w:t>
      </w:r>
      <w:r w:rsidRPr="003933AA">
        <w:rPr>
          <w:sz w:val="16"/>
        </w:rPr>
        <w:t xml:space="preserve"> with his supporters </w:t>
      </w:r>
      <w:r w:rsidRPr="004D2780">
        <w:rPr>
          <w:u w:val="single"/>
        </w:rPr>
        <w:t>at which he declares himself the winner</w:t>
      </w:r>
      <w:r w:rsidRPr="003933AA">
        <w:rPr>
          <w:sz w:val="16"/>
        </w:rPr>
        <w:t xml:space="preserve">, tells the crowd “what you’re seeing and what you’re reading is not what’s happening,” </w:t>
      </w:r>
      <w:r w:rsidRPr="004D2780">
        <w:rPr>
          <w:u w:val="single"/>
        </w:rPr>
        <w:t>slams the “fake news</w:t>
      </w:r>
      <w:r w:rsidRPr="003933AA">
        <w:rPr>
          <w:sz w:val="16"/>
        </w:rPr>
        <w:t xml:space="preserve">” media, and claims “millions and millions” of people voted illegally for the Democrats. </w:t>
      </w:r>
      <w:r w:rsidRPr="004D2780">
        <w:rPr>
          <w:u w:val="single"/>
        </w:rPr>
        <w:t>He denounces a “deep state” coup and warns of “violence</w:t>
      </w:r>
      <w:r w:rsidRPr="003933AA">
        <w:rPr>
          <w:sz w:val="16"/>
        </w:rPr>
        <w:t xml:space="preserve">.” Do you really think this isn’t possible? That this potential scenario shouldn’t make us all very afraid? This is a man, after all, who point-blank refused to accept that he lost the popular vote when he won the presidency in 2016 — so why should we assume that he would accept the result of an election that he loses? On Tuesday, Kayleigh McEnany, the national press secretary for Trump’s re-election campaign, even tweeted out a statement that “desperate Democrats know they cannot beat President Trump in 2020… that they have zero chance of winning legitimately.” REMEMBER, </w:t>
      </w:r>
      <w:r w:rsidRPr="004D2780">
        <w:rPr>
          <w:u w:val="single"/>
        </w:rPr>
        <w:t>THERE ARE multiple reasons why Trump might cry foul</w:t>
      </w:r>
      <w:r w:rsidRPr="003933AA">
        <w:rPr>
          <w:sz w:val="16"/>
        </w:rPr>
        <w:t xml:space="preserve"> </w:t>
      </w:r>
      <w:r w:rsidRPr="004D2780">
        <w:rPr>
          <w:u w:val="single"/>
        </w:rPr>
        <w:t>and refuse to concede come 2020,</w:t>
      </w:r>
      <w:r w:rsidRPr="003933AA">
        <w:rPr>
          <w:sz w:val="16"/>
        </w:rPr>
        <w:t xml:space="preserve"> and why he might also believe he could get away with it. </w:t>
      </w:r>
      <w:r w:rsidRPr="004D2780">
        <w:rPr>
          <w:u w:val="single"/>
        </w:rPr>
        <w:t>First,</w:t>
      </w:r>
      <w:r w:rsidRPr="003933AA">
        <w:rPr>
          <w:sz w:val="16"/>
        </w:rPr>
        <w:t xml:space="preserve"> there </w:t>
      </w:r>
      <w:r w:rsidRPr="004D2780">
        <w:rPr>
          <w:u w:val="single"/>
        </w:rPr>
        <w:t>is his personality</w:t>
      </w:r>
      <w:r w:rsidRPr="003933AA">
        <w:rPr>
          <w:sz w:val="16"/>
        </w:rPr>
        <w:t xml:space="preserve">. </w:t>
      </w:r>
      <w:r w:rsidRPr="004D2780">
        <w:rPr>
          <w:u w:val="single"/>
        </w:rPr>
        <w:t>Trump is a malignant narcissist who values himself</w:t>
      </w:r>
      <w:r w:rsidRPr="003933AA">
        <w:rPr>
          <w:sz w:val="16"/>
        </w:rPr>
        <w:t xml:space="preserve"> and his own advancement </w:t>
      </w:r>
      <w:r w:rsidRPr="004D2780">
        <w:rPr>
          <w:u w:val="single"/>
        </w:rPr>
        <w:t xml:space="preserve">over </w:t>
      </w:r>
      <w:r w:rsidRPr="003933AA">
        <w:rPr>
          <w:sz w:val="16"/>
        </w:rPr>
        <w:t xml:space="preserve">everyone and </w:t>
      </w:r>
      <w:r w:rsidRPr="004D2780">
        <w:rPr>
          <w:u w:val="single"/>
        </w:rPr>
        <w:t>everything else</w:t>
      </w:r>
      <w:r w:rsidRPr="003933AA">
        <w:rPr>
          <w:sz w:val="16"/>
        </w:rPr>
        <w:t xml:space="preserve">. Using and </w:t>
      </w:r>
      <w:r w:rsidRPr="004D2780">
        <w:rPr>
          <w:u w:val="single"/>
        </w:rPr>
        <w:t>abusing his presidential powers to protect his prestige</w:t>
      </w:r>
      <w:r w:rsidRPr="003933AA">
        <w:rPr>
          <w:sz w:val="16"/>
        </w:rPr>
        <w:t xml:space="preserve"> and position </w:t>
      </w:r>
      <w:r w:rsidRPr="004D2780">
        <w:rPr>
          <w:u w:val="single"/>
        </w:rPr>
        <w:t>would be “very tempting</w:t>
      </w:r>
      <w:r w:rsidRPr="003933AA">
        <w:rPr>
          <w:sz w:val="16"/>
        </w:rPr>
        <w:t xml:space="preserve">” for him, to quote professor Bandy Lee, a forensic psychiatrist at the Yale School of Medicine and editor of the 2017 book “The Dangerous Case of Donald Trump: 27 Psychiatrists and Mental Health Experts Assess a President.” “When you have extreme narcissism,” Lee told me on my podcast, “Deconstructed,” last month, “the danger of it is that one can quickly go to resorting to violence and resorting to extreme measures to move away from the possibility of humiliation and to project force.” </w:t>
      </w:r>
      <w:r w:rsidRPr="009E45AA">
        <w:rPr>
          <w:u w:val="single"/>
        </w:rPr>
        <w:t>Second, there’s the possibility of prison</w:t>
      </w:r>
      <w:r w:rsidRPr="003933AA">
        <w:rPr>
          <w:sz w:val="16"/>
        </w:rPr>
        <w:t xml:space="preserve">. Right now, </w:t>
      </w:r>
      <w:r w:rsidRPr="009E45AA">
        <w:rPr>
          <w:u w:val="single"/>
        </w:rPr>
        <w:t>Trump is protected by Justice Department</w:t>
      </w:r>
      <w:r w:rsidRPr="003933AA">
        <w:rPr>
          <w:sz w:val="16"/>
        </w:rPr>
        <w:t xml:space="preserve"> guidelines that say a sitting president cannot be indicted or prosecuted. Got that? A sitting president. Not a former president. As Trump supporter Chris Christie told CNN last week, </w:t>
      </w:r>
      <w:r w:rsidRPr="009E45AA">
        <w:rPr>
          <w:u w:val="single"/>
        </w:rPr>
        <w:t xml:space="preserve">prosecutors </w:t>
      </w:r>
      <w:r w:rsidRPr="003933AA">
        <w:rPr>
          <w:sz w:val="16"/>
        </w:rPr>
        <w:t xml:space="preserve">from the Southern District of New York </w:t>
      </w:r>
      <w:r w:rsidRPr="009E45AA">
        <w:rPr>
          <w:u w:val="single"/>
        </w:rPr>
        <w:t>are trying to build a case “against the president for when he leaves office</w:t>
      </w:r>
      <w:r w:rsidRPr="003933AA">
        <w:rPr>
          <w:sz w:val="16"/>
        </w:rPr>
        <w:t xml:space="preserve">.” So why agree to leave office? Third, </w:t>
      </w:r>
      <w:r w:rsidRPr="009E45AA">
        <w:rPr>
          <w:u w:val="single"/>
        </w:rPr>
        <w:t>there are the president’s friends and allies</w:t>
      </w:r>
      <w:r w:rsidRPr="003933AA">
        <w:rPr>
          <w:sz w:val="16"/>
        </w:rPr>
        <w:t xml:space="preserve">, </w:t>
      </w:r>
      <w:r w:rsidRPr="009E45AA">
        <w:rPr>
          <w:u w:val="single"/>
        </w:rPr>
        <w:t>who will be</w:t>
      </w:r>
      <w:r w:rsidRPr="003933AA">
        <w:rPr>
          <w:sz w:val="16"/>
        </w:rPr>
        <w:t xml:space="preserve"> loudly </w:t>
      </w:r>
      <w:r w:rsidRPr="009E45AA">
        <w:rPr>
          <w:u w:val="single"/>
        </w:rPr>
        <w:t>urging him to stay on and fight</w:t>
      </w:r>
      <w:r w:rsidRPr="003933AA">
        <w:rPr>
          <w:sz w:val="16"/>
        </w:rPr>
        <w:t xml:space="preserve"> while whipping up grassroots fervor on his behalf. Asked about the prospect of impeachment, in September 2017, for example, Trump confidant Roger Stone responded, “You will have a spasm of violence in this country, an insurrection like you’ve never seen.” In December 2017, Stone and fellow far-right conspiracy theorist Alex Jones — who Trump has praised as “amazing” — filmed themselves at a shooting range and posted the video to Jones’s YouTube channel with the title “Roger Stone Prepares For Civil War After Trump Is Removed From Office: LIVE AUTO GUNFIRE.” </w:t>
      </w:r>
    </w:p>
    <w:p w14:paraId="7A7E6C4D" w14:textId="77777777" w:rsidR="003F7D49" w:rsidRDefault="003F7D49" w:rsidP="003F7D49">
      <w:pPr>
        <w:pStyle w:val="Heading4"/>
      </w:pPr>
      <w:r>
        <w:t>Trump fights 2020 loss – causes civil war.</w:t>
      </w:r>
    </w:p>
    <w:p w14:paraId="5F0DCC2B" w14:textId="77777777" w:rsidR="003F7D49" w:rsidRPr="00F0330C" w:rsidRDefault="003F7D49" w:rsidP="003F7D49">
      <w:r>
        <w:rPr>
          <w:rStyle w:val="Style13ptBold"/>
        </w:rPr>
        <w:t xml:space="preserve">Reich 3/3 </w:t>
      </w:r>
      <w:r w:rsidRPr="00F0330C">
        <w:t>Robert Reich</w:t>
      </w:r>
      <w:r>
        <w:t xml:space="preserve"> [</w:t>
      </w:r>
      <w:r w:rsidRPr="00F0330C">
        <w:t>Robert Reich, a former US secretary of labor, is professor of public policy at the University of California at Berkeley and the author of Saving Capitalism: For the Many, Not the Few and The Common Good</w:t>
      </w:r>
      <w:r>
        <w:t>]</w:t>
      </w:r>
      <w:r w:rsidRPr="00F0330C">
        <w:t xml:space="preserve">, 3-3-2019, "If Trump loses, we know what to expect: anger, fear and disruption," Guardian, </w:t>
      </w:r>
      <w:hyperlink r:id="rId78" w:history="1">
        <w:r w:rsidRPr="00BB4BEF">
          <w:rPr>
            <w:rStyle w:val="Hyperlink"/>
          </w:rPr>
          <w:t>https://www.theguardian.com/commentisfree/2019/mar/03/donald-trump-2020-defeat-michael-cohen</w:t>
        </w:r>
      </w:hyperlink>
      <w:r>
        <w:rPr>
          <w:rStyle w:val="Hyperlink"/>
        </w:rPr>
        <w:t>]</w:t>
      </w:r>
      <w:r>
        <w:t xml:space="preserve"> SM</w:t>
      </w:r>
    </w:p>
    <w:p w14:paraId="2F5E73C0" w14:textId="77777777" w:rsidR="003F7D49" w:rsidRPr="00F0330C" w:rsidRDefault="003F7D49" w:rsidP="003F7D49">
      <w:pPr>
        <w:rPr>
          <w:sz w:val="16"/>
        </w:rPr>
      </w:pPr>
      <w:r w:rsidRPr="00F0330C">
        <w:rPr>
          <w:sz w:val="16"/>
        </w:rPr>
        <w:t xml:space="preserve">Opinion Donald Trump </w:t>
      </w:r>
      <w:r w:rsidRPr="00643264">
        <w:rPr>
          <w:rStyle w:val="StyleUnderline"/>
        </w:rPr>
        <w:t>If Trump loses, we know what to expect: anger, fear and disruption</w:t>
      </w:r>
      <w:r>
        <w:rPr>
          <w:rStyle w:val="StyleUnderline"/>
        </w:rPr>
        <w:t xml:space="preserve"> </w:t>
      </w:r>
      <w:r w:rsidRPr="00F0330C">
        <w:rPr>
          <w:sz w:val="16"/>
        </w:rPr>
        <w:t xml:space="preserve">Robert Reich </w:t>
      </w:r>
      <w:r w:rsidRPr="00643264">
        <w:rPr>
          <w:rStyle w:val="StyleUnderline"/>
        </w:rPr>
        <w:t>Michael Cohen says the president will not go quietly if he is beaten in 2020. We should believe him</w:t>
      </w:r>
      <w:r>
        <w:rPr>
          <w:rStyle w:val="StyleUnderline"/>
        </w:rPr>
        <w:t xml:space="preserve"> </w:t>
      </w:r>
      <w:r w:rsidRPr="00F0330C">
        <w:rPr>
          <w:sz w:val="16"/>
        </w:rPr>
        <w:t>Democratic oversight is ‘bullshit’: Trump’s CPAC rant Sun 3 Mar 2019 01.00 EST Last modified on Mon 4 Mar 2019 10.33 EST Donald Trump at CPAC. Donald Trump at CPAC. Photograph: Yuri Gripas/Reuters The United States is now headed by someone pathologically incapable of admitting defeat. This doesn’t bode well for the 2020 presidential election.</w:t>
      </w:r>
      <w:r>
        <w:rPr>
          <w:rStyle w:val="StyleUnderline"/>
        </w:rPr>
        <w:t xml:space="preserve"> </w:t>
      </w:r>
      <w:r w:rsidRPr="00F0330C">
        <w:rPr>
          <w:sz w:val="16"/>
        </w:rPr>
        <w:t xml:space="preserve">Why Donald Trump could win again, by Dave Eggers Read more </w:t>
      </w:r>
      <w:r w:rsidRPr="00F0330C">
        <w:rPr>
          <w:rStyle w:val="StyleUnderline"/>
        </w:rPr>
        <w:t xml:space="preserve">Among the most chilling words uttered this week by Michael Cohen, Donald Trump’s former personal lawyer and fixer, were “given my experience working for Mr Trump I fear that if he loses the election in 2020 that there will never be a peaceful transition of power, </w:t>
      </w:r>
      <w:r w:rsidRPr="00F0330C">
        <w:rPr>
          <w:sz w:val="16"/>
        </w:rPr>
        <w:t>and this is why I agreed to appear before you today”. Cohen should know better than anyone, but we already had reason to worry. In 2016, when polls showed Hillary Clinton with a wide lead, Trump claimed the election was rigged against him</w:t>
      </w:r>
      <w:r w:rsidRPr="00F0330C">
        <w:rPr>
          <w:rStyle w:val="StyleUnderline"/>
        </w:rPr>
        <w:t>.</w:t>
      </w:r>
      <w:r>
        <w:rPr>
          <w:rStyle w:val="StyleUnderline"/>
        </w:rPr>
        <w:t xml:space="preserve"> </w:t>
      </w:r>
      <w:r w:rsidRPr="00F0330C">
        <w:rPr>
          <w:rStyle w:val="StyleUnderline"/>
        </w:rPr>
        <w:t>He refused to commit to honoring the election results if he lost</w:t>
      </w:r>
      <w:r w:rsidRPr="00F0330C">
        <w:rPr>
          <w:sz w:val="16"/>
        </w:rPr>
        <w:t xml:space="preserve">, warning that he’d “reserve my right to contest or file a legal challenge in the case of a questionable result”. He added that he would accept the results of the election “if I win”. </w:t>
      </w:r>
      <w:r w:rsidRPr="00F0330C">
        <w:rPr>
          <w:rStyle w:val="StyleUnderline"/>
        </w:rPr>
        <w:t>For Trump, losing is the deepest form of humiliation, and humiliation is intolerable</w:t>
      </w:r>
      <w:r>
        <w:rPr>
          <w:rStyle w:val="StyleUnderline"/>
        </w:rPr>
        <w:t xml:space="preserve"> </w:t>
      </w:r>
      <w:r w:rsidRPr="00F0330C">
        <w:rPr>
          <w:rStyle w:val="StyleUnderline"/>
        </w:rPr>
        <w:t>Throughout the summer of 2016, Trump’s claim of election rigging was echoed on Fox News.</w:t>
      </w:r>
      <w:r w:rsidRPr="00F0330C">
        <w:rPr>
          <w:sz w:val="16"/>
        </w:rPr>
        <w:t xml:space="preserve"> Newt Gingrich spoke of “a long tradition on the part of Democratic machines of trying to steal elections”. Rudolph Giuliani declared “Hillary and [Tim] Kaine are right in the middle of the Washington insider rigged system”. Trump’s campaign manager at the time, Paul Manafort, said federal officials couldn’t be trusted to prevent voter fraud, warning that “if you’re relying on the justice department to ensure the security of the elections, we have to be worried”. By early August 2016, according to a Bloomberg poll, 56% of Trump supporters believed the election would be rigged. (Among all voters, only 34% predicted a rigged election; 60% rejected the idea.) 1:28 Trump loyalists will 'suffer same consequences I’m suffering', says Cohen – video </w:t>
      </w:r>
      <w:r w:rsidRPr="00F0330C">
        <w:rPr>
          <w:rStyle w:val="StyleUnderline"/>
        </w:rPr>
        <w:t>Even after the election, Trump refused to accept that he had lost the popular vote.</w:t>
      </w:r>
      <w:r w:rsidRPr="00F0330C">
        <w:rPr>
          <w:sz w:val="16"/>
        </w:rPr>
        <w:t xml:space="preserve"> Still claiming election fraud, he established a presidential commission to find it. When the commission came back empty-handed, he abruptly dissolved it, saying – wrongly – that it had uncovered “substantial evidence of voter fraud”. No such evidence emerged. The latest major Trump resignations and firings Read more For Trump, losing is the deepest form of humiliation, and humiliation is intolerable. </w:t>
      </w:r>
      <w:r w:rsidRPr="00F0330C">
        <w:rPr>
          <w:rStyle w:val="StyleUnderline"/>
        </w:rPr>
        <w:t>Every time he has lost a legislative or legal battle during his presidency he has blamed the other side, and has lashed back: shuttering the government, declaring a national emergency, whipping up his followers against recalcitrant judges, Democrats, the media or whomever he holds responsible.</w:t>
      </w:r>
      <w:r>
        <w:rPr>
          <w:rStyle w:val="StyleUnderline"/>
        </w:rPr>
        <w:t xml:space="preserve"> </w:t>
      </w:r>
      <w:r w:rsidRPr="00F0330C">
        <w:rPr>
          <w:rStyle w:val="StyleUnderline"/>
        </w:rPr>
        <w:t>Imagine it’s November 2020 and Trump has lost the election. He charges voter fraud, claiming that the “deep state” organized tens of millions of illegal immigrants to vote against him, and says he has an obligation not to step down.</w:t>
      </w:r>
      <w:r>
        <w:rPr>
          <w:rStyle w:val="StyleUnderline"/>
        </w:rPr>
        <w:t xml:space="preserve"> </w:t>
      </w:r>
      <w:r w:rsidRPr="00F0330C">
        <w:rPr>
          <w:rStyle w:val="StyleUnderline"/>
        </w:rPr>
        <w:t>Only this time he’s already president, with all the powers a president commands.</w:t>
      </w:r>
      <w:r>
        <w:rPr>
          <w:rStyle w:val="StyleUnderline"/>
        </w:rPr>
        <w:t xml:space="preserve"> </w:t>
      </w:r>
      <w:r w:rsidRPr="00F0330C">
        <w:rPr>
          <w:sz w:val="16"/>
        </w:rPr>
        <w:t>In years past, Americans have trusted our system of government enough that we abide by its outcomes even though we may disagree with them.</w:t>
      </w:r>
      <w:r w:rsidRPr="00F0330C">
        <w:rPr>
          <w:rStyle w:val="StyleUnderline"/>
        </w:rPr>
        <w:t xml:space="preserve"> Only once in our history – in 1861 – did enough of us distrust the system so much we succumbed to civil war.</w:t>
      </w:r>
      <w:r>
        <w:rPr>
          <w:rStyle w:val="StyleUnderline"/>
        </w:rPr>
        <w:t xml:space="preserve"> </w:t>
      </w:r>
      <w:r w:rsidRPr="00F0330C">
        <w:rPr>
          <w:sz w:val="16"/>
        </w:rPr>
        <w:t xml:space="preserve">Typically, when an election is over, the peaceful transition of power reminds the public that our allegiance is not toward a particular person but to our system of government. Five weeks after the bitterly contested election of 2000, and just one day after the supreme court ruled 5-4 in favor of George W Bush, Al Gore graciously declared: “I say to president-elect Bush that what remains of partisan rancor must now be put aside, and may God bless his stewardship of this country.” </w:t>
      </w:r>
      <w:r w:rsidRPr="00F0330C">
        <w:rPr>
          <w:rStyle w:val="StyleUnderline"/>
        </w:rPr>
        <w:t>But what happens if an incumbent president claims our system is no longer trustworthy?</w:t>
      </w:r>
      <w:r>
        <w:rPr>
          <w:rStyle w:val="StyleUnderline"/>
        </w:rPr>
        <w:t xml:space="preserve"> </w:t>
      </w:r>
      <w:r w:rsidRPr="00F0330C">
        <w:rPr>
          <w:rStyle w:val="StyleUnderline"/>
        </w:rPr>
        <w:t xml:space="preserve">Trump’s emissaries have already seeded the battlefield. </w:t>
      </w:r>
      <w:r w:rsidRPr="00F0330C">
        <w:rPr>
          <w:sz w:val="16"/>
        </w:rPr>
        <w:t xml:space="preserve">Last April, Sean Hannity of Fox News predicted that </w:t>
      </w:r>
      <w:r w:rsidRPr="00F0330C">
        <w:rPr>
          <w:rStyle w:val="StyleUnderline"/>
        </w:rPr>
        <w:t>an attempt to</w:t>
      </w:r>
      <w:r w:rsidRPr="00F0330C">
        <w:rPr>
          <w:sz w:val="16"/>
        </w:rPr>
        <w:t xml:space="preserve"> impeach Trump (or presumably </w:t>
      </w:r>
      <w:r w:rsidRPr="00F0330C">
        <w:rPr>
          <w:rStyle w:val="StyleUnderline"/>
        </w:rPr>
        <w:t xml:space="preserve">remove him from office </w:t>
      </w:r>
      <w:r w:rsidRPr="00F0330C">
        <w:rPr>
          <w:sz w:val="16"/>
        </w:rPr>
        <w:t>any other way)</w:t>
      </w:r>
      <w:r w:rsidRPr="00F0330C">
        <w:rPr>
          <w:rStyle w:val="StyleUnderline"/>
        </w:rPr>
        <w:t xml:space="preserve"> would cause “fighting and dividing this country at a level we’ve never seen … those that stand for truth and those that literally buy into the corrupt deep state attacks against a duly elected president”.</w:t>
      </w:r>
      <w:r>
        <w:rPr>
          <w:rStyle w:val="StyleUnderline"/>
        </w:rPr>
        <w:t xml:space="preserve"> </w:t>
      </w:r>
      <w:r w:rsidRPr="00F0330C">
        <w:rPr>
          <w:sz w:val="16"/>
        </w:rPr>
        <w:t>Trump is a national security risk – and still Republicans back him Walter Shapiro Read more Trump’s former consiglieri</w:t>
      </w:r>
      <w:r w:rsidRPr="00F0330C">
        <w:rPr>
          <w:rStyle w:val="StyleUnderline"/>
        </w:rPr>
        <w:t xml:space="preserve"> Roger Stone has warned of “an insurrection like you’ve never seen” and claimed that any politician who voted to oust Trump “would be endangering their own life”.</w:t>
      </w:r>
      <w:r>
        <w:rPr>
          <w:rStyle w:val="StyleUnderline"/>
        </w:rPr>
        <w:t xml:space="preserve"> </w:t>
      </w:r>
      <w:r w:rsidRPr="00F0330C">
        <w:rPr>
          <w:rStyle w:val="StyleUnderline"/>
        </w:rPr>
        <w:t xml:space="preserve">Just last week, Steve Bannon, </w:t>
      </w:r>
      <w:r w:rsidRPr="00F0330C">
        <w:rPr>
          <w:sz w:val="16"/>
        </w:rPr>
        <w:t>another of Trump’s bottom-feeders</w:t>
      </w:r>
      <w:r w:rsidRPr="00F0330C">
        <w:rPr>
          <w:rStyle w:val="StyleUnderline"/>
        </w:rPr>
        <w:t>, predicted that “2019 is going to be the most vitriolic year in American politics since the civil war, and I include Vietnam in that”. He didn’t make a prediction about 2020, but we can guess.</w:t>
      </w:r>
      <w:r>
        <w:rPr>
          <w:rStyle w:val="StyleUnderline"/>
        </w:rPr>
        <w:t xml:space="preserve"> </w:t>
      </w:r>
      <w:r w:rsidRPr="00F0330C">
        <w:rPr>
          <w:sz w:val="16"/>
        </w:rPr>
        <w:t>We should take seriously Michael Cohen’s admonition that</w:t>
      </w:r>
      <w:r w:rsidRPr="00F0330C">
        <w:rPr>
          <w:rStyle w:val="StyleUnderline"/>
        </w:rPr>
        <w:t xml:space="preserve"> if Trump is defeated in 2020, he will not leave office peacefully.</w:t>
      </w:r>
      <w:r>
        <w:rPr>
          <w:rStyle w:val="StyleUnderline"/>
        </w:rPr>
        <w:t xml:space="preserve"> </w:t>
      </w:r>
      <w:r w:rsidRPr="00F0330C">
        <w:rPr>
          <w:sz w:val="16"/>
        </w:rPr>
        <w:t>Republican leaders as well as supreme court justices and civic and religious leaders across the land must be prepared to assert the primacy of our system of government over the will of the man who refuses to lose.</w:t>
      </w:r>
    </w:p>
    <w:p w14:paraId="558B5654" w14:textId="77777777" w:rsidR="003F7D49" w:rsidRDefault="003F7D49" w:rsidP="003F7D49">
      <w:pPr>
        <w:rPr>
          <w:sz w:val="12"/>
        </w:rPr>
      </w:pPr>
    </w:p>
    <w:p w14:paraId="5D7BBC97" w14:textId="77777777" w:rsidR="003F7D49" w:rsidRDefault="003F7D49" w:rsidP="003F7D49"/>
    <w:p w14:paraId="6EFED228" w14:textId="77777777" w:rsidR="003F7D49" w:rsidRDefault="003F7D49" w:rsidP="003F7D49">
      <w:pPr>
        <w:pStyle w:val="Heading4"/>
      </w:pPr>
      <w:r>
        <w:t>Trump fighting 2020 loss causes a massive governmental legitimacy crisis, autocracy, and civil war.</w:t>
      </w:r>
    </w:p>
    <w:p w14:paraId="40D1388D" w14:textId="77777777" w:rsidR="003F7D49" w:rsidRPr="00784A19" w:rsidRDefault="003F7D49" w:rsidP="003F7D49">
      <w:r>
        <w:rPr>
          <w:rStyle w:val="Style13ptBold"/>
        </w:rPr>
        <w:t xml:space="preserve">Hasan 1/16 </w:t>
      </w:r>
      <w:r w:rsidRPr="00784A19">
        <w:t>Mehdi Hasan</w:t>
      </w:r>
      <w:r>
        <w:t xml:space="preserve"> [</w:t>
      </w:r>
      <w:r w:rsidRPr="00784A19">
        <w:t>Mehdi Hasan is a columnist and senior contributor at The Intercept. He is the host of The Intercept podcast “Deconstructed.” Hasan is also the host of Al Jazeera English’s “UpFront.” He has interviewed, among others, Edward Snowden, Hamid Karzai, Ehud Olmert, and Gen. Michael Flynn. He is also the author of two books — a biography of former U.K. Labor Party leader Ed Miliband and an e-book on the financial crisis and austerity economics. He is based in Washington, D.C.</w:t>
      </w:r>
      <w:r>
        <w:t>]</w:t>
      </w:r>
      <w:r w:rsidRPr="00784A19">
        <w:t xml:space="preserve">, 1-16-2017, "Yes, Let’s Defeat or Impeach Donald Trump. But What If He Refuses to Leave the White House?," Intercept, </w:t>
      </w:r>
      <w:hyperlink r:id="rId79" w:history="1">
        <w:r w:rsidRPr="00BB4BEF">
          <w:rPr>
            <w:rStyle w:val="Hyperlink"/>
          </w:rPr>
          <w:t>https://theintercept.com/2019/03/06/donald-trump-impeachment-2020/</w:t>
        </w:r>
      </w:hyperlink>
      <w:r>
        <w:t xml:space="preserve"> SM</w:t>
      </w:r>
    </w:p>
    <w:p w14:paraId="357341FB" w14:textId="77777777" w:rsidR="003F7D49" w:rsidRPr="00784A19" w:rsidRDefault="003F7D49" w:rsidP="003F7D49">
      <w:pPr>
        <w:rPr>
          <w:sz w:val="16"/>
        </w:rPr>
      </w:pPr>
      <w:r w:rsidRPr="00784A19">
        <w:rPr>
          <w:sz w:val="16"/>
        </w:rPr>
        <w:t xml:space="preserve">IT IS A question that has been bothering me for many months now: </w:t>
      </w:r>
      <w:r w:rsidRPr="00F0330C">
        <w:rPr>
          <w:rStyle w:val="StyleUnderline"/>
        </w:rPr>
        <w:t>What if Donald Trump is defeated in November 2020</w:t>
      </w:r>
      <w:r w:rsidRPr="00784A19">
        <w:rPr>
          <w:sz w:val="16"/>
        </w:rPr>
        <w:t xml:space="preserve">, or impeached before then, </w:t>
      </w:r>
      <w:r w:rsidRPr="00F0330C">
        <w:rPr>
          <w:rStyle w:val="StyleUnderline"/>
        </w:rPr>
        <w:t>but refuses to leave office?</w:t>
      </w:r>
      <w:r w:rsidRPr="00784A19">
        <w:rPr>
          <w:sz w:val="16"/>
        </w:rPr>
        <w:t xml:space="preserve"> Last week we discovered it’s a question that also bothers Trump’s former personal lawyer. In his concluding statement before the House Oversight Committee, </w:t>
      </w:r>
      <w:r w:rsidRPr="00F0330C">
        <w:rPr>
          <w:rStyle w:val="StyleUnderline"/>
        </w:rPr>
        <w:t>Michael Cohen issued this ominous warning: “I fear that if he loses the election in 2020, that there will never be a peaceful transition of power.</w:t>
      </w:r>
      <w:r w:rsidRPr="00784A19">
        <w:rPr>
          <w:sz w:val="16"/>
        </w:rPr>
        <w:t xml:space="preserve"> And this is why I agreed to appear before you today.” To be clear: Since the first handover of the White House from one party to another, back in 1801, there has never not been a peaceful transition of power in the United States. There have been close calls — including the Compromise of 1877 and, of course, George W. Bush vs. Al Gore in 2000 — but the system has always worked. Even Richard Nixon, to whom Trump is oft-compared, conceded to John F. Kennedy in 1960, despite numerous accusations of vote-rigging by the Democrats. “In our campaigns,” the then-sitting vice president told Congress, “no matter how hard they may be, no matter how close the election may turn out to be, those who lose accept the verdict and support those who win.” In 1981, Ronald Reagan referred to the “orderly transfer of authority” in the U.S. as “nothing less than a miracle.” Mehdi Hasan unpacks the most consequential news of the week. Listen and subscribe. Deconstructed Podcast Mehdi Hasan unpacks the most consequential news of the week. Listen and subscribe. Enter, however, Donald Trump. </w:t>
      </w:r>
      <w:r w:rsidRPr="00F0330C">
        <w:rPr>
          <w:rStyle w:val="StyleUnderline"/>
        </w:rPr>
        <w:t>The 45th president of the United States has made clear that he does not give a damn about political, legal, or constitutional norms; his only concern is with winning at all costs. When running for office in 2016, he refused to commit to accepting the result of the presidential election.</w:t>
      </w:r>
      <w:r w:rsidRPr="00784A19">
        <w:rPr>
          <w:sz w:val="16"/>
        </w:rPr>
        <w:t xml:space="preserve"> After emerging victorious, he baselessly claimed to have “won the popular vote if you deduct the millions of people who voted illegally.” </w:t>
      </w:r>
      <w:r w:rsidRPr="00F0330C">
        <w:rPr>
          <w:rStyle w:val="StyleUnderline"/>
        </w:rPr>
        <w:t>In the wake of the 2018 midterms, he ridiculously suggested that Republican losses were a result of “potentially illegal votes</w:t>
      </w:r>
      <w:r w:rsidRPr="00784A19">
        <w:rPr>
          <w:sz w:val="16"/>
        </w:rPr>
        <w:t xml:space="preserve">” involving people changing their clothes to vote multiple times, and falsely accused Democrats of trying to “steal” the Senate and gubernatorial elections in Florida. Donald J. Trump </w:t>
      </w:r>
      <w:r w:rsidRPr="00784A19">
        <w:rPr>
          <w:rFonts w:ascii="Apple Color Emoji" w:hAnsi="Apple Color Emoji" w:cs="Apple Color Emoji"/>
          <w:sz w:val="16"/>
        </w:rPr>
        <w:t>✔</w:t>
      </w:r>
      <w:r w:rsidRPr="00784A19">
        <w:rPr>
          <w:sz w:val="16"/>
        </w:rPr>
        <w:t xml:space="preserve"> @realDonaldTrump Trying to STEAL two big elections in Florida! We are watching closely! 115K 12:09 PM - Nov 10, 2018 Twitter Ads info and privacy 68.6K people are talking about this </w:t>
      </w:r>
      <w:r w:rsidRPr="00F0330C">
        <w:rPr>
          <w:rStyle w:val="StyleUnderline"/>
        </w:rPr>
        <w:t>Trump has been laying the groundwork for 2020. Think about it: Why would a president who has violated a number of U.S. laws, traditions, and norms — from obstructing justice, to defying the emoluments clause, to threatening the free press, to inciting violence — show any deference to Article II, Section 1 of the Constitution?</w:t>
      </w:r>
      <w:r>
        <w:rPr>
          <w:rStyle w:val="StyleUnderline"/>
        </w:rPr>
        <w:t xml:space="preserve"> </w:t>
      </w:r>
      <w:r w:rsidRPr="00F0330C">
        <w:rPr>
          <w:rStyle w:val="StyleUnderline"/>
        </w:rPr>
        <w:t>Consider this scenario: On the morning of November 3, 2020, it becomes clear that Trump has lost</w:t>
      </w:r>
      <w:r w:rsidRPr="00784A19">
        <w:rPr>
          <w:sz w:val="16"/>
        </w:rPr>
        <w:t xml:space="preserve"> both the electoral college and the popular vote to the Democratic candidate, whoever they may be. </w:t>
      </w:r>
      <w:r w:rsidRPr="00F0330C">
        <w:rPr>
          <w:rStyle w:val="StyleUnderline"/>
        </w:rPr>
        <w:t>The president, however, rather than calling his Democratic opponent to concede, holds a rally with his supporters at which he declares himself the winner, tells the crowd “what you’re seeing and what you’re reading is not what’s happening,” slams the “fake news” media</w:t>
      </w:r>
      <w:r w:rsidRPr="00784A19">
        <w:rPr>
          <w:sz w:val="16"/>
        </w:rPr>
        <w:t xml:space="preserve">, and claims “millions and millions” of people voted illegally for the Democrats. He denounces a “deep state” coup and warns of “violence.” Do you really think this isn’t possible? That this potential scenario shouldn’t make us all very afraid? </w:t>
      </w:r>
      <w:r w:rsidRPr="00F0330C">
        <w:rPr>
          <w:rStyle w:val="StyleUnderline"/>
        </w:rPr>
        <w:t>This is a man, after all, who point-blank refused to accept that he lost the popular vote when he won the presidency in 2016</w:t>
      </w:r>
      <w:r w:rsidRPr="00784A19">
        <w:rPr>
          <w:sz w:val="16"/>
        </w:rPr>
        <w:t xml:space="preserve"> — so why should we assume that he would accept the result of an election that he loses? On Tuesday, Kayleigh McEnany, </w:t>
      </w:r>
      <w:r w:rsidRPr="00F0330C">
        <w:rPr>
          <w:rStyle w:val="StyleUnderline"/>
        </w:rPr>
        <w:t>the national press secretary</w:t>
      </w:r>
      <w:r w:rsidRPr="00784A19">
        <w:rPr>
          <w:sz w:val="16"/>
        </w:rPr>
        <w:t xml:space="preserve"> for Trump’s re-election campaign, </w:t>
      </w:r>
      <w:r w:rsidRPr="00F0330C">
        <w:rPr>
          <w:rStyle w:val="StyleUnderline"/>
        </w:rPr>
        <w:t>even tweeted out a statement that “desperate Democrats know they cannot beat President Trump in 2020… that they have zero chance of winning legitimately.”</w:t>
      </w:r>
      <w:r>
        <w:rPr>
          <w:rStyle w:val="StyleUnderline"/>
        </w:rPr>
        <w:t xml:space="preserve"> </w:t>
      </w:r>
      <w:r w:rsidRPr="00784A19">
        <w:rPr>
          <w:sz w:val="16"/>
        </w:rPr>
        <w:t xml:space="preserve">REMEMBER, THERE ARE multiple reasons why Trump might cry foul and refuse to concede come 2020, and why he might also believe he could get away with it. First, there is his personality. </w:t>
      </w:r>
      <w:r w:rsidRPr="00F0330C">
        <w:rPr>
          <w:rStyle w:val="StyleUnderline"/>
        </w:rPr>
        <w:t xml:space="preserve">Trump is a malignant narcissist who values himself and his own advancement over everyone and everything else. Using and abusing his presidential powers to protect his prestige and position would be “very tempting” for him, to quote professor Bandy Lee, a forensic psychiatrist </w:t>
      </w:r>
      <w:r w:rsidRPr="00784A19">
        <w:rPr>
          <w:sz w:val="16"/>
        </w:rPr>
        <w:t xml:space="preserve">at the Yale School of Medicine and editor of the 2017 book “The Dangerous Case of Donald Trump: 27 Psychiatrists and Mental Health Experts Assess a President.” “When you have extreme narcissism,” Lee told me on my podcast, “Deconstructed,” last month, “the danger of it is that one can quickly go to resorting to violence and resorting to extreme measures to move away from the possibility of humiliation and to project force.” </w:t>
      </w:r>
      <w:r w:rsidRPr="00F0330C">
        <w:rPr>
          <w:rStyle w:val="StyleUnderline"/>
        </w:rPr>
        <w:t>Second, there’s the possibility of prison. Right now, Trump is protected by Justice Department guidelines that say a sitting president cannot be indicted or prosecuted. Got that? A sitting president. Not a former president</w:t>
      </w:r>
      <w:r w:rsidRPr="00784A19">
        <w:rPr>
          <w:sz w:val="16"/>
        </w:rPr>
        <w:t xml:space="preserve">. As Trump supporter Chris Christie told CNN last week, prosecutors from the Southern District of New York are trying to build a case “against the president for when he leaves office.” So why agree to leave office? </w:t>
      </w:r>
      <w:r w:rsidRPr="00F0330C">
        <w:rPr>
          <w:rStyle w:val="StyleUnderline"/>
        </w:rPr>
        <w:t>Third, there are the president’s friends and allies, who will be loudly urging him to stay on and fight while whipping up grassroots fervor on his behalf.</w:t>
      </w:r>
      <w:r w:rsidRPr="00784A19">
        <w:rPr>
          <w:sz w:val="16"/>
        </w:rPr>
        <w:t xml:space="preserve"> Asked about the prospect of impeachment, in September 2017, for example, Trump confidant Roger Stone responded, “You will have a spasm of violence in this country, an insurrection like you’ve never seen.” In December 2017, Stone and fellow far-right conspiracy theorist Alex Jones — who Trump has praised as “amazing” — filmed themselves at a shooting range and posted the video to Jones’s YouTube channel with the title “</w:t>
      </w:r>
      <w:r w:rsidRPr="00F0330C">
        <w:rPr>
          <w:rStyle w:val="StyleUnderline"/>
        </w:rPr>
        <w:t xml:space="preserve">Roger Stone Prepares For Civil War After Trump Is Removed From </w:t>
      </w:r>
      <w:r w:rsidRPr="00784A19">
        <w:rPr>
          <w:sz w:val="16"/>
        </w:rPr>
        <w:t xml:space="preserve">Office: LIVE AUTO GUNFIRE.” Join Our Newsletter Original reporting. Fearless journalism. Delivered to you. I’m in How about Fox News? We know the far-right cable network exerts massive influence over this president — to quote from a recent Vox headline, “Fox News demanded a government shutdown — and got one.” </w:t>
      </w:r>
      <w:r w:rsidRPr="00F0330C">
        <w:rPr>
          <w:rStyle w:val="StyleUnderline"/>
        </w:rPr>
        <w:t>Fox hosts have accused the “deep state” of plotting to “destroy the presidency of Donald Trump”; denounced a “coup” attempt against the president;</w:t>
      </w:r>
      <w:r w:rsidRPr="00784A19">
        <w:rPr>
          <w:sz w:val="16"/>
        </w:rPr>
        <w:t xml:space="preserve"> and suggested Justice Department officials be “led out in cuffs.” </w:t>
      </w:r>
      <w:r w:rsidRPr="00F0330C">
        <w:rPr>
          <w:rStyle w:val="StyleUnderline"/>
        </w:rPr>
        <w:t>Why wouldn’t they demand Trump hang on, and tell their viewers to back the (defeated) president?</w:t>
      </w:r>
      <w:r>
        <w:rPr>
          <w:rStyle w:val="StyleUnderline"/>
        </w:rPr>
        <w:t xml:space="preserve"> </w:t>
      </w:r>
      <w:r w:rsidRPr="00F0330C">
        <w:rPr>
          <w:rStyle w:val="StyleUnderline"/>
        </w:rPr>
        <w:t>Could we rely on congressional Republicans to rediscover their backbones and insist he stand down? Don’t. Be. Silly.</w:t>
      </w:r>
      <w:r>
        <w:rPr>
          <w:rStyle w:val="StyleUnderline"/>
        </w:rPr>
        <w:t xml:space="preserve"> </w:t>
      </w:r>
      <w:r w:rsidRPr="00F0330C">
        <w:rPr>
          <w:rStyle w:val="StyleUnderline"/>
        </w:rPr>
        <w:t>How about Republican voters? Well, three-quarters (75 percent) of them trust Trump over the media, while more than half (52 percent) support postponing the 2020 election.</w:t>
      </w:r>
      <w:r>
        <w:rPr>
          <w:rStyle w:val="StyleUnderline"/>
        </w:rPr>
        <w:t xml:space="preserve"> </w:t>
      </w:r>
      <w:r w:rsidRPr="00F0330C">
        <w:rPr>
          <w:rStyle w:val="StyleUnderline"/>
        </w:rPr>
        <w:t>Would the generals step in? Maybe. But how would the Secret Service react?</w:t>
      </w:r>
      <w:r>
        <w:rPr>
          <w:rStyle w:val="StyleUnderline"/>
        </w:rPr>
        <w:t xml:space="preserve"> </w:t>
      </w:r>
      <w:r w:rsidRPr="00F0330C">
        <w:rPr>
          <w:rStyle w:val="StyleUnderline"/>
        </w:rPr>
        <w:t>And what do the Democrats plan to do if Trump uses his presidential bully pulpit, in the weeks and months after the election, to incite riots and spread falsehoods about illegal immigrants and the “deep state”?</w:t>
      </w:r>
      <w:r w:rsidRPr="00784A19">
        <w:rPr>
          <w:sz w:val="16"/>
        </w:rPr>
        <w:t xml:space="preserve"> Would leading media organizations, obsessed as they are with both sides-ism, have the courage to call out a GOP dictator-in-waiting? These are some of the questions that at least need to be asked right now — even if there might not be any obvious answers. </w:t>
      </w:r>
      <w:r w:rsidRPr="00F0330C">
        <w:rPr>
          <w:rStyle w:val="StyleUnderline"/>
        </w:rPr>
        <w:t>We have to listen to Cohen. This is not a drill, and there is no reason to believe Trump will go quietly if he is defeated</w:t>
      </w:r>
      <w:r w:rsidRPr="00784A19">
        <w:rPr>
          <w:sz w:val="16"/>
        </w:rPr>
        <w:t>. There is every reason, however, to believe he and his allies will incite hysteria and even violence. Those who assume otherwise haven’t been paying attention.</w:t>
      </w:r>
    </w:p>
    <w:p w14:paraId="21B6FBF9" w14:textId="77777777" w:rsidR="003F7D49" w:rsidRDefault="003F7D49" w:rsidP="003F7D49">
      <w:pPr>
        <w:rPr>
          <w:sz w:val="12"/>
        </w:rPr>
      </w:pPr>
    </w:p>
    <w:p w14:paraId="03ED455E" w14:textId="77777777" w:rsidR="003F7D49" w:rsidRDefault="003F7D49" w:rsidP="003F7D49">
      <w:pPr>
        <w:pStyle w:val="Heading4"/>
      </w:pPr>
      <w:r>
        <w:t>Trump fights 2020 loss – wrecks legitimacy and rule of law.</w:t>
      </w:r>
    </w:p>
    <w:p w14:paraId="408AECAF" w14:textId="77777777" w:rsidR="003F7D49" w:rsidRPr="003531BC" w:rsidRDefault="003F7D49" w:rsidP="003F7D49">
      <w:r>
        <w:rPr>
          <w:rStyle w:val="Style13ptBold"/>
        </w:rPr>
        <w:t>Wolf 5/7</w:t>
      </w:r>
      <w:r w:rsidRPr="003531BC">
        <w:t xml:space="preserve"> Zachary B. Wolf</w:t>
      </w:r>
      <w:r>
        <w:t xml:space="preserve"> [</w:t>
      </w:r>
      <w:r w:rsidRPr="003531BC">
        <w:t>Digital Director, CNN Politics</w:t>
      </w:r>
      <w:r>
        <w:t>]</w:t>
      </w:r>
      <w:r w:rsidRPr="003531BC">
        <w:t xml:space="preserve">, Cnn, 5-7-2019, "Can Trump be forced to accept electoral defeat?," CNN, </w:t>
      </w:r>
      <w:hyperlink r:id="rId80" w:history="1">
        <w:r w:rsidRPr="00BB4BEF">
          <w:rPr>
            <w:rStyle w:val="Hyperlink"/>
          </w:rPr>
          <w:t>https://www.cnn.com/2019/05/07/politics/2020-electoral-challenge-trump/index.html</w:t>
        </w:r>
      </w:hyperlink>
      <w:r>
        <w:t xml:space="preserve"> ]SM</w:t>
      </w:r>
    </w:p>
    <w:p w14:paraId="2CA6BEA1" w14:textId="77777777" w:rsidR="003F7D49" w:rsidRDefault="003F7D49" w:rsidP="003F7D49">
      <w:pPr>
        <w:rPr>
          <w:rStyle w:val="StyleUnderline"/>
        </w:rPr>
      </w:pPr>
      <w:r w:rsidRPr="002F13E6">
        <w:rPr>
          <w:rStyle w:val="StyleUnderline"/>
        </w:rPr>
        <w:t>Can Trump be forced to accept electoral defeat?</w:t>
      </w:r>
      <w:r>
        <w:rPr>
          <w:rStyle w:val="StyleUnderline"/>
        </w:rPr>
        <w:t xml:space="preserve"> </w:t>
      </w:r>
      <w:r w:rsidRPr="002F13E6">
        <w:rPr>
          <w:sz w:val="12"/>
        </w:rPr>
        <w:t>Zach Wolf</w:t>
      </w:r>
      <w:r>
        <w:rPr>
          <w:sz w:val="12"/>
        </w:rPr>
        <w:t xml:space="preserve"> </w:t>
      </w:r>
      <w:r w:rsidRPr="002F13E6">
        <w:rPr>
          <w:sz w:val="12"/>
        </w:rPr>
        <w:t>Analysis by Zachary B. Wolf, CNN</w:t>
      </w:r>
      <w:r>
        <w:rPr>
          <w:sz w:val="12"/>
        </w:rPr>
        <w:t xml:space="preserve"> </w:t>
      </w:r>
      <w:r w:rsidRPr="002F13E6">
        <w:rPr>
          <w:sz w:val="12"/>
        </w:rPr>
        <w:t>Updated 8:28 AM ET, Tue May 7, 2019</w:t>
      </w:r>
      <w:r>
        <w:rPr>
          <w:sz w:val="12"/>
        </w:rPr>
        <w:t xml:space="preserve"> </w:t>
      </w:r>
      <w:r w:rsidRPr="002F13E6">
        <w:rPr>
          <w:sz w:val="12"/>
        </w:rPr>
        <w:t>NYT: Pelosi worried Trump won't leave if 2020 is close</w:t>
      </w:r>
      <w:r>
        <w:rPr>
          <w:sz w:val="12"/>
        </w:rPr>
        <w:t xml:space="preserve"> </w:t>
      </w:r>
      <w:r w:rsidRPr="002F13E6">
        <w:rPr>
          <w:sz w:val="12"/>
        </w:rPr>
        <w:t>Play Video</w:t>
      </w:r>
      <w:r>
        <w:rPr>
          <w:sz w:val="12"/>
        </w:rPr>
        <w:t xml:space="preserve"> </w:t>
      </w:r>
      <w:r w:rsidRPr="002F13E6">
        <w:rPr>
          <w:sz w:val="12"/>
        </w:rPr>
        <w:t>Phil Mudd July 4th</w:t>
      </w:r>
      <w:r>
        <w:rPr>
          <w:sz w:val="12"/>
        </w:rPr>
        <w:t xml:space="preserve"> </w:t>
      </w:r>
      <w:r w:rsidRPr="002F13E6">
        <w:rPr>
          <w:sz w:val="12"/>
        </w:rPr>
        <w:t>Mudd on Trump's speech: Let me be subtle. I hated it</w:t>
      </w:r>
      <w:r>
        <w:rPr>
          <w:sz w:val="12"/>
        </w:rPr>
        <w:t xml:space="preserve"> </w:t>
      </w:r>
      <w:r w:rsidRPr="002F13E6">
        <w:rPr>
          <w:sz w:val="12"/>
        </w:rPr>
        <w:t>Biden: This is what I'm looking for in a running mate</w:t>
      </w:r>
      <w:r>
        <w:rPr>
          <w:sz w:val="12"/>
        </w:rPr>
        <w:t xml:space="preserve"> </w:t>
      </w:r>
      <w:r w:rsidRPr="002F13E6">
        <w:rPr>
          <w:sz w:val="12"/>
        </w:rPr>
        <w:t>Vogue writer explains why 2020 Dem was snubbed from photo</w:t>
      </w:r>
      <w:r>
        <w:rPr>
          <w:sz w:val="12"/>
        </w:rPr>
        <w:t xml:space="preserve"> </w:t>
      </w:r>
      <w:r w:rsidRPr="002F13E6">
        <w:rPr>
          <w:sz w:val="12"/>
        </w:rPr>
        <w:t>ali krieger world cup trump newday sot vpx_00005103</w:t>
      </w:r>
      <w:r>
        <w:rPr>
          <w:sz w:val="12"/>
        </w:rPr>
        <w:t xml:space="preserve"> </w:t>
      </w:r>
      <w:r w:rsidRPr="002F13E6">
        <w:rPr>
          <w:sz w:val="12"/>
        </w:rPr>
        <w:t>US women's soccer player: I refuse to respect Trump</w:t>
      </w:r>
      <w:r>
        <w:rPr>
          <w:sz w:val="12"/>
        </w:rPr>
        <w:t xml:space="preserve"> </w:t>
      </w:r>
      <w:r w:rsidRPr="002F13E6">
        <w:rPr>
          <w:sz w:val="12"/>
        </w:rPr>
        <w:t>Biden: I wasn't prepared for how Harris came at me</w:t>
      </w:r>
      <w:r>
        <w:rPr>
          <w:sz w:val="12"/>
        </w:rPr>
        <w:t xml:space="preserve"> </w:t>
      </w:r>
      <w:r w:rsidRPr="002F13E6">
        <w:rPr>
          <w:sz w:val="12"/>
        </w:rPr>
        <w:t>Cooper: Trump is telling detained kids to 'suck it up'</w:t>
      </w:r>
      <w:r>
        <w:rPr>
          <w:sz w:val="12"/>
        </w:rPr>
        <w:t xml:space="preserve"> </w:t>
      </w:r>
      <w:r w:rsidRPr="002F13E6">
        <w:rPr>
          <w:sz w:val="12"/>
        </w:rPr>
        <w:t>Warren tries to win over voters hit by housing crisis</w:t>
      </w:r>
      <w:r>
        <w:rPr>
          <w:sz w:val="12"/>
        </w:rPr>
        <w:t xml:space="preserve"> </w:t>
      </w:r>
      <w:r w:rsidRPr="002F13E6">
        <w:rPr>
          <w:sz w:val="12"/>
        </w:rPr>
        <w:t>Randi Kaye black voters package</w:t>
      </w:r>
      <w:r>
        <w:rPr>
          <w:sz w:val="12"/>
        </w:rPr>
        <w:t xml:space="preserve"> </w:t>
      </w:r>
      <w:r w:rsidRPr="002F13E6">
        <w:rPr>
          <w:sz w:val="12"/>
        </w:rPr>
        <w:t>Black voters react to Harris confronting Biden at debate</w:t>
      </w:r>
      <w:r>
        <w:rPr>
          <w:sz w:val="12"/>
        </w:rPr>
        <w:t xml:space="preserve"> </w:t>
      </w:r>
      <w:r w:rsidRPr="002F13E6">
        <w:rPr>
          <w:sz w:val="12"/>
        </w:rPr>
        <w:t>NYT: Pelosi worried Trump won't leave if 2020 is close</w:t>
      </w:r>
      <w:r>
        <w:rPr>
          <w:sz w:val="12"/>
        </w:rPr>
        <w:t xml:space="preserve"> </w:t>
      </w:r>
      <w:r w:rsidRPr="002F13E6">
        <w:rPr>
          <w:sz w:val="12"/>
        </w:rPr>
        <w:t>US President Donald Trump speaks during the &amp;quot;Salute to America&amp;quot; Fourth of July event at the Lincoln Memorial in Washington, DC, July 4, 2019. (Photo by MANDEL NGAN / AFP)</w:t>
      </w:r>
      <w:r>
        <w:rPr>
          <w:sz w:val="12"/>
        </w:rPr>
        <w:t xml:space="preserve"> </w:t>
      </w:r>
      <w:r w:rsidRPr="002F13E6">
        <w:rPr>
          <w:sz w:val="12"/>
        </w:rPr>
        <w:t>Trump blames the teleprompter for July 4th speech gaffe</w:t>
      </w:r>
      <w:r>
        <w:rPr>
          <w:sz w:val="12"/>
        </w:rPr>
        <w:t xml:space="preserve"> </w:t>
      </w:r>
      <w:r w:rsidRPr="002F13E6">
        <w:rPr>
          <w:sz w:val="12"/>
        </w:rPr>
        <w:t>president donald trump southern border facilities sot ATH vpx_00002217.jpg</w:t>
      </w:r>
      <w:r>
        <w:rPr>
          <w:sz w:val="12"/>
        </w:rPr>
        <w:t xml:space="preserve"> </w:t>
      </w:r>
      <w:r w:rsidRPr="002F13E6">
        <w:rPr>
          <w:sz w:val="12"/>
        </w:rPr>
        <w:t>Trump considering executive order for census question</w:t>
      </w:r>
      <w:r>
        <w:rPr>
          <w:sz w:val="12"/>
        </w:rPr>
        <w:t xml:space="preserve"> </w:t>
      </w:r>
      <w:r w:rsidRPr="002F13E6">
        <w:rPr>
          <w:sz w:val="12"/>
        </w:rPr>
        <w:t>Trump responds to Joe Biden's 'bully' comment to CNN</w:t>
      </w:r>
      <w:r>
        <w:rPr>
          <w:sz w:val="12"/>
        </w:rPr>
        <w:t xml:space="preserve"> </w:t>
      </w:r>
      <w:r w:rsidRPr="002F13E6">
        <w:rPr>
          <w:sz w:val="12"/>
        </w:rPr>
        <w:t>An image of a secret CBP facebook group.</w:t>
      </w:r>
      <w:r>
        <w:rPr>
          <w:sz w:val="12"/>
        </w:rPr>
        <w:t xml:space="preserve"> </w:t>
      </w:r>
      <w:r w:rsidRPr="002F13E6">
        <w:rPr>
          <w:sz w:val="12"/>
        </w:rPr>
        <w:t>CNN obscured parts of this image to remove identifying information.</w:t>
      </w:r>
      <w:r>
        <w:rPr>
          <w:sz w:val="12"/>
        </w:rPr>
        <w:t xml:space="preserve"> </w:t>
      </w:r>
      <w:r w:rsidRPr="002F13E6">
        <w:rPr>
          <w:sz w:val="12"/>
        </w:rPr>
        <w:t>2nd secret CBP Facebook group shows mocking images</w:t>
      </w:r>
      <w:r>
        <w:rPr>
          <w:sz w:val="12"/>
        </w:rPr>
        <w:t xml:space="preserve"> </w:t>
      </w:r>
      <w:r w:rsidRPr="002F13E6">
        <w:rPr>
          <w:sz w:val="12"/>
        </w:rPr>
        <w:t>Trump mulling executive order for census controversy</w:t>
      </w:r>
      <w:r>
        <w:rPr>
          <w:sz w:val="12"/>
        </w:rPr>
        <w:t xml:space="preserve"> </w:t>
      </w:r>
      <w:r w:rsidRPr="002F13E6">
        <w:rPr>
          <w:sz w:val="12"/>
        </w:rPr>
        <w:t>Trump Fed pick indicated a return to the gold standard</w:t>
      </w:r>
      <w:r>
        <w:rPr>
          <w:sz w:val="12"/>
        </w:rPr>
        <w:t xml:space="preserve"> </w:t>
      </w:r>
      <w:r w:rsidRPr="002F13E6">
        <w:rPr>
          <w:sz w:val="12"/>
        </w:rPr>
        <w:t>President Donald Trump speaks during an Independence Day celebration in front of the Lincoln Memorial, Thursday, July 4, 2019, in Washington. (AP Photo/Alex Brandon)</w:t>
      </w:r>
      <w:r>
        <w:rPr>
          <w:sz w:val="12"/>
        </w:rPr>
        <w:t xml:space="preserve"> </w:t>
      </w:r>
      <w:r w:rsidRPr="002F13E6">
        <w:rPr>
          <w:sz w:val="12"/>
        </w:rPr>
        <w:t>Trump: We all share an extraordinary heritage</w:t>
      </w:r>
      <w:r>
        <w:rPr>
          <w:sz w:val="12"/>
        </w:rPr>
        <w:t xml:space="preserve"> </w:t>
      </w:r>
      <w:r w:rsidRPr="002F13E6">
        <w:rPr>
          <w:sz w:val="12"/>
        </w:rPr>
        <w:t>Phil Mudd July 4th</w:t>
      </w:r>
      <w:r>
        <w:rPr>
          <w:sz w:val="12"/>
        </w:rPr>
        <w:t xml:space="preserve"> </w:t>
      </w:r>
      <w:r w:rsidRPr="002F13E6">
        <w:rPr>
          <w:sz w:val="12"/>
        </w:rPr>
        <w:t>Mudd on Trump's speech: Let me be subtle. I hated it</w:t>
      </w:r>
      <w:r>
        <w:rPr>
          <w:sz w:val="12"/>
        </w:rPr>
        <w:t xml:space="preserve"> </w:t>
      </w:r>
      <w:r w:rsidRPr="002F13E6">
        <w:rPr>
          <w:sz w:val="12"/>
        </w:rPr>
        <w:t>Biden: This is what I'm looking for in a running mate</w:t>
      </w:r>
      <w:r>
        <w:rPr>
          <w:sz w:val="12"/>
        </w:rPr>
        <w:t xml:space="preserve"> </w:t>
      </w:r>
      <w:r w:rsidRPr="002F13E6">
        <w:rPr>
          <w:sz w:val="12"/>
        </w:rPr>
        <w:t>Vogue writer explains why 2020 Dem was snubbed from photo</w:t>
      </w:r>
      <w:r>
        <w:rPr>
          <w:sz w:val="12"/>
        </w:rPr>
        <w:t xml:space="preserve"> </w:t>
      </w:r>
      <w:r w:rsidRPr="002F13E6">
        <w:rPr>
          <w:sz w:val="12"/>
        </w:rPr>
        <w:t>ali krieger world cup trump newday sot vpx_00005103</w:t>
      </w:r>
      <w:r>
        <w:rPr>
          <w:sz w:val="12"/>
        </w:rPr>
        <w:t xml:space="preserve"> </w:t>
      </w:r>
      <w:r w:rsidRPr="002F13E6">
        <w:rPr>
          <w:sz w:val="12"/>
        </w:rPr>
        <w:t>US women's soccer player: I refuse to respect Trump</w:t>
      </w:r>
      <w:r>
        <w:rPr>
          <w:sz w:val="12"/>
        </w:rPr>
        <w:t xml:space="preserve"> </w:t>
      </w:r>
      <w:r w:rsidRPr="002F13E6">
        <w:rPr>
          <w:sz w:val="12"/>
        </w:rPr>
        <w:t>Biden: I wasn't prepared for how Harris came at me</w:t>
      </w:r>
      <w:r>
        <w:rPr>
          <w:sz w:val="12"/>
        </w:rPr>
        <w:t xml:space="preserve"> </w:t>
      </w:r>
      <w:r w:rsidRPr="002F13E6">
        <w:rPr>
          <w:sz w:val="12"/>
        </w:rPr>
        <w:t>Cooper: Trump is telling detained kids to 'suck it up'</w:t>
      </w:r>
      <w:r>
        <w:rPr>
          <w:sz w:val="12"/>
        </w:rPr>
        <w:t xml:space="preserve"> </w:t>
      </w:r>
      <w:r w:rsidRPr="002F13E6">
        <w:rPr>
          <w:sz w:val="12"/>
        </w:rPr>
        <w:t>Warren tries to win over voters hit by housing crisis</w:t>
      </w:r>
      <w:r>
        <w:rPr>
          <w:sz w:val="12"/>
        </w:rPr>
        <w:t xml:space="preserve"> </w:t>
      </w:r>
      <w:r w:rsidRPr="002F13E6">
        <w:rPr>
          <w:sz w:val="12"/>
        </w:rPr>
        <w:t>Randi Kaye black voters package</w:t>
      </w:r>
      <w:r>
        <w:rPr>
          <w:sz w:val="12"/>
        </w:rPr>
        <w:t xml:space="preserve"> </w:t>
      </w:r>
      <w:r w:rsidRPr="002F13E6">
        <w:rPr>
          <w:sz w:val="12"/>
        </w:rPr>
        <w:t>Black voters react to Harris confronting Biden at debate</w:t>
      </w:r>
      <w:r>
        <w:rPr>
          <w:sz w:val="12"/>
        </w:rPr>
        <w:t xml:space="preserve"> </w:t>
      </w:r>
      <w:r w:rsidRPr="002F13E6">
        <w:rPr>
          <w:sz w:val="12"/>
        </w:rPr>
        <w:t>NYT: Pelosi worried Trump won't leave if 2020 is close</w:t>
      </w:r>
      <w:r>
        <w:rPr>
          <w:sz w:val="12"/>
        </w:rPr>
        <w:t xml:space="preserve"> </w:t>
      </w:r>
      <w:r w:rsidRPr="002F13E6">
        <w:rPr>
          <w:sz w:val="12"/>
        </w:rPr>
        <w:t>US President Donald Trump speaks during the &amp;quot;Salute to America&amp;quot; Fourth of July event at the Lincoln Memorial in Washington, DC, July 4, 2019. (Photo by MANDEL NGAN / AFP)</w:t>
      </w:r>
      <w:r>
        <w:rPr>
          <w:sz w:val="12"/>
        </w:rPr>
        <w:t xml:space="preserve"> </w:t>
      </w:r>
      <w:r w:rsidRPr="002F13E6">
        <w:rPr>
          <w:sz w:val="12"/>
        </w:rPr>
        <w:t>Trump blames the teleprompter for July 4th speech gaffe</w:t>
      </w:r>
      <w:r>
        <w:rPr>
          <w:sz w:val="12"/>
        </w:rPr>
        <w:t xml:space="preserve"> </w:t>
      </w:r>
      <w:r w:rsidRPr="002F13E6">
        <w:rPr>
          <w:sz w:val="12"/>
        </w:rPr>
        <w:t>president donald trump southern border facilities sot ATH vpx_00002217.jpg</w:t>
      </w:r>
      <w:r>
        <w:rPr>
          <w:sz w:val="12"/>
        </w:rPr>
        <w:t xml:space="preserve"> </w:t>
      </w:r>
      <w:r w:rsidRPr="002F13E6">
        <w:rPr>
          <w:sz w:val="12"/>
        </w:rPr>
        <w:t>Trump considering executive order for census question</w:t>
      </w:r>
      <w:r>
        <w:rPr>
          <w:sz w:val="12"/>
        </w:rPr>
        <w:t xml:space="preserve"> </w:t>
      </w:r>
      <w:r w:rsidRPr="002F13E6">
        <w:rPr>
          <w:sz w:val="12"/>
        </w:rPr>
        <w:t>Trump responds to Joe Biden's 'bully' comment to CNN</w:t>
      </w:r>
      <w:r>
        <w:rPr>
          <w:sz w:val="12"/>
        </w:rPr>
        <w:t xml:space="preserve"> </w:t>
      </w:r>
      <w:r w:rsidRPr="002F13E6">
        <w:rPr>
          <w:sz w:val="12"/>
        </w:rPr>
        <w:t>An image of a secret CBP facebook group.</w:t>
      </w:r>
      <w:r>
        <w:rPr>
          <w:sz w:val="12"/>
        </w:rPr>
        <w:t xml:space="preserve"> </w:t>
      </w:r>
      <w:r w:rsidRPr="002F13E6">
        <w:rPr>
          <w:sz w:val="12"/>
        </w:rPr>
        <w:t>CNN obscured parts of this image to remove identifying information.</w:t>
      </w:r>
      <w:r>
        <w:rPr>
          <w:sz w:val="12"/>
        </w:rPr>
        <w:t xml:space="preserve"> </w:t>
      </w:r>
      <w:r w:rsidRPr="002F13E6">
        <w:rPr>
          <w:sz w:val="12"/>
        </w:rPr>
        <w:t>2nd secret CBP Facebook group shows mocking images</w:t>
      </w:r>
      <w:r>
        <w:rPr>
          <w:sz w:val="12"/>
        </w:rPr>
        <w:t xml:space="preserve"> </w:t>
      </w:r>
      <w:r w:rsidRPr="002F13E6">
        <w:rPr>
          <w:sz w:val="12"/>
        </w:rPr>
        <w:t>Trump mulling executive order for census controversy</w:t>
      </w:r>
      <w:r>
        <w:rPr>
          <w:sz w:val="12"/>
        </w:rPr>
        <w:t xml:space="preserve"> </w:t>
      </w:r>
      <w:r w:rsidRPr="002F13E6">
        <w:rPr>
          <w:sz w:val="12"/>
        </w:rPr>
        <w:t>Trump Fed pick indicated a return to the gold standard</w:t>
      </w:r>
      <w:r>
        <w:rPr>
          <w:sz w:val="12"/>
        </w:rPr>
        <w:t xml:space="preserve"> </w:t>
      </w:r>
      <w:r w:rsidRPr="002F13E6">
        <w:rPr>
          <w:sz w:val="12"/>
        </w:rPr>
        <w:t>President Donald Trump speaks during an Independence Day celebration in front of the Lincoln Memorial, Thursday, July 4, 2019, in Washington. (AP Photo/Alex Brandon)</w:t>
      </w:r>
      <w:r>
        <w:rPr>
          <w:sz w:val="12"/>
        </w:rPr>
        <w:t xml:space="preserve"> </w:t>
      </w:r>
      <w:r w:rsidRPr="002F13E6">
        <w:rPr>
          <w:sz w:val="12"/>
        </w:rPr>
        <w:t>Trump: We all share an extraordinary heritage</w:t>
      </w:r>
      <w:r>
        <w:rPr>
          <w:sz w:val="12"/>
        </w:rPr>
        <w:t xml:space="preserve"> </w:t>
      </w:r>
      <w:r w:rsidRPr="002F13E6">
        <w:rPr>
          <w:sz w:val="12"/>
        </w:rPr>
        <w:t>(CNN)There have been numerous contested elections in US history, including as recently as 2000, when the Supreme Court essentially called it for George W. Bush.</w:t>
      </w:r>
      <w:r>
        <w:rPr>
          <w:sz w:val="12"/>
        </w:rPr>
        <w:t xml:space="preserve"> </w:t>
      </w:r>
      <w:r w:rsidRPr="002F13E6">
        <w:rPr>
          <w:rStyle w:val="StyleUnderline"/>
        </w:rPr>
        <w:t xml:space="preserve">What there hasn't been is a sitting President who refused to accept the results. </w:t>
      </w:r>
      <w:r w:rsidRPr="002F13E6">
        <w:rPr>
          <w:rStyle w:val="Emphasis"/>
        </w:rPr>
        <w:t>The so-called peaceful transfer of power is a key ingredient of the American political experiment.</w:t>
      </w:r>
      <w:r>
        <w:rPr>
          <w:rStyle w:val="StyleUnderline"/>
        </w:rPr>
        <w:t xml:space="preserve"> </w:t>
      </w:r>
      <w:r w:rsidRPr="002F13E6">
        <w:rPr>
          <w:sz w:val="12"/>
        </w:rPr>
        <w:t>Most famous is the election of 1800, when Thomas Jefferson and Aaron Burr tied in Electoral Votes and spent six days politicking in the House of Representatives until the tie was broken.</w:t>
      </w:r>
      <w:r>
        <w:rPr>
          <w:sz w:val="12"/>
        </w:rPr>
        <w:t xml:space="preserve"> </w:t>
      </w:r>
      <w:r w:rsidRPr="002F13E6">
        <w:rPr>
          <w:sz w:val="12"/>
        </w:rPr>
        <w:t>In 1824, Andrew Jackson -- Donald Trump's favorite president -- had the most popular votes and the most electors, although not a majority of either, but the House gave the White House to John Quincy Adams, who then made speaker of the House Henry Clay his Secretary of State, which Jackson called "a corrupt bargain," according to a House website on close elections. But Jackson waited it out and ran again, winning four years later.</w:t>
      </w:r>
      <w:r>
        <w:rPr>
          <w:sz w:val="12"/>
        </w:rPr>
        <w:t xml:space="preserve"> </w:t>
      </w:r>
      <w:r w:rsidRPr="002F13E6">
        <w:rPr>
          <w:sz w:val="12"/>
        </w:rPr>
        <w:t>Play Video</w:t>
      </w:r>
      <w:r>
        <w:rPr>
          <w:sz w:val="12"/>
        </w:rPr>
        <w:t xml:space="preserve"> </w:t>
      </w:r>
      <w:r w:rsidRPr="002F13E6">
        <w:rPr>
          <w:sz w:val="12"/>
        </w:rPr>
        <w:t>Trump: My election most similar to Jackson's 01:16</w:t>
      </w:r>
      <w:r>
        <w:rPr>
          <w:sz w:val="12"/>
        </w:rPr>
        <w:t xml:space="preserve"> </w:t>
      </w:r>
      <w:r w:rsidRPr="002F13E6">
        <w:rPr>
          <w:sz w:val="12"/>
        </w:rPr>
        <w:t>In 1876, after widespread allegations of voter fraud in the South, Congress set up a commission that voted along party lines to give the presidency to Ohio Gov. Rutherford B. Hayes, who won neither the popular vote nor the Electoral College against New York Gov. Samuel Tilden. The compromise that put Hayes in office was reached just days before he was inaugurated. It also signaled a retreat for Reconstruction.</w:t>
      </w:r>
      <w:r>
        <w:rPr>
          <w:sz w:val="12"/>
        </w:rPr>
        <w:t xml:space="preserve"> </w:t>
      </w:r>
      <w:r w:rsidRPr="002F13E6">
        <w:rPr>
          <w:sz w:val="12"/>
        </w:rPr>
        <w:t>In 1888, a vote-buying scandal didn't sink former senator and Republican Benjamin Harrison's candidacy, although he narrowly lost the popular vote. President Grover Cleveland, the Democrat, did not dispute the results, although he defeated Harrison four years later, the only former President to run serve non-consecutive terms.</w:t>
      </w:r>
      <w:r>
        <w:rPr>
          <w:sz w:val="12"/>
        </w:rPr>
        <w:t xml:space="preserve"> </w:t>
      </w:r>
      <w:r w:rsidRPr="002F13E6">
        <w:rPr>
          <w:sz w:val="12"/>
        </w:rPr>
        <w:t>Richard Nixon accepted an extremely narrow defeat in 1960 despite allegations of fraud in Illinois and Al Gore ultimately accepted the Supreme Court's decision to end a Florida recount in 2000.</w:t>
      </w:r>
      <w:r>
        <w:rPr>
          <w:sz w:val="12"/>
        </w:rPr>
        <w:t xml:space="preserve"> </w:t>
      </w:r>
      <w:r w:rsidRPr="002F13E6">
        <w:rPr>
          <w:rStyle w:val="StyleUnderline"/>
        </w:rPr>
        <w:t>President Donald Trump has signaled in the past few days that challenging the legitimacy of the 2020 election is the latest way he's prepared to break all precedent -- and stress-test but the Constitution and the country.</w:t>
      </w:r>
      <w:r>
        <w:rPr>
          <w:rStyle w:val="StyleUnderline"/>
        </w:rPr>
        <w:t xml:space="preserve"> </w:t>
      </w:r>
      <w:r w:rsidRPr="002F13E6">
        <w:rPr>
          <w:rStyle w:val="StyleUnderline"/>
        </w:rPr>
        <w:t>The concerns are real enough that one former National Security Council lawyer wrote for CNN in February that lawmakers should start asking Pentagon officials to swear they will respect the election winner on January 21, 2021, even if that person is not Trump.</w:t>
      </w:r>
      <w:r>
        <w:rPr>
          <w:rStyle w:val="StyleUnderline"/>
        </w:rPr>
        <w:t xml:space="preserve"> </w:t>
      </w:r>
      <w:r w:rsidRPr="002F13E6">
        <w:rPr>
          <w:sz w:val="12"/>
        </w:rPr>
        <w:t>"It's worth asking the Secretary of Defense and Chairman of the Joint Chiefs of Staff, as they testify before Congress in coming months, to affirm that they understand that and would act consistently with it," wrote Joshua Geltzer, a former deputy legal adviser for the National Security Council, in a recent piece for CNN.</w:t>
      </w:r>
      <w:r>
        <w:rPr>
          <w:sz w:val="12"/>
        </w:rPr>
        <w:t xml:space="preserve"> </w:t>
      </w:r>
      <w:r w:rsidRPr="002F13E6">
        <w:rPr>
          <w:rStyle w:val="StyleUnderline"/>
        </w:rPr>
        <w:t>Trump's long-term skepticism of the electoral process</w:t>
      </w:r>
      <w:r>
        <w:rPr>
          <w:rStyle w:val="StyleUnderline"/>
        </w:rPr>
        <w:t xml:space="preserve"> </w:t>
      </w:r>
      <w:r w:rsidRPr="002F13E6">
        <w:rPr>
          <w:rStyle w:val="StyleUnderline"/>
        </w:rPr>
        <w:t>Paranoia has been an organizing principle of President Donald Trump's politics.</w:t>
      </w:r>
      <w:r>
        <w:rPr>
          <w:rStyle w:val="StyleUnderline"/>
        </w:rPr>
        <w:t xml:space="preserve"> </w:t>
      </w:r>
      <w:r w:rsidRPr="002F13E6">
        <w:rPr>
          <w:rStyle w:val="StyleUnderline"/>
        </w:rPr>
        <w:t>He entered the 2016 election bracing for defeat and pre-emptively arguing the election was rigged against him and that millions of people were registered to vote illegally (there's no evidence for any of this).</w:t>
      </w:r>
      <w:r>
        <w:rPr>
          <w:rStyle w:val="StyleUnderline"/>
        </w:rPr>
        <w:t xml:space="preserve"> </w:t>
      </w:r>
      <w:r w:rsidRPr="002F13E6">
        <w:rPr>
          <w:sz w:val="12"/>
        </w:rPr>
        <w:t xml:space="preserve">When he defied his own expectations and won, </w:t>
      </w:r>
      <w:r w:rsidRPr="002F13E6">
        <w:rPr>
          <w:rStyle w:val="StyleUnderline"/>
        </w:rPr>
        <w:t>his allegations</w:t>
      </w:r>
      <w:r w:rsidRPr="002F13E6">
        <w:rPr>
          <w:sz w:val="12"/>
        </w:rPr>
        <w:t xml:space="preserve"> of a rigged election turned into allegations of voter fraud that cost him the popular vote (again, zero evidence of this), and </w:t>
      </w:r>
      <w:r w:rsidRPr="002F13E6">
        <w:rPr>
          <w:rStyle w:val="StyleUnderline"/>
        </w:rPr>
        <w:t>that a deep state of entrenched bureaucrats was out to get him</w:t>
      </w:r>
      <w:r w:rsidRPr="002F13E6">
        <w:rPr>
          <w:sz w:val="12"/>
        </w:rPr>
        <w:t>. That turned into allegations that President Barack Obama had spied on him (those have been fact-checked) and that the special counsel investigating Russia election interference was a "witch hunt."</w:t>
      </w:r>
      <w:r>
        <w:rPr>
          <w:sz w:val="12"/>
        </w:rPr>
        <w:t xml:space="preserve"> </w:t>
      </w:r>
      <w:r w:rsidRPr="002F13E6">
        <w:rPr>
          <w:rStyle w:val="StyleUnderline"/>
        </w:rPr>
        <w:t xml:space="preserve">The theme here is that there is always someone or something out to get Trump and the deck is stacked against him, the fact of which must be the bedrock of any hypotheticals about November 2020, </w:t>
      </w:r>
      <w:r w:rsidRPr="002F13E6">
        <w:rPr>
          <w:sz w:val="12"/>
        </w:rPr>
        <w:t>when he's due to be on the ballot, and January 2021, when either he will take his second oath of office or he'll watch a Democrat take over for him.</w:t>
      </w:r>
      <w:r>
        <w:rPr>
          <w:sz w:val="12"/>
        </w:rPr>
        <w:t xml:space="preserve"> </w:t>
      </w:r>
      <w:r w:rsidRPr="002F13E6">
        <w:rPr>
          <w:rStyle w:val="StyleUnderline"/>
        </w:rPr>
        <w:t>Trump thinks his presidency has been "stollen"</w:t>
      </w:r>
      <w:r>
        <w:rPr>
          <w:rStyle w:val="StyleUnderline"/>
        </w:rPr>
        <w:t xml:space="preserve"> </w:t>
      </w:r>
      <w:r w:rsidRPr="002F13E6">
        <w:rPr>
          <w:sz w:val="12"/>
        </w:rPr>
        <w:t xml:space="preserve">Over the weekend Trump asserted on Twitter that two years of his presidency had been stolen. </w:t>
      </w:r>
      <w:r w:rsidRPr="002F13E6">
        <w:rPr>
          <w:rStyle w:val="StyleUnderline"/>
        </w:rPr>
        <w:t>Trump was seconding a tweet first posted by a top supporter of his, Jerry Falwell Jr., who made a joke (this is a joke, right?) about reparations for slavery and suggested Trump should get two years of his presidency back.</w:t>
      </w:r>
      <w:r>
        <w:rPr>
          <w:rStyle w:val="StyleUnderline"/>
        </w:rPr>
        <w:t xml:space="preserve"> </w:t>
      </w:r>
      <w:r w:rsidRPr="002F13E6">
        <w:rPr>
          <w:sz w:val="12"/>
        </w:rPr>
        <w:t>"After the best week ever for @realDonaldTrump - no obstruction, no collusion, NYT admits @BarackObama did spy on his campaign, &amp; the economy is soaring. I now support reparations-Trump should have 2 yrs added to his 1st term as pay back for time stolen by this corrupt failed coup," he tweeted.</w:t>
      </w:r>
      <w:r>
        <w:rPr>
          <w:sz w:val="12"/>
        </w:rPr>
        <w:t xml:space="preserve"> </w:t>
      </w:r>
      <w:r w:rsidRPr="002F13E6">
        <w:rPr>
          <w:sz w:val="12"/>
        </w:rPr>
        <w:t>Jerry Falwell</w:t>
      </w:r>
      <w:r>
        <w:rPr>
          <w:sz w:val="12"/>
        </w:rPr>
        <w:t xml:space="preserve"> </w:t>
      </w:r>
      <w:r w:rsidRPr="002F13E6">
        <w:rPr>
          <w:rFonts w:ascii="Apple Color Emoji" w:hAnsi="Apple Color Emoji" w:cs="Apple Color Emoji"/>
          <w:sz w:val="12"/>
        </w:rPr>
        <w:t>✔</w:t>
      </w:r>
      <w:r>
        <w:rPr>
          <w:sz w:val="12"/>
        </w:rPr>
        <w:t xml:space="preserve"> </w:t>
      </w:r>
      <w:r w:rsidRPr="002F13E6">
        <w:rPr>
          <w:sz w:val="12"/>
        </w:rPr>
        <w:t>@JerryFalwellJr</w:t>
      </w:r>
      <w:r>
        <w:rPr>
          <w:sz w:val="12"/>
        </w:rPr>
        <w:t xml:space="preserve"> </w:t>
      </w:r>
      <w:r w:rsidRPr="002F13E6">
        <w:rPr>
          <w:sz w:val="12"/>
        </w:rPr>
        <w:t>After the best week ever for @realDonaldTrump - no obstruction, no collusion, NYT admits @BarackObama did spy on his campaign, &amp; the economy is soaring. I now support reparations-Trump should have 2 yrs added to his 1st term as pay back for time stolen by this corrupt failed coup</w:t>
      </w:r>
      <w:r>
        <w:rPr>
          <w:sz w:val="12"/>
        </w:rPr>
        <w:t xml:space="preserve"> </w:t>
      </w:r>
      <w:r w:rsidRPr="002F13E6">
        <w:rPr>
          <w:sz w:val="12"/>
        </w:rPr>
        <w:t>81K</w:t>
      </w:r>
      <w:r>
        <w:rPr>
          <w:sz w:val="12"/>
        </w:rPr>
        <w:t xml:space="preserve"> </w:t>
      </w:r>
      <w:r w:rsidRPr="002F13E6">
        <w:rPr>
          <w:sz w:val="12"/>
        </w:rPr>
        <w:t>6:00 PM - May 4, 2019</w:t>
      </w:r>
      <w:r>
        <w:rPr>
          <w:sz w:val="12"/>
        </w:rPr>
        <w:t xml:space="preserve"> </w:t>
      </w:r>
      <w:r w:rsidRPr="002F13E6">
        <w:rPr>
          <w:sz w:val="12"/>
        </w:rPr>
        <w:t>Twitter Ads info and privacy</w:t>
      </w:r>
      <w:r>
        <w:rPr>
          <w:sz w:val="12"/>
        </w:rPr>
        <w:t xml:space="preserve"> </w:t>
      </w:r>
      <w:r w:rsidRPr="002F13E6">
        <w:rPr>
          <w:sz w:val="12"/>
        </w:rPr>
        <w:t>54.2K people are talking about this</w:t>
      </w:r>
      <w:r>
        <w:rPr>
          <w:sz w:val="12"/>
        </w:rPr>
        <w:t xml:space="preserve"> </w:t>
      </w:r>
      <w:r w:rsidRPr="002F13E6">
        <w:rPr>
          <w:sz w:val="12"/>
        </w:rPr>
        <w:t>Trump, apparently not seeing the irony of saying he both had the most successful presidency in history (a debatable point, to be sure) and that his presidency so far had been stolen, agreed with Falwell.</w:t>
      </w:r>
      <w:r>
        <w:rPr>
          <w:sz w:val="12"/>
        </w:rPr>
        <w:t xml:space="preserve"> </w:t>
      </w:r>
      <w:r w:rsidRPr="002F13E6">
        <w:rPr>
          <w:sz w:val="12"/>
        </w:rPr>
        <w:t>Donald J. Trump</w:t>
      </w:r>
      <w:r>
        <w:rPr>
          <w:sz w:val="12"/>
        </w:rPr>
        <w:t xml:space="preserve"> </w:t>
      </w:r>
      <w:r w:rsidRPr="002F13E6">
        <w:rPr>
          <w:rFonts w:ascii="Apple Color Emoji" w:hAnsi="Apple Color Emoji" w:cs="Apple Color Emoji"/>
          <w:sz w:val="12"/>
        </w:rPr>
        <w:t>✔</w:t>
      </w:r>
      <w:r>
        <w:rPr>
          <w:sz w:val="12"/>
        </w:rPr>
        <w:t xml:space="preserve"> </w:t>
      </w:r>
      <w:r w:rsidRPr="002F13E6">
        <w:rPr>
          <w:sz w:val="12"/>
        </w:rPr>
        <w:t>@realDonaldTrump</w:t>
      </w:r>
      <w:r>
        <w:rPr>
          <w:sz w:val="12"/>
        </w:rPr>
        <w:t xml:space="preserve"> </w:t>
      </w:r>
      <w:r w:rsidRPr="002F13E6">
        <w:rPr>
          <w:sz w:val="12"/>
        </w:rPr>
        <w:t>· May 5, 2019</w:t>
      </w:r>
      <w:r>
        <w:rPr>
          <w:sz w:val="12"/>
        </w:rPr>
        <w:t xml:space="preserve"> </w:t>
      </w:r>
      <w:r w:rsidRPr="002F13E6">
        <w:rPr>
          <w:sz w:val="12"/>
        </w:rPr>
        <w:t>Despite the tremendous success that I have had as President, including perhaps the greatest ECONOMY and most successful first two years of any President in history, they have stolen two years of my (our) Presidency (Collusion Delusion) that we will never be able to get back.....</w:t>
      </w:r>
      <w:r>
        <w:rPr>
          <w:sz w:val="12"/>
        </w:rPr>
        <w:t xml:space="preserve"> </w:t>
      </w:r>
      <w:r w:rsidRPr="002F13E6">
        <w:rPr>
          <w:sz w:val="12"/>
        </w:rPr>
        <w:t>Donald J. Trump</w:t>
      </w:r>
      <w:r>
        <w:rPr>
          <w:sz w:val="12"/>
        </w:rPr>
        <w:t xml:space="preserve"> </w:t>
      </w:r>
      <w:r w:rsidRPr="002F13E6">
        <w:rPr>
          <w:rFonts w:ascii="Apple Color Emoji" w:hAnsi="Apple Color Emoji" w:cs="Apple Color Emoji"/>
          <w:sz w:val="12"/>
        </w:rPr>
        <w:t>✔</w:t>
      </w:r>
      <w:r>
        <w:rPr>
          <w:sz w:val="12"/>
        </w:rPr>
        <w:t xml:space="preserve"> </w:t>
      </w:r>
      <w:r w:rsidRPr="002F13E6">
        <w:rPr>
          <w:sz w:val="12"/>
        </w:rPr>
        <w:t>@realDonaldTrump</w:t>
      </w:r>
      <w:r>
        <w:rPr>
          <w:sz w:val="12"/>
        </w:rPr>
        <w:t xml:space="preserve"> </w:t>
      </w:r>
      <w:r w:rsidRPr="002F13E6">
        <w:rPr>
          <w:sz w:val="12"/>
        </w:rPr>
        <w:t>.....The Witch Hunt is over but we will never forget. MAKE AMERICA GREAT AGAIN!</w:t>
      </w:r>
      <w:r>
        <w:rPr>
          <w:sz w:val="12"/>
        </w:rPr>
        <w:t xml:space="preserve"> </w:t>
      </w:r>
      <w:r w:rsidRPr="002F13E6">
        <w:rPr>
          <w:sz w:val="12"/>
        </w:rPr>
        <w:t>111K</w:t>
      </w:r>
      <w:r>
        <w:rPr>
          <w:sz w:val="12"/>
        </w:rPr>
        <w:t xml:space="preserve"> </w:t>
      </w:r>
      <w:r w:rsidRPr="002F13E6">
        <w:rPr>
          <w:sz w:val="12"/>
        </w:rPr>
        <w:t>8:05 PM - May 5, 2019</w:t>
      </w:r>
      <w:r>
        <w:rPr>
          <w:sz w:val="12"/>
        </w:rPr>
        <w:t xml:space="preserve"> </w:t>
      </w:r>
      <w:r w:rsidRPr="002F13E6">
        <w:rPr>
          <w:sz w:val="12"/>
        </w:rPr>
        <w:t>Twitter Ads info and privacy</w:t>
      </w:r>
      <w:r>
        <w:rPr>
          <w:sz w:val="12"/>
        </w:rPr>
        <w:t xml:space="preserve"> </w:t>
      </w:r>
      <w:r w:rsidRPr="002F13E6">
        <w:rPr>
          <w:sz w:val="12"/>
        </w:rPr>
        <w:t>33K people are talking about this</w:t>
      </w:r>
      <w:r>
        <w:rPr>
          <w:sz w:val="12"/>
        </w:rPr>
        <w:t xml:space="preserve"> </w:t>
      </w:r>
      <w:r w:rsidRPr="002F13E6">
        <w:rPr>
          <w:sz w:val="12"/>
        </w:rPr>
        <w:t>"Despite the tremendous success that I have had as President, including perhaps the greatest ECONOMY and most successful first two years of any President in history, they have stolen two years of my (our) Presidency (Collusion Delusion) that we will never be able to get back....."</w:t>
      </w:r>
      <w:r>
        <w:rPr>
          <w:sz w:val="12"/>
        </w:rPr>
        <w:t xml:space="preserve"> </w:t>
      </w:r>
      <w:r w:rsidRPr="002F13E6">
        <w:rPr>
          <w:sz w:val="12"/>
        </w:rPr>
        <w:t>He's complaining here about the special counsel's report, which presented evidence he had obstructed justice in his efforts to kill that investigation, although Robert Mueller and his team did not recommend either charges or impeachment proceedings against Trump.</w:t>
      </w:r>
      <w:r>
        <w:rPr>
          <w:sz w:val="12"/>
        </w:rPr>
        <w:t xml:space="preserve"> </w:t>
      </w:r>
      <w:r w:rsidRPr="002F13E6">
        <w:rPr>
          <w:sz w:val="12"/>
        </w:rPr>
        <w:t>Later he added that there was no way Democrats could win "fairly" in 2020.</w:t>
      </w:r>
      <w:r>
        <w:rPr>
          <w:sz w:val="12"/>
        </w:rPr>
        <w:t xml:space="preserve"> </w:t>
      </w:r>
      <w:r w:rsidRPr="002F13E6">
        <w:rPr>
          <w:sz w:val="12"/>
        </w:rPr>
        <w:t>Donald J. Trump</w:t>
      </w:r>
      <w:r>
        <w:rPr>
          <w:sz w:val="12"/>
        </w:rPr>
        <w:t xml:space="preserve"> </w:t>
      </w:r>
      <w:r w:rsidRPr="002F13E6">
        <w:rPr>
          <w:rFonts w:ascii="Apple Color Emoji" w:hAnsi="Apple Color Emoji" w:cs="Apple Color Emoji"/>
          <w:sz w:val="12"/>
        </w:rPr>
        <w:t>✔</w:t>
      </w:r>
      <w:r>
        <w:rPr>
          <w:sz w:val="12"/>
        </w:rPr>
        <w:t xml:space="preserve"> </w:t>
      </w:r>
      <w:r w:rsidRPr="002F13E6">
        <w:rPr>
          <w:sz w:val="12"/>
        </w:rPr>
        <w:t>@realDonaldTrump</w:t>
      </w:r>
      <w:r>
        <w:rPr>
          <w:sz w:val="12"/>
        </w:rPr>
        <w:t xml:space="preserve"> </w:t>
      </w:r>
      <w:r w:rsidRPr="002F13E6">
        <w:rPr>
          <w:sz w:val="12"/>
        </w:rPr>
        <w:t>“Democrat Texas Congressman Al Green says impeachment is the only thing that can prevent President Trump from re-election in 2020.” @OANN</w:t>
      </w:r>
      <w:r>
        <w:rPr>
          <w:sz w:val="12"/>
        </w:rPr>
        <w:t xml:space="preserve"> </w:t>
      </w:r>
      <w:r w:rsidRPr="002F13E6">
        <w:rPr>
          <w:sz w:val="12"/>
        </w:rPr>
        <w:t>In other words, Dems can’t win the election fairly. You can’t impeach a president for creating the best economy in our country’s history.....</w:t>
      </w:r>
      <w:r>
        <w:rPr>
          <w:sz w:val="12"/>
        </w:rPr>
        <w:t xml:space="preserve"> </w:t>
      </w:r>
      <w:r w:rsidRPr="002F13E6">
        <w:rPr>
          <w:sz w:val="12"/>
        </w:rPr>
        <w:t>132K</w:t>
      </w:r>
      <w:r>
        <w:rPr>
          <w:sz w:val="12"/>
        </w:rPr>
        <w:t xml:space="preserve"> </w:t>
      </w:r>
      <w:r w:rsidRPr="002F13E6">
        <w:rPr>
          <w:sz w:val="12"/>
        </w:rPr>
        <w:t>3:46 AM - May 6, 2019</w:t>
      </w:r>
      <w:r>
        <w:rPr>
          <w:sz w:val="12"/>
        </w:rPr>
        <w:t xml:space="preserve"> </w:t>
      </w:r>
      <w:r w:rsidRPr="002F13E6">
        <w:rPr>
          <w:sz w:val="12"/>
        </w:rPr>
        <w:t>Twitter Ads info and privacy</w:t>
      </w:r>
      <w:r>
        <w:rPr>
          <w:sz w:val="12"/>
        </w:rPr>
        <w:t xml:space="preserve"> </w:t>
      </w:r>
      <w:r w:rsidRPr="002F13E6">
        <w:rPr>
          <w:sz w:val="12"/>
        </w:rPr>
        <w:t>50.7K people are talking about this</w:t>
      </w:r>
      <w:r>
        <w:rPr>
          <w:sz w:val="12"/>
        </w:rPr>
        <w:t xml:space="preserve"> </w:t>
      </w:r>
      <w:r w:rsidRPr="002F13E6">
        <w:rPr>
          <w:sz w:val="12"/>
        </w:rPr>
        <w:t>CNN's Chris Cilllizza has documented that these types of comments are not a one-off. The President talks (jokes?) about staying in the White House a lot.</w:t>
      </w:r>
      <w:r>
        <w:rPr>
          <w:sz w:val="12"/>
        </w:rPr>
        <w:t xml:space="preserve"> </w:t>
      </w:r>
      <w:r w:rsidRPr="002F13E6">
        <w:rPr>
          <w:rStyle w:val="StyleUnderline"/>
        </w:rPr>
        <w:t>Pelosi worries Trump won't respect 2020 results</w:t>
      </w:r>
      <w:r>
        <w:rPr>
          <w:rStyle w:val="StyleUnderline"/>
        </w:rPr>
        <w:t xml:space="preserve"> </w:t>
      </w:r>
      <w:r w:rsidRPr="002F13E6">
        <w:rPr>
          <w:sz w:val="12"/>
        </w:rPr>
        <w:t>Trump won't really have to worry about impeachment in the current climate for two reasons:</w:t>
      </w:r>
      <w:r>
        <w:rPr>
          <w:sz w:val="12"/>
        </w:rPr>
        <w:t xml:space="preserve"> </w:t>
      </w:r>
      <w:r w:rsidRPr="002F13E6">
        <w:rPr>
          <w:sz w:val="12"/>
        </w:rPr>
        <w:t>House Speaker Nancy Pelosi, who controls what Democrats vote on in the House, has said repeatedly that impeachment is not the best way to remove Trump from office</w:t>
      </w:r>
      <w:r>
        <w:rPr>
          <w:sz w:val="12"/>
        </w:rPr>
        <w:t xml:space="preserve"> </w:t>
      </w:r>
      <w:r w:rsidRPr="002F13E6">
        <w:rPr>
          <w:sz w:val="12"/>
        </w:rPr>
        <w:t>Even if, somehow, House Democrats moved to impeach Trump, Republicans control the Senate and none of them seem likely to vote to remove him from office</w:t>
      </w:r>
      <w:r>
        <w:rPr>
          <w:sz w:val="12"/>
        </w:rPr>
        <w:t xml:space="preserve"> </w:t>
      </w:r>
      <w:r w:rsidRPr="002F13E6">
        <w:rPr>
          <w:sz w:val="12"/>
        </w:rPr>
        <w:t>Still, Pelosi also told the New York Times over the weekend that she wants Democrats to take a more moderate lane in 2020 so that they can beat Trump "big."</w:t>
      </w:r>
      <w:r>
        <w:rPr>
          <w:sz w:val="12"/>
        </w:rPr>
        <w:t xml:space="preserve"> </w:t>
      </w:r>
      <w:r w:rsidRPr="002F13E6">
        <w:rPr>
          <w:sz w:val="12"/>
        </w:rPr>
        <w:t>Otherwise, she said, she worries he will be able to deny the results.</w:t>
      </w:r>
      <w:r>
        <w:rPr>
          <w:sz w:val="12"/>
        </w:rPr>
        <w:t xml:space="preserve"> </w:t>
      </w:r>
      <w:r w:rsidRPr="002F13E6">
        <w:rPr>
          <w:sz w:val="12"/>
        </w:rPr>
        <w:t>"</w:t>
      </w:r>
      <w:r w:rsidRPr="003531BC">
        <w:rPr>
          <w:rStyle w:val="StyleUnderline"/>
        </w:rPr>
        <w:t>We have to inoculate against that, we have to be prepared for that,"</w:t>
      </w:r>
      <w:r w:rsidRPr="002F13E6">
        <w:rPr>
          <w:sz w:val="12"/>
        </w:rPr>
        <w:t xml:space="preserve"> she told the Times.</w:t>
      </w:r>
      <w:r>
        <w:rPr>
          <w:sz w:val="12"/>
        </w:rPr>
        <w:t xml:space="preserve"> </w:t>
      </w:r>
      <w:r w:rsidRPr="002F13E6">
        <w:rPr>
          <w:sz w:val="12"/>
        </w:rPr>
        <w:t>She had a similar concern in 2018, during the midterm election in which Democrats took control of the House.</w:t>
      </w:r>
      <w:r>
        <w:rPr>
          <w:sz w:val="12"/>
        </w:rPr>
        <w:t xml:space="preserve"> </w:t>
      </w:r>
      <w:r w:rsidRPr="002F13E6">
        <w:rPr>
          <w:sz w:val="12"/>
        </w:rPr>
        <w:t>"</w:t>
      </w:r>
      <w:r w:rsidRPr="003531BC">
        <w:rPr>
          <w:rStyle w:val="StyleUnderline"/>
        </w:rPr>
        <w:t>If we win by four seats, by a thousand votes each, he's not going to respect the election</w:t>
      </w:r>
      <w:r w:rsidRPr="002F13E6">
        <w:rPr>
          <w:sz w:val="12"/>
        </w:rPr>
        <w:t>," she said of her thinking at the time and how she worried he would challenge their majority if it had been slimmer. "</w:t>
      </w:r>
      <w:r w:rsidRPr="003531BC">
        <w:rPr>
          <w:rStyle w:val="StyleUnderline"/>
        </w:rPr>
        <w:t>He would poison the public mind. He would challenge each of the races; he would say you can't seat these people,</w:t>
      </w:r>
      <w:r w:rsidRPr="002F13E6">
        <w:rPr>
          <w:sz w:val="12"/>
        </w:rPr>
        <w:t>" she added. "We had to win. Imagine if we hadn't won — oh, don't even imagine. So, as we go forward, we have to have the same approach."</w:t>
      </w:r>
      <w:r>
        <w:rPr>
          <w:sz w:val="12"/>
        </w:rPr>
        <w:t xml:space="preserve"> </w:t>
      </w:r>
      <w:r w:rsidRPr="002F13E6">
        <w:rPr>
          <w:sz w:val="12"/>
        </w:rPr>
        <w:t>That's Pelosi imploring Democrats to embrace a middle road and not politics Trump can dismiss as radical. But it's also a valid question about what Trump will do if he loses in 2020.</w:t>
      </w:r>
      <w:r>
        <w:rPr>
          <w:sz w:val="12"/>
        </w:rPr>
        <w:t xml:space="preserve"> </w:t>
      </w:r>
      <w:r w:rsidRPr="003531BC">
        <w:rPr>
          <w:rStyle w:val="StyleUnderline"/>
        </w:rPr>
        <w:t>Other politicians have lately questioned the fairness of elections</w:t>
      </w:r>
      <w:r w:rsidRPr="002F13E6">
        <w:rPr>
          <w:sz w:val="12"/>
        </w:rPr>
        <w:t>. That includes Democrat Stacey Abrams, who lost in her bid to be governor of Georgia and has refused to accept the results that put Brian Kemp into the office. As Georgia's Secretary of State during the 2016 race, Kemp oversaw the state's election and Abrams has alleged a campaign of voter suppression that cost her a victory.</w:t>
      </w:r>
      <w:r>
        <w:rPr>
          <w:sz w:val="12"/>
        </w:rPr>
        <w:t xml:space="preserve"> </w:t>
      </w:r>
      <w:r w:rsidRPr="002F13E6">
        <w:rPr>
          <w:sz w:val="12"/>
        </w:rPr>
        <w:t>Play Video</w:t>
      </w:r>
      <w:r>
        <w:rPr>
          <w:sz w:val="12"/>
        </w:rPr>
        <w:t xml:space="preserve"> </w:t>
      </w:r>
      <w:r w:rsidRPr="003531BC">
        <w:rPr>
          <w:rStyle w:val="StyleUnderline"/>
        </w:rPr>
        <w:t>Abrams used a nationally televised speech to call voter suppression a 'threat to democracy'</w:t>
      </w:r>
      <w:r w:rsidRPr="002F13E6">
        <w:rPr>
          <w:sz w:val="12"/>
        </w:rPr>
        <w:t xml:space="preserve"> 01:19</w:t>
      </w:r>
      <w:r>
        <w:rPr>
          <w:sz w:val="12"/>
        </w:rPr>
        <w:t xml:space="preserve"> </w:t>
      </w:r>
      <w:r w:rsidRPr="003531BC">
        <w:rPr>
          <w:rStyle w:val="StyleUnderline"/>
        </w:rPr>
        <w:t>But Abrams, a Yale-educated lawyer, ultimately accepted the results and is now focusing her attention on protecting the voting rights of minorities.</w:t>
      </w:r>
      <w:r>
        <w:rPr>
          <w:rStyle w:val="StyleUnderline"/>
        </w:rPr>
        <w:t xml:space="preserve"> </w:t>
      </w:r>
      <w:r w:rsidRPr="003531BC">
        <w:rPr>
          <w:rStyle w:val="StyleUnderline"/>
        </w:rPr>
        <w:t>Trump has different inclinations</w:t>
      </w:r>
      <w:r w:rsidRPr="002F13E6">
        <w:rPr>
          <w:sz w:val="12"/>
        </w:rPr>
        <w:t xml:space="preserve">. He has certainly shown no compunction about pushing the Department of Justice to investigate Hillary Clinton. </w:t>
      </w:r>
      <w:r w:rsidRPr="003531BC">
        <w:rPr>
          <w:rStyle w:val="StyleUnderline"/>
        </w:rPr>
        <w:t>There is no distinction between the person and the Presidency in his mind, which was clear from reports James Comey's that Trump demands ultimate loyalty to himself from subordinates</w:t>
      </w:r>
      <w:r w:rsidRPr="002F13E6">
        <w:rPr>
          <w:sz w:val="12"/>
        </w:rPr>
        <w:t>. It's also present in the criticism that his current attorney general, William Barr, has acted in the President's interests, rather than the country's, with how he's slow-walked release of the Mueller report. The end result is that Trump could have loyalists in his administration come Election Day.</w:t>
      </w:r>
      <w:r>
        <w:rPr>
          <w:sz w:val="12"/>
        </w:rPr>
        <w:t xml:space="preserve"> </w:t>
      </w:r>
      <w:r w:rsidRPr="003531BC">
        <w:rPr>
          <w:rStyle w:val="StyleUnderline"/>
        </w:rPr>
        <w:t>Trump wouldn't commit to honoring a loss</w:t>
      </w:r>
      <w:r>
        <w:rPr>
          <w:rStyle w:val="StyleUnderline"/>
        </w:rPr>
        <w:t xml:space="preserve"> </w:t>
      </w:r>
      <w:r w:rsidRPr="002F13E6">
        <w:rPr>
          <w:sz w:val="12"/>
        </w:rPr>
        <w:t>Trump: I&amp;#39;ll accept election results &amp;#39;if I win&amp;#39;</w:t>
      </w:r>
      <w:r>
        <w:rPr>
          <w:sz w:val="12"/>
        </w:rPr>
        <w:t xml:space="preserve"> </w:t>
      </w:r>
      <w:r w:rsidRPr="002F13E6">
        <w:rPr>
          <w:sz w:val="12"/>
        </w:rPr>
        <w:t>Trump: I'll accept election results 'if I win' 04:24</w:t>
      </w:r>
      <w:r>
        <w:rPr>
          <w:sz w:val="12"/>
        </w:rPr>
        <w:t xml:space="preserve"> </w:t>
      </w:r>
      <w:r w:rsidRPr="003531BC">
        <w:rPr>
          <w:rStyle w:val="StyleUnderline"/>
        </w:rPr>
        <w:t>Back in 2016</w:t>
      </w:r>
      <w:r w:rsidRPr="002F13E6">
        <w:rPr>
          <w:sz w:val="12"/>
        </w:rPr>
        <w:t>, at a presidential debate with Hillary Clinton just before Election Day, he would not commit to respecting the results.</w:t>
      </w:r>
      <w:r>
        <w:rPr>
          <w:sz w:val="12"/>
        </w:rPr>
        <w:t xml:space="preserve"> </w:t>
      </w:r>
      <w:r w:rsidRPr="002F13E6">
        <w:rPr>
          <w:sz w:val="12"/>
        </w:rPr>
        <w:t xml:space="preserve">"I will look at it at the time. I'm not looking at anything now, I'll look at it at the time," </w:t>
      </w:r>
      <w:r w:rsidRPr="003531BC">
        <w:rPr>
          <w:rStyle w:val="StyleUnderline"/>
        </w:rPr>
        <w:t>he said, complaining that the media had poisoned the minds of voters and making his unsubstantiated claims about millions of people who shouldn't be voting.</w:t>
      </w:r>
      <w:r>
        <w:rPr>
          <w:rStyle w:val="StyleUnderline"/>
        </w:rPr>
        <w:t xml:space="preserve"> </w:t>
      </w:r>
      <w:r w:rsidRPr="003531BC">
        <w:rPr>
          <w:rStyle w:val="StyleUnderline"/>
        </w:rPr>
        <w:t>Wallace pointed out the peaceful transfer of power from one party to the next is a key element of the US political system</w:t>
      </w:r>
      <w:r w:rsidRPr="002F13E6">
        <w:rPr>
          <w:sz w:val="12"/>
        </w:rPr>
        <w:t>. "Are you saying you're not prepared now to commit to that principle?" he asked Trump.</w:t>
      </w:r>
      <w:r>
        <w:rPr>
          <w:sz w:val="12"/>
        </w:rPr>
        <w:t xml:space="preserve"> </w:t>
      </w:r>
      <w:r w:rsidRPr="002F13E6">
        <w:rPr>
          <w:sz w:val="12"/>
        </w:rPr>
        <w:t xml:space="preserve">"What I'm saying is that I will tell you at the time. </w:t>
      </w:r>
      <w:r w:rsidRPr="003531BC">
        <w:rPr>
          <w:rStyle w:val="StyleUnderline"/>
        </w:rPr>
        <w:t>I'll keep you in suspense, okay?" the then-candidate said.</w:t>
      </w:r>
      <w:r>
        <w:rPr>
          <w:rStyle w:val="StyleUnderline"/>
        </w:rPr>
        <w:t xml:space="preserve"> </w:t>
      </w:r>
      <w:r w:rsidRPr="003531BC">
        <w:rPr>
          <w:rStyle w:val="StyleUnderline"/>
        </w:rPr>
        <w:t>Now he's President and he's already laid the groundwork for arguing a loss is not fair to him. This question - whether Trump will accept the results, is going to come up again, for sure.</w:t>
      </w:r>
      <w:r>
        <w:rPr>
          <w:rStyle w:val="StyleUnderline"/>
        </w:rPr>
        <w:t xml:space="preserve"> </w:t>
      </w:r>
      <w:r w:rsidRPr="002F13E6">
        <w:rPr>
          <w:sz w:val="12"/>
        </w:rPr>
        <w:t xml:space="preserve">He's in the White House and in control of the US military and the country's national security apparatus. Those organizations should honor their oath to uphold the Constitution, but </w:t>
      </w:r>
      <w:r w:rsidRPr="003531BC">
        <w:rPr>
          <w:rStyle w:val="StyleUnderline"/>
        </w:rPr>
        <w:t>if Trump were to reject the results, it would certainly create chaos and set up a historic strain on the US government.</w:t>
      </w:r>
    </w:p>
    <w:p w14:paraId="13EC0427" w14:textId="77777777" w:rsidR="003F7D49" w:rsidRDefault="003F7D49" w:rsidP="003F7D49"/>
    <w:p w14:paraId="60680197" w14:textId="77777777" w:rsidR="003F7D49" w:rsidRDefault="003F7D49" w:rsidP="003F7D49">
      <w:pPr>
        <w:pStyle w:val="Heading4"/>
      </w:pPr>
      <w:r>
        <w:t>The impact is the collapse of American democracy.</w:t>
      </w:r>
    </w:p>
    <w:p w14:paraId="1111EB41" w14:textId="77777777" w:rsidR="003F7D49" w:rsidRPr="003D3123" w:rsidRDefault="003F7D49" w:rsidP="003F7D49">
      <w:r>
        <w:t>Daniel Block [Daniel Block is an editor at the Washington Monthly. Daniel graduated from Swarthmore College in 2016 with a bachelor’s degree in political science and history.], July 3, 2019</w:t>
      </w:r>
      <w:r w:rsidRPr="003D3123">
        <w:t>, "How Trump could lose the election and remain president," Washington Monthly, https://washingtonmonthly.com/magazine/april-may-june-2019/how-trump-could-lose-the-election-and-remain-president/</w:t>
      </w:r>
      <w:r>
        <w:t>SM</w:t>
      </w:r>
    </w:p>
    <w:p w14:paraId="777AD794" w14:textId="77777777" w:rsidR="003F7D49" w:rsidRPr="00097CFA" w:rsidRDefault="003F7D49" w:rsidP="003F7D49">
      <w:pPr>
        <w:rPr>
          <w:sz w:val="16"/>
        </w:rPr>
      </w:pPr>
      <w:r w:rsidRPr="00097CFA">
        <w:rPr>
          <w:sz w:val="16"/>
        </w:rPr>
        <w:t xml:space="preserve">But while nationwide cheating may be impossible, </w:t>
      </w:r>
      <w:r w:rsidRPr="00097CFA">
        <w:rPr>
          <w:rStyle w:val="StyleUnderline"/>
        </w:rPr>
        <w:t>the Republican Party has proven more than willing to violate democratic norms where it has local control, and not every powerful institution is as neutral as the military. There is a sequence of events, each individually plausible, that would allow Trump to remain president despite losing the election—breaking American democracy in the process.</w:t>
      </w:r>
      <w:r>
        <w:rPr>
          <w:rStyle w:val="StyleUnderline"/>
        </w:rPr>
        <w:t xml:space="preserve"> </w:t>
      </w:r>
      <w:r w:rsidRPr="00097CFA">
        <w:rPr>
          <w:sz w:val="16"/>
        </w:rPr>
        <w:t>“</w:t>
      </w:r>
      <w:r w:rsidRPr="00097CFA">
        <w:rPr>
          <w:rStyle w:val="StyleUnderline"/>
        </w:rPr>
        <w:t>I think we know that Trump will certainly, no matter what the result is, be likely to declare that there was fraud and that he was the rightful victor</w:t>
      </w:r>
      <w:r w:rsidRPr="00097CFA">
        <w:rPr>
          <w:sz w:val="16"/>
        </w:rPr>
        <w:t xml:space="preserve">,” said Joseph Fishkin, a law professor at the University of Texas who studies elections. Let’s assume that Fishkin is right. Here’s what could keep Trump in power. 1. The election is close. If Trump lost in a blowout, alleging fraud would accomplish little. Even entrenched autocrats are often forced from office when they are heftily defeated. But that doesn’t mean the race would need to be a redux of 2000, when George W. Bush won the presidency with an official margin of 537 votes, to spark a crisis. </w:t>
      </w:r>
      <w:r w:rsidRPr="00097CFA">
        <w:rPr>
          <w:rStyle w:val="StyleUnderline"/>
        </w:rPr>
        <w:t>Given increasing polarization and the Republican Party’s growing impatience with democratic norms, experts told me the party might challenge even a clear defeat</w:t>
      </w:r>
      <w:r w:rsidRPr="00097CFA">
        <w:rPr>
          <w:sz w:val="16"/>
        </w:rPr>
        <w:t>. “I am worried now, given the reaction to 2018, that you could get a dispute over a five-digit number,” said Edward Foley, a law professor and elections expert at Ohio State University. Others suggested the margin could be even wider. When I asked Mark Tushnet, a constitutional law professor at Harvard University, just how close the election would have to be for Republicans to support Trump in disputing the results, he said, “ ‘Close’—as Trump supporters define it.” However you construe the word, a close election is well within the realm of possibility. In 2016, Trump won his three pivotal states—Pennsylvania, Michigan, and Wisconsin—by five-digit numbers. Indeed, most of the country’s twenty-first-century elections have hinged on a few states with narrow margins. “[2020] will probably be a nail-biter election where the polls are mixed or indeterminate, where it’s really not clear who is going to win,” said Levitsky. “</w:t>
      </w:r>
      <w:r w:rsidRPr="00097CFA">
        <w:rPr>
          <w:rStyle w:val="StyleUnderline"/>
        </w:rPr>
        <w:t>If it’s close, just as Trump kind of did in 2018, Trump could basically claim fraud. And we don’t really have mechanisms to deal with that.”</w:t>
      </w:r>
      <w:r>
        <w:rPr>
          <w:rStyle w:val="StyleUnderline"/>
        </w:rPr>
        <w:t xml:space="preserve"> </w:t>
      </w:r>
      <w:r w:rsidRPr="00097CFA">
        <w:rPr>
          <w:rStyle w:val="StyleUnderline"/>
        </w:rPr>
        <w:t>2. Trump claims fraud, and Republicans back him up.</w:t>
      </w:r>
      <w:r>
        <w:rPr>
          <w:rStyle w:val="StyleUnderline"/>
        </w:rPr>
        <w:t xml:space="preserve"> </w:t>
      </w:r>
      <w:r w:rsidRPr="00097CFA">
        <w:rPr>
          <w:sz w:val="16"/>
        </w:rPr>
        <w:t xml:space="preserve">It is Wednesday morning, November 4, 2020. At 7:15 a.m., after a stressful night of watching the returns trickle in, the Associated Press projects that the Democratic presidential candidate will win Pennsylvania, and, with it, the presidency. Sure enough, it’s a narrow victory—279 electoral votes to 258. When all is said and done, the Democrat wins Wisconsin, Michigan, and Pennsylvania by only about 77,000 votes combined, the same amount Trump won those states by in 2016. Donald Trump, who spent the past five months warning about fraud, has been eerily silent for most of the night. </w:t>
      </w:r>
      <w:r w:rsidRPr="00097CFA">
        <w:rPr>
          <w:rStyle w:val="StyleUnderline"/>
        </w:rPr>
        <w:t>But as soon as the Democrat takes the stage to give her victory speech, he unleashes a barrage of tweets claiming that over 100,000 illegal immigrants voted in Michigan and that Philadelphia kept its polls open for hours later than allowed. “Without PHONY voters, I really won!” he tweets. “This is FRAUD!”</w:t>
      </w:r>
      <w:r w:rsidRPr="00097CFA">
        <w:rPr>
          <w:sz w:val="16"/>
        </w:rPr>
        <w:t xml:space="preserve"> Needless to say, the president does not call to congratulate his opponent. At an afternoon press conference, </w:t>
      </w:r>
      <w:r w:rsidRPr="00097CFA">
        <w:rPr>
          <w:rStyle w:val="StyleUnderline"/>
        </w:rPr>
        <w:t>Trump’s press secretary announces he will not concede.</w:t>
      </w:r>
      <w:r>
        <w:rPr>
          <w:rStyle w:val="StyleUnderline"/>
        </w:rPr>
        <w:t xml:space="preserve"> </w:t>
      </w:r>
      <w:r w:rsidRPr="00097CFA">
        <w:rPr>
          <w:sz w:val="16"/>
        </w:rPr>
        <w:t>What happens next? “In the best-case scenario, key Republicans would either talk him down or defect from Trump and say, ‘He’s wrong,’ ” Levitsky said. Most of the academics I spoke with also thought that this was likely. “I’m just having trouble wrapping my head around even this polarized and often radicalized Republican Party going along with that,” said Mickey. “This is kind of the limit condition of scenarios and surprise.” But they acknowledged that defections were far from guaranteed</w:t>
      </w:r>
      <w:r w:rsidRPr="00097CFA">
        <w:rPr>
          <w:rStyle w:val="StyleUnderline"/>
        </w:rPr>
        <w:t>. “Trump is still far and away the most popular Republican,” Levitsky said. “If Sean Hannity is claiming fraud on television and Rush Limbaugh is claiming fraud and Mitch McConnell is not willing to stand up and say, ‘No, there was no fraud,’ then we could have a real crisis.”</w:t>
      </w:r>
      <w:r>
        <w:rPr>
          <w:rStyle w:val="StyleUnderline"/>
        </w:rPr>
        <w:t xml:space="preserve"> </w:t>
      </w:r>
      <w:r w:rsidRPr="00097CFA">
        <w:rPr>
          <w:sz w:val="16"/>
        </w:rPr>
        <w:t>Unfortunately, that’s exactly what takes place</w:t>
      </w:r>
      <w:r w:rsidRPr="00097CFA">
        <w:rPr>
          <w:rStyle w:val="StyleUnderline"/>
        </w:rPr>
        <w:t xml:space="preserve">. After forty-eight hours of silence, the Senate majority leader issues a terse press release in which he says he “recognizes the president’s serious concerns” about the election’s integrity. </w:t>
      </w:r>
      <w:r w:rsidRPr="00097CFA">
        <w:rPr>
          <w:sz w:val="16"/>
        </w:rPr>
        <w:t xml:space="preserve">Some GOP representatives do break ranks and call for Trump to concede (I’m looking at you, Mitt Romney), but most stay silent or back the president’s claims. In a monumental act of gaslighting, Lindsey Graham tells reporters that Democrats are the ones undermining democracy. “They are afraid of a thorough investigation into the fairness of this election,” he declares. “They’ll stop at nothing to get this president out of office.” </w:t>
      </w:r>
      <w:r w:rsidRPr="00097CFA">
        <w:rPr>
          <w:rStyle w:val="StyleUnderline"/>
        </w:rPr>
        <w:t>3. Polarized courts side with the GOP.</w:t>
      </w:r>
      <w:r>
        <w:rPr>
          <w:rStyle w:val="StyleUnderline"/>
        </w:rPr>
        <w:t xml:space="preserve"> </w:t>
      </w:r>
      <w:r w:rsidRPr="00097CFA">
        <w:rPr>
          <w:rStyle w:val="StyleUnderline"/>
        </w:rPr>
        <w:t>Almost everyone I spoke with told me that, at this point, the election results would be challenged in court</w:t>
      </w:r>
      <w:r w:rsidRPr="00097CFA">
        <w:rPr>
          <w:sz w:val="16"/>
        </w:rPr>
        <w:t xml:space="preserve">. The Trump campaign might sue Democratic-leaning counties for alleged “irregularities” and ask that judges toss out their results. “I can imagine the litigation in Pennsylvania taking the form of saying voting booths in Philadelphia were held open an excessively long time, an unlawfully long time, or the vote counters in some Democratic-leaning county unlawfully refused to count late-filed absentee ballots,” Tushnet said. </w:t>
      </w:r>
      <w:r w:rsidRPr="00097CFA">
        <w:rPr>
          <w:rStyle w:val="StyleUnderline"/>
        </w:rPr>
        <w:t>Victory for Trump would “mean throwing out the ballots and saying that when those are thrown out, Trump gets the state’s electoral votes.” That, in turn, would allow him to remain president.</w:t>
      </w:r>
      <w:r>
        <w:rPr>
          <w:rStyle w:val="StyleUnderline"/>
        </w:rPr>
        <w:t xml:space="preserve"> </w:t>
      </w:r>
      <w:r w:rsidRPr="00097CFA">
        <w:rPr>
          <w:sz w:val="16"/>
        </w:rPr>
        <w:t xml:space="preserve">This argument, and the many others that the Trump campaign could employ, would almost certainly be specious. </w:t>
      </w:r>
      <w:r w:rsidRPr="00097CFA">
        <w:rPr>
          <w:rStyle w:val="StyleUnderline"/>
        </w:rPr>
        <w:t xml:space="preserve">But Tushnet cautioned against underestimating the power of creative attorneys and motivated reasoning. </w:t>
      </w:r>
      <w:r w:rsidRPr="00097CFA">
        <w:rPr>
          <w:sz w:val="16"/>
        </w:rPr>
        <w:t>The legal justification for challenging the returns would develop, he said, “in some ways that we can’t really anticipate now but that lawyers will come up with when it matters.”</w:t>
      </w:r>
      <w:r>
        <w:rPr>
          <w:rStyle w:val="StyleUnderline"/>
        </w:rPr>
        <w:t xml:space="preserve"> </w:t>
      </w:r>
      <w:r w:rsidRPr="00097CFA">
        <w:rPr>
          <w:rStyle w:val="StyleUnderline"/>
        </w:rPr>
        <w:t>The Republican Party has proven more than willing to violate democratic norms. There is a sequence of events, each individually plausible, that would allow Trump to remain president even after a clear defeat.</w:t>
      </w:r>
      <w:r>
        <w:rPr>
          <w:rStyle w:val="StyleUnderline"/>
        </w:rPr>
        <w:t xml:space="preserve"> </w:t>
      </w:r>
      <w:r w:rsidRPr="00097CFA">
        <w:rPr>
          <w:sz w:val="16"/>
        </w:rPr>
        <w:t>The academics I spoke with cited Bush v. Gore as evidence. When the U.S. Supreme Court’s Republican-appointed majority shut down the Florida recount, giving the 2000 election to George W. Bush, it did so by reading the Fourteenth Amendment’s equal protection clause in an expansive manner totally at odds with typical conservative jurisprudence. The Court even told other judges that their decision could not be used as precedent. “The justices, along with everybody else, seemed to view disputed facts through the lens of the place where they have been ideologically,” said Rick Hasen, an election law expert at the University of California Irvine School of Law. Still, it’s one thing for the courts to interfere in an election with a three-digit margin. It’s something else to invalidate a five-digit win. That would be truly extraordinary. But</w:t>
      </w:r>
      <w:r w:rsidRPr="00097CFA">
        <w:rPr>
          <w:rStyle w:val="StyleUnderline"/>
        </w:rPr>
        <w:t xml:space="preserve"> it is not unthinkable. Autocrats abroad often rely on packed courts to cling to power, </w:t>
      </w:r>
      <w:r w:rsidRPr="00097CFA">
        <w:rPr>
          <w:sz w:val="16"/>
        </w:rPr>
        <w:t>and while the U.S. judiciary is far more independent than that of Honduras or Venezuela</w:t>
      </w:r>
      <w:r w:rsidRPr="00097CFA">
        <w:rPr>
          <w:rStyle w:val="StyleUnderline"/>
        </w:rPr>
        <w:t>, there’s no doubt that Trump has made a substantial imprint.</w:t>
      </w:r>
      <w:r w:rsidRPr="00097CFA">
        <w:rPr>
          <w:sz w:val="16"/>
        </w:rPr>
        <w:t xml:space="preserve"> He has appointed a historically high number of federal appeals court judges. He has added two justices to the Supreme Court. </w:t>
      </w:r>
      <w:r w:rsidRPr="00097CFA">
        <w:rPr>
          <w:rStyle w:val="StyleUnderline"/>
        </w:rPr>
        <w:t xml:space="preserve">One of them, Brett Kavanaugh, has been outwardly partisan, raving during his confirmation hearings that he was the victim of an “orchestrated political hit” </w:t>
      </w:r>
      <w:r w:rsidRPr="00097CFA">
        <w:rPr>
          <w:sz w:val="16"/>
        </w:rPr>
        <w:t>designed to function as “revenge on behalf of the Clintons,” fueled by “millions of dollars in money from outside left-wing opposition groups.”</w:t>
      </w:r>
      <w:r w:rsidRPr="00097CFA">
        <w:rPr>
          <w:rStyle w:val="StyleUnderline"/>
        </w:rPr>
        <w:t xml:space="preserve"> He obliquely warned, “What goes around comes around.”</w:t>
      </w:r>
      <w:r>
        <w:rPr>
          <w:rStyle w:val="StyleUnderline"/>
        </w:rPr>
        <w:t xml:space="preserve"> </w:t>
      </w:r>
      <w:r w:rsidRPr="00097CFA">
        <w:rPr>
          <w:rStyle w:val="StyleUnderline"/>
        </w:rPr>
        <w:t>4. Alternatively, Republicans play extreme constitutional hardball.</w:t>
      </w:r>
      <w:r>
        <w:rPr>
          <w:rStyle w:val="StyleUnderline"/>
        </w:rPr>
        <w:t xml:space="preserve"> </w:t>
      </w:r>
      <w:r w:rsidRPr="00097CFA">
        <w:rPr>
          <w:sz w:val="16"/>
        </w:rPr>
        <w:t xml:space="preserve">The courts aren’t the only mechanism Republicans might use to keep Trump in power. The Constitution gives state legislators free rein to decide how to select electors. Currently, most states legally require electors to vote the same way as the people. But </w:t>
      </w:r>
      <w:r w:rsidRPr="00097CFA">
        <w:rPr>
          <w:rStyle w:val="StyleUnderline"/>
        </w:rPr>
        <w:t>in a state with complete Republican control over the government, the legislature and governor could, in theory, pass a bill that strips this power away from citizens between the election and the actual casting of electoral votes</w:t>
      </w:r>
      <w:r w:rsidRPr="00097CFA">
        <w:rPr>
          <w:sz w:val="16"/>
        </w:rPr>
        <w:t xml:space="preserve">. (Indeed, in some instances, the state legislature alone might be able to usurp its constituents.) </w:t>
      </w:r>
      <w:r w:rsidRPr="00097CFA">
        <w:rPr>
          <w:rStyle w:val="StyleUnderline"/>
        </w:rPr>
        <w:t>If this sounds far-fetched, recall that GOP governments in North Carolina, Michigan, and Wisconsin have all recently pulled lame-duck attempts to limit the power of incoming Democratic governors,</w:t>
      </w:r>
      <w:r w:rsidRPr="00097CFA">
        <w:rPr>
          <w:sz w:val="16"/>
        </w:rPr>
        <w:t xml:space="preserve"> with varying degrees of success. To imagine how this would play out, consider Florida, where the GOP controls the governorship and both houses of the state legislature. If the Democratic presidential nominee narrowly won the state in 2020, Trump might cry fraud and demand an investigation—as he did in the aftermath of the state’s 2018 Senate race, when it wasn’t yet clear that Republican Rick Scott had won. The legislature could establish an investigatory commission stacked with partisans and designed to sow doubt about the outcome. Perhaps Kris Kobach, vice chair of Trump’s erstwhile Commission on Election Integrity (and the patron saint of franchise restrictions), would lead it. The courts might still refuse to intervene. But </w:t>
      </w:r>
      <w:r w:rsidRPr="00097CFA">
        <w:rPr>
          <w:rStyle w:val="StyleUnderline"/>
        </w:rPr>
        <w:t>Trump allies in the Florida legislature could pass a bill giving themselves direct power to appoint the state’s electors. Governor Ron DeSantis, an outspoken Trump ally, could sign it, claiming that the fraud allegations and “controversy” over the tallies make the popular vote untrustworthy, and that he’s merely implementing the voters’ “real” will.</w:t>
      </w:r>
      <w:r>
        <w:rPr>
          <w:rStyle w:val="StyleUnderline"/>
        </w:rPr>
        <w:t xml:space="preserve"> </w:t>
      </w:r>
      <w:r w:rsidRPr="00097CFA">
        <w:rPr>
          <w:sz w:val="16"/>
        </w:rPr>
        <w:t xml:space="preserve">This might sound too cynical, but in 2000, the GOP-controlled Florida legislature considered something similar. “They were effectively saying, ‘Hey, if it turns out Gore wins in court, we’re not going to accept that, and we’re going to assert an authority to appoint the electors directly,’ ” said Edward Foley, at Ohio State. Such a move would also invite a Fourteenth Amendment challenge, this time on behalf of Democrats. But it’s unclear if the conservative Supreme Court would intervene. Foley, for his part, is more concerned about this kind of scenario than he is about judicial manipulation. “Judges are fact based and evidence based,” he said. “We know that Justice Clarence Thomas is a very different person than Justice Sonia Sotomayor, but I do think that with most election results they would agree as to what the answer was.” But he worries that politicians might refuse to accept the Court’s decision. “The judicial process is going to be slower than the Twitter process,” Foley told me. “If the Twitter process forces or causes politicians to dig in, then can a unanimous judiciary unstick the politicians?” The Twelfth Amendment of the Constitution gives Congress final say over who becomes president. In some instances, the procedures for how Congress handles election disputes are clear. If there are three or more candidates and nobody wins a majority of electors, for example, the House decides who wins. But if it’s a two-way race where both candidates claim an Electoral College majority, Foley said, it’s unclear which chamber has the last word. </w:t>
      </w:r>
      <w:r w:rsidRPr="00097CFA">
        <w:rPr>
          <w:rStyle w:val="StyleUnderline"/>
        </w:rPr>
        <w:t>What would happen next is anyone’s guess. But it wouldn’t be pretty. “I think you could have a long, drawn-out crisis in which our institutions lose credibility</w:t>
      </w:r>
      <w:r w:rsidRPr="00097CFA">
        <w:rPr>
          <w:sz w:val="16"/>
        </w:rPr>
        <w:t xml:space="preserve">,” Levitsky said. </w:t>
      </w:r>
      <w:r w:rsidRPr="00097CFA">
        <w:rPr>
          <w:rStyle w:val="StyleUnderline"/>
        </w:rPr>
        <w:t>Even if Trump were eventually forced out, “we’ll be left with a situation where maybe 30, 35 percent of our population believes the election was rigged.”</w:t>
      </w:r>
      <w:r>
        <w:rPr>
          <w:rStyle w:val="StyleUnderline"/>
        </w:rPr>
        <w:t xml:space="preserve"> </w:t>
      </w:r>
      <w:r w:rsidRPr="00097CFA">
        <w:rPr>
          <w:sz w:val="16"/>
        </w:rPr>
        <w:t>It’s in this kind of crisis that Michael Cohen’s fears are most likely to be realized. “</w:t>
      </w:r>
      <w:r w:rsidRPr="00097CFA">
        <w:rPr>
          <w:rStyle w:val="StyleUnderline"/>
        </w:rPr>
        <w:t>I could imagine some rioting, some civil violence,”</w:t>
      </w:r>
      <w:r w:rsidRPr="00097CFA">
        <w:rPr>
          <w:sz w:val="16"/>
        </w:rPr>
        <w:t xml:space="preserve"> said John Carey, a political scientist at Dartmouth who studies comparative democracy and who cofounded Bright Line Watch, which monitors the health of American democracy. “We just can’t imagine all the possibilities.” </w:t>
      </w:r>
      <w:r w:rsidRPr="00097CFA">
        <w:rPr>
          <w:rStyle w:val="StyleUnderline"/>
        </w:rPr>
        <w:t>Hopefully, we won’t have to.</w:t>
      </w:r>
      <w:r w:rsidRPr="00097CFA">
        <w:rPr>
          <w:sz w:val="16"/>
        </w:rPr>
        <w:t xml:space="preserve"> Trump may lose decisively, rendering his claims of foul play empty. </w:t>
      </w:r>
      <w:r w:rsidRPr="00097CFA">
        <w:rPr>
          <w:rStyle w:val="StyleUnderline"/>
        </w:rPr>
        <w:t>He may win</w:t>
      </w:r>
      <w:r w:rsidRPr="00097CFA">
        <w:rPr>
          <w:sz w:val="16"/>
        </w:rPr>
        <w:t>. Or he may lose a tight race and cry foul, but still ultimately accept defeat. In the aftermath of the midterms, for example, Trump groused about fraud without seriously contesting the outcome.</w:t>
      </w:r>
    </w:p>
    <w:p w14:paraId="3EAD4718" w14:textId="77777777" w:rsidR="003F7D49" w:rsidRPr="003933AA" w:rsidRDefault="003F7D49" w:rsidP="003F7D49"/>
    <w:p w14:paraId="1BE1C097" w14:textId="77777777" w:rsidR="003F7D49" w:rsidRDefault="003F7D49" w:rsidP="0011400B"/>
    <w:p w14:paraId="168ED1FB" w14:textId="001A4C46" w:rsidR="008B7FBC" w:rsidRDefault="008B7FBC" w:rsidP="008B7FBC">
      <w:pPr>
        <w:pStyle w:val="Heading2"/>
      </w:pPr>
      <w:r>
        <w:t>AT</w:t>
      </w:r>
    </w:p>
    <w:p w14:paraId="60F3F9D8" w14:textId="0F23DA42" w:rsidR="00B626A9" w:rsidRDefault="00B626A9" w:rsidP="00B626A9">
      <w:pPr>
        <w:pStyle w:val="Heading3"/>
      </w:pPr>
      <w:r>
        <w:t>AT: Trump bad for NATO</w:t>
      </w:r>
    </w:p>
    <w:p w14:paraId="4E119619" w14:textId="77777777" w:rsidR="00B626A9" w:rsidRPr="00B004DA" w:rsidRDefault="00B626A9" w:rsidP="00B626A9">
      <w:pPr>
        <w:pStyle w:val="Heading4"/>
      </w:pPr>
      <w:r w:rsidRPr="00B004DA">
        <w:t xml:space="preserve">Trump </w:t>
      </w:r>
      <w:r w:rsidRPr="00B004DA">
        <w:rPr>
          <w:u w:val="single"/>
        </w:rPr>
        <w:t>strengthens</w:t>
      </w:r>
      <w:r w:rsidRPr="00B004DA">
        <w:t xml:space="preserve"> NATO- allied defense spending and Congressional commitments.</w:t>
      </w:r>
    </w:p>
    <w:p w14:paraId="13B80CBC" w14:textId="77777777" w:rsidR="00B626A9" w:rsidRPr="00B004DA" w:rsidRDefault="00B626A9" w:rsidP="00B626A9">
      <w:pPr>
        <w:rPr>
          <w:rStyle w:val="Style13ptBold"/>
        </w:rPr>
      </w:pPr>
      <w:r w:rsidRPr="00B004DA">
        <w:rPr>
          <w:rStyle w:val="Style13ptBold"/>
        </w:rPr>
        <w:t>Kupchan, DPhil, ‘19</w:t>
      </w:r>
    </w:p>
    <w:p w14:paraId="16CD3EFF" w14:textId="77777777" w:rsidR="00B626A9" w:rsidRPr="00B004DA" w:rsidRDefault="00B626A9" w:rsidP="00B626A9">
      <w:pPr>
        <w:rPr>
          <w:sz w:val="16"/>
          <w:szCs w:val="16"/>
        </w:rPr>
      </w:pPr>
      <w:r w:rsidRPr="00B004DA">
        <w:rPr>
          <w:sz w:val="16"/>
          <w:szCs w:val="16"/>
        </w:rPr>
        <w:t xml:space="preserve">(George, Politics@Oxford, ProfInternationalAffairs@Georgetown, seniorFellow@CFR, </w:t>
      </w:r>
      <w:hyperlink r:id="rId81" w:history="1">
        <w:r w:rsidRPr="00B004DA">
          <w:rPr>
            <w:rStyle w:val="Hyperlink"/>
            <w:sz w:val="16"/>
            <w:szCs w:val="16"/>
          </w:rPr>
          <w:t>https://www.foreignaffairs.com/articles/2019-03-20/nato-thriving-spite-trump</w:t>
        </w:r>
      </w:hyperlink>
      <w:r w:rsidRPr="00B004DA">
        <w:rPr>
          <w:sz w:val="16"/>
          <w:szCs w:val="16"/>
        </w:rPr>
        <w:t>, March 20) BW</w:t>
      </w:r>
    </w:p>
    <w:p w14:paraId="5AF6870A" w14:textId="77777777" w:rsidR="00B626A9" w:rsidRPr="00B004DA" w:rsidRDefault="00B626A9" w:rsidP="00B626A9">
      <w:pPr>
        <w:rPr>
          <w:sz w:val="16"/>
        </w:rPr>
      </w:pPr>
      <w:r w:rsidRPr="00B004DA">
        <w:rPr>
          <w:sz w:val="16"/>
        </w:rPr>
        <w:t xml:space="preserve">But </w:t>
      </w:r>
      <w:r w:rsidRPr="00B004DA">
        <w:rPr>
          <w:rStyle w:val="StyleUnderline"/>
        </w:rPr>
        <w:t xml:space="preserve">even if Trump has the authority to scuttle the alliance, he is </w:t>
      </w:r>
      <w:r w:rsidRPr="00B004DA">
        <w:rPr>
          <w:rStyle w:val="Emphasis"/>
        </w:rPr>
        <w:t>very unlikely</w:t>
      </w:r>
      <w:r w:rsidRPr="00B004DA">
        <w:rPr>
          <w:rStyle w:val="StyleUnderline"/>
        </w:rPr>
        <w:t xml:space="preserve"> to do so. There is virtually </w:t>
      </w:r>
      <w:r w:rsidRPr="00B004DA">
        <w:rPr>
          <w:rStyle w:val="Emphasis"/>
        </w:rPr>
        <w:t>no support</w:t>
      </w:r>
      <w:r w:rsidRPr="00B004DA">
        <w:rPr>
          <w:sz w:val="16"/>
        </w:rPr>
        <w:t>—</w:t>
      </w:r>
      <w:r w:rsidRPr="00B004DA">
        <w:rPr>
          <w:rStyle w:val="StyleUnderline"/>
        </w:rPr>
        <w:t>in his</w:t>
      </w:r>
      <w:r w:rsidRPr="00B004DA">
        <w:rPr>
          <w:sz w:val="16"/>
        </w:rPr>
        <w:t xml:space="preserve"> own </w:t>
      </w:r>
      <w:r w:rsidRPr="00B004DA">
        <w:rPr>
          <w:rStyle w:val="StyleUnderline"/>
        </w:rPr>
        <w:t>administration,</w:t>
      </w:r>
      <w:r w:rsidRPr="00B004DA">
        <w:rPr>
          <w:sz w:val="16"/>
        </w:rPr>
        <w:t xml:space="preserve"> among </w:t>
      </w:r>
      <w:r w:rsidRPr="00B004DA">
        <w:rPr>
          <w:rStyle w:val="StyleUnderline"/>
        </w:rPr>
        <w:t>the</w:t>
      </w:r>
      <w:r w:rsidRPr="00B004DA">
        <w:rPr>
          <w:sz w:val="16"/>
        </w:rPr>
        <w:t xml:space="preserve"> American </w:t>
      </w:r>
      <w:r w:rsidRPr="00B004DA">
        <w:rPr>
          <w:rStyle w:val="StyleUnderline"/>
        </w:rPr>
        <w:t>public, or</w:t>
      </w:r>
      <w:r w:rsidRPr="00B004DA">
        <w:rPr>
          <w:sz w:val="16"/>
        </w:rPr>
        <w:t xml:space="preserve"> in </w:t>
      </w:r>
      <w:r w:rsidRPr="00B004DA">
        <w:rPr>
          <w:rStyle w:val="StyleUnderline"/>
        </w:rPr>
        <w:t>Congress</w:t>
      </w:r>
      <w:r w:rsidRPr="00B004DA">
        <w:rPr>
          <w:sz w:val="16"/>
        </w:rPr>
        <w:t xml:space="preserve">— </w:t>
      </w:r>
      <w:r w:rsidRPr="00B004DA">
        <w:rPr>
          <w:rStyle w:val="StyleUnderline"/>
        </w:rPr>
        <w:t>for taking a wrecking ball to NATO. Even as Trump cycles through foreign policy advisers</w:t>
      </w:r>
      <w:r w:rsidRPr="00B004DA">
        <w:rPr>
          <w:sz w:val="16"/>
        </w:rPr>
        <w:t xml:space="preserve"> of various ideological persuasions, </w:t>
      </w:r>
      <w:r w:rsidRPr="00B004DA">
        <w:rPr>
          <w:rStyle w:val="StyleUnderline"/>
        </w:rPr>
        <w:t>they are all competent enough to understand the abiding strategic value of NATO.</w:t>
      </w:r>
      <w:r w:rsidRPr="00B004DA">
        <w:rPr>
          <w:sz w:val="16"/>
        </w:rPr>
        <w:t xml:space="preserve"> The electorate similarly knows better than Trump. A 2018 Chicago Council on Global Affairs survey indicates that </w:t>
      </w:r>
      <w:r w:rsidRPr="00B004DA">
        <w:rPr>
          <w:rStyle w:val="StyleUnderline"/>
        </w:rPr>
        <w:t>75 percent of Americans believe the United States should</w:t>
      </w:r>
      <w:r w:rsidRPr="00B004DA">
        <w:rPr>
          <w:sz w:val="16"/>
        </w:rPr>
        <w:t xml:space="preserve"> either </w:t>
      </w:r>
      <w:r w:rsidRPr="00B004DA">
        <w:rPr>
          <w:rStyle w:val="StyleUnderline"/>
        </w:rPr>
        <w:t>maintain</w:t>
      </w:r>
      <w:r w:rsidRPr="00B004DA">
        <w:rPr>
          <w:sz w:val="16"/>
        </w:rPr>
        <w:t xml:space="preserve"> or increase the nation’s </w:t>
      </w:r>
      <w:r w:rsidRPr="00B004DA">
        <w:rPr>
          <w:rStyle w:val="StyleUnderline"/>
        </w:rPr>
        <w:t>commitment</w:t>
      </w:r>
      <w:r w:rsidRPr="00B004DA">
        <w:rPr>
          <w:sz w:val="16"/>
        </w:rPr>
        <w:t xml:space="preserve"> to NATO—exactly the same as in 2016, before Trump took office. </w:t>
      </w:r>
      <w:r w:rsidRPr="00B004DA">
        <w:rPr>
          <w:rStyle w:val="StyleUnderline"/>
        </w:rPr>
        <w:t>Congress</w:t>
      </w:r>
      <w:r w:rsidRPr="00B004DA">
        <w:rPr>
          <w:sz w:val="16"/>
        </w:rPr>
        <w:t xml:space="preserve">, though currently a wasteland when it comes to cooperation across the aisle, </w:t>
      </w:r>
      <w:r w:rsidRPr="00B004DA">
        <w:rPr>
          <w:rStyle w:val="StyleUnderline"/>
        </w:rPr>
        <w:t>has responded</w:t>
      </w:r>
      <w:r w:rsidRPr="00B004DA">
        <w:rPr>
          <w:sz w:val="16"/>
        </w:rPr>
        <w:t xml:space="preserve"> to Trump’s NATO-phobia </w:t>
      </w:r>
      <w:r w:rsidRPr="00B004DA">
        <w:rPr>
          <w:rStyle w:val="StyleUnderline"/>
        </w:rPr>
        <w:t xml:space="preserve">by becoming a </w:t>
      </w:r>
      <w:r w:rsidRPr="00B004DA">
        <w:rPr>
          <w:rStyle w:val="Emphasis"/>
        </w:rPr>
        <w:t>bipartisan cheerleading squad</w:t>
      </w:r>
      <w:r w:rsidRPr="00B004DA">
        <w:rPr>
          <w:rStyle w:val="StyleUnderline"/>
        </w:rPr>
        <w:t xml:space="preserve"> for the alliance.</w:t>
      </w:r>
      <w:r w:rsidRPr="00B004DA">
        <w:rPr>
          <w:sz w:val="16"/>
        </w:rPr>
        <w:t xml:space="preserve"> Even as Trump disrupted last summer’s NATO summit by insulting and threatening allies—his aides reportedly finalized the summit declaration in advance to limit the damage he could do at the meeting—</w:t>
      </w:r>
      <w:r w:rsidRPr="00B004DA">
        <w:rPr>
          <w:rStyle w:val="StyleUnderline"/>
        </w:rPr>
        <w:t>the Senate by a margin of 97 to 2 passed a resolution of support for NATO. The House did the same by a unanimous voice vote,</w:t>
      </w:r>
      <w:r w:rsidRPr="00B004DA">
        <w:rPr>
          <w:sz w:val="16"/>
        </w:rPr>
        <w:t xml:space="preserve"> with then Speaker Paul Ryan (R-Wis.) calling the alliance “indispensable.” This past January, following leaks that Trump was considering pulling out of NATO, </w:t>
      </w:r>
      <w:r w:rsidRPr="00B004DA">
        <w:rPr>
          <w:rStyle w:val="StyleUnderline"/>
        </w:rPr>
        <w:t>the House</w:t>
      </w:r>
      <w:r w:rsidRPr="00B004DA">
        <w:rPr>
          <w:sz w:val="16"/>
        </w:rPr>
        <w:t xml:space="preserve"> reaffirmed support for the U.S. commitment to collective defense and </w:t>
      </w:r>
      <w:r w:rsidRPr="00B004DA">
        <w:rPr>
          <w:rStyle w:val="StyleUnderline"/>
        </w:rPr>
        <w:t>voted 357 to 22 to bar the use of federal funds to withdraw</w:t>
      </w:r>
      <w:r w:rsidRPr="00B004DA">
        <w:rPr>
          <w:sz w:val="16"/>
        </w:rPr>
        <w:t xml:space="preserve"> the United States </w:t>
      </w:r>
      <w:r w:rsidRPr="00B004DA">
        <w:rPr>
          <w:rStyle w:val="StyleUnderline"/>
        </w:rPr>
        <w:t>from the alliance.</w:t>
      </w:r>
      <w:r w:rsidRPr="00B004DA">
        <w:rPr>
          <w:sz w:val="16"/>
        </w:rPr>
        <w:t xml:space="preserve"> A bill aimed at impeding a U.S. withdrawal from NATO has also been introduced in the Senate. </w:t>
      </w:r>
      <w:r w:rsidRPr="00B004DA">
        <w:rPr>
          <w:rStyle w:val="StyleUnderline"/>
        </w:rPr>
        <w:t>According to Senator</w:t>
      </w:r>
      <w:r w:rsidRPr="00B004DA">
        <w:rPr>
          <w:sz w:val="16"/>
        </w:rPr>
        <w:t xml:space="preserve"> Jim </w:t>
      </w:r>
      <w:r w:rsidRPr="00B004DA">
        <w:rPr>
          <w:rStyle w:val="StyleUnderline"/>
        </w:rPr>
        <w:t>Risch</w:t>
      </w:r>
      <w:r w:rsidRPr="00B004DA">
        <w:rPr>
          <w:sz w:val="16"/>
        </w:rPr>
        <w:t xml:space="preserve"> (</w:t>
      </w:r>
      <w:r w:rsidRPr="00B004DA">
        <w:rPr>
          <w:rStyle w:val="StyleUnderline"/>
        </w:rPr>
        <w:t>R-Idaho</w:t>
      </w:r>
      <w:r w:rsidRPr="00B004DA">
        <w:rPr>
          <w:sz w:val="16"/>
        </w:rPr>
        <w:t xml:space="preserve">), chair of the Senate Foreign Relations Committee, </w:t>
      </w:r>
      <w:r w:rsidRPr="00B004DA">
        <w:rPr>
          <w:rStyle w:val="Emphasis"/>
        </w:rPr>
        <w:t>“there is zero appetite in the United States Congress to leave NATO.”</w:t>
      </w:r>
      <w:r w:rsidRPr="00B004DA">
        <w:rPr>
          <w:sz w:val="16"/>
        </w:rPr>
        <w:t xml:space="preserve"> As another shot across Trump’s bow, House Speaker Nancy </w:t>
      </w:r>
      <w:r w:rsidRPr="00B004DA">
        <w:rPr>
          <w:rStyle w:val="StyleUnderline"/>
        </w:rPr>
        <w:t>Pelosi and</w:t>
      </w:r>
      <w:r w:rsidRPr="00B004DA">
        <w:rPr>
          <w:sz w:val="16"/>
        </w:rPr>
        <w:t xml:space="preserve"> Senate Majority Leader Mitch </w:t>
      </w:r>
      <w:r w:rsidRPr="00B004DA">
        <w:rPr>
          <w:rStyle w:val="StyleUnderline"/>
        </w:rPr>
        <w:t>McConnell invited NATO head</w:t>
      </w:r>
      <w:r w:rsidRPr="00B004DA">
        <w:rPr>
          <w:sz w:val="16"/>
        </w:rPr>
        <w:t xml:space="preserve"> Jens </w:t>
      </w:r>
      <w:r w:rsidRPr="00B004DA">
        <w:rPr>
          <w:rStyle w:val="StyleUnderline"/>
        </w:rPr>
        <w:t>Stoltenberg to address a joint session of Congress</w:t>
      </w:r>
      <w:r w:rsidRPr="00B004DA">
        <w:rPr>
          <w:sz w:val="16"/>
        </w:rPr>
        <w:t xml:space="preserve"> when he comes to Washington next month for the alliance’s anniversary celebration. </w:t>
      </w:r>
      <w:r w:rsidRPr="00B004DA">
        <w:rPr>
          <w:rStyle w:val="StyleUnderline"/>
        </w:rPr>
        <w:t>Support on the other side</w:t>
      </w:r>
      <w:r w:rsidRPr="00B004DA">
        <w:rPr>
          <w:sz w:val="16"/>
        </w:rPr>
        <w:t xml:space="preserve"> of the Atlantic </w:t>
      </w:r>
      <w:r w:rsidRPr="00B004DA">
        <w:rPr>
          <w:rStyle w:val="StyleUnderline"/>
        </w:rPr>
        <w:t xml:space="preserve">is </w:t>
      </w:r>
      <w:r w:rsidRPr="00B004DA">
        <w:rPr>
          <w:rStyle w:val="Emphasis"/>
        </w:rPr>
        <w:t>similarly strong.</w:t>
      </w:r>
      <w:r w:rsidRPr="00B004DA">
        <w:rPr>
          <w:rStyle w:val="StyleUnderline"/>
        </w:rPr>
        <w:t xml:space="preserve"> Around two-thirds of Europeans approve</w:t>
      </w:r>
      <w:r w:rsidRPr="00B004DA">
        <w:rPr>
          <w:sz w:val="16"/>
        </w:rPr>
        <w:t xml:space="preserve"> of the alliance. Most </w:t>
      </w:r>
      <w:r w:rsidRPr="00B004DA">
        <w:rPr>
          <w:rStyle w:val="StyleUnderline"/>
        </w:rPr>
        <w:t>European democracies</w:t>
      </w:r>
      <w:r w:rsidRPr="00B004DA">
        <w:rPr>
          <w:sz w:val="16"/>
        </w:rPr>
        <w:t xml:space="preserve"> not yet members of NATO </w:t>
      </w:r>
      <w:r w:rsidRPr="00B004DA">
        <w:rPr>
          <w:rStyle w:val="StyleUnderline"/>
        </w:rPr>
        <w:t>are clamoring to get in.</w:t>
      </w:r>
      <w:r w:rsidRPr="00B004DA">
        <w:rPr>
          <w:sz w:val="16"/>
        </w:rPr>
        <w:t xml:space="preserve"> Confidence in U.S. leadership may have plummeted, but </w:t>
      </w:r>
      <w:r w:rsidRPr="00B004DA">
        <w:rPr>
          <w:rStyle w:val="StyleUnderline"/>
        </w:rPr>
        <w:t>Europeans</w:t>
      </w:r>
      <w:r w:rsidRPr="00B004DA">
        <w:rPr>
          <w:sz w:val="16"/>
        </w:rPr>
        <w:t xml:space="preserve"> still </w:t>
      </w:r>
      <w:r w:rsidRPr="00B004DA">
        <w:rPr>
          <w:rStyle w:val="StyleUnderline"/>
        </w:rPr>
        <w:t>want their security guarantor</w:t>
      </w:r>
      <w:r w:rsidRPr="00B004DA">
        <w:rPr>
          <w:sz w:val="16"/>
        </w:rPr>
        <w:t xml:space="preserve"> to stay put. Furthermore, European </w:t>
      </w:r>
      <w:r w:rsidRPr="00B004DA">
        <w:rPr>
          <w:rStyle w:val="StyleUnderline"/>
        </w:rPr>
        <w:t xml:space="preserve">member states are finally taking steps to </w:t>
      </w:r>
      <w:r w:rsidRPr="00B004DA">
        <w:rPr>
          <w:rStyle w:val="Emphasis"/>
        </w:rPr>
        <w:t>increase defense spending.</w:t>
      </w:r>
      <w:r w:rsidRPr="00B004DA">
        <w:rPr>
          <w:sz w:val="16"/>
        </w:rPr>
        <w:t xml:space="preserve"> Twenty-four of NATO’s 29 members increased their defense budgets in 2018, and nine NATO members will this year reach the NATO benchmark of spending two percent of GDP on defense—compared with just four members in 2014. A majority of members are on track to meet this benchmark by the target date of 2024 set at the 2014 summit. Even Trump is applauding Europe for raising its military spending, noting in his February State of the Union that “we have secured a $100 billion dollar increase in defense spending from NATO allies.” </w:t>
      </w:r>
      <w:r w:rsidRPr="00B004DA">
        <w:rPr>
          <w:rStyle w:val="StyleUnderline"/>
        </w:rPr>
        <w:t>The uptick</w:t>
      </w:r>
      <w:r w:rsidRPr="00B004DA">
        <w:rPr>
          <w:sz w:val="16"/>
        </w:rPr>
        <w:t xml:space="preserve"> in spending actually </w:t>
      </w:r>
      <w:r w:rsidRPr="00B004DA">
        <w:rPr>
          <w:rStyle w:val="StyleUnderline"/>
        </w:rPr>
        <w:t>began before Trump</w:t>
      </w:r>
      <w:r w:rsidRPr="00B004DA">
        <w:rPr>
          <w:sz w:val="16"/>
        </w:rPr>
        <w:t xml:space="preserve"> was elected—the product of Russia’s invasion of Ukraine and the 2014 summit at which the two percent benchmark was formalized. Nonetheless, if letting Trump take credit for convincing Europeans to invest more in defense improves his view of the alliance, then let’s by all means indulge him. To be sure, Europe’s leaders are hedging their bets. The European Union is undertaking defense reforms to strengthen “strategic autonomy” just in case Europeans do find themselves on their own. But that outcome is hardly their preference. Especially as Brexit and populism challenge the project of European integration, the last thing Europeans want is the exit of their U.S. protector and pacifier. Moreover, </w:t>
      </w:r>
      <w:r w:rsidRPr="00B004DA">
        <w:rPr>
          <w:rStyle w:val="StyleUnderline"/>
        </w:rPr>
        <w:t xml:space="preserve">Europe’s new readiness to invest in defense will ultimately </w:t>
      </w:r>
      <w:r w:rsidRPr="00B004DA">
        <w:rPr>
          <w:rStyle w:val="Emphasis"/>
        </w:rPr>
        <w:t>strengthen NATO, not lead to strategic decoupling</w:t>
      </w:r>
      <w:r w:rsidRPr="00B004DA">
        <w:rPr>
          <w:rStyle w:val="StyleUnderline"/>
        </w:rPr>
        <w:t>: the more capable Europeans are on defense, the more the United States will value the Atlantic link.</w:t>
      </w:r>
    </w:p>
    <w:p w14:paraId="3EA772A2" w14:textId="77777777" w:rsidR="00B626A9" w:rsidRPr="00B004DA" w:rsidRDefault="00B626A9" w:rsidP="00B626A9"/>
    <w:p w14:paraId="38E58F30" w14:textId="77777777" w:rsidR="00B626A9" w:rsidRPr="00B004DA" w:rsidRDefault="00B626A9" w:rsidP="00B626A9"/>
    <w:p w14:paraId="59B2F236" w14:textId="77777777" w:rsidR="00B626A9" w:rsidRPr="00B004DA" w:rsidRDefault="00B626A9" w:rsidP="00B626A9">
      <w:pPr>
        <w:pStyle w:val="Heading4"/>
      </w:pPr>
      <w:r w:rsidRPr="00B004DA">
        <w:t xml:space="preserve">Trump </w:t>
      </w:r>
      <w:r w:rsidRPr="00B004DA">
        <w:rPr>
          <w:u w:val="single"/>
        </w:rPr>
        <w:t>can’t</w:t>
      </w:r>
      <w:r w:rsidRPr="00B004DA">
        <w:t xml:space="preserve"> and </w:t>
      </w:r>
      <w:r w:rsidRPr="00B004DA">
        <w:rPr>
          <w:u w:val="single"/>
        </w:rPr>
        <w:t>won’t</w:t>
      </w:r>
      <w:r w:rsidRPr="00B004DA">
        <w:t xml:space="preserve"> withdraw from NATO.</w:t>
      </w:r>
    </w:p>
    <w:p w14:paraId="4102F049" w14:textId="77777777" w:rsidR="00B626A9" w:rsidRPr="00B004DA" w:rsidRDefault="00B626A9" w:rsidP="00B626A9">
      <w:pPr>
        <w:rPr>
          <w:rStyle w:val="Style13ptBold"/>
        </w:rPr>
      </w:pPr>
      <w:r w:rsidRPr="00B004DA">
        <w:rPr>
          <w:rStyle w:val="Style13ptBold"/>
        </w:rPr>
        <w:t>Mallin and Rogin ‘18</w:t>
      </w:r>
    </w:p>
    <w:p w14:paraId="28C9053A" w14:textId="77777777" w:rsidR="00B626A9" w:rsidRPr="00B004DA" w:rsidRDefault="00B626A9" w:rsidP="00B626A9">
      <w:pPr>
        <w:rPr>
          <w:sz w:val="16"/>
          <w:szCs w:val="16"/>
        </w:rPr>
      </w:pPr>
      <w:r w:rsidRPr="00B004DA">
        <w:rPr>
          <w:sz w:val="16"/>
          <w:szCs w:val="16"/>
        </w:rPr>
        <w:t xml:space="preserve">(Alexander and Ali, reporters, </w:t>
      </w:r>
      <w:hyperlink r:id="rId82" w:history="1">
        <w:r w:rsidRPr="00B004DA">
          <w:rPr>
            <w:rStyle w:val="Hyperlink"/>
            <w:sz w:val="16"/>
            <w:szCs w:val="16"/>
          </w:rPr>
          <w:t>https://abcnews.go.com/Politics/lawmakers-experts-doubt-trump-unilaterally-pull-us-nato/story?id=56552444</w:t>
        </w:r>
      </w:hyperlink>
      <w:r w:rsidRPr="00B004DA">
        <w:rPr>
          <w:sz w:val="16"/>
          <w:szCs w:val="16"/>
        </w:rPr>
        <w:t>, July 12) BW</w:t>
      </w:r>
    </w:p>
    <w:p w14:paraId="42DA3A57" w14:textId="77777777" w:rsidR="00B626A9" w:rsidRPr="00540798" w:rsidRDefault="00B626A9" w:rsidP="00B626A9">
      <w:pPr>
        <w:rPr>
          <w:sz w:val="16"/>
        </w:rPr>
      </w:pPr>
      <w:r w:rsidRPr="00B004DA">
        <w:rPr>
          <w:sz w:val="16"/>
        </w:rPr>
        <w:t xml:space="preserve">Since his inauguration, President Trump has indeed taken advantage of opportunities to wield his executive powers on major foreign policy decisions such as withdrawing the U.S. from the Iran nuclear deal and the Paris Agreement on climate change. But </w:t>
      </w:r>
      <w:r w:rsidRPr="00B004DA">
        <w:rPr>
          <w:rStyle w:val="StyleUnderline"/>
        </w:rPr>
        <w:t xml:space="preserve">an </w:t>
      </w:r>
      <w:r w:rsidRPr="00B004DA">
        <w:rPr>
          <w:rStyle w:val="Emphasis"/>
        </w:rPr>
        <w:t>attempt to withdraw</w:t>
      </w:r>
      <w:r w:rsidRPr="00B004DA">
        <w:rPr>
          <w:rStyle w:val="StyleUnderline"/>
        </w:rPr>
        <w:t xml:space="preserve"> from NATO, experts say, could bring an </w:t>
      </w:r>
      <w:r w:rsidRPr="00B004DA">
        <w:rPr>
          <w:rStyle w:val="Emphasis"/>
        </w:rPr>
        <w:t>extensive fight</w:t>
      </w:r>
      <w:r w:rsidRPr="00B004DA">
        <w:rPr>
          <w:rStyle w:val="StyleUnderline"/>
        </w:rPr>
        <w:t xml:space="preserve"> not only with </w:t>
      </w:r>
      <w:r w:rsidRPr="00B004DA">
        <w:rPr>
          <w:rStyle w:val="Emphasis"/>
        </w:rPr>
        <w:t>Congress</w:t>
      </w:r>
      <w:r w:rsidRPr="00B004DA">
        <w:rPr>
          <w:rStyle w:val="StyleUnderline"/>
        </w:rPr>
        <w:t xml:space="preserve"> but with the </w:t>
      </w:r>
      <w:r w:rsidRPr="00B004DA">
        <w:rPr>
          <w:rStyle w:val="Emphasis"/>
        </w:rPr>
        <w:t>courts</w:t>
      </w:r>
      <w:r w:rsidRPr="00B004DA">
        <w:rPr>
          <w:rStyle w:val="StyleUnderline"/>
        </w:rPr>
        <w:t xml:space="preserve"> as well.</w:t>
      </w:r>
      <w:r w:rsidRPr="00B004DA">
        <w:rPr>
          <w:sz w:val="16"/>
        </w:rPr>
        <w:t xml:space="preserve"> While </w:t>
      </w:r>
      <w:r w:rsidRPr="00B004DA">
        <w:rPr>
          <w:rStyle w:val="StyleUnderline"/>
        </w:rPr>
        <w:t>Trump</w:t>
      </w:r>
      <w:r w:rsidRPr="00B004DA">
        <w:rPr>
          <w:sz w:val="16"/>
        </w:rPr>
        <w:t xml:space="preserve"> also </w:t>
      </w:r>
      <w:r w:rsidRPr="00B004DA">
        <w:rPr>
          <w:rStyle w:val="StyleUnderline"/>
        </w:rPr>
        <w:t>said he believed it</w:t>
      </w:r>
      <w:r w:rsidRPr="00B004DA">
        <w:rPr>
          <w:sz w:val="16"/>
        </w:rPr>
        <w:t xml:space="preserve"> would be </w:t>
      </w:r>
      <w:r w:rsidRPr="00B004DA">
        <w:rPr>
          <w:rStyle w:val="Emphasis"/>
        </w:rPr>
        <w:t>“unnecessary”</w:t>
      </w:r>
      <w:r w:rsidRPr="00B004DA">
        <w:rPr>
          <w:rStyle w:val="StyleUnderline"/>
        </w:rPr>
        <w:t xml:space="preserve"> to withdraw due to what</w:t>
      </w:r>
      <w:r w:rsidRPr="00B004DA">
        <w:rPr>
          <w:sz w:val="16"/>
        </w:rPr>
        <w:t xml:space="preserve"> he said were </w:t>
      </w:r>
      <w:r w:rsidRPr="00B004DA">
        <w:rPr>
          <w:rStyle w:val="StyleUnderline"/>
        </w:rPr>
        <w:t>new commitments</w:t>
      </w:r>
      <w:r w:rsidRPr="00B004DA">
        <w:rPr>
          <w:sz w:val="16"/>
        </w:rPr>
        <w:t xml:space="preserve"> from allies </w:t>
      </w:r>
      <w:r w:rsidRPr="00B004DA">
        <w:rPr>
          <w:rStyle w:val="StyleUnderline"/>
        </w:rPr>
        <w:t>to</w:t>
      </w:r>
      <w:r w:rsidRPr="00B004DA">
        <w:rPr>
          <w:sz w:val="16"/>
        </w:rPr>
        <w:t xml:space="preserve"> raise their </w:t>
      </w:r>
      <w:r w:rsidRPr="00B004DA">
        <w:rPr>
          <w:rStyle w:val="StyleUnderline"/>
        </w:rPr>
        <w:t>defense spending</w:t>
      </w:r>
      <w:r w:rsidRPr="00B004DA">
        <w:rPr>
          <w:sz w:val="16"/>
        </w:rPr>
        <w:t xml:space="preserve"> levels, lawmakers on Thursday appeared largely united in their belief that the president should not try to unilaterally withdraw from NATO. </w:t>
      </w:r>
      <w:r w:rsidRPr="00B004DA">
        <w:rPr>
          <w:rStyle w:val="StyleUnderline"/>
        </w:rPr>
        <w:t>“No. He would need Congress with him, certainly,” Sen.</w:t>
      </w:r>
      <w:r w:rsidRPr="00B004DA">
        <w:rPr>
          <w:sz w:val="16"/>
        </w:rPr>
        <w:t xml:space="preserve"> Jeff </w:t>
      </w:r>
      <w:r w:rsidRPr="00B004DA">
        <w:rPr>
          <w:rStyle w:val="StyleUnderline"/>
        </w:rPr>
        <w:t>Flake</w:t>
      </w:r>
      <w:r w:rsidRPr="00B004DA">
        <w:rPr>
          <w:sz w:val="16"/>
        </w:rPr>
        <w:t xml:space="preserve">, R-Ariz., </w:t>
      </w:r>
      <w:r w:rsidRPr="00B004DA">
        <w:rPr>
          <w:rStyle w:val="StyleUnderline"/>
        </w:rPr>
        <w:t>told ABC.</w:t>
      </w:r>
      <w:r w:rsidRPr="00B004DA">
        <w:rPr>
          <w:sz w:val="16"/>
        </w:rPr>
        <w:t xml:space="preserve"> “I think it would be a mistake, so </w:t>
      </w:r>
      <w:r w:rsidRPr="00B004DA">
        <w:rPr>
          <w:rStyle w:val="StyleUnderline"/>
        </w:rPr>
        <w:t>I don't see that as a realistic likelihood,” Sen.</w:t>
      </w:r>
      <w:r w:rsidRPr="00B004DA">
        <w:rPr>
          <w:sz w:val="16"/>
        </w:rPr>
        <w:t xml:space="preserve"> John </w:t>
      </w:r>
      <w:r w:rsidRPr="00B004DA">
        <w:rPr>
          <w:rStyle w:val="StyleUnderline"/>
        </w:rPr>
        <w:t>Cornyn</w:t>
      </w:r>
      <w:r w:rsidRPr="00B004DA">
        <w:rPr>
          <w:sz w:val="16"/>
        </w:rPr>
        <w:t xml:space="preserve">, R-Texas, </w:t>
      </w:r>
      <w:r w:rsidRPr="00B004DA">
        <w:rPr>
          <w:rStyle w:val="StyleUnderline"/>
        </w:rPr>
        <w:t>said.</w:t>
      </w:r>
      <w:r w:rsidRPr="00B004DA">
        <w:rPr>
          <w:sz w:val="16"/>
        </w:rPr>
        <w:t xml:space="preserve"> Even as most members of Congress would no doubt be against him, whether Trump has the authority to do so is a murkier question. Mary Ellen O'Connell, a professor of Law and International Dispute Resolution at the University of Notre Dame told ABC News that the Constitution makes clear that the president needs Congress to create a treaty, but it's less clear about whether a president can dismantle one. "The Constitution is silent respecting withdrawal," O'Connell said. "Presidents have consistently interpreted this silence to mean that he may withdraw under his foreign affairs power without the need for Senate approval." Specifically, previous examples of the U.S. abrogating treaties include former President George W. Bush's decision during his administration to withdraw the U.S. from the 1972 Anti-Ballistic Missile Treaty (ABM) and former President Jimmy Carter's decision to withdraw from the Mutual Defense Treaty with Taiwan. In the case of the ABM treaty, House lawmakers in 2002 actually sought to sue the Bush administration over the withdrawal but the lawsuit was dismissed by a federal judge who said: "issues concerning treaties are political questions best left to the political branches of the government, not the courts." But former Democratic Sen. Russ Feingold, who at the time sought to involve himself in the legal fight against the Bush administration, said that previous court ruling might not hold up when it comes to NATO. "Most legal scholars think that the state of the law means that the president could put out a tweet in the morning and pull us out in the afternoon," Feingold said. "I do think that's where it sits, but </w:t>
      </w:r>
      <w:r w:rsidRPr="00B004DA">
        <w:rPr>
          <w:rStyle w:val="StyleUnderline"/>
        </w:rPr>
        <w:t>if it happened</w:t>
      </w:r>
      <w:r w:rsidRPr="00B004DA">
        <w:rPr>
          <w:sz w:val="16"/>
        </w:rPr>
        <w:t xml:space="preserve"> I think </w:t>
      </w:r>
      <w:r w:rsidRPr="00B004DA">
        <w:rPr>
          <w:rStyle w:val="StyleUnderline"/>
        </w:rPr>
        <w:t>there would</w:t>
      </w:r>
      <w:r w:rsidRPr="00B004DA">
        <w:rPr>
          <w:sz w:val="16"/>
        </w:rPr>
        <w:t xml:space="preserve"> finally </w:t>
      </w:r>
      <w:r w:rsidRPr="00B004DA">
        <w:rPr>
          <w:rStyle w:val="StyleUnderline"/>
        </w:rPr>
        <w:t xml:space="preserve">be a </w:t>
      </w:r>
      <w:r w:rsidRPr="00B004DA">
        <w:rPr>
          <w:rStyle w:val="Emphasis"/>
        </w:rPr>
        <w:t>legal challenge</w:t>
      </w:r>
      <w:r w:rsidRPr="00B004DA">
        <w:rPr>
          <w:sz w:val="16"/>
        </w:rPr>
        <w:t xml:space="preserve"> on the merits </w:t>
      </w:r>
      <w:r w:rsidRPr="00B004DA">
        <w:rPr>
          <w:rStyle w:val="StyleUnderline"/>
        </w:rPr>
        <w:t>that the Supreme Court would have to consider."</w:t>
      </w:r>
      <w:r w:rsidRPr="00B004DA">
        <w:rPr>
          <w:sz w:val="16"/>
        </w:rPr>
        <w:t xml:space="preserve"> According to Damon Wilson, a former official in the Bush administration who now serves as Executive Vice President on the Atlantic Council, </w:t>
      </w:r>
      <w:r w:rsidRPr="00B004DA">
        <w:rPr>
          <w:rStyle w:val="StyleUnderline"/>
        </w:rPr>
        <w:t>an attempt</w:t>
      </w:r>
      <w:r w:rsidRPr="00B004DA">
        <w:rPr>
          <w:sz w:val="16"/>
        </w:rPr>
        <w:t xml:space="preserve"> to withdraw from NATO </w:t>
      </w:r>
      <w:r w:rsidRPr="00B004DA">
        <w:rPr>
          <w:rStyle w:val="StyleUnderline"/>
        </w:rPr>
        <w:t>would pose</w:t>
      </w:r>
      <w:r w:rsidRPr="00B004DA">
        <w:rPr>
          <w:sz w:val="16"/>
        </w:rPr>
        <w:t xml:space="preserve"> a </w:t>
      </w:r>
      <w:r w:rsidRPr="00B004DA">
        <w:rPr>
          <w:rStyle w:val="StyleUnderline"/>
        </w:rPr>
        <w:t>wildly different</w:t>
      </w:r>
      <w:r w:rsidRPr="00B004DA">
        <w:rPr>
          <w:sz w:val="16"/>
        </w:rPr>
        <w:t xml:space="preserve"> set of </w:t>
      </w:r>
      <w:r w:rsidRPr="00B004DA">
        <w:rPr>
          <w:rStyle w:val="StyleUnderline"/>
        </w:rPr>
        <w:t>issues than the Bush withdrawal from the ABM.</w:t>
      </w:r>
      <w:r w:rsidRPr="00B004DA">
        <w:rPr>
          <w:sz w:val="16"/>
        </w:rPr>
        <w:t xml:space="preserve"> "We went through a formal process of notification, of announcement, of complying with the provision of the treaty that provided for abrogation and that was built into it," Wilson said. "The NATO treaty isn't written that way, it's more simplistic, it's not an arms control document with 62 provisions." </w:t>
      </w:r>
      <w:r w:rsidRPr="00B004DA">
        <w:rPr>
          <w:rStyle w:val="StyleUnderline"/>
        </w:rPr>
        <w:t>Wilson disputed that the president would be able to simply proclaim that the U.S. is no longer a member of NATO, pointing</w:t>
      </w:r>
      <w:r w:rsidRPr="00B004DA">
        <w:rPr>
          <w:sz w:val="16"/>
        </w:rPr>
        <w:t xml:space="preserve"> specifically </w:t>
      </w:r>
      <w:r w:rsidRPr="00B004DA">
        <w:rPr>
          <w:rStyle w:val="StyleUnderline"/>
        </w:rPr>
        <w:t xml:space="preserve">to </w:t>
      </w:r>
      <w:r w:rsidRPr="00B004DA">
        <w:rPr>
          <w:rStyle w:val="Emphasis"/>
        </w:rPr>
        <w:t>Article 13</w:t>
      </w:r>
      <w:r w:rsidRPr="00B004DA">
        <w:rPr>
          <w:sz w:val="16"/>
        </w:rPr>
        <w:t xml:space="preserve"> in the treaty itself </w:t>
      </w:r>
      <w:r w:rsidRPr="00B004DA">
        <w:rPr>
          <w:rStyle w:val="StyleUnderline"/>
        </w:rPr>
        <w:t>that states any government</w:t>
      </w:r>
      <w:r w:rsidRPr="00B004DA">
        <w:rPr>
          <w:sz w:val="16"/>
        </w:rPr>
        <w:t xml:space="preserve"> wishing to withdraw </w:t>
      </w:r>
      <w:r w:rsidRPr="00B004DA">
        <w:rPr>
          <w:rStyle w:val="StyleUnderline"/>
        </w:rPr>
        <w:t>must give one year's notice to the United States.</w:t>
      </w:r>
      <w:r w:rsidRPr="00B004DA">
        <w:rPr>
          <w:sz w:val="16"/>
        </w:rPr>
        <w:t xml:space="preserve"> "The United States would essentially have to legally inform itself and give a one year notice that it's going to withdraw," Damon said. </w:t>
      </w:r>
      <w:r w:rsidRPr="00B004DA">
        <w:rPr>
          <w:rStyle w:val="StyleUnderline"/>
        </w:rPr>
        <w:t xml:space="preserve">"That's a </w:t>
      </w:r>
      <w:r w:rsidRPr="00B004DA">
        <w:rPr>
          <w:rStyle w:val="Emphasis"/>
        </w:rPr>
        <w:t>legal provision.</w:t>
      </w:r>
      <w:r w:rsidRPr="00B004DA">
        <w:rPr>
          <w:sz w:val="16"/>
        </w:rPr>
        <w:t xml:space="preserve"> The reality is President </w:t>
      </w:r>
      <w:r w:rsidRPr="00B004DA">
        <w:rPr>
          <w:rStyle w:val="StyleUnderline"/>
        </w:rPr>
        <w:t xml:space="preserve">Trump would have a </w:t>
      </w:r>
      <w:r w:rsidRPr="00B004DA">
        <w:rPr>
          <w:rStyle w:val="Emphasis"/>
        </w:rPr>
        <w:t>revolt</w:t>
      </w:r>
      <w:r w:rsidRPr="00B004DA">
        <w:rPr>
          <w:rStyle w:val="StyleUnderline"/>
        </w:rPr>
        <w:t xml:space="preserve"> on his hands</w:t>
      </w:r>
      <w:r w:rsidRPr="00B004DA">
        <w:rPr>
          <w:sz w:val="16"/>
        </w:rPr>
        <w:t xml:space="preserve"> – you have </w:t>
      </w:r>
      <w:r w:rsidRPr="00B004DA">
        <w:rPr>
          <w:rStyle w:val="StyleUnderline"/>
        </w:rPr>
        <w:t>this</w:t>
      </w:r>
      <w:r w:rsidRPr="00B004DA">
        <w:rPr>
          <w:sz w:val="16"/>
        </w:rPr>
        <w:t xml:space="preserve"> U.S. Senate </w:t>
      </w:r>
      <w:r w:rsidRPr="00B004DA">
        <w:rPr>
          <w:rStyle w:val="StyleUnderline"/>
        </w:rPr>
        <w:t>and</w:t>
      </w:r>
      <w:r w:rsidRPr="00B004DA">
        <w:rPr>
          <w:sz w:val="16"/>
        </w:rPr>
        <w:t xml:space="preserve"> even </w:t>
      </w:r>
      <w:r w:rsidRPr="00B004DA">
        <w:rPr>
          <w:rStyle w:val="StyleUnderline"/>
        </w:rPr>
        <w:t>the next US Senate</w:t>
      </w:r>
      <w:r w:rsidRPr="00B004DA">
        <w:rPr>
          <w:sz w:val="16"/>
        </w:rPr>
        <w:t xml:space="preserve"> that </w:t>
      </w:r>
      <w:r w:rsidRPr="00B004DA">
        <w:rPr>
          <w:rStyle w:val="StyleUnderline"/>
        </w:rPr>
        <w:t>would not accept that."</w:t>
      </w:r>
      <w:r w:rsidRPr="00B004DA">
        <w:rPr>
          <w:sz w:val="16"/>
        </w:rPr>
        <w:t xml:space="preserve"> In a move that underscores the extent of </w:t>
      </w:r>
      <w:r w:rsidRPr="00B004DA">
        <w:rPr>
          <w:rStyle w:val="StyleUnderline"/>
        </w:rPr>
        <w:t>Senate</w:t>
      </w:r>
      <w:r w:rsidRPr="00B004DA">
        <w:rPr>
          <w:sz w:val="16"/>
        </w:rPr>
        <w:t xml:space="preserve"> support for NATO, earlier this week the body </w:t>
      </w:r>
      <w:r w:rsidRPr="00B004DA">
        <w:rPr>
          <w:rStyle w:val="StyleUnderline"/>
        </w:rPr>
        <w:t xml:space="preserve">passed, 97-2, a nonbinding measure that urged negotiators over the annual defense policy bill to </w:t>
      </w:r>
      <w:r w:rsidRPr="00B004DA">
        <w:rPr>
          <w:rStyle w:val="Emphasis"/>
        </w:rPr>
        <w:t>reaffirm the United States’ commitment</w:t>
      </w:r>
      <w:r w:rsidRPr="00B004DA">
        <w:rPr>
          <w:rStyle w:val="StyleUnderline"/>
        </w:rPr>
        <w:t xml:space="preserve"> to NATO and its obligations</w:t>
      </w:r>
      <w:r w:rsidRPr="00B004DA">
        <w:rPr>
          <w:sz w:val="16"/>
        </w:rPr>
        <w:t xml:space="preserve"> of mutual self-defense as enumerated </w:t>
      </w:r>
      <w:r w:rsidRPr="00B004DA">
        <w:rPr>
          <w:rStyle w:val="StyleUnderline"/>
        </w:rPr>
        <w:t>in Article 5.</w:t>
      </w:r>
      <w:r w:rsidRPr="00B004DA">
        <w:rPr>
          <w:sz w:val="16"/>
        </w:rPr>
        <w:t xml:space="preserve"> </w:t>
      </w:r>
      <w:r w:rsidRPr="00B004DA">
        <w:rPr>
          <w:rStyle w:val="StyleUnderline"/>
        </w:rPr>
        <w:t>The Senate Foreign Relations Committee also</w:t>
      </w:r>
      <w:r w:rsidRPr="00B004DA">
        <w:rPr>
          <w:sz w:val="16"/>
        </w:rPr>
        <w:t xml:space="preserve"> unilaterally </w:t>
      </w:r>
      <w:r w:rsidRPr="00B004DA">
        <w:rPr>
          <w:rStyle w:val="StyleUnderline"/>
        </w:rPr>
        <w:t>approved</w:t>
      </w:r>
      <w:r w:rsidRPr="00B004DA">
        <w:rPr>
          <w:sz w:val="16"/>
        </w:rPr>
        <w:t xml:space="preserve"> a separate provision, also nonbinding, expressing </w:t>
      </w:r>
      <w:r w:rsidRPr="00B004DA">
        <w:rPr>
          <w:rStyle w:val="StyleUnderline"/>
        </w:rPr>
        <w:t>support for</w:t>
      </w:r>
      <w:r w:rsidRPr="00B004DA">
        <w:rPr>
          <w:sz w:val="16"/>
        </w:rPr>
        <w:t xml:space="preserve"> the strategic importance of </w:t>
      </w:r>
      <w:r w:rsidRPr="00B004DA">
        <w:rPr>
          <w:rStyle w:val="StyleUnderline"/>
        </w:rPr>
        <w:t>NATO</w:t>
      </w:r>
      <w:r w:rsidRPr="00B004DA">
        <w:rPr>
          <w:sz w:val="16"/>
        </w:rPr>
        <w:t xml:space="preserve"> to the United States.</w:t>
      </w:r>
    </w:p>
    <w:p w14:paraId="48FD0541" w14:textId="77777777" w:rsidR="00B626A9" w:rsidRPr="001B38AB" w:rsidRDefault="00B626A9" w:rsidP="00B626A9">
      <w:pPr>
        <w:rPr>
          <w:u w:val="single"/>
        </w:rPr>
      </w:pPr>
    </w:p>
    <w:p w14:paraId="0AC4C091" w14:textId="77777777" w:rsidR="00B626A9" w:rsidRPr="00B626A9" w:rsidRDefault="00B626A9" w:rsidP="00B626A9"/>
    <w:p w14:paraId="2793A580" w14:textId="2A4493CB" w:rsidR="005B0CED" w:rsidRDefault="00BA4307" w:rsidP="005B0CED">
      <w:pPr>
        <w:pStyle w:val="Heading3"/>
      </w:pPr>
      <w:r>
        <w:t>AT: Trump econ good</w:t>
      </w:r>
    </w:p>
    <w:p w14:paraId="6640D512" w14:textId="77777777" w:rsidR="005B0CED" w:rsidRDefault="005B0CED" w:rsidP="005B0CED">
      <w:pPr>
        <w:pStyle w:val="Heading4"/>
      </w:pPr>
      <w:r>
        <w:t xml:space="preserve">Trump’s economy has hurt Americans- even if the numbers are good </w:t>
      </w:r>
    </w:p>
    <w:p w14:paraId="603B0EDF" w14:textId="77777777" w:rsidR="005B0CED" w:rsidRPr="00147B21" w:rsidRDefault="005B0CED" w:rsidP="005B0CED">
      <w:pPr>
        <w:rPr>
          <w:rStyle w:val="Style13ptBold"/>
        </w:rPr>
      </w:pPr>
      <w:r>
        <w:rPr>
          <w:rStyle w:val="Style13ptBold"/>
        </w:rPr>
        <w:t>Reich ’19</w:t>
      </w:r>
      <w:r w:rsidRPr="00486660">
        <w:t xml:space="preserve"> (Robert, </w:t>
      </w:r>
      <w:r w:rsidRPr="003933AA">
        <w:t>American economist, professor, author, and political commentator</w:t>
      </w:r>
      <w:r>
        <w:t xml:space="preserve">, </w:t>
      </w:r>
      <w:r w:rsidRPr="00486660">
        <w:t>Chancellor's Professor of Public Policy at the University of California at Berkeley and Senior Fellow at the Blum Center for Developing Economies, The Trump economy is hurting most Americans. Statistics won't fool voters, The Guardian, May 19 2019, https://www.theguardian.com/commentisfree/2019/may/19/trump-economy-americans-voters-unemployment)/ly</w:t>
      </w:r>
    </w:p>
    <w:p w14:paraId="7FC0EEBC" w14:textId="3136A88C" w:rsidR="005B0CED" w:rsidRPr="0011400B" w:rsidRDefault="005B0CED" w:rsidP="005B0CED">
      <w:pPr>
        <w:rPr>
          <w:sz w:val="16"/>
        </w:rPr>
      </w:pPr>
      <w:r w:rsidRPr="0017075E">
        <w:rPr>
          <w:sz w:val="16"/>
        </w:rPr>
        <w:t xml:space="preserve">In a survey by the Washington Post and ABC News published on 7 May, </w:t>
      </w:r>
      <w:r w:rsidRPr="00D93891">
        <w:rPr>
          <w:rStyle w:val="StyleUnderline"/>
        </w:rPr>
        <w:t>more than 80% of Democrats</w:t>
      </w:r>
      <w:r w:rsidRPr="0017075E">
        <w:rPr>
          <w:sz w:val="16"/>
        </w:rPr>
        <w:t xml:space="preserve"> and 66% of independents </w:t>
      </w:r>
      <w:r w:rsidRPr="00D93891">
        <w:rPr>
          <w:rStyle w:val="StyleUnderline"/>
        </w:rPr>
        <w:t>said “</w:t>
      </w:r>
      <w:r w:rsidRPr="0017075E">
        <w:rPr>
          <w:rStyle w:val="Emphasis"/>
        </w:rPr>
        <w:t>the economic system</w:t>
      </w:r>
      <w:r w:rsidRPr="0017075E">
        <w:rPr>
          <w:sz w:val="16"/>
        </w:rPr>
        <w:t xml:space="preserve"> in this country” mainly </w:t>
      </w:r>
      <w:r w:rsidRPr="0017075E">
        <w:rPr>
          <w:rStyle w:val="Emphasis"/>
        </w:rPr>
        <w:t>works “to benefit those in power</w:t>
      </w:r>
      <w:r w:rsidRPr="0017075E">
        <w:rPr>
          <w:sz w:val="16"/>
        </w:rPr>
        <w:t xml:space="preserve">”, rather than all Americans. Nearly </w:t>
      </w:r>
      <w:r w:rsidRPr="00D93891">
        <w:rPr>
          <w:rStyle w:val="StyleUnderline"/>
        </w:rPr>
        <w:t>a third of Republicans agreed</w:t>
      </w:r>
      <w:r w:rsidRPr="0017075E">
        <w:rPr>
          <w:sz w:val="16"/>
        </w:rPr>
        <w:t xml:space="preserve">. More Americans are employed but most jobs still pay squat. Adjusted for inflation, recent wage gains are smaller than the wage gains of 2015. Workers have lost so much bargaining power that </w:t>
      </w:r>
      <w:r w:rsidRPr="00324642">
        <w:rPr>
          <w:rStyle w:val="StyleUnderline"/>
        </w:rPr>
        <w:t xml:space="preserve">not even the lowest unemployment rate </w:t>
      </w:r>
      <w:r w:rsidRPr="0017075E">
        <w:rPr>
          <w:sz w:val="16"/>
        </w:rPr>
        <w:t xml:space="preserve">in half a century </w:t>
      </w:r>
      <w:r w:rsidRPr="00324642">
        <w:rPr>
          <w:rStyle w:val="StyleUnderline"/>
        </w:rPr>
        <w:t>is doing much to boost pay</w:t>
      </w:r>
      <w:r w:rsidRPr="0017075E">
        <w:rPr>
          <w:sz w:val="16"/>
        </w:rPr>
        <w:t xml:space="preserve">. Employers continue to sack workers willy-nilly. One example: AT&amp;T executives promised that the corporate tax cut would allow them to create more jobs. Instead, they’ve laid off 23,000. Add to this that </w:t>
      </w:r>
      <w:r w:rsidRPr="00324642">
        <w:rPr>
          <w:rStyle w:val="StyleUnderline"/>
        </w:rPr>
        <w:t>almost 80% of American workers are living paycheck to paycheck</w:t>
      </w:r>
      <w:r w:rsidRPr="0017075E">
        <w:rPr>
          <w:sz w:val="16"/>
        </w:rPr>
        <w:t xml:space="preserve">, and you get a feel for the havoc so many families are living in. Meanwhile, the costs of education, childcare, housing, and healthcare are soaring. </w:t>
      </w:r>
      <w:r w:rsidRPr="0017075E">
        <w:rPr>
          <w:rStyle w:val="Emphasis"/>
        </w:rPr>
        <w:t>Trump hasn’t done a thing to help</w:t>
      </w:r>
      <w:r w:rsidRPr="0017075E">
        <w:rPr>
          <w:sz w:val="16"/>
        </w:rPr>
        <w:t xml:space="preserve">. If anything, </w:t>
      </w:r>
      <w:r w:rsidRPr="00324642">
        <w:rPr>
          <w:rStyle w:val="StyleUnderline"/>
        </w:rPr>
        <w:t>he’s made everything worse</w:t>
      </w:r>
      <w:r w:rsidRPr="0017075E">
        <w:rPr>
          <w:sz w:val="16"/>
        </w:rPr>
        <w:t xml:space="preserve">. Student loan debt is in the stratosphere. Remember the old promise that if you took a public service job your student loan would be forgiven? You can forget it. Betsy DeVos’s education department has rejected 98% of forgiveness applications. Housing is out of reach for young workers, which is why so many are living with their parents and postponing marriage. Yet </w:t>
      </w:r>
      <w:r w:rsidRPr="00324642">
        <w:rPr>
          <w:rStyle w:val="StyleUnderline"/>
        </w:rPr>
        <w:t>Trump keeps cutting affordable housing</w:t>
      </w:r>
      <w:r w:rsidRPr="0017075E">
        <w:rPr>
          <w:sz w:val="16"/>
        </w:rPr>
        <w:t xml:space="preserve">. </w:t>
      </w:r>
      <w:r w:rsidRPr="00324642">
        <w:rPr>
          <w:rStyle w:val="StyleUnderline"/>
        </w:rPr>
        <w:t>Childcare is</w:t>
      </w:r>
      <w:r w:rsidRPr="0017075E">
        <w:rPr>
          <w:sz w:val="16"/>
        </w:rPr>
        <w:t xml:space="preserve"> becoming </w:t>
      </w:r>
      <w:r w:rsidRPr="00324642">
        <w:rPr>
          <w:rStyle w:val="StyleUnderline"/>
        </w:rPr>
        <w:t>impossible.</w:t>
      </w:r>
      <w:r w:rsidRPr="0017075E">
        <w:rPr>
          <w:sz w:val="16"/>
        </w:rPr>
        <w:t xml:space="preserve"> The average cost of center-based care for an infant is now $1,230 a month; $800 a month if you park the tot in a family childcare home. </w:t>
      </w:r>
      <w:r w:rsidRPr="00324642">
        <w:rPr>
          <w:rStyle w:val="StyleUnderline"/>
        </w:rPr>
        <w:t>Health insurance is a nightmare</w:t>
      </w:r>
      <w:r w:rsidRPr="0017075E">
        <w:rPr>
          <w:sz w:val="16"/>
        </w:rPr>
        <w:t xml:space="preserve">. Last year alone, </w:t>
      </w:r>
      <w:r w:rsidRPr="0017075E">
        <w:rPr>
          <w:rStyle w:val="StyleUnderline"/>
        </w:rPr>
        <w:t>30.4 million Americans went without any coverage</w:t>
      </w:r>
      <w:r w:rsidRPr="0017075E">
        <w:rPr>
          <w:sz w:val="16"/>
        </w:rPr>
        <w:t xml:space="preserve"> – about </w:t>
      </w:r>
      <w:r w:rsidRPr="0017075E">
        <w:rPr>
          <w:rStyle w:val="StyleUnderline"/>
        </w:rPr>
        <w:t>1.1 million more than the year before</w:t>
      </w:r>
      <w:r w:rsidRPr="0017075E">
        <w:rPr>
          <w:sz w:val="16"/>
        </w:rPr>
        <w:t xml:space="preserve">, according to the Centers for Disease Control and Prevention’s National Health Interview Survey. That’s the second year the figure has risen after years of declines after the Affordable Care Act. The reversal is largely because of Trump’s efforts to kill the ACA. His administration is now asking a court to throw it out entirely. Co-payments and deductibles are out of control. According to a recent Gallup survey, Americans borrowed $88bn to pay for healthcare last year, and one in four people decided not to see a doctor because of cost. Trumpland has been especially hard hit. A quarter of working-age adults in Texas lack health insurance, for example. (In Massachusetts, it’s 4.9%.) As if this weren’t enough, </w:t>
      </w:r>
      <w:r w:rsidRPr="00324642">
        <w:rPr>
          <w:rStyle w:val="StyleUnderline"/>
        </w:rPr>
        <w:t>Trump’s trade wars have hammered rural America</w:t>
      </w:r>
      <w:r w:rsidRPr="0017075E">
        <w:rPr>
          <w:sz w:val="16"/>
        </w:rPr>
        <w:t xml:space="preserve">. </w:t>
      </w:r>
      <w:r w:rsidRPr="0017075E">
        <w:rPr>
          <w:rStyle w:val="StyleUnderline"/>
        </w:rPr>
        <w:t>Farm incomes are down $12bn</w:t>
      </w:r>
      <w:r w:rsidRPr="0017075E">
        <w:rPr>
          <w:sz w:val="16"/>
        </w:rPr>
        <w:t xml:space="preserve"> in the first quarter of this year, according to the Department of Agriculture. Farm bankruptcies are at near record levels. Mulvaney may be correct that people will vote for somebody they dislike if they think it’s good for them. But </w:t>
      </w:r>
      <w:r w:rsidRPr="0017075E">
        <w:rPr>
          <w:rStyle w:val="Emphasis"/>
        </w:rPr>
        <w:t>Trump’s economy isn’t good for most people</w:t>
      </w:r>
      <w:r w:rsidRPr="0017075E">
        <w:rPr>
          <w:sz w:val="16"/>
        </w:rPr>
        <w:t xml:space="preserve">. If Democrats speak to the practical economic needs of Americans and offer realistic solutions, as they’ve started to do, </w:t>
      </w:r>
      <w:r w:rsidRPr="0017075E">
        <w:rPr>
          <w:rStyle w:val="StyleUnderline"/>
        </w:rPr>
        <w:t>Americans won’t pay attention to overall economic statistics when they vote in 2020</w:t>
      </w:r>
      <w:r w:rsidRPr="0017075E">
        <w:rPr>
          <w:sz w:val="16"/>
        </w:rPr>
        <w:t>. They’ll heed what’s in their kitchen, and Trump will be toast.</w:t>
      </w:r>
    </w:p>
    <w:p w14:paraId="0FCA1FCC" w14:textId="77777777" w:rsidR="009849BE" w:rsidRDefault="009849BE" w:rsidP="009849BE">
      <w:pPr>
        <w:pStyle w:val="Heading3"/>
      </w:pPr>
      <w:r>
        <w:t xml:space="preserve">AT: Trump Isolationism </w:t>
      </w:r>
    </w:p>
    <w:p w14:paraId="583293C0" w14:textId="77777777" w:rsidR="009849BE" w:rsidRDefault="009849BE" w:rsidP="009849BE"/>
    <w:p w14:paraId="275B00E5" w14:textId="77777777" w:rsidR="009849BE" w:rsidRDefault="009849BE" w:rsidP="009849BE">
      <w:pPr>
        <w:pStyle w:val="Heading4"/>
      </w:pPr>
      <w:r>
        <w:t xml:space="preserve">Trump not isolationist </w:t>
      </w:r>
    </w:p>
    <w:p w14:paraId="693E2A5B" w14:textId="77777777" w:rsidR="009849BE" w:rsidRDefault="009849BE" w:rsidP="009849BE">
      <w:r w:rsidRPr="001635C4">
        <w:rPr>
          <w:rStyle w:val="Style13ptBold"/>
        </w:rPr>
        <w:t xml:space="preserve">Carpenter, PhD, </w:t>
      </w:r>
      <w:r>
        <w:rPr>
          <w:rStyle w:val="Style13ptBold"/>
        </w:rPr>
        <w:t>‘18</w:t>
      </w:r>
    </w:p>
    <w:p w14:paraId="10EBC4BF" w14:textId="77777777" w:rsidR="009849BE" w:rsidRPr="001635C4" w:rsidRDefault="009849BE" w:rsidP="009849BE">
      <w:pPr>
        <w:rPr>
          <w:sz w:val="16"/>
        </w:rPr>
      </w:pPr>
      <w:r w:rsidRPr="001635C4">
        <w:rPr>
          <w:sz w:val="16"/>
        </w:rPr>
        <w:t xml:space="preserve">(Ted, SeniorFellowDefense@CATO, </w:t>
      </w:r>
      <w:hyperlink r:id="rId83" w:history="1">
        <w:r w:rsidRPr="008263B0">
          <w:rPr>
            <w:rStyle w:val="Hyperlink"/>
            <w:sz w:val="16"/>
          </w:rPr>
          <w:t>https://www.cato.org/publications/commentary/where-trumps-alleged-isolationism</w:t>
        </w:r>
      </w:hyperlink>
      <w:r w:rsidRPr="001635C4">
        <w:rPr>
          <w:sz w:val="16"/>
        </w:rPr>
        <w:t>)</w:t>
      </w:r>
      <w:r>
        <w:rPr>
          <w:sz w:val="16"/>
        </w:rPr>
        <w:t xml:space="preserve"> MP from file</w:t>
      </w:r>
    </w:p>
    <w:p w14:paraId="3FE78524" w14:textId="77777777" w:rsidR="009849BE" w:rsidRPr="001635C4" w:rsidRDefault="009849BE" w:rsidP="009849BE">
      <w:pPr>
        <w:rPr>
          <w:rStyle w:val="StyleUnderline"/>
        </w:rPr>
      </w:pPr>
      <w:r w:rsidRPr="001635C4">
        <w:rPr>
          <w:rStyle w:val="StyleUnderline"/>
        </w:rPr>
        <w:t>It’s nearly impossible to read major newspapers</w:t>
      </w:r>
      <w:r w:rsidRPr="001635C4">
        <w:rPr>
          <w:sz w:val="16"/>
        </w:rPr>
        <w:t xml:space="preserve">, magazines, or online publications in recent months </w:t>
      </w:r>
      <w:r w:rsidRPr="001635C4">
        <w:rPr>
          <w:rStyle w:val="StyleUnderline"/>
        </w:rPr>
        <w:t>without encountering a plethora of articles contending that the U</w:t>
      </w:r>
      <w:r w:rsidRPr="001635C4">
        <w:rPr>
          <w:sz w:val="16"/>
        </w:rPr>
        <w:t xml:space="preserve">nited </w:t>
      </w:r>
      <w:r w:rsidRPr="001635C4">
        <w:rPr>
          <w:rStyle w:val="StyleUnderline"/>
        </w:rPr>
        <w:t>S</w:t>
      </w:r>
      <w:r w:rsidRPr="001635C4">
        <w:rPr>
          <w:sz w:val="16"/>
        </w:rPr>
        <w:t xml:space="preserve">tates </w:t>
      </w:r>
      <w:r w:rsidRPr="001635C4">
        <w:rPr>
          <w:rStyle w:val="StyleUnderline"/>
        </w:rPr>
        <w:t>is turning inward and “going alone</w:t>
      </w:r>
      <w:r w:rsidRPr="001635C4">
        <w:rPr>
          <w:sz w:val="16"/>
        </w:rPr>
        <w:t xml:space="preserve">,” “abandoning Washington’s global leadership role” or “retreating from the world.” These trends supposedly herald the arrival of a new “isolationism.” The chief villain in all of these worrisome developments is, of course, Donald Trump. </w:t>
      </w:r>
      <w:r w:rsidRPr="001635C4">
        <w:rPr>
          <w:rStyle w:val="StyleUnderline"/>
        </w:rPr>
        <w:t>There is just one problem</w:t>
      </w:r>
      <w:r w:rsidRPr="001635C4">
        <w:rPr>
          <w:sz w:val="16"/>
        </w:rPr>
        <w:t xml:space="preserve"> with such arguments; </w:t>
      </w:r>
      <w:r w:rsidRPr="001635C4">
        <w:rPr>
          <w:rStyle w:val="Emphasis"/>
        </w:rPr>
        <w:t>they are vastly overstated bordering on utterly absurd.</w:t>
      </w:r>
      <w:r>
        <w:rPr>
          <w:rStyle w:val="Emphasis"/>
        </w:rPr>
        <w:t xml:space="preserve"> </w:t>
      </w:r>
      <w:r w:rsidRPr="001635C4">
        <w:rPr>
          <w:sz w:val="16"/>
        </w:rPr>
        <w:t xml:space="preserve">President </w:t>
      </w:r>
      <w:r w:rsidRPr="001635C4">
        <w:rPr>
          <w:rStyle w:val="StyleUnderline"/>
        </w:rPr>
        <w:t>Trump is not embracing his supposed inner isolationist</w:t>
      </w:r>
      <w:r w:rsidRPr="001635C4">
        <w:rPr>
          <w:sz w:val="16"/>
        </w:rPr>
        <w:t xml:space="preserve">. The </w:t>
      </w:r>
      <w:r w:rsidRPr="001635C4">
        <w:rPr>
          <w:rStyle w:val="StyleUnderline"/>
        </w:rPr>
        <w:t>policy changes</w:t>
      </w:r>
      <w:r w:rsidRPr="001635C4">
        <w:rPr>
          <w:sz w:val="16"/>
        </w:rPr>
        <w:t xml:space="preserve"> that </w:t>
      </w:r>
      <w:r w:rsidRPr="001635C4">
        <w:rPr>
          <w:rStyle w:val="StyleUnderline"/>
        </w:rPr>
        <w:t>he has adopted</w:t>
      </w:r>
      <w:r w:rsidRPr="001635C4">
        <w:rPr>
          <w:sz w:val="16"/>
        </w:rPr>
        <w:t xml:space="preserve"> regarding both security and international economic issues </w:t>
      </w:r>
      <w:r w:rsidRPr="001635C4">
        <w:rPr>
          <w:rStyle w:val="StyleUnderline"/>
        </w:rPr>
        <w:t>do not reflect a desire to decrease Washington’s global hegemonic status.</w:t>
      </w:r>
      <w:r w:rsidRPr="001635C4">
        <w:rPr>
          <w:sz w:val="16"/>
        </w:rPr>
        <w:t xml:space="preserve"> Instead, </w:t>
      </w:r>
      <w:r w:rsidRPr="001635C4">
        <w:rPr>
          <w:rStyle w:val="StyleUnderline"/>
        </w:rPr>
        <w:t>they point to a more unilateral and militaristic approach, but one that still envisions a hyper-activist U.S. role.</w:t>
      </w:r>
    </w:p>
    <w:p w14:paraId="27A962FA" w14:textId="77777777" w:rsidR="00486C5E" w:rsidRDefault="00486C5E" w:rsidP="00B626A9"/>
    <w:p w14:paraId="2FEB80EF" w14:textId="77777777" w:rsidR="009849BE" w:rsidRDefault="009849BE" w:rsidP="009849BE">
      <w:pPr>
        <w:pStyle w:val="Heading3"/>
      </w:pPr>
      <w:r>
        <w:t xml:space="preserve">AT: Trump kills diplomacy </w:t>
      </w:r>
    </w:p>
    <w:p w14:paraId="78BE15E8" w14:textId="77777777" w:rsidR="009849BE" w:rsidRDefault="009849BE" w:rsidP="009849BE"/>
    <w:p w14:paraId="2F5B5141" w14:textId="77777777" w:rsidR="009849BE" w:rsidRDefault="009849BE" w:rsidP="009849BE">
      <w:pPr>
        <w:pStyle w:val="Heading4"/>
      </w:pPr>
      <w:r>
        <w:t xml:space="preserve">Trump not abandoning diplomacy </w:t>
      </w:r>
    </w:p>
    <w:p w14:paraId="5D48FAB6" w14:textId="77777777" w:rsidR="009849BE" w:rsidRDefault="009849BE" w:rsidP="009849BE">
      <w:r w:rsidRPr="001635C4">
        <w:rPr>
          <w:rStyle w:val="Style13ptBold"/>
        </w:rPr>
        <w:t xml:space="preserve">Carpenter, PhD, </w:t>
      </w:r>
      <w:r>
        <w:rPr>
          <w:rStyle w:val="Style13ptBold"/>
        </w:rPr>
        <w:t>‘18</w:t>
      </w:r>
    </w:p>
    <w:p w14:paraId="53C6F8A0" w14:textId="77777777" w:rsidR="009849BE" w:rsidRPr="005750CB" w:rsidRDefault="009849BE" w:rsidP="009849BE">
      <w:pPr>
        <w:rPr>
          <w:sz w:val="16"/>
        </w:rPr>
      </w:pPr>
      <w:r w:rsidRPr="001635C4">
        <w:rPr>
          <w:sz w:val="16"/>
        </w:rPr>
        <w:t xml:space="preserve">(Ted, SeniorFellowDefense@CATO, </w:t>
      </w:r>
      <w:hyperlink r:id="rId84" w:history="1">
        <w:r w:rsidRPr="008263B0">
          <w:rPr>
            <w:rStyle w:val="Hyperlink"/>
            <w:sz w:val="16"/>
          </w:rPr>
          <w:t>https://www.cato.org/publications/commentary/where-trumps-alleged-isolationism</w:t>
        </w:r>
      </w:hyperlink>
      <w:r w:rsidRPr="001635C4">
        <w:rPr>
          <w:sz w:val="16"/>
        </w:rPr>
        <w:t>)</w:t>
      </w:r>
      <w:r>
        <w:rPr>
          <w:sz w:val="16"/>
        </w:rPr>
        <w:t xml:space="preserve"> MP from file</w:t>
      </w:r>
    </w:p>
    <w:p w14:paraId="133CEA2B" w14:textId="77777777" w:rsidR="009849BE" w:rsidRPr="005750CB" w:rsidRDefault="009849BE" w:rsidP="009849BE">
      <w:pPr>
        <w:rPr>
          <w:rStyle w:val="StyleUnderline"/>
        </w:rPr>
      </w:pPr>
      <w:r w:rsidRPr="005750CB">
        <w:rPr>
          <w:rStyle w:val="StyleUnderline"/>
        </w:rPr>
        <w:t>Accusations of a U.S. retreat from the world on non-military matters have only slightly greater validity</w:t>
      </w:r>
      <w:r w:rsidRPr="005750CB">
        <w:rPr>
          <w:sz w:val="16"/>
        </w:rPr>
        <w:t xml:space="preserve">. </w:t>
      </w:r>
      <w:r w:rsidRPr="005750CB">
        <w:rPr>
          <w:rStyle w:val="StyleUnderline"/>
        </w:rPr>
        <w:t xml:space="preserve">True, Trump has shown little patience for multilateral arrangements </w:t>
      </w:r>
      <w:r w:rsidRPr="005750CB">
        <w:rPr>
          <w:sz w:val="16"/>
        </w:rPr>
        <w:t xml:space="preserve">such as the Trans-Pacific Partnership, the Paris climate agreement, or the United Nations Human Rights Council that he concluded did not serve America’s national interests. On those issues, the president’s actions demonstrated that his invocation of “America First” was not just rhetoric. </w:t>
      </w:r>
      <w:r w:rsidRPr="005750CB">
        <w:rPr>
          <w:rStyle w:val="StyleUnderline"/>
        </w:rPr>
        <w:t>However, regarding such matters</w:t>
      </w:r>
      <w:r w:rsidRPr="005750CB">
        <w:rPr>
          <w:sz w:val="16"/>
        </w:rPr>
        <w:t xml:space="preserve">, as well as the trade disputes with China and North Atlantic Free Trade Agreement partners, </w:t>
      </w:r>
      <w:r w:rsidRPr="005750CB">
        <w:rPr>
          <w:rStyle w:val="StyleUnderline"/>
        </w:rPr>
        <w:t>the administration’s emphasis is on securing a “better deal” for the United States, not abandoning the entire diplomatic process. One might question the wisdom or effectiveness of that approach, but it is a far cry from so-called isolationism.</w:t>
      </w:r>
    </w:p>
    <w:p w14:paraId="22F03782" w14:textId="77777777" w:rsidR="009849BE" w:rsidRDefault="009849BE" w:rsidP="009849BE">
      <w:pPr>
        <w:pStyle w:val="Heading3"/>
      </w:pPr>
      <w:r>
        <w:t xml:space="preserve">AT: Trump kills Hard Power </w:t>
      </w:r>
    </w:p>
    <w:p w14:paraId="748E3F6E" w14:textId="77777777" w:rsidR="009849BE" w:rsidRDefault="009849BE" w:rsidP="009849BE"/>
    <w:p w14:paraId="10244A90" w14:textId="77777777" w:rsidR="009849BE" w:rsidRDefault="009849BE" w:rsidP="009849BE">
      <w:pPr>
        <w:pStyle w:val="Heading4"/>
      </w:pPr>
      <w:r>
        <w:t xml:space="preserve">Trump not reducing military activism </w:t>
      </w:r>
    </w:p>
    <w:p w14:paraId="5B4D237E" w14:textId="77777777" w:rsidR="009849BE" w:rsidRDefault="009849BE" w:rsidP="009849BE">
      <w:r w:rsidRPr="001635C4">
        <w:rPr>
          <w:rStyle w:val="Style13ptBold"/>
        </w:rPr>
        <w:t xml:space="preserve">Carpenter, PhD, </w:t>
      </w:r>
      <w:r>
        <w:rPr>
          <w:rStyle w:val="Style13ptBold"/>
        </w:rPr>
        <w:t>‘18</w:t>
      </w:r>
    </w:p>
    <w:p w14:paraId="395786EB" w14:textId="77777777" w:rsidR="009849BE" w:rsidRPr="005750CB" w:rsidRDefault="009849BE" w:rsidP="009849BE">
      <w:pPr>
        <w:rPr>
          <w:sz w:val="16"/>
        </w:rPr>
      </w:pPr>
      <w:r w:rsidRPr="001635C4">
        <w:rPr>
          <w:sz w:val="16"/>
        </w:rPr>
        <w:t xml:space="preserve">(Ted, SeniorFellowDefense@CATO, </w:t>
      </w:r>
      <w:hyperlink r:id="rId85" w:history="1">
        <w:r w:rsidRPr="008263B0">
          <w:rPr>
            <w:rStyle w:val="Hyperlink"/>
            <w:sz w:val="16"/>
          </w:rPr>
          <w:t>https://www.cato.org/publications/commentary/where-trumps-alleged-isolationism</w:t>
        </w:r>
      </w:hyperlink>
      <w:r w:rsidRPr="001635C4">
        <w:rPr>
          <w:sz w:val="16"/>
        </w:rPr>
        <w:t>)</w:t>
      </w:r>
      <w:r>
        <w:rPr>
          <w:sz w:val="16"/>
        </w:rPr>
        <w:t xml:space="preserve"> MP from file</w:t>
      </w:r>
    </w:p>
    <w:p w14:paraId="6DDFBFA8" w14:textId="77777777" w:rsidR="009849BE" w:rsidRDefault="009849BE" w:rsidP="009849BE">
      <w:r w:rsidRPr="005750CB">
        <w:rPr>
          <w:rStyle w:val="StyleUnderline"/>
        </w:rPr>
        <w:t>U.S. military activism does not seem to have diminished outside</w:t>
      </w:r>
      <w:r w:rsidRPr="005750CB">
        <w:rPr>
          <w:sz w:val="16"/>
        </w:rPr>
        <w:t xml:space="preserve"> the </w:t>
      </w:r>
      <w:r w:rsidRPr="005750CB">
        <w:rPr>
          <w:rStyle w:val="StyleUnderline"/>
        </w:rPr>
        <w:t>NATO</w:t>
      </w:r>
      <w:r w:rsidRPr="005750CB">
        <w:rPr>
          <w:sz w:val="16"/>
        </w:rPr>
        <w:t xml:space="preserve"> region either. </w:t>
      </w:r>
      <w:r w:rsidRPr="005750CB">
        <w:rPr>
          <w:rStyle w:val="StyleUnderline"/>
        </w:rPr>
        <w:t>Washington persists in its futile regime-change campaign in Syria</w:t>
      </w:r>
      <w:r w:rsidRPr="005750CB">
        <w:rPr>
          <w:sz w:val="16"/>
        </w:rPr>
        <w:t xml:space="preserve">, </w:t>
      </w:r>
      <w:r w:rsidRPr="005750CB">
        <w:rPr>
          <w:rStyle w:val="StyleUnderline"/>
        </w:rPr>
        <w:t>and</w:t>
      </w:r>
      <w:r w:rsidRPr="005750CB">
        <w:rPr>
          <w:sz w:val="16"/>
        </w:rPr>
        <w:t xml:space="preserve"> it continues the shameful policy of assisting Saudi Arabia and its Gulf allies pursue their atrocity-ridden war in Yemen. </w:t>
      </w:r>
      <w:r w:rsidRPr="005750CB">
        <w:rPr>
          <w:rStyle w:val="StyleUnderline"/>
        </w:rPr>
        <w:t>Both of those Obama-era ventures should have been prime candidates for a policy change if Trump had wished to decrease America’s military activism.</w:t>
      </w:r>
      <w:r>
        <w:rPr>
          <w:rStyle w:val="StyleUnderline"/>
        </w:rPr>
        <w:t xml:space="preserve"> </w:t>
      </w:r>
      <w:r w:rsidRPr="005750CB">
        <w:rPr>
          <w:rStyle w:val="StyleUnderline"/>
        </w:rPr>
        <w:t>There are no such indications in Europe, the Middle East, or anywhere else</w:t>
      </w:r>
      <w:r w:rsidRPr="005750CB">
        <w:rPr>
          <w:sz w:val="16"/>
        </w:rPr>
        <w:t xml:space="preserve">. </w:t>
      </w:r>
      <w:r w:rsidRPr="005750CB">
        <w:rPr>
          <w:rStyle w:val="StyleUnderline"/>
        </w:rPr>
        <w:t>The U.S. Navy’s freedom of navigation patrols in the South China Sea have actually increased</w:t>
      </w:r>
      <w:r w:rsidRPr="005750CB">
        <w:rPr>
          <w:sz w:val="16"/>
        </w:rPr>
        <w:t xml:space="preserve"> in size and frequency under Trump—much to China’s anger . </w:t>
      </w:r>
      <w:r w:rsidRPr="005750CB">
        <w:rPr>
          <w:rStyle w:val="StyleUnderline"/>
        </w:rPr>
        <w:t xml:space="preserve">Washington’s diplomatic support for Taiwan also has quietly increased </w:t>
      </w:r>
      <w:r w:rsidRPr="005750CB">
        <w:rPr>
          <w:sz w:val="16"/>
        </w:rPr>
        <w:t xml:space="preserve">over the past year or so, and National Security Advisor John Bolton is on record suggesting that the United States move some of its troops stationed on Okinawa to Taiwan. </w:t>
      </w:r>
      <w:r w:rsidRPr="005750CB">
        <w:rPr>
          <w:rStyle w:val="StyleUnderline"/>
        </w:rPr>
        <w:t>The U.S. military presence in Sub-Saharan Africa is increasing,</w:t>
      </w:r>
      <w:r w:rsidRPr="005750CB">
        <w:rPr>
          <w:sz w:val="16"/>
        </w:rPr>
        <w:t xml:space="preserve"> both in overall size and the number of host countries. Those are all </w:t>
      </w:r>
      <w:r w:rsidRPr="005750CB">
        <w:rPr>
          <w:rStyle w:val="Emphasis"/>
        </w:rPr>
        <w:t>extremely strange actions for an administration supposedly flirting with a retreat from the world to be adopting</w:t>
      </w:r>
      <w:r w:rsidRPr="005750CB">
        <w:rPr>
          <w:sz w:val="16"/>
        </w:rPr>
        <w:t xml:space="preserve">. </w:t>
      </w:r>
      <w:r w:rsidRPr="005750CB">
        <w:rPr>
          <w:rStyle w:val="StyleUnderline"/>
        </w:rPr>
        <w:t xml:space="preserve">So, too, is Trump’s push for increases in America’s already bloated military budget, </w:t>
      </w:r>
      <w:r w:rsidRPr="005750CB">
        <w:rPr>
          <w:sz w:val="16"/>
        </w:rPr>
        <w:t>which now exceeds $700 billion—with even higher spending levels on the horizon.</w:t>
      </w:r>
    </w:p>
    <w:p w14:paraId="17C2F8D4" w14:textId="77777777" w:rsidR="000230D4" w:rsidRDefault="000230D4" w:rsidP="000230D4">
      <w:pPr>
        <w:pStyle w:val="Heading3"/>
      </w:pPr>
      <w:r>
        <w:t xml:space="preserve">AT: Trump Lashout/Violence Impact </w:t>
      </w:r>
    </w:p>
    <w:p w14:paraId="2DD094FD" w14:textId="77777777" w:rsidR="000230D4" w:rsidRDefault="000230D4" w:rsidP="000230D4">
      <w:pPr>
        <w:pStyle w:val="Heading4"/>
      </w:pPr>
      <w:r>
        <w:t xml:space="preserve">Their evidence takes Trump’s rhetoric at face value- in reality no risk of violence </w:t>
      </w:r>
    </w:p>
    <w:p w14:paraId="35F07BB0" w14:textId="77777777" w:rsidR="000230D4" w:rsidRPr="00CD1B53" w:rsidRDefault="000230D4" w:rsidP="000230D4">
      <w:pPr>
        <w:rPr>
          <w:rStyle w:val="Style13ptBold"/>
        </w:rPr>
      </w:pPr>
      <w:r w:rsidRPr="00CD1B53">
        <w:rPr>
          <w:rStyle w:val="Style13ptBold"/>
        </w:rPr>
        <w:t>Robin, PhD, 18</w:t>
      </w:r>
    </w:p>
    <w:p w14:paraId="65C5D73E" w14:textId="77777777" w:rsidR="000230D4" w:rsidRDefault="000230D4" w:rsidP="000230D4">
      <w:pPr>
        <w:rPr>
          <w:sz w:val="16"/>
        </w:rPr>
      </w:pPr>
      <w:r>
        <w:rPr>
          <w:sz w:val="16"/>
        </w:rPr>
        <w:t xml:space="preserve">(Corey, PoliSci@Brooklyn, </w:t>
      </w:r>
      <w:r>
        <w:rPr>
          <w:sz w:val="16"/>
          <w:u w:val="single"/>
        </w:rPr>
        <w:t>The Reactionary Mind</w:t>
      </w:r>
      <w:r>
        <w:rPr>
          <w:sz w:val="16"/>
        </w:rPr>
        <w:t xml:space="preserve"> 2</w:t>
      </w:r>
      <w:r w:rsidRPr="00CD1B53">
        <w:rPr>
          <w:sz w:val="16"/>
          <w:vertAlign w:val="superscript"/>
        </w:rPr>
        <w:t>nd</w:t>
      </w:r>
      <w:r>
        <w:rPr>
          <w:sz w:val="16"/>
        </w:rPr>
        <w:t xml:space="preserve"> edition) MP from file</w:t>
      </w:r>
    </w:p>
    <w:p w14:paraId="71DF4A39" w14:textId="77777777" w:rsidR="000230D4" w:rsidRDefault="000230D4" w:rsidP="000230D4">
      <w:r w:rsidRPr="009667FB">
        <w:rPr>
          <w:rStyle w:val="StyleUnderline"/>
        </w:rPr>
        <w:t>For all the apparent violence and statism of the rhetoric</w:t>
      </w:r>
      <w:r w:rsidRPr="002A305D">
        <w:rPr>
          <w:sz w:val="16"/>
        </w:rPr>
        <w:t xml:space="preserve">, </w:t>
      </w:r>
      <w:r w:rsidRPr="009667FB">
        <w:rPr>
          <w:rStyle w:val="StyleUnderline"/>
        </w:rPr>
        <w:t xml:space="preserve">what’s remarkable about Trump’s political vision is how </w:t>
      </w:r>
      <w:r w:rsidRPr="009667FB">
        <w:rPr>
          <w:rStyle w:val="Emphasis"/>
        </w:rPr>
        <w:t>economistic it can be</w:t>
      </w:r>
      <w:r w:rsidRPr="002A305D">
        <w:rPr>
          <w:sz w:val="16"/>
        </w:rPr>
        <w:t xml:space="preserve">, </w:t>
      </w:r>
      <w:r w:rsidRPr="009667FB">
        <w:rPr>
          <w:rStyle w:val="StyleUnderline"/>
        </w:rPr>
        <w:t>especially at moments when he hews most closely to a hard image of the state.</w:t>
      </w:r>
      <w:r w:rsidRPr="002A305D">
        <w:rPr>
          <w:sz w:val="16"/>
        </w:rPr>
        <w:t xml:space="preserve"> </w:t>
      </w:r>
      <w:r w:rsidRPr="002A305D">
        <w:rPr>
          <w:rStyle w:val="StyleUnderline"/>
        </w:rPr>
        <w:t>Where anti-market conservatives historically flew into the arms</w:t>
      </w:r>
      <w:r w:rsidRPr="002A305D">
        <w:rPr>
          <w:sz w:val="16"/>
        </w:rPr>
        <w:t xml:space="preserve"> (in both senses) </w:t>
      </w:r>
      <w:r w:rsidRPr="002A305D">
        <w:rPr>
          <w:rStyle w:val="StyleUnderline"/>
        </w:rPr>
        <w:t xml:space="preserve">of the state as an end run around the market, Trump often sees in matters of state </w:t>
      </w:r>
      <w:r w:rsidRPr="002A305D">
        <w:rPr>
          <w:rStyle w:val="Emphasis"/>
        </w:rPr>
        <w:t>nothing but the transactions of the market</w:t>
      </w:r>
      <w:r w:rsidRPr="002A305D">
        <w:rPr>
          <w:rStyle w:val="StyleUnderline"/>
        </w:rPr>
        <w:t>.</w:t>
      </w:r>
      <w:r w:rsidRPr="002A305D">
        <w:rPr>
          <w:sz w:val="16"/>
        </w:rPr>
        <w:t xml:space="preserve"> </w:t>
      </w:r>
      <w:r w:rsidRPr="002A305D">
        <w:rPr>
          <w:rStyle w:val="StyleUnderline"/>
        </w:rPr>
        <w:t>Money is the instrument of state power</w:t>
      </w:r>
      <w:r w:rsidRPr="002A305D">
        <w:rPr>
          <w:sz w:val="16"/>
        </w:rPr>
        <w:t xml:space="preserve">. </w:t>
      </w:r>
      <w:r w:rsidRPr="002A305D">
        <w:rPr>
          <w:rStyle w:val="Emphasis"/>
        </w:rPr>
        <w:t>Money is the end of state power</w:t>
      </w:r>
      <w:r w:rsidRPr="002A305D">
        <w:rPr>
          <w:sz w:val="16"/>
        </w:rPr>
        <w:t xml:space="preserve">. Anyone aspiring to wield state power should be an adept of money: success or failure in the business world is the best test of one’s political mettle. </w:t>
      </w:r>
      <w:r w:rsidRPr="002A305D">
        <w:rPr>
          <w:rStyle w:val="StyleUnderline"/>
        </w:rPr>
        <w:t xml:space="preserve">Even when Trump </w:t>
      </w:r>
      <w:r w:rsidRPr="002A305D">
        <w:rPr>
          <w:rStyle w:val="Emphasis"/>
        </w:rPr>
        <w:t>tries to talk the language</w:t>
      </w:r>
      <w:r w:rsidRPr="002A305D">
        <w:rPr>
          <w:rStyle w:val="StyleUnderline"/>
        </w:rPr>
        <w:t xml:space="preserve"> of hard power</w:t>
      </w:r>
      <w:r w:rsidRPr="002A305D">
        <w:rPr>
          <w:sz w:val="16"/>
        </w:rPr>
        <w:t>—</w:t>
      </w:r>
      <w:r w:rsidRPr="002A305D">
        <w:rPr>
          <w:rStyle w:val="StyleUnderline"/>
        </w:rPr>
        <w:t xml:space="preserve">violence, coercion, rule—he cannot avoid </w:t>
      </w:r>
      <w:r w:rsidRPr="002A305D">
        <w:rPr>
          <w:rStyle w:val="Emphasis"/>
        </w:rPr>
        <w:t>sliding back into the idioms of the market</w:t>
      </w:r>
      <w:r w:rsidRPr="002A305D">
        <w:rPr>
          <w:rStyle w:val="StyleUnderline"/>
        </w:rPr>
        <w:t xml:space="preserve"> he knows so well</w:t>
      </w:r>
      <w:r w:rsidRPr="002A305D">
        <w:rPr>
          <w:sz w:val="16"/>
        </w:rPr>
        <w:t>. “China is our enemy,” Trump says, and “the military threat from China is gigantic.” As a result, “</w:t>
      </w:r>
      <w:r w:rsidRPr="002A305D">
        <w:rPr>
          <w:rStyle w:val="StyleUnderline"/>
        </w:rPr>
        <w:t xml:space="preserve">we’ve got to have a president who knows how to get tough with China.”59 Does that entail an arms race, more aggressive deployments in East Asia, nuclear brinksmanship? No, </w:t>
      </w:r>
      <w:r w:rsidRPr="002A305D">
        <w:rPr>
          <w:rStyle w:val="Emphasis"/>
        </w:rPr>
        <w:t>just the opposite.</w:t>
      </w:r>
      <w:r w:rsidRPr="002A305D">
        <w:rPr>
          <w:sz w:val="16"/>
        </w:rPr>
        <w:t xml:space="preserve"> We need a president who will sign the bipartisan legislation to force a proper valuation of China’s currency. We need a president who will slap the Chinese with a 25 percent tax on all their products entering America if they don’t stop undervaluing the yuan. We need a president who will crack down on China’s massive and blatant intellectual property theft that allows China to pirate our products (maybe if Obama didn’t view entrepreneurs and businesspeople as the enemy he’d be more aggressive about this). Most of all, we need a president who is smart and tough enough to recognize the national security threat China poses in the new frontier of cyber warfare.60 </w:t>
      </w:r>
      <w:r w:rsidRPr="002A305D">
        <w:rPr>
          <w:rStyle w:val="StyleUnderline"/>
        </w:rPr>
        <w:t>Having emphasized the military nature of China’s threat</w:t>
      </w:r>
      <w:r w:rsidRPr="002A305D">
        <w:rPr>
          <w:sz w:val="16"/>
        </w:rPr>
        <w:t xml:space="preserve"> to the United States</w:t>
      </w:r>
      <w:r w:rsidRPr="002A305D">
        <w:rPr>
          <w:rStyle w:val="StyleUnderline"/>
        </w:rPr>
        <w:t>, Trump makes no mention of a military response,</w:t>
      </w:r>
      <w:r w:rsidRPr="002A305D">
        <w:rPr>
          <w:sz w:val="16"/>
        </w:rPr>
        <w:t xml:space="preserve"> save for a glancing reference to cyberwarfare. The antidote to the America fought </w:t>
      </w:r>
      <w:r w:rsidRPr="002A305D">
        <w:rPr>
          <w:rStyle w:val="StyleUnderline"/>
        </w:rPr>
        <w:t>a catastrophic war in Iraq</w:t>
      </w:r>
      <w:r w:rsidRPr="002A305D">
        <w:rPr>
          <w:sz w:val="16"/>
        </w:rPr>
        <w:t xml:space="preserve">. </w:t>
      </w:r>
      <w:r w:rsidRPr="002A305D">
        <w:rPr>
          <w:rStyle w:val="StyleUnderline"/>
        </w:rPr>
        <w:t>The main catastrophe</w:t>
      </w:r>
      <w:r w:rsidRPr="002A305D">
        <w:rPr>
          <w:sz w:val="16"/>
        </w:rPr>
        <w:t xml:space="preserve"> of that war</w:t>
      </w:r>
      <w:r w:rsidRPr="002A305D">
        <w:rPr>
          <w:rStyle w:val="StyleUnderline"/>
        </w:rPr>
        <w:t xml:space="preserve">, for Trump, is not the false pretenses </w:t>
      </w:r>
      <w:r w:rsidRPr="002A305D">
        <w:rPr>
          <w:sz w:val="16"/>
        </w:rPr>
        <w:t xml:space="preserve">on which it was fought, not the failure to secure basic war aims </w:t>
      </w:r>
      <w:r w:rsidRPr="002A305D">
        <w:rPr>
          <w:rStyle w:val="StyleUnderline"/>
        </w:rPr>
        <w:t xml:space="preserve">or </w:t>
      </w:r>
      <w:r w:rsidRPr="002A305D">
        <w:rPr>
          <w:sz w:val="16"/>
        </w:rPr>
        <w:t xml:space="preserve">to </w:t>
      </w:r>
      <w:r w:rsidRPr="002A305D">
        <w:rPr>
          <w:rStyle w:val="StyleUnderline"/>
        </w:rPr>
        <w:t>plan for reconstruction</w:t>
      </w:r>
      <w:r w:rsidRPr="002A305D">
        <w:rPr>
          <w:sz w:val="16"/>
        </w:rPr>
        <w:t xml:space="preserve">, not the fact that it was a long-term strategic disaster. </w:t>
      </w:r>
      <w:r w:rsidRPr="002A305D">
        <w:rPr>
          <w:rStyle w:val="StyleUnderline"/>
        </w:rPr>
        <w:t>It’s that “we should have hammered out the repayment plan</w:t>
      </w:r>
      <w:r w:rsidRPr="002A305D">
        <w:rPr>
          <w:sz w:val="16"/>
        </w:rPr>
        <w:t xml:space="preserve"> with the Iraqis. . . before we launched the war.” The Iraq War, in other words, was a bad deal. The Iraqis “should pay us back.” With oil. If they don’t, the United States should “implement a cost-sharing arrangement with Iraq.” Trump has a lot of fun with the threatening call “Take the oil.” It was a frequent refrain on the campaign trail, and it’s the title of the second chapter of Time to Get Tough. But notice how he proposes to take the oil. Why are we footing the bill [in Iraq] and getting nothing in return? I’ll give you the answer. It’s because our so-called “leaders” in Washington know absolutely nothing about negotiation and dealmaking. Look, I do deals—big deals—all the time. I know and work with all the toughest operators in the world of high-stakes global finance. These are hard-driving, vicious, cutthroat financial killers, the kind of people who leave blood all over the boardroom table and fight to the bitter end to gain maximum advantage. And guess what? Those are exactly the kind of negotiators the United States needs. . . . </w:t>
      </w:r>
      <w:r w:rsidRPr="002A305D">
        <w:rPr>
          <w:rStyle w:val="StyleUnderline"/>
        </w:rPr>
        <w:t>The closest Trump gets to violence</w:t>
      </w:r>
      <w:r w:rsidRPr="002A305D">
        <w:rPr>
          <w:sz w:val="16"/>
        </w:rPr>
        <w:t xml:space="preserve"> in this epic moment of confrontation between two international powers </w:t>
      </w:r>
      <w:r w:rsidRPr="002A305D">
        <w:rPr>
          <w:rStyle w:val="StyleUnderline"/>
        </w:rPr>
        <w:t>is a metaphor drawn from the trading floor of the market</w:t>
      </w:r>
      <w:r w:rsidRPr="002A305D">
        <w:rPr>
          <w:sz w:val="16"/>
        </w:rPr>
        <w:t xml:space="preserve">.62 Trump has certainly surrounded himself and his administration with generals and officers, though whether that tilts his foreign policy in a more militaristic direction than has previous US policy remains to be seen.63 It may simply be that Trump is as enamored with the shiny medals of the top brass as he is with smooth peach marble. Trump also will make the infrequent and passing nod to military power, often sandwiched between an emphasis on other modes of power and contest: “A smart negotiator would use the leverage of our dollars, our laws, and our armed forces to get a better ter deal from OPEC.” But </w:t>
      </w:r>
      <w:r w:rsidRPr="002A305D">
        <w:rPr>
          <w:rStyle w:val="StyleUnderline"/>
        </w:rPr>
        <w:t xml:space="preserve">no sooner does he mention hard power than he’s </w:t>
      </w:r>
      <w:r w:rsidRPr="002A305D">
        <w:rPr>
          <w:rStyle w:val="Emphasis"/>
        </w:rPr>
        <w:t>racing back</w:t>
      </w:r>
      <w:r w:rsidRPr="002A305D">
        <w:rPr>
          <w:rStyle w:val="StyleUnderline"/>
        </w:rPr>
        <w:t xml:space="preserve"> to the other side of the table</w:t>
      </w:r>
      <w:r w:rsidRPr="002A305D">
        <w:rPr>
          <w:sz w:val="16"/>
        </w:rPr>
        <w:t xml:space="preserve">, </w:t>
      </w:r>
      <w:r w:rsidRPr="002A305D">
        <w:rPr>
          <w:rStyle w:val="StyleUnderline"/>
        </w:rPr>
        <w:t>almost as if he’s scared himself with all the military talk and is more comfortable with the conversation about economics that’s going on over there</w:t>
      </w:r>
      <w:r w:rsidRPr="002A305D">
        <w:rPr>
          <w:sz w:val="16"/>
        </w:rPr>
        <w:t xml:space="preserve">: Operate from strength. That means we have to maintain the strongest military in the world, by far. We have to demonstrate a willingness to use our economic strength to reward those countries that work with us and punish those countries that don’t. That means going after the banks and financial institutions that launder money for our enemies. . . . </w:t>
      </w:r>
      <w:r w:rsidRPr="002A305D">
        <w:rPr>
          <w:rStyle w:val="StyleUnderline"/>
        </w:rPr>
        <w:t>The most coercive instrument he has in mind is</w:t>
      </w:r>
      <w:r w:rsidRPr="002A305D">
        <w:rPr>
          <w:sz w:val="16"/>
        </w:rPr>
        <w:t xml:space="preserve"> that time-honored method of </w:t>
      </w:r>
      <w:r w:rsidRPr="002A305D">
        <w:rPr>
          <w:rStyle w:val="Emphasis"/>
        </w:rPr>
        <w:t>the hard bargain: get up from the table</w:t>
      </w:r>
      <w:r w:rsidRPr="002A305D">
        <w:rPr>
          <w:sz w:val="16"/>
        </w:rPr>
        <w:t xml:space="preserve">. Rather than threatening his opponent with a rain of bombs or even sanctions, Trump says the problem with American negotiators is that “we don’t threaten to walk away. And, more important, we don’t walk away.”64 </w:t>
      </w:r>
      <w:r w:rsidRPr="002A305D">
        <w:rPr>
          <w:rStyle w:val="StyleUnderline"/>
        </w:rPr>
        <w:t>Trump’s other favorite instrument of state power is</w:t>
      </w:r>
      <w:r w:rsidRPr="002A305D">
        <w:rPr>
          <w:sz w:val="16"/>
        </w:rPr>
        <w:t xml:space="preserve"> the tool of trade he perfected in real estate: </w:t>
      </w:r>
      <w:r w:rsidRPr="002A305D">
        <w:rPr>
          <w:rStyle w:val="Emphasis"/>
        </w:rPr>
        <w:t>the lawsuit.</w:t>
      </w:r>
      <w:r w:rsidRPr="002A305D">
        <w:rPr>
          <w:sz w:val="16"/>
        </w:rPr>
        <w:t xml:space="preserve"> How should the United States “take on the oil thugs?” he asks. “We can start by suing OPEC for violating antitrust laws.” Quoting a former White House adviser, Trump asks, “Isn’t starting a lawsuit better than starting a war?”65 In his business career, Trump has been a plaintiff or defendant in more than 4,000 lawsuits. </w:t>
      </w:r>
      <w:r w:rsidRPr="002A305D">
        <w:rPr>
          <w:rStyle w:val="StyleUnderline"/>
        </w:rPr>
        <w:t>He loves to brag about his willingness to take his enemies to court</w:t>
      </w:r>
      <w:r w:rsidRPr="002A305D">
        <w:rPr>
          <w:sz w:val="16"/>
        </w:rPr>
        <w:t>, but the truth is that he often settles and is more skilled at threatening litigation (and spinning his losses) than winning it. In one of his most hard-fought and expensive lawsuits, a federal court awarded him a mere $1 in damages.66 His penchant for the tough talk of litigation has followed Trump into the White House. When a federal judge put a stay on his travel ban, the strongest response Trump could muster was a plaintive tweet: “I’ll see you in court.” Indeed, for all the fear that Trump poses a threat to the independence of the judiciary or the rule of law, his primary mode of opposing court rulings has been, like virtually every one of his predecessors in the Oval Office, to appeal those rulings. And now, having lost so many of these appeals, he and his advisers seem to have decided, at least on the question of the travel ban, that rather than railing against the judiciary, the best course of action is to quietly wait on the Supreme Court.67 Whether he wins or loses, whether the sphere is domestic politics or international affairs, Trump’s primary conception of power remains the swagger of the lawsuit.</w:t>
      </w:r>
    </w:p>
    <w:p w14:paraId="1E2F71B5" w14:textId="77777777" w:rsidR="000230D4" w:rsidRDefault="000230D4" w:rsidP="000230D4"/>
    <w:p w14:paraId="1D29F01E" w14:textId="77777777" w:rsidR="000230D4" w:rsidRDefault="000230D4" w:rsidP="000230D4">
      <w:pPr>
        <w:pStyle w:val="Heading3"/>
      </w:pPr>
      <w:r>
        <w:t xml:space="preserve">AT: Trump Lashout/Violence Impact- Neolib </w:t>
      </w:r>
    </w:p>
    <w:p w14:paraId="6CED6DB0" w14:textId="77777777" w:rsidR="000230D4" w:rsidRDefault="000230D4" w:rsidP="000230D4">
      <w:pPr>
        <w:pStyle w:val="Heading4"/>
      </w:pPr>
      <w:r>
        <w:t xml:space="preserve">Fixating on the possibility of trump violence sanitizes neoliberalism </w:t>
      </w:r>
    </w:p>
    <w:p w14:paraId="6B95DB04" w14:textId="77777777" w:rsidR="000230D4" w:rsidRPr="00CD1B53" w:rsidRDefault="000230D4" w:rsidP="000230D4">
      <w:pPr>
        <w:rPr>
          <w:rStyle w:val="Style13ptBold"/>
        </w:rPr>
      </w:pPr>
      <w:r w:rsidRPr="00CD1B53">
        <w:rPr>
          <w:rStyle w:val="Style13ptBold"/>
        </w:rPr>
        <w:t>Robin, PhD, 18</w:t>
      </w:r>
    </w:p>
    <w:p w14:paraId="6F001FD0" w14:textId="77777777" w:rsidR="000230D4" w:rsidRPr="002A305D" w:rsidRDefault="000230D4" w:rsidP="000230D4">
      <w:pPr>
        <w:rPr>
          <w:sz w:val="14"/>
        </w:rPr>
      </w:pPr>
      <w:r w:rsidRPr="002A305D">
        <w:rPr>
          <w:sz w:val="14"/>
        </w:rPr>
        <w:t xml:space="preserve">(Corey, PoliSci@Brooklyn, </w:t>
      </w:r>
      <w:r>
        <w:rPr>
          <w:sz w:val="16"/>
          <w:u w:val="single"/>
        </w:rPr>
        <w:t>The Reactionary Mind</w:t>
      </w:r>
      <w:r w:rsidRPr="002A305D">
        <w:rPr>
          <w:sz w:val="14"/>
        </w:rPr>
        <w:t xml:space="preserve"> 2</w:t>
      </w:r>
      <w:r w:rsidRPr="002A305D">
        <w:rPr>
          <w:sz w:val="14"/>
          <w:vertAlign w:val="superscript"/>
        </w:rPr>
        <w:t>nd</w:t>
      </w:r>
      <w:r w:rsidRPr="002A305D">
        <w:rPr>
          <w:sz w:val="14"/>
        </w:rPr>
        <w:t xml:space="preserve"> edition)</w:t>
      </w:r>
      <w:r>
        <w:rPr>
          <w:sz w:val="14"/>
        </w:rPr>
        <w:t xml:space="preserve"> MP from file</w:t>
      </w:r>
    </w:p>
    <w:p w14:paraId="72D15609" w14:textId="77777777" w:rsidR="000230D4" w:rsidRDefault="000230D4" w:rsidP="000230D4">
      <w:pPr>
        <w:rPr>
          <w:sz w:val="14"/>
        </w:rPr>
      </w:pPr>
      <w:r w:rsidRPr="002A305D">
        <w:rPr>
          <w:rStyle w:val="StyleUnderline"/>
        </w:rPr>
        <w:t xml:space="preserve">Part of the reason for this slippage from </w:t>
      </w:r>
      <w:r w:rsidRPr="002A305D">
        <w:rPr>
          <w:sz w:val="14"/>
        </w:rPr>
        <w:t xml:space="preserve">the </w:t>
      </w:r>
      <w:r w:rsidRPr="002A305D">
        <w:rPr>
          <w:rStyle w:val="StyleUnderline"/>
        </w:rPr>
        <w:t>political to the economic</w:t>
      </w:r>
      <w:r w:rsidRPr="002A305D">
        <w:rPr>
          <w:sz w:val="14"/>
        </w:rPr>
        <w:t xml:space="preserve">, </w:t>
      </w:r>
      <w:r w:rsidRPr="002A305D">
        <w:rPr>
          <w:rStyle w:val="StyleUnderline"/>
        </w:rPr>
        <w:t>from the violent to the legal, is rooted in history</w:t>
      </w:r>
      <w:r w:rsidRPr="002A305D">
        <w:rPr>
          <w:sz w:val="14"/>
        </w:rPr>
        <w:t xml:space="preserve">. As far back as the nineteenth century, </w:t>
      </w:r>
      <w:r w:rsidRPr="002A305D">
        <w:rPr>
          <w:rStyle w:val="StyleUnderline"/>
        </w:rPr>
        <w:t>capitalism assumed a militaristic guise, with references to captains of industry</w:t>
      </w:r>
      <w:r w:rsidRPr="002A305D">
        <w:rPr>
          <w:sz w:val="14"/>
        </w:rPr>
        <w:t xml:space="preserve">, industrial titans, and the like. </w:t>
      </w:r>
      <w:r w:rsidRPr="002A305D">
        <w:rPr>
          <w:rStyle w:val="StyleUnderline"/>
        </w:rPr>
        <w:t>The businessman was often depicted as a general</w:t>
      </w:r>
      <w:r w:rsidRPr="002A305D">
        <w:rPr>
          <w:sz w:val="14"/>
        </w:rPr>
        <w:t xml:space="preserve">. </w:t>
      </w:r>
      <w:r w:rsidRPr="002A305D">
        <w:rPr>
          <w:rStyle w:val="StyleUnderline"/>
        </w:rPr>
        <w:t>It seems natural</w:t>
      </w:r>
      <w:r w:rsidRPr="002A305D">
        <w:rPr>
          <w:sz w:val="14"/>
        </w:rPr>
        <w:t xml:space="preserve">, then, that </w:t>
      </w:r>
      <w:r w:rsidRPr="002A305D">
        <w:rPr>
          <w:rStyle w:val="StyleUnderline"/>
        </w:rPr>
        <w:t>given the chance to play an actual commander</w:t>
      </w:r>
      <w:r w:rsidRPr="002A305D">
        <w:rPr>
          <w:sz w:val="14"/>
        </w:rPr>
        <w:t xml:space="preserve"> in chief, </w:t>
      </w:r>
      <w:r w:rsidRPr="002A305D">
        <w:rPr>
          <w:rStyle w:val="StyleUnderline"/>
        </w:rPr>
        <w:t>the businessman would continue to speak the language of his original milieu</w:t>
      </w:r>
      <w:r w:rsidRPr="002A305D">
        <w:rPr>
          <w:sz w:val="14"/>
        </w:rPr>
        <w:t>. “</w:t>
      </w:r>
      <w:r w:rsidRPr="002A305D">
        <w:rPr>
          <w:rStyle w:val="StyleUnderline"/>
        </w:rPr>
        <w:t>Dealmaker in chief,”</w:t>
      </w:r>
      <w:r w:rsidRPr="002A305D">
        <w:rPr>
          <w:sz w:val="14"/>
        </w:rPr>
        <w:t xml:space="preserve"> in fact, </w:t>
      </w:r>
      <w:r w:rsidRPr="002A305D">
        <w:rPr>
          <w:rStyle w:val="StyleUnderline"/>
        </w:rPr>
        <w:t>is Trump’s preferred term for the president</w:t>
      </w:r>
      <w:r w:rsidRPr="002A305D">
        <w:rPr>
          <w:sz w:val="14"/>
        </w:rPr>
        <w:t xml:space="preserve">.68 </w:t>
      </w:r>
      <w:r w:rsidRPr="002A305D">
        <w:rPr>
          <w:rStyle w:val="StyleUnderline"/>
        </w:rPr>
        <w:t>But there’s another reason</w:t>
      </w:r>
      <w:r w:rsidRPr="002A305D">
        <w:rPr>
          <w:sz w:val="14"/>
        </w:rPr>
        <w:t xml:space="preserve">, of more recent vintage, for Trump’s slippage, and that is that </w:t>
      </w:r>
      <w:r w:rsidRPr="002A305D">
        <w:rPr>
          <w:rStyle w:val="Emphasis"/>
        </w:rPr>
        <w:t>politics has increasingly assumed an economistic guise.</w:t>
      </w:r>
      <w:r w:rsidRPr="002A305D">
        <w:rPr>
          <w:sz w:val="14"/>
        </w:rPr>
        <w:t xml:space="preserve"> </w:t>
      </w:r>
      <w:r w:rsidRPr="002A305D">
        <w:rPr>
          <w:rStyle w:val="StyleUnderline"/>
        </w:rPr>
        <w:t>As</w:t>
      </w:r>
      <w:r w:rsidRPr="002A305D">
        <w:rPr>
          <w:sz w:val="14"/>
        </w:rPr>
        <w:t xml:space="preserve"> Wendy </w:t>
      </w:r>
      <w:r w:rsidRPr="002A305D">
        <w:rPr>
          <w:rStyle w:val="StyleUnderline"/>
        </w:rPr>
        <w:t>Brown has argued, neoliberalism is</w:t>
      </w:r>
      <w:r w:rsidRPr="002A305D">
        <w:rPr>
          <w:sz w:val="14"/>
        </w:rPr>
        <w:t xml:space="preserve">, among other things, </w:t>
      </w:r>
      <w:r w:rsidRPr="002A305D">
        <w:rPr>
          <w:rStyle w:val="StyleUnderline"/>
        </w:rPr>
        <w:t>the conquest of political argument by economic reason</w:t>
      </w:r>
      <w:r w:rsidRPr="002A305D">
        <w:rPr>
          <w:sz w:val="14"/>
        </w:rPr>
        <w:t xml:space="preserve">.69 </w:t>
      </w:r>
      <w:r w:rsidRPr="002A305D">
        <w:rPr>
          <w:rStyle w:val="Emphasis"/>
        </w:rPr>
        <w:t>The dominant rationale for public policy is not drawn from the idiom of political philosophy but from the literature on economics:</w:t>
      </w:r>
      <w:r w:rsidRPr="002A305D">
        <w:rPr>
          <w:sz w:val="14"/>
        </w:rPr>
        <w:t xml:space="preserve"> </w:t>
      </w:r>
      <w:r w:rsidRPr="002A305D">
        <w:rPr>
          <w:rStyle w:val="StyleUnderline"/>
        </w:rPr>
        <w:t>choice, efficiency, competition, exchange</w:t>
      </w:r>
      <w:r w:rsidRPr="002A305D">
        <w:rPr>
          <w:sz w:val="14"/>
        </w:rPr>
        <w:t>. (Among liberals, the most sought-after feature of Obama’s healthcare plan was the failed attempt to create a “public option”—itself a confluence of political and economic metaphors—to compete with private insurance markets.) In 1975, Jimmy Carter helped launch the neoliberal turn in American politics by campaigning on the claim “I ran the Georgia government as well as almost any corporate structure in this country is run.”70 Four decades later, managing a firm no longer provides a standard of leadership. It is the substance of leadership.</w:t>
      </w:r>
    </w:p>
    <w:p w14:paraId="393740F0" w14:textId="77777777" w:rsidR="000230D4" w:rsidRDefault="000230D4" w:rsidP="000230D4"/>
    <w:p w14:paraId="5AF0FE43" w14:textId="79057837" w:rsidR="009849BE" w:rsidRDefault="000230D4" w:rsidP="009849BE">
      <w:pPr>
        <w:pStyle w:val="Heading3"/>
      </w:pPr>
      <w:r>
        <w:t xml:space="preserve">AT: Trump </w:t>
      </w:r>
      <w:r w:rsidR="009849BE">
        <w:t xml:space="preserve">Powerful/Important </w:t>
      </w:r>
    </w:p>
    <w:p w14:paraId="6A574873" w14:textId="77777777" w:rsidR="009849BE" w:rsidRDefault="009849BE" w:rsidP="009849BE"/>
    <w:p w14:paraId="31834423" w14:textId="77777777" w:rsidR="009849BE" w:rsidRDefault="009849BE" w:rsidP="009849BE">
      <w:pPr>
        <w:pStyle w:val="Heading4"/>
      </w:pPr>
      <w:r>
        <w:t xml:space="preserve">Inability to advance an agenda denies Trump strength- he’s a symbol of the weakness of conservativism </w:t>
      </w:r>
    </w:p>
    <w:p w14:paraId="13D9BCD2" w14:textId="77777777" w:rsidR="009849BE" w:rsidRPr="00CD1B53" w:rsidRDefault="009849BE" w:rsidP="009849BE">
      <w:pPr>
        <w:rPr>
          <w:rStyle w:val="Style13ptBold"/>
        </w:rPr>
      </w:pPr>
      <w:r w:rsidRPr="00CD1B53">
        <w:rPr>
          <w:rStyle w:val="Style13ptBold"/>
        </w:rPr>
        <w:t>Denvir and Robin, PhD, 17</w:t>
      </w:r>
    </w:p>
    <w:p w14:paraId="232D906B" w14:textId="77777777" w:rsidR="009849BE" w:rsidRPr="00CD1B53" w:rsidRDefault="009849BE" w:rsidP="009849BE">
      <w:pPr>
        <w:rPr>
          <w:sz w:val="16"/>
        </w:rPr>
      </w:pPr>
      <w:r w:rsidRPr="00CD1B53">
        <w:rPr>
          <w:sz w:val="16"/>
        </w:rPr>
        <w:t>(Daniel, Corey, PoliSci@Brooklyn, https://www.jacobinmag.com/2017/11/trump-corey-robin-reactionary-mind-interview, 11-18)</w:t>
      </w:r>
      <w:r>
        <w:rPr>
          <w:sz w:val="16"/>
        </w:rPr>
        <w:t xml:space="preserve"> MP from file</w:t>
      </w:r>
    </w:p>
    <w:p w14:paraId="260A2154" w14:textId="77777777" w:rsidR="009849BE" w:rsidRDefault="009849BE" w:rsidP="009849BE">
      <w:pPr>
        <w:rPr>
          <w:sz w:val="16"/>
        </w:rPr>
      </w:pPr>
      <w:r w:rsidRPr="00CD1B53">
        <w:rPr>
          <w:sz w:val="16"/>
        </w:rPr>
        <w:t xml:space="preserve">A point that you make frequently that I want to underline here is that it’s not only Trump not making sense or </w:t>
      </w:r>
      <w:r w:rsidRPr="00351288">
        <w:rPr>
          <w:rStyle w:val="StyleUnderline"/>
        </w:rPr>
        <w:t xml:space="preserve">Trump </w:t>
      </w:r>
      <w:r w:rsidRPr="00CD1B53">
        <w:rPr>
          <w:sz w:val="16"/>
        </w:rPr>
        <w:t xml:space="preserve">failing to govern or Trump’s incoherence, but you argue that he </w:t>
      </w:r>
      <w:r w:rsidRPr="00351288">
        <w:rPr>
          <w:rStyle w:val="StyleUnderline"/>
        </w:rPr>
        <w:t>is much more a symptom, rather than a cause, of more profound contradictions in the Republican Party</w:t>
      </w:r>
      <w:r w:rsidRPr="00CD1B53">
        <w:rPr>
          <w:sz w:val="16"/>
        </w:rPr>
        <w:t xml:space="preserve"> and the conservative movement as a whole. CR Exactly. The way I see this is that </w:t>
      </w:r>
      <w:r w:rsidRPr="00351288">
        <w:rPr>
          <w:rStyle w:val="StyleUnderline"/>
        </w:rPr>
        <w:t>Trump has been a total disaster, but he was the best card the Republican Party could play</w:t>
      </w:r>
      <w:r w:rsidRPr="00CD1B53">
        <w:rPr>
          <w:sz w:val="16"/>
        </w:rPr>
        <w:t xml:space="preserve">. </w:t>
      </w:r>
      <w:r w:rsidRPr="00351288">
        <w:rPr>
          <w:rStyle w:val="StyleUnderline"/>
        </w:rPr>
        <w:t>It was precisely the recklessness, the everyday contradictions, the nudge and the wink</w:t>
      </w:r>
      <w:r w:rsidRPr="00CD1B53">
        <w:rPr>
          <w:sz w:val="16"/>
        </w:rPr>
        <w:t xml:space="preserve"> — all of the stuff that liberals and the media see as such a scandal — </w:t>
      </w:r>
      <w:r w:rsidRPr="00351288">
        <w:rPr>
          <w:rStyle w:val="StyleUnderline"/>
        </w:rPr>
        <w:t>that was the source of his power in the base.</w:t>
      </w:r>
      <w:r>
        <w:rPr>
          <w:rStyle w:val="StyleUnderline"/>
        </w:rPr>
        <w:t xml:space="preserve"> </w:t>
      </w:r>
      <w:r w:rsidRPr="00CD1B53">
        <w:rPr>
          <w:sz w:val="16"/>
        </w:rPr>
        <w:t xml:space="preserve">Someone like Cruz would have gotten creamed, likewise Rubio, and certainly Jeb Bush. </w:t>
      </w:r>
      <w:r w:rsidRPr="00CD1B53">
        <w:rPr>
          <w:rStyle w:val="StyleUnderline"/>
        </w:rPr>
        <w:t xml:space="preserve">This is this guy who really does express the best of what they had to offer. I don’t think the Left has really confronted, from a historical point of view just what a disaster he is. I don’t mean just mean he’s a cruel person and he does terrible things, which goes without saying. It really is unprecedented in modern American history to have this kind of a presidency. </w:t>
      </w:r>
      <w:r w:rsidRPr="00CD1B53">
        <w:rPr>
          <w:rStyle w:val="Emphasis"/>
        </w:rPr>
        <w:t>The inability to move an agenda forward is stunning</w:t>
      </w:r>
      <w:r w:rsidRPr="00CD1B53">
        <w:rPr>
          <w:sz w:val="16"/>
        </w:rPr>
        <w:t xml:space="preserve">. </w:t>
      </w:r>
      <w:r w:rsidRPr="00CD1B53">
        <w:rPr>
          <w:rStyle w:val="Emphasis"/>
        </w:rPr>
        <w:t>It is a hollowed-out ideological shell</w:t>
      </w:r>
      <w:r w:rsidRPr="00CD1B53">
        <w:rPr>
          <w:sz w:val="16"/>
        </w:rPr>
        <w:t xml:space="preserve">. </w:t>
      </w:r>
      <w:r w:rsidRPr="00CD1B53">
        <w:rPr>
          <w:rStyle w:val="StyleUnderline"/>
        </w:rPr>
        <w:t>What’s tricky for us to analyze is that they still have a tremendous amount of institutional power</w:t>
      </w:r>
      <w:r w:rsidRPr="00CD1B53">
        <w:rPr>
          <w:sz w:val="16"/>
        </w:rPr>
        <w:t xml:space="preserve">. </w:t>
      </w:r>
      <w:r w:rsidRPr="00CD1B53">
        <w:rPr>
          <w:rStyle w:val="StyleUnderline"/>
        </w:rPr>
        <w:t xml:space="preserve">People on the Left look at that and say, “how you can say that’s weak?” People forget that what conservatism is and this goes back to Burke at the beginning; it was supposed to be a process of </w:t>
      </w:r>
      <w:r w:rsidRPr="00CD1B53">
        <w:rPr>
          <w:rStyle w:val="Emphasis"/>
        </w:rPr>
        <w:t>the re-legitimization of hierarchy</w:t>
      </w:r>
      <w:r w:rsidRPr="00CD1B53">
        <w:rPr>
          <w:sz w:val="16"/>
        </w:rPr>
        <w:t xml:space="preserve">. It was supposed to be a moral argument for why the distribution of wealth and power was the way it was. </w:t>
      </w:r>
      <w:r w:rsidRPr="00CD1B53">
        <w:rPr>
          <w:rStyle w:val="StyleUnderline"/>
        </w:rPr>
        <w:t>The fact that conservatism today is so dependent not on the re-legitimization of hierarchy</w:t>
      </w:r>
      <w:r w:rsidRPr="00CD1B53">
        <w:rPr>
          <w:sz w:val="16"/>
        </w:rPr>
        <w:t xml:space="preserve">, not on winning arguments in the moral, cultural sphere but on things like gerrymandering and voter suppression is not a sign of conservatism’s strength; </w:t>
      </w:r>
      <w:r w:rsidRPr="00CD1B53">
        <w:rPr>
          <w:rStyle w:val="Emphasis"/>
        </w:rPr>
        <w:t>that is a sign of conservatism’s weakness</w:t>
      </w:r>
      <w:r w:rsidRPr="00CD1B53">
        <w:rPr>
          <w:sz w:val="16"/>
        </w:rPr>
        <w:t>.</w:t>
      </w:r>
    </w:p>
    <w:p w14:paraId="6DAD5FCA" w14:textId="77777777" w:rsidR="009849BE" w:rsidRPr="00A35A14" w:rsidRDefault="009849BE" w:rsidP="009849BE"/>
    <w:p w14:paraId="67A5D4A4" w14:textId="77777777" w:rsidR="000230D4" w:rsidRDefault="000230D4" w:rsidP="000230D4">
      <w:pPr>
        <w:pStyle w:val="Heading3"/>
      </w:pPr>
      <w:r>
        <w:t xml:space="preserve">AT: Trump = threat </w:t>
      </w:r>
    </w:p>
    <w:p w14:paraId="5FDB75FC" w14:textId="77777777" w:rsidR="000230D4" w:rsidRDefault="000230D4" w:rsidP="000230D4"/>
    <w:p w14:paraId="014A3FA9" w14:textId="77777777" w:rsidR="000230D4" w:rsidRPr="001E1D7E" w:rsidRDefault="000230D4" w:rsidP="000230D4">
      <w:pPr>
        <w:pStyle w:val="Heading4"/>
      </w:pPr>
      <w:r w:rsidRPr="001E1D7E">
        <w:t xml:space="preserve">Trump is not a unique threat to norms/racism etc-their claim </w:t>
      </w:r>
    </w:p>
    <w:p w14:paraId="1878D438" w14:textId="77777777" w:rsidR="000230D4" w:rsidRPr="00CD1B53" w:rsidRDefault="000230D4" w:rsidP="000230D4">
      <w:pPr>
        <w:rPr>
          <w:rStyle w:val="Style13ptBold"/>
        </w:rPr>
      </w:pPr>
      <w:r w:rsidRPr="00CD1B53">
        <w:rPr>
          <w:rStyle w:val="Style13ptBold"/>
        </w:rPr>
        <w:t>Robin, PhD, 18</w:t>
      </w:r>
    </w:p>
    <w:p w14:paraId="6E72270F" w14:textId="77777777" w:rsidR="000230D4" w:rsidRDefault="000230D4" w:rsidP="000230D4">
      <w:pPr>
        <w:rPr>
          <w:sz w:val="16"/>
        </w:rPr>
      </w:pPr>
      <w:r>
        <w:rPr>
          <w:sz w:val="16"/>
        </w:rPr>
        <w:t xml:space="preserve">(Corey, PoliSci@Brooklyn, </w:t>
      </w:r>
      <w:r>
        <w:rPr>
          <w:sz w:val="16"/>
          <w:u w:val="single"/>
        </w:rPr>
        <w:t>The Reactionary Mind</w:t>
      </w:r>
      <w:r>
        <w:rPr>
          <w:sz w:val="16"/>
        </w:rPr>
        <w:t xml:space="preserve"> 2</w:t>
      </w:r>
      <w:r w:rsidRPr="00CD1B53">
        <w:rPr>
          <w:sz w:val="16"/>
          <w:vertAlign w:val="superscript"/>
        </w:rPr>
        <w:t>nd</w:t>
      </w:r>
      <w:r>
        <w:rPr>
          <w:sz w:val="16"/>
        </w:rPr>
        <w:t xml:space="preserve"> edition) MP from file</w:t>
      </w:r>
    </w:p>
    <w:p w14:paraId="2C515111" w14:textId="77777777" w:rsidR="000230D4" w:rsidRPr="00297407" w:rsidRDefault="000230D4" w:rsidP="000230D4">
      <w:pPr>
        <w:rPr>
          <w:u w:val="single"/>
        </w:rPr>
      </w:pPr>
      <w:r w:rsidRPr="00CD1B53">
        <w:rPr>
          <w:rStyle w:val="StyleUnderline"/>
        </w:rPr>
        <w:t>In The Art of the Deal</w:t>
      </w:r>
      <w:r w:rsidRPr="00812B89">
        <w:rPr>
          <w:sz w:val="16"/>
        </w:rPr>
        <w:t xml:space="preserve">, Donald </w:t>
      </w:r>
      <w:r w:rsidRPr="00CD1B53">
        <w:rPr>
          <w:rStyle w:val="StyleUnderline"/>
        </w:rPr>
        <w:t>Trump tells us—twice</w:t>
      </w:r>
      <w:r w:rsidRPr="00812B89">
        <w:rPr>
          <w:sz w:val="16"/>
        </w:rPr>
        <w:t xml:space="preserve">—that </w:t>
      </w:r>
      <w:r w:rsidRPr="00CD1B53">
        <w:rPr>
          <w:rStyle w:val="StyleUnderline"/>
        </w:rPr>
        <w:t>he doesn’t do lunch. By the end of the first 100 pages, he’s gone out to lunch three times</w:t>
      </w:r>
      <w:r w:rsidRPr="00812B89">
        <w:rPr>
          <w:sz w:val="16"/>
        </w:rPr>
        <w:t xml:space="preserve">. Later on, Trump claims that he doesn’t take architecture critics seriously. On the very next page, he admits, “I’m not going to kid you: it’s also nice to get good reviews.” Warm encomiums—or detailed objections—to various reviews follow. Elsewhere, </w:t>
      </w:r>
      <w:r w:rsidRPr="00CD1B53">
        <w:rPr>
          <w:rStyle w:val="StyleUnderline"/>
        </w:rPr>
        <w:t>Trump says</w:t>
      </w:r>
      <w:r w:rsidRPr="00812B89">
        <w:rPr>
          <w:sz w:val="16"/>
        </w:rPr>
        <w:t xml:space="preserve"> the </w:t>
      </w:r>
      <w:r w:rsidRPr="00CD1B53">
        <w:rPr>
          <w:rStyle w:val="StyleUnderline"/>
        </w:rPr>
        <w:t xml:space="preserve">Wharton </w:t>
      </w:r>
      <w:r w:rsidRPr="00812B89">
        <w:rPr>
          <w:sz w:val="16"/>
        </w:rPr>
        <w:t xml:space="preserve">School at the University of Pennsylvania </w:t>
      </w:r>
      <w:r w:rsidRPr="00CD1B53">
        <w:rPr>
          <w:rStyle w:val="StyleUnderline"/>
        </w:rPr>
        <w:t>is “the place to go</w:t>
      </w:r>
      <w:r w:rsidRPr="00812B89">
        <w:rPr>
          <w:sz w:val="16"/>
        </w:rPr>
        <w:t xml:space="preserve">” to become a great entrepreneur. </w:t>
      </w:r>
      <w:r w:rsidRPr="00CD1B53">
        <w:rPr>
          <w:rStyle w:val="StyleUnderline"/>
        </w:rPr>
        <w:t>In the next paragraph, he states that a Wharton degree “doesn’t prove very much.”1</w:t>
      </w:r>
      <w:r>
        <w:rPr>
          <w:rStyle w:val="StyleUnderline"/>
        </w:rPr>
        <w:t xml:space="preserve"> </w:t>
      </w:r>
      <w:r w:rsidRPr="00CD1B53">
        <w:rPr>
          <w:rStyle w:val="StyleUnderline"/>
        </w:rPr>
        <w:t>Inconsistency has long been Trump’s style</w:t>
      </w:r>
      <w:r w:rsidRPr="00812B89">
        <w:rPr>
          <w:sz w:val="16"/>
        </w:rPr>
        <w:t xml:space="preserve">.2 </w:t>
      </w:r>
      <w:r w:rsidRPr="00CD1B53">
        <w:rPr>
          <w:rStyle w:val="StyleUnderline"/>
        </w:rPr>
        <w:t xml:space="preserve">But where Trump’s critics seize on that inconsistency as evidence of his </w:t>
      </w:r>
      <w:r w:rsidRPr="00CD1B53">
        <w:rPr>
          <w:rStyle w:val="Emphasis"/>
        </w:rPr>
        <w:t>unique liabilities</w:t>
      </w:r>
      <w:r w:rsidRPr="00CD1B53">
        <w:rPr>
          <w:rStyle w:val="StyleUnderline"/>
        </w:rPr>
        <w:t>,</w:t>
      </w:r>
      <w:r w:rsidRPr="00812B89">
        <w:rPr>
          <w:sz w:val="16"/>
        </w:rPr>
        <w:t xml:space="preserve"> yet </w:t>
      </w:r>
      <w:r w:rsidRPr="00CD1B53">
        <w:rPr>
          <w:rStyle w:val="StyleUnderline"/>
        </w:rPr>
        <w:t xml:space="preserve">another instance of the difference between him and his </w:t>
      </w:r>
      <w:r w:rsidRPr="00CD1B53">
        <w:rPr>
          <w:rStyle w:val="Emphasis"/>
        </w:rPr>
        <w:t>respectable predecessors</w:t>
      </w:r>
      <w:r w:rsidRPr="00CD1B53">
        <w:rPr>
          <w:rStyle w:val="StyleUnderline"/>
        </w:rPr>
        <w:t xml:space="preserve"> on the right,</w:t>
      </w:r>
      <w:r w:rsidRPr="00812B89">
        <w:rPr>
          <w:sz w:val="16"/>
        </w:rPr>
        <w:t xml:space="preserve"> </w:t>
      </w:r>
      <w:r w:rsidRPr="00CD1B53">
        <w:rPr>
          <w:rStyle w:val="StyleUnderline"/>
        </w:rPr>
        <w:t xml:space="preserve">a </w:t>
      </w:r>
      <w:r w:rsidRPr="00CD1B53">
        <w:rPr>
          <w:rStyle w:val="Emphasis"/>
        </w:rPr>
        <w:t>happy avowal of contradiction</w:t>
      </w:r>
      <w:r w:rsidRPr="00CD1B53">
        <w:rPr>
          <w:rStyle w:val="StyleUnderline"/>
        </w:rPr>
        <w:t xml:space="preserve"> has been a feature of the conservative tradition </w:t>
      </w:r>
      <w:r w:rsidRPr="00CD1B53">
        <w:rPr>
          <w:rStyle w:val="Emphasis"/>
        </w:rPr>
        <w:t>since the beginning</w:t>
      </w:r>
      <w:r w:rsidRPr="00CD1B53">
        <w:rPr>
          <w:rStyle w:val="StyleUnderline"/>
        </w:rPr>
        <w:t>.</w:t>
      </w:r>
      <w:r w:rsidRPr="00812B89">
        <w:rPr>
          <w:sz w:val="16"/>
        </w:rPr>
        <w:t xml:space="preserve"> Originally, that avowal assumed a tonier form: as a counter to the simpleminded rationalism that was supposed to animate the left.3 Against the belief that politics and society could be reduced to and made consistent with the austere rules of logic and reason, the conservative sought what Walter Bagehot called, in a different vein, “truth as a succession of perpetual oscillations, like the negative and positive signs of an alternate series, in which you were constantly more or less denying or affirming the same proposition.”4 </w:t>
      </w:r>
      <w:r w:rsidRPr="008726DE">
        <w:rPr>
          <w:rStyle w:val="StyleUnderline"/>
        </w:rPr>
        <w:t>The capacity to inhabit the twin poles of a proposition and its negation, without attempting to reconcile or overcome them, helped one appreciate and preserve the subtle textures of society</w:t>
      </w:r>
      <w:r w:rsidRPr="00812B89">
        <w:rPr>
          <w:sz w:val="16"/>
        </w:rPr>
        <w:t xml:space="preserve">. </w:t>
      </w:r>
      <w:r w:rsidRPr="008726DE">
        <w:rPr>
          <w:rStyle w:val="StyleUnderline"/>
        </w:rPr>
        <w:t>A complex social order</w:t>
      </w:r>
      <w:r w:rsidRPr="00812B89">
        <w:rPr>
          <w:sz w:val="16"/>
        </w:rPr>
        <w:t xml:space="preserve">, layered by centuries of submission and rule, </w:t>
      </w:r>
      <w:r w:rsidRPr="008726DE">
        <w:rPr>
          <w:rStyle w:val="StyleUnderline"/>
        </w:rPr>
        <w:t>would be ruined</w:t>
      </w:r>
      <w:r w:rsidRPr="00812B89">
        <w:rPr>
          <w:sz w:val="16"/>
        </w:rPr>
        <w:t>—made smaller, more tractable, less grand—</w:t>
      </w:r>
      <w:r w:rsidRPr="008726DE">
        <w:rPr>
          <w:rStyle w:val="StyleUnderline"/>
        </w:rPr>
        <w:t>by the leveling reason of the left</w:t>
      </w:r>
      <w:r w:rsidRPr="00812B89">
        <w:rPr>
          <w:sz w:val="16"/>
        </w:rPr>
        <w:t xml:space="preserve">. “He claims that a constitution does not exist unless he can put it in his pocket,” sniffed Joseph de Maistre as he leafed through Thomas Paine’s various plans to remake the world. They were all so legible and transparent, so slight. Burke had their measure, decades before anyone had even heard of Paine: “A clear idea is therefore another name for a little idea.”5 </w:t>
      </w:r>
      <w:r w:rsidRPr="008726DE">
        <w:rPr>
          <w:rStyle w:val="StyleUnderline"/>
        </w:rPr>
        <w:t>Trump neither knows nor nods to this tradition. Yet as he ambles from one contradiction to the next, it’s hard to avoid the suspicion that his indifference to consistency,</w:t>
      </w:r>
      <w:r w:rsidRPr="00812B89">
        <w:rPr>
          <w:sz w:val="16"/>
        </w:rPr>
        <w:t xml:space="preserve"> his refusal to bow before the god of the flip-flop, </w:t>
      </w:r>
      <w:r w:rsidRPr="008726DE">
        <w:rPr>
          <w:rStyle w:val="Emphasis"/>
        </w:rPr>
        <w:t>is part of his appeal on the right</w:t>
      </w:r>
      <w:r w:rsidRPr="00812B89">
        <w:rPr>
          <w:sz w:val="16"/>
        </w:rPr>
        <w:t xml:space="preserve">. </w:t>
      </w:r>
      <w:r w:rsidRPr="008726DE">
        <w:rPr>
          <w:rStyle w:val="StyleUnderline"/>
        </w:rPr>
        <w:t>It advertises the image of the non-stuffed shirt that he</w:t>
      </w:r>
      <w:r w:rsidRPr="00812B89">
        <w:rPr>
          <w:sz w:val="16"/>
        </w:rPr>
        <w:t xml:space="preserve">, </w:t>
      </w:r>
      <w:r w:rsidRPr="008726DE">
        <w:rPr>
          <w:rStyle w:val="Emphasis"/>
        </w:rPr>
        <w:t>like so many conservatives before him</w:t>
      </w:r>
      <w:r w:rsidRPr="00812B89">
        <w:rPr>
          <w:sz w:val="16"/>
        </w:rPr>
        <w:t xml:space="preserve">, </w:t>
      </w:r>
      <w:r w:rsidRPr="008726DE">
        <w:rPr>
          <w:rStyle w:val="StyleUnderline"/>
        </w:rPr>
        <w:t>has long cultivated</w:t>
      </w:r>
      <w:r w:rsidRPr="00812B89">
        <w:rPr>
          <w:sz w:val="16"/>
        </w:rPr>
        <w:t xml:space="preserve">.6 “Most people are surprised by the way I work,” he says in The Art of the Deal. “I play it very loose. . . . You can’t be imaginative or entrepreneurial if you’ve got too much structure. I prefer to come to work each day and just see what develops.”7 </w:t>
      </w:r>
      <w:r w:rsidRPr="008726DE">
        <w:rPr>
          <w:rStyle w:val="StyleUnderline"/>
        </w:rPr>
        <w:t>Trump doesn’t need to make things tidy and neat. He’s not afraid of a little chaos or disorder</w:t>
      </w:r>
      <w:r w:rsidRPr="00812B89">
        <w:rPr>
          <w:sz w:val="16"/>
        </w:rPr>
        <w:t xml:space="preserve">. He’s also not afraid to give offense. </w:t>
      </w:r>
      <w:r w:rsidRPr="008726DE">
        <w:rPr>
          <w:rStyle w:val="StyleUnderline"/>
        </w:rPr>
        <w:t>He’s as willing to defy</w:t>
      </w:r>
      <w:r w:rsidRPr="00812B89">
        <w:rPr>
          <w:sz w:val="16"/>
        </w:rPr>
        <w:t xml:space="preserve"> the </w:t>
      </w:r>
      <w:r w:rsidRPr="008726DE">
        <w:rPr>
          <w:rStyle w:val="Emphasis"/>
        </w:rPr>
        <w:t>norms</w:t>
      </w:r>
      <w:r w:rsidRPr="00812B89">
        <w:rPr>
          <w:sz w:val="16"/>
        </w:rPr>
        <w:t xml:space="preserve"> of political correctness as he is the rule of reason; </w:t>
      </w:r>
      <w:r w:rsidRPr="008726DE">
        <w:rPr>
          <w:rStyle w:val="StyleUnderline"/>
        </w:rPr>
        <w:t>those norms are a limitation on freedom</w:t>
      </w:r>
      <w:r w:rsidRPr="00812B89">
        <w:rPr>
          <w:sz w:val="16"/>
        </w:rPr>
        <w:t xml:space="preserve"> as constraining as any socialist design.8 Like George W. Bush, whose cowboy affect inspired the gushing title “Rebel in Chief,” </w:t>
      </w:r>
      <w:r w:rsidRPr="008726DE">
        <w:rPr>
          <w:rStyle w:val="StyleUnderline"/>
        </w:rPr>
        <w:t>Trump plays the part of the happy buccaneer</w:t>
      </w:r>
      <w:r w:rsidRPr="00812B89">
        <w:rPr>
          <w:sz w:val="16"/>
        </w:rPr>
        <w:t xml:space="preserve">, forever impolitic, </w:t>
      </w:r>
      <w:r w:rsidRPr="008726DE">
        <w:rPr>
          <w:rStyle w:val="StyleUnderline"/>
        </w:rPr>
        <w:t>thumbing his nose at the prissy professor of principle</w:t>
      </w:r>
      <w:r w:rsidRPr="00812B89">
        <w:rPr>
          <w:sz w:val="16"/>
        </w:rPr>
        <w:t>—</w:t>
      </w:r>
      <w:r w:rsidRPr="008726DE">
        <w:rPr>
          <w:rStyle w:val="StyleUnderline"/>
        </w:rPr>
        <w:t>a part that invokes the right’s age-old hostility to political arithmetic and moral geometry</w:t>
      </w:r>
      <w:r w:rsidRPr="00812B89">
        <w:rPr>
          <w:sz w:val="16"/>
        </w:rPr>
        <w:t xml:space="preserve">.9 “Sometimes,” as Trump says, “it pays to be a little wild.”10 </w:t>
      </w:r>
      <w:r w:rsidRPr="00812B89">
        <w:rPr>
          <w:rStyle w:val="StyleUnderline"/>
        </w:rPr>
        <w:t>While Trump’s racism, irregularity, and populism</w:t>
      </w:r>
      <w:r w:rsidRPr="00812B89">
        <w:rPr>
          <w:sz w:val="16"/>
        </w:rPr>
        <w:t xml:space="preserve">, and the ambient violence that trails him and his entourage, </w:t>
      </w:r>
      <w:r w:rsidRPr="00812B89">
        <w:rPr>
          <w:rStyle w:val="StyleUnderline"/>
        </w:rPr>
        <w:t xml:space="preserve">are often cited as the symptoms of a </w:t>
      </w:r>
      <w:r w:rsidRPr="00812B89">
        <w:rPr>
          <w:rStyle w:val="Emphasis"/>
        </w:rPr>
        <w:t>novel disease on the right</w:t>
      </w:r>
      <w:r w:rsidRPr="00812B89">
        <w:rPr>
          <w:sz w:val="16"/>
        </w:rPr>
        <w:t xml:space="preserve">, </w:t>
      </w:r>
      <w:r w:rsidRPr="00812B89">
        <w:rPr>
          <w:rStyle w:val="StyleUnderline"/>
        </w:rPr>
        <w:t>these are,</w:t>
      </w:r>
      <w:r w:rsidRPr="00812B89">
        <w:rPr>
          <w:sz w:val="16"/>
        </w:rPr>
        <w:t xml:space="preserve"> as we have seen throughout this book, </w:t>
      </w:r>
      <w:r w:rsidRPr="00812B89">
        <w:rPr>
          <w:rStyle w:val="Emphasis"/>
        </w:rPr>
        <w:t>the telltale signs of conservatism across the ages</w:t>
      </w:r>
      <w:r w:rsidRPr="00812B89">
        <w:rPr>
          <w:sz w:val="16"/>
        </w:rPr>
        <w:t xml:space="preserve">. </w:t>
      </w:r>
      <w:r w:rsidRPr="00812B89">
        <w:rPr>
          <w:rStyle w:val="StyleUnderline"/>
        </w:rPr>
        <w:t>The racism of the Trumpist right is nastier than its most recent predecessors—though certainly not nastier or more violent than the movement’s battle against civil rights in the 1960s and 1970s, in the courts, legislatures, and streets</w:t>
      </w:r>
      <w:r w:rsidRPr="00812B89">
        <w:rPr>
          <w:sz w:val="16"/>
        </w:rPr>
        <w:t xml:space="preserve">. It’s also more focused on Muslims and Mexicans than on African Americans. </w:t>
      </w:r>
      <w:r w:rsidRPr="00812B89">
        <w:rPr>
          <w:rStyle w:val="StyleUnderline"/>
        </w:rPr>
        <w:t xml:space="preserve">But the weaponization of racism and nativism under Trump is an </w:t>
      </w:r>
      <w:r w:rsidRPr="00812B89">
        <w:rPr>
          <w:rStyle w:val="Emphasis"/>
        </w:rPr>
        <w:t>intensification of a well-established tradition on the right</w:t>
      </w:r>
      <w:r w:rsidRPr="00812B89">
        <w:rPr>
          <w:sz w:val="16"/>
        </w:rPr>
        <w:t xml:space="preserve">, </w:t>
      </w:r>
      <w:r w:rsidRPr="00812B89">
        <w:rPr>
          <w:rStyle w:val="StyleUnderline"/>
        </w:rPr>
        <w:t>as studies of American conservatism from the 1920s through the Tea Party have shown</w:t>
      </w:r>
      <w:r w:rsidRPr="00812B89">
        <w:rPr>
          <w:sz w:val="16"/>
        </w:rPr>
        <w:t xml:space="preserve">, and as earlier chapters here have argued.11 Likewise, </w:t>
      </w:r>
      <w:r w:rsidRPr="00812B89">
        <w:rPr>
          <w:rStyle w:val="StyleUnderline"/>
        </w:rPr>
        <w:t xml:space="preserve">the erratic nature of Trump’s White House, the </w:t>
      </w:r>
      <w:r w:rsidRPr="00812B89">
        <w:rPr>
          <w:rStyle w:val="Emphasis"/>
        </w:rPr>
        <w:t>freewheeling disregard of norms and rules, reflect a longstanding conservative animus to the customary and the conventional</w:t>
      </w:r>
      <w:r w:rsidRPr="00812B89">
        <w:rPr>
          <w:sz w:val="16"/>
        </w:rPr>
        <w:t>—</w:t>
      </w:r>
      <w:r w:rsidRPr="00812B89">
        <w:rPr>
          <w:rStyle w:val="StyleUnderline"/>
        </w:rPr>
        <w:t>even,</w:t>
      </w:r>
      <w:r w:rsidRPr="00812B89">
        <w:rPr>
          <w:sz w:val="16"/>
        </w:rPr>
        <w:t xml:space="preserve"> in the case of Antonin Scalia</w:t>
      </w:r>
      <w:r w:rsidRPr="00812B89">
        <w:rPr>
          <w:rStyle w:val="StyleUnderline"/>
        </w:rPr>
        <w:t>, the lawful and the constitutional—as do Trump’s jabs against the establishment</w:t>
      </w:r>
      <w:r w:rsidRPr="00812B89">
        <w:rPr>
          <w:sz w:val="16"/>
        </w:rPr>
        <w:t xml:space="preserve">. And </w:t>
      </w:r>
      <w:r w:rsidRPr="00812B89">
        <w:rPr>
          <w:rStyle w:val="StyleUnderline"/>
        </w:rPr>
        <w:t xml:space="preserve">while there are important innovations in Trump’s populist appeals, populism has been a critical element of the right from its inception. </w:t>
      </w:r>
    </w:p>
    <w:p w14:paraId="1DF1FDE4" w14:textId="77777777" w:rsidR="000230D4" w:rsidRDefault="000230D4" w:rsidP="000230D4"/>
    <w:p w14:paraId="2D92D9EC" w14:textId="77777777" w:rsidR="000230D4" w:rsidRDefault="000230D4" w:rsidP="000230D4">
      <w:pPr>
        <w:pStyle w:val="Heading3"/>
      </w:pPr>
      <w:r>
        <w:t xml:space="preserve">AT: Trump Undermines Alliances </w:t>
      </w:r>
    </w:p>
    <w:p w14:paraId="75BF017B" w14:textId="77777777" w:rsidR="000230D4" w:rsidRDefault="000230D4" w:rsidP="000230D4"/>
    <w:p w14:paraId="3BA8C837" w14:textId="77777777" w:rsidR="000230D4" w:rsidRDefault="000230D4" w:rsidP="000230D4">
      <w:pPr>
        <w:pStyle w:val="Heading4"/>
      </w:pPr>
      <w:r>
        <w:t>Trump isn’t undermining alliances</w:t>
      </w:r>
    </w:p>
    <w:p w14:paraId="5515BB9F" w14:textId="77777777" w:rsidR="000230D4" w:rsidRDefault="000230D4" w:rsidP="000230D4">
      <w:r w:rsidRPr="001635C4">
        <w:rPr>
          <w:rStyle w:val="Style13ptBold"/>
        </w:rPr>
        <w:t xml:space="preserve">Carpenter, PhD, </w:t>
      </w:r>
      <w:r>
        <w:rPr>
          <w:rStyle w:val="Style13ptBold"/>
        </w:rPr>
        <w:t>‘18</w:t>
      </w:r>
    </w:p>
    <w:p w14:paraId="3DCBB434" w14:textId="77777777" w:rsidR="000230D4" w:rsidRPr="001635C4" w:rsidRDefault="000230D4" w:rsidP="000230D4">
      <w:pPr>
        <w:rPr>
          <w:sz w:val="16"/>
        </w:rPr>
      </w:pPr>
      <w:r w:rsidRPr="001635C4">
        <w:rPr>
          <w:sz w:val="16"/>
        </w:rPr>
        <w:t xml:space="preserve">(Ted, SeniorFellowDefense@CATO, </w:t>
      </w:r>
      <w:hyperlink r:id="rId86" w:history="1">
        <w:r w:rsidRPr="008263B0">
          <w:rPr>
            <w:rStyle w:val="Hyperlink"/>
            <w:sz w:val="16"/>
          </w:rPr>
          <w:t>https://www.cato.org/publications/commentary/where-trumps-alleged-isolationism</w:t>
        </w:r>
      </w:hyperlink>
      <w:r w:rsidRPr="001635C4">
        <w:rPr>
          <w:sz w:val="16"/>
        </w:rPr>
        <w:t>)</w:t>
      </w:r>
      <w:r>
        <w:rPr>
          <w:sz w:val="16"/>
        </w:rPr>
        <w:t xml:space="preserve"> MP from file</w:t>
      </w:r>
    </w:p>
    <w:p w14:paraId="4ACD08E1" w14:textId="77777777" w:rsidR="000230D4" w:rsidRPr="007B42E2" w:rsidRDefault="000230D4" w:rsidP="000230D4">
      <w:pPr>
        <w:rPr>
          <w:sz w:val="16"/>
        </w:rPr>
      </w:pPr>
      <w:r w:rsidRPr="007B42E2">
        <w:rPr>
          <w:sz w:val="16"/>
        </w:rPr>
        <w:t xml:space="preserve">For instance, </w:t>
      </w:r>
      <w:r w:rsidRPr="007B42E2">
        <w:rPr>
          <w:rStyle w:val="StyleUnderline"/>
        </w:rPr>
        <w:t>it’s certainly not evident that the U</w:t>
      </w:r>
      <w:r w:rsidRPr="007B42E2">
        <w:rPr>
          <w:sz w:val="16"/>
        </w:rPr>
        <w:t xml:space="preserve">nited </w:t>
      </w:r>
      <w:r w:rsidRPr="007B42E2">
        <w:rPr>
          <w:rStyle w:val="StyleUnderline"/>
        </w:rPr>
        <w:t>S</w:t>
      </w:r>
      <w:r w:rsidRPr="007B42E2">
        <w:rPr>
          <w:sz w:val="16"/>
        </w:rPr>
        <w:t xml:space="preserve">tates </w:t>
      </w:r>
      <w:r w:rsidRPr="007B42E2">
        <w:rPr>
          <w:rStyle w:val="StyleUnderline"/>
        </w:rPr>
        <w:t>is abandoning</w:t>
      </w:r>
      <w:r w:rsidRPr="007B42E2">
        <w:rPr>
          <w:sz w:val="16"/>
        </w:rPr>
        <w:t xml:space="preserve"> its </w:t>
      </w:r>
      <w:r w:rsidRPr="007B42E2">
        <w:rPr>
          <w:rStyle w:val="StyleUnderline"/>
        </w:rPr>
        <w:t>security commitments to dozens of allies</w:t>
      </w:r>
      <w:r w:rsidRPr="007B42E2">
        <w:rPr>
          <w:sz w:val="16"/>
        </w:rPr>
        <w:t xml:space="preserve"> and clients. </w:t>
      </w:r>
      <w:r w:rsidRPr="007B42E2">
        <w:rPr>
          <w:rStyle w:val="StyleUnderline"/>
        </w:rPr>
        <w:t>Despite</w:t>
      </w:r>
      <w:r w:rsidRPr="007B42E2">
        <w:rPr>
          <w:sz w:val="16"/>
        </w:rPr>
        <w:t xml:space="preserve"> the </w:t>
      </w:r>
      <w:r w:rsidRPr="007B42E2">
        <w:rPr>
          <w:rStyle w:val="StyleUnderline"/>
        </w:rPr>
        <w:t>speculation that erupted in response to Trump’s</w:t>
      </w:r>
      <w:r w:rsidRPr="007B42E2">
        <w:rPr>
          <w:sz w:val="16"/>
        </w:rPr>
        <w:t xml:space="preserve"> negative </w:t>
      </w:r>
      <w:r w:rsidRPr="007B42E2">
        <w:rPr>
          <w:rStyle w:val="StyleUnderline"/>
        </w:rPr>
        <w:t>comments about</w:t>
      </w:r>
      <w:r w:rsidRPr="007B42E2">
        <w:rPr>
          <w:sz w:val="16"/>
        </w:rPr>
        <w:t xml:space="preserve"> the North Atlantic Treaty Organization (</w:t>
      </w:r>
      <w:r w:rsidRPr="007B42E2">
        <w:rPr>
          <w:rStyle w:val="StyleUnderline"/>
        </w:rPr>
        <w:t>NATO</w:t>
      </w:r>
      <w:r w:rsidRPr="007B42E2">
        <w:rPr>
          <w:sz w:val="16"/>
        </w:rPr>
        <w:t xml:space="preserve">) and other alliances during the 2016 election campaign (and occasionally since then), </w:t>
      </w:r>
      <w:r w:rsidRPr="007B42E2">
        <w:rPr>
          <w:rStyle w:val="StyleUnderline"/>
        </w:rPr>
        <w:t>the substance of U.S. policy has remained largely unchanged.</w:t>
      </w:r>
      <w:r w:rsidRPr="007B42E2">
        <w:rPr>
          <w:sz w:val="16"/>
        </w:rPr>
        <w:t xml:space="preserve"> Indeed, </w:t>
      </w:r>
      <w:r w:rsidRPr="007B42E2">
        <w:rPr>
          <w:rStyle w:val="StyleUnderline"/>
        </w:rPr>
        <w:t>NATO has continued to expand its membership with Trump’s blessing</w:t>
      </w:r>
      <w:r w:rsidRPr="007B42E2">
        <w:rPr>
          <w:sz w:val="16"/>
        </w:rPr>
        <w:t xml:space="preserve">—adding Montenegro and planning to add Macedonia.  Indeed, </w:t>
      </w:r>
      <w:r w:rsidRPr="007B42E2">
        <w:rPr>
          <w:rStyle w:val="StyleUnderline"/>
        </w:rPr>
        <w:t>Trump’s</w:t>
      </w:r>
      <w:r w:rsidRPr="007B42E2">
        <w:rPr>
          <w:sz w:val="16"/>
        </w:rPr>
        <w:t xml:space="preserve"> principal </w:t>
      </w:r>
      <w:r w:rsidRPr="007B42E2">
        <w:rPr>
          <w:rStyle w:val="StyleUnderline"/>
        </w:rPr>
        <w:t>complaint</w:t>
      </w:r>
      <w:r w:rsidRPr="007B42E2">
        <w:rPr>
          <w:sz w:val="16"/>
        </w:rPr>
        <w:t xml:space="preserve"> about NATO has always </w:t>
      </w:r>
      <w:r w:rsidRPr="007B42E2">
        <w:rPr>
          <w:rStyle w:val="StyleUnderline"/>
        </w:rPr>
        <w:t xml:space="preserve">focused on European free-riding </w:t>
      </w:r>
      <w:r w:rsidRPr="007B42E2">
        <w:rPr>
          <w:sz w:val="16"/>
        </w:rPr>
        <w:t xml:space="preserve">and the lack of burden-sharing, </w:t>
      </w:r>
      <w:r w:rsidRPr="007B42E2">
        <w:rPr>
          <w:rStyle w:val="StyleUnderline"/>
        </w:rPr>
        <w:t>not about rethinking</w:t>
      </w:r>
      <w:r w:rsidRPr="007B42E2">
        <w:rPr>
          <w:sz w:val="16"/>
        </w:rPr>
        <w:t xml:space="preserve"> the wisdom of the security </w:t>
      </w:r>
      <w:r w:rsidRPr="007B42E2">
        <w:rPr>
          <w:rStyle w:val="StyleUnderline"/>
        </w:rPr>
        <w:t>commitments</w:t>
      </w:r>
      <w:r w:rsidRPr="007B42E2">
        <w:rPr>
          <w:sz w:val="16"/>
        </w:rPr>
        <w:t xml:space="preserve"> to Europe that America undertook in the early days of the Cold War. In that respect, Trump’s </w:t>
      </w:r>
      <w:r w:rsidRPr="007B42E2">
        <w:rPr>
          <w:rStyle w:val="StyleUnderline"/>
        </w:rPr>
        <w:t>emphasis on</w:t>
      </w:r>
      <w:r w:rsidRPr="007B42E2">
        <w:rPr>
          <w:sz w:val="16"/>
        </w:rPr>
        <w:t xml:space="preserve"> greater </w:t>
      </w:r>
      <w:r w:rsidRPr="007B42E2">
        <w:rPr>
          <w:rStyle w:val="StyleUnderline"/>
        </w:rPr>
        <w:t>burden-sharing</w:t>
      </w:r>
      <w:r w:rsidRPr="007B42E2">
        <w:rPr>
          <w:sz w:val="16"/>
        </w:rPr>
        <w:t xml:space="preserve"> within the Alliance </w:t>
      </w:r>
      <w:r w:rsidRPr="007B42E2">
        <w:rPr>
          <w:rStyle w:val="StyleUnderline"/>
        </w:rPr>
        <w:t>is</w:t>
      </w:r>
      <w:r w:rsidRPr="007B42E2">
        <w:rPr>
          <w:sz w:val="16"/>
        </w:rPr>
        <w:t xml:space="preserve"> simply </w:t>
      </w:r>
      <w:r w:rsidRPr="007B42E2">
        <w:rPr>
          <w:rStyle w:val="StyleUnderline"/>
        </w:rPr>
        <w:t>a less diplomatic version of the message that previous</w:t>
      </w:r>
      <w:r w:rsidRPr="007B42E2">
        <w:rPr>
          <w:sz w:val="16"/>
        </w:rPr>
        <w:t xml:space="preserve"> generations of U.S. </w:t>
      </w:r>
      <w:r w:rsidRPr="007B42E2">
        <w:rPr>
          <w:rStyle w:val="StyleUnderline"/>
        </w:rPr>
        <w:t>officials have tried sending to the allies.</w:t>
      </w:r>
    </w:p>
    <w:p w14:paraId="62D7BA30" w14:textId="77777777" w:rsidR="009849BE" w:rsidRDefault="009849BE" w:rsidP="009849BE"/>
    <w:p w14:paraId="7A81DFDC" w14:textId="77777777" w:rsidR="009E51BE" w:rsidRPr="00EB17C9" w:rsidRDefault="009E51BE" w:rsidP="009E51BE">
      <w:pPr>
        <w:rPr>
          <w:sz w:val="16"/>
        </w:rPr>
      </w:pPr>
    </w:p>
    <w:p w14:paraId="667DC173" w14:textId="744FB13A" w:rsidR="00691DBC" w:rsidRDefault="00D31FCB" w:rsidP="00A0413F">
      <w:pPr>
        <w:pStyle w:val="Heading2"/>
      </w:pPr>
      <w:r>
        <w:t>Thumpers</w:t>
      </w:r>
    </w:p>
    <w:p w14:paraId="60C2BDA8" w14:textId="77777777" w:rsidR="00D31FCB" w:rsidRDefault="00D31FCB" w:rsidP="00D31FCB">
      <w:pPr>
        <w:pStyle w:val="Heading3"/>
      </w:pPr>
      <w:r>
        <w:t>Generic</w:t>
      </w:r>
    </w:p>
    <w:p w14:paraId="29F2BCAF" w14:textId="77777777" w:rsidR="00D31FCB" w:rsidRDefault="00D31FCB" w:rsidP="00D31FCB">
      <w:pPr>
        <w:pStyle w:val="Heading4"/>
      </w:pPr>
      <w:r w:rsidRPr="00000044">
        <w:t>Way too soon</w:t>
      </w:r>
      <w:r>
        <w:t xml:space="preserve">, too many issues thump. </w:t>
      </w:r>
    </w:p>
    <w:p w14:paraId="603D5991" w14:textId="77777777" w:rsidR="00D31FCB" w:rsidRPr="00AA4120" w:rsidRDefault="00D31FCB" w:rsidP="00D31FCB">
      <w:pPr>
        <w:rPr>
          <w:b/>
          <w:sz w:val="26"/>
        </w:rPr>
      </w:pPr>
      <w:r>
        <w:rPr>
          <w:rStyle w:val="Style13ptBold"/>
        </w:rPr>
        <w:t xml:space="preserve">Rothenberg ‘19 </w:t>
      </w:r>
      <w:r w:rsidRPr="00632180">
        <w:rPr>
          <w:sz w:val="18"/>
          <w:szCs w:val="18"/>
        </w:rPr>
        <w:t xml:space="preserve">(Stuart Rothenberg is Senior Editor at Inside Elections with Nathan L. Gonzales. He served for over two decades as the Editor and Publisher of The Rothenberg Political Report, a non-partisan political newsletter covering U.S. House, Senate and gubernatorial campaigns, and presidential politics. He also was a national columnist for Roll Call and for The Washington Post. (An initial rating of the 2020 presidential race) </w:t>
      </w:r>
      <w:hyperlink r:id="rId87" w:history="1">
        <w:r w:rsidRPr="00632180">
          <w:rPr>
            <w:rStyle w:val="Hyperlink"/>
            <w:sz w:val="18"/>
            <w:szCs w:val="18"/>
          </w:rPr>
          <w:t>https://www.rollcall.com/news/politics/an-initial-rating-of-the-2020-presidential-race</w:t>
        </w:r>
      </w:hyperlink>
      <w:r w:rsidRPr="00632180">
        <w:rPr>
          <w:sz w:val="18"/>
          <w:szCs w:val="18"/>
        </w:rPr>
        <w:t xml:space="preserve"> /MP</w:t>
      </w:r>
    </w:p>
    <w:p w14:paraId="5E1775A1" w14:textId="3C6C3117" w:rsidR="00D31FCB" w:rsidRPr="00000044" w:rsidRDefault="00D31FCB" w:rsidP="00D31FCB">
      <w:pPr>
        <w:rPr>
          <w:sz w:val="16"/>
        </w:rPr>
      </w:pPr>
      <w:r w:rsidRPr="00000044">
        <w:t>Events</w:t>
      </w:r>
      <w:r w:rsidR="00E40D6C">
        <w:t xml:space="preserve"> </w:t>
      </w:r>
      <w:r w:rsidRPr="00000044">
        <w:rPr>
          <w:rStyle w:val="Emphasis"/>
        </w:rPr>
        <w:t>There is no way of knowing what events will draw America’s attention 18 or 20 months from now</w:t>
      </w:r>
      <w:r w:rsidRPr="00000044">
        <w:rPr>
          <w:sz w:val="16"/>
        </w:rPr>
        <w:t xml:space="preserve">, but </w:t>
      </w:r>
      <w:r w:rsidRPr="00000044">
        <w:rPr>
          <w:rStyle w:val="StyleUnderline"/>
        </w:rPr>
        <w:t>Republicans have reasons for concern</w:t>
      </w:r>
      <w:r w:rsidRPr="00000044">
        <w:rPr>
          <w:sz w:val="16"/>
        </w:rPr>
        <w:t xml:space="preserve">. </w:t>
      </w:r>
      <w:r w:rsidRPr="00000044">
        <w:rPr>
          <w:rStyle w:val="StyleUnderline"/>
        </w:rPr>
        <w:t>Trump clearly likes to keep himself in the middle of things, and that inevitably leads to disruption and chaos.</w:t>
      </w:r>
      <w:r w:rsidRPr="00000044">
        <w:rPr>
          <w:sz w:val="16"/>
        </w:rPr>
        <w:t xml:space="preserve"> That’s not a problem for most of his base, of course, but it could make the Democratic nominee more appealing to some voters who supported Trump in 2016 but have tired of the circus. </w:t>
      </w:r>
      <w:r w:rsidRPr="00000044">
        <w:rPr>
          <w:rStyle w:val="StyleUnderline"/>
        </w:rPr>
        <w:t xml:space="preserve">The economy, which has been strong during the first two years of the Trump presidency, looks increasingly vulnerable to higher interest rates, slower international growth and the normal ups and downs of the business cycle. </w:t>
      </w:r>
      <w:r w:rsidRPr="00000044">
        <w:rPr>
          <w:sz w:val="16"/>
        </w:rPr>
        <w:t xml:space="preserve">Most economists expect slowing growth in the U.S. economy by later this year and in early 2020, and while that doesn’t necessarily mean a recession, even </w:t>
      </w:r>
      <w:r w:rsidRPr="00000044">
        <w:rPr>
          <w:rStyle w:val="StyleUnderline"/>
        </w:rPr>
        <w:t>slower growth could cause additional headaches for the president’s campaign.</w:t>
      </w:r>
      <w:r w:rsidRPr="00000044">
        <w:rPr>
          <w:sz w:val="16"/>
        </w:rPr>
        <w:t xml:space="preserve"> </w:t>
      </w:r>
      <w:r w:rsidRPr="00000044">
        <w:rPr>
          <w:rStyle w:val="Emphasis"/>
        </w:rPr>
        <w:t>Administration turnover, Trump’s leadership style, and questions involving trade/tariffs, China, Russia, NATO, the Middle East, the budget deficit, health care, immigration, gun control and defense could all be issues over the next couple of years, keeping the president on the defensive.</w:t>
      </w:r>
      <w:r w:rsidRPr="00000044">
        <w:rPr>
          <w:sz w:val="16"/>
        </w:rPr>
        <w:t xml:space="preserve"> And </w:t>
      </w:r>
      <w:r w:rsidRPr="00000044">
        <w:rPr>
          <w:rStyle w:val="StyleUnderline"/>
        </w:rPr>
        <w:t xml:space="preserve">that doesn’t even include additional Trump problems stemming from </w:t>
      </w:r>
      <w:r w:rsidRPr="00000044">
        <w:rPr>
          <w:sz w:val="16"/>
        </w:rPr>
        <w:t xml:space="preserve">the special counsel investigation by Robert S. </w:t>
      </w:r>
      <w:r w:rsidRPr="00000044">
        <w:rPr>
          <w:rStyle w:val="StyleUnderline"/>
        </w:rPr>
        <w:t>Mueller</w:t>
      </w:r>
      <w:r w:rsidRPr="00000044">
        <w:rPr>
          <w:sz w:val="16"/>
        </w:rPr>
        <w:t xml:space="preserve"> III and House investigations into his business dealings and administration’s performance.</w:t>
      </w:r>
    </w:p>
    <w:p w14:paraId="450878DB" w14:textId="77777777" w:rsidR="00D31FCB" w:rsidRDefault="00D31FCB" w:rsidP="00D31FCB">
      <w:pPr>
        <w:pStyle w:val="Heading4"/>
      </w:pPr>
      <w:r w:rsidRPr="00000044">
        <w:t>Seriously, we don’t even have all of the nominations yet- it’s absurd to say that Trump would definitively win now before the primaries have even started</w:t>
      </w:r>
      <w:r>
        <w:t xml:space="preserve">. </w:t>
      </w:r>
      <w:r w:rsidRPr="00000044">
        <w:t>2020 is a toss-up—ignore their faulty predictions</w:t>
      </w:r>
      <w:r>
        <w:t xml:space="preserve">. </w:t>
      </w:r>
    </w:p>
    <w:p w14:paraId="71113B74" w14:textId="77777777" w:rsidR="00D31FCB" w:rsidRPr="00AA4120" w:rsidRDefault="00D31FCB" w:rsidP="00D31FCB">
      <w:pPr>
        <w:rPr>
          <w:b/>
          <w:sz w:val="26"/>
        </w:rPr>
      </w:pPr>
      <w:r>
        <w:rPr>
          <w:rStyle w:val="Style13ptBold"/>
        </w:rPr>
        <w:t>Rothenberg ‘19</w:t>
      </w:r>
      <w:r w:rsidRPr="00632180">
        <w:rPr>
          <w:sz w:val="18"/>
          <w:szCs w:val="18"/>
        </w:rPr>
        <w:t xml:space="preserve">(Stuart Rothenberg is Senior Editor at Inside Elections with Nathan L. Gonzales. He served for over two decades as the Editor and Publisher of The Rothenberg Political Report, a non-partisan political newsletter covering U.S. House, Senate and gubernatorial campaigns, and presidential politics. He also was a national columnist for Roll Call and for The Washington Post. (An initial rating of the 2020 presidential race) </w:t>
      </w:r>
      <w:hyperlink r:id="rId88" w:history="1">
        <w:r w:rsidRPr="00632180">
          <w:rPr>
            <w:rStyle w:val="Hyperlink"/>
            <w:sz w:val="18"/>
            <w:szCs w:val="18"/>
          </w:rPr>
          <w:t>https://www.rollcall.com/news/politics/an-initial-rating-of-the-2020-presidential-race</w:t>
        </w:r>
      </w:hyperlink>
      <w:r w:rsidRPr="00632180">
        <w:rPr>
          <w:sz w:val="18"/>
          <w:szCs w:val="18"/>
        </w:rPr>
        <w:t xml:space="preserve"> /MP</w:t>
      </w:r>
    </w:p>
    <w:p w14:paraId="3D22BF70" w14:textId="77777777" w:rsidR="00D31FCB" w:rsidRPr="00D110AB" w:rsidRDefault="00D31FCB" w:rsidP="00D31FCB">
      <w:pPr>
        <w:rPr>
          <w:sz w:val="16"/>
        </w:rPr>
      </w:pPr>
      <w:r w:rsidRPr="00000044">
        <w:rPr>
          <w:rStyle w:val="StyleUnderline"/>
        </w:rPr>
        <w:t>Given all of these considerations, 2020 starts off as a competitive contest, though not a pure toss-up</w:t>
      </w:r>
      <w:r w:rsidRPr="00000044">
        <w:rPr>
          <w:sz w:val="16"/>
        </w:rPr>
        <w:t xml:space="preserve">. </w:t>
      </w:r>
      <w:r w:rsidRPr="00000044">
        <w:rPr>
          <w:rStyle w:val="Emphasis"/>
        </w:rPr>
        <w:t>There are too many questions surrounding the president’s re-election prospects to call the race even, and there are too many opportunities for the Democrats to blunder toward a weak general election nominee to rate the race Leans Democratic</w:t>
      </w:r>
      <w:r w:rsidRPr="00000044">
        <w:rPr>
          <w:sz w:val="16"/>
        </w:rPr>
        <w:t xml:space="preserve">. </w:t>
      </w:r>
      <w:r w:rsidRPr="00000044">
        <w:rPr>
          <w:rStyle w:val="StyleUnderline"/>
        </w:rPr>
        <w:t>So, given the upset in 2016 and the uncertainties of the next year and a half, I would start rating the 2020 contest broadly as a toss-up/tilting Democratic</w:t>
      </w:r>
      <w:r w:rsidRPr="00000044">
        <w:rPr>
          <w:sz w:val="16"/>
        </w:rPr>
        <w:t>. And, once again, fewer than a dozen states likely will pick the next president.</w:t>
      </w:r>
    </w:p>
    <w:p w14:paraId="7916ED8C" w14:textId="77777777" w:rsidR="00D31FCB" w:rsidRPr="00756FE6" w:rsidRDefault="00D31FCB" w:rsidP="00D31FCB"/>
    <w:p w14:paraId="7FA40718" w14:textId="77777777" w:rsidR="00D31FCB" w:rsidRDefault="00D31FCB" w:rsidP="00D31FCB">
      <w:pPr>
        <w:pStyle w:val="Heading3"/>
      </w:pPr>
      <w:r>
        <w:t>Abortion</w:t>
      </w:r>
    </w:p>
    <w:p w14:paraId="52B13202" w14:textId="77777777" w:rsidR="00D31FCB" w:rsidRDefault="00D31FCB" w:rsidP="00D31FCB">
      <w:pPr>
        <w:pStyle w:val="Heading4"/>
      </w:pPr>
      <w:r>
        <w:t>Abortion laws are key to the 2020 election – pulls votes from previously uninvolved dems</w:t>
      </w:r>
    </w:p>
    <w:p w14:paraId="72D84E2A" w14:textId="77777777" w:rsidR="00D31FCB" w:rsidRPr="002F2BB3" w:rsidRDefault="00D31FCB" w:rsidP="00D31FCB">
      <w:r>
        <w:rPr>
          <w:rStyle w:val="Style13ptBold"/>
        </w:rPr>
        <w:t xml:space="preserve">Arkin and Ollstein ’19 </w:t>
      </w:r>
      <w:r w:rsidRPr="002F2BB3">
        <w:t>(James</w:t>
      </w:r>
      <w:r>
        <w:t xml:space="preserve">- MA and BA from </w:t>
      </w:r>
      <w:r w:rsidRPr="00B62942">
        <w:t>Medill School of Journalism</w:t>
      </w:r>
      <w:r w:rsidRPr="002F2BB3">
        <w:t>, Alice Miranda</w:t>
      </w:r>
      <w:r>
        <w:t xml:space="preserve">- </w:t>
      </w:r>
      <w:r w:rsidRPr="00C13863">
        <w:t>health care reporter for POLITICO Pro, covering the Capitol Hill beat</w:t>
      </w:r>
      <w:r w:rsidRPr="002F2BB3">
        <w:t>, “New abortion laws set battle lines for 2020,” Politico, May 18 2019, https://www.politico.com/story/2019/05/18/abortion-laws-2020-1455399)/ly</w:t>
      </w:r>
    </w:p>
    <w:p w14:paraId="6F3BA07C" w14:textId="77777777" w:rsidR="00D31FCB" w:rsidRDefault="00D31FCB" w:rsidP="00D31FCB">
      <w:pPr>
        <w:rPr>
          <w:sz w:val="16"/>
        </w:rPr>
      </w:pPr>
      <w:r w:rsidRPr="001E1417">
        <w:rPr>
          <w:sz w:val="16"/>
        </w:rPr>
        <w:t xml:space="preserve">A slew of </w:t>
      </w:r>
      <w:r w:rsidRPr="004734BA">
        <w:rPr>
          <w:rStyle w:val="StyleUnderline"/>
        </w:rPr>
        <w:t xml:space="preserve">new state laws </w:t>
      </w:r>
      <w:r w:rsidRPr="001E1417">
        <w:rPr>
          <w:sz w:val="16"/>
        </w:rPr>
        <w:t xml:space="preserve">effectively </w:t>
      </w:r>
      <w:r w:rsidRPr="004734BA">
        <w:rPr>
          <w:rStyle w:val="StyleUnderline"/>
        </w:rPr>
        <w:t>outlawing abortion has put the issue front and center in the 2020 elections</w:t>
      </w:r>
      <w:r w:rsidRPr="001E1417">
        <w:rPr>
          <w:sz w:val="16"/>
        </w:rPr>
        <w:t xml:space="preserve">, with abortion-rights groups </w:t>
      </w:r>
      <w:r w:rsidRPr="004734BA">
        <w:rPr>
          <w:rStyle w:val="StyleUnderline"/>
        </w:rPr>
        <w:t>hoping the threat galvanizes complacent liberal voters who weren’t moved</w:t>
      </w:r>
      <w:r w:rsidRPr="001E1417">
        <w:rPr>
          <w:sz w:val="16"/>
        </w:rPr>
        <w:t xml:space="preserve"> by the issue </w:t>
      </w:r>
      <w:r w:rsidRPr="004734BA">
        <w:rPr>
          <w:rStyle w:val="StyleUnderline"/>
        </w:rPr>
        <w:t>in past campaigns.</w:t>
      </w:r>
      <w:r>
        <w:rPr>
          <w:sz w:val="16"/>
        </w:rPr>
        <w:t xml:space="preserve"> </w:t>
      </w:r>
      <w:r w:rsidRPr="001E1417">
        <w:rPr>
          <w:sz w:val="16"/>
        </w:rPr>
        <w:t xml:space="preserve">An Alabama law signed last week that would ban almost all abortions, with no exemptions for victims of rape or incest, is already reverberating in the battle for control of Congress. </w:t>
      </w:r>
      <w:r w:rsidRPr="004734BA">
        <w:rPr>
          <w:rStyle w:val="StyleUnderline"/>
        </w:rPr>
        <w:t xml:space="preserve">Democratic </w:t>
      </w:r>
      <w:r w:rsidRPr="001E1417">
        <w:rPr>
          <w:sz w:val="16"/>
        </w:rPr>
        <w:t xml:space="preserve">lawmakers and abortion-rights </w:t>
      </w:r>
      <w:r w:rsidRPr="004734BA">
        <w:rPr>
          <w:rStyle w:val="StyleUnderline"/>
        </w:rPr>
        <w:t>groups say they’re seeing a surge of energy in reaction to the news</w:t>
      </w:r>
      <w:r w:rsidRPr="001E1417">
        <w:rPr>
          <w:sz w:val="16"/>
        </w:rPr>
        <w:t>, and they’re working to hammer the message that Republicans could do away with a woman’s right to end her pregnancy.</w:t>
      </w:r>
      <w:r w:rsidRPr="004734BA">
        <w:t xml:space="preserve"> </w:t>
      </w:r>
      <w:r w:rsidRPr="004734BA">
        <w:rPr>
          <w:sz w:val="16"/>
        </w:rPr>
        <w:t>While Democrats warned in 2016 that Donald Trump could remake the Supreme Court and jeopardize abortion rights, the issue resonated more with conservative and religious voters who wanted to see Roe v. Wade struck down. Now that two conservative, Trump-nominated justices have been confirmed to the Supreme Court and states are moving aggressively to pass near-total bans on abortion in order to trigger a court review of Roe, Democrats are hoping voters’ past complacency on reproductive rights issues will be replaced by fiery motivation.</w:t>
      </w:r>
      <w:r>
        <w:rPr>
          <w:sz w:val="16"/>
        </w:rPr>
        <w:t xml:space="preserve"> </w:t>
      </w:r>
      <w:r w:rsidRPr="004734BA">
        <w:rPr>
          <w:sz w:val="16"/>
        </w:rPr>
        <w:t>“The threat is real now,” said Rep. Lucy McBath (D-Ga.), who flipped a House seat in Georgia in 2018 as part of a health care-fueled blue wave that gave Democrats control of the lower chamber. “We know that they’re pushing to take this to the Supreme Court and undo everything that’s been done for women’s health care choices. That’s what at stake.”</w:t>
      </w:r>
      <w:r>
        <w:rPr>
          <w:sz w:val="16"/>
        </w:rPr>
        <w:t xml:space="preserve"> </w:t>
      </w:r>
      <w:r w:rsidRPr="00D9179A">
        <w:rPr>
          <w:rStyle w:val="StyleUnderline"/>
        </w:rPr>
        <w:t>Democrats hope the issue will drive voters up and down the ballot, starting with the presidential race</w:t>
      </w:r>
      <w:r w:rsidRPr="004734BA">
        <w:rPr>
          <w:sz w:val="16"/>
        </w:rPr>
        <w:t xml:space="preserve">, and that they can close the intensity gap among voters who cast their ballots with an eye on the Supreme Court. But </w:t>
      </w:r>
      <w:r w:rsidRPr="00D9179A">
        <w:rPr>
          <w:rStyle w:val="StyleUnderline"/>
        </w:rPr>
        <w:t>abortion is likely to be especially critical in Senate races given the chamber’s role in shaping the courts</w:t>
      </w:r>
      <w:r w:rsidRPr="004734BA">
        <w:rPr>
          <w:sz w:val="16"/>
        </w:rPr>
        <w:t>, which will decide the long-term impact of these new laws.</w:t>
      </w:r>
    </w:p>
    <w:p w14:paraId="5D889F5E" w14:textId="77777777" w:rsidR="00D31FCB" w:rsidRDefault="00D31FCB" w:rsidP="00D31FCB">
      <w:pPr>
        <w:rPr>
          <w:sz w:val="16"/>
        </w:rPr>
      </w:pPr>
    </w:p>
    <w:p w14:paraId="5D56CFC2" w14:textId="77777777" w:rsidR="00D31FCB" w:rsidRDefault="00D31FCB" w:rsidP="00D31FCB">
      <w:pPr>
        <w:pStyle w:val="Heading4"/>
      </w:pPr>
      <w:r>
        <w:t>Abortion is the main concern in key states- Iowa proves</w:t>
      </w:r>
    </w:p>
    <w:p w14:paraId="666D33EB" w14:textId="77777777" w:rsidR="00D31FCB" w:rsidRPr="004E6F9C" w:rsidRDefault="00D31FCB" w:rsidP="00D31FCB">
      <w:r>
        <w:rPr>
          <w:rStyle w:val="Style13ptBold"/>
        </w:rPr>
        <w:t xml:space="preserve">Scott ’19 </w:t>
      </w:r>
      <w:r w:rsidRPr="004E6F9C">
        <w:t xml:space="preserve">(Dylan, </w:t>
      </w:r>
      <w:r>
        <w:t xml:space="preserve">Policy Reporter, </w:t>
      </w:r>
      <w:r w:rsidRPr="004E6F9C">
        <w:t>“2020 is quickly becoming the abortion rights election. Here’s proof.” Vox, Jun 10 2019, https://www.vox.com/policy-and-politics/2019/6/10/18659919/iowa-abortion-laws-2020-election-biden-hyde-amendment)/ly</w:t>
      </w:r>
    </w:p>
    <w:p w14:paraId="066DB489" w14:textId="77777777" w:rsidR="00D31FCB" w:rsidRDefault="00D31FCB" w:rsidP="00D31FCB">
      <w:pPr>
        <w:rPr>
          <w:sz w:val="16"/>
        </w:rPr>
      </w:pPr>
      <w:r w:rsidRPr="00875F60">
        <w:rPr>
          <w:rStyle w:val="StyleUnderline"/>
        </w:rPr>
        <w:t>Iowa Democratic voters</w:t>
      </w:r>
      <w:r w:rsidRPr="00875F60">
        <w:rPr>
          <w:sz w:val="16"/>
        </w:rPr>
        <w:t xml:space="preserve">, </w:t>
      </w:r>
      <w:r w:rsidRPr="00875F60">
        <w:rPr>
          <w:rStyle w:val="StyleUnderline"/>
        </w:rPr>
        <w:t>who will get the first say in picking their party’s presidential nominee</w:t>
      </w:r>
      <w:r w:rsidRPr="00875F60">
        <w:rPr>
          <w:sz w:val="16"/>
        </w:rPr>
        <w:t xml:space="preserve"> next year, </w:t>
      </w:r>
      <w:r w:rsidRPr="00875F60">
        <w:rPr>
          <w:rStyle w:val="StyleUnderline"/>
        </w:rPr>
        <w:t>prioritize a women’s right to abortion above any other major issue</w:t>
      </w:r>
      <w:r w:rsidRPr="00875F60">
        <w:rPr>
          <w:sz w:val="16"/>
        </w:rPr>
        <w:t xml:space="preserve"> heading into the meat </w:t>
      </w:r>
      <w:r w:rsidRPr="00875F60">
        <w:rPr>
          <w:rStyle w:val="StyleUnderline"/>
        </w:rPr>
        <w:t>of the 2020 campaign</w:t>
      </w:r>
      <w:r w:rsidRPr="00875F60">
        <w:rPr>
          <w:sz w:val="16"/>
        </w:rPr>
        <w:t>, according to a new survey.</w:t>
      </w:r>
      <w:r>
        <w:rPr>
          <w:sz w:val="16"/>
        </w:rPr>
        <w:t xml:space="preserve"> </w:t>
      </w:r>
      <w:r w:rsidRPr="00875F60">
        <w:rPr>
          <w:sz w:val="16"/>
        </w:rPr>
        <w:t xml:space="preserve">CNN asked Iowa voters about what positions are must-haves in selecting a presidential nominee. </w:t>
      </w:r>
      <w:r w:rsidRPr="00875F60">
        <w:rPr>
          <w:rStyle w:val="StyleUnderline"/>
        </w:rPr>
        <w:t>More Democrats selected supporting a woman’s right to have an abortion as a must-have</w:t>
      </w:r>
      <w:r w:rsidRPr="00875F60">
        <w:rPr>
          <w:sz w:val="16"/>
        </w:rPr>
        <w:t xml:space="preserve"> — 79 percent of in-person Iowa caucus-goers and 80 percent of virtual caucus-goers — </w:t>
      </w:r>
      <w:r w:rsidRPr="00514835">
        <w:rPr>
          <w:rStyle w:val="StyleUnderline"/>
        </w:rPr>
        <w:t>than any other issue</w:t>
      </w:r>
      <w:r w:rsidRPr="00875F60">
        <w:rPr>
          <w:sz w:val="16"/>
        </w:rPr>
        <w:t>. (Iowa is letting people virtually participate in its caucuses for the first time for 2020, but that is an explainer for another day and another newsletter.)</w:t>
      </w:r>
      <w:r>
        <w:rPr>
          <w:sz w:val="16"/>
        </w:rPr>
        <w:t xml:space="preserve"> </w:t>
      </w:r>
      <w:r w:rsidRPr="00514835">
        <w:rPr>
          <w:rStyle w:val="StyleUnderline"/>
        </w:rPr>
        <w:t>Abortion ranked slightly ahead of recognizing climate change as the greatest threat to humanity</w:t>
      </w:r>
      <w:r w:rsidRPr="00875F60">
        <w:rPr>
          <w:sz w:val="16"/>
        </w:rPr>
        <w:t xml:space="preserve"> (about 75 percent of all caucus-goers) and well ahead of the other positions CNN asked about, like supporting the Green New Deal, expanding student debt forgiveness and breaking up big tech companies. Abortion rights also topped the other big health care issue the pollsters asked about: Medicare-for-all. Nearly but not quite half of Iowa caucus-goers said that supporting a shift to a completely government-run health care system was a must-have for them.</w:t>
      </w:r>
      <w:r>
        <w:rPr>
          <w:sz w:val="16"/>
        </w:rPr>
        <w:t xml:space="preserve"> </w:t>
      </w:r>
      <w:r w:rsidRPr="00875F60">
        <w:rPr>
          <w:sz w:val="16"/>
        </w:rPr>
        <w:t xml:space="preserve">It looks like </w:t>
      </w:r>
      <w:r w:rsidRPr="00514835">
        <w:rPr>
          <w:rStyle w:val="StyleUnderline"/>
        </w:rPr>
        <w:t>abortion rights will be one of the most animating issues of the 2020 campaign</w:t>
      </w:r>
      <w:r w:rsidRPr="00875F60">
        <w:rPr>
          <w:sz w:val="16"/>
        </w:rPr>
        <w:t>, especially as Republican-led states pass aggressive abortion restrictions. It might not divide Democratic candidates in the same way single-payer does, but, after Joe Biden’s tortured reversal on the Hyde Amendment last week, it has quickly become a dominant issue in the 2020 debate.</w:t>
      </w:r>
    </w:p>
    <w:p w14:paraId="39B3B068" w14:textId="77777777" w:rsidR="00D31FCB" w:rsidRDefault="00D31FCB" w:rsidP="00D31FCB">
      <w:pPr>
        <w:pStyle w:val="Heading3"/>
      </w:pPr>
      <w:r>
        <w:t>Healthcare</w:t>
      </w:r>
    </w:p>
    <w:p w14:paraId="3D8347F2" w14:textId="77777777" w:rsidR="00D31FCB" w:rsidRDefault="00D31FCB" w:rsidP="00D31FCB">
      <w:pPr>
        <w:pStyle w:val="Heading4"/>
      </w:pPr>
      <w:r>
        <w:t>Trump has established healthcare as the center of the 2020 campaigns – already tweeted his plans</w:t>
      </w:r>
    </w:p>
    <w:p w14:paraId="706BD14C" w14:textId="77777777" w:rsidR="00D31FCB" w:rsidRPr="0017626A" w:rsidRDefault="00D31FCB" w:rsidP="00D31FCB">
      <w:pPr>
        <w:rPr>
          <w:rStyle w:val="Style13ptBold"/>
        </w:rPr>
      </w:pPr>
      <w:r>
        <w:rPr>
          <w:rStyle w:val="Style13ptBold"/>
        </w:rPr>
        <w:t xml:space="preserve">Walling ’19 </w:t>
      </w:r>
      <w:r w:rsidRPr="0081218A">
        <w:t>(Kevin, Senior Vice President of Corporate Communications &amp; Corporate Social Responsibility and Chief Human Resources Officer, “Health-care debate front and center again for 2020,” The Hill, https://thehill.com/opinion/healthcare/437220-health-care-debate-front-and-center-again-for-2020)/ly</w:t>
      </w:r>
    </w:p>
    <w:p w14:paraId="73494E43" w14:textId="77777777" w:rsidR="00D31FCB" w:rsidRDefault="00D31FCB" w:rsidP="00D31FCB">
      <w:pPr>
        <w:rPr>
          <w:sz w:val="16"/>
        </w:rPr>
      </w:pPr>
      <w:r w:rsidRPr="00187274">
        <w:rPr>
          <w:sz w:val="16"/>
        </w:rPr>
        <w:t xml:space="preserve">We are still months from the first votes being cast in Iowa, but </w:t>
      </w:r>
      <w:r w:rsidRPr="00A43B1E">
        <w:rPr>
          <w:rStyle w:val="StyleUnderline"/>
        </w:rPr>
        <w:t>the 2020 campaign is</w:t>
      </w:r>
      <w:r w:rsidRPr="00187274">
        <w:rPr>
          <w:sz w:val="16"/>
        </w:rPr>
        <w:t xml:space="preserve"> already </w:t>
      </w:r>
      <w:r w:rsidRPr="00A43B1E">
        <w:rPr>
          <w:rStyle w:val="StyleUnderline"/>
        </w:rPr>
        <w:t>well underway</w:t>
      </w:r>
      <w:r w:rsidRPr="00187274">
        <w:rPr>
          <w:sz w:val="16"/>
        </w:rPr>
        <w:t>. The Democratic field is nearly set and the uncertain specter of the Mueller probe has mostly cleared the president and his team on the collusion narrative.</w:t>
      </w:r>
      <w:r>
        <w:rPr>
          <w:sz w:val="16"/>
        </w:rPr>
        <w:t xml:space="preserve"> </w:t>
      </w:r>
      <w:r w:rsidRPr="00187274">
        <w:rPr>
          <w:sz w:val="16"/>
        </w:rPr>
        <w:t xml:space="preserve">So </w:t>
      </w:r>
      <w:r w:rsidRPr="00A43B1E">
        <w:rPr>
          <w:rStyle w:val="StyleUnderline"/>
        </w:rPr>
        <w:t>why would an administratio</w:t>
      </w:r>
      <w:r w:rsidRPr="00187274">
        <w:rPr>
          <w:sz w:val="16"/>
        </w:rPr>
        <w:t xml:space="preserve">n — hot off one of the president’s critical victory laps — </w:t>
      </w:r>
      <w:r w:rsidRPr="00A43B1E">
        <w:rPr>
          <w:rStyle w:val="StyleUnderline"/>
        </w:rPr>
        <w:t xml:space="preserve">announce in a legal filing </w:t>
      </w:r>
      <w:r w:rsidRPr="00187274">
        <w:rPr>
          <w:sz w:val="16"/>
        </w:rPr>
        <w:t xml:space="preserve">before the 5th circuit last week </w:t>
      </w:r>
      <w:r w:rsidRPr="00A43B1E">
        <w:rPr>
          <w:rStyle w:val="StyleUnderline"/>
        </w:rPr>
        <w:t>that it was backing a full invalidation of the Affordable Care Act</w:t>
      </w:r>
      <w:r w:rsidRPr="00187274">
        <w:rPr>
          <w:sz w:val="16"/>
        </w:rPr>
        <w:t>?</w:t>
      </w:r>
      <w:r>
        <w:rPr>
          <w:sz w:val="16"/>
        </w:rPr>
        <w:t xml:space="preserve"> </w:t>
      </w:r>
      <w:r w:rsidRPr="00187274">
        <w:rPr>
          <w:sz w:val="16"/>
        </w:rPr>
        <w:t xml:space="preserve">President </w:t>
      </w:r>
      <w:r w:rsidRPr="00A43B1E">
        <w:rPr>
          <w:rStyle w:val="StyleUnderline"/>
        </w:rPr>
        <w:t>Trump was hedging his bets</w:t>
      </w:r>
      <w:r w:rsidRPr="00187274">
        <w:rPr>
          <w:sz w:val="16"/>
        </w:rPr>
        <w:t xml:space="preserve"> late Monday evening </w:t>
      </w:r>
      <w:r w:rsidRPr="00A43B1E">
        <w:rPr>
          <w:rStyle w:val="StyleUnderline"/>
        </w:rPr>
        <w:t>tweeting, “The Republicans…are developing a really great HealthCare Plan</w:t>
      </w:r>
      <w:r w:rsidRPr="00187274">
        <w:rPr>
          <w:sz w:val="16"/>
        </w:rPr>
        <w:t xml:space="preserve"> with far lower premiums (cost) &amp; deductibles than ObamaCare. In other words it will be far less expensive &amp; much more usable than ObamaCare. Vote will be taken right after the election when Republicans hold the Senate &amp; win back the House.”</w:t>
      </w:r>
      <w:r>
        <w:rPr>
          <w:sz w:val="16"/>
        </w:rPr>
        <w:t xml:space="preserve"> </w:t>
      </w:r>
      <w:r w:rsidRPr="00187274">
        <w:rPr>
          <w:sz w:val="16"/>
        </w:rPr>
        <w:t xml:space="preserve">But the damage is done. President </w:t>
      </w:r>
      <w:r w:rsidRPr="00A43B1E">
        <w:rPr>
          <w:rStyle w:val="StyleUnderline"/>
        </w:rPr>
        <w:t>Trump has placed the health-care debate front and center heading into the 2020 elections</w:t>
      </w:r>
      <w:r w:rsidRPr="00187274">
        <w:rPr>
          <w:sz w:val="16"/>
        </w:rPr>
        <w:t xml:space="preserve">, and </w:t>
      </w:r>
      <w:r w:rsidRPr="00A43B1E">
        <w:rPr>
          <w:rStyle w:val="StyleUnderline"/>
        </w:rPr>
        <w:t>there is a very good change it will have implications beyond his own reelection</w:t>
      </w:r>
      <w:r w:rsidRPr="00187274">
        <w:rPr>
          <w:sz w:val="16"/>
        </w:rPr>
        <w:t xml:space="preserve"> prospects.</w:t>
      </w:r>
      <w:r>
        <w:rPr>
          <w:sz w:val="16"/>
        </w:rPr>
        <w:t xml:space="preserve"> </w:t>
      </w:r>
      <w:r w:rsidRPr="00187274">
        <w:rPr>
          <w:sz w:val="16"/>
        </w:rPr>
        <w:t>Many congressional Republicans are rightly fearful of this new legal assault on the Affordable Care Act, especially without a legislative response ready in the wings if the lawsuit is successful.</w:t>
      </w:r>
    </w:p>
    <w:p w14:paraId="5E4C51B4" w14:textId="77777777" w:rsidR="00D31FCB" w:rsidRDefault="00D31FCB" w:rsidP="00D31FCB">
      <w:pPr>
        <w:rPr>
          <w:sz w:val="16"/>
        </w:rPr>
      </w:pPr>
    </w:p>
    <w:p w14:paraId="30E75FDA" w14:textId="77777777" w:rsidR="00D31FCB" w:rsidRDefault="00D31FCB" w:rsidP="00D31FCB">
      <w:pPr>
        <w:pStyle w:val="Heading4"/>
      </w:pPr>
      <w:r>
        <w:t>The public prioritizes health care first- even Trump’s base is concerned</w:t>
      </w:r>
    </w:p>
    <w:p w14:paraId="3754F288" w14:textId="77777777" w:rsidR="00D31FCB" w:rsidRPr="00FC34D6" w:rsidRDefault="00D31FCB" w:rsidP="00D31FCB">
      <w:r>
        <w:rPr>
          <w:rStyle w:val="Style13ptBold"/>
        </w:rPr>
        <w:t xml:space="preserve">Bland ’19 </w:t>
      </w:r>
      <w:r w:rsidRPr="00FC34D6">
        <w:t>(Scott, Directed National Journal's coverage of elections, campaign finance, and polling, “Democratic group's poll shows Trump vulnerable with his base on health care,” Politico, Jun 24 2019, https://www.politico.com/story/2019/06/24/democratic-poll-trump-health-care-1377517)/ly</w:t>
      </w:r>
    </w:p>
    <w:p w14:paraId="50E9180F" w14:textId="77777777" w:rsidR="00D31FCB" w:rsidRDefault="00D31FCB" w:rsidP="00D31FCB">
      <w:pPr>
        <w:rPr>
          <w:sz w:val="16"/>
        </w:rPr>
      </w:pPr>
      <w:r w:rsidRPr="00BF78A0">
        <w:rPr>
          <w:sz w:val="16"/>
        </w:rPr>
        <w:t xml:space="preserve">American Bridge polled voters in small towns and rural areas, screening out self-identified liberal Democrats, to find out what they thought of the president. The group gave Trump a positive job approval rating overall, and it backed a generic Republican for Congress by 29 points over a generic Democrat. But the </w:t>
      </w:r>
      <w:r w:rsidRPr="00BF78A0">
        <w:rPr>
          <w:rStyle w:val="StyleUnderline"/>
        </w:rPr>
        <w:t>Republican-leaning pool of voters also gave Trump unfavorable ratings on several key issues</w:t>
      </w:r>
      <w:r w:rsidRPr="00BF78A0">
        <w:rPr>
          <w:sz w:val="16"/>
        </w:rPr>
        <w:t>, highlighting potential avenues of attack for American Bridge: 50 percent rated Trump negatively on “cutting taxes for people like me.”</w:t>
      </w:r>
      <w:r>
        <w:rPr>
          <w:sz w:val="16"/>
        </w:rPr>
        <w:t xml:space="preserve"> </w:t>
      </w:r>
      <w:r w:rsidRPr="00BF78A0">
        <w:rPr>
          <w:sz w:val="16"/>
        </w:rPr>
        <w:t xml:space="preserve">Several health care questions were worse for the president. </w:t>
      </w:r>
      <w:r w:rsidRPr="00BF78A0">
        <w:rPr>
          <w:rStyle w:val="StyleUnderline"/>
        </w:rPr>
        <w:t>Just 25 percent of respondents gave Trump a positive rating for “reducing health care costs</w:t>
      </w:r>
      <w:r w:rsidRPr="00BF78A0">
        <w:rPr>
          <w:sz w:val="16"/>
        </w:rPr>
        <w:t xml:space="preserve">,” compared to </w:t>
      </w:r>
      <w:r w:rsidRPr="00940DAA">
        <w:rPr>
          <w:rStyle w:val="StyleUnderline"/>
        </w:rPr>
        <w:t>67 percent who rated him negatively</w:t>
      </w:r>
      <w:r w:rsidRPr="00BF78A0">
        <w:rPr>
          <w:sz w:val="16"/>
        </w:rPr>
        <w:t xml:space="preserve">, while they split against Trump 39-51 </w:t>
      </w:r>
      <w:r w:rsidRPr="00940DAA">
        <w:rPr>
          <w:rStyle w:val="StyleUnderline"/>
        </w:rPr>
        <w:t>on “taking on the drug and pharmaceutical companies</w:t>
      </w:r>
      <w:r w:rsidRPr="00BF78A0">
        <w:rPr>
          <w:sz w:val="16"/>
        </w:rPr>
        <w:t>.”</w:t>
      </w:r>
      <w:r>
        <w:rPr>
          <w:sz w:val="16"/>
        </w:rPr>
        <w:t xml:space="preserve"> </w:t>
      </w:r>
      <w:r w:rsidRPr="00940DAA">
        <w:rPr>
          <w:rStyle w:val="StyleUnderline"/>
        </w:rPr>
        <w:t>The polling is “trying to unpack where Trump’s branding exists</w:t>
      </w:r>
      <w:r w:rsidRPr="00BF78A0">
        <w:rPr>
          <w:sz w:val="16"/>
        </w:rPr>
        <w:t xml:space="preserve"> </w:t>
      </w:r>
      <w:r w:rsidRPr="00940DAA">
        <w:rPr>
          <w:rStyle w:val="StyleUnderline"/>
        </w:rPr>
        <w:t>and where there might be openings</w:t>
      </w:r>
      <w:r w:rsidRPr="00BF78A0">
        <w:rPr>
          <w:sz w:val="16"/>
        </w:rPr>
        <w:t xml:space="preserve"> to have a conversation with these voters about Trump in a way </w:t>
      </w:r>
      <w:r w:rsidRPr="00940DAA">
        <w:rPr>
          <w:rStyle w:val="StyleUnderline"/>
        </w:rPr>
        <w:t>that makes them reconsider their loyalty</w:t>
      </w:r>
      <w:r w:rsidRPr="00BF78A0">
        <w:rPr>
          <w:sz w:val="16"/>
        </w:rPr>
        <w:t xml:space="preserve"> or attachment to him,” said Molly Murphy, a Democratic pollster with the firm Anzalone Liszt Grove Research who is working on the project.</w:t>
      </w:r>
      <w:r>
        <w:rPr>
          <w:sz w:val="16"/>
        </w:rPr>
        <w:t xml:space="preserve"> </w:t>
      </w:r>
    </w:p>
    <w:p w14:paraId="194CCA53" w14:textId="77777777" w:rsidR="00D31FCB" w:rsidRDefault="00D31FCB" w:rsidP="00D31FCB">
      <w:pPr>
        <w:rPr>
          <w:sz w:val="16"/>
        </w:rPr>
      </w:pPr>
    </w:p>
    <w:p w14:paraId="31FA8195" w14:textId="77777777" w:rsidR="00D31FCB" w:rsidRDefault="00D31FCB" w:rsidP="00D31FCB">
      <w:pPr>
        <w:pStyle w:val="Heading4"/>
      </w:pPr>
      <w:r>
        <w:t>Lack of health care reform makes it a priority for 2020</w:t>
      </w:r>
    </w:p>
    <w:p w14:paraId="724A0A24" w14:textId="77777777" w:rsidR="00D31FCB" w:rsidRPr="003B0671" w:rsidRDefault="00D31FCB" w:rsidP="00D31FCB">
      <w:pPr>
        <w:rPr>
          <w:rStyle w:val="Style13ptBold"/>
        </w:rPr>
      </w:pPr>
      <w:r>
        <w:rPr>
          <w:rStyle w:val="Style13ptBold"/>
        </w:rPr>
        <w:t xml:space="preserve">Rasmussen Reports ’19 </w:t>
      </w:r>
      <w:r w:rsidRPr="005947A5">
        <w:t>(“Health Care Promises To Be Sizable Voting Issue in 2020,” Rasmussen Reports, Jun 20 2019, http://www.rasmussenreports.com/public_content/politics/current_events/healthcare/health_care_law_jun20)/ly</w:t>
      </w:r>
    </w:p>
    <w:p w14:paraId="1D73FF31" w14:textId="77777777" w:rsidR="00D31FCB" w:rsidRDefault="00D31FCB" w:rsidP="00D31FCB">
      <w:pPr>
        <w:rPr>
          <w:sz w:val="16"/>
        </w:rPr>
      </w:pPr>
      <w:r w:rsidRPr="00705A3D">
        <w:rPr>
          <w:rStyle w:val="StyleUnderline"/>
        </w:rPr>
        <w:t xml:space="preserve">Voters continue to criticize the quality of health care in America </w:t>
      </w:r>
      <w:r w:rsidRPr="00705A3D">
        <w:rPr>
          <w:sz w:val="16"/>
          <w:szCs w:val="16"/>
        </w:rPr>
        <w:t>and rate cost reduction as a key reform</w:t>
      </w:r>
      <w:r w:rsidRPr="00FC34D6">
        <w:rPr>
          <w:sz w:val="16"/>
        </w:rPr>
        <w:t xml:space="preserve">. </w:t>
      </w:r>
      <w:r w:rsidRPr="00705A3D">
        <w:rPr>
          <w:rStyle w:val="StyleUnderline"/>
        </w:rPr>
        <w:t>Health care is also shaping up as a critical voting issue</w:t>
      </w:r>
      <w:r w:rsidRPr="00FC34D6">
        <w:rPr>
          <w:sz w:val="16"/>
        </w:rPr>
        <w:t xml:space="preserve"> again next year.</w:t>
      </w:r>
      <w:r>
        <w:rPr>
          <w:sz w:val="16"/>
        </w:rPr>
        <w:t xml:space="preserve"> </w:t>
      </w:r>
      <w:r w:rsidRPr="00FC34D6">
        <w:rPr>
          <w:sz w:val="16"/>
        </w:rPr>
        <w:t>Eighty-five percent (</w:t>
      </w:r>
      <w:r w:rsidRPr="00705A3D">
        <w:rPr>
          <w:rStyle w:val="StyleUnderline"/>
        </w:rPr>
        <w:t>85%</w:t>
      </w:r>
      <w:r w:rsidRPr="00FC34D6">
        <w:rPr>
          <w:sz w:val="16"/>
        </w:rPr>
        <w:t xml:space="preserve">) of Likely U.S. Voters </w:t>
      </w:r>
      <w:r w:rsidRPr="00705A3D">
        <w:rPr>
          <w:rStyle w:val="StyleUnderline"/>
        </w:rPr>
        <w:t>say health care is important to their vote in the 2020</w:t>
      </w:r>
      <w:r w:rsidRPr="00FC34D6">
        <w:rPr>
          <w:sz w:val="16"/>
        </w:rPr>
        <w:t xml:space="preserve"> presidential election, with </w:t>
      </w:r>
      <w:r w:rsidRPr="00705A3D">
        <w:rPr>
          <w:rStyle w:val="StyleUnderline"/>
        </w:rPr>
        <w:t>45% who say it’s Very Important</w:t>
      </w:r>
      <w:r w:rsidRPr="00FC34D6">
        <w:rPr>
          <w:sz w:val="16"/>
        </w:rPr>
        <w:t>, according to a new Rasmussen Reports national telephone and online survey. This compares to 87% and 55% respectively last October just before the midterm national elections.</w:t>
      </w:r>
      <w:r>
        <w:rPr>
          <w:sz w:val="16"/>
        </w:rPr>
        <w:t xml:space="preserve"> </w:t>
      </w:r>
      <w:r w:rsidRPr="00705A3D">
        <w:rPr>
          <w:rStyle w:val="StyleUnderline"/>
        </w:rPr>
        <w:t>Just 14% rate health care as not very or Not At All Important</w:t>
      </w:r>
      <w:r w:rsidRPr="00FC34D6">
        <w:rPr>
          <w:sz w:val="16"/>
        </w:rPr>
        <w:t xml:space="preserve"> to their vote next year. (To see survey question wording, click here.)</w:t>
      </w:r>
      <w:r>
        <w:rPr>
          <w:sz w:val="16"/>
        </w:rPr>
        <w:t xml:space="preserve"> </w:t>
      </w:r>
      <w:r w:rsidRPr="00FC34D6">
        <w:rPr>
          <w:sz w:val="16"/>
        </w:rPr>
        <w:t>Consistent with regular surveying since mid-2012, 33% of voters rate the U.S. health care system as good or excellent. Just as many (32%) consider it poor.</w:t>
      </w:r>
      <w:r>
        <w:rPr>
          <w:sz w:val="16"/>
        </w:rPr>
        <w:t xml:space="preserve"> </w:t>
      </w:r>
      <w:r w:rsidRPr="00FC34D6">
        <w:rPr>
          <w:sz w:val="16"/>
        </w:rPr>
        <w:t>In terms of reforming health care, 54% still say reducing the cost of care is more important than making sure everyone has health insurance. But that’s down from a high of 62% in March 2017 shortly after President Trump took office. Thirty-nine percent (39%) rate a health insurance mandate as more important.</w:t>
      </w:r>
      <w:r>
        <w:rPr>
          <w:sz w:val="16"/>
        </w:rPr>
        <w:t xml:space="preserve"> </w:t>
      </w:r>
    </w:p>
    <w:p w14:paraId="0611B4E0" w14:textId="77777777" w:rsidR="00D31FCB" w:rsidRDefault="00D31FCB" w:rsidP="00D31FCB">
      <w:pPr>
        <w:pStyle w:val="Heading3"/>
      </w:pPr>
      <w:r>
        <w:t>Warming</w:t>
      </w:r>
    </w:p>
    <w:p w14:paraId="7054A015" w14:textId="77777777" w:rsidR="00D31FCB" w:rsidRPr="00E73BD6" w:rsidRDefault="00D31FCB" w:rsidP="00D31FCB">
      <w:pPr>
        <w:pStyle w:val="Heading4"/>
      </w:pPr>
      <w:r>
        <w:t>Climate change and healthcare k2 2020 – voters recognize it’s Trump’s weakness</w:t>
      </w:r>
    </w:p>
    <w:p w14:paraId="798E33FF" w14:textId="77777777" w:rsidR="00D31FCB" w:rsidRPr="00D1240E" w:rsidRDefault="00D31FCB" w:rsidP="00D31FCB">
      <w:r>
        <w:rPr>
          <w:rStyle w:val="Style13ptBold"/>
        </w:rPr>
        <w:t>McKibben ’19 (</w:t>
      </w:r>
      <w:r w:rsidRPr="00D1240E">
        <w:t>Bill, American environmentalist, author, and journalist, “Climate Change Suddenly Matters in the 2020 Race. Are the Candidates Ready?” Politico, May 7 2019, https://www.politico.com/magazine/story/2019/05/07/climate-change-election-2020-226797)/ly</w:t>
      </w:r>
    </w:p>
    <w:p w14:paraId="5F6DACE7" w14:textId="77777777" w:rsidR="00D31FCB" w:rsidRDefault="00D31FCB" w:rsidP="00D31FCB">
      <w:pPr>
        <w:rPr>
          <w:sz w:val="16"/>
        </w:rPr>
      </w:pPr>
      <w:r>
        <w:rPr>
          <w:sz w:val="16"/>
        </w:rPr>
        <w:t>F</w:t>
      </w:r>
      <w:r w:rsidRPr="009353E2">
        <w:rPr>
          <w:sz w:val="16"/>
        </w:rPr>
        <w:t>or three decades in American politics, climate change has been the issue that wasn’t. Even as the temperature steadily rose, and evidence mounted that it was human behavior—and human policies—that were driving this change, candidates mostly deflected. And it wasn’t hard: During the 2016 general election, no journalist even asked the presidential candidates a debate question on the topic.</w:t>
      </w:r>
      <w:r>
        <w:rPr>
          <w:sz w:val="16"/>
        </w:rPr>
        <w:t xml:space="preserve"> </w:t>
      </w:r>
      <w:r w:rsidRPr="009353E2">
        <w:rPr>
          <w:sz w:val="16"/>
        </w:rPr>
        <w:t xml:space="preserve">But that’s not the case this time. </w:t>
      </w:r>
      <w:r w:rsidRPr="00E241F7">
        <w:rPr>
          <w:rStyle w:val="StyleUnderline"/>
        </w:rPr>
        <w:t>Climate change matters for Democratic voters: A</w:t>
      </w:r>
      <w:r w:rsidRPr="009353E2">
        <w:rPr>
          <w:sz w:val="16"/>
        </w:rPr>
        <w:t xml:space="preserve"> Monmouth </w:t>
      </w:r>
      <w:r w:rsidRPr="00E241F7">
        <w:rPr>
          <w:rStyle w:val="StyleUnderline"/>
        </w:rPr>
        <w:t>University poll</w:t>
      </w:r>
      <w:r w:rsidRPr="009353E2">
        <w:rPr>
          <w:sz w:val="16"/>
        </w:rPr>
        <w:t xml:space="preserve"> last month </w:t>
      </w:r>
      <w:r w:rsidRPr="00E241F7">
        <w:rPr>
          <w:rStyle w:val="StyleUnderline"/>
        </w:rPr>
        <w:t>showed the issue as the second most important to</w:t>
      </w:r>
      <w:r w:rsidRPr="009353E2">
        <w:rPr>
          <w:sz w:val="16"/>
        </w:rPr>
        <w:t xml:space="preserve"> Iowa caucus-goers after </w:t>
      </w:r>
      <w:r w:rsidRPr="00E241F7">
        <w:rPr>
          <w:rStyle w:val="StyleUnderline"/>
        </w:rPr>
        <w:t>health care</w:t>
      </w:r>
      <w:r w:rsidRPr="009353E2">
        <w:rPr>
          <w:sz w:val="16"/>
        </w:rPr>
        <w:t xml:space="preserve">, and a CNN national poll found that </w:t>
      </w:r>
      <w:r w:rsidRPr="00E241F7">
        <w:rPr>
          <w:rStyle w:val="StyleUnderline"/>
        </w:rPr>
        <w:t>82 percent of Democratic respondents said it’s “very important</w:t>
      </w:r>
      <w:r w:rsidRPr="009353E2">
        <w:rPr>
          <w:sz w:val="16"/>
        </w:rPr>
        <w:t xml:space="preserve">” that their party’s nominee </w:t>
      </w:r>
      <w:r w:rsidRPr="00146457">
        <w:rPr>
          <w:rStyle w:val="StyleUnderline"/>
        </w:rPr>
        <w:t>for</w:t>
      </w:r>
      <w:r w:rsidRPr="009353E2">
        <w:rPr>
          <w:sz w:val="16"/>
        </w:rPr>
        <w:t xml:space="preserve"> president </w:t>
      </w:r>
      <w:r w:rsidRPr="00146457">
        <w:rPr>
          <w:rStyle w:val="StyleUnderline"/>
        </w:rPr>
        <w:t>supports taking “aggressive action” to slow the effects of climate change</w:t>
      </w:r>
      <w:r w:rsidRPr="009353E2">
        <w:rPr>
          <w:sz w:val="16"/>
        </w:rPr>
        <w:t xml:space="preserve">, the highest support among several items on the progressive wish list. </w:t>
      </w:r>
      <w:r w:rsidRPr="00146457">
        <w:rPr>
          <w:rStyle w:val="StyleUnderline"/>
        </w:rPr>
        <w:t xml:space="preserve">Most </w:t>
      </w:r>
      <w:r w:rsidRPr="009353E2">
        <w:rPr>
          <w:sz w:val="16"/>
        </w:rPr>
        <w:t xml:space="preserve">of the candidates </w:t>
      </w:r>
      <w:r w:rsidRPr="00146457">
        <w:rPr>
          <w:rStyle w:val="StyleUnderline"/>
        </w:rPr>
        <w:t>seem convinced it’s a key weakness for Trump</w:t>
      </w:r>
      <w:r w:rsidRPr="009353E2">
        <w:rPr>
          <w:sz w:val="16"/>
        </w:rPr>
        <w:t>, and the front-runners have all embraced the issue. (The latest to weigh in, Beto O’Rourke, chose climate as the subject of his first comprehensive policy plan: a $5 trillion proposal for clean-energy infrastructure.) The question is not whether the candidates are going to talk about global warming, but how.</w:t>
      </w:r>
      <w:r>
        <w:rPr>
          <w:sz w:val="16"/>
        </w:rPr>
        <w:t xml:space="preserve"> </w:t>
      </w:r>
      <w:r w:rsidRPr="00E241F7">
        <w:rPr>
          <w:sz w:val="16"/>
        </w:rPr>
        <w:t>As the race takes shape, two key questions are materializing: What do climate-motivated voters really want? And how is the issue likely to change the race?</w:t>
      </w:r>
      <w:r>
        <w:rPr>
          <w:sz w:val="16"/>
        </w:rPr>
        <w:t xml:space="preserve"> </w:t>
      </w:r>
      <w:r w:rsidRPr="00E241F7">
        <w:rPr>
          <w:sz w:val="16"/>
        </w:rPr>
        <w:t xml:space="preserve">To review the sad history briefly: The high point of presidential climate campaigning to date probably came in 1988, when George H.W. Bush announced that he planned to “fight the greenhouse effect with the White House effect.” (He didn’t.) In the years that followed, candidates routinely avoided the issue. Al Gore strategically avoided it in 2000, and then, even in the wake of Gore’s magnificent Oscar-winning 2006 documentary, An Inconvenient Truth, Barack Obama barely mentioned it in his 2008 run, aside from a throwaway pledge that “the rise of the seas” would begin to slow in his administration and unfulfilled plans made in a campaign speech on energy independence to implement cap and trade and create 5 million “green jobs.” In 2012, it took Hurricane Sandy, in the final days of the campaign, to shake a few pro forma words out of Obama and Romney. Donald </w:t>
      </w:r>
      <w:r w:rsidRPr="00C43538">
        <w:rPr>
          <w:rStyle w:val="StyleUnderline"/>
        </w:rPr>
        <w:t>Trump owned the issue in 2016</w:t>
      </w:r>
      <w:r w:rsidRPr="00E241F7">
        <w:rPr>
          <w:sz w:val="16"/>
        </w:rPr>
        <w:t xml:space="preserve">: It was hard for anyone to top his insistence </w:t>
      </w:r>
      <w:r w:rsidRPr="00C43538">
        <w:rPr>
          <w:rStyle w:val="StyleUnderline"/>
        </w:rPr>
        <w:t>that the whole thing was a “hoax</w:t>
      </w:r>
      <w:r w:rsidRPr="00E241F7">
        <w:rPr>
          <w:sz w:val="16"/>
        </w:rPr>
        <w:t xml:space="preserve"> manufactured by the Chinese.”</w:t>
      </w:r>
      <w:r>
        <w:rPr>
          <w:sz w:val="16"/>
        </w:rPr>
        <w:t xml:space="preserve"> </w:t>
      </w:r>
      <w:r w:rsidRPr="00E241F7">
        <w:rPr>
          <w:sz w:val="16"/>
        </w:rPr>
        <w:t xml:space="preserve">But if you look a little more closely, </w:t>
      </w:r>
      <w:r w:rsidRPr="00C43538">
        <w:rPr>
          <w:rStyle w:val="StyleUnderline"/>
        </w:rPr>
        <w:t>climate has been breaking through despite the candidates’ attempts to avoid it</w:t>
      </w:r>
      <w:r w:rsidRPr="00E241F7">
        <w:rPr>
          <w:sz w:val="16"/>
        </w:rPr>
        <w:t xml:space="preserve">. Bernie </w:t>
      </w:r>
      <w:r w:rsidRPr="00C43538">
        <w:rPr>
          <w:rStyle w:val="StyleUnderline"/>
        </w:rPr>
        <w:t>Sanders began making a big issue of climate during his insurgent run</w:t>
      </w:r>
      <w:r w:rsidRPr="00E241F7">
        <w:rPr>
          <w:sz w:val="16"/>
        </w:rPr>
        <w:t xml:space="preserve"> for the Democratic nomination </w:t>
      </w:r>
      <w:r w:rsidRPr="00C43538">
        <w:rPr>
          <w:rStyle w:val="StyleUnderline"/>
        </w:rPr>
        <w:t>last time around</w:t>
      </w:r>
      <w:r w:rsidRPr="00E241F7">
        <w:rPr>
          <w:sz w:val="16"/>
        </w:rPr>
        <w:t>. It was one of the most reliable applause lines in his stump speech, and in one face-off with Hillary Clinton (who also had comprehensive and useful climate plans), he declared it the most important issue of all. As with his "Medicare for All" proposal, that has helped pull the Democratic field leftward for 2020. Climate was edging its way into the presidential discussion, and now the edging is over.</w:t>
      </w:r>
      <w:r>
        <w:rPr>
          <w:sz w:val="16"/>
        </w:rPr>
        <w:t xml:space="preserve"> </w:t>
      </w:r>
    </w:p>
    <w:p w14:paraId="299801D6" w14:textId="77777777" w:rsidR="0011400B" w:rsidRPr="005B6446" w:rsidRDefault="0011400B" w:rsidP="0011400B"/>
    <w:p w14:paraId="18024883" w14:textId="77777777" w:rsidR="0011400B" w:rsidRPr="0011400B" w:rsidRDefault="0011400B" w:rsidP="0011400B"/>
    <w:sectPr w:rsidR="0011400B" w:rsidRPr="0011400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DE57122"/>
    <w:multiLevelType w:val="hybridMultilevel"/>
    <w:tmpl w:val="A9D00FFE"/>
    <w:lvl w:ilvl="0" w:tplc="AB8479F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252325736"/>
    <w:docVar w:name="VerbatimMac" w:val="True"/>
    <w:docVar w:name="VerbatimVersion" w:val="5.0"/>
  </w:docVars>
  <w:rsids>
    <w:rsidRoot w:val="00A43CB5"/>
    <w:rsid w:val="00001E1D"/>
    <w:rsid w:val="000029E3"/>
    <w:rsid w:val="000029E8"/>
    <w:rsid w:val="00004225"/>
    <w:rsid w:val="000066CA"/>
    <w:rsid w:val="00007264"/>
    <w:rsid w:val="000076A9"/>
    <w:rsid w:val="0001276A"/>
    <w:rsid w:val="00014FAD"/>
    <w:rsid w:val="00015D2A"/>
    <w:rsid w:val="000230D4"/>
    <w:rsid w:val="0002490B"/>
    <w:rsid w:val="00026465"/>
    <w:rsid w:val="00030204"/>
    <w:rsid w:val="000312A0"/>
    <w:rsid w:val="0003396C"/>
    <w:rsid w:val="00035337"/>
    <w:rsid w:val="00052FB1"/>
    <w:rsid w:val="00054276"/>
    <w:rsid w:val="000547B1"/>
    <w:rsid w:val="0006091E"/>
    <w:rsid w:val="00061224"/>
    <w:rsid w:val="00061662"/>
    <w:rsid w:val="000638C1"/>
    <w:rsid w:val="00065FEE"/>
    <w:rsid w:val="00066E3C"/>
    <w:rsid w:val="00072718"/>
    <w:rsid w:val="0007381E"/>
    <w:rsid w:val="000752AB"/>
    <w:rsid w:val="00076094"/>
    <w:rsid w:val="0008785F"/>
    <w:rsid w:val="00090CBE"/>
    <w:rsid w:val="00094DEC"/>
    <w:rsid w:val="000A2D8A"/>
    <w:rsid w:val="000A4234"/>
    <w:rsid w:val="000B260F"/>
    <w:rsid w:val="000B5B75"/>
    <w:rsid w:val="000D26A6"/>
    <w:rsid w:val="000D2B90"/>
    <w:rsid w:val="000D6ED8"/>
    <w:rsid w:val="000D717B"/>
    <w:rsid w:val="000F1CE1"/>
    <w:rsid w:val="000F1FAB"/>
    <w:rsid w:val="000F22A3"/>
    <w:rsid w:val="00100B28"/>
    <w:rsid w:val="0011400B"/>
    <w:rsid w:val="00117316"/>
    <w:rsid w:val="001209B4"/>
    <w:rsid w:val="001331CA"/>
    <w:rsid w:val="001761FC"/>
    <w:rsid w:val="00182655"/>
    <w:rsid w:val="001840F2"/>
    <w:rsid w:val="00185134"/>
    <w:rsid w:val="001856C6"/>
    <w:rsid w:val="00191B5F"/>
    <w:rsid w:val="00192487"/>
    <w:rsid w:val="00193416"/>
    <w:rsid w:val="00195073"/>
    <w:rsid w:val="0019668D"/>
    <w:rsid w:val="001A25FD"/>
    <w:rsid w:val="001A2DBE"/>
    <w:rsid w:val="001A5371"/>
    <w:rsid w:val="001A72C7"/>
    <w:rsid w:val="001B2A1C"/>
    <w:rsid w:val="001B73E3"/>
    <w:rsid w:val="001C2B36"/>
    <w:rsid w:val="001C316D"/>
    <w:rsid w:val="001D1A0D"/>
    <w:rsid w:val="001D2D4E"/>
    <w:rsid w:val="001D36BF"/>
    <w:rsid w:val="001D4C28"/>
    <w:rsid w:val="001E0B1F"/>
    <w:rsid w:val="001E0C0F"/>
    <w:rsid w:val="001E1E0B"/>
    <w:rsid w:val="001E4EA7"/>
    <w:rsid w:val="001F1173"/>
    <w:rsid w:val="002005A8"/>
    <w:rsid w:val="00203DD8"/>
    <w:rsid w:val="00204E1D"/>
    <w:rsid w:val="002059BD"/>
    <w:rsid w:val="00207FD8"/>
    <w:rsid w:val="00210FAF"/>
    <w:rsid w:val="00213B1E"/>
    <w:rsid w:val="00215284"/>
    <w:rsid w:val="002168F2"/>
    <w:rsid w:val="0022589F"/>
    <w:rsid w:val="002343FE"/>
    <w:rsid w:val="00235F7B"/>
    <w:rsid w:val="0023739B"/>
    <w:rsid w:val="002417AA"/>
    <w:rsid w:val="002502CF"/>
    <w:rsid w:val="00267EBB"/>
    <w:rsid w:val="0027023B"/>
    <w:rsid w:val="00272F3F"/>
    <w:rsid w:val="00274EDB"/>
    <w:rsid w:val="0027729E"/>
    <w:rsid w:val="002843B2"/>
    <w:rsid w:val="00284ED6"/>
    <w:rsid w:val="00290C5A"/>
    <w:rsid w:val="00290C92"/>
    <w:rsid w:val="0029647A"/>
    <w:rsid w:val="00296504"/>
    <w:rsid w:val="00297407"/>
    <w:rsid w:val="002B5511"/>
    <w:rsid w:val="002B7ACF"/>
    <w:rsid w:val="002D7D40"/>
    <w:rsid w:val="002E0643"/>
    <w:rsid w:val="002E279F"/>
    <w:rsid w:val="002E392E"/>
    <w:rsid w:val="002E5386"/>
    <w:rsid w:val="002E6BBC"/>
    <w:rsid w:val="002F1BA9"/>
    <w:rsid w:val="002F6E74"/>
    <w:rsid w:val="00302E88"/>
    <w:rsid w:val="003106B3"/>
    <w:rsid w:val="0031385D"/>
    <w:rsid w:val="003171AB"/>
    <w:rsid w:val="003223B2"/>
    <w:rsid w:val="00322A67"/>
    <w:rsid w:val="003301F3"/>
    <w:rsid w:val="00330E13"/>
    <w:rsid w:val="00335A23"/>
    <w:rsid w:val="00340707"/>
    <w:rsid w:val="00341C61"/>
    <w:rsid w:val="00351841"/>
    <w:rsid w:val="003624A6"/>
    <w:rsid w:val="00362D60"/>
    <w:rsid w:val="00364ADF"/>
    <w:rsid w:val="00365C8D"/>
    <w:rsid w:val="003670D9"/>
    <w:rsid w:val="00370B41"/>
    <w:rsid w:val="00371B27"/>
    <w:rsid w:val="003726C3"/>
    <w:rsid w:val="00375D2E"/>
    <w:rsid w:val="00383071"/>
    <w:rsid w:val="00383B19"/>
    <w:rsid w:val="00384CBC"/>
    <w:rsid w:val="003933F9"/>
    <w:rsid w:val="00395864"/>
    <w:rsid w:val="00396557"/>
    <w:rsid w:val="003972EA"/>
    <w:rsid w:val="00397316"/>
    <w:rsid w:val="003A248F"/>
    <w:rsid w:val="003A4D9C"/>
    <w:rsid w:val="003B1668"/>
    <w:rsid w:val="003B5827"/>
    <w:rsid w:val="003C5F4C"/>
    <w:rsid w:val="003D5EA8"/>
    <w:rsid w:val="003D7B28"/>
    <w:rsid w:val="003E305E"/>
    <w:rsid w:val="003E34DB"/>
    <w:rsid w:val="003E5302"/>
    <w:rsid w:val="003E5BF1"/>
    <w:rsid w:val="003F2452"/>
    <w:rsid w:val="003F41EA"/>
    <w:rsid w:val="003F63AE"/>
    <w:rsid w:val="003F7D49"/>
    <w:rsid w:val="003F7DF0"/>
    <w:rsid w:val="004039AF"/>
    <w:rsid w:val="00407AFF"/>
    <w:rsid w:val="0041155D"/>
    <w:rsid w:val="004125D8"/>
    <w:rsid w:val="004170BF"/>
    <w:rsid w:val="004270E3"/>
    <w:rsid w:val="004348DC"/>
    <w:rsid w:val="00434921"/>
    <w:rsid w:val="004359B7"/>
    <w:rsid w:val="004403FF"/>
    <w:rsid w:val="00442018"/>
    <w:rsid w:val="00446567"/>
    <w:rsid w:val="00447B10"/>
    <w:rsid w:val="00452EE4"/>
    <w:rsid w:val="00452F0B"/>
    <w:rsid w:val="004536D6"/>
    <w:rsid w:val="00457224"/>
    <w:rsid w:val="00464C6C"/>
    <w:rsid w:val="0047482C"/>
    <w:rsid w:val="00475084"/>
    <w:rsid w:val="00475436"/>
    <w:rsid w:val="0048047E"/>
    <w:rsid w:val="00482AF9"/>
    <w:rsid w:val="00483F0B"/>
    <w:rsid w:val="00486C5E"/>
    <w:rsid w:val="00496BB2"/>
    <w:rsid w:val="004B07DD"/>
    <w:rsid w:val="004B37B4"/>
    <w:rsid w:val="004B72B4"/>
    <w:rsid w:val="004C0314"/>
    <w:rsid w:val="004C0D3D"/>
    <w:rsid w:val="004C213E"/>
    <w:rsid w:val="004C376C"/>
    <w:rsid w:val="004C657F"/>
    <w:rsid w:val="004D17D8"/>
    <w:rsid w:val="004D52D8"/>
    <w:rsid w:val="004E355B"/>
    <w:rsid w:val="004F2D8B"/>
    <w:rsid w:val="004F4564"/>
    <w:rsid w:val="005028E5"/>
    <w:rsid w:val="00503735"/>
    <w:rsid w:val="00507172"/>
    <w:rsid w:val="00516A88"/>
    <w:rsid w:val="00522065"/>
    <w:rsid w:val="005224F2"/>
    <w:rsid w:val="00533F1C"/>
    <w:rsid w:val="00536D8B"/>
    <w:rsid w:val="005379C3"/>
    <w:rsid w:val="00543ED6"/>
    <w:rsid w:val="005519C2"/>
    <w:rsid w:val="005523E0"/>
    <w:rsid w:val="0055320F"/>
    <w:rsid w:val="0055699B"/>
    <w:rsid w:val="0056020A"/>
    <w:rsid w:val="00563D3D"/>
    <w:rsid w:val="005659AA"/>
    <w:rsid w:val="005676E8"/>
    <w:rsid w:val="0057457F"/>
    <w:rsid w:val="00577C12"/>
    <w:rsid w:val="00580BFC"/>
    <w:rsid w:val="00581048"/>
    <w:rsid w:val="00581203"/>
    <w:rsid w:val="0058349C"/>
    <w:rsid w:val="00585FBE"/>
    <w:rsid w:val="00586C61"/>
    <w:rsid w:val="005870E8"/>
    <w:rsid w:val="0058789C"/>
    <w:rsid w:val="00596C17"/>
    <w:rsid w:val="005A4D4E"/>
    <w:rsid w:val="005A7237"/>
    <w:rsid w:val="005B0CED"/>
    <w:rsid w:val="005B21FA"/>
    <w:rsid w:val="005B3244"/>
    <w:rsid w:val="005B36B0"/>
    <w:rsid w:val="005B6446"/>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1EDB"/>
    <w:rsid w:val="00642504"/>
    <w:rsid w:val="006438CB"/>
    <w:rsid w:val="006529B9"/>
    <w:rsid w:val="00654695"/>
    <w:rsid w:val="0065500A"/>
    <w:rsid w:val="00655217"/>
    <w:rsid w:val="0065727C"/>
    <w:rsid w:val="006663DE"/>
    <w:rsid w:val="00671150"/>
    <w:rsid w:val="00674A78"/>
    <w:rsid w:val="00687EDE"/>
    <w:rsid w:val="00691DBC"/>
    <w:rsid w:val="00696846"/>
    <w:rsid w:val="00696A16"/>
    <w:rsid w:val="006A4840"/>
    <w:rsid w:val="006A52A0"/>
    <w:rsid w:val="006A7E1D"/>
    <w:rsid w:val="006C3A56"/>
    <w:rsid w:val="006D13F4"/>
    <w:rsid w:val="006D2D2F"/>
    <w:rsid w:val="006D6AED"/>
    <w:rsid w:val="006E6D0B"/>
    <w:rsid w:val="006F126E"/>
    <w:rsid w:val="006F32C9"/>
    <w:rsid w:val="006F3834"/>
    <w:rsid w:val="006F5693"/>
    <w:rsid w:val="006F5D4C"/>
    <w:rsid w:val="00707E81"/>
    <w:rsid w:val="00717B01"/>
    <w:rsid w:val="007227D9"/>
    <w:rsid w:val="0072491F"/>
    <w:rsid w:val="00725598"/>
    <w:rsid w:val="007374A1"/>
    <w:rsid w:val="007420F3"/>
    <w:rsid w:val="00752712"/>
    <w:rsid w:val="007527F4"/>
    <w:rsid w:val="00753A84"/>
    <w:rsid w:val="007544B7"/>
    <w:rsid w:val="00756FE6"/>
    <w:rsid w:val="007572FD"/>
    <w:rsid w:val="007573B0"/>
    <w:rsid w:val="007611F5"/>
    <w:rsid w:val="007619E4"/>
    <w:rsid w:val="00761E75"/>
    <w:rsid w:val="007629F1"/>
    <w:rsid w:val="0076495E"/>
    <w:rsid w:val="00765FC8"/>
    <w:rsid w:val="00774C3C"/>
    <w:rsid w:val="00775694"/>
    <w:rsid w:val="007867E8"/>
    <w:rsid w:val="00790E31"/>
    <w:rsid w:val="00793F46"/>
    <w:rsid w:val="007A1325"/>
    <w:rsid w:val="007A1A18"/>
    <w:rsid w:val="007A3BAF"/>
    <w:rsid w:val="007B2114"/>
    <w:rsid w:val="007B53D8"/>
    <w:rsid w:val="007C22C5"/>
    <w:rsid w:val="007C2E4E"/>
    <w:rsid w:val="007C57E1"/>
    <w:rsid w:val="007C5811"/>
    <w:rsid w:val="007D2DF5"/>
    <w:rsid w:val="007D451A"/>
    <w:rsid w:val="007D5E3E"/>
    <w:rsid w:val="007D7596"/>
    <w:rsid w:val="007E242C"/>
    <w:rsid w:val="007E2673"/>
    <w:rsid w:val="007E6631"/>
    <w:rsid w:val="007E736F"/>
    <w:rsid w:val="007E764F"/>
    <w:rsid w:val="007F11F7"/>
    <w:rsid w:val="00803A12"/>
    <w:rsid w:val="00805417"/>
    <w:rsid w:val="008266F9"/>
    <w:rsid w:val="008267E2"/>
    <w:rsid w:val="008269C1"/>
    <w:rsid w:val="00826A9B"/>
    <w:rsid w:val="00834842"/>
    <w:rsid w:val="00840E7B"/>
    <w:rsid w:val="008536AF"/>
    <w:rsid w:val="00853D40"/>
    <w:rsid w:val="008564FC"/>
    <w:rsid w:val="00864E76"/>
    <w:rsid w:val="008658D6"/>
    <w:rsid w:val="00872581"/>
    <w:rsid w:val="0087459D"/>
    <w:rsid w:val="0087680F"/>
    <w:rsid w:val="00876D81"/>
    <w:rsid w:val="00881D86"/>
    <w:rsid w:val="00882F02"/>
    <w:rsid w:val="00883306"/>
    <w:rsid w:val="008846A3"/>
    <w:rsid w:val="008904F9"/>
    <w:rsid w:val="00890E4C"/>
    <w:rsid w:val="00890E74"/>
    <w:rsid w:val="00892798"/>
    <w:rsid w:val="0089418F"/>
    <w:rsid w:val="00897C29"/>
    <w:rsid w:val="008A1A9C"/>
    <w:rsid w:val="008A4633"/>
    <w:rsid w:val="008B032E"/>
    <w:rsid w:val="008B7FBC"/>
    <w:rsid w:val="008C0FA2"/>
    <w:rsid w:val="008C2342"/>
    <w:rsid w:val="008C77B6"/>
    <w:rsid w:val="008D1B91"/>
    <w:rsid w:val="008D724A"/>
    <w:rsid w:val="008E255B"/>
    <w:rsid w:val="008E7A3E"/>
    <w:rsid w:val="008F41FD"/>
    <w:rsid w:val="008F4479"/>
    <w:rsid w:val="008F4BA0"/>
    <w:rsid w:val="00901726"/>
    <w:rsid w:val="00914B2B"/>
    <w:rsid w:val="00920E6A"/>
    <w:rsid w:val="00931816"/>
    <w:rsid w:val="00932C71"/>
    <w:rsid w:val="0093346C"/>
    <w:rsid w:val="009505B3"/>
    <w:rsid w:val="009509D5"/>
    <w:rsid w:val="009538F5"/>
    <w:rsid w:val="00957187"/>
    <w:rsid w:val="00960255"/>
    <w:rsid w:val="009603E1"/>
    <w:rsid w:val="00961C9D"/>
    <w:rsid w:val="0096201F"/>
    <w:rsid w:val="00963065"/>
    <w:rsid w:val="00967586"/>
    <w:rsid w:val="00967ABF"/>
    <w:rsid w:val="0097151F"/>
    <w:rsid w:val="00973777"/>
    <w:rsid w:val="00976E78"/>
    <w:rsid w:val="009775C0"/>
    <w:rsid w:val="00981F23"/>
    <w:rsid w:val="009849BE"/>
    <w:rsid w:val="00984F04"/>
    <w:rsid w:val="00990634"/>
    <w:rsid w:val="00991733"/>
    <w:rsid w:val="00992078"/>
    <w:rsid w:val="00992BE3"/>
    <w:rsid w:val="009A1467"/>
    <w:rsid w:val="009A6464"/>
    <w:rsid w:val="009B3326"/>
    <w:rsid w:val="009B69F5"/>
    <w:rsid w:val="009C07B4"/>
    <w:rsid w:val="009C5FF7"/>
    <w:rsid w:val="009C6292"/>
    <w:rsid w:val="009D14A9"/>
    <w:rsid w:val="009D15DB"/>
    <w:rsid w:val="009D3133"/>
    <w:rsid w:val="009E160D"/>
    <w:rsid w:val="009E1886"/>
    <w:rsid w:val="009E51BE"/>
    <w:rsid w:val="009F1CBB"/>
    <w:rsid w:val="009F3305"/>
    <w:rsid w:val="009F6FB2"/>
    <w:rsid w:val="00A0413F"/>
    <w:rsid w:val="00A071C0"/>
    <w:rsid w:val="00A22670"/>
    <w:rsid w:val="00A24B35"/>
    <w:rsid w:val="00A258CD"/>
    <w:rsid w:val="00A271BA"/>
    <w:rsid w:val="00A27684"/>
    <w:rsid w:val="00A27F86"/>
    <w:rsid w:val="00A431C6"/>
    <w:rsid w:val="00A43CB5"/>
    <w:rsid w:val="00A5296E"/>
    <w:rsid w:val="00A54315"/>
    <w:rsid w:val="00A5541B"/>
    <w:rsid w:val="00A60FBC"/>
    <w:rsid w:val="00A6223B"/>
    <w:rsid w:val="00A65C0B"/>
    <w:rsid w:val="00A72812"/>
    <w:rsid w:val="00A776BA"/>
    <w:rsid w:val="00A81FD2"/>
    <w:rsid w:val="00A8441A"/>
    <w:rsid w:val="00A8674A"/>
    <w:rsid w:val="00A95CA9"/>
    <w:rsid w:val="00A96E24"/>
    <w:rsid w:val="00AA4120"/>
    <w:rsid w:val="00AA6F6E"/>
    <w:rsid w:val="00AB122B"/>
    <w:rsid w:val="00AB21B0"/>
    <w:rsid w:val="00AB48D3"/>
    <w:rsid w:val="00AC338E"/>
    <w:rsid w:val="00AE0243"/>
    <w:rsid w:val="00AE1BAD"/>
    <w:rsid w:val="00AE2124"/>
    <w:rsid w:val="00AE24BC"/>
    <w:rsid w:val="00AE3E3F"/>
    <w:rsid w:val="00AF2516"/>
    <w:rsid w:val="00AF4760"/>
    <w:rsid w:val="00AF547D"/>
    <w:rsid w:val="00AF55D4"/>
    <w:rsid w:val="00B0505F"/>
    <w:rsid w:val="00B05C2D"/>
    <w:rsid w:val="00B12933"/>
    <w:rsid w:val="00B12B88"/>
    <w:rsid w:val="00B137E0"/>
    <w:rsid w:val="00B13BC8"/>
    <w:rsid w:val="00B1496F"/>
    <w:rsid w:val="00B23C89"/>
    <w:rsid w:val="00B24662"/>
    <w:rsid w:val="00B31A42"/>
    <w:rsid w:val="00B3569C"/>
    <w:rsid w:val="00B41B6D"/>
    <w:rsid w:val="00B43676"/>
    <w:rsid w:val="00B4660C"/>
    <w:rsid w:val="00B46CD1"/>
    <w:rsid w:val="00B517BD"/>
    <w:rsid w:val="00B5602D"/>
    <w:rsid w:val="00B60125"/>
    <w:rsid w:val="00B626A9"/>
    <w:rsid w:val="00B62942"/>
    <w:rsid w:val="00B6656B"/>
    <w:rsid w:val="00B71625"/>
    <w:rsid w:val="00B75C54"/>
    <w:rsid w:val="00B820FA"/>
    <w:rsid w:val="00B8710E"/>
    <w:rsid w:val="00B92A93"/>
    <w:rsid w:val="00BA17A8"/>
    <w:rsid w:val="00BA3C33"/>
    <w:rsid w:val="00BA4307"/>
    <w:rsid w:val="00BB0878"/>
    <w:rsid w:val="00BB1879"/>
    <w:rsid w:val="00BB6E7D"/>
    <w:rsid w:val="00BC0ABE"/>
    <w:rsid w:val="00BC30DB"/>
    <w:rsid w:val="00BC64FF"/>
    <w:rsid w:val="00BC7C37"/>
    <w:rsid w:val="00BD2244"/>
    <w:rsid w:val="00BE27FB"/>
    <w:rsid w:val="00BE6472"/>
    <w:rsid w:val="00BE69E3"/>
    <w:rsid w:val="00BF29B8"/>
    <w:rsid w:val="00BF46EA"/>
    <w:rsid w:val="00C07769"/>
    <w:rsid w:val="00C07D05"/>
    <w:rsid w:val="00C10856"/>
    <w:rsid w:val="00C12117"/>
    <w:rsid w:val="00C13863"/>
    <w:rsid w:val="00C13FD8"/>
    <w:rsid w:val="00C203FA"/>
    <w:rsid w:val="00C244F5"/>
    <w:rsid w:val="00C3164F"/>
    <w:rsid w:val="00C31B5E"/>
    <w:rsid w:val="00C324D1"/>
    <w:rsid w:val="00C34D3E"/>
    <w:rsid w:val="00C35B37"/>
    <w:rsid w:val="00C3747A"/>
    <w:rsid w:val="00C37F29"/>
    <w:rsid w:val="00C56DCC"/>
    <w:rsid w:val="00C57075"/>
    <w:rsid w:val="00C72AFE"/>
    <w:rsid w:val="00C81619"/>
    <w:rsid w:val="00C91E26"/>
    <w:rsid w:val="00C9539E"/>
    <w:rsid w:val="00CA013C"/>
    <w:rsid w:val="00CA6D6D"/>
    <w:rsid w:val="00CC141D"/>
    <w:rsid w:val="00CC7A4E"/>
    <w:rsid w:val="00CD1359"/>
    <w:rsid w:val="00CD4C83"/>
    <w:rsid w:val="00D01EDC"/>
    <w:rsid w:val="00D078AA"/>
    <w:rsid w:val="00D10058"/>
    <w:rsid w:val="00D11978"/>
    <w:rsid w:val="00D15E30"/>
    <w:rsid w:val="00D16129"/>
    <w:rsid w:val="00D206B4"/>
    <w:rsid w:val="00D25DBD"/>
    <w:rsid w:val="00D26929"/>
    <w:rsid w:val="00D30CBD"/>
    <w:rsid w:val="00D30D9E"/>
    <w:rsid w:val="00D31FCB"/>
    <w:rsid w:val="00D33908"/>
    <w:rsid w:val="00D354F2"/>
    <w:rsid w:val="00D36C30"/>
    <w:rsid w:val="00D37C90"/>
    <w:rsid w:val="00D43A8C"/>
    <w:rsid w:val="00D47027"/>
    <w:rsid w:val="00D53072"/>
    <w:rsid w:val="00D549F1"/>
    <w:rsid w:val="00D61A4E"/>
    <w:rsid w:val="00D634EA"/>
    <w:rsid w:val="00D65BB9"/>
    <w:rsid w:val="00D713A1"/>
    <w:rsid w:val="00D77956"/>
    <w:rsid w:val="00D77EC4"/>
    <w:rsid w:val="00D80F0C"/>
    <w:rsid w:val="00D8745C"/>
    <w:rsid w:val="00D92077"/>
    <w:rsid w:val="00D951E2"/>
    <w:rsid w:val="00D9565A"/>
    <w:rsid w:val="00DA59B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1EB"/>
    <w:rsid w:val="00E40D6C"/>
    <w:rsid w:val="00E42E4C"/>
    <w:rsid w:val="00E4649C"/>
    <w:rsid w:val="00E47013"/>
    <w:rsid w:val="00E50AF7"/>
    <w:rsid w:val="00E541F9"/>
    <w:rsid w:val="00E57B79"/>
    <w:rsid w:val="00E63419"/>
    <w:rsid w:val="00E64496"/>
    <w:rsid w:val="00E67C85"/>
    <w:rsid w:val="00E72115"/>
    <w:rsid w:val="00E73BD6"/>
    <w:rsid w:val="00E8322E"/>
    <w:rsid w:val="00E903E0"/>
    <w:rsid w:val="00E91736"/>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308E"/>
    <w:rsid w:val="00EF7794"/>
    <w:rsid w:val="00F0138E"/>
    <w:rsid w:val="00F02046"/>
    <w:rsid w:val="00F053D8"/>
    <w:rsid w:val="00F07888"/>
    <w:rsid w:val="00F1313D"/>
    <w:rsid w:val="00F16D68"/>
    <w:rsid w:val="00F201E7"/>
    <w:rsid w:val="00F204E0"/>
    <w:rsid w:val="00F20B16"/>
    <w:rsid w:val="00F21C79"/>
    <w:rsid w:val="00F238C9"/>
    <w:rsid w:val="00F23CA5"/>
    <w:rsid w:val="00F25333"/>
    <w:rsid w:val="00F277AA"/>
    <w:rsid w:val="00F31955"/>
    <w:rsid w:val="00F34C06"/>
    <w:rsid w:val="00F43EA3"/>
    <w:rsid w:val="00F50C55"/>
    <w:rsid w:val="00F57FFB"/>
    <w:rsid w:val="00F601E6"/>
    <w:rsid w:val="00F67E04"/>
    <w:rsid w:val="00F73954"/>
    <w:rsid w:val="00F809D3"/>
    <w:rsid w:val="00F80A97"/>
    <w:rsid w:val="00F92A99"/>
    <w:rsid w:val="00F94060"/>
    <w:rsid w:val="00F95406"/>
    <w:rsid w:val="00F9622A"/>
    <w:rsid w:val="00FA56F6"/>
    <w:rsid w:val="00FB329D"/>
    <w:rsid w:val="00FC06A0"/>
    <w:rsid w:val="00FC27E3"/>
    <w:rsid w:val="00FC74C7"/>
    <w:rsid w:val="00FD451D"/>
    <w:rsid w:val="00FD5B22"/>
    <w:rsid w:val="00FE1B01"/>
    <w:rsid w:val="00FE1F53"/>
    <w:rsid w:val="00FF0394"/>
    <w:rsid w:val="00FF71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7756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2533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253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53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53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F253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53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333"/>
  </w:style>
  <w:style w:type="character" w:customStyle="1" w:styleId="Heading1Char">
    <w:name w:val="Heading 1 Char"/>
    <w:aliases w:val="Pocket Char"/>
    <w:basedOn w:val="DefaultParagraphFont"/>
    <w:link w:val="Heading1"/>
    <w:rsid w:val="00F253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53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5333"/>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F2533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533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F25333"/>
    <w:rPr>
      <w:b w:val="0"/>
      <w:sz w:val="22"/>
      <w:u w:val="single"/>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Char Char Char,smal"/>
    <w:basedOn w:val="DefaultParagraphFont"/>
    <w:link w:val="textbold"/>
    <w:uiPriority w:val="7"/>
    <w:qFormat/>
    <w:rsid w:val="00F2533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2533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link w:val="Card"/>
    <w:uiPriority w:val="99"/>
    <w:unhideWhenUsed/>
    <w:rsid w:val="00F25333"/>
    <w:rPr>
      <w:color w:val="auto"/>
      <w:u w:val="none"/>
    </w:rPr>
  </w:style>
  <w:style w:type="paragraph" w:styleId="DocumentMap">
    <w:name w:val="Document Map"/>
    <w:basedOn w:val="Normal"/>
    <w:link w:val="DocumentMapChar"/>
    <w:uiPriority w:val="99"/>
    <w:semiHidden/>
    <w:unhideWhenUsed/>
    <w:rsid w:val="008846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46A3"/>
    <w:rPr>
      <w:rFonts w:ascii="Lucida Grande" w:hAnsi="Lucida Grande" w:cs="Lucida Grande"/>
    </w:rPr>
  </w:style>
  <w:style w:type="paragraph" w:customStyle="1" w:styleId="textbold">
    <w:name w:val="text bold"/>
    <w:basedOn w:val="Normal"/>
    <w:link w:val="Emphasis"/>
    <w:uiPriority w:val="7"/>
    <w:qFormat/>
    <w:rsid w:val="0096201F"/>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96201F"/>
    <w:rPr>
      <w:sz w:val="22"/>
      <w:u w:val="single"/>
    </w:rPr>
  </w:style>
  <w:style w:type="paragraph" w:customStyle="1" w:styleId="Emphasize">
    <w:name w:val="Emphasize"/>
    <w:basedOn w:val="Normal"/>
    <w:uiPriority w:val="20"/>
    <w:qFormat/>
    <w:rsid w:val="00707E81"/>
    <w:pPr>
      <w:pBdr>
        <w:top w:val="single" w:sz="18" w:space="0" w:color="auto"/>
        <w:left w:val="single" w:sz="18" w:space="0" w:color="auto"/>
        <w:bottom w:val="single" w:sz="18" w:space="0" w:color="auto"/>
        <w:right w:val="single" w:sz="18" w:space="0" w:color="auto"/>
      </w:pBdr>
      <w:spacing w:after="0" w:line="254" w:lineRule="auto"/>
      <w:ind w:left="720"/>
      <w:jc w:val="both"/>
    </w:pPr>
    <w:rPr>
      <w:rFonts w:cs="Calibri"/>
      <w:b/>
      <w:iCs/>
      <w:u w:val="single"/>
    </w:rPr>
  </w:style>
  <w:style w:type="paragraph" w:styleId="ListParagraph">
    <w:name w:val="List Paragraph"/>
    <w:basedOn w:val="Normal"/>
    <w:uiPriority w:val="34"/>
    <w:qFormat/>
    <w:rsid w:val="00707E81"/>
    <w:pPr>
      <w:spacing w:after="0" w:line="240" w:lineRule="auto"/>
      <w:ind w:left="720"/>
      <w:contextualSpacing/>
    </w:pPr>
    <w:rPr>
      <w:rFonts w:cs="Calibri"/>
    </w:rPr>
  </w:style>
  <w:style w:type="paragraph" w:customStyle="1" w:styleId="Card">
    <w:name w:val="Card"/>
    <w:aliases w:val="Debate Text,No Spacing11,No Spacing31,No Spacing22,No Spacing111,No Spacing3,No Spacing2,Read stuff,No Spacing111112"/>
    <w:basedOn w:val="Heading1"/>
    <w:link w:val="Hyperlink"/>
    <w:autoRedefine/>
    <w:uiPriority w:val="99"/>
    <w:qFormat/>
    <w:rsid w:val="004B07D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eastations.org/radio/news/wason-poll-model-predicts-hyper-polarized-electorate-spells-trump-defeat-2020)" TargetMode="External"/><Relationship Id="rId18" Type="http://schemas.openxmlformats.org/officeDocument/2006/relationships/hyperlink" Target="https://www.cnn.com/2019/06/05/politics/cnn-poll-trump-prediction-economy-issues/index.html)" TargetMode="External"/><Relationship Id="rId26" Type="http://schemas.openxmlformats.org/officeDocument/2006/relationships/hyperlink" Target="https://thehill.com/hilltv/what-americas-thinking/439632-pollster-says-trump-will-double-down-on-voter-base-in-2020" TargetMode="External"/><Relationship Id="rId39" Type="http://schemas.openxmlformats.org/officeDocument/2006/relationships/hyperlink" Target="https://www.opensecrets.org/industries/lobbying.php?cycle=2018&amp;ind=Q05" TargetMode="External"/><Relationship Id="rId21" Type="http://schemas.openxmlformats.org/officeDocument/2006/relationships/hyperlink" Target="https://www.linkedin.com/in/andrewprokop)" TargetMode="External"/><Relationship Id="rId34" Type="http://schemas.openxmlformats.org/officeDocument/2006/relationships/hyperlink" Target="http://www.ozy.com/politics-and-power/how-the-debate-over-israel-could-separate-2020-contenders/91844" TargetMode="External"/><Relationship Id="rId42" Type="http://schemas.openxmlformats.org/officeDocument/2006/relationships/hyperlink" Target="https://www.independent.co.uk/news/world/middle-east/saudi-arabia-arms-sales-embargo-us-yemen-civil-war-famine-trump-congress-a8651931.html" TargetMode="External"/><Relationship Id="rId47" Type="http://schemas.openxmlformats.org/officeDocument/2006/relationships/hyperlink" Target="https://thehill.com/policy/finance/trade/443031-new-tariffs-on-china-pose-major-risk-for-trump" TargetMode="External"/><Relationship Id="rId50" Type="http://schemas.openxmlformats.org/officeDocument/2006/relationships/hyperlink" Target="https://www.newsweek.com/donald-trump-china-trade-war-farmers-losing-patience-tariffs-1418947" TargetMode="External"/><Relationship Id="rId55" Type="http://schemas.openxmlformats.org/officeDocument/2006/relationships/hyperlink" Target="https://theglobepost.com/2018/11/14/2020-election-midwest/" TargetMode="External"/><Relationship Id="rId63" Type="http://schemas.openxmlformats.org/officeDocument/2006/relationships/hyperlink" Target="https://www.newstatesman.com/world/north-america/2018/03/could-donald-trump-refuse-leave-office-when-his-presidency" TargetMode="External"/><Relationship Id="rId68" Type="http://schemas.openxmlformats.org/officeDocument/2006/relationships/hyperlink" Target="https://www.theatlantic.com/magazine/archive/2019/05/trump-2020-second-term/585994/)" TargetMode="External"/><Relationship Id="rId76" Type="http://schemas.openxmlformats.org/officeDocument/2006/relationships/hyperlink" Target="https://www.theatlantic.com/politics/archive/2019/07/trump-blocking-big-change-us-saudi-alliance/592504/" TargetMode="External"/><Relationship Id="rId84" Type="http://schemas.openxmlformats.org/officeDocument/2006/relationships/hyperlink" Target="https://www.cato.org/publications/commentary/where-trumps-alleged-isolationism" TargetMode="External"/><Relationship Id="rId89"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cnbc.com/2019/04/16/trump-reelection-would-boost-stocks-delay-recession-robert-shiller.html" TargetMode="External"/><Relationship Id="rId2" Type="http://schemas.openxmlformats.org/officeDocument/2006/relationships/customXml" Target="../customXml/item2.xml"/><Relationship Id="rId16" Type="http://schemas.openxmlformats.org/officeDocument/2006/relationships/hyperlink" Target="https://theweek.com/articles/850350/democrats-are-denial-about-2020)" TargetMode="External"/><Relationship Id="rId29" Type="http://schemas.openxmlformats.org/officeDocument/2006/relationships/hyperlink" Target="https://foreignpolicy.com/2019/05/11/2020-democratic-candidates-foreign-policy-election-biden-warren-sanders-kamala-buttigieg-trump/" TargetMode="External"/><Relationship Id="rId11" Type="http://schemas.openxmlformats.org/officeDocument/2006/relationships/hyperlink" Target="https://www.yahoo.com/huffpost/trump-2020-prediction-095044245.html)" TargetMode="External"/><Relationship Id="rId24" Type="http://schemas.openxmlformats.org/officeDocument/2006/relationships/hyperlink" Target="https://www.theatlantic.com/ideas/archive/2019/05/how-democrats-can-beat-trump-foreign-policy-2020/589360/" TargetMode="External"/><Relationship Id="rId32" Type="http://schemas.openxmlformats.org/officeDocument/2006/relationships/hyperlink" Target="https://www.commondreams.org/views/2019/04/26/most-americans-actually-reject-trumps-america-first-policy" TargetMode="External"/><Relationship Id="rId37" Type="http://schemas.openxmlformats.org/officeDocument/2006/relationships/hyperlink" Target="https://twitter.com/IlhanMN/status/1094747501578633216" TargetMode="External"/><Relationship Id="rId40" Type="http://schemas.openxmlformats.org/officeDocument/2006/relationships/hyperlink" Target="https://www.counterpunch.org/2019/05/01/who-will-be-the-war-candidate-in-2020/" TargetMode="External"/><Relationship Id="rId45" Type="http://schemas.openxmlformats.org/officeDocument/2006/relationships/hyperlink" Target="https://www.vox.com/policy-and-politics/2019/4/24/18510844/2020-election-trump-democrats-foreign-policy" TargetMode="External"/><Relationship Id="rId53" Type="http://schemas.openxmlformats.org/officeDocument/2006/relationships/hyperlink" Target="https://www.theatlantic.com/politics/archive/2017/05/americas-right-to-sell-arms/527805/" TargetMode="External"/><Relationship Id="rId58" Type="http://schemas.openxmlformats.org/officeDocument/2006/relationships/hyperlink" Target="https://www.washingtonpost.com/blogs/plum-line/wp/2018/04/30/this-is-a-bad-time-for-trump-to-appear-before-the-nra/?utm_term=.f14368d4b9ea" TargetMode="External"/><Relationship Id="rId66" Type="http://schemas.openxmlformats.org/officeDocument/2006/relationships/hyperlink" Target="https://www.theatlantic.com/magazine/archive/2019/05/trump-2020-second-term/585994/)" TargetMode="External"/><Relationship Id="rId74" Type="http://schemas.openxmlformats.org/officeDocument/2006/relationships/hyperlink" Target="https://www.nytimes.com/2018/06/01/upshot/we-ran-out-of-words-to-describe-how-good-the-jobs-numbers-are.html?module=inline)" TargetMode="External"/><Relationship Id="rId79" Type="http://schemas.openxmlformats.org/officeDocument/2006/relationships/hyperlink" Target="https://theintercept.com/2019/03/06/donald-trump-impeachment-2020/" TargetMode="External"/><Relationship Id="rId87" Type="http://schemas.openxmlformats.org/officeDocument/2006/relationships/hyperlink" Target="https://www.rollcall.com/news/politics/an-initial-rating-of-the-2020-presidential-race" TargetMode="External"/><Relationship Id="rId5" Type="http://schemas.openxmlformats.org/officeDocument/2006/relationships/numbering" Target="numbering.xml"/><Relationship Id="rId61" Type="http://schemas.openxmlformats.org/officeDocument/2006/relationships/hyperlink" Target="https://www.voanews.com/usa/report-says-saudi-hired-lobbyists-give-millions-influence-us-congress" TargetMode="External"/><Relationship Id="rId82" Type="http://schemas.openxmlformats.org/officeDocument/2006/relationships/hyperlink" Target="https://abcnews.go.com/Politics/lawmakers-experts-doubt-trump-unilaterally-pull-us-nato/story?id=56552444" TargetMode="External"/><Relationship Id="rId90" Type="http://schemas.openxmlformats.org/officeDocument/2006/relationships/theme" Target="theme/theme1.xml"/><Relationship Id="rId19" Type="http://schemas.openxmlformats.org/officeDocument/2006/relationships/hyperlink" Target="https://www.salon.com/2019/06/28/trump-remains-dominant-among-white-voters-democrats-cant-afford-to-be-complacent/)" TargetMode="External"/><Relationship Id="rId4" Type="http://schemas.openxmlformats.org/officeDocument/2006/relationships/customXml" Target="../customXml/item4.xml"/><Relationship Id="rId9" Type="http://schemas.openxmlformats.org/officeDocument/2006/relationships/hyperlink" Target="https://www.aol.com/article/news/2019/07/02/is-trump-toast-data-model-that-predicted-2018-midterms-says-hell-lose-in-2020/23761415/" TargetMode="External"/><Relationship Id="rId14" Type="http://schemas.openxmlformats.org/officeDocument/2006/relationships/hyperlink" Target="https://www.washingtonexaminer.com/washington-secrets/election-model-that-predicted-2018-blue-wave-has-trump-losing-liberal-voters-terrified)" TargetMode="External"/><Relationship Id="rId22" Type="http://schemas.openxmlformats.org/officeDocument/2006/relationships/hyperlink" Target="https://www.linkedin.com/in/andrewprokop)" TargetMode="External"/><Relationship Id="rId27" Type="http://schemas.openxmlformats.org/officeDocument/2006/relationships/hyperlink" Target="https://thehill.com/policy/national-security/447545-democrats-push-to-make-national-security-a-2020-wedge-issue" TargetMode="External"/><Relationship Id="rId30" Type="http://schemas.openxmlformats.org/officeDocument/2006/relationships/hyperlink" Target="https://www.worldpoliticsreview.com/articles/27735/how-foreign-policy-will-play-out-in-the-2020-u-s-presidential-race" TargetMode="External"/><Relationship Id="rId35" Type="http://schemas.openxmlformats.org/officeDocument/2006/relationships/hyperlink" Target="https://www.opensecrets.org/industries/totals.php?cycle=2018&amp;ind=Q05" TargetMode="External"/><Relationship Id="rId43" Type="http://schemas.openxmlformats.org/officeDocument/2006/relationships/hyperlink" Target="https://www.npr.org/sections/parallels/2018/03/19/595018861/trump-may-love-saudi-arabia-but-many-americans-do-not" TargetMode="External"/><Relationship Id="rId48" Type="http://schemas.openxmlformats.org/officeDocument/2006/relationships/hyperlink" Target="https://www.latimes.com/politics/la-na-pol-trump-tariff-policy-republicans-20190514-story.html" TargetMode="External"/><Relationship Id="rId56" Type="http://schemas.openxmlformats.org/officeDocument/2006/relationships/hyperlink" Target="https://www.nytimes.com/2019/04/26/us/politics/trump-national-rifle-association.html" TargetMode="External"/><Relationship Id="rId64" Type="http://schemas.openxmlformats.org/officeDocument/2006/relationships/hyperlink" Target="https://www.theatlantic.com/magazine/archive/2019/05/trump-2020-second-term/585994/)" TargetMode="External"/><Relationship Id="rId69" Type="http://schemas.openxmlformats.org/officeDocument/2006/relationships/hyperlink" Target="http://nymag.com/intelligencer/2019/05/2020-election-democrat-nightmare-trump-loses-senate-race.html" TargetMode="External"/><Relationship Id="rId77" Type="http://schemas.openxmlformats.org/officeDocument/2006/relationships/hyperlink" Target="https://www.cnbc.com/2018/05/10/risk-of-war-in-the-middle-east-grows-after-us-exit-from-nuclear-deal.html" TargetMode="External"/><Relationship Id="rId8" Type="http://schemas.openxmlformats.org/officeDocument/2006/relationships/webSettings" Target="webSettings.xml"/><Relationship Id="rId51" Type="http://schemas.openxmlformats.org/officeDocument/2006/relationships/hyperlink" Target="https://www.businessinsider.com/leaked-doc-shows-china-game-plan-for-dividing-trump-base-using-tariffs-2018-7" TargetMode="External"/><Relationship Id="rId72" Type="http://schemas.openxmlformats.org/officeDocument/2006/relationships/hyperlink" Target="https://www.herald-dispatch.com/opinion/dave-peyton-unlikable-as-he-is-trump-is-good-for/article_fc292e9c-5c86-5aa0-b7be-d72fc2701062.html" TargetMode="External"/><Relationship Id="rId80" Type="http://schemas.openxmlformats.org/officeDocument/2006/relationships/hyperlink" Target="https://www.cnn.com/2019/05/07/politics/2020-electoral-challenge-trump/index.html" TargetMode="External"/><Relationship Id="rId85" Type="http://schemas.openxmlformats.org/officeDocument/2006/relationships/hyperlink" Target="https://www.cato.org/publications/commentary/where-trumps-alleged-isolationism" TargetMode="External"/><Relationship Id="rId3" Type="http://schemas.openxmlformats.org/officeDocument/2006/relationships/customXml" Target="../customXml/item3.xml"/><Relationship Id="rId12" Type="http://schemas.openxmlformats.org/officeDocument/2006/relationships/hyperlink" Target="https://www.jsonline.com/story/news/politics/elections/2019/04/25/both-parties-preparing-political-war-trump-heads-wisconsin/3573349002/" TargetMode="External"/><Relationship Id="rId17" Type="http://schemas.openxmlformats.org/officeDocument/2006/relationships/hyperlink" Target="https://www.oregonlive.com/politics/2019/05/donald-trump-will-be-re-elected-expert-analysts-expect-president-to-win-second-term-despite-low-poll-numbers.html" TargetMode="External"/><Relationship Id="rId25" Type="http://schemas.openxmlformats.org/officeDocument/2006/relationships/hyperlink" Target="https://www.nbcnews.com/politics/2020-election/inside-trump-s-all-about-base-2020-strategy-n991896" TargetMode="External"/><Relationship Id="rId33" Type="http://schemas.openxmlformats.org/officeDocument/2006/relationships/hyperlink" Target="https://www.theamericanconservative.com/larison/poll-most-americans-oppose-u-s-support-for-the-war-on-yemen/" TargetMode="External"/><Relationship Id="rId38" Type="http://schemas.openxmlformats.org/officeDocument/2006/relationships/hyperlink" Target="https://www.opensecrets.org/lobby/clientsum.php?id=D000046963&amp;year=2018" TargetMode="External"/><Relationship Id="rId46" Type="http://schemas.openxmlformats.org/officeDocument/2006/relationships/hyperlink" Target="https://www.bloomberg.com/news/articles/2019-05-10/trump-s-china-fight-puts-new-strains-on-his-rural-voting-base" TargetMode="External"/><Relationship Id="rId59" Type="http://schemas.openxmlformats.org/officeDocument/2006/relationships/hyperlink" Target="https://prospect.org/article/theyre-blue-tidal-wave-if-they-vote" TargetMode="External"/><Relationship Id="rId67" Type="http://schemas.openxmlformats.org/officeDocument/2006/relationships/hyperlink" Target="https://www.vox.com/polyarchy/2018/1/3/16844848/separation-of-powers-divided-government)" TargetMode="External"/><Relationship Id="rId20" Type="http://schemas.openxmlformats.org/officeDocument/2006/relationships/hyperlink" Target="https://nationalinterest.org/blog/buzz/despite-unpopularity-trump-can-win-2020-heres-how-62177)" TargetMode="External"/><Relationship Id="rId41" Type="http://schemas.openxmlformats.org/officeDocument/2006/relationships/hyperlink" Target="https://theweek.com/articles/810188/foreign-policy-matter-democrats-2020" TargetMode="External"/><Relationship Id="rId54" Type="http://schemas.openxmlformats.org/officeDocument/2006/relationships/hyperlink" Target="https://www.baynews9.com/fl/tampa/politics/2019/06/15/battleground-2020--the-midwest" TargetMode="External"/><Relationship Id="rId62" Type="http://schemas.openxmlformats.org/officeDocument/2006/relationships/hyperlink" Target="https://time.com/5426499/jamal-khashoggi-saudi-influence-lobbying/)" TargetMode="External"/><Relationship Id="rId70" Type="http://schemas.openxmlformats.org/officeDocument/2006/relationships/hyperlink" Target="https://warontherocks.com/2017/03/doomsday-cancelled-trump-is-good-news-for-allies-and-world-peace/" TargetMode="External"/><Relationship Id="rId75" Type="http://schemas.openxmlformats.org/officeDocument/2006/relationships/hyperlink" Target="https://www.whitehouse.gov/articles/u-s-economy-adds-another-224000-new-jobs-june-wage-increases-remain-strong/)" TargetMode="External"/><Relationship Id="rId83" Type="http://schemas.openxmlformats.org/officeDocument/2006/relationships/hyperlink" Target="https://www.cato.org/publications/commentary/where-trumps-alleged-isolationism" TargetMode="External"/><Relationship Id="rId88" Type="http://schemas.openxmlformats.org/officeDocument/2006/relationships/hyperlink" Target="https://www.rollcall.com/news/politics/an-initial-rating-of-the-2020-presidential-rac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olitico.com/story/2019/06/21/brad-parscale-predicts-trump-2020-election-1376409)" TargetMode="External"/><Relationship Id="rId23" Type="http://schemas.openxmlformats.org/officeDocument/2006/relationships/hyperlink" Target="https://www.linkedin.com/in/andrewprokop)" TargetMode="External"/><Relationship Id="rId28" Type="http://schemas.openxmlformats.org/officeDocument/2006/relationships/hyperlink" Target="https://www.vox.com/policy-and-politics/2019/4/24/18510844/2020-election-trump-democrats-foreign-policy" TargetMode="External"/><Relationship Id="rId36" Type="http://schemas.openxmlformats.org/officeDocument/2006/relationships/hyperlink" Target="https://www.theguardian.com/us-news/2019/feb/11/ilhan-omar-antisemitic-tweets-house-democrats-apology" TargetMode="External"/><Relationship Id="rId49" Type="http://schemas.openxmlformats.org/officeDocument/2006/relationships/hyperlink" Target="https://www.reuters.com/article/us-usa-trump-analysis/trumps-china-trade-stance-has-political-risks-as-he-seeks-re-election-idUSKCN1SI0KW" TargetMode="External"/><Relationship Id="rId57" Type="http://schemas.openxmlformats.org/officeDocument/2006/relationships/hyperlink" Target="https://www.france24.com/en/20190427-us-pull-out-un-arms-treaty-trump-announces-nra-event-guns-second-amendment" TargetMode="External"/><Relationship Id="rId10" Type="http://schemas.openxmlformats.org/officeDocument/2006/relationships/hyperlink" Target="https://www.vanityfair.com/news/2019/07/will-nra-collapse-hurt-trump-2020)" TargetMode="External"/><Relationship Id="rId31" Type="http://schemas.openxmlformats.org/officeDocument/2006/relationships/hyperlink" Target="https://truthout.org)" TargetMode="External"/><Relationship Id="rId44" Type="http://schemas.openxmlformats.org/officeDocument/2006/relationships/hyperlink" Target="https://www.cnn.com/2018/12/05/politics/saudi-arabia-congress-khashoggi/index.html" TargetMode="External"/><Relationship Id="rId52" Type="http://schemas.openxmlformats.org/officeDocument/2006/relationships/hyperlink" Target="https://thehill.com/opinion/finance/442571-trump-will-hang-tough-on-china-political-fallout-be-damned" TargetMode="External"/><Relationship Id="rId60" Type="http://schemas.openxmlformats.org/officeDocument/2006/relationships/hyperlink" Target="https://newrepublic.com/article/152547/guide-saudi-arabias-influence-washington" TargetMode="External"/><Relationship Id="rId65" Type="http://schemas.openxmlformats.org/officeDocument/2006/relationships/hyperlink" Target="https://www.sciencedaily.com/releases/2018/11/181129122506.htm)" TargetMode="External"/><Relationship Id="rId73" Type="http://schemas.openxmlformats.org/officeDocument/2006/relationships/hyperlink" Target="https://citizentruth.org/why-donald-trump-will-be-the-greatest-jobs-president-of-all-time/" TargetMode="External"/><Relationship Id="rId78" Type="http://schemas.openxmlformats.org/officeDocument/2006/relationships/hyperlink" Target="https://www.theguardian.com/commentisfree/2019/mar/03/donald-trump-2020-defeat-michael-cohen" TargetMode="External"/><Relationship Id="rId81" Type="http://schemas.openxmlformats.org/officeDocument/2006/relationships/hyperlink" Target="https://www.foreignaffairs.com/articles/2019-03-20/nato-thriving-spite-trump" TargetMode="External"/><Relationship Id="rId86" Type="http://schemas.openxmlformats.org/officeDocument/2006/relationships/hyperlink" Target="https://www.cato.org/publications/commentary/where-trumps-alleged-isolatio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66D815B-7C84-4F20-93D9-B9FEF6E42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78685</Words>
  <Characters>448508</Characters>
  <Application>Microsoft Office Word</Application>
  <DocSecurity>0</DocSecurity>
  <Lines>3737</Lines>
  <Paragraphs>1052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Lexy Yeager</dc:creator>
  <cp:keywords>5.2</cp:keywords>
  <dc:description/>
  <cp:lastModifiedBy>Malcolm Gordon</cp:lastModifiedBy>
  <cp:revision>2</cp:revision>
  <dcterms:created xsi:type="dcterms:W3CDTF">2019-07-08T04:53:00Z</dcterms:created>
  <dcterms:modified xsi:type="dcterms:W3CDTF">2019-07-08T04:53:00Z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