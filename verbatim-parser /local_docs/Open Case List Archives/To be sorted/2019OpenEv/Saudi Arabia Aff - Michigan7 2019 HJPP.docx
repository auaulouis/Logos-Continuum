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762" w:rsidRDefault="000F5762" w:rsidP="000F5762">
      <w:pPr>
        <w:pStyle w:val="Heading1"/>
      </w:pPr>
      <w:r>
        <w:t>Notes</w:t>
      </w:r>
    </w:p>
    <w:p w:rsidR="000F5762" w:rsidRDefault="000F5762" w:rsidP="000F5762"/>
    <w:p w:rsidR="00CE604D" w:rsidRDefault="00CE604D" w:rsidP="000F5762">
      <w:r>
        <w:t>The 1ac is too long but you can choose to cut US-Iran or oil fairly easily without undermining any core 1ac claims.</w:t>
      </w:r>
    </w:p>
    <w:p w:rsidR="0034076E" w:rsidRDefault="0034076E" w:rsidP="000F5762"/>
    <w:p w:rsidR="0034076E" w:rsidRDefault="0034076E" w:rsidP="000F5762">
      <w:r>
        <w:t xml:space="preserve">1ac highlighting is also likely too long, but I included it because it helps me identify different warrants within evidence and exclude repetition.  </w:t>
      </w:r>
    </w:p>
    <w:p w:rsidR="00CE604D" w:rsidRDefault="00CE604D" w:rsidP="000F5762"/>
    <w:p w:rsidR="001B3AF6" w:rsidRDefault="001B3AF6" w:rsidP="000F5762">
      <w:r>
        <w:t>The plan doesn’t specify a country so it technically applies to any member of the Saudi coalition.  If that makes you uncomfortable due to PICs, probably specify Saudi Arabia and the UAE.  This file isn’t currently prepared to deal with PICs</w:t>
      </w:r>
    </w:p>
    <w:p w:rsidR="001B3AF6" w:rsidRDefault="001B3AF6" w:rsidP="000F5762"/>
    <w:p w:rsidR="001B3AF6" w:rsidRDefault="001B3AF6" w:rsidP="000F5762"/>
    <w:p w:rsidR="001B3AF6" w:rsidRDefault="001B3AF6" w:rsidP="000F5762"/>
    <w:p w:rsidR="001B3AF6" w:rsidRDefault="001B3AF6" w:rsidP="000F5762"/>
    <w:p w:rsidR="000F5762" w:rsidRPr="000F5762" w:rsidRDefault="000F5762" w:rsidP="000F5762"/>
    <w:p w:rsidR="000F5762" w:rsidRDefault="000F5762" w:rsidP="000F5762">
      <w:pPr>
        <w:pStyle w:val="Heading1"/>
      </w:pPr>
      <w:bookmarkStart w:id="0" w:name="_Hlk12914268"/>
      <w:r>
        <w:t>1ac</w:t>
      </w:r>
    </w:p>
    <w:p w:rsidR="001442AB" w:rsidRDefault="001442AB" w:rsidP="001442AB"/>
    <w:p w:rsidR="001442AB" w:rsidRPr="001442AB" w:rsidRDefault="001442AB" w:rsidP="001442AB"/>
    <w:p w:rsidR="003F439E" w:rsidRDefault="003F439E" w:rsidP="003F439E">
      <w:pPr>
        <w:pStyle w:val="Heading3"/>
      </w:pPr>
      <w:r>
        <w:t>1ac – plan</w:t>
      </w:r>
    </w:p>
    <w:p w:rsidR="003F439E" w:rsidRDefault="003F439E" w:rsidP="003F439E"/>
    <w:p w:rsidR="003F439E" w:rsidRDefault="003F439E" w:rsidP="003F439E">
      <w:r>
        <w:t>The United States federal government should bar foreign military sales and suspend direct commercial sales licenses relating to air-to-ground strike capabilities for operations in Yemen</w:t>
      </w:r>
      <w:r w:rsidR="007F499F">
        <w:t>.</w:t>
      </w:r>
    </w:p>
    <w:p w:rsidR="003F439E" w:rsidRPr="000040A5" w:rsidRDefault="003F439E" w:rsidP="003F439E"/>
    <w:p w:rsidR="003F439E" w:rsidRPr="00526026" w:rsidRDefault="003F439E" w:rsidP="003F439E"/>
    <w:p w:rsidR="00526026" w:rsidRDefault="00526026" w:rsidP="00195DE1">
      <w:pPr>
        <w:pStyle w:val="Heading3"/>
      </w:pPr>
      <w:r>
        <w:t>1ac – Yemen</w:t>
      </w:r>
    </w:p>
    <w:p w:rsidR="00526026" w:rsidRDefault="00526026" w:rsidP="00526026"/>
    <w:p w:rsidR="003F439E" w:rsidRDefault="000040A5" w:rsidP="00F57694">
      <w:pPr>
        <w:pStyle w:val="Heading4"/>
      </w:pPr>
      <w:r>
        <w:t>Contention 1 is the Yemen war</w:t>
      </w:r>
    </w:p>
    <w:p w:rsidR="00275AE5" w:rsidRPr="00275AE5" w:rsidRDefault="00275AE5" w:rsidP="00275AE5">
      <w:pPr>
        <w:pStyle w:val="Heading4"/>
        <w:rPr>
          <w:u w:val="single"/>
        </w:rPr>
      </w:pPr>
      <w:r>
        <w:t xml:space="preserve">Direct Commercial Sales and Foreign Military Sales make the US responsible for </w:t>
      </w:r>
      <w:r>
        <w:rPr>
          <w:u w:val="single"/>
        </w:rPr>
        <w:t>genocide</w:t>
      </w:r>
      <w:r>
        <w:t xml:space="preserve"> in Yemen – 17 million are at risk and a Yemeni child dies </w:t>
      </w:r>
      <w:r>
        <w:rPr>
          <w:u w:val="single"/>
        </w:rPr>
        <w:t>every 10 minutes</w:t>
      </w:r>
    </w:p>
    <w:p w:rsidR="00275AE5" w:rsidRPr="001E2F62" w:rsidRDefault="00275AE5" w:rsidP="00275AE5">
      <w:r w:rsidRPr="001E2F62">
        <w:rPr>
          <w:b/>
          <w:bCs/>
        </w:rPr>
        <w:t>Bachman, 19</w:t>
      </w:r>
      <w:r>
        <w:t xml:space="preserve"> - Jeff Bachman is a Professorial Lecturer in Human Rights; Director, Ethics, Peace, and Human Rights MA Program, American University School of International Service (Jeffrey S. Bachman (2019) A ‘synchronised attack’ on life: the Saudi-led coalition’s ‘hidden and holistic’ genocide in Yemen and the shared responsibility of the US and UK, Third World Quarterly, 40:2, 298-316, DOI: 10.1080/01436597.2018.1539910</w:t>
      </w:r>
    </w:p>
    <w:p w:rsidR="00275AE5" w:rsidRDefault="00275AE5" w:rsidP="00275AE5"/>
    <w:p w:rsidR="00275AE5" w:rsidRDefault="00275AE5" w:rsidP="00275AE5">
      <w:r w:rsidRPr="006E1DF9">
        <w:rPr>
          <w:rStyle w:val="StyleUnderline"/>
        </w:rPr>
        <w:t xml:space="preserve">When analysed using a holistic conception of genocide, it is clear </w:t>
      </w:r>
      <w:r w:rsidRPr="009B2E40">
        <w:rPr>
          <w:rStyle w:val="StyleUnderline"/>
          <w:highlight w:val="cyan"/>
        </w:rPr>
        <w:t>the Coalition</w:t>
      </w:r>
      <w:r>
        <w:t xml:space="preserve"> – composed of Saudi Arabia, United Arab Emirates, Egypt, Morocco, Jordan, Sudan, Kuwait, Qatar and Bahrain – </w:t>
      </w:r>
      <w:r w:rsidRPr="009B2E40">
        <w:rPr>
          <w:rStyle w:val="StyleUnderline"/>
          <w:highlight w:val="cyan"/>
        </w:rPr>
        <w:t>is engaged in a synchronised attack on all aspects of life in Yemen</w:t>
      </w:r>
      <w:r>
        <w:t xml:space="preserve">.29 As Blumi puts it, </w:t>
      </w:r>
      <w:r w:rsidRPr="009B2E40">
        <w:rPr>
          <w:rStyle w:val="StyleUnderline"/>
          <w:highlight w:val="cyan"/>
        </w:rPr>
        <w:t>the Coalition</w:t>
      </w:r>
      <w:r w:rsidRPr="00CE604D">
        <w:rPr>
          <w:rStyle w:val="StyleUnderline"/>
        </w:rPr>
        <w:t>, with the help of the US</w:t>
      </w:r>
      <w:r>
        <w:t>, UK and others, ‘</w:t>
      </w:r>
      <w:r w:rsidRPr="006E1DF9">
        <w:rPr>
          <w:rStyle w:val="StyleUnderline"/>
        </w:rPr>
        <w:t xml:space="preserve">has </w:t>
      </w:r>
      <w:r w:rsidRPr="009B2E40">
        <w:rPr>
          <w:rStyle w:val="StyleUnderline"/>
          <w:highlight w:val="cyan"/>
        </w:rPr>
        <w:t>unleashed</w:t>
      </w:r>
      <w:r w:rsidRPr="006E1DF9">
        <w:rPr>
          <w:rStyle w:val="StyleUnderline"/>
        </w:rPr>
        <w:t xml:space="preserve"> for more than three years now </w:t>
      </w:r>
      <w:r w:rsidRPr="009B2E40">
        <w:rPr>
          <w:rStyle w:val="StyleUnderline"/>
          <w:highlight w:val="cyan"/>
        </w:rPr>
        <w:t>a full range of weapons that kill</w:t>
      </w:r>
      <w:r w:rsidRPr="006E1DF9">
        <w:rPr>
          <w:rStyle w:val="StyleUnderline"/>
        </w:rPr>
        <w:t xml:space="preserve"> human beings, </w:t>
      </w:r>
      <w:r w:rsidRPr="009B2E40">
        <w:rPr>
          <w:rStyle w:val="StyleUnderline"/>
          <w:highlight w:val="cyan"/>
        </w:rPr>
        <w:t>destroy</w:t>
      </w:r>
      <w:r w:rsidRPr="006E1DF9">
        <w:rPr>
          <w:rStyle w:val="StyleUnderline"/>
        </w:rPr>
        <w:t xml:space="preserve"> their </w:t>
      </w:r>
      <w:r w:rsidRPr="009B2E40">
        <w:rPr>
          <w:rStyle w:val="StyleUnderline"/>
          <w:highlight w:val="cyan"/>
        </w:rPr>
        <w:t>habitat</w:t>
      </w:r>
      <w:r w:rsidRPr="00CE604D">
        <w:rPr>
          <w:rStyle w:val="StyleUnderline"/>
        </w:rPr>
        <w:t xml:space="preserve">, and </w:t>
      </w:r>
      <w:r w:rsidRPr="009B2E40">
        <w:rPr>
          <w:rStyle w:val="StyleUnderline"/>
          <w:highlight w:val="cyan"/>
        </w:rPr>
        <w:t>[eliminate the] means to feed themselves’</w:t>
      </w:r>
      <w:r>
        <w:t xml:space="preserve">.30 </w:t>
      </w:r>
      <w:r w:rsidRPr="00CE604D">
        <w:rPr>
          <w:rStyle w:val="StyleUnderline"/>
        </w:rPr>
        <w:t xml:space="preserve">These weapons have also been used to deliberately </w:t>
      </w:r>
      <w:r w:rsidRPr="009B2E40">
        <w:rPr>
          <w:rStyle w:val="StyleUnderline"/>
          <w:highlight w:val="cyan"/>
        </w:rPr>
        <w:t>attack Yemen’s cultural heritage and maintain an air and naval blockade of Yemen’s ports</w:t>
      </w:r>
      <w:r w:rsidRPr="006E1DF9">
        <w:rPr>
          <w:rStyle w:val="StyleUnderline"/>
        </w:rPr>
        <w:t>.</w:t>
      </w:r>
    </w:p>
    <w:p w:rsidR="00275AE5" w:rsidRDefault="00275AE5" w:rsidP="00275AE5">
      <w:r w:rsidRPr="006E1DF9">
        <w:rPr>
          <w:rStyle w:val="StyleUnderline"/>
        </w:rPr>
        <w:t>The Yemen Data Project</w:t>
      </w:r>
      <w:r>
        <w:t xml:space="preserve"> (YDP) has </w:t>
      </w:r>
      <w:r w:rsidRPr="006E1DF9">
        <w:rPr>
          <w:rStyle w:val="StyleUnderline"/>
        </w:rPr>
        <w:t>documented</w:t>
      </w:r>
      <w:r>
        <w:t xml:space="preserve"> 16,749 Coalition air attacks in Yemen from 26 March 2015 to 25 March 2018.31 YDP’s data illustrate the deliberate nature of the Coalition’s attacks on all aspects of life in Yemen. Of the 16,749 bombings documented, 6121 (36.5%) attacked confirmed military targets, 5168 </w:t>
      </w:r>
      <w:r w:rsidRPr="006E1DF9">
        <w:t xml:space="preserve">(31%) attacked non-military targets, and 5460 (32.5%) attacked unknown targets. </w:t>
      </w:r>
      <w:r>
        <w:t xml:space="preserve">Though ‘unknown’ does not necessarily equate to non-military, it does mean that when combined with confirmed attacks on non-military targets, </w:t>
      </w:r>
      <w:r w:rsidRPr="006E1DF9">
        <w:rPr>
          <w:rStyle w:val="StyleUnderline"/>
        </w:rPr>
        <w:t xml:space="preserve">nearly </w:t>
      </w:r>
      <w:r w:rsidRPr="009B2E40">
        <w:rPr>
          <w:rStyle w:val="Emphasis"/>
          <w:highlight w:val="cyan"/>
        </w:rPr>
        <w:t>two-thirds</w:t>
      </w:r>
      <w:r w:rsidRPr="009B2E40">
        <w:rPr>
          <w:rStyle w:val="Emphasis"/>
        </w:rPr>
        <w:t xml:space="preserve"> </w:t>
      </w:r>
      <w:r w:rsidRPr="009B2E40">
        <w:rPr>
          <w:rStyle w:val="StyleUnderline"/>
          <w:highlight w:val="cyan"/>
        </w:rPr>
        <w:t>of Coalition air raids have attacked non-military</w:t>
      </w:r>
      <w:r w:rsidRPr="006E1DF9">
        <w:rPr>
          <w:rStyle w:val="StyleUnderline"/>
        </w:rPr>
        <w:t xml:space="preserve"> or unconfirmed </w:t>
      </w:r>
      <w:r w:rsidRPr="009B2E40">
        <w:rPr>
          <w:rStyle w:val="StyleUnderline"/>
          <w:highlight w:val="cyan"/>
        </w:rPr>
        <w:t>targets.</w:t>
      </w:r>
    </w:p>
    <w:p w:rsidR="00275AE5" w:rsidRDefault="00275AE5" w:rsidP="00275AE5">
      <w:r>
        <w:t xml:space="preserve">Of the 5168 confirmed air raids on non-military targets, 2072 attacked civilian targets. </w:t>
      </w:r>
      <w:r w:rsidRPr="006E1DF9">
        <w:rPr>
          <w:rStyle w:val="StyleUnderline"/>
        </w:rPr>
        <w:t xml:space="preserve">Civilian </w:t>
      </w:r>
      <w:r w:rsidRPr="001B3AF6">
        <w:rPr>
          <w:rStyle w:val="StyleUnderline"/>
          <w:highlight w:val="cyan"/>
        </w:rPr>
        <w:t>targets</w:t>
      </w:r>
      <w:r w:rsidRPr="006E1DF9">
        <w:rPr>
          <w:rStyle w:val="StyleUnderline"/>
        </w:rPr>
        <w:t xml:space="preserve"> attacked </w:t>
      </w:r>
      <w:r w:rsidRPr="009B2E40">
        <w:rPr>
          <w:rStyle w:val="StyleUnderline"/>
          <w:highlight w:val="cyan"/>
        </w:rPr>
        <w:t>include residential areas</w:t>
      </w:r>
      <w:r>
        <w:t xml:space="preserve"> (1543), vehicles/</w:t>
      </w:r>
      <w:r w:rsidRPr="009B2E40">
        <w:rPr>
          <w:rStyle w:val="StyleUnderline"/>
          <w:highlight w:val="cyan"/>
        </w:rPr>
        <w:t>buses</w:t>
      </w:r>
      <w:r>
        <w:t xml:space="preserve"> (293), </w:t>
      </w:r>
      <w:r w:rsidRPr="009B2E40">
        <w:rPr>
          <w:rStyle w:val="StyleUnderline"/>
          <w:highlight w:val="cyan"/>
        </w:rPr>
        <w:t>marketplaces</w:t>
      </w:r>
      <w:r>
        <w:t xml:space="preserve"> (195), </w:t>
      </w:r>
      <w:r w:rsidRPr="009B2E40">
        <w:rPr>
          <w:rStyle w:val="StyleUnderline"/>
          <w:highlight w:val="cyan"/>
        </w:rPr>
        <w:t>mosques</w:t>
      </w:r>
      <w:r>
        <w:t xml:space="preserve"> (45), </w:t>
      </w:r>
      <w:r w:rsidRPr="006E1DF9">
        <w:rPr>
          <w:rStyle w:val="StyleUnderline"/>
        </w:rPr>
        <w:t>boats</w:t>
      </w:r>
      <w:r>
        <w:t xml:space="preserve"> (30), </w:t>
      </w:r>
      <w:r w:rsidRPr="009B2E40">
        <w:rPr>
          <w:rStyle w:val="StyleUnderline"/>
          <w:highlight w:val="cyan"/>
        </w:rPr>
        <w:t>social gatherings</w:t>
      </w:r>
      <w:r>
        <w:t xml:space="preserve"> (16), </w:t>
      </w:r>
      <w:r w:rsidRPr="009B2E40">
        <w:rPr>
          <w:rStyle w:val="StyleUnderline"/>
        </w:rPr>
        <w:t xml:space="preserve">and </w:t>
      </w:r>
      <w:r w:rsidRPr="009B2E40">
        <w:rPr>
          <w:rStyle w:val="StyleUnderline"/>
          <w:highlight w:val="cyan"/>
        </w:rPr>
        <w:t>camps for internally displaced persons</w:t>
      </w:r>
      <w:r>
        <w:t xml:space="preserve"> (4). </w:t>
      </w:r>
      <w:r w:rsidRPr="006E1DF9">
        <w:rPr>
          <w:rStyle w:val="StyleUnderline"/>
        </w:rPr>
        <w:t>Yemen’s infrastructure has been targeted 1222 times</w:t>
      </w:r>
      <w:r>
        <w:t xml:space="preserve">. Yemen’s transportation infrastructure is especially important, because of the role it plays in the movement of people and the transport of food and medicine into Yemen. Airports (157), ports (52), bridges (138) and roads (243) have all been repeatedly attacked. </w:t>
      </w:r>
      <w:r w:rsidRPr="006E1DF9">
        <w:t>Yemen’s economic infrastructure has been targeted 1046 times</w:t>
      </w:r>
      <w:r>
        <w:t xml:space="preserve">. </w:t>
      </w:r>
      <w:r w:rsidRPr="006E1DF9">
        <w:rPr>
          <w:rStyle w:val="StyleUnderline"/>
        </w:rPr>
        <w:t>Attacks on Yemen’s economic infrastructure include the targeting of farms</w:t>
      </w:r>
      <w:r>
        <w:t xml:space="preserve"> (456), </w:t>
      </w:r>
      <w:r w:rsidRPr="006E1DF9">
        <w:rPr>
          <w:rStyle w:val="StyleUnderline"/>
        </w:rPr>
        <w:t>private businesses</w:t>
      </w:r>
      <w:r>
        <w:t xml:space="preserve"> (233) and </w:t>
      </w:r>
      <w:r w:rsidRPr="009B2E40">
        <w:rPr>
          <w:rStyle w:val="StyleUnderline"/>
          <w:highlight w:val="cyan"/>
        </w:rPr>
        <w:t>factories</w:t>
      </w:r>
      <w:r>
        <w:t xml:space="preserve"> (59), oil and gas (116), </w:t>
      </w:r>
      <w:r w:rsidRPr="009B2E40">
        <w:rPr>
          <w:rStyle w:val="StyleUnderline"/>
          <w:highlight w:val="cyan"/>
        </w:rPr>
        <w:t>water and electricity</w:t>
      </w:r>
      <w:r>
        <w:t xml:space="preserve"> (110), </w:t>
      </w:r>
      <w:r w:rsidRPr="009B2E40">
        <w:rPr>
          <w:rStyle w:val="StyleUnderline"/>
          <w:highlight w:val="cyan"/>
        </w:rPr>
        <w:t>and food storage/transportation</w:t>
      </w:r>
      <w:r>
        <w:t xml:space="preserve"> (63). Another 425 Coalition air raids have targeted educational facilities (355) and medical facilities (70). Elements of Yemen’s cultural heritage have been attacked 70 times.</w:t>
      </w:r>
    </w:p>
    <w:p w:rsidR="00275AE5" w:rsidRDefault="00275AE5" w:rsidP="00275AE5">
      <w:r>
        <w:t xml:space="preserve">Along with the addition of the air and naval blockade of Yemen’s ports, </w:t>
      </w:r>
      <w:r w:rsidRPr="006E1DF9">
        <w:rPr>
          <w:rStyle w:val="StyleUnderline"/>
        </w:rPr>
        <w:t>the Coalition air attacks on civilian targets, infrastructure, economic infrastructure, educational and medical facilities, and cultural heritage contribute to the commission of one or more of Lemkin’s triad of genocidal methods, amounting to a synchronised attack on all aspects of life in Yemen</w:t>
      </w:r>
      <w:r>
        <w:t>.</w:t>
      </w:r>
    </w:p>
    <w:p w:rsidR="00275AE5" w:rsidRDefault="00275AE5" w:rsidP="00275AE5">
      <w:r>
        <w:t>Physical genocide</w:t>
      </w:r>
    </w:p>
    <w:p w:rsidR="00275AE5" w:rsidRDefault="00275AE5" w:rsidP="00275AE5">
      <w:r>
        <w:t xml:space="preserve">According to the Office of the High Commissioner for Human Rights (OHCHR), as of February 2018, </w:t>
      </w:r>
      <w:r w:rsidRPr="006E1DF9">
        <w:rPr>
          <w:rStyle w:val="StyleUnderline"/>
        </w:rPr>
        <w:t>the Coalition has killed in airstrikes upwards of 6000 people and wounded nearly 10,000 more.</w:t>
      </w:r>
      <w:r>
        <w:t xml:space="preserve">32 By most other accounts, as well as its own, the OHCHR count is low, with the number of people killed in coalition airstrikes likely exceeding 10,000.33 Of course, such a ‘small’ death toll pales in comparison to those associated with the canonical cases of genocide. </w:t>
      </w:r>
      <w:r w:rsidRPr="006E1DF9">
        <w:rPr>
          <w:rStyle w:val="StyleUnderline"/>
        </w:rPr>
        <w:t>Yet the number of people killed should not be trivialised, and must be viewed as only one element of the destruction being wrought on the people of Yemen.</w:t>
      </w:r>
      <w:r>
        <w:t xml:space="preserve"> Furthermore, Yemenis have been killed through other means. </w:t>
      </w:r>
      <w:r w:rsidRPr="006E1DF9">
        <w:rPr>
          <w:rStyle w:val="StyleUnderline"/>
        </w:rPr>
        <w:t xml:space="preserve">More than </w:t>
      </w:r>
      <w:r w:rsidRPr="009B2E40">
        <w:rPr>
          <w:rStyle w:val="StyleUnderline"/>
          <w:highlight w:val="cyan"/>
        </w:rPr>
        <w:t xml:space="preserve">50,000 children died in Yemen in 2017 </w:t>
      </w:r>
      <w:r w:rsidRPr="0034076E">
        <w:rPr>
          <w:rStyle w:val="StyleUnderline"/>
        </w:rPr>
        <w:t xml:space="preserve">alone </w:t>
      </w:r>
      <w:r w:rsidRPr="009B2E40">
        <w:rPr>
          <w:rStyle w:val="StyleUnderline"/>
          <w:highlight w:val="cyan"/>
        </w:rPr>
        <w:t>from hunger</w:t>
      </w:r>
      <w:r>
        <w:t xml:space="preserve"> and related causes.34 Focusing only or disproportionately on deaths from bombings obscures the reality of life and death in Yemen.</w:t>
      </w:r>
    </w:p>
    <w:p w:rsidR="00275AE5" w:rsidRDefault="00275AE5" w:rsidP="00275AE5">
      <w:r>
        <w:t>Recall that Lemkin’s techniques of physical genocide were far more comprehensive than those included in the adopted text of the Genocide Convention. Though Lemkin’s ‘acts of barbarity’ were limited to ‘attacks carried out against an individual as a member of a collectivity … to cause damage to the collectivity to which the latter belongs’,35 the method of physical genocide grew to include acts that cause the ‘death of members of a group or injur[e] their health or physical integrity’. Such acts include massacres and executions, imposition of conditions of life likely to result in the debilitation or death of the individuals (such as lack of proper housing and clothing, rationing or denial of food, undermining public health, or excessive work or physical exertion), and deprivation of all means of livelihood.36</w:t>
      </w:r>
    </w:p>
    <w:p w:rsidR="00275AE5" w:rsidRDefault="00275AE5" w:rsidP="00275AE5">
      <w:r w:rsidRPr="006E1DF9">
        <w:rPr>
          <w:rStyle w:val="StyleUnderline"/>
        </w:rPr>
        <w:t>The Coalition has</w:t>
      </w:r>
      <w:r>
        <w:t xml:space="preserve"> also </w:t>
      </w:r>
      <w:r w:rsidRPr="006E1DF9">
        <w:rPr>
          <w:rStyle w:val="StyleUnderline"/>
        </w:rPr>
        <w:t>imposed conditions of life on the Yemeni people likely to result in their debilitation or death by destroying their food sources and damaging the economy beyond its already fragile state</w:t>
      </w:r>
      <w:r>
        <w:t>. Farms in Yemen have been targeted 456 times. Food storage facilities and transportation vehicles have been attacked 63 times. These constitute deliberate attacks on the ability of Yemen’s population to grow, store and transport its own food. Even more significantly, Yemen is a net-food-importing state, dependent on import for 90% of its wheat and 100% of its rice, two of its staple foods.37 Food imports are primarily secured by Yemen’s private sector.38 Coalition air raids have targeted private businesses and factories 290 times.39 These attacks on economic sites have resulted in the suspension of workers’ wages, termination of employment, and inflation.40 Lost wages and rising costs have weakened demand for food imports.41</w:t>
      </w:r>
    </w:p>
    <w:p w:rsidR="00275AE5" w:rsidRDefault="00275AE5" w:rsidP="00275AE5">
      <w:r>
        <w:t xml:space="preserve">Food imports are further hampered by the Coalition’s air and naval blockade. The blockade, enforced to varying degrees since March 2015, has imposed mostly arbitrary regulations and restrictions on food, fuel, medical supplies and humanitarian aid. Operationally, the Coalition naval forces enforce a process of stopping and inspecting vessels seeking to enter Yemen’s ports. In his analysis of the legality of the blockade, Martin Fink writes, ‘This measure caused considerable queuing of shipping, massive time delays and uncertainty on what products would be allowed to enter’.42 </w:t>
      </w:r>
      <w:r w:rsidRPr="009B2E40">
        <w:rPr>
          <w:rStyle w:val="StyleUnderline"/>
          <w:highlight w:val="cyan"/>
        </w:rPr>
        <w:t>Despite</w:t>
      </w:r>
      <w:r>
        <w:t xml:space="preserve"> United Nations (</w:t>
      </w:r>
      <w:r w:rsidRPr="009B2E40">
        <w:rPr>
          <w:rStyle w:val="StyleUnderline"/>
          <w:highlight w:val="cyan"/>
        </w:rPr>
        <w:t>UN) efforts</w:t>
      </w:r>
      <w:r w:rsidRPr="006E1DF9">
        <w:rPr>
          <w:rStyle w:val="StyleUnderline"/>
        </w:rPr>
        <w:t xml:space="preserve"> to expedite the movement of certain goods through the blockade, </w:t>
      </w:r>
      <w:r w:rsidRPr="009B2E40">
        <w:rPr>
          <w:rStyle w:val="StyleUnderline"/>
          <w:highlight w:val="cyan"/>
        </w:rPr>
        <w:t>imports are</w:t>
      </w:r>
      <w:r w:rsidRPr="006E1DF9">
        <w:rPr>
          <w:rStyle w:val="StyleUnderline"/>
        </w:rPr>
        <w:t xml:space="preserve"> often </w:t>
      </w:r>
      <w:r w:rsidRPr="009B2E40">
        <w:rPr>
          <w:rStyle w:val="StyleUnderline"/>
          <w:highlight w:val="cyan"/>
        </w:rPr>
        <w:t>delayed</w:t>
      </w:r>
      <w:r w:rsidRPr="006E1DF9">
        <w:rPr>
          <w:rStyle w:val="StyleUnderline"/>
        </w:rPr>
        <w:t xml:space="preserve"> extensively, </w:t>
      </w:r>
      <w:r w:rsidRPr="001B3AF6">
        <w:rPr>
          <w:rStyle w:val="StyleUnderline"/>
        </w:rPr>
        <w:t xml:space="preserve">to the point where </w:t>
      </w:r>
      <w:r w:rsidRPr="009B2E40">
        <w:rPr>
          <w:rStyle w:val="StyleUnderline"/>
          <w:highlight w:val="cyan"/>
        </w:rPr>
        <w:t>food that makes it through has already spoiled</w:t>
      </w:r>
      <w:r w:rsidRPr="009B2E40">
        <w:rPr>
          <w:highlight w:val="cyan"/>
        </w:rPr>
        <w:t>,</w:t>
      </w:r>
      <w:r>
        <w:t xml:space="preserve"> if entry is not denied altogether.43</w:t>
      </w:r>
    </w:p>
    <w:p w:rsidR="00275AE5" w:rsidRDefault="00275AE5" w:rsidP="00275AE5">
      <w:r>
        <w:t>According to the UN Panel of Experts on Yemen, ‘</w:t>
      </w:r>
      <w:r w:rsidRPr="009B2E40">
        <w:rPr>
          <w:rStyle w:val="StyleUnderline"/>
          <w:highlight w:val="cyan"/>
        </w:rPr>
        <w:t>The blockade is</w:t>
      </w:r>
      <w:r>
        <w:t xml:space="preserve"> essentially </w:t>
      </w:r>
      <w:r w:rsidRPr="009B2E40">
        <w:rPr>
          <w:rStyle w:val="StyleUnderline"/>
          <w:highlight w:val="cyan"/>
        </w:rPr>
        <w:t>using</w:t>
      </w:r>
      <w:r w:rsidRPr="006E1DF9">
        <w:rPr>
          <w:rStyle w:val="StyleUnderline"/>
        </w:rPr>
        <w:t xml:space="preserve"> the threat of </w:t>
      </w:r>
      <w:r w:rsidRPr="009B2E40">
        <w:rPr>
          <w:rStyle w:val="StyleUnderline"/>
          <w:highlight w:val="cyan"/>
        </w:rPr>
        <w:t>starvation as</w:t>
      </w:r>
      <w:r w:rsidRPr="006E1DF9">
        <w:rPr>
          <w:rStyle w:val="StyleUnderline"/>
        </w:rPr>
        <w:t xml:space="preserve"> a bargaining tool and an </w:t>
      </w:r>
      <w:r w:rsidRPr="009B2E40">
        <w:rPr>
          <w:rStyle w:val="StyleUnderline"/>
          <w:highlight w:val="cyan"/>
        </w:rPr>
        <w:t>instrument of war’</w:t>
      </w:r>
      <w:r>
        <w:t xml:space="preserve">.44 Similarly, </w:t>
      </w:r>
      <w:r w:rsidRPr="009B2E40">
        <w:rPr>
          <w:rStyle w:val="StyleUnderline"/>
          <w:highlight w:val="cyan"/>
        </w:rPr>
        <w:t xml:space="preserve">de Waal describes Yemen as ‘the </w:t>
      </w:r>
      <w:r w:rsidRPr="009B2E40">
        <w:rPr>
          <w:rStyle w:val="Emphasis"/>
          <w:highlight w:val="cyan"/>
        </w:rPr>
        <w:t>greatest famine atrocity of our lifetimes’</w:t>
      </w:r>
      <w:r w:rsidRPr="006E1DF9">
        <w:rPr>
          <w:rStyle w:val="StyleUnderline"/>
        </w:rPr>
        <w:t xml:space="preserve"> caused by the Coalition ‘deliberately destroying the country’s food-producing infrastructure’</w:t>
      </w:r>
      <w:r>
        <w:t xml:space="preserve">.45 </w:t>
      </w:r>
      <w:r w:rsidRPr="006E1DF9">
        <w:rPr>
          <w:rStyle w:val="StyleUnderline"/>
        </w:rPr>
        <w:t xml:space="preserve">In Yemen, </w:t>
      </w:r>
      <w:r w:rsidRPr="009B2E40">
        <w:rPr>
          <w:rStyle w:val="StyleUnderline"/>
          <w:highlight w:val="cyan"/>
        </w:rPr>
        <w:t>17.8 million</w:t>
      </w:r>
      <w:r>
        <w:t xml:space="preserve"> (60%) </w:t>
      </w:r>
      <w:r w:rsidRPr="009B2E40">
        <w:rPr>
          <w:rStyle w:val="StyleUnderline"/>
          <w:highlight w:val="cyan"/>
        </w:rPr>
        <w:t xml:space="preserve">people are food insecure </w:t>
      </w:r>
      <w:r w:rsidRPr="009B2E40">
        <w:rPr>
          <w:rStyle w:val="StyleUnderline"/>
        </w:rPr>
        <w:t>and require urgent</w:t>
      </w:r>
      <w:r w:rsidRPr="006E1DF9">
        <w:rPr>
          <w:rStyle w:val="StyleUnderline"/>
        </w:rPr>
        <w:t xml:space="preserve"> humanitarian assistance</w:t>
      </w:r>
      <w:r>
        <w:t>, 9.4 million people are in an immediate crisis, and 8.4 million people are on the brink of famine.46 These numbers are staggering. Though economic fragility in Yemen preceded the current conflict, the scale it has reached since the Coalition began its attacks is unprecedented. As the World Bank notes, ‘Yemen’s very difficult economic challenges before the current conflict cannot be compared to the intensely critical situation the country is facing today’.47</w:t>
      </w:r>
    </w:p>
    <w:p w:rsidR="00275AE5" w:rsidRDefault="00275AE5" w:rsidP="00275AE5">
      <w:r>
        <w:t xml:space="preserve">The effects of the direct physical attacks and imposition of conditions of life likely to result in debilitation or death have been compounded by a failing health system. By March 2016, only one year after the Coalition began its assault on Yemen, as many as </w:t>
      </w:r>
      <w:r w:rsidRPr="006E1DF9">
        <w:t>600 health facilities had stopped operating because they were damaged and lacked electricity, fuel and personnel</w:t>
      </w:r>
      <w:r>
        <w:t xml:space="preserve">. More than 100 health facilities were reported partially or completely destroyed.48 YDP confirmed 70 coalition attacks on medical facilities. The WHO reported in September 2017 that </w:t>
      </w:r>
      <w:r w:rsidRPr="00275AE5">
        <w:rPr>
          <w:rStyle w:val="StyleUnderline"/>
        </w:rPr>
        <w:t>only 45% of health facilities in Yemen were functional</w:t>
      </w:r>
      <w:r>
        <w:t xml:space="preserve">.49 In effect, </w:t>
      </w:r>
      <w:r w:rsidRPr="006E1DF9">
        <w:rPr>
          <w:rStyle w:val="StyleUnderline"/>
        </w:rPr>
        <w:t xml:space="preserve">the Coalition is killing Yemenis and creating conditions that will result in their death, while also denying them access to medical treatment. </w:t>
      </w:r>
      <w:r w:rsidRPr="00275AE5">
        <w:rPr>
          <w:rStyle w:val="StyleUnderline"/>
        </w:rPr>
        <w:t>This alone constitutes genocide,</w:t>
      </w:r>
      <w:r w:rsidRPr="006E1DF9">
        <w:rPr>
          <w:rStyle w:val="StyleUnderline"/>
        </w:rPr>
        <w:t xml:space="preserve"> bu</w:t>
      </w:r>
      <w:r>
        <w:t xml:space="preserve">t in Yemen it </w:t>
      </w:r>
      <w:r w:rsidRPr="006E1DF9">
        <w:rPr>
          <w:rStyle w:val="StyleUnderline"/>
        </w:rPr>
        <w:t>is only one aspect of the Coalition’s attack on life</w:t>
      </w:r>
      <w:r>
        <w:t>.</w:t>
      </w:r>
    </w:p>
    <w:p w:rsidR="00275AE5" w:rsidRDefault="00275AE5" w:rsidP="00275AE5">
      <w:r>
        <w:t>Biological genocide</w:t>
      </w:r>
    </w:p>
    <w:p w:rsidR="00275AE5" w:rsidRDefault="00275AE5" w:rsidP="00275AE5">
      <w:r>
        <w:t>Biological genocide is the narrowest of Lemkin’s triumvirate of methods. Essentially, biological genocide involves acts that impede the growth of the group by decreasing the group’s birth rate through restricting births among members of the group. Biological techniques include, among other things, forced sterilisation, compulsory abortion and rape.50 It is important to recognise the existence of additional techniques of biological genocide. Whether physical or structural, or some combination thereof, attacks that contribute to a decline in maternal health and increase infant and child mortality affect the long-term vitality of the group. Therefore, such attacks contribute to both the physical and biological destruction of the group.</w:t>
      </w:r>
    </w:p>
    <w:p w:rsidR="00275AE5" w:rsidRDefault="00275AE5" w:rsidP="00275AE5">
      <w:r>
        <w:t>Children in Yemen are at greatest risk from malnutrition and the threat of starvation. By December 2016, according to United Nations Children’s Fund (UNICEF).</w:t>
      </w:r>
    </w:p>
    <w:p w:rsidR="00275AE5" w:rsidRDefault="00275AE5" w:rsidP="00275AE5">
      <w:r>
        <w:t>Nearly 2.2 million children in Yemen are acutely malnourished and require urgent care. At least 462,000 children suffer from Severe Acute Malnutrition (SAM), a drastic increase of almost 200 percent since 2014. An additional 1.7 million children suffer from Moderate Acute Malnutrition.51</w:t>
      </w:r>
    </w:p>
    <w:p w:rsidR="00275AE5" w:rsidRDefault="00275AE5" w:rsidP="00275AE5">
      <w:r>
        <w:t>In total, 9.9 million children need some form of nutritional assistance.52</w:t>
      </w:r>
    </w:p>
    <w:p w:rsidR="00275AE5" w:rsidRDefault="00275AE5" w:rsidP="00275AE5">
      <w:r>
        <w:t xml:space="preserve">The threat of starvation is not the only public health emergency in Yemen. In October 2017, a Guardian headline read, ‘Yemen’s Cholera Outbreak Now the Worst in History as Millionth Case Looms’.53 By the end of September 2017, there were 5000 suspected new cases of cholera being reported daily.54 Children under five years old account for one-quarter of all cases.55 </w:t>
      </w:r>
      <w:r w:rsidRPr="006E1DF9">
        <w:rPr>
          <w:rStyle w:val="StyleUnderline"/>
        </w:rPr>
        <w:t>The cholera outbreak has been caused</w:t>
      </w:r>
      <w:r>
        <w:t xml:space="preserve"> in part </w:t>
      </w:r>
      <w:r w:rsidRPr="006E1DF9">
        <w:rPr>
          <w:rStyle w:val="StyleUnderline"/>
        </w:rPr>
        <w:t>by airstrikes on water and sanitation infrastructure</w:t>
      </w:r>
      <w:r>
        <w:t xml:space="preserve">, </w:t>
      </w:r>
      <w:r w:rsidRPr="006E1DF9">
        <w:rPr>
          <w:rStyle w:val="StyleUnderline"/>
        </w:rPr>
        <w:t>blockade-related fuel shortages that have disrupted sewage management and wastewater treatment, and a lack of electricity needed to run water pumps</w:t>
      </w:r>
      <w:r>
        <w:t xml:space="preserve">. According to the World Health Organization (WHO), </w:t>
      </w:r>
      <w:r w:rsidRPr="006E1DF9">
        <w:rPr>
          <w:rStyle w:val="StyleUnderline"/>
        </w:rPr>
        <w:t>15 million</w:t>
      </w:r>
      <w:r>
        <w:t xml:space="preserve"> people in Yemen </w:t>
      </w:r>
      <w:r w:rsidRPr="006E1DF9">
        <w:rPr>
          <w:rStyle w:val="StyleUnderline"/>
        </w:rPr>
        <w:t>lack access to potable water and sanitation</w:t>
      </w:r>
      <w:r>
        <w:t>.56 The last time Yemen experienced a cholera epidemic was the 1980s. Yet ‘the magnitude of this epidemic and the evisceration of the country’s infrastructure by the war place Yemen at high risk for continued endemic cholera in the future’.57</w:t>
      </w:r>
    </w:p>
    <w:p w:rsidR="00275AE5" w:rsidRDefault="00275AE5" w:rsidP="00275AE5">
      <w:r>
        <w:t xml:space="preserve">Girls and women are also especially at risk from the public health crisis. There are 2.2 million women and girls of childbearing age in Yemen. Of the functioning health facilities in Yemen, only 35% provide maternal and newborn service. </w:t>
      </w:r>
      <w:r w:rsidRPr="006E1DF9">
        <w:rPr>
          <w:rStyle w:val="StyleUnderline"/>
        </w:rPr>
        <w:t xml:space="preserve">Food scarcity and the lack of potable water and sanitation put the lives of 352,000 pregnant women at risk. Maternal and child undernutrition substantially increases mortality and overall disease burden. </w:t>
      </w:r>
      <w:r>
        <w:t>According to Black et al., globally, ‘stunting, severe wasting, and intrauterine growth restriction together were responsible for 2.2 million deaths and 21% of disability-adjusted life-years (DALYs) for children younger than 5 years’.58 As many as 52,800 pregnant women face the risk of life-threatening complications during childbirth.59 According to the United Nations Population Fund,</w:t>
      </w:r>
    </w:p>
    <w:p w:rsidR="00275AE5" w:rsidRDefault="00275AE5" w:rsidP="00275AE5">
      <w:pPr>
        <w:ind w:left="720"/>
      </w:pPr>
      <w:r>
        <w:t>In a country with one of the highest maternal death rates in the Arab region, lack of food, poor nutrition, and eroding healthcare could mean an increase in premature or low-birth weight babies and severe postpartum bleeding, making the process of giving birth more life threatening.60</w:t>
      </w:r>
    </w:p>
    <w:p w:rsidR="00275AE5" w:rsidRDefault="00275AE5" w:rsidP="00275AE5">
      <w:r>
        <w:t>The failing health system only makes the situation more dangerous. According to UNICEF, ‘</w:t>
      </w:r>
      <w:r w:rsidRPr="00275AE5">
        <w:rPr>
          <w:rStyle w:val="StyleUnderline"/>
          <w:highlight w:val="cyan"/>
        </w:rPr>
        <w:t>With the health service near collapse</w:t>
      </w:r>
      <w:r>
        <w:t xml:space="preserve"> the situation has become terrible for children. </w:t>
      </w:r>
      <w:r w:rsidRPr="00275AE5">
        <w:rPr>
          <w:rStyle w:val="Emphasis"/>
          <w:highlight w:val="cyan"/>
        </w:rPr>
        <w:t>A child dies every ten minutes in Yemen</w:t>
      </w:r>
      <w:r w:rsidRPr="005C220A">
        <w:rPr>
          <w:rStyle w:val="StyleUnderline"/>
        </w:rPr>
        <w:t xml:space="preserve"> from preventable causes like diarrhea</w:t>
      </w:r>
      <w:r>
        <w:t xml:space="preserve">, </w:t>
      </w:r>
      <w:r w:rsidRPr="005C220A">
        <w:rPr>
          <w:rStyle w:val="StyleUnderline"/>
        </w:rPr>
        <w:t>breathing infections and malnutrition’</w:t>
      </w:r>
      <w:r>
        <w:t xml:space="preserve">.61 The Coalition has effectively threatened the future of the Yemeni people. It has placed children at great risk of death from starvation and disease, both of which are preventable. In 2017, according to Save the Children, more than 50,000 Yemeni children died.62 The organisation estimates that </w:t>
      </w:r>
      <w:r w:rsidRPr="005C220A">
        <w:t>130 children are dying in Yemen each day, a finding that is comparable to UNICEF’s estimate that a child dies every 10 minutes (14</w:t>
      </w:r>
      <w:r>
        <w:t>4/day). There is thus a strong case to be made that the combination of threats to children under five years old, women and girls of childbearing age, pregnant women, and newborns constitutes biological genocide in Yemen.</w:t>
      </w:r>
    </w:p>
    <w:p w:rsidR="00275AE5" w:rsidRDefault="00275AE5" w:rsidP="00275AE5">
      <w:r>
        <w:t>Cultural genocide</w:t>
      </w:r>
    </w:p>
    <w:p w:rsidR="00275AE5" w:rsidRDefault="00275AE5" w:rsidP="00275AE5">
      <w:r>
        <w:t>Yemen sits at the crossroads between Africa and Asia, making it a pathway for Homo sapiens who left Africa to colonise Eurasia, as well as the ideal location for the Saba Kingdom, as it was located along the Arabian Peninsula’s caravan roads.63 Three of Yemen’s cities – Zabid, Sana’a and Shibam – are officially recognised by United Nations Educational, Scientific and Cultural Organization (UNESCO) as World Heritage Sites. An additional 10 sites are on UNESCO’s tentative list. Yemen’s importance to the world’s cultural history extends far beyond these 13 sites. As Lamya Khalidi imparts, ‘Thought by many to be the historic home of the Queen of Sheba, Yemen is one of the great jewels of human antiquity, with a legacy of magnificent temples, water-management projects and towering cities dating back thousands of years’.64</w:t>
      </w:r>
    </w:p>
    <w:p w:rsidR="00275AE5" w:rsidRDefault="00275AE5" w:rsidP="00275AE5">
      <w:r>
        <w:t>Damage and destruction of Yemen’s cultural heritage is irreparable. Its protection, therefore, is of the utmost importance. It is with this in mind that Yemen ratified the UNESCO World Heritage Convention in 1980. The World Heritage Convention recognises that ‘such heritage constitutes a world heritage for whose protection it is the duty of the international community as a whole to co-operate’. Since the Coalition aerial campaign began in March 2015, places of historical significance or cultural importance have been decimated. According to YDP’s data, there have been 70 separate attacks on cultural heritage sites, some of which have been attacked multiple times, involving at least 137 air raids. These include 10 archaeological sites, eight museums, 10 mosques, two churches and 17 tombs, as well as numerous other monuments.</w:t>
      </w:r>
    </w:p>
    <w:p w:rsidR="00275AE5" w:rsidRDefault="00275AE5" w:rsidP="00275AE5">
      <w:r>
        <w:t>In all, at least 78 cultural sites have been damaged or destroyed; the Coalition is responsible for 59, or approximately 85%.65 Abdulhakim al-Sayaghi, an architect and senior consultant with the Cultural Heritage Unit of the Social Fund for Development, a Yemeni non-governmental organization (NGO), assigns even greater responsibility (95%) to the Coalition.66 The number of counted sites is also relatively low because recognised heritage sites are counted as one, regardless of how many individual structures are damaged or destroyed. Thus, Nabil Monassar, Vice Director of the General Organization for the Preservation of the Historic Cities of Yemen, asserts, ‘If we instead considered individual historic buildings in both Sanaa and Saada, which is still being bombed now, the number of destroyed historic sites are in the hundreds’.67</w:t>
      </w:r>
    </w:p>
    <w:p w:rsidR="00275AE5" w:rsidRDefault="00275AE5" w:rsidP="00275AE5">
      <w:r>
        <w:t>One of the first archaeological sites the Coalition gravely damaged was the Marib Dam.</w:t>
      </w:r>
    </w:p>
    <w:p w:rsidR="00275AE5" w:rsidRDefault="00275AE5" w:rsidP="00275AE5">
      <w:r>
        <w:t>The dam, along with the ancient city of Marib and its temples, is on UNESCO’s tentative list of World Heritage Sites. The dam was built more than 2500 years ago to irrigate a 24,000- acre area. Nonetheless, in May 2015, the Coalition repeatedly bombarded it.68 Each of the three World Heritage Sites has also been partially destroyed.69 For example, Zabid, a cultural and religious centre that is home to 86 mosques, and Yemen’s capital between the thirteenth and fifteenth centuries, was bombed by the Coalition beginning in May 2015. The force of the explosions collapsed several historic homes.70 Sana’a has probably been the worst hit of the World Cultural Heritage Sites in Yemen. Sana’a houses 106 mosques and 6500 homes, and has been inhabited continuously for more than 2500 years. Many of its structures were built using rammed earth, or pisé methods, making them both historic and fragile.</w:t>
      </w:r>
    </w:p>
    <w:p w:rsidR="00275AE5" w:rsidRDefault="00275AE5" w:rsidP="00275AE5">
      <w:r>
        <w:t>The Dhamar Regional Museum, the product of more than 10 years of archaeological research, was totally destroyed by Coalition attacks in 2015. It was home to 12,500 artifacts, including tools, pottery, sculptures, and inscriptions made in ancient South Arabian languages – now gone forever.71 After Coalition attacks on Sana’a in June 2015 severely damaged the Ottoman-era al-Owrdhi historical compound and other historic residential buildings, museums, monuments, places of worship and archaeological sites, UNESCO Director-General Irina Bokova said, as if channeling Lemkin, ‘I am profoundly distressed by the loss of human lives as well as by the damage inflicted on one of the world’s oldest jewels of Islamic urban landscape …. This heritage bears the soul of the Yemeni people, it is a symbol of a millennia history of knowledge and it belongs to all humankind’.72</w:t>
      </w:r>
    </w:p>
    <w:p w:rsidR="00275AE5" w:rsidRDefault="00275AE5" w:rsidP="00275AE5">
      <w:r>
        <w:t xml:space="preserve">The number of attacks on officially recognised World Cultural Heritage Sites, those on UNESCO’s tentative list, and those that are not recognised, but are nonetheless of historical and cultural significance, is indicative of deliberate acts of cultural destruction. This conclusion is supported by the fact that UNESCO gave the Coalition the coordinates for as many as 50 historical sites, calling for their protection.73 As has been evidenced, </w:t>
      </w:r>
      <w:r w:rsidRPr="00275AE5">
        <w:rPr>
          <w:rStyle w:val="StyleUnderline"/>
          <w:highlight w:val="cyan"/>
        </w:rPr>
        <w:t>the Coalition is committing physical, biological and cultural genocide</w:t>
      </w:r>
      <w:r w:rsidRPr="001B3AF6">
        <w:rPr>
          <w:rStyle w:val="StyleUnderline"/>
        </w:rPr>
        <w:t xml:space="preserve"> in Yemen</w:t>
      </w:r>
      <w:r>
        <w:t xml:space="preserve">, all three of the primary elements of a holistic concept of genocide. </w:t>
      </w:r>
      <w:r w:rsidRPr="005C220A">
        <w:rPr>
          <w:rStyle w:val="StyleUnderline"/>
        </w:rPr>
        <w:t xml:space="preserve">Conducted simultaneously, it is clear the Coalition is engaged in a synchronised attack on all aspects of life in Yemen. </w:t>
      </w:r>
      <w:r w:rsidRPr="00275AE5">
        <w:rPr>
          <w:rStyle w:val="StyleUnderline"/>
          <w:highlight w:val="cyan"/>
        </w:rPr>
        <w:t>This would not be possible without the material</w:t>
      </w:r>
      <w:r w:rsidRPr="005C220A">
        <w:rPr>
          <w:rStyle w:val="StyleUnderline"/>
        </w:rPr>
        <w:t xml:space="preserve"> and logistical </w:t>
      </w:r>
      <w:r w:rsidRPr="00275AE5">
        <w:rPr>
          <w:rStyle w:val="StyleUnderline"/>
          <w:highlight w:val="cyan"/>
        </w:rPr>
        <w:t>support of the US</w:t>
      </w:r>
      <w:r>
        <w:t xml:space="preserve"> and UK.</w:t>
      </w:r>
    </w:p>
    <w:p w:rsidR="00275AE5" w:rsidRDefault="00275AE5" w:rsidP="00275AE5">
      <w:r>
        <w:t>US and UK responsibility for genocide in Yemen</w:t>
      </w:r>
    </w:p>
    <w:p w:rsidR="00275AE5" w:rsidRDefault="00275AE5" w:rsidP="00275AE5">
      <w:r>
        <w:t>Though genocide involves the contributions of numerous and various individual actors, it is also primarily an attack on the lifeblood of a group organised, coordinated and implemented by state institutions. Without such participation or acquiescence of state institutions, genocide would not be possible. The same can be said of the role of external state actors in the commission of genocide. State institutions are complex entities. Dissenting opinions regarding a state’s foreign policy might be expressed by government officials, whether elected or appointed, and/or the populace. There may even be legislative attempts to alter the state’s foreign policy. Yet, when such efforts fail, the external state actor shares responsibility for the acts of the state it is/was supporting. This is not to say that dissent and attempts to alter policy are unimportant, but rather that such efforts do not absolve the state of the responsibility it shares with the perpetrator.</w:t>
      </w:r>
    </w:p>
    <w:p w:rsidR="00275AE5" w:rsidRDefault="00275AE5" w:rsidP="00275AE5">
      <w:r>
        <w:t>Viewing genocide primarily as a state crime ‘offers a measure of responsibility that addresses the role of the state in the commission of genocide while avoiding the entanglements of state bureaucracies’.74 In doing so, it ‘shifts the focus of accountability from the institutional complexities surrounding internal decision-making to the role of the state as an international actor. Therefore, it separates the acts of a state from the interactions of individual government institutions and actors’.75 In 1976, the International Law Commission (ILC) recognised the relationship between individual actors and the state apparatuses through which they act.76 In 2001, the ILC adopted the Responsibility of States for Internationally Wrongful Acts. The ILC concluded that the commission of an ‘internationally wrongful act’ by a state ‘entails the international responsibility’ of that state. The ILC also included a section on the responsibility of a state in connection with the act of another state. According to Article 16,</w:t>
      </w:r>
    </w:p>
    <w:p w:rsidR="00275AE5" w:rsidRDefault="00275AE5" w:rsidP="00275AE5">
      <w:pPr>
        <w:ind w:left="720"/>
      </w:pPr>
      <w:r>
        <w:t>A State which aids or assists another State in the commission of an internationally wrongful act by the latter is internationally responsible for doing so if: (a) that State does so with knowledge of the circumstances of the internationally wrongful act; and (b) the act would be internationally wrongful if committed by that State.77</w:t>
      </w:r>
    </w:p>
    <w:p w:rsidR="00275AE5" w:rsidRDefault="00275AE5" w:rsidP="00275AE5">
      <w:r>
        <w:t>Though highly legalistic, the ILC’s Responsibility of States for Internationally Wrongful Acts offers a useful framework for evaluating the role played by external state actors in violations of human rights in other states. This is especially true for the role of powerful states in violations committed in the Global South. As noted previously, the US maintained close relations with and provided varying levels of support for Indonesia, Pakistan, Guatemala and Iraq when they were committing genocide. Human security in the Global South is regularly dictated by the ideological, economic, geostrategic and/or political interests of the North. The testimony of an anonymous Bahraini is especially relevant here: ‘I discovered that my humanity is a subject of discussion. Should I be killed in the street or not be killed? Based on the interests of the United States or Saudi Arabia or other countries’.78</w:t>
      </w:r>
    </w:p>
    <w:p w:rsidR="00275AE5" w:rsidRDefault="00275AE5" w:rsidP="00275AE5">
      <w:r>
        <w:t>Arming the coalition and logistical support</w:t>
      </w:r>
    </w:p>
    <w:p w:rsidR="00275AE5" w:rsidRDefault="00275AE5" w:rsidP="00275AE5">
      <w:r w:rsidRPr="005C220A">
        <w:rPr>
          <w:rStyle w:val="StyleUnderline"/>
        </w:rPr>
        <w:t>The US</w:t>
      </w:r>
      <w:r>
        <w:t xml:space="preserve"> and UK have </w:t>
      </w:r>
      <w:r w:rsidRPr="005C220A">
        <w:rPr>
          <w:rStyle w:val="StyleUnderline"/>
        </w:rPr>
        <w:t>contributed to the Coalition’s genocide in Yemen by their massive sale of weapons</w:t>
      </w:r>
      <w:r>
        <w:t xml:space="preserve"> and military technology to coalition members. In 2016</w:t>
      </w:r>
      <w:r w:rsidRPr="005C220A">
        <w:rPr>
          <w:rStyle w:val="StyleUnderline"/>
        </w:rPr>
        <w:t xml:space="preserve">, </w:t>
      </w:r>
      <w:r w:rsidRPr="00275AE5">
        <w:rPr>
          <w:rStyle w:val="StyleUnderline"/>
          <w:highlight w:val="cyan"/>
        </w:rPr>
        <w:t>four of the top five recipients of US arms sales</w:t>
      </w:r>
      <w:r w:rsidRPr="005C220A">
        <w:rPr>
          <w:rStyle w:val="StyleUnderline"/>
        </w:rPr>
        <w:t xml:space="preserve"> notifications </w:t>
      </w:r>
      <w:r w:rsidRPr="00275AE5">
        <w:rPr>
          <w:rStyle w:val="StyleUnderline"/>
          <w:highlight w:val="cyan"/>
        </w:rPr>
        <w:t>were members of the Coalition</w:t>
      </w:r>
      <w:r>
        <w:t>. Though weapons deals can fall apart, Hartung believes ‘notifications, however, are a good gauge of the intent of a given US administration’.79 Qatar was the top recipient at more than $22.2 billion, followed by Kuwait at over $12.4 billion. The United Arab Emirates and Saudi Arabia formed the back end of the top five with sales notifications of $5.3 billion and $5 billion, respectively. Among the top 20 recipients of arms sales notifications in 2016, Coalition members accounted for more than $45 billion out of a total of approximately $74 billion, or about 61%. Most sales notifications in 2016 were for military aircraft and engines, along with missiles and bombs, of all which are essential to the Coalition’s attacks on Yemen.</w:t>
      </w:r>
    </w:p>
    <w:p w:rsidR="00275AE5" w:rsidRDefault="00275AE5" w:rsidP="00275AE5">
      <w:r>
        <w:t xml:space="preserve">There were some changes in 2017, but Coalition members continued to dominate weapons sales, making up five of the top 16 recipients of arms sales notifications. Saudi Arabia took the top spot at more than $17.8 billion; in the sixth spot, and an addition to the top 20 from the year before, was Bahrain at nearly $4 billion; the United Arab Emirates was ninth with $2.8 billion in sales notifications; and Kuwait ($1.2 billion) and Qatar ($1.1 billion) were fifteenth and sixteenth, respectively. Together, the Coalition accounted for more than 34% of sales notifications among the top 20 recipients in 2017. Additionally, whereas military aircraft and engines made up most sales notifications in 2016, followed by missiles and bombs, in 2017 these were reversed, with missiles and bombs making up the majority of sales notifications, followed by military aircraft and engines. </w:t>
      </w:r>
      <w:r w:rsidRPr="005C220A">
        <w:rPr>
          <w:rStyle w:val="StyleUnderline"/>
        </w:rPr>
        <w:t xml:space="preserve">It would seem </w:t>
      </w:r>
      <w:r w:rsidRPr="00275AE5">
        <w:rPr>
          <w:rStyle w:val="StyleUnderline"/>
          <w:highlight w:val="cyan"/>
        </w:rPr>
        <w:t>the US was making sure the Coalition had enough bombs</w:t>
      </w:r>
      <w:r w:rsidRPr="005C220A">
        <w:rPr>
          <w:rStyle w:val="StyleUnderline"/>
        </w:rPr>
        <w:t xml:space="preserve"> and missiles, </w:t>
      </w:r>
      <w:r w:rsidRPr="00275AE5">
        <w:rPr>
          <w:rStyle w:val="StyleUnderline"/>
          <w:highlight w:val="cyan"/>
        </w:rPr>
        <w:t>and</w:t>
      </w:r>
      <w:r w:rsidRPr="005C220A">
        <w:rPr>
          <w:rStyle w:val="StyleUnderline"/>
        </w:rPr>
        <w:t xml:space="preserve"> the </w:t>
      </w:r>
      <w:r w:rsidRPr="00275AE5">
        <w:rPr>
          <w:rStyle w:val="StyleUnderline"/>
          <w:highlight w:val="cyan"/>
        </w:rPr>
        <w:t>aircraft</w:t>
      </w:r>
      <w:r w:rsidRPr="005C220A">
        <w:rPr>
          <w:rStyle w:val="StyleUnderline"/>
        </w:rPr>
        <w:t xml:space="preserve"> from which to fire them</w:t>
      </w:r>
      <w:r>
        <w:t>.</w:t>
      </w:r>
    </w:p>
    <w:p w:rsidR="00275AE5" w:rsidRDefault="00275AE5" w:rsidP="00275AE5">
      <w:r>
        <w:t xml:space="preserve">Hartung was able to track US arms sales based on notifications to the US Congress </w:t>
      </w:r>
      <w:r w:rsidRPr="00275AE5">
        <w:rPr>
          <w:rStyle w:val="StyleUnderline"/>
          <w:highlight w:val="cyan"/>
        </w:rPr>
        <w:t xml:space="preserve">under </w:t>
      </w:r>
      <w:r w:rsidRPr="00CE604D">
        <w:rPr>
          <w:rStyle w:val="StyleUnderline"/>
        </w:rPr>
        <w:t>the</w:t>
      </w:r>
      <w:r w:rsidRPr="00275AE5">
        <w:rPr>
          <w:rStyle w:val="StyleUnderline"/>
          <w:highlight w:val="cyan"/>
        </w:rPr>
        <w:t xml:space="preserve"> </w:t>
      </w:r>
      <w:r w:rsidRPr="00275AE5">
        <w:rPr>
          <w:rStyle w:val="Emphasis"/>
          <w:highlight w:val="cyan"/>
        </w:rPr>
        <w:t>Foreign Military Sales</w:t>
      </w:r>
      <w:r w:rsidRPr="00275AE5">
        <w:rPr>
          <w:rStyle w:val="StyleUnderline"/>
          <w:highlight w:val="cyan"/>
        </w:rPr>
        <w:t xml:space="preserve"> and </w:t>
      </w:r>
      <w:r w:rsidRPr="00275AE5">
        <w:rPr>
          <w:rStyle w:val="Emphasis"/>
          <w:highlight w:val="cyan"/>
        </w:rPr>
        <w:t>Direct Commercial Sales</w:t>
      </w:r>
      <w:r w:rsidRPr="00275AE5">
        <w:rPr>
          <w:rStyle w:val="StyleUnderline"/>
          <w:highlight w:val="cyan"/>
        </w:rPr>
        <w:t xml:space="preserve"> </w:t>
      </w:r>
      <w:r w:rsidRPr="00CE604D">
        <w:rPr>
          <w:rStyle w:val="StyleUnderline"/>
        </w:rPr>
        <w:t>programmes</w:t>
      </w:r>
      <w:r w:rsidRPr="00CE604D">
        <w:t>.</w:t>
      </w:r>
      <w:r>
        <w:t xml:space="preserve"> Tracking British sales is more difficult, because of the UK’s use of an ‘open license’ system that keeps secret the value, exact nature and quantity of weapons sold.80 Nonetheless, though potentially incomplete, by November 2017, the number of British bombs and missiles sold to Saudi Arabia since March 2015 rose by nearly 500%.81 The UK Department of International Trade’s figures show that the sale of £33 million worth of bombs, missiles and countermeasures were approved during the two years preceding the Coalition’s genocidal campaign in Yemen. However, ‘in the two years since the start of Saudi bombing in March 2015, the figure increased by 457 per cent to £1.9bn …. Licenses covering aircraft including Eurofighter jets have also risen by 70 per cent to £2.6bn in the same period’.82</w:t>
      </w:r>
    </w:p>
    <w:p w:rsidR="00275AE5" w:rsidRDefault="00275AE5" w:rsidP="00275AE5">
      <w:r>
        <w:t>In addition to their sales of weapons and military equipment, the US and UK have provided the Coalition with mid-air refueling (US),83 targeting advice and support (US),84 intelligence (US),85 expedited munitions resupply and maintenance (US/UK)86 and other technical support (US/UK).87 The US has also more recently sought to aid the Coalition in its ‘targeting precision’ to help it fend off criticism connected to the large number of civilians who have been killed.88 In June 2018, it was reported that the US was helping the UAE ‘develop a list of targets meant to be off limits for airstrikes’.89</w:t>
      </w:r>
    </w:p>
    <w:p w:rsidR="00275AE5" w:rsidRDefault="00275AE5" w:rsidP="00275AE5">
      <w:r>
        <w:t>Other than the arms sales, the provision of fuel and mid-air refueling have perhaps been the most significant contribution to the Coalition’s ability to commit genocide in Yemen. By the middle of 2017, the US had delivered over 67 million pounds of fuel to the coalition and refueled coalition aircraft more than 9000 times.90 The US has also offered its military bases in the region for refueling coalition warplanes.91</w:t>
      </w:r>
    </w:p>
    <w:p w:rsidR="00275AE5" w:rsidRDefault="00275AE5" w:rsidP="00275AE5">
      <w:r>
        <w:t>Complicity in genocide</w:t>
      </w:r>
    </w:p>
    <w:p w:rsidR="00275AE5" w:rsidRDefault="00275AE5" w:rsidP="00275AE5">
      <w:r>
        <w:t xml:space="preserve">It is clear the US and UK have provided the Coalition with aid and assistance that is essential to its ability to commit its attacks and maintain the blockade, the results of which, together, constitute genocide. As Hokayem and </w:t>
      </w:r>
      <w:r w:rsidRPr="00275AE5">
        <w:t xml:space="preserve">Roberts state, </w:t>
      </w:r>
      <w:r w:rsidRPr="00275AE5">
        <w:rPr>
          <w:rStyle w:val="StyleUnderline"/>
        </w:rPr>
        <w:t>US</w:t>
      </w:r>
      <w:r w:rsidRPr="00275AE5">
        <w:t xml:space="preserve"> (and UK) </w:t>
      </w:r>
      <w:r w:rsidRPr="00275AE5">
        <w:rPr>
          <w:rStyle w:val="StyleUnderline"/>
        </w:rPr>
        <w:t>material and logistical support are ‘key to the coalition’s operations</w:t>
      </w:r>
      <w:r w:rsidRPr="00275AE5">
        <w:t xml:space="preserve">’.92 </w:t>
      </w:r>
      <w:r w:rsidRPr="00275AE5">
        <w:rPr>
          <w:rStyle w:val="StyleUnderline"/>
        </w:rPr>
        <w:t>Even if the US</w:t>
      </w:r>
      <w:r w:rsidRPr="00275AE5">
        <w:t xml:space="preserve"> and UK </w:t>
      </w:r>
      <w:r w:rsidRPr="00275AE5">
        <w:rPr>
          <w:rStyle w:val="StyleUnderline"/>
        </w:rPr>
        <w:t xml:space="preserve">do not intend for their support to be used in </w:t>
      </w:r>
      <w:r w:rsidRPr="00275AE5">
        <w:rPr>
          <w:rStyle w:val="Emphasis"/>
        </w:rPr>
        <w:t>the commission of genocide</w:t>
      </w:r>
      <w:r w:rsidRPr="00275AE5">
        <w:rPr>
          <w:rStyle w:val="StyleUnderline"/>
        </w:rPr>
        <w:t>,</w:t>
      </w:r>
      <w:r w:rsidRPr="00D865F4">
        <w:rPr>
          <w:rStyle w:val="StyleUnderline"/>
        </w:rPr>
        <w:t xml:space="preserve"> it is irrelevant</w:t>
      </w:r>
      <w:r>
        <w:t xml:space="preserve"> to the question of whether they are complicit in the genocide. It is enough that the US and UK have provided their respective support to the Coalition ‘with a view to facilitating the coalition’s military campaign’.93</w:t>
      </w:r>
    </w:p>
    <w:p w:rsidR="00275AE5" w:rsidRDefault="00275AE5" w:rsidP="00275AE5">
      <w:r>
        <w:t>The above is substantiated by the two-part test for state responsibility. The second part, that the act would be wrongful if committed by the supporting state, is clearly satisfied. The same acts being perpetrated by the Coalition would still be genocide if carried out directly by the US and UK. The first part is one of knowledge. Though more difficult to substantiate, the duration of the Coalition’s genocide in Yemen and the continual material and logistical support provided by the US and UK amount to implicit knowledge of the circumstances of the Coalition’s crimes, which would be significantly more difficult to commit without their support. In other words, the Coalition has been engaged in its attacks for more than three years now. The US and UK simply cannot plausibly deny knowledge of the Coalition’s crimes, even if they would resist invoking the ‘g-word’ to describe them.</w:t>
      </w:r>
    </w:p>
    <w:p w:rsidR="00275AE5" w:rsidRDefault="00275AE5" w:rsidP="00275AE5">
      <w:r>
        <w:t>The US and UK also cannot deny having knowledge that their material and logistical support facilitates the Coalition’s crimes. The weapons they have sold to Coalition members have been used in Yemen and the refueling has allowed the Coalition to carry out its attacks. The US and the UK have also provided additional support for the maintenance of the air and naval blockade of Yemen’s ports. Thus, US and UK support cannot be separated from the crimes it enables. Their aid has been provided in support of the Coalition’s military campaign and the military campaign constitutes a genocidal attack on all aspects of life in Yemen. The US and UK have continued to provide the Coalition with material and logistical support for years with full knowledge of the crimes being committed and that their support facilitates the crimes. Some might point to the increased involvement of the US in Coalition targeting as evidence of an intent to limit Coalition harm to civilians. However, even if this were the case, the Coalition’s deliberate and indiscriminate attacks on civilians is neither the only crime nor the only concern. It is also not the only act that connects Coalition policies to genocide. As argued earlier, the tragic loss of life is one element of a holistic concept of genocide. Therefore, it must be concluded that the US and UK share responsibility for the genocide in Yemen.</w:t>
      </w:r>
    </w:p>
    <w:p w:rsidR="00275AE5" w:rsidRDefault="00275AE5" w:rsidP="00275AE5">
      <w:r>
        <w:t>Conclusion</w:t>
      </w:r>
    </w:p>
    <w:p w:rsidR="00275AE5" w:rsidRDefault="00275AE5" w:rsidP="00275AE5">
      <w:r>
        <w:t>Like so many cases of genocide committed by powerful state actors or their benefactors, the Coalition’s genocide in Yemen is hidden in plain sight. This is possible for two principal and interconnecting reasons. First, there is an unsupported belief that the US neither commits genocide nor associates with those who do. This is not to say that the US has escaped criticism for its relations with human rights violators, but rather that when it comes to genocide the more common critique in political and scholarly discourses is that the US has too often been a bystander. Despite troves of evidence that refute this belief, it is one that nonetheless is perpetuated.94 It is within this context that the student protestors at Johns Hopkins University held signs that read ‘It’s Still Genocide When US Allies Do It’ and ‘Samantha Empowers Genocide in Yemen’</w:t>
      </w:r>
    </w:p>
    <w:p w:rsidR="00275AE5" w:rsidRDefault="00275AE5" w:rsidP="00275AE5">
      <w:r>
        <w:t>Second, genocide studies is still largely dominated by a limited conception of genocide that equates it to mass killing of members of a group with the sole intent being the destruction of the group. Hence, even though the Genocide Convention explicitly states that genocide is a crime whether committed in times of peace or war, there will undoubtedly be some who dismiss the allegations of genocide in Yemen by asserting that the Coalition is engaged in an armed conflict with Houthi rebels. Therefore, based on limited conceptions of genocide, the coalition cannot be committing genocide, because its purposes in Yemen are not to destroy the Yemeni people, but rather to defeat the Houthis. Opponents might also point to the ‘small’ death toll from direct physical violence, while rejecting the idea that genocide can be committed ‘indirectly’ or by cultural destruction.</w:t>
      </w:r>
    </w:p>
    <w:p w:rsidR="00275AE5" w:rsidRDefault="00275AE5" w:rsidP="00275AE5">
      <w:r>
        <w:t>Cases of genocide, like that in Yemen, then, are hidden behind a conceptual veil. They do not conform to the limited conception of genocide that continues to dominate genocide studies; therefore, they remain at the periphery of the field, if not invisible altogether. However, a holistic conception of genocide that incorporates Lemkin’s three methods of genocide, and the eight techniques from which they were derived, reveals the processes by which the very foundations of group life, both material and non-material, can be destroyed.</w:t>
      </w:r>
    </w:p>
    <w:p w:rsidR="00275AE5" w:rsidRDefault="00275AE5" w:rsidP="00275AE5">
      <w:r>
        <w:t>When applied to the Coalition, a holistic concept also reveals the ongoing genocide in Yemen. The Coalition has deliberately attacked civilians in their homes, markets and mosques, and while attending weddings and funerals. The Coalition has intentionally destroyed Yemen’s vital civilian infrastructure and cultural heritage, attacked its hospitals, and imposed an air and naval blockade of Yemeni ports. It has undermined public health in Yemen, causing tens of thousands of preventable deaths. Even as this was being written, the Coalition was engaged in assaults on Hudeida and Saada. In Hudeida, at least 55 people were killed and 170 injured when densely populated districts of the port city were attacked on 2 August 2018, including the areas around Al-Thawra Hospital.95 One week later, on 9 August, a school bus transporting children home to Saada from a field trip was bombed (using a US-manufactured and -sold MK-82 bomb),96 killing at least 54 people, including 44 children.97 There are also warnings of a second impending cholera epidemic, along with ‘8.4 million Yemenis who are a step away from famine’.98</w:t>
      </w:r>
    </w:p>
    <w:p w:rsidR="00275AE5" w:rsidRDefault="00275AE5" w:rsidP="00275AE5">
      <w:r w:rsidRPr="00D865F4">
        <w:rPr>
          <w:rStyle w:val="StyleUnderline"/>
        </w:rPr>
        <w:t>The Coalition’s actions in Yemen amount to nothing less than a synchronised attack on all aspects of life in Yemen, the very foundation of</w:t>
      </w:r>
      <w:r>
        <w:t xml:space="preserve"> Lemkin’s concept of </w:t>
      </w:r>
      <w:r w:rsidRPr="00D865F4">
        <w:rPr>
          <w:rStyle w:val="StyleUnderline"/>
        </w:rPr>
        <w:t>genocide</w:t>
      </w:r>
      <w:r>
        <w:t xml:space="preserve">. </w:t>
      </w:r>
      <w:r w:rsidRPr="00275AE5">
        <w:rPr>
          <w:rStyle w:val="Emphasis"/>
          <w:highlight w:val="cyan"/>
        </w:rPr>
        <w:t>Without the uninterrupted flow of aid</w:t>
      </w:r>
      <w:r w:rsidRPr="00D865F4">
        <w:rPr>
          <w:rStyle w:val="StyleUnderline"/>
        </w:rPr>
        <w:t xml:space="preserve"> </w:t>
      </w:r>
      <w:r>
        <w:t xml:space="preserve">and support </w:t>
      </w:r>
      <w:r w:rsidRPr="00275AE5">
        <w:rPr>
          <w:rStyle w:val="Emphasis"/>
          <w:highlight w:val="cyan"/>
        </w:rPr>
        <w:t>from the US</w:t>
      </w:r>
      <w:r w:rsidRPr="00363494">
        <w:rPr>
          <w:rStyle w:val="Emphasis"/>
        </w:rPr>
        <w:t xml:space="preserve"> </w:t>
      </w:r>
      <w:r>
        <w:t xml:space="preserve">and UK, </w:t>
      </w:r>
      <w:r w:rsidRPr="00275AE5">
        <w:rPr>
          <w:rStyle w:val="Emphasis"/>
          <w:highlight w:val="cyan"/>
        </w:rPr>
        <w:t>the Coalition would not be capable of committing genocide on the scale that it has achieved</w:t>
      </w:r>
      <w:r w:rsidRPr="00275AE5">
        <w:rPr>
          <w:highlight w:val="cyan"/>
        </w:rPr>
        <w:t xml:space="preserve">. </w:t>
      </w:r>
      <w:r w:rsidRPr="00275AE5">
        <w:rPr>
          <w:rStyle w:val="StyleUnderline"/>
          <w:highlight w:val="cyan"/>
        </w:rPr>
        <w:t xml:space="preserve">The </w:t>
      </w:r>
      <w:r w:rsidRPr="00275AE5">
        <w:rPr>
          <w:rStyle w:val="Emphasis"/>
          <w:highlight w:val="cyan"/>
        </w:rPr>
        <w:t>provision of military equipment and weapons</w:t>
      </w:r>
      <w:r w:rsidRPr="00275AE5">
        <w:rPr>
          <w:rStyle w:val="StyleUnderline"/>
          <w:highlight w:val="cyan"/>
        </w:rPr>
        <w:t>, along with</w:t>
      </w:r>
      <w:r>
        <w:t xml:space="preserve"> the mid-air refueling, targeting advice and support, sharing of intelligence, and </w:t>
      </w:r>
      <w:r w:rsidRPr="00275AE5">
        <w:rPr>
          <w:rStyle w:val="Emphasis"/>
          <w:highlight w:val="cyan"/>
        </w:rPr>
        <w:t>expedited munitions resupply and maintenance have made it possible</w:t>
      </w:r>
      <w:r>
        <w:t xml:space="preserve">. The US and UK have provided this aid and support with full knowledge of its consequences. The very fact that the US has increased its targeting assistance in response to criticism of the Coalition’s attacks on civilians is evidence of knowledge of the harm being perpetrated. Therefore, </w:t>
      </w:r>
      <w:r w:rsidRPr="00D865F4">
        <w:rPr>
          <w:rStyle w:val="StyleUnderline"/>
        </w:rPr>
        <w:t xml:space="preserve">it is incontrovertible that </w:t>
      </w:r>
      <w:r w:rsidRPr="005C5970">
        <w:rPr>
          <w:rStyle w:val="StyleUnderline"/>
        </w:rPr>
        <w:t>the US</w:t>
      </w:r>
      <w:r w:rsidRPr="005C5970">
        <w:t xml:space="preserve"> and UK </w:t>
      </w:r>
      <w:r w:rsidRPr="005C5970">
        <w:rPr>
          <w:rStyle w:val="StyleUnderline"/>
        </w:rPr>
        <w:t>share responsibility with the Coalition for genocide in Yemen</w:t>
      </w:r>
      <w:r w:rsidRPr="005C5970">
        <w:t>.</w:t>
      </w:r>
    </w:p>
    <w:p w:rsidR="00275AE5" w:rsidRDefault="00275AE5" w:rsidP="00275AE5">
      <w:pPr>
        <w:pStyle w:val="Heading4"/>
      </w:pPr>
      <w:r>
        <w:t xml:space="preserve">233,000 will die by the end of 2019 </w:t>
      </w:r>
    </w:p>
    <w:p w:rsidR="00275AE5" w:rsidRDefault="00275AE5" w:rsidP="00275AE5">
      <w:pPr>
        <w:rPr>
          <w:rFonts w:asciiTheme="minorHAnsi" w:hAnsiTheme="minorHAnsi" w:cstheme="minorHAnsi"/>
          <w:b/>
          <w:bCs/>
        </w:rPr>
      </w:pPr>
      <w:r>
        <w:rPr>
          <w:rFonts w:asciiTheme="minorHAnsi" w:hAnsiTheme="minorHAnsi" w:cstheme="minorHAnsi"/>
          <w:b/>
          <w:bCs/>
        </w:rPr>
        <w:t xml:space="preserve">Bazzi, 19 – </w:t>
      </w:r>
      <w:r w:rsidRPr="00552364">
        <w:rPr>
          <w:rFonts w:asciiTheme="minorHAnsi" w:hAnsiTheme="minorHAnsi" w:cstheme="minorHAnsi"/>
        </w:rPr>
        <w:t xml:space="preserve">Mohamad Bazzi, a journalism professor at New York University, is a former Middle East bureau chief at Newsday (“Trump wants to sell more weapons to Saudi Arabia. Congress must stop him” The Guardian, 6/8, </w:t>
      </w:r>
      <w:hyperlink r:id="rId6" w:history="1">
        <w:r w:rsidRPr="00552364">
          <w:rPr>
            <w:rStyle w:val="Hyperlink"/>
            <w:rFonts w:asciiTheme="minorHAnsi" w:hAnsiTheme="minorHAnsi" w:cstheme="minorHAnsi"/>
          </w:rPr>
          <w:t>https://www.theguardian.com/commentisfree/2019/jun/08/saudi-arabia-trump-weapon-arms-sales-must-be-stopped</w:t>
        </w:r>
      </w:hyperlink>
    </w:p>
    <w:p w:rsidR="00275AE5" w:rsidRDefault="00275AE5" w:rsidP="00275AE5">
      <w:pPr>
        <w:rPr>
          <w:rFonts w:asciiTheme="minorHAnsi" w:hAnsiTheme="minorHAnsi" w:cstheme="minorHAnsi"/>
          <w:b/>
          <w:bCs/>
        </w:rPr>
      </w:pPr>
    </w:p>
    <w:p w:rsidR="00275AE5" w:rsidRPr="00552364" w:rsidRDefault="00275AE5" w:rsidP="00275AE5">
      <w:r w:rsidRPr="00552364">
        <w:t xml:space="preserve">On the Friday before Memorial Day, when few Americans were paying attention, the </w:t>
      </w:r>
      <w:r w:rsidRPr="009B2E40">
        <w:rPr>
          <w:rStyle w:val="StyleUnderline"/>
          <w:highlight w:val="cyan"/>
        </w:rPr>
        <w:t>Trump</w:t>
      </w:r>
      <w:r w:rsidRPr="00552364">
        <w:rPr>
          <w:rStyle w:val="StyleUnderline"/>
        </w:rPr>
        <w:t xml:space="preserve"> administration </w:t>
      </w:r>
      <w:r w:rsidRPr="009B2E40">
        <w:rPr>
          <w:rStyle w:val="StyleUnderline"/>
          <w:highlight w:val="cyan"/>
        </w:rPr>
        <w:t>announced</w:t>
      </w:r>
      <w:r w:rsidRPr="00552364">
        <w:rPr>
          <w:rStyle w:val="StyleUnderline"/>
        </w:rPr>
        <w:t xml:space="preserve"> that </w:t>
      </w:r>
      <w:r w:rsidRPr="009B2E40">
        <w:rPr>
          <w:rStyle w:val="StyleUnderline"/>
          <w:highlight w:val="cyan"/>
        </w:rPr>
        <w:t>it would</w:t>
      </w:r>
      <w:r w:rsidRPr="00552364">
        <w:rPr>
          <w:rStyle w:val="StyleUnderline"/>
        </w:rPr>
        <w:t xml:space="preserve"> circumvent Congress and </w:t>
      </w:r>
      <w:r w:rsidRPr="009B2E40">
        <w:rPr>
          <w:rStyle w:val="StyleUnderline"/>
          <w:highlight w:val="cyan"/>
        </w:rPr>
        <w:t>sell $8bn in new weapons to Saudi Arabia and the U</w:t>
      </w:r>
      <w:r w:rsidRPr="00552364">
        <w:rPr>
          <w:rStyle w:val="StyleUnderline"/>
        </w:rPr>
        <w:t xml:space="preserve">nited </w:t>
      </w:r>
      <w:r w:rsidRPr="009B2E40">
        <w:rPr>
          <w:rStyle w:val="StyleUnderline"/>
          <w:highlight w:val="cyan"/>
        </w:rPr>
        <w:t>A</w:t>
      </w:r>
      <w:r w:rsidRPr="00552364">
        <w:rPr>
          <w:rStyle w:val="StyleUnderline"/>
        </w:rPr>
        <w:t xml:space="preserve">rab </w:t>
      </w:r>
      <w:r w:rsidRPr="009B2E40">
        <w:rPr>
          <w:rStyle w:val="StyleUnderline"/>
          <w:highlight w:val="cyan"/>
        </w:rPr>
        <w:t>E</w:t>
      </w:r>
      <w:r w:rsidRPr="00552364">
        <w:rPr>
          <w:rStyle w:val="StyleUnderline"/>
        </w:rPr>
        <w:t>mirates</w:t>
      </w:r>
      <w:r w:rsidRPr="00552364">
        <w:t>. It was Donald Trump’s latest attempt to give a blank check to two US allies leading a disastrous war in Yemen.</w:t>
      </w:r>
    </w:p>
    <w:p w:rsidR="00275AE5" w:rsidRPr="00552364" w:rsidRDefault="00275AE5" w:rsidP="00275AE5">
      <w:r w:rsidRPr="00552364">
        <w:t xml:space="preserve">If Trump succeeds in getting around Congress, </w:t>
      </w:r>
      <w:r w:rsidRPr="009B2E40">
        <w:rPr>
          <w:rStyle w:val="StyleUnderline"/>
          <w:highlight w:val="cyan"/>
        </w:rPr>
        <w:t>these</w:t>
      </w:r>
      <w:r w:rsidRPr="00552364">
        <w:rPr>
          <w:rStyle w:val="StyleUnderline"/>
        </w:rPr>
        <w:t xml:space="preserve"> weapons sales </w:t>
      </w:r>
      <w:r w:rsidRPr="009B2E40">
        <w:rPr>
          <w:rStyle w:val="StyleUnderline"/>
          <w:highlight w:val="cyan"/>
        </w:rPr>
        <w:t xml:space="preserve">will prolong suffering in Yemen and eliminate one of the last levers that allowed the US </w:t>
      </w:r>
      <w:r w:rsidRPr="005C5970">
        <w:rPr>
          <w:rStyle w:val="StyleUnderline"/>
        </w:rPr>
        <w:t xml:space="preserve">to exert </w:t>
      </w:r>
      <w:r w:rsidRPr="009B2E40">
        <w:rPr>
          <w:rStyle w:val="StyleUnderline"/>
          <w:highlight w:val="cyan"/>
        </w:rPr>
        <w:t>influence</w:t>
      </w:r>
      <w:r w:rsidRPr="00552364">
        <w:rPr>
          <w:rStyle w:val="StyleUnderline"/>
        </w:rPr>
        <w:t xml:space="preserve"> over Saudi and Emirati actions: the threat of</w:t>
      </w:r>
      <w:r w:rsidRPr="00552364">
        <w:t xml:space="preserve"> Congress </w:t>
      </w:r>
      <w:r w:rsidRPr="009B2E40">
        <w:rPr>
          <w:rStyle w:val="StyleUnderline"/>
          <w:highlight w:val="cyan"/>
        </w:rPr>
        <w:t>blocking arms deals</w:t>
      </w:r>
      <w:r w:rsidRPr="00552364">
        <w:t>.</w:t>
      </w:r>
    </w:p>
    <w:p w:rsidR="00275AE5" w:rsidRPr="00552364" w:rsidRDefault="00275AE5" w:rsidP="00275AE5">
      <w:r w:rsidRPr="00552364">
        <w:t>On 5 June, a bipartisan group of senators said they would try to block the administration from going ahead with the sales by introducing 22 “resolutions of disapproval” – one for each of the deals cleared by Secretary of State Mike Pompeo. The effort is led by two unlikely allies: Bob Menendez, a Democrat from New Jersey and frequent Trump critic, and Lindsey Graham, a Republican from South Carolina who is one of Trump’s biggest supporters.</w:t>
      </w:r>
    </w:p>
    <w:p w:rsidR="00275AE5" w:rsidRPr="00552364" w:rsidRDefault="00275AE5" w:rsidP="00275AE5">
      <w:r w:rsidRPr="00552364">
        <w:t>The two senators agree on one thing: that Saudi Arabia should face more scrutiny of its actions in Yemen after Saudi agents murdered the journalist Jamal Khashoggi at the Saudi consulate in Istanbul in October. Since then, members of Congress have tried to force the Trump administration to reexamine its alliance with the kingdom – especially its relationship with Mohammed bin Salman, the brash and ruthless crown prince often considered an architect of the Yemen war. But Trump and his senior aides have made clear that they still support the prince and won’t try to isolate him, despite a CIA assessment that concluded, with “high confidence”, that Prince Mohammed ordered the killing of Khashoggi.</w:t>
      </w:r>
    </w:p>
    <w:p w:rsidR="00275AE5" w:rsidRPr="00552364" w:rsidRDefault="00275AE5" w:rsidP="00275AE5">
      <w:r w:rsidRPr="00552364">
        <w:t>The senators’ effort, which includes seven co-sponsors, is yet another example of Congress trying to claw back its constitutional responsibilities. On 24 May, when Pompeo notified Congress that the administration would move ahead with the $8bn deals without congressional approval, he cited a rarely used provision of the Arms Export Control Act which allows the president to bypass Congress if he determines there is an emergency that impacts national security. Pompeo invoked the Trump administration’s favored bogeyman: an increased threat of “Iranian aggression”.</w:t>
      </w:r>
    </w:p>
    <w:p w:rsidR="00275AE5" w:rsidRPr="00552364" w:rsidRDefault="00275AE5" w:rsidP="00275AE5">
      <w:r w:rsidRPr="00552364">
        <w:t>But over the past month the administration has inflated the threat posed by Iran to US troops and allies in the Middle East and several hawkish Trump aides, especially national security adviser John Bolton, have pushed for a new confrontation with Tehran. At Bolton’s request, the Pentagon updated plans to send as many as 120,000 troops to the Middle East. The administration is using similar scare tactics to justify its end-run around Congress to sell more weapons to Saudi Arabia and the UAE.</w:t>
      </w:r>
    </w:p>
    <w:p w:rsidR="00275AE5" w:rsidRPr="00552364" w:rsidRDefault="00275AE5" w:rsidP="00275AE5">
      <w:r w:rsidRPr="00552364">
        <w:t>As Senator Chris Murphy, a Democrat from Connecticut and one of the earliest critics of US support for the Saudi-led war in Yemen, wrote on Twitter: “To state the obvious, there is no new emergency reason to sell bombs to Saudi Arabia to drop in Yemen. The Saudis [have] been dropping the bombs on civilians, so if there is an emergency, it’s a humanitarian emergency caused by the bombs we sell the Saudis.”</w:t>
      </w:r>
    </w:p>
    <w:p w:rsidR="00275AE5" w:rsidRPr="00552364" w:rsidRDefault="00275AE5" w:rsidP="00275AE5">
      <w:r w:rsidRPr="00552364">
        <w:t xml:space="preserve">Trump’s supposed desire to end US involvement in foreign wars – in Syria and Afghanistan – clearly hasn’t superseded his wish to keep Saudi Arabia and the UAE happy and continuing to purchase American weapons. This </w:t>
      </w:r>
      <w:r w:rsidRPr="00552364">
        <w:rPr>
          <w:rStyle w:val="StyleUnderline"/>
        </w:rPr>
        <w:t>willingness to prolong the suffering of millions of Yemenis</w:t>
      </w:r>
      <w:r w:rsidRPr="00552364">
        <w:t xml:space="preserve"> also </w:t>
      </w:r>
      <w:r w:rsidRPr="00552364">
        <w:rPr>
          <w:rStyle w:val="StyleUnderline"/>
        </w:rPr>
        <w:t>underlines the administration’s single-minded obsession with countering Iran</w:t>
      </w:r>
      <w:r w:rsidRPr="00552364">
        <w:t>. Trump and his advisers repeatedly try to justify a prolonged war in Yemen by blaming Iran and its support for the rebel Houthi militia. This narrative ignores the fact that the Houthis did not receive significant help from Iran before Saudi Arabia intervened in March 2015.</w:t>
      </w:r>
    </w:p>
    <w:p w:rsidR="00275AE5" w:rsidRPr="00552364" w:rsidRDefault="00275AE5" w:rsidP="00275AE5">
      <w:r w:rsidRPr="00552364">
        <w:t>With the administration firmly behind its Saudi and Emirati allies, Congress offers the best hope to end the American role in a war that has triggered one of the world’s worst humanitarian crises. In early April, the House voted to cease military support for the Saudi-led coalition in Yemen, finally approving a bill to restrain presidential war powers that has taken years to pass both chambers of Congress. On 16 April, Trump vetoed the bill. Two weeks later, the bill’s supporters in the Senate tried to override the veto but fell short, 53-45. (It takes two-thirds of the Senate, or 67 votes, to override a presidential veto.) But the measure was still a turning point because it focused attention on the extent and unpopularity of military support for Saudi Arabia and its allies.</w:t>
      </w:r>
    </w:p>
    <w:p w:rsidR="00275AE5" w:rsidRPr="00552364" w:rsidRDefault="00275AE5" w:rsidP="00275AE5">
      <w:r w:rsidRPr="00552364">
        <w:t xml:space="preserve">As the political jockeying unfolded in Washington, </w:t>
      </w:r>
      <w:r w:rsidRPr="009B2E40">
        <w:rPr>
          <w:rStyle w:val="StyleUnderline"/>
          <w:highlight w:val="cyan"/>
        </w:rPr>
        <w:t>the U</w:t>
      </w:r>
      <w:r w:rsidRPr="00552364">
        <w:rPr>
          <w:rStyle w:val="StyleUnderline"/>
        </w:rPr>
        <w:t xml:space="preserve">nited </w:t>
      </w:r>
      <w:r w:rsidRPr="009B2E40">
        <w:rPr>
          <w:rStyle w:val="StyleUnderline"/>
          <w:highlight w:val="cyan"/>
        </w:rPr>
        <w:t>N</w:t>
      </w:r>
      <w:r w:rsidRPr="00552364">
        <w:rPr>
          <w:rStyle w:val="StyleUnderline"/>
        </w:rPr>
        <w:t xml:space="preserve">ations Development Programme </w:t>
      </w:r>
      <w:r w:rsidRPr="009B2E40">
        <w:rPr>
          <w:rStyle w:val="StyleUnderline"/>
          <w:highlight w:val="cyan"/>
        </w:rPr>
        <w:t>issued a report underscoring</w:t>
      </w:r>
      <w:r w:rsidRPr="009B2E40">
        <w:rPr>
          <w:highlight w:val="cyan"/>
        </w:rPr>
        <w:t xml:space="preserve"> </w:t>
      </w:r>
      <w:r w:rsidRPr="009B2E40">
        <w:rPr>
          <w:rStyle w:val="StyleUnderline"/>
          <w:highlight w:val="cyan"/>
        </w:rPr>
        <w:t>the extent of the</w:t>
      </w:r>
      <w:r w:rsidRPr="00552364">
        <w:rPr>
          <w:rStyle w:val="StyleUnderline"/>
        </w:rPr>
        <w:t xml:space="preserve"> humanitarian </w:t>
      </w:r>
      <w:r w:rsidRPr="009B2E40">
        <w:rPr>
          <w:rStyle w:val="StyleUnderline"/>
          <w:highlight w:val="cyan"/>
        </w:rPr>
        <w:t>disaster</w:t>
      </w:r>
      <w:r w:rsidRPr="00552364">
        <w:rPr>
          <w:rStyle w:val="StyleUnderline"/>
        </w:rPr>
        <w:t xml:space="preserve"> being </w:t>
      </w:r>
      <w:r w:rsidRPr="009B2E40">
        <w:rPr>
          <w:rStyle w:val="StyleUnderline"/>
          <w:highlight w:val="cyan"/>
        </w:rPr>
        <w:t xml:space="preserve">fueled by US weapons </w:t>
      </w:r>
      <w:r w:rsidRPr="009B2E40">
        <w:rPr>
          <w:rStyle w:val="StyleUnderline"/>
        </w:rPr>
        <w:t>and logistical support</w:t>
      </w:r>
      <w:r w:rsidRPr="00552364">
        <w:t xml:space="preserve">. The report warned that </w:t>
      </w:r>
      <w:r w:rsidRPr="009B2E40">
        <w:rPr>
          <w:rStyle w:val="StyleUnderline"/>
          <w:highlight w:val="cyan"/>
        </w:rPr>
        <w:t>the death toll in Yemen could rise to 233,000 by the end of 2019</w:t>
      </w:r>
      <w:r w:rsidRPr="00552364">
        <w:rPr>
          <w:rStyle w:val="StyleUnderline"/>
        </w:rPr>
        <w:t xml:space="preserve"> – far higher than previous estimates</w:t>
      </w:r>
      <w:r w:rsidRPr="00552364">
        <w:t>. (</w:t>
      </w:r>
      <w:r w:rsidRPr="00552364">
        <w:rPr>
          <w:rStyle w:val="StyleUnderline"/>
        </w:rPr>
        <w:t>The projection includes an estimate of 102,000 deaths from combat and 131,000 indirect deaths due to the lack of food, health crises like a cholera epidemic and damage to Yemen’s infrastructure</w:t>
      </w:r>
      <w:r w:rsidRPr="00552364">
        <w:t>.)</w:t>
      </w:r>
    </w:p>
    <w:p w:rsidR="00275AE5" w:rsidRPr="00552364" w:rsidRDefault="00275AE5" w:rsidP="00275AE5">
      <w:r w:rsidRPr="00552364">
        <w:t xml:space="preserve">“The current conflict in Yemen is one of the greatest preventable disasters facing humanity,” the report said, adding that </w:t>
      </w:r>
      <w:r w:rsidRPr="00275AE5">
        <w:rPr>
          <w:rStyle w:val="StyleUnderline"/>
        </w:rPr>
        <w:t>the conflict has turned into a “war on children”, with a Yemeni child dying every 12 minutes</w:t>
      </w:r>
      <w:r w:rsidRPr="00552364">
        <w:t xml:space="preserve">. The report estimated that </w:t>
      </w:r>
      <w:r w:rsidRPr="00552364">
        <w:rPr>
          <w:rStyle w:val="StyleUnderline"/>
        </w:rPr>
        <w:t>140,000 of those killed by the end of 2019 would be children under the age of five</w:t>
      </w:r>
      <w:r w:rsidRPr="00552364">
        <w:t>.</w:t>
      </w:r>
    </w:p>
    <w:p w:rsidR="00275AE5" w:rsidRDefault="00275AE5" w:rsidP="00275AE5">
      <w:r w:rsidRPr="00552364">
        <w:t xml:space="preserve">Despite a majority of Congress voting to end support, American assistance to the Saudi-led war persists, thanks to Trump’s veto. In their latest effort to stop the weapons sales, congressional critics of the war will likely need to secure a veto-proof majority. </w:t>
      </w:r>
      <w:r w:rsidRPr="00552364">
        <w:rPr>
          <w:rStyle w:val="StyleUnderline"/>
        </w:rPr>
        <w:t>It is a matter of moral and political urgency</w:t>
      </w:r>
      <w:r w:rsidRPr="00552364">
        <w:t>.</w:t>
      </w:r>
    </w:p>
    <w:p w:rsidR="0075499F" w:rsidRDefault="0075499F" w:rsidP="0075499F"/>
    <w:p w:rsidR="00F761EB" w:rsidRDefault="00F761EB" w:rsidP="00F761EB">
      <w:pPr>
        <w:pStyle w:val="Heading4"/>
      </w:pPr>
      <w:r>
        <w:t>The Yemen war will escalate to a hot Saudi-Iran conflict</w:t>
      </w:r>
    </w:p>
    <w:p w:rsidR="00F761EB" w:rsidRPr="00667711" w:rsidRDefault="00F761EB" w:rsidP="00F761EB">
      <w:r w:rsidRPr="00667711">
        <w:rPr>
          <w:rStyle w:val="Style13ptBold"/>
          <w:sz w:val="22"/>
        </w:rPr>
        <w:t>Khoury 18</w:t>
      </w:r>
      <w:r w:rsidRPr="00667711">
        <w:t xml:space="preserve"> Nabeel Khoury is a nonresident senior fellow at the Atlantic Council’s Rafik Hariri Center for the Middle East. A retired foreign service officer, Khoury has served as a spokesman for the Department of State in Iraq in 2003 and as Deputy Chief of Mission in Yemen, 2004-2007. Between 2008-2012, he was the director of the Near East South Asia office of the Bureau of Intelligence and Research (INR).</w:t>
      </w:r>
      <w:r>
        <w:t>8-29-18</w:t>
      </w:r>
      <w:r w:rsidRPr="00667711">
        <w:t xml:space="preserve"> “The War in Yemen: Playing With Fire.</w:t>
      </w:r>
      <w:r>
        <w:t>”</w:t>
      </w:r>
      <w:r w:rsidRPr="00667711">
        <w:t xml:space="preserve"> </w:t>
      </w:r>
      <w:r>
        <w:t xml:space="preserve">Real Clear Defense </w:t>
      </w:r>
      <w:hyperlink r:id="rId7" w:history="1">
        <w:r w:rsidRPr="00B83D03">
          <w:rPr>
            <w:rStyle w:val="Hyperlink"/>
          </w:rPr>
          <w:t>https://www.realcleardefense.com/articles/2018/08/29/the_war_in_yemen_playing_with_fire_113750.html</w:t>
        </w:r>
      </w:hyperlink>
    </w:p>
    <w:p w:rsidR="00F761EB" w:rsidRDefault="00F761EB" w:rsidP="00F761EB"/>
    <w:p w:rsidR="00F761EB" w:rsidRDefault="00F761EB" w:rsidP="00F761EB">
      <w:r>
        <w:t xml:space="preserve">Regionally, one has to confront the two-ton bear (real or otherwise) sitting in the living room: </w:t>
      </w:r>
      <w:r w:rsidRPr="008F1129">
        <w:rPr>
          <w:rStyle w:val="Emphasis"/>
        </w:rPr>
        <w:t>Iran</w:t>
      </w:r>
      <w:r>
        <w:t xml:space="preserve">. </w:t>
      </w:r>
      <w:r w:rsidRPr="00F761EB">
        <w:rPr>
          <w:rStyle w:val="StyleUnderline"/>
          <w:highlight w:val="cyan"/>
        </w:rPr>
        <w:t>Saudis</w:t>
      </w:r>
      <w:r>
        <w:t xml:space="preserve"> have </w:t>
      </w:r>
      <w:r w:rsidRPr="00F761EB">
        <w:rPr>
          <w:rStyle w:val="StyleUnderline"/>
          <w:highlight w:val="cyan"/>
        </w:rPr>
        <w:t xml:space="preserve">complained about Iran </w:t>
      </w:r>
      <w:r w:rsidRPr="00F761EB">
        <w:rPr>
          <w:rStyle w:val="Emphasis"/>
          <w:highlight w:val="cyan"/>
        </w:rPr>
        <w:t>meddling in Yemen</w:t>
      </w:r>
      <w:r w:rsidRPr="00F761EB">
        <w:rPr>
          <w:rStyle w:val="StyleUnderline"/>
          <w:highlight w:val="cyan"/>
        </w:rPr>
        <w:t xml:space="preserve"> for the past decade</w:t>
      </w:r>
      <w:r>
        <w:t xml:space="preserve">.  Ironically, Saleh—who allied with the Houthis in 2015, then later withdrew from that alliance, and was eventually assassinated by a Houthi sniper on December 4, 2017—did the same when he started the six-year war against the Houthis in 2004, insisting that Iran was behind the Houthi successes on the battlefield.  </w:t>
      </w:r>
    </w:p>
    <w:p w:rsidR="00F761EB" w:rsidRDefault="00F761EB" w:rsidP="00F761EB">
      <w:r>
        <w:t>In both cases, while I was at the U.S. Embassy in Sana‘a we searched for evidence of the wolf at the door and found nothing but empty slogans and precious few actual contacts. To be sure, that situation changed in 2010 when the Saudi air force intervened to help Saleh against the Houthis.  Iran’s involvement increased again when the Saudi-led coalition launched a war to stop the Houthi advance on south Yemen after they took over Sana‘a in 2014. Just as with the wolf-at-the-door parable, Iran took an interest and started helping the Houthis, albeit not very effectively given the U.S. military presence in the Gulf.</w:t>
      </w:r>
    </w:p>
    <w:p w:rsidR="00F761EB" w:rsidRPr="00BE106C" w:rsidRDefault="00F761EB" w:rsidP="00F761EB">
      <w:r w:rsidRPr="00623436">
        <w:rPr>
          <w:rStyle w:val="Emphasis"/>
        </w:rPr>
        <w:t>Regardless of the merits of the Iran argument</w:t>
      </w:r>
      <w:r>
        <w:t xml:space="preserve">, </w:t>
      </w:r>
      <w:r w:rsidRPr="00623436">
        <w:rPr>
          <w:rStyle w:val="StyleUnderline"/>
        </w:rPr>
        <w:t>bugaboos have to be confronted since virtual and/or partially true fears</w:t>
      </w:r>
      <w:r>
        <w:t xml:space="preserve"> can </w:t>
      </w:r>
      <w:r w:rsidRPr="00623436">
        <w:rPr>
          <w:rStyle w:val="Emphasis"/>
        </w:rPr>
        <w:t>cause just as much</w:t>
      </w:r>
      <w:r>
        <w:t xml:space="preserve"> </w:t>
      </w:r>
      <w:r w:rsidRPr="00623436">
        <w:rPr>
          <w:rStyle w:val="StyleUnderline"/>
        </w:rPr>
        <w:t>insecurity and unpredictable responses</w:t>
      </w:r>
      <w:r>
        <w:t xml:space="preserve"> as the real thing. </w:t>
      </w:r>
      <w:r w:rsidRPr="00F761EB">
        <w:rPr>
          <w:rStyle w:val="Emphasis"/>
          <w:highlight w:val="cyan"/>
        </w:rPr>
        <w:t>Stoking those fears</w:t>
      </w:r>
      <w:r>
        <w:t>—as Israeli and U.S. hawks have been doing—</w:t>
      </w:r>
      <w:r w:rsidRPr="00623436">
        <w:rPr>
          <w:rStyle w:val="StyleUnderline"/>
        </w:rPr>
        <w:t xml:space="preserve">is the last thing regional </w:t>
      </w:r>
      <w:r w:rsidRPr="00BE106C">
        <w:rPr>
          <w:rStyle w:val="StyleUnderline"/>
        </w:rPr>
        <w:t>and international players should do.</w:t>
      </w:r>
      <w:r w:rsidRPr="00BE106C">
        <w:t xml:space="preserve">  </w:t>
      </w:r>
      <w:r w:rsidRPr="00F761EB">
        <w:rPr>
          <w:rStyle w:val="Emphasis"/>
          <w:highlight w:val="cyan"/>
        </w:rPr>
        <w:t>It’s a dangerous game</w:t>
      </w:r>
      <w:r w:rsidRPr="00BE106C">
        <w:rPr>
          <w:rStyle w:val="Emphasis"/>
        </w:rPr>
        <w:t xml:space="preserve"> anywhere</w:t>
      </w:r>
      <w:r w:rsidRPr="00BE106C">
        <w:t xml:space="preserve">, but particularly </w:t>
      </w:r>
      <w:r w:rsidRPr="00BE106C">
        <w:rPr>
          <w:rStyle w:val="Emphasis"/>
        </w:rPr>
        <w:t>in the volatile Middle East</w:t>
      </w:r>
      <w:r w:rsidRPr="00BE106C">
        <w:t xml:space="preserve">.  </w:t>
      </w:r>
      <w:r w:rsidRPr="00F761EB">
        <w:rPr>
          <w:highlight w:val="cyan"/>
        </w:rPr>
        <w:t>I</w:t>
      </w:r>
      <w:r w:rsidRPr="00F761EB">
        <w:rPr>
          <w:rStyle w:val="StyleUnderline"/>
          <w:highlight w:val="cyan"/>
        </w:rPr>
        <w:t>ran and Saudi Arabia are the two regional super powers</w:t>
      </w:r>
      <w:r w:rsidRPr="00BE106C">
        <w:rPr>
          <w:rStyle w:val="StyleUnderline"/>
        </w:rPr>
        <w:t xml:space="preserve"> </w:t>
      </w:r>
      <w:r w:rsidRPr="00BE106C">
        <w:t xml:space="preserve">engaged in a cold war and </w:t>
      </w:r>
      <w:r w:rsidRPr="00F761EB">
        <w:rPr>
          <w:rStyle w:val="StyleUnderline"/>
          <w:highlight w:val="cyan"/>
        </w:rPr>
        <w:t>competing for regional supremacy</w:t>
      </w:r>
      <w:r w:rsidRPr="00BE106C">
        <w:rPr>
          <w:rStyle w:val="StyleUnderline"/>
        </w:rPr>
        <w:t xml:space="preserve"> in the Gulf and beyond</w:t>
      </w:r>
      <w:r w:rsidRPr="00BE106C">
        <w:t xml:space="preserve">.  </w:t>
      </w:r>
      <w:r w:rsidRPr="00F761EB">
        <w:rPr>
          <w:rStyle w:val="Emphasis"/>
          <w:highlight w:val="cyan"/>
        </w:rPr>
        <w:t>Yemen</w:t>
      </w:r>
      <w:r w:rsidRPr="00F761EB">
        <w:rPr>
          <w:highlight w:val="cyan"/>
        </w:rPr>
        <w:t xml:space="preserve"> </w:t>
      </w:r>
      <w:r w:rsidRPr="00F761EB">
        <w:rPr>
          <w:rStyle w:val="Emphasis"/>
          <w:highlight w:val="cyan"/>
        </w:rPr>
        <w:t>is the one place</w:t>
      </w:r>
      <w:r w:rsidRPr="00F761EB">
        <w:rPr>
          <w:highlight w:val="cyan"/>
        </w:rPr>
        <w:t xml:space="preserve"> </w:t>
      </w:r>
      <w:r w:rsidRPr="00F761EB">
        <w:rPr>
          <w:rStyle w:val="StyleUnderline"/>
          <w:highlight w:val="cyan"/>
        </w:rPr>
        <w:t>where this cold war</w:t>
      </w:r>
      <w:r w:rsidRPr="00F761EB">
        <w:rPr>
          <w:highlight w:val="cyan"/>
        </w:rPr>
        <w:t xml:space="preserve"> </w:t>
      </w:r>
      <w:r w:rsidRPr="00F761EB">
        <w:rPr>
          <w:rStyle w:val="StyleUnderline"/>
          <w:highlight w:val="cyan"/>
        </w:rPr>
        <w:t>has actually stoked the flames of a hot war</w:t>
      </w:r>
      <w:r w:rsidRPr="00F761EB">
        <w:rPr>
          <w:highlight w:val="cyan"/>
        </w:rPr>
        <w:t>, and</w:t>
      </w:r>
      <w:r w:rsidRPr="00BE106C">
        <w:t xml:space="preserve"> the </w:t>
      </w:r>
      <w:r w:rsidRPr="00F761EB">
        <w:rPr>
          <w:rStyle w:val="Emphasis"/>
          <w:highlight w:val="cyan"/>
        </w:rPr>
        <w:t>dangers of an all-out conflagration are quite real</w:t>
      </w:r>
      <w:r w:rsidRPr="00F761EB">
        <w:rPr>
          <w:highlight w:val="cyan"/>
        </w:rPr>
        <w:t>.</w:t>
      </w:r>
      <w:r w:rsidRPr="00BE106C">
        <w:t xml:space="preserve">  </w:t>
      </w:r>
    </w:p>
    <w:p w:rsidR="00F761EB" w:rsidRPr="00BE106C" w:rsidRDefault="00F761EB" w:rsidP="00F761EB">
      <w:r w:rsidRPr="00BE106C">
        <w:t xml:space="preserve">For all of the heated rhetoric coming out of the Trump administration, </w:t>
      </w:r>
      <w:r w:rsidRPr="00BE106C">
        <w:rPr>
          <w:rStyle w:val="Emphasis"/>
        </w:rPr>
        <w:t>it is doubtful that the United States</w:t>
      </w:r>
      <w:r w:rsidRPr="00BE106C">
        <w:t xml:space="preserve"> (especially the Pentagon) </w:t>
      </w:r>
      <w:r w:rsidRPr="00BE106C">
        <w:rPr>
          <w:rStyle w:val="StyleUnderline"/>
        </w:rPr>
        <w:t>wants another ten-year war in the Middle East on its hands.</w:t>
      </w:r>
      <w:r w:rsidRPr="00BE106C">
        <w:t xml:space="preserve">  </w:t>
      </w:r>
      <w:r w:rsidRPr="00BE106C">
        <w:rPr>
          <w:rStyle w:val="StyleUnderline"/>
        </w:rPr>
        <w:t>Cooler heads</w:t>
      </w:r>
      <w:r w:rsidRPr="00BE106C">
        <w:t xml:space="preserve"> (and one has to believe that there are a few in Washington) </w:t>
      </w:r>
      <w:r w:rsidRPr="00BE106C">
        <w:rPr>
          <w:rStyle w:val="StyleUnderline"/>
        </w:rPr>
        <w:t>must offer guarantees where necessary and help Saudi Arabia and Iran</w:t>
      </w:r>
      <w:r w:rsidRPr="00BE106C">
        <w:t xml:space="preserve"> achieve a </w:t>
      </w:r>
      <w:r w:rsidRPr="00BE106C">
        <w:rPr>
          <w:rStyle w:val="Emphasis"/>
        </w:rPr>
        <w:t>regional modus vivendi</w:t>
      </w:r>
      <w:r w:rsidRPr="00BE106C">
        <w:t>, ultimately an agreement on the dos and don’ts along the lines of what kept the Cold War cold between the Soviet Union and the United States for more than fifty years.</w:t>
      </w:r>
    </w:p>
    <w:p w:rsidR="00F761EB" w:rsidRDefault="00F761EB" w:rsidP="0075499F">
      <w:r w:rsidRPr="00BE106C">
        <w:t xml:space="preserve">Finally, </w:t>
      </w:r>
      <w:r w:rsidRPr="00BE106C">
        <w:rPr>
          <w:rStyle w:val="StyleUnderline"/>
        </w:rPr>
        <w:t>internationally: political realities and lust after</w:t>
      </w:r>
      <w:r w:rsidRPr="00654521">
        <w:rPr>
          <w:rStyle w:val="StyleUnderline"/>
        </w:rPr>
        <w:t xml:space="preserve"> financial gain</w:t>
      </w:r>
      <w:r>
        <w:t xml:space="preserve"> have </w:t>
      </w:r>
      <w:r w:rsidRPr="00654521">
        <w:rPr>
          <w:rStyle w:val="Emphasis"/>
        </w:rPr>
        <w:t>dictated the policies of the big powers</w:t>
      </w:r>
      <w:r>
        <w:t xml:space="preserve">, trumping (as it were) moral and legal imperatives.  </w:t>
      </w:r>
      <w:r w:rsidRPr="00764189">
        <w:rPr>
          <w:rStyle w:val="StyleUnderline"/>
        </w:rPr>
        <w:t>Concerns over dying children</w:t>
      </w:r>
      <w:r>
        <w:t>, the spread of disease and famine—not to mention terrorism—</w:t>
      </w:r>
      <w:r w:rsidRPr="00654521">
        <w:rPr>
          <w:rStyle w:val="StyleUnderline"/>
        </w:rPr>
        <w:t>have been shunted aside in favor of lucrative arms deals and enticing investment</w:t>
      </w:r>
      <w:r>
        <w:t xml:space="preserve"> opportunities in desert mirages.  </w:t>
      </w:r>
      <w:r w:rsidRPr="00654521">
        <w:rPr>
          <w:rStyle w:val="Emphasis"/>
        </w:rPr>
        <w:t>The United States</w:t>
      </w:r>
      <w:r>
        <w:t xml:space="preserve"> and the United Kingdom </w:t>
      </w:r>
      <w:r w:rsidRPr="00654521">
        <w:rPr>
          <w:rStyle w:val="Emphasis"/>
        </w:rPr>
        <w:t>bear the large share of the responsibility</w:t>
      </w:r>
      <w:r>
        <w:t xml:space="preserve"> here to be sure. </w:t>
      </w:r>
      <w:r w:rsidRPr="007015AB">
        <w:rPr>
          <w:rStyle w:val="StyleUnderline"/>
        </w:rPr>
        <w:t>Both have supplied arms and effectively taken sides in this conflict instead of mediating an end to it.</w:t>
      </w:r>
      <w:r>
        <w:t xml:space="preserve"> China and Russia, instead of offering diplomacy and assisting in finding compromise solutions, have been waiting in the wings hoping to replace the United States and the United Kingdom as principal suppliers of arms in the Gulf.  Indeed, both China and Russia have taken steps in that direction.</w:t>
      </w:r>
    </w:p>
    <w:p w:rsidR="00F57694" w:rsidRDefault="00F57694" w:rsidP="0075499F"/>
    <w:p w:rsidR="0075499F" w:rsidRDefault="0075499F" w:rsidP="0075499F">
      <w:pPr>
        <w:pStyle w:val="Heading4"/>
      </w:pPr>
      <w:r>
        <w:t>Saudi-Iran war will collapse the global economy</w:t>
      </w:r>
    </w:p>
    <w:p w:rsidR="0075499F" w:rsidRDefault="0075499F" w:rsidP="0075499F">
      <w:pPr>
        <w:rPr>
          <w:sz w:val="16"/>
          <w:szCs w:val="16"/>
        </w:rPr>
      </w:pPr>
      <w:r w:rsidRPr="00295579">
        <w:rPr>
          <w:rStyle w:val="Style13ptBold"/>
        </w:rPr>
        <w:t>El-Gamal and Jaffe ‘18</w:t>
      </w:r>
      <w:r w:rsidRPr="00295579">
        <w:t xml:space="preserve"> </w:t>
      </w:r>
      <w:r w:rsidRPr="00295579">
        <w:rPr>
          <w:sz w:val="16"/>
          <w:szCs w:val="16"/>
        </w:rPr>
        <w:t>(Mahmoud A; Professor of Economics and Statistics, Chair of Islamic Economics, Rice University; Amy Myers; David M. Rubenstein senior fellow for energy and the environment and director of the program on Energy Security and Climate Change at the Council on Foreign Relations; 9/18; "The Coupled Cycles of Geopolitics and Oil Prices"; Economics of Energy &amp; Environmental Policy; Gale Group; accessed 6-24-2019; SM</w:t>
      </w:r>
      <w:r>
        <w:rPr>
          <w:sz w:val="16"/>
          <w:szCs w:val="16"/>
        </w:rPr>
        <w:t>-Camp</w:t>
      </w:r>
      <w:r w:rsidRPr="00295579">
        <w:rPr>
          <w:sz w:val="16"/>
          <w:szCs w:val="16"/>
        </w:rPr>
        <w:t>)</w:t>
      </w:r>
    </w:p>
    <w:p w:rsidR="0075499F" w:rsidRDefault="0075499F" w:rsidP="0075499F"/>
    <w:p w:rsidR="0075499F" w:rsidRPr="002F2FC4" w:rsidRDefault="0075499F" w:rsidP="0075499F">
      <w:r>
        <w:t xml:space="preserve">Authors have introduced the idea that </w:t>
      </w:r>
      <w:r w:rsidRPr="002F2FC4">
        <w:rPr>
          <w:rStyle w:val="StyleUnderline"/>
        </w:rPr>
        <w:t>the oil boom and bust cycle is coupled</w:t>
      </w:r>
      <w:r>
        <w:t xml:space="preserve"> not only with the secular global business cycle but also endogenously </w:t>
      </w:r>
      <w:r w:rsidRPr="002F2FC4">
        <w:rPr>
          <w:rStyle w:val="StyleUnderline"/>
        </w:rPr>
        <w:t xml:space="preserve">with geopolitical cycles in military spending followed by military </w:t>
      </w:r>
      <w:r w:rsidRPr="002F2FC4">
        <w:rPr>
          <w:rStyle w:val="Emphasis"/>
        </w:rPr>
        <w:t>adventurism</w:t>
      </w:r>
      <w:r>
        <w:t>. Once again, high oil prices from 2011 to 2014 were accompanied by sharp increases in military expenditure in oil producing countries across the Middle East, which eventually has translated into escalating conflicts once oil prices receded (2014-2016). At the end of 2017, markets were caught between upward oil price momentum, driven by risk premiums related to these escalating conflicts, and the potential for higher competition among oil producers as technology advances has driven new oil supplies. As in past cycles, rising oil prices invite efficiency gains and wider adoption of alternative fuels.</w:t>
      </w:r>
    </w:p>
    <w:p w:rsidR="0075499F" w:rsidRDefault="0075499F" w:rsidP="0075499F">
      <w:r>
        <w:t xml:space="preserve">In light of rising geopolitical risks across the Middle East, including key populations that are restive in Iran and Saudi Arabia, we revisit our prior work on regime change and oil supply disruptions. We survey our findings on potential medium-term production disruptions that would affect global supply adversely over periods of three to five years. We suggest that </w:t>
      </w:r>
      <w:r w:rsidRPr="002F2FC4">
        <w:rPr>
          <w:rStyle w:val="StyleUnderline"/>
        </w:rPr>
        <w:t xml:space="preserve">a longer lasting structural shift back to upward cycles could be expected </w:t>
      </w:r>
      <w:r w:rsidRPr="00F95A76">
        <w:rPr>
          <w:rStyle w:val="StyleUnderline"/>
          <w:highlight w:val="cyan"/>
        </w:rPr>
        <w:t>if the proxy wars between Iran and Saudi Arabia in Yemen</w:t>
      </w:r>
      <w:r>
        <w:t xml:space="preserve"> and the Levant </w:t>
      </w:r>
      <w:r w:rsidRPr="00F95A76">
        <w:rPr>
          <w:rStyle w:val="StyleUnderline"/>
          <w:highlight w:val="cyan"/>
        </w:rPr>
        <w:t>intensify into overt war</w:t>
      </w:r>
      <w:r>
        <w:t xml:space="preserve"> similar in magnitude to the Iran-Iraq war of the 1980s, </w:t>
      </w:r>
      <w:r w:rsidRPr="00234B30">
        <w:rPr>
          <w:rStyle w:val="StyleUnderline"/>
        </w:rPr>
        <w:t xml:space="preserve">wherein </w:t>
      </w:r>
      <w:r w:rsidRPr="00F95A76">
        <w:rPr>
          <w:rStyle w:val="StyleUnderline"/>
          <w:highlight w:val="cyan"/>
        </w:rPr>
        <w:t>oil-production facilities were</w:t>
      </w:r>
      <w:r>
        <w:t xml:space="preserve"> intentionally </w:t>
      </w:r>
      <w:r w:rsidRPr="00F95A76">
        <w:rPr>
          <w:rStyle w:val="StyleUnderline"/>
          <w:highlight w:val="cyan"/>
        </w:rPr>
        <w:t>targeted</w:t>
      </w:r>
      <w:r>
        <w:t xml:space="preserve"> and bombarded.</w:t>
      </w:r>
    </w:p>
    <w:p w:rsidR="0075499F" w:rsidRDefault="0075499F" w:rsidP="0075499F">
      <w:r>
        <w:t xml:space="preserve">Of course, </w:t>
      </w:r>
      <w:r w:rsidRPr="00F95A76">
        <w:rPr>
          <w:rStyle w:val="StyleUnderline"/>
          <w:highlight w:val="cyan"/>
        </w:rPr>
        <w:t>such a scenario would be catastrophic</w:t>
      </w:r>
      <w:r>
        <w:t xml:space="preserve"> both </w:t>
      </w:r>
      <w:r w:rsidRPr="00F95A76">
        <w:rPr>
          <w:rStyle w:val="Emphasis"/>
          <w:highlight w:val="cyan"/>
        </w:rPr>
        <w:t>globally</w:t>
      </w:r>
      <w:r w:rsidRPr="00F95A76">
        <w:rPr>
          <w:highlight w:val="cyan"/>
        </w:rPr>
        <w:t xml:space="preserve">, </w:t>
      </w:r>
      <w:r w:rsidRPr="00F95A76">
        <w:rPr>
          <w:rStyle w:val="StyleUnderline"/>
          <w:highlight w:val="cyan"/>
        </w:rPr>
        <w:t xml:space="preserve">as it might cause oil prices to jump to high triple-digits, causing a </w:t>
      </w:r>
      <w:r w:rsidRPr="005C5970">
        <w:rPr>
          <w:rStyle w:val="Emphasis"/>
          <w:highlight w:val="cyan"/>
        </w:rPr>
        <w:t>deep global recession</w:t>
      </w:r>
      <w:r w:rsidRPr="00F95A76">
        <w:rPr>
          <w:highlight w:val="cyan"/>
        </w:rPr>
        <w:t xml:space="preserve">, </w:t>
      </w:r>
      <w:r w:rsidRPr="00F95A76">
        <w:rPr>
          <w:rStyle w:val="StyleUnderline"/>
          <w:highlight w:val="cyan"/>
        </w:rPr>
        <w:t xml:space="preserve">and to the major exporters themselves, as the quantity of oil they sell drops dramatically, </w:t>
      </w:r>
      <w:r w:rsidRPr="00F95A76">
        <w:rPr>
          <w:rStyle w:val="Emphasis"/>
          <w:highlight w:val="cyan"/>
        </w:rPr>
        <w:t>reducing the total receipts even as the price rises</w:t>
      </w:r>
      <w:r>
        <w:t xml:space="preserve">. </w:t>
      </w:r>
      <w:r w:rsidRPr="005C5970">
        <w:rPr>
          <w:rStyle w:val="StyleUnderline"/>
        </w:rPr>
        <w:t>The long-term effects on major</w:t>
      </w:r>
      <w:r w:rsidRPr="005C5970">
        <w:t xml:space="preserve"> Middle East </w:t>
      </w:r>
      <w:r w:rsidRPr="005C5970">
        <w:rPr>
          <w:rStyle w:val="StyleUnderline"/>
        </w:rPr>
        <w:t xml:space="preserve">oil exporters are likely to be more </w:t>
      </w:r>
      <w:r w:rsidRPr="005C5970">
        <w:rPr>
          <w:rStyle w:val="Emphasis"/>
        </w:rPr>
        <w:t>catastrophic</w:t>
      </w:r>
      <w:r w:rsidRPr="005C5970">
        <w:t xml:space="preserve"> during</w:t>
      </w:r>
      <w:r>
        <w:t xml:space="preserve"> this episode, because past cycles have left markets better prepared to respond to oil price changes. New shale supplies may eliminate the need for Middle East oil more permanently while the switch to alternative fuels and more efficient energy consumption could be accelerated by higher prices. The latter holds the key to trying to ameliorate future cycles. Western governments need to stay the course on efficiency and energy substitution programs that can ease the negative impacts of the oil-price cycle on the global economy and on international security. Governments should also consider creating expedited leasing and permitting procedures for new domestic oil production in areas that already have extensive production and transport infrastructure to speed the time lag from investment response to first production in the aftermath of major international supply outages.</w:t>
      </w:r>
    </w:p>
    <w:p w:rsidR="001D7B81" w:rsidRDefault="001D7B81" w:rsidP="0075499F"/>
    <w:p w:rsidR="004469DD" w:rsidRPr="00445365" w:rsidRDefault="004469DD" w:rsidP="004469DD">
      <w:pPr>
        <w:pStyle w:val="Heading4"/>
      </w:pPr>
      <w:bookmarkStart w:id="1" w:name="_Hlk12953699"/>
      <w:r w:rsidRPr="00445365">
        <w:t xml:space="preserve">Economic decline causes global nuclear war </w:t>
      </w:r>
    </w:p>
    <w:p w:rsidR="004469DD" w:rsidRPr="00445365" w:rsidRDefault="004469DD" w:rsidP="004469DD">
      <w:r w:rsidRPr="00445365">
        <w:t xml:space="preserve">Stein </w:t>
      </w:r>
      <w:r w:rsidRPr="00445365">
        <w:rPr>
          <w:rStyle w:val="Style13ptBold"/>
        </w:rPr>
        <w:t>Tønnesson 15</w:t>
      </w:r>
      <w:r w:rsidRPr="00445365">
        <w:t>, Research Professor, Peace Research Institute Oslo; Leader of East Asia Peace program, Uppsala University, 2015, “Deterrence, interdependence and Sino–US peace,” International Area Studies Review, Vol. 18, No. 3, p. 297-311</w:t>
      </w:r>
    </w:p>
    <w:p w:rsidR="004469DD" w:rsidRPr="00445365" w:rsidRDefault="004469DD" w:rsidP="004469DD">
      <w:pPr>
        <w:rPr>
          <w:sz w:val="16"/>
        </w:rPr>
      </w:pPr>
      <w:r w:rsidRPr="00ED5974">
        <w:rPr>
          <w:sz w:val="16"/>
        </w:rPr>
        <w:t xml:space="preserve">Several </w:t>
      </w:r>
      <w:r w:rsidRPr="00ED5974">
        <w:rPr>
          <w:rStyle w:val="StyleUnderline"/>
        </w:rPr>
        <w:t>recent works</w:t>
      </w:r>
      <w:r w:rsidRPr="00ED5974">
        <w:rPr>
          <w:sz w:val="16"/>
        </w:rPr>
        <w:t xml:space="preserve"> on China and Sino–US relations </w:t>
      </w:r>
      <w:r w:rsidRPr="00ED5974">
        <w:rPr>
          <w:rStyle w:val="StyleUnderline"/>
        </w:rPr>
        <w:t>have made</w:t>
      </w:r>
      <w:r w:rsidRPr="00ED5974">
        <w:rPr>
          <w:sz w:val="16"/>
        </w:rPr>
        <w:t xml:space="preserve"> substantial </w:t>
      </w:r>
      <w:r w:rsidRPr="00ED5974">
        <w:rPr>
          <w:rStyle w:val="StyleUnderline"/>
        </w:rPr>
        <w:t>contributions to the current understanding of how and under what circumstances</w:t>
      </w:r>
      <w:r w:rsidRPr="00ED5974">
        <w:rPr>
          <w:sz w:val="16"/>
        </w:rPr>
        <w:t xml:space="preserve"> a combination of </w:t>
      </w:r>
      <w:r w:rsidRPr="004469DD">
        <w:rPr>
          <w:rStyle w:val="StyleUnderline"/>
          <w:highlight w:val="cyan"/>
        </w:rPr>
        <w:t>nuclear deterrence and economic interdependence may reduce the risk of war between major powers</w:t>
      </w:r>
      <w:r w:rsidRPr="00ED5974">
        <w:rPr>
          <w:sz w:val="16"/>
        </w:rPr>
        <w:t xml:space="preserve">. At least four conclusions can be drawn from the review above: first, those who say that </w:t>
      </w:r>
      <w:r w:rsidRPr="00ED5974">
        <w:rPr>
          <w:rStyle w:val="StyleUnderline"/>
        </w:rPr>
        <w:t xml:space="preserve">interdependence may </w:t>
      </w:r>
      <w:r w:rsidRPr="00ED5974">
        <w:rPr>
          <w:rStyle w:val="Emphasis"/>
        </w:rPr>
        <w:t>both inhibit and drive conflict</w:t>
      </w:r>
      <w:r w:rsidRPr="00ED5974">
        <w:rPr>
          <w:sz w:val="16"/>
        </w:rPr>
        <w:t xml:space="preserve"> are right. </w:t>
      </w:r>
      <w:r w:rsidRPr="004469DD">
        <w:rPr>
          <w:rStyle w:val="StyleUnderline"/>
          <w:highlight w:val="cyan"/>
        </w:rPr>
        <w:t>Interdependence raises the cost of conflict</w:t>
      </w:r>
      <w:r w:rsidRPr="00ED5974">
        <w:rPr>
          <w:sz w:val="16"/>
        </w:rPr>
        <w:t xml:space="preserve"> for all sides </w:t>
      </w:r>
      <w:r w:rsidRPr="004469DD">
        <w:rPr>
          <w:rStyle w:val="StyleUnderline"/>
          <w:highlight w:val="cyan"/>
        </w:rPr>
        <w:t>but</w:t>
      </w:r>
      <w:r w:rsidRPr="00ED5974">
        <w:rPr>
          <w:sz w:val="16"/>
        </w:rPr>
        <w:t xml:space="preserve"> </w:t>
      </w:r>
      <w:r w:rsidRPr="00ED5974">
        <w:rPr>
          <w:rStyle w:val="StyleUnderline"/>
        </w:rPr>
        <w:t xml:space="preserve">asymmetrical or unbalanced dependencies and </w:t>
      </w:r>
      <w:r w:rsidRPr="004469DD">
        <w:rPr>
          <w:rStyle w:val="Emphasis"/>
          <w:highlight w:val="cyan"/>
        </w:rPr>
        <w:t>negative trade expectations</w:t>
      </w:r>
      <w:r w:rsidRPr="00ED5974">
        <w:rPr>
          <w:sz w:val="16"/>
        </w:rPr>
        <w:t xml:space="preserve"> may </w:t>
      </w:r>
      <w:r w:rsidRPr="00ED5974">
        <w:rPr>
          <w:rStyle w:val="StyleUnderline"/>
        </w:rPr>
        <w:t>generate tensions leading to trade wars among inter-dependent states that</w:t>
      </w:r>
      <w:r w:rsidRPr="00ED5974">
        <w:rPr>
          <w:sz w:val="16"/>
        </w:rPr>
        <w:t xml:space="preserve"> in turn </w:t>
      </w:r>
      <w:r w:rsidRPr="004469DD">
        <w:rPr>
          <w:rStyle w:val="StyleUnderline"/>
          <w:highlight w:val="cyan"/>
        </w:rPr>
        <w:t>increase the risk</w:t>
      </w:r>
      <w:r w:rsidRPr="005C5970">
        <w:rPr>
          <w:rStyle w:val="StyleUnderline"/>
        </w:rPr>
        <w:t xml:space="preserve"> of military conflict</w:t>
      </w:r>
      <w:r w:rsidRPr="00ED5974">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D5974">
        <w:rPr>
          <w:rStyle w:val="StyleUnderline"/>
        </w:rPr>
        <w:t>decisions for war</w:t>
      </w:r>
      <w:r w:rsidRPr="00ED5974">
        <w:rPr>
          <w:sz w:val="16"/>
        </w:rPr>
        <w:t xml:space="preserve"> and peace </w:t>
      </w:r>
      <w:r w:rsidRPr="00ED5974">
        <w:rPr>
          <w:rStyle w:val="StyleUnderline"/>
        </w:rPr>
        <w:t>are taken by very few people, who act on the basis of their future expectations</w:t>
      </w:r>
      <w:r w:rsidRPr="00ED5974">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469DD">
        <w:rPr>
          <w:rStyle w:val="StyleUnderline"/>
          <w:highlight w:val="cyan"/>
        </w:rPr>
        <w:t>If leaders</w:t>
      </w:r>
      <w:r w:rsidRPr="00ED5974">
        <w:rPr>
          <w:sz w:val="16"/>
        </w:rPr>
        <w:t xml:space="preserve"> on either side of the Atlantic </w:t>
      </w:r>
      <w:r w:rsidRPr="004469DD">
        <w:rPr>
          <w:rStyle w:val="StyleUnderline"/>
          <w:highlight w:val="cyan"/>
        </w:rPr>
        <w:t xml:space="preserve">begin to </w:t>
      </w:r>
      <w:r w:rsidRPr="005C5970">
        <w:rPr>
          <w:rStyle w:val="StyleUnderline"/>
        </w:rPr>
        <w:t>seriously</w:t>
      </w:r>
      <w:r w:rsidRPr="004469DD">
        <w:rPr>
          <w:rStyle w:val="StyleUnderline"/>
          <w:highlight w:val="cyan"/>
        </w:rPr>
        <w:t xml:space="preserve"> </w:t>
      </w:r>
      <w:r w:rsidRPr="004469DD">
        <w:rPr>
          <w:rStyle w:val="Emphasis"/>
          <w:highlight w:val="cyan"/>
        </w:rPr>
        <w:t>fear</w:t>
      </w:r>
      <w:r w:rsidRPr="00ED5974">
        <w:rPr>
          <w:rStyle w:val="Emphasis"/>
        </w:rPr>
        <w:t xml:space="preserve"> or anticipate </w:t>
      </w:r>
      <w:r w:rsidRPr="004469DD">
        <w:rPr>
          <w:rStyle w:val="Emphasis"/>
          <w:highlight w:val="cyan"/>
        </w:rPr>
        <w:t>their own nation’s decline</w:t>
      </w:r>
      <w:r w:rsidRPr="00ED5974">
        <w:rPr>
          <w:sz w:val="16"/>
        </w:rPr>
        <w:t xml:space="preserve"> then </w:t>
      </w:r>
      <w:r w:rsidRPr="004469DD">
        <w:rPr>
          <w:rStyle w:val="StyleUnderline"/>
          <w:highlight w:val="cyan"/>
        </w:rPr>
        <w:t>they may</w:t>
      </w:r>
      <w:r w:rsidRPr="00ED5974">
        <w:rPr>
          <w:rStyle w:val="StyleUnderline"/>
        </w:rPr>
        <w:t xml:space="preserve"> blame</w:t>
      </w:r>
      <w:r w:rsidRPr="00ED5974">
        <w:rPr>
          <w:sz w:val="16"/>
        </w:rPr>
        <w:t xml:space="preserve"> this on </w:t>
      </w:r>
      <w:r w:rsidRPr="00ED5974">
        <w:rPr>
          <w:rStyle w:val="StyleUnderline"/>
        </w:rPr>
        <w:t>external dependence, appeal to anti-foreign sentiments, contemplate the use of force to gain</w:t>
      </w:r>
      <w:r w:rsidRPr="00ED5974">
        <w:rPr>
          <w:sz w:val="16"/>
        </w:rPr>
        <w:t xml:space="preserve"> respect or </w:t>
      </w:r>
      <w:r w:rsidRPr="00ED5974">
        <w:rPr>
          <w:rStyle w:val="StyleUnderline"/>
        </w:rPr>
        <w:t>credibility, adopt protectionist policies, and</w:t>
      </w:r>
      <w:r w:rsidRPr="00ED5974">
        <w:rPr>
          <w:sz w:val="16"/>
        </w:rPr>
        <w:t xml:space="preserve"> ultimately </w:t>
      </w:r>
      <w:r w:rsidRPr="004469DD">
        <w:rPr>
          <w:rStyle w:val="Emphasis"/>
          <w:highlight w:val="cyan"/>
        </w:rPr>
        <w:t>refuse to be deterred by</w:t>
      </w:r>
      <w:r w:rsidRPr="00ED5974">
        <w:rPr>
          <w:sz w:val="16"/>
        </w:rPr>
        <w:t xml:space="preserve"> either </w:t>
      </w:r>
      <w:r w:rsidRPr="004469DD">
        <w:rPr>
          <w:rStyle w:val="Emphasis"/>
          <w:highlight w:val="cyan"/>
        </w:rPr>
        <w:t>nuclear arms</w:t>
      </w:r>
      <w:r w:rsidRPr="00ED5974">
        <w:rPr>
          <w:rStyle w:val="StyleUnderline"/>
        </w:rPr>
        <w:t xml:space="preserve"> </w:t>
      </w:r>
      <w:r w:rsidRPr="00CE604D">
        <w:rPr>
          <w:rStyle w:val="StyleUnderline"/>
        </w:rPr>
        <w:t xml:space="preserve">or prospects of socioeconomic calamities. Such a dangerous shift could happen </w:t>
      </w:r>
      <w:r w:rsidRPr="00CE604D">
        <w:rPr>
          <w:rStyle w:val="Emphasis"/>
        </w:rPr>
        <w:t>abruptly</w:t>
      </w:r>
      <w:r w:rsidRPr="00CE604D">
        <w:rPr>
          <w:sz w:val="16"/>
        </w:rPr>
        <w:t>, i.e. under the instigation of actions by a third party – or against a third p</w:t>
      </w:r>
      <w:r w:rsidRPr="00ED5974">
        <w:rPr>
          <w:sz w:val="16"/>
        </w:rPr>
        <w:t xml:space="preserve">arty. Yet as long as there is both nuclear deterrence and interdependence, the tensions </w:t>
      </w:r>
      <w:r w:rsidRPr="00ED5974">
        <w:rPr>
          <w:rStyle w:val="StyleUnderline"/>
        </w:rPr>
        <w:t>in East Asia</w:t>
      </w:r>
      <w:r w:rsidRPr="00ED5974">
        <w:rPr>
          <w:sz w:val="16"/>
        </w:rPr>
        <w:t xml:space="preserve"> are unlikely to escalate to war. As Chan (2013) says, all states in the region are aware that they cannot count on support from either China or the US if they make provocative moves. </w:t>
      </w:r>
      <w:r w:rsidRPr="004469DD">
        <w:rPr>
          <w:rStyle w:val="StyleUnderline"/>
          <w:highlight w:val="cyan"/>
        </w:rPr>
        <w:t>The greatest risk is</w:t>
      </w:r>
      <w:r w:rsidRPr="00ED5974">
        <w:rPr>
          <w:rStyle w:val="StyleUnderline"/>
        </w:rPr>
        <w:t xml:space="preserve"> </w:t>
      </w:r>
      <w:r w:rsidRPr="00ED5974">
        <w:rPr>
          <w:rStyle w:val="Emphasis"/>
        </w:rPr>
        <w:t>not</w:t>
      </w:r>
      <w:r w:rsidRPr="00ED5974">
        <w:rPr>
          <w:sz w:val="16"/>
        </w:rPr>
        <w:t xml:space="preserve"> that </w:t>
      </w:r>
      <w:r w:rsidRPr="00ED5974">
        <w:rPr>
          <w:rStyle w:val="Emphasis"/>
        </w:rPr>
        <w:t>a territorial dispute</w:t>
      </w:r>
      <w:r w:rsidRPr="00ED5974">
        <w:rPr>
          <w:sz w:val="16"/>
        </w:rPr>
        <w:t xml:space="preserve"> leads to war under present circumstances </w:t>
      </w:r>
      <w:r w:rsidRPr="00ED5974">
        <w:rPr>
          <w:rStyle w:val="StyleUnderline"/>
        </w:rPr>
        <w:t xml:space="preserve">but that </w:t>
      </w:r>
      <w:r w:rsidRPr="004469DD">
        <w:rPr>
          <w:rStyle w:val="Emphasis"/>
          <w:highlight w:val="cyan"/>
        </w:rPr>
        <w:t>changes in the world economy</w:t>
      </w:r>
      <w:r w:rsidRPr="004469DD">
        <w:rPr>
          <w:rStyle w:val="StyleUnderline"/>
          <w:highlight w:val="cyan"/>
        </w:rPr>
        <w:t xml:space="preserve"> </w:t>
      </w:r>
      <w:r w:rsidRPr="005C5970">
        <w:rPr>
          <w:rStyle w:val="StyleUnderline"/>
        </w:rPr>
        <w:t xml:space="preserve">alter those circumstances in ways that </w:t>
      </w:r>
      <w:r w:rsidRPr="004469DD">
        <w:rPr>
          <w:rStyle w:val="StyleUnderline"/>
          <w:highlight w:val="cyan"/>
        </w:rPr>
        <w:t>render inter-state peace more precarious</w:t>
      </w:r>
      <w:r w:rsidRPr="00ED5974">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4469DD">
        <w:rPr>
          <w:rStyle w:val="StyleUnderline"/>
          <w:highlight w:val="cyan"/>
        </w:rPr>
        <w:t xml:space="preserve">This could have </w:t>
      </w:r>
      <w:r w:rsidRPr="005C5970">
        <w:rPr>
          <w:rStyle w:val="StyleUnderline"/>
        </w:rPr>
        <w:t>unforeseen</w:t>
      </w:r>
      <w:r w:rsidRPr="004469DD">
        <w:rPr>
          <w:rStyle w:val="StyleUnderline"/>
          <w:highlight w:val="cyan"/>
        </w:rPr>
        <w:t xml:space="preserve"> consequences</w:t>
      </w:r>
      <w:r w:rsidRPr="00ED5974">
        <w:rPr>
          <w:rStyle w:val="StyleUnderline"/>
        </w:rPr>
        <w:t xml:space="preserve"> in the field of security, </w:t>
      </w:r>
      <w:r w:rsidRPr="004469DD">
        <w:rPr>
          <w:rStyle w:val="StyleUnderline"/>
          <w:highlight w:val="cyan"/>
        </w:rPr>
        <w:t xml:space="preserve">with nuclear deterrence remaining the only factor to </w:t>
      </w:r>
      <w:r w:rsidRPr="004469DD">
        <w:rPr>
          <w:rStyle w:val="Emphasis"/>
          <w:highlight w:val="cyan"/>
        </w:rPr>
        <w:t>protect the world from Armageddon</w:t>
      </w:r>
      <w:r w:rsidRPr="004469DD">
        <w:rPr>
          <w:rStyle w:val="StyleUnderline"/>
          <w:highlight w:val="cyan"/>
        </w:rPr>
        <w:t xml:space="preserve">, and </w:t>
      </w:r>
      <w:r w:rsidRPr="004469DD">
        <w:rPr>
          <w:rStyle w:val="Emphasis"/>
          <w:highlight w:val="cyan"/>
        </w:rPr>
        <w:t>unreliably so</w:t>
      </w:r>
      <w:r w:rsidRPr="00ED5974">
        <w:rPr>
          <w:sz w:val="16"/>
        </w:rPr>
        <w:t xml:space="preserve">. </w:t>
      </w:r>
      <w:r w:rsidRPr="004469DD">
        <w:rPr>
          <w:rStyle w:val="StyleUnderline"/>
          <w:highlight w:val="cyan"/>
        </w:rPr>
        <w:t xml:space="preserve">Deterrence could </w:t>
      </w:r>
      <w:r w:rsidRPr="004469DD">
        <w:rPr>
          <w:rStyle w:val="Emphasis"/>
          <w:highlight w:val="cyan"/>
        </w:rPr>
        <w:t>lose its credibility</w:t>
      </w:r>
      <w:r w:rsidRPr="00ED5974">
        <w:rPr>
          <w:sz w:val="16"/>
        </w:rPr>
        <w:t xml:space="preserve">: one of the two </w:t>
      </w:r>
      <w:r w:rsidRPr="00ED5974">
        <w:rPr>
          <w:rStyle w:val="StyleUnderline"/>
        </w:rPr>
        <w:t>great powers might gamble that the other yield in a cyber-war or conventional</w:t>
      </w:r>
      <w:r w:rsidRPr="00ED5974">
        <w:rPr>
          <w:sz w:val="16"/>
        </w:rPr>
        <w:t xml:space="preserve"> limited </w:t>
      </w:r>
      <w:r w:rsidRPr="00ED5974">
        <w:rPr>
          <w:rStyle w:val="StyleUnderline"/>
        </w:rPr>
        <w:t>war</w:t>
      </w:r>
      <w:r w:rsidRPr="00ED5974">
        <w:rPr>
          <w:sz w:val="16"/>
        </w:rPr>
        <w:t>, or third party countries might engage in conflict with each other, with a view to obliging Washington or Beijing to intervene.</w:t>
      </w:r>
    </w:p>
    <w:bookmarkEnd w:id="1"/>
    <w:p w:rsidR="004469DD" w:rsidRDefault="004469DD" w:rsidP="004469DD"/>
    <w:p w:rsidR="00B23E7F" w:rsidRPr="00B23E7F" w:rsidRDefault="00B23E7F" w:rsidP="00B23E7F">
      <w:pPr>
        <w:pStyle w:val="Heading4"/>
      </w:pPr>
      <w:r>
        <w:t xml:space="preserve">US arms sales </w:t>
      </w:r>
      <w:r>
        <w:rPr>
          <w:u w:val="single"/>
        </w:rPr>
        <w:t>prolong the war</w:t>
      </w:r>
      <w:r>
        <w:t xml:space="preserve"> – it’s </w:t>
      </w:r>
      <w:r w:rsidRPr="00CE604D">
        <w:rPr>
          <w:u w:val="single"/>
        </w:rPr>
        <w:t>unwinnable</w:t>
      </w:r>
      <w:r>
        <w:t>, and US weapons are transferred to Al Qaeda and Iran</w:t>
      </w:r>
    </w:p>
    <w:p w:rsidR="00B23E7F" w:rsidRPr="001F1DF4" w:rsidRDefault="00B23E7F" w:rsidP="00B23E7F">
      <w:r w:rsidRPr="001F1DF4">
        <w:rPr>
          <w:rStyle w:val="Style13ptBold"/>
        </w:rPr>
        <w:t>McKay 19</w:t>
      </w:r>
      <w:r>
        <w:t xml:space="preserve"> --- </w:t>
      </w:r>
      <w:r w:rsidRPr="001F1DF4">
        <w:t>McKay has a been a Fox News Digital staff reporter since 2007. She has extensively reported from war zones including Iraq, Syria, Yemen, Afghanistan, Pakistan, Burma and Latin America, and investigates global conflicts, crimes against humanity, terrorism and human rights abuses around the world</w:t>
      </w:r>
      <w:r>
        <w:t>, (Hollie, “</w:t>
      </w:r>
      <w:r w:rsidRPr="001F1DF4">
        <w:t>Fears US weapons are falling into the 'wrong hands' during chaotic Yemeni war</w:t>
      </w:r>
      <w:r>
        <w:t xml:space="preserve">”, Fox News, 6-14, </w:t>
      </w:r>
      <w:r w:rsidRPr="001F1DF4">
        <w:t>https://www.foxnews.com/world/us-weapons-wrong-hands-iran-saudi-arabia-yemen-proxy-war</w:t>
      </w:r>
      <w:r>
        <w:t>)//CL</w:t>
      </w:r>
    </w:p>
    <w:p w:rsidR="00B23E7F" w:rsidRDefault="00B23E7F" w:rsidP="00B23E7F">
      <w:r w:rsidRPr="00C92F43">
        <w:rPr>
          <w:rStyle w:val="StyleUnderline"/>
        </w:rPr>
        <w:t>The Pentagon increases</w:t>
      </w:r>
      <w:r>
        <w:t xml:space="preserve"> America's military </w:t>
      </w:r>
      <w:r w:rsidRPr="00C92F43">
        <w:rPr>
          <w:rStyle w:val="StyleUnderline"/>
        </w:rPr>
        <w:t>footprint in the Middle East to counter an unspecified Iranian threat to U.S. troops</w:t>
      </w:r>
      <w:r>
        <w:t>.</w:t>
      </w:r>
    </w:p>
    <w:p w:rsidR="00B23E7F" w:rsidRPr="00016E17" w:rsidRDefault="00B23E7F" w:rsidP="00B23E7F">
      <w:pPr>
        <w:rPr>
          <w:rStyle w:val="StyleUnderline"/>
        </w:rPr>
      </w:pPr>
      <w:r>
        <w:t xml:space="preserve">As the smoke settles in the Gulf of Oman following an attack on two Japanese-operated oil tankers – which President Trump firmly blamed on Iran Friday after assessing intelligence – </w:t>
      </w:r>
      <w:r w:rsidRPr="00B23E7F">
        <w:rPr>
          <w:rStyle w:val="StyleUnderline"/>
          <w:highlight w:val="cyan"/>
        </w:rPr>
        <w:t xml:space="preserve">there is </w:t>
      </w:r>
      <w:r w:rsidRPr="005C5970">
        <w:rPr>
          <w:rStyle w:val="StyleUnderline"/>
        </w:rPr>
        <w:t>growing</w:t>
      </w:r>
      <w:r w:rsidRPr="00B23E7F">
        <w:rPr>
          <w:rStyle w:val="StyleUnderline"/>
          <w:highlight w:val="cyan"/>
        </w:rPr>
        <w:t xml:space="preserve"> alarm over tensions between Iran and</w:t>
      </w:r>
      <w:r w:rsidRPr="00016E17">
        <w:rPr>
          <w:rStyle w:val="StyleUnderline"/>
        </w:rPr>
        <w:t xml:space="preserve"> its arch-nemesis </w:t>
      </w:r>
      <w:r w:rsidRPr="00B23E7F">
        <w:rPr>
          <w:rStyle w:val="StyleUnderline"/>
          <w:highlight w:val="cyan"/>
        </w:rPr>
        <w:t xml:space="preserve">Saudi Arabia inside Yemen, with </w:t>
      </w:r>
      <w:r w:rsidRPr="00B23E7F">
        <w:rPr>
          <w:rStyle w:val="Emphasis"/>
          <w:highlight w:val="cyan"/>
        </w:rPr>
        <w:t>U.S. weaponry at the center</w:t>
      </w:r>
      <w:r w:rsidRPr="00B23E7F">
        <w:rPr>
          <w:rStyle w:val="StyleUnderline"/>
          <w:highlight w:val="cyan"/>
        </w:rPr>
        <w:t>.</w:t>
      </w:r>
    </w:p>
    <w:p w:rsidR="00B23E7F" w:rsidRDefault="00B23E7F" w:rsidP="00B23E7F">
      <w:r>
        <w:t xml:space="preserve">“This is an evolving topic; </w:t>
      </w:r>
      <w:r w:rsidRPr="00B23E7F">
        <w:rPr>
          <w:rStyle w:val="StyleUnderline"/>
          <w:highlight w:val="cyan"/>
        </w:rPr>
        <w:t>these weapons are getting handed off to a vast range of militias</w:t>
      </w:r>
      <w:r>
        <w:t xml:space="preserve">,” Philippe Nassif, Advocacy Director for the Middle East and North Africa at Amnesty International, told Fox News. </w:t>
      </w:r>
      <w:r w:rsidRPr="00247DFC">
        <w:rPr>
          <w:rStyle w:val="StyleUnderline"/>
        </w:rPr>
        <w:t xml:space="preserve">“There are a lot of weapons floating in Yemen, and this isn’t a new issue. </w:t>
      </w:r>
      <w:r>
        <w:t>We have seen this happen for years in parts of the world.”</w:t>
      </w:r>
    </w:p>
    <w:p w:rsidR="00B23E7F" w:rsidRDefault="00B23E7F" w:rsidP="00B23E7F">
      <w:r>
        <w:t xml:space="preserve">U.S. involvement in the protracted Yemen conflict, which has stretched on for more than five years, has evoked much ire between the White House and Congress. </w:t>
      </w:r>
      <w:r w:rsidRPr="00247DFC">
        <w:rPr>
          <w:rStyle w:val="StyleUnderline"/>
        </w:rPr>
        <w:t>While the latter</w:t>
      </w:r>
      <w:r>
        <w:t xml:space="preserve"> has </w:t>
      </w:r>
      <w:r w:rsidRPr="00247DFC">
        <w:rPr>
          <w:rStyle w:val="StyleUnderline"/>
        </w:rPr>
        <w:t>sought</w:t>
      </w:r>
      <w:r>
        <w:t xml:space="preserve"> incessantly </w:t>
      </w:r>
      <w:r w:rsidRPr="00247DFC">
        <w:rPr>
          <w:rStyle w:val="StyleUnderline"/>
        </w:rPr>
        <w:t>to pass resolutions</w:t>
      </w:r>
      <w:r>
        <w:t xml:space="preserve"> that would bring an end to the U.S. arming its Gulf allies in the region, </w:t>
      </w:r>
      <w:r w:rsidRPr="00247DFC">
        <w:rPr>
          <w:rStyle w:val="StyleUnderline"/>
        </w:rPr>
        <w:t>the Trump administration evaded the objections by declaring a national emergency in order for Saudi Arabia and the UAE to acquire a further $8 billion in of arms</w:t>
      </w:r>
      <w:r>
        <w:t>.</w:t>
      </w:r>
    </w:p>
    <w:p w:rsidR="00B23E7F" w:rsidRDefault="00B23E7F" w:rsidP="00B23E7F">
      <w:r>
        <w:t>The Kingdom initially entered the fray in early 2015 in the months after the Houthi rebels took control of the capital Sana’a, which Riyadh viewed as an incursion imposed by Tehran. Since then, the Yemen black market for all things military has been thriving.</w:t>
      </w:r>
    </w:p>
    <w:p w:rsidR="00B23E7F" w:rsidRDefault="00B23E7F" w:rsidP="00B23E7F">
      <w:r>
        <w:t>“</w:t>
      </w:r>
      <w:r w:rsidRPr="00247DFC">
        <w:rPr>
          <w:rStyle w:val="StyleUnderline"/>
        </w:rPr>
        <w:t>Every type of weapon is being bought and sold</w:t>
      </w:r>
      <w:r>
        <w:t xml:space="preserve"> as well as body armor, drugs. These are out in the open markets and not hidden away and it's profoundly concerning,” Nassif said. “Can we trust weapons not to be handed over and sold? These weapons could then end up in other areas, like Chad or Niger.”</w:t>
      </w:r>
    </w:p>
    <w:p w:rsidR="00B23E7F" w:rsidRDefault="00B23E7F" w:rsidP="00B23E7F">
      <w:r>
        <w:t xml:space="preserve">While human rights groups, </w:t>
      </w:r>
      <w:r w:rsidRPr="00247DFC">
        <w:rPr>
          <w:rStyle w:val="StyleUnderline"/>
        </w:rPr>
        <w:t xml:space="preserve">government </w:t>
      </w:r>
      <w:r w:rsidRPr="00247DFC">
        <w:rPr>
          <w:rStyle w:val="Emphasis"/>
        </w:rPr>
        <w:t>officials and the</w:t>
      </w:r>
      <w:r w:rsidRPr="00247DFC">
        <w:rPr>
          <w:rStyle w:val="StyleUnderline"/>
        </w:rPr>
        <w:t xml:space="preserve"> broader international </w:t>
      </w:r>
      <w:r w:rsidRPr="00247DFC">
        <w:rPr>
          <w:rStyle w:val="Emphasis"/>
        </w:rPr>
        <w:t xml:space="preserve">community have </w:t>
      </w:r>
      <w:r w:rsidRPr="00247DFC">
        <w:rPr>
          <w:rStyle w:val="StyleUnderline"/>
        </w:rPr>
        <w:t xml:space="preserve">routinely </w:t>
      </w:r>
      <w:r w:rsidRPr="00247DFC">
        <w:rPr>
          <w:rStyle w:val="Emphasis"/>
        </w:rPr>
        <w:t>raised voices of concern with regards to the</w:t>
      </w:r>
      <w:r w:rsidRPr="00247DFC">
        <w:rPr>
          <w:rStyle w:val="StyleUnderline"/>
        </w:rPr>
        <w:t xml:space="preserve"> Saudi-led </w:t>
      </w:r>
      <w:r w:rsidRPr="00247DFC">
        <w:rPr>
          <w:rStyle w:val="Emphasis"/>
        </w:rPr>
        <w:t>coalition</w:t>
      </w:r>
      <w:r w:rsidRPr="00247DFC">
        <w:rPr>
          <w:rStyle w:val="StyleUnderline"/>
        </w:rPr>
        <w:t xml:space="preserve"> striking civilian targets</w:t>
      </w:r>
      <w:r>
        <w:t>, potentially with the assistance of U.S weaponry, less has been said about the possibility of such weapons ending up in enemy hands in the chaotic and lawless theater of war – both Iran proxies and extremist Sunni militias.</w:t>
      </w:r>
    </w:p>
    <w:p w:rsidR="00B23E7F" w:rsidRDefault="00B23E7F" w:rsidP="00B23E7F">
      <w:r>
        <w:t xml:space="preserve">As it stands, </w:t>
      </w:r>
      <w:r w:rsidRPr="00247DFC">
        <w:rPr>
          <w:rStyle w:val="StyleUnderline"/>
        </w:rPr>
        <w:t>Yemen is a mish-mash of warring factions with the Shia-centered Houthi militias in the north and Al Qaeda-centric militias dominating eastern swaths of the country</w:t>
      </w:r>
      <w:r>
        <w:t>. In the past, an array of images and reports have emerged indicating that both the Houthis and Al Qaeda have captured some form of U.S. arms, ranging from MRAP vehicles and TOW anti-tank missiles to rocket launchers, rifles, and grenades.</w:t>
      </w:r>
    </w:p>
    <w:p w:rsidR="00B23E7F" w:rsidRDefault="00B23E7F" w:rsidP="00B23E7F">
      <w:r w:rsidRPr="00247DFC">
        <w:rPr>
          <w:rStyle w:val="StyleUnderline"/>
        </w:rPr>
        <w:t>The United States is the largest arms supplier to Saudi Arabia</w:t>
      </w:r>
      <w:r>
        <w:t xml:space="preserve"> and the UAE, </w:t>
      </w:r>
      <w:r w:rsidRPr="00247DFC">
        <w:rPr>
          <w:rStyle w:val="StyleUnderline"/>
        </w:rPr>
        <w:t>and</w:t>
      </w:r>
      <w:r>
        <w:t xml:space="preserve"> between 2013 and 2017 alone </w:t>
      </w:r>
      <w:r w:rsidRPr="00247DFC">
        <w:rPr>
          <w:rStyle w:val="StyleUnderline"/>
        </w:rPr>
        <w:t>Saudi purchased $112 billion in weapons</w:t>
      </w:r>
      <w:r>
        <w:t>. While there are distinct Pentagon rules that arms transfers cannot be moved to a third party without authorization, critics argue that monitoring or enforcing such regulations are not comprehensive enough.</w:t>
      </w:r>
    </w:p>
    <w:p w:rsidR="00B23E7F" w:rsidRDefault="00B23E7F" w:rsidP="00B23E7F">
      <w:r>
        <w:t>“When these weapons leave U.S. hands, we ultimately have little ability to control where they go,” said Defense Priorities fellow and former Marine Captain Gil Barndollar.</w:t>
      </w:r>
    </w:p>
    <w:p w:rsidR="00B23E7F" w:rsidRPr="000A774E" w:rsidRDefault="00B23E7F" w:rsidP="00B23E7F">
      <w:pPr>
        <w:rPr>
          <w:u w:val="single"/>
        </w:rPr>
      </w:pPr>
      <w:r w:rsidRPr="00247DFC">
        <w:rPr>
          <w:rStyle w:val="StyleUnderline"/>
        </w:rPr>
        <w:t>He</w:t>
      </w:r>
      <w:r>
        <w:t xml:space="preserve"> furthermore </w:t>
      </w:r>
      <w:r w:rsidRPr="00247DFC">
        <w:rPr>
          <w:rStyle w:val="StyleUnderline"/>
        </w:rPr>
        <w:t xml:space="preserve">emphasized that </w:t>
      </w:r>
      <w:r w:rsidRPr="00B23E7F">
        <w:rPr>
          <w:rStyle w:val="StyleUnderline"/>
        </w:rPr>
        <w:t>it is</w:t>
      </w:r>
      <w:r w:rsidRPr="00247DFC">
        <w:rPr>
          <w:rStyle w:val="StyleUnderline"/>
        </w:rPr>
        <w:t xml:space="preserve"> “almost guaranteed” that</w:t>
      </w:r>
      <w:r>
        <w:t xml:space="preserve"> </w:t>
      </w:r>
      <w:r w:rsidRPr="00B23E7F">
        <w:rPr>
          <w:rStyle w:val="StyleUnderline"/>
          <w:highlight w:val="cyan"/>
        </w:rPr>
        <w:t>U.S.</w:t>
      </w:r>
      <w:r w:rsidRPr="00B23E7F">
        <w:rPr>
          <w:highlight w:val="cyan"/>
        </w:rPr>
        <w:t xml:space="preserve"> </w:t>
      </w:r>
      <w:r w:rsidRPr="00B23E7F">
        <w:rPr>
          <w:rStyle w:val="StyleUnderline"/>
          <w:highlight w:val="cyan"/>
        </w:rPr>
        <w:t>arms shipments</w:t>
      </w:r>
      <w:r w:rsidRPr="00247DFC">
        <w:rPr>
          <w:rStyle w:val="StyleUnderline"/>
        </w:rPr>
        <w:t xml:space="preserve"> have </w:t>
      </w:r>
      <w:r w:rsidRPr="00B23E7F">
        <w:rPr>
          <w:rStyle w:val="StyleUnderline"/>
          <w:highlight w:val="cyan"/>
        </w:rPr>
        <w:t>ended up in the Houthi arsenal</w:t>
      </w:r>
      <w:r>
        <w:t xml:space="preserve">, and by default at the mercy of Iranian interests, </w:t>
      </w:r>
      <w:r w:rsidRPr="00247DFC">
        <w:rPr>
          <w:rStyle w:val="StyleUnderline"/>
        </w:rPr>
        <w:t xml:space="preserve">which could </w:t>
      </w:r>
      <w:r>
        <w:t xml:space="preserve">then potentially </w:t>
      </w:r>
      <w:r w:rsidRPr="00247DFC">
        <w:rPr>
          <w:rStyle w:val="StyleUnderline"/>
        </w:rPr>
        <w:t>be a threat to the U.S. forces currently in the region.</w:t>
      </w:r>
    </w:p>
    <w:p w:rsidR="00B23E7F" w:rsidRDefault="00B23E7F" w:rsidP="00B23E7F">
      <w:r w:rsidRPr="00B23E7F">
        <w:rPr>
          <w:rStyle w:val="StyleUnderline"/>
          <w:highlight w:val="cyan"/>
        </w:rPr>
        <w:t>Tehran is believed to be</w:t>
      </w:r>
      <w:r>
        <w:t xml:space="preserve"> closely </w:t>
      </w:r>
      <w:r w:rsidRPr="00B23E7F">
        <w:rPr>
          <w:rStyle w:val="StyleUnderline"/>
          <w:highlight w:val="cyan"/>
        </w:rPr>
        <w:t>assessing U.S. military technology, which</w:t>
      </w:r>
      <w:r w:rsidRPr="005C5970">
        <w:rPr>
          <w:rStyle w:val="StyleUnderline"/>
        </w:rPr>
        <w:t xml:space="preserve"> </w:t>
      </w:r>
      <w:r w:rsidRPr="005C5970">
        <w:rPr>
          <w:rStyle w:val="StyleUnderline"/>
          <w:highlight w:val="cyan"/>
        </w:rPr>
        <w:t>they</w:t>
      </w:r>
      <w:r>
        <w:t xml:space="preserve"> often </w:t>
      </w:r>
      <w:r w:rsidRPr="00B23E7F">
        <w:rPr>
          <w:rStyle w:val="StyleUnderline"/>
          <w:highlight w:val="cyan"/>
        </w:rPr>
        <w:t>attempt to mimic</w:t>
      </w:r>
      <w:r>
        <w:t>, raising further red flags. The Houthis have also long been accused, which they deny, of using child soldiers – a blatant violation of international law.</w:t>
      </w:r>
    </w:p>
    <w:p w:rsidR="00B23E7F" w:rsidRDefault="00B23E7F" w:rsidP="00B23E7F">
      <w:r w:rsidRPr="00B23E7F">
        <w:rPr>
          <w:rStyle w:val="StyleUnderline"/>
          <w:highlight w:val="cyan"/>
        </w:rPr>
        <w:t xml:space="preserve">An additional </w:t>
      </w:r>
      <w:r w:rsidRPr="005C5970">
        <w:rPr>
          <w:rStyle w:val="StyleUnderline"/>
        </w:rPr>
        <w:t xml:space="preserve">cause for </w:t>
      </w:r>
      <w:r w:rsidRPr="00B23E7F">
        <w:rPr>
          <w:rStyle w:val="StyleUnderline"/>
          <w:highlight w:val="cyan"/>
        </w:rPr>
        <w:t>concern</w:t>
      </w:r>
      <w:r>
        <w:t>, Barndollar pointed out</w:t>
      </w:r>
      <w:r w:rsidRPr="00247DFC">
        <w:rPr>
          <w:rStyle w:val="Emphasis"/>
        </w:rPr>
        <w:t xml:space="preserve">, </w:t>
      </w:r>
      <w:r w:rsidRPr="00B23E7F">
        <w:rPr>
          <w:rStyle w:val="Emphasis"/>
          <w:highlight w:val="cyan"/>
        </w:rPr>
        <w:t>are weapons sliding into the hands of al-Qaeda</w:t>
      </w:r>
      <w:r w:rsidRPr="005C5970">
        <w:rPr>
          <w:rStyle w:val="Emphasis"/>
        </w:rPr>
        <w:t xml:space="preserve"> affiliates</w:t>
      </w:r>
      <w:r w:rsidRPr="00247DFC">
        <w:rPr>
          <w:rStyle w:val="StyleUnderline"/>
        </w:rPr>
        <w:t xml:space="preserve"> and other hardline Salafi groups</w:t>
      </w:r>
      <w:r>
        <w:t>.</w:t>
      </w:r>
    </w:p>
    <w:p w:rsidR="00B23E7F" w:rsidRDefault="00B23E7F" w:rsidP="00B23E7F">
      <w:r>
        <w:t>“</w:t>
      </w:r>
      <w:r w:rsidRPr="00B23E7F">
        <w:rPr>
          <w:rStyle w:val="StyleUnderline"/>
          <w:highlight w:val="cyan"/>
        </w:rPr>
        <w:t xml:space="preserve">U.S. military involvement is prolonging the conflict. </w:t>
      </w:r>
      <w:r w:rsidRPr="00B23E7F">
        <w:rPr>
          <w:rStyle w:val="Emphasis"/>
          <w:highlight w:val="cyan"/>
        </w:rPr>
        <w:t>Ending offensive arms sales would encourage the Saudis to settle</w:t>
      </w:r>
      <w:r w:rsidRPr="00DA4BE6">
        <w:rPr>
          <w:rStyle w:val="Emphasis"/>
        </w:rPr>
        <w:t>,</w:t>
      </w:r>
      <w:r>
        <w:t xml:space="preserve">” he contended. “The coalition invaded Yemen more than four years ago. </w:t>
      </w:r>
      <w:r w:rsidRPr="00B23E7F">
        <w:rPr>
          <w:rStyle w:val="StyleUnderline"/>
          <w:highlight w:val="cyan"/>
        </w:rPr>
        <w:t xml:space="preserve">Despite </w:t>
      </w:r>
      <w:r w:rsidRPr="00CE604D">
        <w:rPr>
          <w:rStyle w:val="StyleUnderline"/>
        </w:rPr>
        <w:t xml:space="preserve">a </w:t>
      </w:r>
      <w:r w:rsidRPr="00B23E7F">
        <w:rPr>
          <w:rStyle w:val="StyleUnderline"/>
          <w:highlight w:val="cyan"/>
        </w:rPr>
        <w:t xml:space="preserve">massive asymmetry </w:t>
      </w:r>
      <w:r w:rsidRPr="00CE604D">
        <w:rPr>
          <w:rStyle w:val="StyleUnderline"/>
        </w:rPr>
        <w:t xml:space="preserve">in technology and forces, </w:t>
      </w:r>
      <w:r w:rsidRPr="00B23E7F">
        <w:rPr>
          <w:rStyle w:val="StyleUnderline"/>
          <w:highlight w:val="cyan"/>
        </w:rPr>
        <w:t>the Houthis have hung on to their heartland</w:t>
      </w:r>
      <w:r>
        <w:t xml:space="preserve"> </w:t>
      </w:r>
      <w:r w:rsidRPr="00B23E7F">
        <w:rPr>
          <w:rStyle w:val="StyleUnderline"/>
          <w:highlight w:val="cyan"/>
        </w:rPr>
        <w:t>and</w:t>
      </w:r>
      <w:r>
        <w:t xml:space="preserve"> to Sana'a, </w:t>
      </w:r>
      <w:r w:rsidRPr="00B23E7F">
        <w:rPr>
          <w:rStyle w:val="StyleUnderline"/>
          <w:highlight w:val="cyan"/>
        </w:rPr>
        <w:t>the capital</w:t>
      </w:r>
      <w:r>
        <w:t xml:space="preserve">. </w:t>
      </w:r>
      <w:r w:rsidRPr="00B23E7F">
        <w:rPr>
          <w:rStyle w:val="StyleUnderline"/>
          <w:highlight w:val="cyan"/>
        </w:rPr>
        <w:t>Despite all their U.S.-supplied firepower</w:t>
      </w:r>
      <w:r>
        <w:t xml:space="preserve"> </w:t>
      </w:r>
      <w:r w:rsidRPr="00B23E7F">
        <w:rPr>
          <w:rStyle w:val="StyleUnderline"/>
          <w:highlight w:val="cyan"/>
        </w:rPr>
        <w:t xml:space="preserve">and </w:t>
      </w:r>
      <w:r w:rsidRPr="005C5970">
        <w:rPr>
          <w:rStyle w:val="StyleUnderline"/>
        </w:rPr>
        <w:t>their</w:t>
      </w:r>
      <w:r w:rsidRPr="00B23E7F">
        <w:rPr>
          <w:rStyle w:val="StyleUnderline"/>
          <w:highlight w:val="cyan"/>
        </w:rPr>
        <w:t xml:space="preserve"> expenditure of </w:t>
      </w:r>
      <w:r w:rsidRPr="005C5970">
        <w:rPr>
          <w:rStyle w:val="StyleUnderline"/>
        </w:rPr>
        <w:t xml:space="preserve">more than </w:t>
      </w:r>
      <w:r w:rsidRPr="00B23E7F">
        <w:rPr>
          <w:rStyle w:val="StyleUnderline"/>
          <w:highlight w:val="cyan"/>
        </w:rPr>
        <w:t>$4 billion a month</w:t>
      </w:r>
      <w:r>
        <w:t xml:space="preserve"> on the war, </w:t>
      </w:r>
      <w:r w:rsidRPr="00B23E7F">
        <w:rPr>
          <w:rStyle w:val="StyleUnderline"/>
          <w:highlight w:val="cyan"/>
        </w:rPr>
        <w:t>there is little evidence the Saudi-led coalition can bring this war to a successful conclusion</w:t>
      </w:r>
      <w:r>
        <w:t>.”</w:t>
      </w:r>
    </w:p>
    <w:p w:rsidR="00B23E7F" w:rsidRDefault="00B23E7F" w:rsidP="004469DD"/>
    <w:p w:rsidR="00B23E7F" w:rsidRPr="00C50CB8" w:rsidRDefault="00B23E7F" w:rsidP="00B23E7F">
      <w:pPr>
        <w:pStyle w:val="Heading4"/>
      </w:pPr>
      <w:r w:rsidRPr="00C50CB8">
        <w:t>AQAP will execute a 9/11 style attack on the US</w:t>
      </w:r>
    </w:p>
    <w:p w:rsidR="00B23E7F" w:rsidRPr="00C50CB8" w:rsidRDefault="00B23E7F" w:rsidP="00B23E7F">
      <w:pPr>
        <w:rPr>
          <w:rFonts w:asciiTheme="minorHAnsi" w:hAnsiTheme="minorHAnsi" w:cstheme="minorHAnsi"/>
        </w:rPr>
      </w:pPr>
      <w:r w:rsidRPr="00C50CB8">
        <w:rPr>
          <w:rFonts w:asciiTheme="minorHAnsi" w:hAnsiTheme="minorHAnsi" w:cstheme="minorHAnsi"/>
          <w:b/>
          <w:bCs/>
        </w:rPr>
        <w:t xml:space="preserve">Kristian </w:t>
      </w:r>
      <w:r>
        <w:rPr>
          <w:rFonts w:asciiTheme="minorHAnsi" w:hAnsiTheme="minorHAnsi" w:cstheme="minorHAnsi"/>
          <w:b/>
          <w:bCs/>
        </w:rPr>
        <w:t>18</w:t>
      </w:r>
      <w:r w:rsidRPr="00C50CB8">
        <w:rPr>
          <w:rFonts w:asciiTheme="minorHAnsi" w:hAnsiTheme="minorHAnsi" w:cstheme="minorHAnsi"/>
        </w:rPr>
        <w:t xml:space="preserve"> (Bonnie, fellow at Defense Priorities and contributing editor at The Week. Her writing has also appeared at Time Magazine, CNN, Politico, USA Today, the Los Angeles Times, The Hill, and The American Conservative, among other outlets, “It's Time To Re-Examine Saudi Ties”, Defense Priorities, 10-19-18, http://www.defensepriorities.org/opinion/its-time-to-re-examine-saudi-ties) //ghs-ag</w:t>
      </w:r>
    </w:p>
    <w:p w:rsidR="006E1CCF" w:rsidRDefault="00B23E7F" w:rsidP="0075499F">
      <w:pPr>
        <w:rPr>
          <w:rFonts w:asciiTheme="minorHAnsi" w:hAnsiTheme="minorHAnsi" w:cstheme="minorHAnsi"/>
        </w:rPr>
      </w:pPr>
      <w:r w:rsidRPr="00C50CB8">
        <w:rPr>
          <w:rFonts w:asciiTheme="minorHAnsi" w:hAnsiTheme="minorHAnsi" w:cstheme="minorHAnsi"/>
        </w:rPr>
        <w:t xml:space="preserve">The strategic disadvantage of Washington’s role in Yemen is glaring, too. This is primarily a local conflict, unconnected to U.S. security. Protected by the globe’s most powerful military, largest moat, and friendliest neighbors, Americans will not be significantly affected by who comes to power in this small, poor, distant nation. </w:t>
      </w:r>
      <w:r w:rsidRPr="00C50CB8">
        <w:rPr>
          <w:rStyle w:val="StyleUnderline"/>
          <w:rFonts w:asciiTheme="minorHAnsi" w:hAnsiTheme="minorHAnsi" w:cstheme="minorHAnsi"/>
        </w:rPr>
        <w:t>We could</w:t>
      </w:r>
      <w:r w:rsidRPr="00C50CB8">
        <w:rPr>
          <w:rFonts w:asciiTheme="minorHAnsi" w:hAnsiTheme="minorHAnsi" w:cstheme="minorHAnsi"/>
        </w:rPr>
        <w:t xml:space="preserve">, however, </w:t>
      </w:r>
      <w:r w:rsidRPr="00C50CB8">
        <w:rPr>
          <w:rStyle w:val="StyleUnderline"/>
          <w:rFonts w:asciiTheme="minorHAnsi" w:hAnsiTheme="minorHAnsi" w:cstheme="minorHAnsi"/>
        </w:rPr>
        <w:t>face a threat from</w:t>
      </w:r>
      <w:r w:rsidRPr="00C50CB8">
        <w:rPr>
          <w:rFonts w:asciiTheme="minorHAnsi" w:hAnsiTheme="minorHAnsi" w:cstheme="minorHAnsi"/>
        </w:rPr>
        <w:t xml:space="preserve"> al Qaeda in the Arabian Peninsula, or </w:t>
      </w:r>
      <w:r w:rsidRPr="00B23E7F">
        <w:rPr>
          <w:rStyle w:val="StyleUnderline"/>
          <w:rFonts w:asciiTheme="minorHAnsi" w:hAnsiTheme="minorHAnsi" w:cstheme="minorHAnsi"/>
          <w:highlight w:val="cyan"/>
        </w:rPr>
        <w:t>AQAP.</w:t>
      </w:r>
      <w:r w:rsidRPr="00C50CB8">
        <w:rPr>
          <w:rStyle w:val="StyleUnderline"/>
          <w:rFonts w:asciiTheme="minorHAnsi" w:hAnsiTheme="minorHAnsi" w:cstheme="minorHAnsi"/>
        </w:rPr>
        <w:t xml:space="preserve"> The Gulf branch of the terrorist organization </w:t>
      </w:r>
      <w:r w:rsidRPr="00B23E7F">
        <w:rPr>
          <w:rStyle w:val="StyleUnderline"/>
          <w:rFonts w:asciiTheme="minorHAnsi" w:hAnsiTheme="minorHAnsi" w:cstheme="minorHAnsi"/>
          <w:highlight w:val="cyan"/>
        </w:rPr>
        <w:t>has used the distraction furnished by U.S.-Saudi intervention to flourish</w:t>
      </w:r>
      <w:r w:rsidRPr="00C50CB8">
        <w:rPr>
          <w:rFonts w:asciiTheme="minorHAnsi" w:hAnsiTheme="minorHAnsi" w:cstheme="minorHAnsi"/>
        </w:rPr>
        <w:t xml:space="preserve">. And </w:t>
      </w:r>
      <w:r w:rsidRPr="00B23E7F">
        <w:rPr>
          <w:rStyle w:val="StyleUnderline"/>
          <w:rFonts w:asciiTheme="minorHAnsi" w:hAnsiTheme="minorHAnsi" w:cstheme="minorHAnsi"/>
          <w:highlight w:val="cyan"/>
        </w:rPr>
        <w:t>unlike the Houthi rebels the Saudi coalition fights, AQAP is interested in 9/11-style attacks in</w:t>
      </w:r>
      <w:r w:rsidRPr="00C50CB8">
        <w:rPr>
          <w:rStyle w:val="StyleUnderline"/>
          <w:rFonts w:asciiTheme="minorHAnsi" w:hAnsiTheme="minorHAnsi" w:cstheme="minorHAnsi"/>
        </w:rPr>
        <w:t xml:space="preserve"> Europe and </w:t>
      </w:r>
      <w:r w:rsidRPr="00B23E7F">
        <w:rPr>
          <w:rStyle w:val="StyleUnderline"/>
          <w:rFonts w:asciiTheme="minorHAnsi" w:hAnsiTheme="minorHAnsi" w:cstheme="minorHAnsi"/>
          <w:highlight w:val="cyan"/>
        </w:rPr>
        <w:t>the U</w:t>
      </w:r>
      <w:r w:rsidRPr="00C50CB8">
        <w:rPr>
          <w:rFonts w:asciiTheme="minorHAnsi" w:hAnsiTheme="minorHAnsi" w:cstheme="minorHAnsi"/>
        </w:rPr>
        <w:t xml:space="preserve">nited </w:t>
      </w:r>
      <w:r w:rsidRPr="00B23E7F">
        <w:rPr>
          <w:rStyle w:val="StyleUnderline"/>
          <w:rFonts w:asciiTheme="minorHAnsi" w:hAnsiTheme="minorHAnsi" w:cstheme="minorHAnsi"/>
          <w:highlight w:val="cyan"/>
        </w:rPr>
        <w:t>S</w:t>
      </w:r>
      <w:r w:rsidRPr="00C50CB8">
        <w:rPr>
          <w:rFonts w:asciiTheme="minorHAnsi" w:hAnsiTheme="minorHAnsi" w:cstheme="minorHAnsi"/>
        </w:rPr>
        <w:t xml:space="preserve">tates. </w:t>
      </w:r>
      <w:r w:rsidRPr="00C50CB8">
        <w:rPr>
          <w:rStyle w:val="StyleUnderline"/>
          <w:rFonts w:asciiTheme="minorHAnsi" w:hAnsiTheme="minorHAnsi" w:cstheme="minorHAnsi"/>
        </w:rPr>
        <w:t>Washington’s counterproductive intervention in Yemen has</w:t>
      </w:r>
      <w:r w:rsidRPr="00C50CB8">
        <w:rPr>
          <w:rFonts w:asciiTheme="minorHAnsi" w:hAnsiTheme="minorHAnsi" w:cstheme="minorHAnsi"/>
        </w:rPr>
        <w:t xml:space="preserve"> thus </w:t>
      </w:r>
      <w:r w:rsidRPr="00C50CB8">
        <w:rPr>
          <w:rStyle w:val="StyleUnderline"/>
          <w:rFonts w:asciiTheme="minorHAnsi" w:hAnsiTheme="minorHAnsi" w:cstheme="minorHAnsi"/>
        </w:rPr>
        <w:t>managed to make America less secure</w:t>
      </w:r>
      <w:r w:rsidRPr="00C50CB8">
        <w:rPr>
          <w:rFonts w:asciiTheme="minorHAnsi" w:hAnsiTheme="minorHAnsi" w:cstheme="minorHAnsi"/>
        </w:rPr>
        <w:t>.</w:t>
      </w:r>
    </w:p>
    <w:p w:rsidR="003064D8" w:rsidRPr="003113F5" w:rsidRDefault="003064D8" w:rsidP="003064D8">
      <w:pPr>
        <w:pStyle w:val="Heading4"/>
      </w:pPr>
      <w:r>
        <w:t xml:space="preserve">Trump will lash-out ensuring global war – goes nuclear  </w:t>
      </w:r>
    </w:p>
    <w:p w:rsidR="003064D8" w:rsidRPr="003113F5" w:rsidRDefault="003064D8" w:rsidP="003064D8">
      <w:pPr>
        <w:rPr>
          <w:sz w:val="16"/>
          <w:szCs w:val="16"/>
        </w:rPr>
      </w:pPr>
      <w:r w:rsidRPr="003113F5">
        <w:rPr>
          <w:rStyle w:val="Style13ptBold"/>
        </w:rPr>
        <w:t>Blair et al 16</w:t>
      </w:r>
      <w:r w:rsidRPr="003113F5">
        <w:t xml:space="preserve"> </w:t>
      </w:r>
      <w:r w:rsidRPr="003113F5">
        <w:rPr>
          <w:sz w:val="16"/>
          <w:szCs w:val="16"/>
        </w:rPr>
        <w:t xml:space="preserve">(*Jacob Heilbrunn is editor of the National Interest, *Gwenda Blair, a lecturer at Columbia University Graduate School of Journalism, *Ian Bremmer is president of Eurasia Group and a global research professor at New York University, *Martha Stout is an American psychologist and author. She completed her professional training in psychology at the McLean Psychiatric Hospital and obtained her Ph.D. at Stony Brook University, *Ambassador Dennis Ross is a long-time U.S. Mideast negotiator, *Stephen Sestanovich is a professor at Columbia University and a senior fellow at the Council on Foreign Relations, *Aaron David Miller is vice president for new initiatives and a distinguished scholar at the Woodrow Wilson International Center for Scholars, *John Gartner is a private-practice psychologist, part-time assistant professor of psychiatry at Johns Hopkins University Medical School, *Michael D’Antonio, recipient of the Alicia Patterson Fellowship, the First Amendment Award, *Andrew J. Bacevich, Sr. is an American historian specializing in international relations, security studies, American foreign policy, and American diplomatic and military history. He is a Professor Emeritus of International Relations and History at the Boston University Frederick S. Pardee School of Global Studies, *Elizabeth Borgwardt is a history professor at Washington University, *Paul Pillar is nonresident senior fellow at 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*Joseph Burgo has been a practicing psychotherapist and psychoanalyst for more than thirty year, *Stephen Kinzer is a visiting fellow at the Watson Institute for International Studies at Brown University, *Mary Dudziak is professor of law at Emory University and chair in American law and governance at the Library of Congress, *Stanley Renshon is a political science professor at the City University of New York, is a certified psychoanalyst, *W. Keith Campbell is the head of the Department of Psychology at the University of Georgia, “9/11: What Would Trump Do?”, </w:t>
      </w:r>
      <w:hyperlink r:id="rId8" w:history="1">
        <w:r w:rsidRPr="003113F5">
          <w:rPr>
            <w:rStyle w:val="Hyperlink"/>
            <w:sz w:val="16"/>
            <w:szCs w:val="16"/>
          </w:rPr>
          <w:t>https://www.politico.com/magazine/story/2016/03/donald-trump-2016-terrorist-attack-foreign-policy-213784</w:t>
        </w:r>
      </w:hyperlink>
      <w:r w:rsidRPr="003113F5">
        <w:rPr>
          <w:sz w:val="16"/>
          <w:szCs w:val="16"/>
        </w:rPr>
        <w:t>, March 31, 2016, Ak.)</w:t>
      </w:r>
    </w:p>
    <w:p w:rsidR="003064D8" w:rsidRPr="003F439E" w:rsidRDefault="003064D8" w:rsidP="000040A5">
      <w:pPr>
        <w:rPr>
          <w:sz w:val="16"/>
        </w:rPr>
      </w:pPr>
      <w:r w:rsidRPr="003113F5">
        <w:rPr>
          <w:sz w:val="16"/>
        </w:rPr>
        <w:t xml:space="preserve">It’s the totally unthinkable question that Americans find themselves confronting this week: </w:t>
      </w:r>
      <w:r w:rsidRPr="006E1CCF">
        <w:rPr>
          <w:rStyle w:val="Emphasis"/>
          <w:highlight w:val="cyan"/>
        </w:rPr>
        <w:t>What would</w:t>
      </w:r>
      <w:r w:rsidRPr="003113F5">
        <w:rPr>
          <w:sz w:val="16"/>
        </w:rPr>
        <w:t xml:space="preserve"> President Donald </w:t>
      </w:r>
      <w:r w:rsidRPr="006E1CCF">
        <w:rPr>
          <w:rStyle w:val="Emphasis"/>
          <w:highlight w:val="cyan"/>
        </w:rPr>
        <w:t>Trump</w:t>
      </w:r>
      <w:r w:rsidRPr="006E1CCF">
        <w:rPr>
          <w:sz w:val="16"/>
          <w:highlight w:val="cyan"/>
        </w:rPr>
        <w:t xml:space="preserve"> </w:t>
      </w:r>
      <w:r w:rsidRPr="006E1CCF">
        <w:rPr>
          <w:rStyle w:val="Emphasis"/>
          <w:highlight w:val="cyan"/>
        </w:rPr>
        <w:t>do in a</w:t>
      </w:r>
      <w:r w:rsidRPr="003113F5">
        <w:rPr>
          <w:rStyle w:val="Emphasis"/>
        </w:rPr>
        <w:t xml:space="preserve"> genuine national crisis?</w:t>
      </w:r>
      <w:r w:rsidRPr="003113F5">
        <w:rPr>
          <w:sz w:val="16"/>
        </w:rPr>
        <w:t xml:space="preserve"> After a series of overseas terror attacks and some startling statements about nuclear weapons and torture, the world’s attention has turned to Trump’s foreign policy—an area where </w:t>
      </w:r>
      <w:r w:rsidRPr="003113F5">
        <w:rPr>
          <w:rStyle w:val="StyleUnderline"/>
        </w:rPr>
        <w:t>he has few advisers, no experience and a tendency to fire off answers and deal with the fallout later</w:t>
      </w:r>
      <w:r w:rsidRPr="003113F5">
        <w:rPr>
          <w:sz w:val="16"/>
        </w:rPr>
        <w:t>. The reality of a Trump candidacy has begun to set in: If Trump is elected and a major national crisis hits, he’ll be the one with his hands on the button. He’ll be at the head of the table in the Situation Room. His decisions would steer America’s immediate response and could set the course of American policy for years. What’s hard to project with a normal politician is nearly impossible to guess with Trump. He has no foreign policy or public service experience, which means there’s no official record to consult, and his public statements, while extreme, have been vague. The saber-rattling statements that excite his supporters also suggest he has disregard for linchpins of the global order like NATO, the Geneva Conventions and the hard-won global nuclear-weapons limits. Politico Magazine asked foreign policy and counterterrorism experts, historians, Trump biographers, even psychologists to take a serious guess at how he’d handle the days after a terrorist attack in the United States—all based on what they know about Trump the candidate and what he’ll be facing if he gets elected. The responses were at times surprising, and at times unsettling. Some focused on Trump’s apparent hesitancy about sending troops into combat, and predicted he’d act more like President Barack Obama than President George W. Bush. Others looked at his immigration rhetoric and foresaw a country newly divided, with patrols stalking Muslim neighborhoods and religious hatreds bubbling to the surface. One biographer, familiar with Trump’s primal response to any perceived insult, drew a frightening picture of a quickly escalating set of attacks and responses, with major cities caught in the crossfire. But, then again, another predicted that Trump would simply withdraw to his Twitter account, riding out the threat with a lot of talk and little action. *** “</w:t>
      </w:r>
      <w:r w:rsidRPr="003113F5">
        <w:rPr>
          <w:rStyle w:val="StyleUnderline"/>
        </w:rPr>
        <w:t>He invites</w:t>
      </w:r>
      <w:r w:rsidRPr="003113F5">
        <w:rPr>
          <w:sz w:val="16"/>
        </w:rPr>
        <w:t xml:space="preserve"> President Vladimir </w:t>
      </w:r>
      <w:r w:rsidRPr="003113F5">
        <w:rPr>
          <w:rStyle w:val="StyleUnderline"/>
        </w:rPr>
        <w:t>Putin to the White House</w:t>
      </w:r>
      <w:r w:rsidRPr="003113F5">
        <w:rPr>
          <w:sz w:val="16"/>
        </w:rPr>
        <w:t xml:space="preserve"> … </w:t>
      </w:r>
      <w:r w:rsidRPr="003113F5">
        <w:rPr>
          <w:rStyle w:val="StyleUnderline"/>
        </w:rPr>
        <w:t>announces</w:t>
      </w:r>
      <w:r w:rsidRPr="003113F5">
        <w:rPr>
          <w:sz w:val="16"/>
        </w:rPr>
        <w:t xml:space="preserve"> that </w:t>
      </w:r>
      <w:r w:rsidRPr="003113F5">
        <w:rPr>
          <w:rStyle w:val="StyleUnderline"/>
        </w:rPr>
        <w:t>America is withdrawing from NATO</w:t>
      </w:r>
      <w:r w:rsidRPr="003113F5">
        <w:rPr>
          <w:sz w:val="16"/>
        </w:rPr>
        <w:t xml:space="preserve"> and … </w:t>
      </w:r>
      <w:r w:rsidRPr="003113F5">
        <w:rPr>
          <w:rStyle w:val="StyleUnderline"/>
        </w:rPr>
        <w:t>visits Tehran to open up a new</w:t>
      </w:r>
      <w:r w:rsidRPr="003113F5">
        <w:rPr>
          <w:sz w:val="16"/>
        </w:rPr>
        <w:t xml:space="preserve"> American </w:t>
      </w:r>
      <w:r w:rsidRPr="003113F5">
        <w:rPr>
          <w:rStyle w:val="StyleUnderline"/>
        </w:rPr>
        <w:t>embassy</w:t>
      </w:r>
      <w:r w:rsidRPr="003113F5">
        <w:rPr>
          <w:sz w:val="16"/>
        </w:rPr>
        <w:t xml:space="preserve">.” Jacob Heilbrunn is editor of the National Interest. Donald </w:t>
      </w:r>
      <w:r w:rsidRPr="003113F5">
        <w:rPr>
          <w:rStyle w:val="StyleUnderline"/>
        </w:rPr>
        <w:t>Trump</w:t>
      </w:r>
      <w:r w:rsidRPr="003113F5">
        <w:rPr>
          <w:sz w:val="16"/>
        </w:rPr>
        <w:t xml:space="preserve"> has already made it clear that he </w:t>
      </w:r>
      <w:r w:rsidRPr="003113F5">
        <w:rPr>
          <w:rStyle w:val="StyleUnderline"/>
        </w:rPr>
        <w:t>regards</w:t>
      </w:r>
      <w:r w:rsidRPr="003113F5">
        <w:rPr>
          <w:sz w:val="16"/>
        </w:rPr>
        <w:t xml:space="preserve"> much of </w:t>
      </w:r>
      <w:r w:rsidRPr="003113F5">
        <w:rPr>
          <w:rStyle w:val="StyleUnderline"/>
        </w:rPr>
        <w:t>the global order</w:t>
      </w:r>
      <w:r w:rsidRPr="003113F5">
        <w:rPr>
          <w:sz w:val="16"/>
        </w:rPr>
        <w:t xml:space="preserve"> that was established by Harry S. Truman and Dean Acheson after World War II </w:t>
      </w:r>
      <w:r w:rsidRPr="003113F5">
        <w:rPr>
          <w:rStyle w:val="StyleUnderline"/>
        </w:rPr>
        <w:t>as</w:t>
      </w:r>
      <w:r w:rsidRPr="003113F5">
        <w:rPr>
          <w:sz w:val="16"/>
        </w:rPr>
        <w:t xml:space="preserve"> impotent and </w:t>
      </w:r>
      <w:r w:rsidRPr="003113F5">
        <w:rPr>
          <w:rStyle w:val="StyleUnderline"/>
        </w:rPr>
        <w:t>obsolete</w:t>
      </w:r>
      <w:r w:rsidRPr="003113F5">
        <w:rPr>
          <w:sz w:val="16"/>
        </w:rPr>
        <w:t xml:space="preserve">. Almost as soon as he’s sworn the oath to serve as commander-in-chief, Trump will go to work to create a new one based on the exercise of American military power and cooperation with Washington’s traditional adversaries such as Russia. So the real question may be this: How would </w:t>
      </w:r>
      <w:r w:rsidRPr="006E1CCF">
        <w:rPr>
          <w:rStyle w:val="Emphasis"/>
          <w:highlight w:val="cyan"/>
        </w:rPr>
        <w:t>a 9/11 event</w:t>
      </w:r>
      <w:r w:rsidRPr="003113F5">
        <w:rPr>
          <w:sz w:val="16"/>
        </w:rPr>
        <w:t xml:space="preserve"> </w:t>
      </w:r>
      <w:r w:rsidRPr="003113F5">
        <w:rPr>
          <w:rStyle w:val="Emphasis"/>
        </w:rPr>
        <w:t>accelerate</w:t>
      </w:r>
      <w:r w:rsidRPr="003113F5">
        <w:rPr>
          <w:sz w:val="16"/>
        </w:rPr>
        <w:t xml:space="preserve"> </w:t>
      </w:r>
      <w:r w:rsidRPr="003113F5">
        <w:rPr>
          <w:rStyle w:val="Emphasis"/>
        </w:rPr>
        <w:t>his</w:t>
      </w:r>
      <w:r w:rsidRPr="003113F5">
        <w:rPr>
          <w:sz w:val="16"/>
        </w:rPr>
        <w:t xml:space="preserve"> already </w:t>
      </w:r>
      <w:r w:rsidRPr="003113F5">
        <w:rPr>
          <w:rStyle w:val="Emphasis"/>
        </w:rPr>
        <w:t>existing efforts to upend the American national security establishment</w:t>
      </w:r>
      <w:r w:rsidRPr="003113F5">
        <w:rPr>
          <w:sz w:val="16"/>
        </w:rPr>
        <w:t xml:space="preserve">? Following the attack, President Trump builds upon his initial attempts to restore relations with Russia, which included nuclear arms-control negotiations. He now invites President Vladimir Putin to the White House—complete with a state dinner in his honor. Trump, the consummate dealmaker, says that it’s imperative to let bygones be bygones in the interest of a united front with Russia to defeat the Islamic peril. At the same time, </w:t>
      </w:r>
      <w:r w:rsidRPr="006E1CCF">
        <w:rPr>
          <w:rStyle w:val="StyleUnderline"/>
          <w:highlight w:val="cyan"/>
        </w:rPr>
        <w:t>Trump announces</w:t>
      </w:r>
      <w:r w:rsidRPr="003113F5">
        <w:rPr>
          <w:sz w:val="16"/>
        </w:rPr>
        <w:t xml:space="preserve"> that </w:t>
      </w:r>
      <w:r w:rsidRPr="006E1CCF">
        <w:rPr>
          <w:rStyle w:val="StyleUnderline"/>
          <w:highlight w:val="cyan"/>
        </w:rPr>
        <w:t>America is withdrawing from NATO and concedes Russia’s sphere of influence</w:t>
      </w:r>
      <w:r w:rsidRPr="003113F5">
        <w:rPr>
          <w:rStyle w:val="StyleUnderline"/>
        </w:rPr>
        <w:t xml:space="preserve"> in</w:t>
      </w:r>
      <w:r w:rsidRPr="003113F5">
        <w:rPr>
          <w:sz w:val="16"/>
        </w:rPr>
        <w:t xml:space="preserve"> Eastern </w:t>
      </w:r>
      <w:r w:rsidRPr="003113F5">
        <w:rPr>
          <w:rStyle w:val="StyleUnderline"/>
        </w:rPr>
        <w:t>Europe</w:t>
      </w:r>
      <w:r w:rsidRPr="003113F5">
        <w:rPr>
          <w:sz w:val="16"/>
        </w:rPr>
        <w:t xml:space="preserve">. </w:t>
      </w:r>
      <w:r w:rsidRPr="003113F5">
        <w:rPr>
          <w:rStyle w:val="StyleUnderline"/>
        </w:rPr>
        <w:t>England</w:t>
      </w:r>
      <w:r w:rsidRPr="003113F5">
        <w:rPr>
          <w:sz w:val="16"/>
        </w:rPr>
        <w:t xml:space="preserve">, which has already withdrawn from the European Union, </w:t>
      </w:r>
      <w:r w:rsidRPr="003113F5">
        <w:rPr>
          <w:rStyle w:val="StyleUnderline"/>
        </w:rPr>
        <w:t>joins the U.S-Russia alliance</w:t>
      </w:r>
      <w:r w:rsidRPr="003113F5">
        <w:rPr>
          <w:sz w:val="16"/>
        </w:rPr>
        <w:t xml:space="preserve">. In following this course, </w:t>
      </w:r>
      <w:r w:rsidRPr="003113F5">
        <w:rPr>
          <w:rStyle w:val="Emphasis"/>
        </w:rPr>
        <w:t>Trump invokes World War II</w:t>
      </w:r>
      <w:r w:rsidRPr="003113F5">
        <w:rPr>
          <w:sz w:val="16"/>
        </w:rPr>
        <w:t xml:space="preserve"> to declare that he’s simply following in Franklin Roosevelt’s footsteps. All of this is </w:t>
      </w:r>
      <w:r w:rsidRPr="003113F5">
        <w:rPr>
          <w:rStyle w:val="StyleUnderline"/>
        </w:rPr>
        <w:t>music to the Kremlin’s ears</w:t>
      </w:r>
      <w:r w:rsidRPr="003113F5">
        <w:rPr>
          <w:sz w:val="16"/>
        </w:rPr>
        <w:t xml:space="preserve">, which has consistently bemoaned the fact that the Obama administration has spurned its offers of cooperation. British, Russian and American warplanes bomb targets in Syria and Iraq that served as staging grounds for the Islamic State’s assault on America. In addition, </w:t>
      </w:r>
      <w:r w:rsidRPr="003113F5">
        <w:rPr>
          <w:rStyle w:val="Emphasis"/>
        </w:rPr>
        <w:t>Trump pivots from</w:t>
      </w:r>
      <w:r w:rsidRPr="003113F5">
        <w:rPr>
          <w:sz w:val="16"/>
        </w:rPr>
        <w:t xml:space="preserve"> America’s traditional alliance with </w:t>
      </w:r>
      <w:r w:rsidRPr="003113F5">
        <w:rPr>
          <w:rStyle w:val="Emphasis"/>
        </w:rPr>
        <w:t>Saudi Arabia to</w:t>
      </w:r>
      <w:r w:rsidRPr="003113F5">
        <w:rPr>
          <w:sz w:val="16"/>
        </w:rPr>
        <w:t xml:space="preserve"> working with </w:t>
      </w:r>
      <w:r w:rsidRPr="003113F5">
        <w:rPr>
          <w:rStyle w:val="Emphasis"/>
        </w:rPr>
        <w:t>Iran</w:t>
      </w:r>
      <w:r w:rsidRPr="003113F5">
        <w:rPr>
          <w:sz w:val="16"/>
        </w:rPr>
        <w:t xml:space="preserve">; to general astonishment, he visits Tehran to open up a new American embassy. Trump says that the only predictable thing about his presidency is that he will always seek to be unpredictable. </w:t>
      </w:r>
      <w:r w:rsidRPr="006E1CCF">
        <w:rPr>
          <w:rStyle w:val="Emphasis"/>
          <w:highlight w:val="cyan"/>
        </w:rPr>
        <w:t>Domestically</w:t>
      </w:r>
      <w:r w:rsidRPr="006E1CCF">
        <w:rPr>
          <w:sz w:val="16"/>
          <w:highlight w:val="cyan"/>
        </w:rPr>
        <w:t xml:space="preserve">, </w:t>
      </w:r>
      <w:r w:rsidRPr="006E1CCF">
        <w:rPr>
          <w:rStyle w:val="Emphasis"/>
          <w:highlight w:val="cyan"/>
        </w:rPr>
        <w:t>Trump</w:t>
      </w:r>
      <w:r w:rsidRPr="003113F5">
        <w:rPr>
          <w:sz w:val="16"/>
        </w:rPr>
        <w:t xml:space="preserve"> takes a hard line, arguing that it’s time to take the handcuffs off the FBI and CIA. He </w:t>
      </w:r>
      <w:r w:rsidRPr="006E1CCF">
        <w:rPr>
          <w:rStyle w:val="Emphasis"/>
          <w:highlight w:val="cyan"/>
        </w:rPr>
        <w:t>embarks</w:t>
      </w:r>
      <w:r w:rsidRPr="003113F5">
        <w:rPr>
          <w:sz w:val="16"/>
        </w:rPr>
        <w:t xml:space="preserve"> upon </w:t>
      </w:r>
      <w:r w:rsidRPr="006E1CCF">
        <w:rPr>
          <w:rStyle w:val="Emphasis"/>
          <w:highlight w:val="cyan"/>
        </w:rPr>
        <w:t>a program to place</w:t>
      </w:r>
      <w:r w:rsidRPr="003113F5">
        <w:rPr>
          <w:sz w:val="16"/>
        </w:rPr>
        <w:t xml:space="preserve"> American </w:t>
      </w:r>
      <w:r w:rsidRPr="006E1CCF">
        <w:rPr>
          <w:rStyle w:val="Emphasis"/>
          <w:highlight w:val="cyan"/>
        </w:rPr>
        <w:t>Muslims in camps</w:t>
      </w:r>
      <w:r w:rsidRPr="003113F5">
        <w:rPr>
          <w:sz w:val="16"/>
        </w:rPr>
        <w:t xml:space="preserve">, a program overseen by the Justice Department as it was during the Roosevelt administration in World War II, when Japanese-Americans were interned. The Washington Post and New York Times editorial pages denounce Trump’s new policy, but it meets with general approbation among the American population, a number of </w:t>
      </w:r>
      <w:r w:rsidRPr="003113F5">
        <w:rPr>
          <w:rStyle w:val="StyleUnderline"/>
        </w:rPr>
        <w:t>Democratic Senators and Congressmen in swing states sign off</w:t>
      </w:r>
      <w:r w:rsidRPr="003113F5">
        <w:rPr>
          <w:sz w:val="16"/>
        </w:rPr>
        <w:t xml:space="preserve"> on the measure, and </w:t>
      </w:r>
      <w:r w:rsidRPr="003113F5">
        <w:rPr>
          <w:rStyle w:val="StyleUnderline"/>
        </w:rPr>
        <w:t>the Supreme Court upholds it in an 8-1 decision</w:t>
      </w:r>
      <w:r w:rsidRPr="003113F5">
        <w:rPr>
          <w:sz w:val="16"/>
        </w:rPr>
        <w:t xml:space="preserve">. With his decisive moves, Trump enrages liberal and conservative elites but his approval ratings soar to over 80 percent in numerous polls. The era of Trump has begun. *** “Tweet after tweet congratulating himself on foreseeing the attack and ridiculing the terrorists’ masculinity, their intelligence, their family members, their ethnic identity and/or religion” Gwenda Blair is author of The Trumps: Three Generations That Built an Empire. Twitter would be Trump’s front-line counter-attack. Tweet after tweet congratulating himself on foreseeing the attack and ridiculing the terrorists’ masculinity, their intelligence, their family members, their ethnic identity and/or religion—along with any civil libertarian or moderate voices asking for caution, consultation with allies, or more operational and regional intelligence before initiating counter-offensives against targets either inside or outside the United States. Next would be live streamed appearances on CNN, Fox, MSNBC, etc. in which Trump denounced the terrorists, their supporters, and any opposition to the use of any and all tactics against captured terrorist suspects. Then he would change into Donald Trump Menswear 100% silk PJs with gold-embroidered POTUS seal on front pocket, stretch out on a super-luxury top-grain leather Trump Home Furnishings chaise, chow down on a prime-cut Trump steak, and turn on WWE. In the event the attacks continued, he might be moved to more action. Potential steps might include </w:t>
      </w:r>
      <w:r w:rsidRPr="003113F5">
        <w:rPr>
          <w:rStyle w:val="Emphasis"/>
        </w:rPr>
        <w:t>curfews, quarantines and</w:t>
      </w:r>
      <w:r w:rsidRPr="003113F5">
        <w:rPr>
          <w:sz w:val="16"/>
        </w:rPr>
        <w:t xml:space="preserve">/or </w:t>
      </w:r>
      <w:r w:rsidRPr="003113F5">
        <w:rPr>
          <w:rStyle w:val="Emphasis"/>
        </w:rPr>
        <w:t>internment</w:t>
      </w:r>
      <w:r w:rsidRPr="003113F5">
        <w:rPr>
          <w:sz w:val="16"/>
        </w:rPr>
        <w:t xml:space="preserve"> in certain communities, required </w:t>
      </w:r>
      <w:r w:rsidRPr="003113F5">
        <w:rPr>
          <w:rStyle w:val="StyleUnderline"/>
        </w:rPr>
        <w:t>loyalty oaths</w:t>
      </w:r>
      <w:r w:rsidRPr="003113F5">
        <w:rPr>
          <w:sz w:val="16"/>
        </w:rPr>
        <w:t xml:space="preserve"> for government employees, teachers, uniformed services, etc., civil defense drills in schools, factories, offices, and other large installations such as airports, train stations, subway systems, and the adoption and frequent testing of alerts through texts and loudspeakers. *** “There would be no rallying around the idea of America and what it stands for because Americans will be fighting about just that” Ian Bremmer is president of Eurasia Group and a global research professor at New York University. It’s not an easy thing to say, but </w:t>
      </w:r>
      <w:r w:rsidRPr="003113F5">
        <w:rPr>
          <w:rStyle w:val="StyleUnderline"/>
        </w:rPr>
        <w:t>America was fortunate that 9/11 happened when it did</w:t>
      </w:r>
      <w:r w:rsidRPr="003113F5">
        <w:rPr>
          <w:sz w:val="16"/>
        </w:rPr>
        <w:t xml:space="preserve">. </w:t>
      </w:r>
      <w:r w:rsidRPr="003113F5">
        <w:rPr>
          <w:rStyle w:val="StyleUnderline"/>
        </w:rPr>
        <w:t>The United States was in great shape back then, as was its economy. There was no serious social discontent bubbling</w:t>
      </w:r>
      <w:r w:rsidRPr="003113F5">
        <w:rPr>
          <w:sz w:val="16"/>
        </w:rPr>
        <w:t xml:space="preserve"> beneath the surface, and inequality was nowhere near the wedge issue it is today. </w:t>
      </w:r>
      <w:r w:rsidRPr="003113F5">
        <w:rPr>
          <w:rStyle w:val="StyleUnderline"/>
        </w:rPr>
        <w:t>Washington’s alliances around the world were strong</w:t>
      </w:r>
      <w:r w:rsidRPr="003113F5">
        <w:rPr>
          <w:sz w:val="16"/>
        </w:rPr>
        <w:t xml:space="preserve"> back then, and </w:t>
      </w:r>
      <w:r w:rsidRPr="003113F5">
        <w:rPr>
          <w:rStyle w:val="StyleUnderline"/>
        </w:rPr>
        <w:t>China was still weak</w:t>
      </w:r>
      <w:r w:rsidRPr="003113F5">
        <w:rPr>
          <w:sz w:val="16"/>
        </w:rPr>
        <w:t xml:space="preserve">. Washington even had </w:t>
      </w:r>
      <w:r w:rsidRPr="003113F5">
        <w:rPr>
          <w:rStyle w:val="StyleUnderline"/>
        </w:rPr>
        <w:t>decent relations with Moscow</w:t>
      </w:r>
      <w:r w:rsidRPr="003113F5">
        <w:rPr>
          <w:sz w:val="16"/>
        </w:rPr>
        <w:t xml:space="preserve">—and they improved after the tragedy. So when 9/11 happened, the entire country—and the world—rallied around the president. That’s </w:t>
      </w:r>
      <w:r w:rsidRPr="003113F5">
        <w:rPr>
          <w:rStyle w:val="Emphasis"/>
        </w:rPr>
        <w:t>a far cry from</w:t>
      </w:r>
      <w:r w:rsidRPr="003113F5">
        <w:rPr>
          <w:sz w:val="16"/>
        </w:rPr>
        <w:t xml:space="preserve"> where the United States is </w:t>
      </w:r>
      <w:r w:rsidRPr="003113F5">
        <w:rPr>
          <w:rStyle w:val="Emphasis"/>
        </w:rPr>
        <w:t>today</w:t>
      </w:r>
      <w:r w:rsidRPr="003113F5">
        <w:rPr>
          <w:sz w:val="16"/>
        </w:rPr>
        <w:t>. And let’s be honest—</w:t>
      </w:r>
      <w:r w:rsidRPr="003113F5">
        <w:rPr>
          <w:rStyle w:val="Emphasis"/>
        </w:rPr>
        <w:t>Trump in the White House during a real national security crisis is</w:t>
      </w:r>
      <w:r w:rsidRPr="003113F5">
        <w:rPr>
          <w:sz w:val="16"/>
        </w:rPr>
        <w:t xml:space="preserve"> as close to a near-</w:t>
      </w:r>
      <w:r w:rsidRPr="003113F5">
        <w:rPr>
          <w:rStyle w:val="Emphasis"/>
        </w:rPr>
        <w:t>dystopian</w:t>
      </w:r>
      <w:r w:rsidRPr="003113F5">
        <w:rPr>
          <w:sz w:val="16"/>
        </w:rPr>
        <w:t xml:space="preserve"> America as can be imagined. If terrorists were to hit the United States, America’s political response would be closer to what France went through following its November attacks, with Trump playing the reactionary role called for France’s ex-President Nicolas Sarkozy. </w:t>
      </w:r>
      <w:r w:rsidRPr="003113F5">
        <w:rPr>
          <w:rStyle w:val="StyleUnderline"/>
        </w:rPr>
        <w:t>He’d push for overall surveillance and monitoring of Muslims</w:t>
      </w:r>
      <w:r w:rsidRPr="003113F5">
        <w:rPr>
          <w:sz w:val="16"/>
        </w:rPr>
        <w:t xml:space="preserve"> in the United States. I’d imagine there would be </w:t>
      </w:r>
      <w:r w:rsidRPr="003113F5">
        <w:rPr>
          <w:rStyle w:val="StyleUnderline"/>
        </w:rPr>
        <w:t>house arrests and deportations</w:t>
      </w:r>
      <w:r w:rsidRPr="003113F5">
        <w:rPr>
          <w:sz w:val="16"/>
        </w:rPr>
        <w:t xml:space="preserve"> for many. And while some Americans would cheer this knee-jerk response, most will be horrified to find themselves living in a country where nothing more than your religion makes you suspect. Europe will be horrified as well, and won’t be near the steadfast ally it was in 2001. There would be no rallying around the idea of America and what it stands for because Americans will be fighting about just that. *** “A president with that personality would experience a large terrorist event as an enormous narcissistic injury … and </w:t>
      </w:r>
      <w:r w:rsidRPr="006E1CCF">
        <w:rPr>
          <w:rStyle w:val="Emphasis"/>
          <w:highlight w:val="cyan"/>
        </w:rPr>
        <w:t>his rage would be white-hot</w:t>
      </w:r>
      <w:r w:rsidRPr="003113F5">
        <w:rPr>
          <w:sz w:val="16"/>
        </w:rPr>
        <w:t xml:space="preserve">” Martha Stout is a psychologist and author of The Sociopath Next Door. As a psychologist who has spent her career studying human personality and its variations, I can tell you that personalities don’t have an off switch, not even for dire emergencies. If we suffered another brutal terrorist attack, I fear that President </w:t>
      </w:r>
      <w:r w:rsidRPr="003113F5">
        <w:rPr>
          <w:rStyle w:val="StyleUnderline"/>
        </w:rPr>
        <w:t>Trump would exhibit the same bombast, rage and impulsivity</w:t>
      </w:r>
      <w:r w:rsidRPr="003113F5">
        <w:rPr>
          <w:sz w:val="16"/>
        </w:rPr>
        <w:t xml:space="preserve"> that he has shown in the campaign trail and imperil his fellow human beings, perhaps with even more lasting effects than those of the disaster itself. The personality that underlies Trump’s observable behaviors—a demeanor of personal superiority, a focus on being admired, immediate heated anger when challenged, an emphasis on unlimited success, and an apparent expectation of automatic compliance—would be problematic in a U.S. president at any time, and </w:t>
      </w:r>
      <w:r w:rsidRPr="003113F5">
        <w:rPr>
          <w:rStyle w:val="Emphasis"/>
        </w:rPr>
        <w:t>plainly dangerous</w:t>
      </w:r>
      <w:r w:rsidRPr="003113F5">
        <w:rPr>
          <w:sz w:val="16"/>
        </w:rPr>
        <w:t xml:space="preserve"> should our nation experience another terrorist atrocity. A president with such a personality would experience a large terrorist event as an attack on him personally, </w:t>
      </w:r>
      <w:r w:rsidRPr="003113F5">
        <w:rPr>
          <w:rStyle w:val="Emphasis"/>
        </w:rPr>
        <w:t>an enormous “narcissistic injury”</w:t>
      </w:r>
      <w:r w:rsidRPr="003113F5">
        <w:rPr>
          <w:sz w:val="16"/>
        </w:rPr>
        <w:t xml:space="preserve">—what psychologists call a perceived threat to self-worth—and his rage would be white-hot. The anger we have seen directed at protesters during Trump rallies would be multiplied by an unknowable factor. That whisper in the ear from an aide, telling him that an event had occurred, would instantly evoke </w:t>
      </w:r>
      <w:r w:rsidRPr="006E1CCF">
        <w:rPr>
          <w:rStyle w:val="Emphasis"/>
          <w:highlight w:val="cyan"/>
        </w:rPr>
        <w:t>a need for reprisal</w:t>
      </w:r>
      <w:r w:rsidRPr="003113F5">
        <w:rPr>
          <w:sz w:val="16"/>
        </w:rPr>
        <w:t xml:space="preserve">, a desire </w:t>
      </w:r>
      <w:r w:rsidRPr="006E1CCF">
        <w:rPr>
          <w:rStyle w:val="Emphasis"/>
          <w:highlight w:val="cyan"/>
        </w:rPr>
        <w:t>to attack</w:t>
      </w:r>
      <w:r w:rsidRPr="003113F5">
        <w:rPr>
          <w:sz w:val="16"/>
        </w:rPr>
        <w:t xml:space="preserve"> and to do so </w:t>
      </w:r>
      <w:r w:rsidRPr="006E1CCF">
        <w:rPr>
          <w:rStyle w:val="Emphasis"/>
          <w:highlight w:val="cyan"/>
        </w:rPr>
        <w:t>right away, using airstrikes</w:t>
      </w:r>
      <w:r w:rsidRPr="006E1CCF">
        <w:rPr>
          <w:sz w:val="16"/>
          <w:highlight w:val="cyan"/>
        </w:rPr>
        <w:t xml:space="preserve">, </w:t>
      </w:r>
      <w:r w:rsidRPr="006E1CCF">
        <w:rPr>
          <w:rStyle w:val="Emphasis"/>
          <w:highlight w:val="cyan"/>
        </w:rPr>
        <w:t>boots on the</w:t>
      </w:r>
      <w:r w:rsidRPr="006E1CCF">
        <w:rPr>
          <w:sz w:val="16"/>
          <w:highlight w:val="cyan"/>
        </w:rPr>
        <w:t xml:space="preserve"> </w:t>
      </w:r>
      <w:r w:rsidRPr="006E1CCF">
        <w:rPr>
          <w:rStyle w:val="Emphasis"/>
          <w:highlight w:val="cyan"/>
        </w:rPr>
        <w:t>ground, torture</w:t>
      </w:r>
      <w:r w:rsidRPr="003113F5">
        <w:rPr>
          <w:rStyle w:val="Emphasis"/>
        </w:rPr>
        <w:t xml:space="preserve"> in interrogations and any other</w:t>
      </w:r>
      <w:r w:rsidRPr="003113F5">
        <w:rPr>
          <w:sz w:val="16"/>
        </w:rPr>
        <w:t xml:space="preserve"> “powerful” </w:t>
      </w:r>
      <w:r w:rsidRPr="003113F5">
        <w:rPr>
          <w:rStyle w:val="Emphasis"/>
        </w:rPr>
        <w:t>tactic</w:t>
      </w:r>
      <w:r w:rsidRPr="003113F5">
        <w:rPr>
          <w:sz w:val="16"/>
        </w:rPr>
        <w:t xml:space="preserve"> that occurred to him. If there is a positive thread in this psychologically predicted scenario, it is that such a huge perceived injury to Trump’s sense of self-worth would compel him to focus utterly on the source of that injury. He would be single-mindedly intent on destroying the terrorists and would have no tolerance for those who might wish to refashion the country’s pain and anger into a willingness to attack a different target. In the aftermath of our waking nightmare in 2001, we might have benefited from some portion of that single-mindedness. Still, with a President Trump, the surge of bigotry and the resulting deportation and internment efforts would do their own inestimable damage. </w:t>
      </w:r>
      <w:r w:rsidRPr="003113F5">
        <w:rPr>
          <w:rStyle w:val="StyleUnderline"/>
        </w:rPr>
        <w:t>Given a re-terrorized nation, Trump’s famous skill at gaining allegiance from people through</w:t>
      </w:r>
      <w:r w:rsidRPr="003113F5">
        <w:rPr>
          <w:sz w:val="16"/>
        </w:rPr>
        <w:t xml:space="preserve"> their heightened </w:t>
      </w:r>
      <w:r w:rsidRPr="003113F5">
        <w:rPr>
          <w:rStyle w:val="StyleUnderline"/>
        </w:rPr>
        <w:t>fears</w:t>
      </w:r>
      <w:r w:rsidRPr="003113F5">
        <w:rPr>
          <w:sz w:val="16"/>
        </w:rPr>
        <w:t xml:space="preserve"> </w:t>
      </w:r>
      <w:r w:rsidRPr="003113F5">
        <w:rPr>
          <w:rStyle w:val="StyleUnderline"/>
        </w:rPr>
        <w:t>might</w:t>
      </w:r>
      <w:r w:rsidRPr="003113F5">
        <w:rPr>
          <w:sz w:val="16"/>
        </w:rPr>
        <w:t xml:space="preserve"> very well </w:t>
      </w:r>
      <w:r w:rsidRPr="003113F5">
        <w:rPr>
          <w:rStyle w:val="Emphasis"/>
        </w:rPr>
        <w:t>sway Congress</w:t>
      </w:r>
      <w:r w:rsidRPr="003113F5">
        <w:rPr>
          <w:sz w:val="16"/>
        </w:rPr>
        <w:t xml:space="preserve"> and result </w:t>
      </w:r>
      <w:r w:rsidRPr="003113F5">
        <w:rPr>
          <w:rStyle w:val="Emphasis"/>
        </w:rPr>
        <w:t>in</w:t>
      </w:r>
      <w:r w:rsidRPr="003113F5">
        <w:rPr>
          <w:sz w:val="16"/>
        </w:rPr>
        <w:t xml:space="preserve"> the actual implementation of some of his ideas: </w:t>
      </w:r>
      <w:r w:rsidRPr="003113F5">
        <w:rPr>
          <w:rStyle w:val="Emphasis"/>
        </w:rPr>
        <w:t>a wholesale military response</w:t>
      </w:r>
      <w:r w:rsidRPr="003113F5">
        <w:rPr>
          <w:sz w:val="16"/>
        </w:rPr>
        <w:t xml:space="preserve">, a </w:t>
      </w:r>
      <w:r w:rsidRPr="003113F5">
        <w:rPr>
          <w:rStyle w:val="Emphasis"/>
        </w:rPr>
        <w:t>lockdown of Muslim communities</w:t>
      </w:r>
      <w:r w:rsidRPr="003113F5">
        <w:rPr>
          <w:sz w:val="16"/>
        </w:rPr>
        <w:t xml:space="preserve">, and </w:t>
      </w:r>
      <w:r w:rsidRPr="003113F5">
        <w:rPr>
          <w:rStyle w:val="Emphasis"/>
        </w:rPr>
        <w:t>attempts to deport</w:t>
      </w:r>
      <w:r w:rsidRPr="003113F5">
        <w:rPr>
          <w:sz w:val="16"/>
        </w:rPr>
        <w:t xml:space="preserve"> large groups of people. With an unapologetically self-involved and rage-prone commander-in-chief—which is what we evidently would be getting with a President Trump—</w:t>
      </w:r>
      <w:r w:rsidRPr="003113F5">
        <w:rPr>
          <w:rStyle w:val="Emphasis"/>
        </w:rPr>
        <w:t>nothing</w:t>
      </w:r>
      <w:r w:rsidRPr="003113F5">
        <w:rPr>
          <w:sz w:val="16"/>
        </w:rPr>
        <w:t xml:space="preserve"> would be </w:t>
      </w:r>
      <w:r w:rsidRPr="003113F5">
        <w:rPr>
          <w:rStyle w:val="Emphasis"/>
        </w:rPr>
        <w:t>off the table</w:t>
      </w:r>
      <w:r w:rsidRPr="003113F5">
        <w:rPr>
          <w:sz w:val="16"/>
        </w:rPr>
        <w:t>. *** “</w:t>
      </w:r>
      <w:r w:rsidRPr="003113F5">
        <w:rPr>
          <w:sz w:val="16"/>
          <w:szCs w:val="8"/>
        </w:rPr>
        <w:t>We must also hope that a President Trump, unlike candidate Trump, would show some signs of awareness of the nature of the threat” Ambassador Dennis Ross is a long-time U.S. Mideast negotiator and author of the recently published Doomed to Succeed: The US-Israeli relationship from Truman to Obama. If such an attack takes place, it would be clear that Trump’s ill-considered readiness to stop Muslims from gaining entry to the country has not worked—no surprise here, as he is playing to the ISIS playbook that seeks polarization and needs the image of a war on Muslims to attract followers. The fact that Trump has little use for our alliances like NATO also means in the first instance, his response would likely be to go it alone. But against whom? Did the attackers come from ISIS and had they gone to Syria? Was al Qaeda competing with ISIS to show it remains relevant and capable of producing larger mass casualty acts of terror than ISIS? Should it be ISIS, we know from candidate Trump that when it comes to ISIS he will listen to the military. But the military has not been notably more inclined than President Obama to commit forces on the ground. However, should ISIS prove to be responsible for a 9/11 type attack—and clearly the events in Brussels show its leaders are trying—we will need a far more dramatic effort against them on the group to demonstrate they are losing, and will lose further from any such attacks. Perhaps Trump, who has made it clear he is reluctant to use ground forces, will call for carpet-bombing as a punishment for ISIS. That will shift the onus onto us without removing ISIS from Mosul or Raqqa—the key symbols of their success to date. In the aftermath of a 9/11 type attack we need to inflict real and symbolic setbacks on ISIS to blunt its appeal and to restore confidence among our own citizenry and that of those very Sunnis we would want to partner with us. Are they likely to partner with us if we can’t offer unmistakable signs of success and of our resolve? They won’t take a new president’s word for it—or buy his “believe me” declarations. Will Trump change and see the value of working with others? Let’s hope so, but there is little in his posture to date that suggests he will do so. We must also hope that a President Trump, unlike candidate Trump, would show some signs of awareness of the nature of the threat. Show some signs of awareness that actually having alliances like NATO helps with partners, helps with intelligence, and helps legitimize our actions. A President Trump will need to frame the challenge clearly and spell out the mission and objective in a way that does not walk away from the values that we embody. And a President Trump would have to show he will act not impulsively but effectively, recognizing that a longer-term strategy for the Middle East will be necessary, a strategy that is designed to shore up the state system. That system is under attack and restoring it is necessary to prevent ISIS or its successors from having the operational space in which to thrive and develop. Withdrawing from the Middle East will only foster a vacuum that allows the most extreme forces to emerge and pose more threat to states in the region. Candidate Trump’s instinct toward isolation can hardly be reassuring in this regard. *** “Let us imagine that when the new president enters the Situation Room to talk over the latest disaster, he’s got Steve Hadley and Eric Edelman and Meghan O’Sullivan around the table” Stephen Sestanovich is a professor at Columbia University and a senior fellow at the Council on Foreign Relations. In the national-security business, we are often asked to think the unthinkable—nuclear war, chaos, pestilence. Contemplating a Donald Trump presidency should be all in a day’s work. Even so, I find myself wanting to dodge the worst-case scenario. Perhaps this unlikely chief executive will prepare for his day of reckoning by surrounding himself with solid advisers and by tending, however belatedly, to America’s most important global relationships? It’s not absurd to hope that long before taking office President Trump will have reached out to the Republican foreign-policy establishment and that, by playing on personal ambition and patriotism, he will have convinced those who hoped to work for President Rubio or President Jeb Bush to serve him instead. Nor is it absurd to think that, before a new 9/11, he will have realized that the United States cannot get much done in the world unless key allies are with us. So let us imagine that when the new president enters the Situation Room to talk over the latest disaster, he’s got Steve Hadley and Eric Edelman and Meghan O’Sullivan around the table. (And maybe vice president Condi Rice ready to fly off to Brussels to represent him at the next day’s emergency session of NATO.) Like I say, none of this is absurd. But I don’t expect it. Whatever you think of the results, the Republican Party’s A-team was across the table from George W. Bush on September 11, 2001. On September 11, 2017, by contrast, we are likely to have a foreign-policy line-up that reflects the party’s nervous breakdown in the 2016 campaign. The administration will be thinly staffed and often inexperienced, divided against itself, suspicious of the professional bureaucracy, struggling to develop coherent policies, and never sure what the president wants. Donald Trump’s own ideas and instincts have to be part of the picture we draw in our minds of how the United States would respond to a major new terrorist attack. But the mind of the president is not the only thing to worry about. When one of the central institutions of the American political system simultaneously cracks up and wins the White House, the country’s ability to formulate and implement effective policy will inevitably be damaged. The same will be true of our ability to call on support from others. On September 10, 2001, no one thought that America was in a profound internal crisis, much less fighting for its political sanity. Apart from kooks, no one thought America deserved—or was somehow asking—to be attacked. No one doubted the value of being our friend. In 2017, in the early days of a Trump administration, all this will have changed. A president who has made hostility to Muslims and other minorities his calling card, who has suggested NATO may be “obsolete,” who boasts that we have our own problems to solve, may find the rest of the world ready to let us do so. Around the table in the Sit Room, no one may say this to the boss. But everyone will know it. *** “I’m betting the Trumpian response would be a lot closer to what Barack Obama might do than Bush 43” Aaron David Miller is vice president for new initiatives and a distinguished scholar at the Woodrow Wilson International Center for Scholars. His most recent book is The End of Greatness: Why America Can’t Have (and Doesn’t Want) Another Great President. Politics during a presidential campaign is about telling folks what they’d like to hear; governing is about what they’re likely to get. And Donald Trump the candidate operates in a fantasy world on foreign policy bringing to the debate on America’s role in the world a fantastical mix of isolationist and muscular nationalist rhetoric. Meanwhile back on planet earth, Donald Trump as president will confront the same gap between words and deeds that faced his predecessors and the constraints that impinge on any president at home and abroad. I fear the unpredictability of a Trump presidency. (I can barely utter those words in close proximity.) Still if I had to wager, I’d bet that in Trump’s case—as for most bullies, and this one highly inexperienced in foreign policy—risk aversion rather than risk readiness will prevail in response to an ISIS style Paris or Brussels attack in the United States. I know it’s going to come as a shocker, but I’m betting the Trumpian response would be a lot closer to what Barack Obama might do than Bush 43. We’ve seen that movie before Iraq; Patriot Act; waterboarding, torture; tens of thousands of ground forces deployed; trillions expended. Outside of the torture he’s endorsed, Trump has opposed wasting money in the Middle East nation-building; sending large numbers of U.S. troops, etc. I’d expect more air and missile strikes, maybe more special operators to Iraq and Syria in a stepped up campaign to deprive ISIS of territory. Where I do worry greatly is what Trump might do on the domestic side in the wake of such an attack—his rhetoric on Arab and Muslim Americans, and policies on surveillance and immigration. Remember Denzell Washington in “The Siege” where the U.S. military takes over New York City and rounds up thousands of Arab and Muslims Americans? There’s a Constitution and institutions in this country that will prevent him from going as far as that, but Trump has so far proved to be a divider not a uniter or a reassurer. In the wake of a significant terror attack by, say, ISIS, we need a president who’s tough and wise and who can bring us together not drive us apart; and not play into or fuel the inevitable anger and fear that’s going to be directed at Muslims. Lee Atwater said it best. There’s this small boat which includes a small group of individuals who have the character and stature to be president. That applies doubly during a crisis. And Trump’s not in it. *** “Trump, a thin-skinned malignant narcissist who can leave no slight unavenged … is the candidate most likely to overreact to a terrorist event” John Gartner is a private-practice psychologist, part-time assistant professor of psychiatry at Johns Hopkins University Medical School and author of In Search of Bill Clinton: A Psychological Biography. Trump, a thin-skinned malignant narcissist who can leave no slight unavenged, no matter how slight (God help us if Kim Jong-un makes fun of his hands), is the candidate most likely to overreact to a terrorist event or threat in an impulsive, misguided and heavy-handed way that would win us enemies and influence people around the world to hate us. For example, his proposal to “register” all Muslims in America will humiliate a proud people and radicalize scores of young people. 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w:t>
      </w:r>
      <w:r w:rsidRPr="003113F5">
        <w:rPr>
          <w:sz w:val="16"/>
        </w:rPr>
        <w:t xml:space="preserve"> </w:t>
      </w:r>
      <w:r w:rsidRPr="003113F5">
        <w:rPr>
          <w:rStyle w:val="Emphasis"/>
        </w:rPr>
        <w:t>if they can’t rule the jungle they’ll burn it down</w:t>
      </w:r>
      <w:r w:rsidRPr="003113F5">
        <w:rPr>
          <w:sz w:val="16"/>
        </w:rPr>
        <w:t xml:space="preserve">.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w:t>
      </w:r>
      <w:r w:rsidRPr="003113F5">
        <w:rPr>
          <w:rStyle w:val="StyleUnderline"/>
        </w:rPr>
        <w:t>Hitler took a dispirited defeated nation in the throws of depression</w:t>
      </w:r>
      <w:r w:rsidRPr="003113F5">
        <w:rPr>
          <w:sz w:val="16"/>
        </w:rPr>
        <w:t xml:space="preserve"> and with the promise </w:t>
      </w:r>
      <w:r w:rsidRPr="003113F5">
        <w:rPr>
          <w:rStyle w:val="StyleUnderline"/>
        </w:rPr>
        <w:t>to make Germany great again</w:t>
      </w:r>
      <w:r w:rsidRPr="003113F5">
        <w:rPr>
          <w:sz w:val="16"/>
        </w:rPr>
        <w:t xml:space="preserve"> turned it into a world power. But the downsides are unimaginable: Hitler also </w:t>
      </w:r>
      <w:r w:rsidRPr="003113F5">
        <w:rPr>
          <w:rStyle w:val="StyleUnderline"/>
        </w:rPr>
        <w:t>replaced democracy with dictatorship, tolerance with genocide, and sowed the seeds of his nations destruction</w:t>
      </w:r>
      <w:r w:rsidRPr="003113F5">
        <w:rPr>
          <w:sz w:val="16"/>
        </w:rPr>
        <w:t xml:space="preserve"> with his ruthless will to conquer. In short, a president </w:t>
      </w:r>
      <w:r w:rsidRPr="003113F5">
        <w:rPr>
          <w:rStyle w:val="StyleUnderline"/>
        </w:rPr>
        <w:t>Trump</w:t>
      </w:r>
      <w:r w:rsidRPr="003113F5">
        <w:rPr>
          <w:sz w:val="16"/>
        </w:rPr>
        <w:t xml:space="preserve"> is one of the biggest threats imaginable to our national security. His need to appear strong will make us weak. A malignant narcissist is much like a malignant tumor. Sooner or later it </w:t>
      </w:r>
      <w:r w:rsidRPr="003113F5">
        <w:rPr>
          <w:rStyle w:val="StyleUnderline"/>
        </w:rPr>
        <w:t>will kill the body politic</w:t>
      </w:r>
      <w:r w:rsidRPr="003113F5">
        <w:rPr>
          <w:sz w:val="16"/>
        </w:rPr>
        <w:t>. ***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w:t>
      </w:r>
      <w:r w:rsidRPr="003113F5">
        <w:rPr>
          <w:rStyle w:val="Emphasis"/>
        </w:rPr>
        <w:t>If you hit me, I’ll hit back, ten times harder</w:t>
      </w:r>
      <w:r w:rsidRPr="003113F5">
        <w:rPr>
          <w:sz w:val="16"/>
        </w:rPr>
        <w:t>.” (I came to think of this as the Trump Rule of Ten.) In subsequent meetings he added to what might be called a personal philosophy with references to how much he enjoyed conflict—“</w:t>
      </w:r>
      <w:r w:rsidRPr="003113F5">
        <w:rPr>
          <w:rStyle w:val="Emphasis"/>
        </w:rPr>
        <w:t>I always loved to fight</w:t>
      </w:r>
      <w:r w:rsidRPr="003113F5">
        <w:rPr>
          <w:sz w:val="16"/>
        </w:rPr>
        <w:t xml:space="preserve">”—and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3113F5">
        <w:rPr>
          <w:rStyle w:val="StyleUnderline"/>
        </w:rPr>
        <w:t>Trump would pressure intelligence agencies to immediately identify the source</w:t>
      </w:r>
      <w:r w:rsidRPr="003113F5">
        <w:rPr>
          <w:sz w:val="16"/>
        </w:rPr>
        <w:t xml:space="preserve"> of the attack. </w:t>
      </w:r>
      <w:r w:rsidRPr="003113F5">
        <w:rPr>
          <w:rStyle w:val="StyleUnderline"/>
        </w:rPr>
        <w:t>Civil liberties may be suspended</w:t>
      </w:r>
      <w:r w:rsidRPr="003113F5">
        <w:rPr>
          <w:sz w:val="16"/>
        </w:rPr>
        <w:t xml:space="preserve"> in the emergency pursuit of information, suspects and conspirators. Those taken into custody would be tortured, if Trump deemed it necessary. </w:t>
      </w:r>
      <w:r w:rsidRPr="003113F5">
        <w:rPr>
          <w:rStyle w:val="Emphasis"/>
        </w:rPr>
        <w:t>Speed would be</w:t>
      </w:r>
      <w:r w:rsidRPr="003113F5">
        <w:rPr>
          <w:sz w:val="16"/>
        </w:rPr>
        <w:t xml:space="preserve"> an </w:t>
      </w:r>
      <w:r w:rsidRPr="003113F5">
        <w:rPr>
          <w:rStyle w:val="Emphasis"/>
        </w:rPr>
        <w:t>important</w:t>
      </w:r>
      <w:r w:rsidRPr="003113F5">
        <w:rPr>
          <w:sz w:val="16"/>
        </w:rPr>
        <w:t xml:space="preserve"> part of the Trump response to terror, so </w:t>
      </w:r>
      <w:r w:rsidRPr="003113F5">
        <w:rPr>
          <w:rStyle w:val="StyleUnderline"/>
        </w:rPr>
        <w:t>we should not expect</w:t>
      </w:r>
      <w:r w:rsidRPr="003113F5">
        <w:rPr>
          <w:sz w:val="16"/>
        </w:rPr>
        <w:t xml:space="preserve"> much </w:t>
      </w:r>
      <w:r w:rsidRPr="003113F5">
        <w:rPr>
          <w:rStyle w:val="StyleUnderline"/>
        </w:rPr>
        <w:t>deliberation</w:t>
      </w:r>
      <w:r w:rsidRPr="003113F5">
        <w:rPr>
          <w:sz w:val="16"/>
        </w:rPr>
        <w:t xml:space="preserve"> or consultation </w:t>
      </w:r>
      <w:r w:rsidRPr="003113F5">
        <w:rPr>
          <w:rStyle w:val="StyleUnderline"/>
        </w:rPr>
        <w:t>with Congress or allies</w:t>
      </w:r>
      <w:r w:rsidRPr="003113F5">
        <w:rPr>
          <w:sz w:val="16"/>
        </w:rPr>
        <w:t xml:space="preserve">. And given his penchant for disproportional warfare, </w:t>
      </w:r>
      <w:r w:rsidRPr="003113F5">
        <w:rPr>
          <w:rStyle w:val="Emphasis"/>
        </w:rPr>
        <w:t>he would order a massive military response</w:t>
      </w:r>
      <w:r w:rsidRPr="003113F5">
        <w:rPr>
          <w:sz w:val="16"/>
        </w:rPr>
        <w:t xml:space="preserve"> just as soon as he felt confident about a target. In such a scenario, </w:t>
      </w:r>
      <w:r w:rsidRPr="005C5970">
        <w:rPr>
          <w:rStyle w:val="Emphasis"/>
        </w:rPr>
        <w:t>the destruction of an office tower in New York would be answered with the annihilation of a city</w:t>
      </w:r>
      <w:r w:rsidRPr="003113F5">
        <w:rPr>
          <w:sz w:val="16"/>
        </w:rPr>
        <w:t xml:space="preserve"> controlled by those Trump deemed to have sponsored the attack. To get a sense of how this might work, </w:t>
      </w:r>
      <w:r w:rsidRPr="003113F5">
        <w:rPr>
          <w:rStyle w:val="Emphasis"/>
        </w:rPr>
        <w:t>imagine the Bush</w:t>
      </w:r>
      <w:r w:rsidRPr="003113F5">
        <w:rPr>
          <w:sz w:val="16"/>
        </w:rPr>
        <w:t xml:space="preserve"> administration’s </w:t>
      </w:r>
      <w:r w:rsidRPr="003113F5">
        <w:rPr>
          <w:rStyle w:val="Emphasis"/>
        </w:rPr>
        <w:t>tragedy in Iraq carried out in</w:t>
      </w:r>
      <w:r w:rsidRPr="003113F5">
        <w:rPr>
          <w:sz w:val="16"/>
        </w:rPr>
        <w:t xml:space="preserve"> a matter of </w:t>
      </w:r>
      <w:r w:rsidRPr="003113F5">
        <w:rPr>
          <w:rStyle w:val="Emphasis"/>
        </w:rPr>
        <w:t>weeks, not years</w:t>
      </w:r>
      <w:r w:rsidRPr="003113F5">
        <w:rPr>
          <w:sz w:val="16"/>
        </w:rPr>
        <w:t xml:space="preserve">. If </w:t>
      </w:r>
      <w:r w:rsidRPr="003113F5">
        <w:rPr>
          <w:rStyle w:val="Emphasis"/>
        </w:rPr>
        <w:t>the targets of such a crude and violent response</w:t>
      </w:r>
      <w:r w:rsidRPr="003113F5">
        <w:rPr>
          <w:sz w:val="16"/>
        </w:rPr>
        <w:t xml:space="preserve"> follow the established script, they </w:t>
      </w:r>
      <w:r w:rsidRPr="003113F5">
        <w:rPr>
          <w:rStyle w:val="Emphasis"/>
        </w:rPr>
        <w:t>would</w:t>
      </w:r>
      <w:r w:rsidRPr="003113F5">
        <w:rPr>
          <w:sz w:val="16"/>
        </w:rPr>
        <w:t xml:space="preserve"> then </w:t>
      </w:r>
      <w:r w:rsidRPr="003113F5">
        <w:rPr>
          <w:rStyle w:val="Emphasis"/>
        </w:rPr>
        <w:t>attack the West on a scale that would make Brussels, and Paris, and San Bernardino seem like rehearsals</w:t>
      </w:r>
      <w:r w:rsidRPr="003113F5">
        <w:rPr>
          <w:sz w:val="16"/>
        </w:rPr>
        <w:t>.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Unmoored to principles and precedents, possessing a remarkably shallow grasp of history, Donald Trump is unlikely to demonstrate much by way of the cool calculation that successful crisis management requires.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w:t>
      </w:r>
      <w:r w:rsidRPr="006E1CCF">
        <w:rPr>
          <w:rStyle w:val="Emphasis"/>
          <w:highlight w:val="cyan"/>
        </w:rPr>
        <w:t>A 9/11-style attack on U.S. soil would mean</w:t>
      </w:r>
      <w:r w:rsidRPr="003113F5">
        <w:rPr>
          <w:sz w:val="16"/>
        </w:rPr>
        <w:t xml:space="preserve"> that </w:t>
      </w:r>
      <w:r w:rsidRPr="006E1CCF">
        <w:rPr>
          <w:rStyle w:val="Emphasis"/>
          <w:highlight w:val="cyan"/>
        </w:rPr>
        <w:t>any remaining restraints to the use</w:t>
      </w:r>
      <w:r w:rsidRPr="003113F5">
        <w:rPr>
          <w:sz w:val="16"/>
        </w:rPr>
        <w:t xml:space="preserve"> of </w:t>
      </w:r>
      <w:r w:rsidRPr="006E1CCF">
        <w:rPr>
          <w:rStyle w:val="Emphasis"/>
          <w:highlight w:val="cyan"/>
        </w:rPr>
        <w:t>weapons of mass destruction</w:t>
      </w:r>
      <w:r w:rsidRPr="003113F5">
        <w:rPr>
          <w:sz w:val="16"/>
        </w:rPr>
        <w:t xml:space="preserve"> … </w:t>
      </w:r>
      <w:r w:rsidRPr="006E1CCF">
        <w:rPr>
          <w:rStyle w:val="Emphasis"/>
          <w:highlight w:val="cyan"/>
        </w:rPr>
        <w:t>would</w:t>
      </w:r>
      <w:r w:rsidRPr="003113F5">
        <w:rPr>
          <w:rStyle w:val="Emphasis"/>
        </w:rPr>
        <w:t xml:space="preserve"> likely </w:t>
      </w:r>
      <w:r w:rsidRPr="006E1CCF">
        <w:rPr>
          <w:rStyle w:val="Emphasis"/>
          <w:highlight w:val="cyan"/>
        </w:rPr>
        <w:t>be swiftly swept aside</w:t>
      </w:r>
      <w:r w:rsidRPr="003113F5">
        <w:rPr>
          <w:sz w:val="16"/>
        </w:rPr>
        <w:t xml:space="preserve">” 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w:t>
      </w:r>
      <w:r w:rsidRPr="003113F5">
        <w:rPr>
          <w:rStyle w:val="StyleUnderline"/>
        </w:rPr>
        <w:t>Trump</w:t>
      </w:r>
      <w:r w:rsidRPr="003113F5">
        <w:rPr>
          <w:sz w:val="16"/>
        </w:rPr>
        <w:t xml:space="preserve"> </w:t>
      </w:r>
      <w:r w:rsidRPr="003113F5">
        <w:rPr>
          <w:rStyle w:val="StyleUnderline"/>
        </w:rPr>
        <w:t>suggested</w:t>
      </w:r>
      <w:r w:rsidRPr="003113F5">
        <w:rPr>
          <w:sz w:val="16"/>
        </w:rPr>
        <w:t xml:space="preserve"> that </w:t>
      </w:r>
      <w:r w:rsidRPr="003113F5">
        <w:rPr>
          <w:rStyle w:val="StyleUnderline"/>
        </w:rPr>
        <w:t>it was better to be “unpredictable” in the face of U.S. enemies</w:t>
      </w:r>
      <w:r w:rsidRPr="003113F5">
        <w:rPr>
          <w:sz w:val="16"/>
        </w:rPr>
        <w:t>,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w:t>
      </w:r>
      <w:r w:rsidRPr="006E1CCF">
        <w:rPr>
          <w:rStyle w:val="Emphasis"/>
          <w:highlight w:val="cyan"/>
        </w:rPr>
        <w:t>including nuclear weapons</w:t>
      </w:r>
      <w:r w:rsidRPr="003113F5">
        <w:rPr>
          <w:sz w:val="16"/>
        </w:rPr>
        <w:t xml:space="preserve">—would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t>
      </w:r>
      <w:r w:rsidRPr="003113F5">
        <w:rPr>
          <w:rStyle w:val="StyleUnderline"/>
        </w:rPr>
        <w:t>why not press your advantage when you have one?</w:t>
      </w:r>
      <w:r w:rsidRPr="003113F5">
        <w:rPr>
          <w:sz w:val="16"/>
        </w:rPr>
        <w:t xml:space="preserve">” I offer this example because my sense is that </w:t>
      </w:r>
      <w:r w:rsidRPr="003113F5">
        <w:rPr>
          <w:rStyle w:val="Emphasis"/>
        </w:rPr>
        <w:t>in a putative Trump administration, “</w:t>
      </w:r>
      <w:r w:rsidRPr="006E1CCF">
        <w:rPr>
          <w:rStyle w:val="Emphasis"/>
          <w:highlight w:val="cyan"/>
        </w:rPr>
        <w:t>the gloves would be off” and all barriers</w:t>
      </w:r>
      <w:r w:rsidRPr="003113F5">
        <w:rPr>
          <w:sz w:val="16"/>
        </w:rPr>
        <w:t>—including public opinion—</w:t>
      </w:r>
      <w:r w:rsidRPr="006E1CCF">
        <w:rPr>
          <w:rStyle w:val="Emphasis"/>
          <w:highlight w:val="cyan"/>
        </w:rPr>
        <w:t>to</w:t>
      </w:r>
      <w:r w:rsidRPr="003113F5">
        <w:rPr>
          <w:sz w:val="16"/>
        </w:rPr>
        <w:t xml:space="preserve"> the </w:t>
      </w:r>
      <w:r w:rsidRPr="006E1CCF">
        <w:rPr>
          <w:rStyle w:val="Emphasis"/>
          <w:highlight w:val="cyan"/>
        </w:rPr>
        <w:t>first use</w:t>
      </w:r>
      <w:r w:rsidRPr="003113F5">
        <w:rPr>
          <w:sz w:val="16"/>
        </w:rPr>
        <w:t xml:space="preserve"> of various kinds of weapons of mass destruction </w:t>
      </w:r>
      <w:r w:rsidRPr="006E1CCF">
        <w:rPr>
          <w:rStyle w:val="Emphasis"/>
          <w:highlight w:val="cyan"/>
        </w:rPr>
        <w:t>would</w:t>
      </w:r>
      <w:r w:rsidRPr="003113F5">
        <w:rPr>
          <w:sz w:val="16"/>
        </w:rPr>
        <w:t xml:space="preserve"> likely </w:t>
      </w:r>
      <w:r w:rsidRPr="006E1CCF">
        <w:rPr>
          <w:rStyle w:val="Emphasis"/>
          <w:highlight w:val="cyan"/>
        </w:rPr>
        <w:t>be at an all-time low</w:t>
      </w:r>
      <w:r w:rsidRPr="003113F5">
        <w:rPr>
          <w:sz w:val="16"/>
        </w:rPr>
        <w:t>.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 *** “</w:t>
      </w:r>
      <w:r w:rsidRPr="003113F5">
        <w:rPr>
          <w:rStyle w:val="StyleUnderline"/>
        </w:rPr>
        <w:t>Trump’s foreign policy inexperience</w:t>
      </w:r>
      <w:r w:rsidRPr="003113F5">
        <w:rPr>
          <w:sz w:val="16"/>
        </w:rPr>
        <w:t xml:space="preserve"> and the proven tendency of one thing to lead to another in military </w:t>
      </w:r>
      <w:r w:rsidRPr="003113F5">
        <w:rPr>
          <w:rStyle w:val="StyleUnderline"/>
        </w:rPr>
        <w:t xml:space="preserve">interventions could easily mean a protracted U.S. involvement in a </w:t>
      </w:r>
      <w:r w:rsidRPr="003113F5">
        <w:rPr>
          <w:rStyle w:val="Emphasis"/>
        </w:rPr>
        <w:t>ground war in Syria</w:t>
      </w:r>
      <w:r w:rsidRPr="003113F5">
        <w:rPr>
          <w:sz w:val="16"/>
        </w:rPr>
        <w:t xml:space="preserve">” </w:t>
      </w:r>
      <w:r w:rsidRPr="003113F5">
        <w:rPr>
          <w:sz w:val="16"/>
          <w:szCs w:val="8"/>
        </w:rPr>
        <w:t>Paul Pillar is nonresident senior fellow at 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In a Trump presidency, the potentially moderating influence of the national security establishment will be far less powerful than Trump’s own ideas and the political demands of a scared, fired-up public in the aftermath of a terrorist attack like 9/11. If we know one thing about Trump, it’s his talent for providing an outlet for cruder, simpler and more emotional demands of the general public—and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In the aftermath of another 9/11-type attack, public moods and thus tolerance of torture are likely to revert to what they were back then. Assuming any connection at all could be made between the attack and a foreign location—such as the ISIL-controlled enclave in Syria—a Trump administration would launch a major military assault on the ostensibly relevant foreign targets. Although some of Trump’s statements during the campaign suggest an aversion to large ground wars and to anything that smacks of nation-building, the subsequent political and operational momentum may overtake the aversion. Trump’s foreign policy inexperience and the proven tendency of one thing to lead to another in military interventions could easily mean a protracted U.S. involvement in a ground war in Syria. President Trump’s relations with allies and other foreign states in the aftermath of an attack would resemble the “for us or for the terrorists” attitude of the George W. Bush administration but with the addition of a generous dose of Trumpian bombast. There would be much wincing in foreign capitals as governments tried to strike a balance between supporting an America that had just been attacked and not appearing to be bullied by the man in the White House. The rest of what would be a distinctively Trump response to an attack would be felt domestically. This would be the occasion for a President Trump to do whatever he had not already done in restricting immigration. Beyond that, candidate Trump has given us little specific to go on, but it is likely that the status of Muslims in America and their relations with fellow citizens would become as delicate and fraught as they ever have been. Islamophobia will likely surge and relationships between Muslim communities and police will likely worsen. A President Trump would be more likely to exacerbate than to smooth the fears and suspicions involved. *** “As president, Mr. Trump would indeed project strength … But he would be incapable of … thoughtful self-restraint” Joe Burgo is the author of several books, including The Narcissist You Know: Defending Yourself Against Extreme Narcissists in an All-About-Me Age. If he were president, Mr. Trump would respond to a 9/11-type terrorist attack much as he has responded to personal attacks throughout the campaign. He would be preoccupied with his self-image and the need to come across as a “winner” and not a “loser” upon the world stage. On some level, he would experience the attack as an assault on his own stature, a blow to his grandiose self-image, and would likely respond with reflexive violence, as he usually does when attacked. In this case, rather than verbal assaults, it might involve massive “carpet bombings” without adequate intelligence, and an immediate declaration of war. In times of crisis, frightened citizens need their president to project an image of strength and confidence; at the same time, they need him to remain thoughtful and not respond in a reactionary, thoughtless way that might make matters worse. As president, Mr. Trump would indeed project strength by presenting himself as a take-charge strongman who knows how to deal with terrorists. But he would be incapable of the kind of thoughtful self-restraint we need from our president in a time of crisis: For Trump, an attack requires an immediate and overwhelming assault on the perceived source of the attack. When Megyn Kelly criticized him, he responded with outsized contempt, indignation and blame, the “weapons” he consistently uses to annihilate his enemies. It’s frightening to imagine what he would do to annihilate the source of a terrorist attack were he to have a nuclear arsenal at his disposal. *** “Trump has given no suggestion that he would be more prudent [than Bush]. Nor, for that matter, has Ted Cruz” Stephen Kinzer is a visiting fellow at the Watson Institute for International Studies at Brown University. His books include All the Shah's Men: An American Coup and the Roots of Middle East Terror and Reset: Iran, Turkey, and America's Future. Even imagining the craziness that might seize President Trump in the wake of a terror attack is frightening. Most likely, his response would be at least as irrational as what George W. Bush did after 9/11. Bush took radical steps that ultimately harmed the United States far more profoundly than the attack itself. Trump has given no suggestion that he would be more prudent. Nor, for that matter, has Ted Cruz. More interesting is the effect that Trump’s rhetoric might have in attracting an attack. Wise terror strategists—and there evidently are some—realize that over-reaction to an attack on the United States would be in their interest. A crackdown that restricted the civil liberties of American Muslims would allow militants to paint the United States as a relentless enemy of Islam. So would an American military assault in the Middle East, especially if it were carried out with ground troops. These would be godsends to terrorist recruiters. If the next American president projects an air of measured calm, and does not seem ready to lash out wildly if provoked by a terror attack, such an attack will be less likely. But if President Trump were in</w:t>
      </w:r>
      <w:r w:rsidRPr="003113F5">
        <w:rPr>
          <w:sz w:val="16"/>
        </w:rPr>
        <w:t xml:space="preserve"> </w:t>
      </w:r>
      <w:r w:rsidRPr="003113F5">
        <w:rPr>
          <w:rStyle w:val="Emphasis"/>
        </w:rPr>
        <w:t>power, setting off a bomb on the Washington Mall</w:t>
      </w:r>
      <w:r w:rsidRPr="003113F5">
        <w:rPr>
          <w:sz w:val="16"/>
        </w:rPr>
        <w:t xml:space="preserve"> would be a great temptation. Terror groups in the Middle East, especially ISIS, are eager </w:t>
      </w:r>
      <w:r w:rsidRPr="003113F5">
        <w:rPr>
          <w:rStyle w:val="Emphasis"/>
        </w:rPr>
        <w:t>to</w:t>
      </w:r>
      <w:r w:rsidRPr="003113F5">
        <w:rPr>
          <w:sz w:val="16"/>
        </w:rPr>
        <w:t xml:space="preserve"> </w:t>
      </w:r>
      <w:r w:rsidRPr="003113F5">
        <w:rPr>
          <w:rStyle w:val="Emphasis"/>
        </w:rPr>
        <w:t>bait the United States into another self-defeating disaster like</w:t>
      </w:r>
      <w:r w:rsidRPr="003113F5">
        <w:rPr>
          <w:sz w:val="16"/>
        </w:rPr>
        <w:t xml:space="preserve"> the </w:t>
      </w:r>
      <w:r w:rsidRPr="003113F5">
        <w:rPr>
          <w:rStyle w:val="Emphasis"/>
        </w:rPr>
        <w:t>Iraq</w:t>
      </w:r>
      <w:r w:rsidRPr="003113F5">
        <w:rPr>
          <w:sz w:val="16"/>
        </w:rPr>
        <w:t xml:space="preserve"> War. Trump seems ready to be baited—so why not try? *** “If history is any lesson, Trump would alienate American allies … undermining U.S. efforts to work together with other countries to combat transnational terrorism” Mary Dudziak is professor of law at Emory University and chair in American law and governance at the Library of Congress. In light of Donald Trump’s tendency to react to problems by blaming minority groups, including Muslims, and promoting torture, we might expect more of the same, perhaps at a greater volume, than we’ve seen so far. That would serve Trump and the nation poorly. The way the United States treats minority groups has had an impact on U.S. foreign relations in the past, and would be a problem in a Trump presidency. President Dwight D. Eisenhower was just one president who had to confront the impact of prejudice against African Americans, and civil rights-related unrest, on America’s image around the world. When white mobs protested the integration of nine African American students at Little Rock, Arkansas’ Central High School in 1957, it became a major international story. American discrimination was condemned around the world. It was also used against American interests, as the Soviet Union featured U.S. racism as a principal theme in its anti-U.S. propaganda. Eisenhower had not supported judicial action to integrate schools; but prodded by his secretary of state and others, he sent federal troops to Little Rock. One of the reasons for his turnabout was his hope to restore the global image of American democracy, and keep American racism from harming the nation’s Cold War mission. The Trump campaign has already generated international criticism for its hostility to Muslims and Mexican immigrants. His inflammatory calls for the use of torture would damage U.S. credibility on human rights. If history is any lesson, </w:t>
      </w:r>
      <w:r w:rsidRPr="003113F5">
        <w:rPr>
          <w:rStyle w:val="Emphasis"/>
        </w:rPr>
        <w:t>Trump would alienate American allies</w:t>
      </w:r>
      <w:r w:rsidRPr="003113F5">
        <w:rPr>
          <w:sz w:val="16"/>
        </w:rPr>
        <w:t xml:space="preserve"> with these policies, </w:t>
      </w:r>
      <w:r w:rsidRPr="003113F5">
        <w:rPr>
          <w:rStyle w:val="StyleUnderline"/>
        </w:rPr>
        <w:t>undermining U.S. efforts to work together</w:t>
      </w:r>
      <w:r w:rsidRPr="003113F5">
        <w:rPr>
          <w:sz w:val="16"/>
        </w:rPr>
        <w:t xml:space="preserve"> with other countries </w:t>
      </w:r>
      <w:r w:rsidRPr="003113F5">
        <w:rPr>
          <w:rStyle w:val="StyleUnderline"/>
        </w:rPr>
        <w:t>to combat transnational terrorism</w:t>
      </w:r>
      <w:r w:rsidRPr="003113F5">
        <w:rPr>
          <w:sz w:val="16"/>
        </w:rPr>
        <w:t xml:space="preserve">. *** “There would be no telegraphing of policy decisions to allow those responsible to adjust. And there would be public justifications about ‘limits’ and ‘proportionality’” Stanley Renshon is a political science professor at the City University of New York, is a certified psychoanalyst and the author of 15 books, most recently National Security in the Obama Administration: Reassessing the Bush Doctrine. Trump would be angry, much as George W. Bush was after the 9 /11 attacks, but much less methodical. He would order all available assistance to the victims, take to the airwaves to assure the American people that the attack would not go un-avenged and then proceed to do something dramatic, public and lethal. There would be with Mr. Trump no publically drawn red lines that he takes pride later in not crossing. There would be no telegraphing of policy decisions to allow those responsible to adjust. And there would be public justifications about “limits” and “proportionality.” </w:t>
      </w:r>
      <w:r w:rsidRPr="003113F5">
        <w:rPr>
          <w:rStyle w:val="Emphasis"/>
        </w:rPr>
        <w:t>At minimum</w:t>
      </w:r>
      <w:r w:rsidRPr="003113F5">
        <w:rPr>
          <w:sz w:val="16"/>
        </w:rPr>
        <w:t xml:space="preserve">, the response would involve </w:t>
      </w:r>
      <w:r w:rsidRPr="003113F5">
        <w:rPr>
          <w:rStyle w:val="Emphasis"/>
        </w:rPr>
        <w:t>dramatic airstrikes against previously off-limit targets</w:t>
      </w:r>
      <w:r w:rsidRPr="003113F5">
        <w:rPr>
          <w:sz w:val="16"/>
        </w:rPr>
        <w:t>—</w:t>
      </w:r>
      <w:r w:rsidRPr="003113F5">
        <w:rPr>
          <w:rStyle w:val="StyleUnderline"/>
        </w:rPr>
        <w:t>oil rigs, training grounds and</w:t>
      </w:r>
      <w:r w:rsidRPr="003113F5">
        <w:rPr>
          <w:sz w:val="16"/>
        </w:rPr>
        <w:t xml:space="preserve"> even targets within </w:t>
      </w:r>
      <w:r w:rsidRPr="003113F5">
        <w:rPr>
          <w:rStyle w:val="StyleUnderline"/>
        </w:rPr>
        <w:t>urban</w:t>
      </w:r>
      <w:r w:rsidRPr="003113F5">
        <w:rPr>
          <w:sz w:val="16"/>
        </w:rPr>
        <w:t xml:space="preserve"> areas, if necessary—and ramped-up commando raids against those enemies and their supporters, primarily </w:t>
      </w:r>
      <w:r w:rsidRPr="003113F5">
        <w:rPr>
          <w:rStyle w:val="Emphasis"/>
        </w:rPr>
        <w:t>in Syria, but world-wide as well</w:t>
      </w:r>
      <w:r w:rsidRPr="003113F5">
        <w:rPr>
          <w:sz w:val="16"/>
        </w:rPr>
        <w:t xml:space="preserve">. If the attacks were committed by immigrants or Americans, I wouldn’t rule out his </w:t>
      </w:r>
      <w:r w:rsidRPr="003113F5">
        <w:rPr>
          <w:rStyle w:val="StyleUnderline"/>
        </w:rPr>
        <w:t>asking Congress for much tighter controls on immigration and even the loss of legal status and citizenship</w:t>
      </w:r>
      <w:r w:rsidRPr="003113F5">
        <w:rPr>
          <w:sz w:val="16"/>
        </w:rPr>
        <w:t xml:space="preserve"> for any supporters found to be involved. The intended message would be stark: attack us and you and those who support you will pay an unbearable price. This rough response would very likely provide some comfort to Americans, as George W. Bush’s strikes against the Afghan government and his subsequent strategy of preemptive attacks against imminent threats did after 9/11. It would also signal to America’s allies and opponents that Mr. Trump’s view that the United States should fight back against being taken advantage of were not mere words, but reflected a real emotional conviction. Though kumbaya internationalists might think differently, this might have a sobering and therefore salutary effect on both free-riding allies and ever-watchful enemies. That said, an important question that will follow is this: after his display of resolve and revenge, what better policies will he put into to place, domestically and with our allies abroad, to lessen the risks of further attacks going forward? That, not his first and understandable impulse, will be a true measure of his presidency and his maturity as a leader and a president. *** “Trump appears to employ </w:t>
      </w:r>
      <w:r w:rsidRPr="003113F5">
        <w:rPr>
          <w:rStyle w:val="Emphasis"/>
        </w:rPr>
        <w:t>a much more externalizing style</w:t>
      </w:r>
      <w:r w:rsidRPr="003113F5">
        <w:rPr>
          <w:sz w:val="16"/>
        </w:rPr>
        <w:t xml:space="preserve">. … When he is threatened his primary response seems to be to fight back” W. Keith Campbell is the head of the Department of Psychology at the University of Georgia In the case of threat, people have two general patterns of responding—externalizing and internalizing. Externalizing involves </w:t>
      </w:r>
      <w:r w:rsidRPr="003113F5">
        <w:rPr>
          <w:rStyle w:val="StyleUnderline"/>
        </w:rPr>
        <w:t>responding boldly and aggressively to the source of the threat</w:t>
      </w:r>
      <w:r w:rsidRPr="003113F5">
        <w:rPr>
          <w:sz w:val="16"/>
        </w:rPr>
        <w:t xml:space="preserve">; internalizing involves responding by turning inward, including feeling depressed or blaming oneself for the threat. Trump appears to employ a much more externalizing style. (A caveat: My answer is highly speculative and based on general psychological models and my observations of Donald Trump on the campaign trail alone.) When he is threatened his primary response seems to be to fight back. He does this even in the case of threats that seem purely adolescent—when the size of his fingers were challenged, for example. If, in fact, his aggressive style applies to threats to himself, the next question is whether that style would apply to threats beyond him. We saw a recent incident where supporters of an opposing campaign used Trump’s wife in a hostile campaign message. Trump’s response on Twitter was to make what appeared to be a veiled threat against the opposing candidate’s wife. So, in this case he acted aggressively against a threat to his wife. It is plausible, then, that he would act in the same way if America were attacked or threatened and he were president. His reaction would be to attack the source of the threat. We saw that with his Brussels response, when he immediately called for tougher border control and anti-terror measures. Both internalizing and externalizing have a place in good leadership. Internalizing can be seen as thoughtful but also feckless. Externalizing can be seen as strong but also impulsive. Outside forces know that if they provoke an externalizing leader they are likely in for a fight. Ideally, this will lead to less provocation (this is part of the “peace through strength” model). But while this approach works well when dealing with other nations, </w:t>
      </w:r>
      <w:r w:rsidRPr="003113F5">
        <w:rPr>
          <w:rStyle w:val="StyleUnderline"/>
        </w:rPr>
        <w:t>it is less certain when dealing with nationless terrorists who might actually be looking to provoke an aggressive military response</w:t>
      </w:r>
      <w:r w:rsidRPr="003113F5">
        <w:rPr>
          <w:sz w:val="16"/>
        </w:rPr>
        <w:t>.</w:t>
      </w:r>
    </w:p>
    <w:p w:rsidR="000040A5" w:rsidRDefault="003F439E" w:rsidP="000040A5">
      <w:pPr>
        <w:pStyle w:val="Heading4"/>
      </w:pPr>
      <w:r>
        <w:t xml:space="preserve">The plan immediately grounds offensive operations in Yemen and creates leverage for a </w:t>
      </w:r>
      <w:r w:rsidRPr="00F761EB">
        <w:rPr>
          <w:u w:val="single"/>
        </w:rPr>
        <w:t>political settlement</w:t>
      </w:r>
    </w:p>
    <w:p w:rsidR="000040A5" w:rsidRPr="006E79D0" w:rsidRDefault="000040A5" w:rsidP="000040A5">
      <w:pPr>
        <w:rPr>
          <w:rFonts w:asciiTheme="minorHAnsi" w:hAnsiTheme="minorHAnsi" w:cstheme="minorHAnsi"/>
          <w:b/>
          <w:bCs/>
        </w:rPr>
      </w:pPr>
      <w:bookmarkStart w:id="2" w:name="_Hlk12886034"/>
      <w:r>
        <w:rPr>
          <w:rFonts w:asciiTheme="minorHAnsi" w:hAnsiTheme="minorHAnsi" w:cstheme="minorHAnsi"/>
          <w:b/>
        </w:rPr>
        <w:t xml:space="preserve">Goodman, 18 </w:t>
      </w:r>
      <w:r>
        <w:rPr>
          <w:rFonts w:asciiTheme="minorHAnsi" w:hAnsiTheme="minorHAnsi" w:cstheme="minorHAnsi"/>
        </w:rPr>
        <w:t xml:space="preserve">- Ryan Goodman (@rgoodlaw) is founding co-editor-in-chief of Just Security. He is the Anne and Joel Ehrenkranz Professor of Law at New York University School of Law. He served as Special Counsel to the General Counsel of the Department of Defense (2015-16). Ryan is also a Professor of Politics and Professor of Sociology at NYU. He was the inaugural Rita E. Hauser Professor of Human Rights and Humanitarian Law at Harvard Law School.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(“Options for Congress to Respond to Saudi Transgressions: Here’s What Works according to Former Senior U.S. Officials” 10/22, </w:t>
      </w:r>
      <w:hyperlink r:id="rId9" w:history="1">
        <w:r w:rsidRPr="00AE5705">
          <w:rPr>
            <w:rStyle w:val="Hyperlink"/>
            <w:rFonts w:asciiTheme="minorHAnsi" w:hAnsiTheme="minorHAnsi" w:cstheme="minorHAnsi"/>
          </w:rPr>
          <w:t>https://www.justsecurity.org/61172/effective-ineffective-congressional-responses-saudi-arabia-arm-sales-sanctions-khashoggi/</w:t>
        </w:r>
      </w:hyperlink>
      <w:r>
        <w:rPr>
          <w:rStyle w:val="Hyperlink"/>
          <w:rFonts w:asciiTheme="minorHAnsi" w:hAnsiTheme="minorHAnsi" w:cstheme="minorHAnsi"/>
        </w:rPr>
        <w:t xml:space="preserve">  </w:t>
      </w:r>
      <w:r>
        <w:rPr>
          <w:rStyle w:val="Hyperlink"/>
          <w:rFonts w:asciiTheme="minorHAnsi" w:hAnsiTheme="minorHAnsi" w:cstheme="minorHAnsi"/>
          <w:b/>
          <w:bCs/>
        </w:rPr>
        <w:t>Bold unboxed in the original</w:t>
      </w:r>
    </w:p>
    <w:p w:rsidR="000040A5" w:rsidRDefault="000040A5" w:rsidP="000040A5">
      <w:pPr>
        <w:rPr>
          <w:rFonts w:asciiTheme="minorHAnsi" w:hAnsiTheme="minorHAnsi" w:cstheme="minorHAnsi"/>
        </w:rPr>
      </w:pPr>
    </w:p>
    <w:p w:rsidR="000040A5" w:rsidRPr="00C5177A" w:rsidRDefault="000040A5" w:rsidP="000040A5">
      <w:pPr>
        <w:rPr>
          <w:rFonts w:asciiTheme="minorHAnsi" w:hAnsiTheme="minorHAnsi" w:cstheme="minorHAnsi"/>
          <w:b/>
          <w:bCs/>
        </w:rPr>
      </w:pPr>
      <w:r w:rsidRPr="00C5177A">
        <w:rPr>
          <w:rFonts w:asciiTheme="minorHAnsi" w:hAnsiTheme="minorHAnsi" w:cstheme="minorHAnsi"/>
          <w:b/>
          <w:bCs/>
        </w:rPr>
        <w:t>Menu of options</w:t>
      </w:r>
    </w:p>
    <w:p w:rsidR="000040A5" w:rsidRPr="00C5177A" w:rsidRDefault="000040A5" w:rsidP="000040A5">
      <w:pPr>
        <w:rPr>
          <w:rStyle w:val="StyleUnderline"/>
        </w:rPr>
      </w:pPr>
      <w:r w:rsidRPr="006E79D0">
        <w:rPr>
          <w:rStyle w:val="StyleUnderline"/>
        </w:rPr>
        <w:t>I focused my conversations with former U.S. officials and other experts on</w:t>
      </w:r>
      <w:r>
        <w:rPr>
          <w:rFonts w:asciiTheme="minorHAnsi" w:hAnsiTheme="minorHAnsi" w:cstheme="minorHAnsi"/>
        </w:rPr>
        <w:t xml:space="preserve"> </w:t>
      </w:r>
      <w:r w:rsidRPr="00C5177A">
        <w:rPr>
          <w:rStyle w:val="StyleUnderline"/>
        </w:rPr>
        <w:t>the following</w:t>
      </w:r>
      <w:r>
        <w:rPr>
          <w:rFonts w:asciiTheme="minorHAnsi" w:hAnsiTheme="minorHAnsi" w:cstheme="minorHAnsi"/>
        </w:rPr>
        <w:t xml:space="preserve"> set of </w:t>
      </w:r>
      <w:r w:rsidRPr="00C5177A">
        <w:rPr>
          <w:rStyle w:val="StyleUnderline"/>
        </w:rPr>
        <w:t>options:</w:t>
      </w:r>
    </w:p>
    <w:p w:rsidR="000040A5" w:rsidRDefault="000040A5" w:rsidP="000040A5">
      <w:pPr>
        <w:rPr>
          <w:rFonts w:asciiTheme="minorHAnsi" w:hAnsiTheme="minorHAnsi" w:cstheme="minorHAnsi"/>
        </w:rPr>
      </w:pPr>
      <w:r>
        <w:rPr>
          <w:rFonts w:asciiTheme="minorHAnsi" w:hAnsiTheme="minorHAnsi" w:cstheme="minorHAnsi"/>
        </w:rPr>
        <w:t xml:space="preserve">1. </w:t>
      </w:r>
      <w:r w:rsidRPr="00F95A76">
        <w:rPr>
          <w:rStyle w:val="StyleUnderline"/>
          <w:highlight w:val="cyan"/>
        </w:rPr>
        <w:t xml:space="preserve">Bar future </w:t>
      </w:r>
      <w:r w:rsidRPr="00F95A76">
        <w:rPr>
          <w:rStyle w:val="StyleUnderline"/>
          <w:b/>
          <w:bCs/>
          <w:highlight w:val="cyan"/>
        </w:rPr>
        <w:t>foreign military sales</w:t>
      </w:r>
      <w:r w:rsidRPr="00C5177A">
        <w:rPr>
          <w:rFonts w:asciiTheme="minorHAnsi" w:hAnsiTheme="minorHAnsi" w:cstheme="minorHAnsi"/>
          <w:b/>
          <w:bCs/>
        </w:rPr>
        <w:t>(FMS)</w:t>
      </w:r>
      <w:r>
        <w:rPr>
          <w:rFonts w:asciiTheme="minorHAnsi" w:hAnsiTheme="minorHAnsi" w:cstheme="minorHAnsi"/>
        </w:rPr>
        <w:t xml:space="preserve"> </w:t>
      </w:r>
      <w:r w:rsidRPr="00F95A76">
        <w:rPr>
          <w:rStyle w:val="StyleUnderline"/>
          <w:highlight w:val="cyan"/>
        </w:rPr>
        <w:t>relating to</w:t>
      </w:r>
      <w:r w:rsidRPr="00F95A76">
        <w:rPr>
          <w:rFonts w:asciiTheme="minorHAnsi" w:hAnsiTheme="minorHAnsi" w:cstheme="minorHAnsi"/>
          <w:highlight w:val="cyan"/>
        </w:rPr>
        <w:t xml:space="preserve"> </w:t>
      </w:r>
      <w:r w:rsidRPr="00F95A76">
        <w:rPr>
          <w:rStyle w:val="StyleUnderline"/>
          <w:highlight w:val="cyan"/>
        </w:rPr>
        <w:t>air-to-ground strike capabilities for operations in Yemen</w:t>
      </w:r>
      <w:r>
        <w:rPr>
          <w:rFonts w:asciiTheme="minorHAnsi" w:hAnsiTheme="minorHAnsi" w:cstheme="minorHAnsi"/>
        </w:rPr>
        <w:t xml:space="preserve"> (e.g., </w:t>
      </w:r>
      <w:r w:rsidRPr="00F95A76">
        <w:rPr>
          <w:rStyle w:val="StyleUnderline"/>
          <w:highlight w:val="cyan"/>
        </w:rPr>
        <w:t>precision-guided munitions</w:t>
      </w:r>
      <w:r w:rsidRPr="00F95A76">
        <w:rPr>
          <w:rFonts w:asciiTheme="minorHAnsi" w:hAnsiTheme="minorHAnsi" w:cstheme="minorHAnsi"/>
          <w:highlight w:val="cyan"/>
        </w:rPr>
        <w:t>)</w:t>
      </w:r>
    </w:p>
    <w:p w:rsidR="000040A5" w:rsidRDefault="000040A5" w:rsidP="000040A5">
      <w:pPr>
        <w:rPr>
          <w:rFonts w:asciiTheme="minorHAnsi" w:hAnsiTheme="minorHAnsi" w:cstheme="minorHAnsi"/>
        </w:rPr>
      </w:pPr>
      <w:r>
        <w:rPr>
          <w:rFonts w:asciiTheme="minorHAnsi" w:hAnsiTheme="minorHAnsi" w:cstheme="minorHAnsi"/>
        </w:rPr>
        <w:t xml:space="preserve">2. </w:t>
      </w:r>
      <w:r w:rsidRPr="00F95A76">
        <w:rPr>
          <w:rStyle w:val="StyleUnderline"/>
          <w:highlight w:val="cyan"/>
        </w:rPr>
        <w:t xml:space="preserve">Suspend existing </w:t>
      </w:r>
      <w:r w:rsidRPr="00F95A76">
        <w:rPr>
          <w:rStyle w:val="StyleUnderline"/>
          <w:b/>
          <w:bCs/>
          <w:highlight w:val="cyan"/>
        </w:rPr>
        <w:t>Direct Commercial Sales</w:t>
      </w:r>
      <w:r w:rsidRPr="00C5177A">
        <w:rPr>
          <w:rFonts w:asciiTheme="minorHAnsi" w:hAnsiTheme="minorHAnsi" w:cstheme="minorHAnsi"/>
          <w:b/>
          <w:bCs/>
        </w:rPr>
        <w:t xml:space="preserve"> (DCS)</w:t>
      </w:r>
      <w:r>
        <w:rPr>
          <w:rFonts w:asciiTheme="minorHAnsi" w:hAnsiTheme="minorHAnsi" w:cstheme="minorHAnsi"/>
        </w:rPr>
        <w:t xml:space="preserve"> </w:t>
      </w:r>
      <w:r w:rsidRPr="00F95A76">
        <w:rPr>
          <w:rStyle w:val="StyleUnderline"/>
          <w:highlight w:val="cyan"/>
        </w:rPr>
        <w:t>licenses relating to air-to-ground strike capabilities for operations in Yemen</w:t>
      </w:r>
      <w:r>
        <w:rPr>
          <w:rFonts w:asciiTheme="minorHAnsi" w:hAnsiTheme="minorHAnsi" w:cstheme="minorHAnsi"/>
        </w:rPr>
        <w:t xml:space="preserve"> (e.g., </w:t>
      </w:r>
      <w:r w:rsidRPr="00F95A76">
        <w:rPr>
          <w:rStyle w:val="StyleUnderline"/>
          <w:highlight w:val="cyan"/>
        </w:rPr>
        <w:t xml:space="preserve">for </w:t>
      </w:r>
      <w:r w:rsidRPr="00F95A76">
        <w:rPr>
          <w:rStyle w:val="StyleUnderline"/>
          <w:b/>
          <w:bCs/>
          <w:highlight w:val="cyan"/>
        </w:rPr>
        <w:t>maintenance and sustainment</w:t>
      </w:r>
      <w:r w:rsidRPr="00F95A76">
        <w:rPr>
          <w:rStyle w:val="StyleUnderline"/>
          <w:highlight w:val="cyan"/>
        </w:rPr>
        <w:t xml:space="preserve"> of fighter aircraft</w:t>
      </w:r>
      <w:r>
        <w:rPr>
          <w:rFonts w:asciiTheme="minorHAnsi" w:hAnsiTheme="minorHAnsi" w:cstheme="minorHAnsi"/>
        </w:rPr>
        <w:t>)</w:t>
      </w:r>
    </w:p>
    <w:p w:rsidR="000040A5" w:rsidRDefault="000040A5" w:rsidP="000040A5">
      <w:pPr>
        <w:rPr>
          <w:rFonts w:asciiTheme="minorHAnsi" w:hAnsiTheme="minorHAnsi" w:cstheme="minorHAnsi"/>
        </w:rPr>
      </w:pPr>
      <w:r>
        <w:rPr>
          <w:rFonts w:asciiTheme="minorHAnsi" w:hAnsiTheme="minorHAnsi" w:cstheme="minorHAnsi"/>
        </w:rPr>
        <w:t xml:space="preserve">3. Bar appropriations for </w:t>
      </w:r>
      <w:r w:rsidRPr="00C5177A">
        <w:rPr>
          <w:rFonts w:asciiTheme="minorHAnsi" w:hAnsiTheme="minorHAnsi" w:cstheme="minorHAnsi"/>
          <w:b/>
          <w:bCs/>
        </w:rPr>
        <w:t>in-flight refueling</w:t>
      </w:r>
      <w:r>
        <w:rPr>
          <w:rFonts w:asciiTheme="minorHAnsi" w:hAnsiTheme="minorHAnsi" w:cstheme="minorHAnsi"/>
        </w:rPr>
        <w:t xml:space="preserve"> of Saudi aircraft conducting missions in Yemen</w:t>
      </w:r>
    </w:p>
    <w:p w:rsidR="000040A5" w:rsidRDefault="000040A5" w:rsidP="000040A5">
      <w:pPr>
        <w:rPr>
          <w:rFonts w:asciiTheme="minorHAnsi" w:hAnsiTheme="minorHAnsi" w:cstheme="minorHAnsi"/>
        </w:rPr>
      </w:pPr>
      <w:r>
        <w:rPr>
          <w:rFonts w:asciiTheme="minorHAnsi" w:hAnsiTheme="minorHAnsi" w:cstheme="minorHAnsi"/>
        </w:rPr>
        <w:t xml:space="preserve">4. Adopt targeted and mandatory </w:t>
      </w:r>
      <w:r w:rsidRPr="00C5177A">
        <w:rPr>
          <w:rFonts w:asciiTheme="minorHAnsi" w:hAnsiTheme="minorHAnsi" w:cstheme="minorHAnsi"/>
          <w:b/>
          <w:bCs/>
        </w:rPr>
        <w:t>financial sanctions</w:t>
      </w:r>
      <w:r>
        <w:rPr>
          <w:rFonts w:asciiTheme="minorHAnsi" w:hAnsiTheme="minorHAnsi" w:cstheme="minorHAnsi"/>
        </w:rPr>
        <w:t xml:space="preserve"> of the senior-most Saudi officials.</w:t>
      </w:r>
    </w:p>
    <w:p w:rsidR="000040A5" w:rsidRDefault="000040A5" w:rsidP="000040A5">
      <w:pPr>
        <w:rPr>
          <w:rFonts w:asciiTheme="minorHAnsi" w:hAnsiTheme="minorHAnsi" w:cstheme="minorHAnsi"/>
        </w:rPr>
      </w:pPr>
      <w:r>
        <w:rPr>
          <w:rFonts w:asciiTheme="minorHAnsi" w:hAnsiTheme="minorHAnsi" w:cstheme="minorHAnsi"/>
        </w:rPr>
        <w:t xml:space="preserve">5. Push for </w:t>
      </w:r>
      <w:r w:rsidRPr="00C5177A">
        <w:rPr>
          <w:rFonts w:asciiTheme="minorHAnsi" w:hAnsiTheme="minorHAnsi" w:cstheme="minorHAnsi"/>
          <w:b/>
          <w:bCs/>
        </w:rPr>
        <w:t>Global Magnitsky Act</w:t>
      </w:r>
      <w:r>
        <w:rPr>
          <w:rFonts w:asciiTheme="minorHAnsi" w:hAnsiTheme="minorHAnsi" w:cstheme="minorHAnsi"/>
        </w:rPr>
        <w:t xml:space="preserve"> sanctions</w:t>
      </w:r>
    </w:p>
    <w:p w:rsidR="000040A5" w:rsidRDefault="000040A5" w:rsidP="000040A5">
      <w:pPr>
        <w:rPr>
          <w:rFonts w:asciiTheme="minorHAnsi" w:hAnsiTheme="minorHAnsi" w:cstheme="minorHAnsi"/>
        </w:rPr>
      </w:pPr>
      <w:r>
        <w:rPr>
          <w:rFonts w:asciiTheme="minorHAnsi" w:hAnsiTheme="minorHAnsi" w:cstheme="minorHAnsi"/>
        </w:rPr>
        <w:t>6. Other options</w:t>
      </w:r>
    </w:p>
    <w:p w:rsidR="000040A5" w:rsidRDefault="000040A5" w:rsidP="000040A5">
      <w:pPr>
        <w:rPr>
          <w:rFonts w:asciiTheme="minorHAnsi" w:hAnsiTheme="minorHAnsi" w:cstheme="minorHAnsi"/>
        </w:rPr>
      </w:pPr>
      <w:r w:rsidRPr="00F95A76">
        <w:rPr>
          <w:rStyle w:val="StyleUnderline"/>
        </w:rPr>
        <w:t>This list does not include suspending U.S. support for defensive weapons</w:t>
      </w:r>
      <w:r w:rsidRPr="006E79D0">
        <w:rPr>
          <w:rStyle w:val="StyleUnderline"/>
        </w:rPr>
        <w:t xml:space="preserve"> systems, and none of the experts suggested placing such support on the list</w:t>
      </w:r>
      <w:r>
        <w:rPr>
          <w:rFonts w:asciiTheme="minorHAnsi" w:hAnsiTheme="minorHAnsi" w:cstheme="minorHAnsi"/>
        </w:rPr>
        <w:t>. One former official who supported measures to suspend arms sales specially highlighted the importance of maintaining U.S. support for defensive systems to protect Saudi Arabia from threats coming over its border from Houthi militants. “We should not suspend THAAD or sale of other weapons necessary to defend the KSA from missile/rocket attacks. And we should send a strong signal to Iran that any effort to exploit this moment will be met with a harsh response,” the former official said.</w:t>
      </w:r>
    </w:p>
    <w:p w:rsidR="000040A5" w:rsidRDefault="000040A5" w:rsidP="000040A5">
      <w:pPr>
        <w:rPr>
          <w:rFonts w:asciiTheme="minorHAnsi" w:hAnsiTheme="minorHAnsi" w:cstheme="minorHAnsi"/>
        </w:rPr>
      </w:pPr>
      <w:r w:rsidRPr="006E79D0">
        <w:rPr>
          <w:rStyle w:val="StyleUnderline"/>
        </w:rPr>
        <w:t>One recurring theme involved concerns about predicating any approach on executive branch certification</w:t>
      </w:r>
      <w:r>
        <w:rPr>
          <w:rFonts w:asciiTheme="minorHAnsi" w:hAnsiTheme="minorHAnsi" w:cstheme="minorHAnsi"/>
        </w:rPr>
        <w:t xml:space="preserve">, </w:t>
      </w:r>
      <w:r w:rsidRPr="006E79D0">
        <w:rPr>
          <w:rStyle w:val="StyleUnderline"/>
        </w:rPr>
        <w:t>such as the State Department’s determination that Saudi Arabia met specified conditions</w:t>
      </w:r>
      <w:r>
        <w:rPr>
          <w:rFonts w:asciiTheme="minorHAnsi" w:hAnsiTheme="minorHAnsi" w:cstheme="minorHAnsi"/>
        </w:rPr>
        <w:t>. A former senior official told me, “</w:t>
      </w:r>
      <w:r w:rsidRPr="006E79D0">
        <w:rPr>
          <w:rStyle w:val="StyleUnderline"/>
        </w:rPr>
        <w:t>I don’t like any approach that involves certification requirements, because this administration has shown it’s prepared to certify just about anything</w:t>
      </w:r>
      <w:r>
        <w:rPr>
          <w:rFonts w:asciiTheme="minorHAnsi" w:hAnsiTheme="minorHAnsi" w:cstheme="minorHAnsi"/>
        </w:rPr>
        <w:t xml:space="preserve"> (other than the manifest Iranian compliance with the JCPOA).”</w:t>
      </w:r>
    </w:p>
    <w:p w:rsidR="000040A5" w:rsidRDefault="000040A5" w:rsidP="000040A5">
      <w:pPr>
        <w:rPr>
          <w:rFonts w:asciiTheme="minorHAnsi" w:hAnsiTheme="minorHAnsi" w:cstheme="minorHAnsi"/>
        </w:rPr>
      </w:pPr>
      <w:r>
        <w:rPr>
          <w:rFonts w:asciiTheme="minorHAnsi" w:hAnsiTheme="minorHAnsi" w:cstheme="minorHAnsi"/>
        </w:rPr>
        <w:t>[Editor’s note: on the Secretary of Defense’s recent certification of Saudi Arabia and the UAE actions in the Yemen war, see Larry Lewis, “Grading the Pompeo Certification on Yemen War and Civilian Protection: Time for Serious Reconsideration,” and Ryan Goodman, “Annotation of Sec. Pompeo’s Certification of Yemen War: Civilian Casualties and the Saudi-Led Coalition.”]</w:t>
      </w:r>
    </w:p>
    <w:p w:rsidR="000040A5" w:rsidRPr="00C5177A" w:rsidRDefault="000040A5" w:rsidP="000040A5">
      <w:pPr>
        <w:rPr>
          <w:rFonts w:asciiTheme="minorHAnsi" w:hAnsiTheme="minorHAnsi" w:cstheme="minorHAnsi"/>
          <w:b/>
          <w:bCs/>
        </w:rPr>
      </w:pPr>
      <w:r w:rsidRPr="00C5177A">
        <w:rPr>
          <w:rFonts w:asciiTheme="minorHAnsi" w:hAnsiTheme="minorHAnsi" w:cstheme="minorHAnsi"/>
          <w:b/>
          <w:bCs/>
        </w:rPr>
        <w:t>Options 1-3</w:t>
      </w:r>
    </w:p>
    <w:p w:rsidR="000040A5" w:rsidRDefault="000040A5" w:rsidP="000040A5">
      <w:pPr>
        <w:rPr>
          <w:rFonts w:asciiTheme="minorHAnsi" w:hAnsiTheme="minorHAnsi" w:cstheme="minorHAnsi"/>
        </w:rPr>
      </w:pPr>
      <w:r>
        <w:rPr>
          <w:rFonts w:asciiTheme="minorHAnsi" w:hAnsiTheme="minorHAnsi" w:cstheme="minorHAnsi"/>
        </w:rPr>
        <w:t xml:space="preserve">It is important to separate option 1 (includes </w:t>
      </w:r>
      <w:r w:rsidRPr="00F95A76">
        <w:rPr>
          <w:rStyle w:val="StyleUnderline"/>
          <w:highlight w:val="cyan"/>
        </w:rPr>
        <w:t>blocking future arm sales) and</w:t>
      </w:r>
      <w:r>
        <w:rPr>
          <w:rFonts w:asciiTheme="minorHAnsi" w:hAnsiTheme="minorHAnsi" w:cstheme="minorHAnsi"/>
        </w:rPr>
        <w:t xml:space="preserve"> option 2 (includes </w:t>
      </w:r>
      <w:r w:rsidRPr="00F95A76">
        <w:rPr>
          <w:rStyle w:val="StyleUnderline"/>
          <w:highlight w:val="cyan"/>
        </w:rPr>
        <w:t>suspending maintenance and logistics for existing weapons systems</w:t>
      </w:r>
      <w:r w:rsidRPr="00F95A76">
        <w:rPr>
          <w:rFonts w:asciiTheme="minorHAnsi" w:hAnsiTheme="minorHAnsi" w:cstheme="minorHAnsi"/>
          <w:highlight w:val="cyan"/>
        </w:rPr>
        <w:t>)</w:t>
      </w:r>
      <w:r>
        <w:rPr>
          <w:rFonts w:asciiTheme="minorHAnsi" w:hAnsiTheme="minorHAnsi" w:cstheme="minorHAnsi"/>
        </w:rPr>
        <w:t xml:space="preserve">, because the latter </w:t>
      </w:r>
      <w:r w:rsidRPr="00F95A76">
        <w:rPr>
          <w:rStyle w:val="StyleUnderline"/>
          <w:highlight w:val="cyan"/>
        </w:rPr>
        <w:t>may have</w:t>
      </w:r>
      <w:r w:rsidRPr="00D9528F">
        <w:rPr>
          <w:rStyle w:val="StyleUnderline"/>
        </w:rPr>
        <w:t xml:space="preserve"> </w:t>
      </w:r>
      <w:r w:rsidRPr="00556EA8">
        <w:t>more</w:t>
      </w:r>
      <w:r w:rsidRPr="00D9528F">
        <w:rPr>
          <w:rStyle w:val="StyleUnderline"/>
        </w:rPr>
        <w:t xml:space="preserve"> </w:t>
      </w:r>
      <w:r w:rsidRPr="00F95A76">
        <w:rPr>
          <w:rStyle w:val="Emphasis"/>
          <w:highlight w:val="cyan"/>
        </w:rPr>
        <w:t>immediate effects</w:t>
      </w:r>
      <w:r w:rsidRPr="00F95A76">
        <w:rPr>
          <w:rStyle w:val="StyleUnderline"/>
          <w:highlight w:val="cyan"/>
        </w:rPr>
        <w:t xml:space="preserve"> on Saudi offensive military operations </w:t>
      </w:r>
      <w:r w:rsidRPr="005C5970">
        <w:rPr>
          <w:rStyle w:val="StyleUnderline"/>
        </w:rPr>
        <w:t>in Yemen</w:t>
      </w:r>
      <w:r>
        <w:rPr>
          <w:rFonts w:asciiTheme="minorHAnsi" w:hAnsiTheme="minorHAnsi" w:cstheme="minorHAnsi"/>
        </w:rPr>
        <w:t xml:space="preserve">. In short, </w:t>
      </w:r>
      <w:r w:rsidRPr="003C0858">
        <w:rPr>
          <w:rStyle w:val="StyleUnderline"/>
          <w:highlight w:val="cyan"/>
        </w:rPr>
        <w:t xml:space="preserve">Riyadh would have no </w:t>
      </w:r>
      <w:r w:rsidRPr="00EB7EAF">
        <w:rPr>
          <w:rStyle w:val="StyleUnderline"/>
        </w:rPr>
        <w:t xml:space="preserve">readily available </w:t>
      </w:r>
      <w:r w:rsidRPr="003C0858">
        <w:rPr>
          <w:rStyle w:val="StyleUnderline"/>
          <w:highlight w:val="cyan"/>
        </w:rPr>
        <w:t xml:space="preserve">substitute for maintaining and servicing </w:t>
      </w:r>
      <w:r w:rsidRPr="00EB7EAF">
        <w:rPr>
          <w:rStyle w:val="StyleUnderline"/>
        </w:rPr>
        <w:t>existing</w:t>
      </w:r>
      <w:r w:rsidRPr="003C0858">
        <w:rPr>
          <w:rStyle w:val="StyleUnderline"/>
          <w:highlight w:val="cyan"/>
        </w:rPr>
        <w:t xml:space="preserve"> American weapons </w:t>
      </w:r>
      <w:r w:rsidRPr="00EB7EAF">
        <w:rPr>
          <w:rStyle w:val="StyleUnderline"/>
        </w:rPr>
        <w:t>systems</w:t>
      </w:r>
      <w:r w:rsidRPr="00EB7EAF">
        <w:rPr>
          <w:rFonts w:asciiTheme="minorHAnsi" w:hAnsiTheme="minorHAnsi" w:cstheme="minorHAnsi"/>
        </w:rPr>
        <w:t>.</w:t>
      </w:r>
      <w:r>
        <w:rPr>
          <w:rFonts w:asciiTheme="minorHAnsi" w:hAnsiTheme="minorHAnsi" w:cstheme="minorHAnsi"/>
        </w:rPr>
        <w:t xml:space="preserve"> On Fox News Sunday, Senator Rand Paul said, “We have incredible leverage. … </w:t>
      </w:r>
      <w:r w:rsidRPr="00EB7EAF">
        <w:rPr>
          <w:rStyle w:val="StyleUnderline"/>
        </w:rPr>
        <w:t>They can’t last a couple of months without parts and mechanics</w:t>
      </w:r>
      <w:r>
        <w:rPr>
          <w:rFonts w:asciiTheme="minorHAnsi" w:hAnsiTheme="minorHAnsi" w:cstheme="minorHAnsi"/>
        </w:rPr>
        <w:t xml:space="preserve"> to help them run their air force.” National Review’s David French wrote:</w:t>
      </w:r>
    </w:p>
    <w:p w:rsidR="000040A5" w:rsidRDefault="000040A5" w:rsidP="000040A5">
      <w:pPr>
        <w:rPr>
          <w:rFonts w:asciiTheme="minorHAnsi" w:hAnsiTheme="minorHAnsi" w:cstheme="minorHAnsi"/>
        </w:rPr>
      </w:pPr>
      <w:r>
        <w:rPr>
          <w:rFonts w:asciiTheme="minorHAnsi" w:hAnsiTheme="minorHAnsi" w:cstheme="minorHAnsi"/>
        </w:rPr>
        <w:t>“</w:t>
      </w:r>
      <w:r w:rsidRPr="00166234">
        <w:rPr>
          <w:rStyle w:val="StyleUnderline"/>
        </w:rPr>
        <w:t>American F-15s comprise</w:t>
      </w:r>
      <w:r>
        <w:rPr>
          <w:rFonts w:asciiTheme="minorHAnsi" w:hAnsiTheme="minorHAnsi" w:cstheme="minorHAnsi"/>
        </w:rPr>
        <w:t xml:space="preserve"> close to </w:t>
      </w:r>
      <w:r w:rsidRPr="00166234">
        <w:rPr>
          <w:rStyle w:val="StyleUnderline"/>
        </w:rPr>
        <w:t>half the Saudi fighter force, and the Saudi variant</w:t>
      </w:r>
      <w:r>
        <w:rPr>
          <w:rFonts w:asciiTheme="minorHAnsi" w:hAnsiTheme="minorHAnsi" w:cstheme="minorHAnsi"/>
        </w:rPr>
        <w:t xml:space="preserve"> of the F-15E Strike Eagle </w:t>
      </w:r>
      <w:r w:rsidRPr="00166234">
        <w:rPr>
          <w:rStyle w:val="StyleUnderline"/>
        </w:rPr>
        <w:t>represents a substantial portion of the air force’s striking power</w:t>
      </w:r>
      <w:r>
        <w:rPr>
          <w:rFonts w:asciiTheme="minorHAnsi" w:hAnsiTheme="minorHAnsi" w:cstheme="minorHAnsi"/>
        </w:rPr>
        <w:t>….</w:t>
      </w:r>
      <w:r w:rsidRPr="003C0858">
        <w:rPr>
          <w:rStyle w:val="StyleUnderline"/>
          <w:highlight w:val="cyan"/>
        </w:rPr>
        <w:t xml:space="preserve">They can’t </w:t>
      </w:r>
      <w:r w:rsidRPr="00EB7EAF">
        <w:rPr>
          <w:rStyle w:val="StyleUnderline"/>
        </w:rPr>
        <w:t xml:space="preserve">just </w:t>
      </w:r>
      <w:r w:rsidRPr="003C0858">
        <w:rPr>
          <w:rStyle w:val="StyleUnderline"/>
          <w:highlight w:val="cyan"/>
        </w:rPr>
        <w:t xml:space="preserve">waltz over to a different country </w:t>
      </w:r>
      <w:r w:rsidRPr="00EB7EAF">
        <w:rPr>
          <w:rStyle w:val="StyleUnderline"/>
        </w:rPr>
        <w:t>and transform their armed forces</w:t>
      </w:r>
      <w:r>
        <w:rPr>
          <w:rFonts w:asciiTheme="minorHAnsi" w:hAnsiTheme="minorHAnsi" w:cstheme="minorHAnsi"/>
        </w:rPr>
        <w:t xml:space="preserve"> — not </w:t>
      </w:r>
      <w:r w:rsidRPr="003C0858">
        <w:rPr>
          <w:rStyle w:val="StyleUnderline"/>
          <w:highlight w:val="cyan"/>
        </w:rPr>
        <w:t>without suffering enormous setbacks in readiness and effectiveness</w:t>
      </w:r>
      <w:r w:rsidRPr="00166234">
        <w:rPr>
          <w:rStyle w:val="StyleUnderline"/>
        </w:rPr>
        <w:t xml:space="preserve"> </w:t>
      </w:r>
      <w:r w:rsidRPr="003C0858">
        <w:rPr>
          <w:rStyle w:val="StyleUnderline"/>
          <w:highlight w:val="cyan"/>
        </w:rPr>
        <w:t xml:space="preserve">during </w:t>
      </w:r>
      <w:r w:rsidRPr="003C0858">
        <w:rPr>
          <w:rStyle w:val="Emphasis"/>
          <w:highlight w:val="cyan"/>
        </w:rPr>
        <w:t>a years-long</w:t>
      </w:r>
      <w:r w:rsidRPr="003C0858">
        <w:rPr>
          <w:rStyle w:val="StyleUnderline"/>
          <w:highlight w:val="cyan"/>
        </w:rPr>
        <w:t xml:space="preserve"> transition</w:t>
      </w:r>
      <w:r>
        <w:rPr>
          <w:rFonts w:asciiTheme="minorHAnsi" w:hAnsiTheme="minorHAnsi" w:cstheme="minorHAnsi"/>
        </w:rPr>
        <w:t xml:space="preserve">. </w:t>
      </w:r>
      <w:r w:rsidRPr="00D9528F">
        <w:rPr>
          <w:rStyle w:val="StyleUnderline"/>
        </w:rPr>
        <w:t xml:space="preserve">A fundamental reality of arms deals is that </w:t>
      </w:r>
      <w:r w:rsidRPr="003C0858">
        <w:rPr>
          <w:rStyle w:val="StyleUnderline"/>
          <w:highlight w:val="cyan"/>
        </w:rPr>
        <w:t>a major arms purchase</w:t>
      </w:r>
      <w:r w:rsidRPr="00D9528F">
        <w:rPr>
          <w:rStyle w:val="StyleUnderline"/>
        </w:rPr>
        <w:t xml:space="preserve"> essentially </w:t>
      </w:r>
      <w:r w:rsidRPr="003C0858">
        <w:rPr>
          <w:rStyle w:val="Emphasis"/>
          <w:highlight w:val="cyan"/>
        </w:rPr>
        <w:t>locks the purchasing nation in a dependent posture</w:t>
      </w:r>
      <w:r w:rsidRPr="003C0858">
        <w:rPr>
          <w:rStyle w:val="StyleUnderline"/>
          <w:highlight w:val="cyan"/>
        </w:rPr>
        <w:t xml:space="preserve"> for training</w:t>
      </w:r>
      <w:r w:rsidRPr="00EB7EAF">
        <w:rPr>
          <w:rStyle w:val="StyleUnderline"/>
        </w:rPr>
        <w:t xml:space="preserve">, spare </w:t>
      </w:r>
      <w:r w:rsidRPr="003C0858">
        <w:rPr>
          <w:rStyle w:val="StyleUnderline"/>
          <w:highlight w:val="cyan"/>
        </w:rPr>
        <w:t xml:space="preserve">parts, and </w:t>
      </w:r>
      <w:r w:rsidRPr="00EB7EAF">
        <w:rPr>
          <w:rStyle w:val="StyleUnderline"/>
        </w:rPr>
        <w:t xml:space="preserve">technical </w:t>
      </w:r>
      <w:r w:rsidRPr="003C0858">
        <w:rPr>
          <w:rStyle w:val="StyleUnderline"/>
          <w:highlight w:val="cyan"/>
        </w:rPr>
        <w:t>upgrades</w:t>
      </w:r>
      <w:r>
        <w:rPr>
          <w:rFonts w:asciiTheme="minorHAnsi" w:hAnsiTheme="minorHAnsi" w:cstheme="minorHAnsi"/>
        </w:rPr>
        <w:t>.”</w:t>
      </w:r>
    </w:p>
    <w:p w:rsidR="000040A5" w:rsidRDefault="000040A5" w:rsidP="000040A5">
      <w:pPr>
        <w:rPr>
          <w:rFonts w:asciiTheme="minorHAnsi" w:hAnsiTheme="minorHAnsi" w:cstheme="minorHAnsi"/>
        </w:rPr>
      </w:pPr>
      <w:r w:rsidRPr="00D9528F">
        <w:rPr>
          <w:rStyle w:val="StyleUnderline"/>
        </w:rPr>
        <w:t>Threatening support for Saudi Arabia’s war machine can serve a variety of purposes</w:t>
      </w:r>
      <w:r>
        <w:rPr>
          <w:rFonts w:asciiTheme="minorHAnsi" w:hAnsiTheme="minorHAnsi" w:cstheme="minorHAnsi"/>
        </w:rPr>
        <w:t>.</w:t>
      </w:r>
    </w:p>
    <w:p w:rsidR="000040A5" w:rsidRDefault="000040A5" w:rsidP="000040A5">
      <w:pPr>
        <w:rPr>
          <w:rFonts w:asciiTheme="minorHAnsi" w:hAnsiTheme="minorHAnsi" w:cstheme="minorHAnsi"/>
        </w:rPr>
      </w:pPr>
      <w:r>
        <w:rPr>
          <w:rFonts w:asciiTheme="minorHAnsi" w:hAnsiTheme="minorHAnsi" w:cstheme="minorHAnsi"/>
        </w:rPr>
        <w:t xml:space="preserve">First, </w:t>
      </w:r>
      <w:r w:rsidRPr="00D9528F">
        <w:rPr>
          <w:rStyle w:val="StyleUnderline"/>
        </w:rPr>
        <w:t>such levers present a potentially significant stick and carrot for achieving policy goals that are broader than the Yemen war</w:t>
      </w:r>
      <w:r>
        <w:rPr>
          <w:rFonts w:asciiTheme="minorHAnsi" w:hAnsiTheme="minorHAnsi" w:cstheme="minorHAnsi"/>
        </w:rPr>
        <w:t>. As Senator Macro Rubio stated earlier this month on CNN’s State of the Union, “Arm sales are important, not because of the money, but because it also provides leverage over their future behavior….They will need our spare parts. They will need our training. And those are things we can use to influence their behavior.”</w:t>
      </w:r>
    </w:p>
    <w:p w:rsidR="000040A5" w:rsidRDefault="000040A5" w:rsidP="000040A5">
      <w:pPr>
        <w:rPr>
          <w:rFonts w:asciiTheme="minorHAnsi" w:hAnsiTheme="minorHAnsi" w:cstheme="minorHAnsi"/>
        </w:rPr>
      </w:pPr>
      <w:r w:rsidRPr="003C0858">
        <w:rPr>
          <w:rStyle w:val="StyleUnderline"/>
          <w:highlight w:val="cyan"/>
        </w:rPr>
        <w:t>Options 1-3 can</w:t>
      </w:r>
      <w:r>
        <w:rPr>
          <w:rFonts w:asciiTheme="minorHAnsi" w:hAnsiTheme="minorHAnsi" w:cstheme="minorHAnsi"/>
        </w:rPr>
        <w:t xml:space="preserve"> also help </w:t>
      </w:r>
      <w:r w:rsidRPr="003C0858">
        <w:rPr>
          <w:rStyle w:val="StyleUnderline"/>
          <w:highlight w:val="cyan"/>
        </w:rPr>
        <w:t>curtail</w:t>
      </w:r>
      <w:r w:rsidRPr="00166234">
        <w:rPr>
          <w:rStyle w:val="StyleUnderline"/>
        </w:rPr>
        <w:t xml:space="preserve"> </w:t>
      </w:r>
      <w:r>
        <w:rPr>
          <w:rFonts w:asciiTheme="minorHAnsi" w:hAnsiTheme="minorHAnsi" w:cstheme="minorHAnsi"/>
        </w:rPr>
        <w:t xml:space="preserve">Crown Prince </w:t>
      </w:r>
      <w:r w:rsidRPr="00EB7EAF">
        <w:rPr>
          <w:rStyle w:val="StyleUnderline"/>
          <w:highlight w:val="cyan"/>
        </w:rPr>
        <w:t>M</w:t>
      </w:r>
      <w:r w:rsidRPr="00EB7EAF">
        <w:rPr>
          <w:rStyle w:val="StyleUnderline"/>
        </w:rPr>
        <w:t>ohammed</w:t>
      </w:r>
      <w:r>
        <w:rPr>
          <w:rFonts w:asciiTheme="minorHAnsi" w:hAnsiTheme="minorHAnsi" w:cstheme="minorHAnsi"/>
        </w:rPr>
        <w:t xml:space="preserve"> </w:t>
      </w:r>
      <w:r w:rsidRPr="003C0858">
        <w:rPr>
          <w:rStyle w:val="StyleUnderline"/>
          <w:highlight w:val="cyan"/>
        </w:rPr>
        <w:t>b</w:t>
      </w:r>
      <w:r w:rsidRPr="00EB7EAF">
        <w:rPr>
          <w:rStyle w:val="StyleUnderline"/>
        </w:rPr>
        <w:t xml:space="preserve">in </w:t>
      </w:r>
      <w:r w:rsidRPr="003C0858">
        <w:rPr>
          <w:rStyle w:val="StyleUnderline"/>
          <w:highlight w:val="cyan"/>
        </w:rPr>
        <w:t>S</w:t>
      </w:r>
      <w:r w:rsidRPr="00EB7EAF">
        <w:rPr>
          <w:rStyle w:val="StyleUnderline"/>
        </w:rPr>
        <w:t>alman’s</w:t>
      </w:r>
      <w:r w:rsidRPr="00166234">
        <w:rPr>
          <w:rStyle w:val="StyleUnderline"/>
        </w:rPr>
        <w:t xml:space="preserve"> misadventures, if not his </w:t>
      </w:r>
      <w:r w:rsidRPr="003C0858">
        <w:rPr>
          <w:rStyle w:val="StyleUnderline"/>
          <w:highlight w:val="cyan"/>
        </w:rPr>
        <w:t>leadership</w:t>
      </w:r>
      <w:r w:rsidRPr="00166234">
        <w:rPr>
          <w:rStyle w:val="StyleUnderline"/>
        </w:rPr>
        <w:t xml:space="preserve"> of the Saudi government itself</w:t>
      </w:r>
      <w:r>
        <w:rPr>
          <w:rFonts w:asciiTheme="minorHAnsi" w:hAnsiTheme="minorHAnsi" w:cstheme="minorHAnsi"/>
        </w:rPr>
        <w:t>. Bruce Riedel, who served as senior adviser on South Asia and the Middle East to the last four presidents, explained in a recent essay, “</w:t>
      </w:r>
      <w:r w:rsidRPr="00D9528F">
        <w:rPr>
          <w:rStyle w:val="StyleUnderline"/>
        </w:rPr>
        <w:t>Responsibility for the war is on Mohammed bin Salman</w:t>
      </w:r>
      <w:r>
        <w:rPr>
          <w:rFonts w:asciiTheme="minorHAnsi" w:hAnsiTheme="minorHAnsi" w:cstheme="minorHAnsi"/>
        </w:rPr>
        <w:t xml:space="preserve">, who as defense minister has driven Riyadh into this quagmire. </w:t>
      </w:r>
      <w:r w:rsidRPr="003C0858">
        <w:rPr>
          <w:rStyle w:val="StyleUnderline"/>
          <w:highlight w:val="cyan"/>
        </w:rPr>
        <w:t xml:space="preserve">Shaking the arms relationship is </w:t>
      </w:r>
      <w:r w:rsidRPr="003C0858">
        <w:rPr>
          <w:rStyle w:val="Emphasis"/>
          <w:highlight w:val="cyan"/>
        </w:rPr>
        <w:t>by far the most important way</w:t>
      </w:r>
      <w:r w:rsidRPr="003C0858">
        <w:rPr>
          <w:rStyle w:val="StyleUnderline"/>
          <w:highlight w:val="cyan"/>
        </w:rPr>
        <w:t xml:space="preserve"> to clip his wings</w:t>
      </w:r>
      <w:r>
        <w:rPr>
          <w:rFonts w:asciiTheme="minorHAnsi" w:hAnsiTheme="minorHAnsi" w:cstheme="minorHAnsi"/>
        </w:rPr>
        <w:t>.” A former Obama official said as well, “The message needs to be that the relationship is being frozen unless MBS moves aside. What Yemen and the Gulf crisis and Khashoggi affair have clarified is that MBS has allows personal pique and vendettas to override any impulse to reform. He has made the region an even more dangerous place, and, left to his own devices, is very likely to drag us into regional conflict. So I would pursue 4 and 2, with the former underscoring our message that MBS needs to step aside, and the latter grounding their Air Force, to both add internal pressure on MBS and to pressure the Saudis to negotiate a resolution to Yemen.”</w:t>
      </w:r>
    </w:p>
    <w:bookmarkEnd w:id="2"/>
    <w:p w:rsidR="000040A5" w:rsidRDefault="000040A5" w:rsidP="000040A5">
      <w:pPr>
        <w:rPr>
          <w:rFonts w:asciiTheme="minorHAnsi" w:hAnsiTheme="minorHAnsi" w:cstheme="minorHAnsi"/>
        </w:rPr>
      </w:pPr>
      <w:r>
        <w:rPr>
          <w:rFonts w:asciiTheme="minorHAnsi" w:hAnsiTheme="minorHAnsi" w:cstheme="minorHAnsi"/>
        </w:rPr>
        <w:t>Options 1-3 can, indeed, serve purposes specific to the Yemen War, including distancing the United States from support for Saudi crimes and encouraging the Saudis and United Arab Emirates to finally bring the war to a close through political negotiations.</w:t>
      </w:r>
    </w:p>
    <w:p w:rsidR="000040A5" w:rsidRDefault="000040A5" w:rsidP="000040A5">
      <w:pPr>
        <w:rPr>
          <w:rFonts w:asciiTheme="minorHAnsi" w:hAnsiTheme="minorHAnsi" w:cstheme="minorHAnsi"/>
        </w:rPr>
      </w:pPr>
      <w:r>
        <w:rPr>
          <w:rFonts w:asciiTheme="minorHAnsi" w:hAnsiTheme="minorHAnsi" w:cstheme="minorHAnsi"/>
        </w:rPr>
        <w:t>In a New Yorker Radio Hour interview with David Remnick back in March, Riedel explained, “</w:t>
      </w:r>
      <w:r w:rsidRPr="00D9528F">
        <w:rPr>
          <w:rStyle w:val="StyleUnderline"/>
        </w:rPr>
        <w:t xml:space="preserve">The United States is </w:t>
      </w:r>
      <w:r w:rsidRPr="008B1D11">
        <w:t>not a direct party to the war, but we are</w:t>
      </w:r>
      <w:r w:rsidRPr="00D9528F">
        <w:rPr>
          <w:rStyle w:val="StyleUnderline"/>
        </w:rPr>
        <w:t xml:space="preserve"> an enabler of the war.</w:t>
      </w:r>
      <w:r>
        <w:rPr>
          <w:rFonts w:asciiTheme="minorHAnsi" w:hAnsiTheme="minorHAnsi" w:cstheme="minorHAnsi"/>
        </w:rPr>
        <w:t xml:space="preserve"> </w:t>
      </w:r>
      <w:r w:rsidRPr="003C0858">
        <w:rPr>
          <w:rStyle w:val="StyleUnderline"/>
          <w:highlight w:val="cyan"/>
        </w:rPr>
        <w:t>If the U</w:t>
      </w:r>
      <w:r w:rsidRPr="00D9528F">
        <w:rPr>
          <w:rStyle w:val="StyleUnderline"/>
        </w:rPr>
        <w:t xml:space="preserve">nited </w:t>
      </w:r>
      <w:r w:rsidRPr="003C0858">
        <w:rPr>
          <w:rStyle w:val="StyleUnderline"/>
          <w:highlight w:val="cyan"/>
        </w:rPr>
        <w:t>S</w:t>
      </w:r>
      <w:r w:rsidRPr="00D9528F">
        <w:rPr>
          <w:rStyle w:val="StyleUnderline"/>
        </w:rPr>
        <w:t xml:space="preserve">tates </w:t>
      </w:r>
      <w:r w:rsidRPr="003C0858">
        <w:rPr>
          <w:rStyle w:val="StyleUnderline"/>
          <w:highlight w:val="cyan"/>
        </w:rPr>
        <w:t>decided today that it was going to cut off supplies, spare parts, munitions</w:t>
      </w:r>
      <w:r w:rsidRPr="00D9528F">
        <w:rPr>
          <w:rStyle w:val="StyleUnderline"/>
        </w:rPr>
        <w:t xml:space="preserve">, intelligence, and everything else </w:t>
      </w:r>
      <w:r w:rsidRPr="003C0858">
        <w:rPr>
          <w:rStyle w:val="StyleUnderline"/>
          <w:highlight w:val="cyan"/>
        </w:rPr>
        <w:t xml:space="preserve">to the Royal Saudi Airforce, </w:t>
      </w:r>
      <w:r w:rsidRPr="003C0858">
        <w:rPr>
          <w:rStyle w:val="Emphasis"/>
          <w:highlight w:val="cyan"/>
        </w:rPr>
        <w:t>it would be grounded tomorrow</w:t>
      </w:r>
      <w:r>
        <w:rPr>
          <w:rFonts w:asciiTheme="minorHAnsi" w:hAnsiTheme="minorHAnsi" w:cstheme="minorHAnsi"/>
        </w:rPr>
        <w:t>.”</w:t>
      </w:r>
    </w:p>
    <w:p w:rsidR="000040A5" w:rsidRDefault="000040A5" w:rsidP="000040A5">
      <w:pPr>
        <w:rPr>
          <w:rFonts w:asciiTheme="minorHAnsi" w:hAnsiTheme="minorHAnsi" w:cstheme="minorHAnsi"/>
        </w:rPr>
      </w:pPr>
      <w:r>
        <w:rPr>
          <w:rFonts w:asciiTheme="minorHAnsi" w:hAnsiTheme="minorHAnsi" w:cstheme="minorHAnsi"/>
        </w:rPr>
        <w:t>One former senior official suggested tying arm sales to different sets of purposes, “I think Congress should pause all FMS and end other support to the Saudi campaign in Yemen. Resumption of arms sales should be conditioned on Riyadh agreeing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w:t>
      </w:r>
    </w:p>
    <w:p w:rsidR="000040A5" w:rsidRPr="0007339C" w:rsidRDefault="000040A5" w:rsidP="000040A5">
      <w:r>
        <w:rPr>
          <w:rFonts w:asciiTheme="minorHAnsi" w:hAnsiTheme="minorHAnsi" w:cstheme="minorHAnsi"/>
        </w:rPr>
        <w:t xml:space="preserve">Another former senior official supported a clean break from U.S. support for the Yemen war rather than a piecemeal approach. </w:t>
      </w:r>
      <w:r w:rsidRPr="0007339C">
        <w:t>“On Yemen, the best move would be to support the Khanna-Murphy War Powers resolution. A clean end to US military support for the Saudi-UAE war in Yemen is better than more targeted efforts to police that support (like the bar on in-flight refueling). Suspending existing DCS licenses and placing limits on future foreign military sales for things like air-to-ground strike capabilities would be a natural supplement to this approach,” the former official said.</w:t>
      </w:r>
    </w:p>
    <w:p w:rsidR="000040A5" w:rsidRDefault="000040A5" w:rsidP="000040A5">
      <w:pPr>
        <w:rPr>
          <w:rFonts w:asciiTheme="minorHAnsi" w:hAnsiTheme="minorHAnsi" w:cstheme="minorHAnsi"/>
        </w:rPr>
      </w:pPr>
      <w:r>
        <w:rPr>
          <w:rFonts w:asciiTheme="minorHAnsi" w:hAnsiTheme="minorHAnsi" w:cstheme="minorHAnsi"/>
        </w:rPr>
        <w:t>Jeffrey Prescott, who served as Special Assistant to the President and Senior Director for Iran, Iraq, Syria, and the Gulf States on the National Security Council and now a strategic consultant to the Penn Biden Center expressed a similar perspective, “My view is that the callous murder of Mr. Khashoggi — and the Trump administration’s clear impulse to sweep it under the rug — demonstrates how far the relationship with Saudi Arabia has gotten off track, and the need for serious consequences. As a start, we could use this moment to extricate ourselves from military involvement in the disastrous war in Yemen, a step that is long overdue. Ideally we would simultaneously help push for a diplomatic resolution of the conflict – necessary, not easy, and very unlikely given how little effort the Trump administration has put into serious diplomacy. But washing our hands of involvement in the war, even in the absence of a US diplomatic push, will still put pressure on UAE and Saudi to end the conflict.”</w:t>
      </w:r>
    </w:p>
    <w:p w:rsidR="000040A5" w:rsidRDefault="000040A5" w:rsidP="000040A5">
      <w:pPr>
        <w:rPr>
          <w:rFonts w:asciiTheme="minorHAnsi" w:hAnsiTheme="minorHAnsi" w:cstheme="minorHAnsi"/>
        </w:rPr>
      </w:pPr>
      <w:r w:rsidRPr="003C0858">
        <w:rPr>
          <w:rStyle w:val="StyleUnderline"/>
          <w:highlight w:val="cyan"/>
        </w:rPr>
        <w:t>Professor</w:t>
      </w:r>
      <w:r w:rsidRPr="0007339C">
        <w:rPr>
          <w:rStyle w:val="StyleUnderline"/>
        </w:rPr>
        <w:t xml:space="preserve"> </w:t>
      </w:r>
      <w:r>
        <w:rPr>
          <w:rFonts w:asciiTheme="minorHAnsi" w:hAnsiTheme="minorHAnsi" w:cstheme="minorHAnsi"/>
        </w:rPr>
        <w:t xml:space="preserve">Mohamad </w:t>
      </w:r>
      <w:r w:rsidRPr="003C0858">
        <w:rPr>
          <w:rStyle w:val="StyleUnderline"/>
          <w:highlight w:val="cyan"/>
        </w:rPr>
        <w:t>Bazzi</w:t>
      </w:r>
      <w:r w:rsidRPr="0007339C">
        <w:rPr>
          <w:rStyle w:val="StyleUnderline"/>
        </w:rPr>
        <w:t>,</w:t>
      </w:r>
      <w:r>
        <w:rPr>
          <w:rFonts w:asciiTheme="minorHAnsi" w:hAnsiTheme="minorHAnsi" w:cstheme="minorHAnsi"/>
        </w:rPr>
        <w:t xml:space="preserve"> who is writing a book on proxy wars between Saudi Arabia and Iran, </w:t>
      </w:r>
      <w:r w:rsidRPr="003C0858">
        <w:rPr>
          <w:rStyle w:val="StyleUnderline"/>
          <w:highlight w:val="cyan"/>
        </w:rPr>
        <w:t>had a similar assessment of the effectiveness of suspending US military support</w:t>
      </w:r>
      <w:r w:rsidRPr="003C0858">
        <w:rPr>
          <w:rFonts w:asciiTheme="minorHAnsi" w:hAnsiTheme="minorHAnsi" w:cstheme="minorHAnsi"/>
          <w:highlight w:val="cyan"/>
        </w:rPr>
        <w:t xml:space="preserve"> </w:t>
      </w:r>
      <w:r w:rsidRPr="003C0858">
        <w:rPr>
          <w:rStyle w:val="StyleUnderline"/>
          <w:highlight w:val="cyan"/>
        </w:rPr>
        <w:t xml:space="preserve">as a means to </w:t>
      </w:r>
      <w:r w:rsidRPr="003C0858">
        <w:rPr>
          <w:rStyle w:val="Emphasis"/>
          <w:highlight w:val="cyan"/>
        </w:rPr>
        <w:t>effectuate a resolution to the conflict.</w:t>
      </w:r>
      <w:r>
        <w:rPr>
          <w:rFonts w:asciiTheme="minorHAnsi" w:hAnsiTheme="minorHAnsi" w:cstheme="minorHAnsi"/>
        </w:rPr>
        <w:t xml:space="preserve"> Bazzi told me, “Together, </w:t>
      </w:r>
      <w:r w:rsidRPr="003C0858">
        <w:rPr>
          <w:rStyle w:val="StyleUnderline"/>
          <w:highlight w:val="cyan"/>
        </w:rPr>
        <w:t>actions 1, 2, and 3</w:t>
      </w:r>
      <w:r w:rsidRPr="0007339C">
        <w:rPr>
          <w:rStyle w:val="StyleUnderline"/>
        </w:rPr>
        <w:t xml:space="preserve"> </w:t>
      </w:r>
      <w:r>
        <w:rPr>
          <w:rFonts w:asciiTheme="minorHAnsi" w:hAnsiTheme="minorHAnsi" w:cstheme="minorHAnsi"/>
        </w:rPr>
        <w:t xml:space="preserve">(likely in that order of effectiveness) </w:t>
      </w:r>
      <w:r w:rsidRPr="003C0858">
        <w:rPr>
          <w:rStyle w:val="StyleUnderline"/>
          <w:highlight w:val="cyan"/>
        </w:rPr>
        <w:t xml:space="preserve">would go </w:t>
      </w:r>
      <w:r w:rsidRPr="003C0858">
        <w:rPr>
          <w:rStyle w:val="Emphasis"/>
          <w:highlight w:val="cyan"/>
        </w:rPr>
        <w:t xml:space="preserve">significantly beyond the Obama </w:t>
      </w:r>
      <w:r w:rsidRPr="00EB7EAF">
        <w:rPr>
          <w:rStyle w:val="Emphasis"/>
        </w:rPr>
        <w:t>administration’s</w:t>
      </w:r>
      <w:r w:rsidRPr="003C0858">
        <w:rPr>
          <w:rStyle w:val="Emphasis"/>
          <w:highlight w:val="cyan"/>
        </w:rPr>
        <w:t xml:space="preserve"> freeze</w:t>
      </w:r>
      <w:r w:rsidRPr="003C0858">
        <w:rPr>
          <w:rStyle w:val="StyleUnderline"/>
          <w:highlight w:val="cyan"/>
        </w:rPr>
        <w:t xml:space="preserve"> on the sale of p</w:t>
      </w:r>
      <w:r w:rsidRPr="00EB7EAF">
        <w:rPr>
          <w:rStyle w:val="StyleUnderline"/>
        </w:rPr>
        <w:t>recision-</w:t>
      </w:r>
      <w:r w:rsidRPr="003C0858">
        <w:rPr>
          <w:rStyle w:val="StyleUnderline"/>
          <w:highlight w:val="cyan"/>
        </w:rPr>
        <w:t>g</w:t>
      </w:r>
      <w:r w:rsidRPr="00EB7EAF">
        <w:rPr>
          <w:rStyle w:val="StyleUnderline"/>
        </w:rPr>
        <w:t xml:space="preserve">uided </w:t>
      </w:r>
      <w:r w:rsidRPr="003C0858">
        <w:rPr>
          <w:rStyle w:val="StyleUnderline"/>
          <w:highlight w:val="cyan"/>
        </w:rPr>
        <w:t>m</w:t>
      </w:r>
      <w:r w:rsidRPr="00EB7EAF">
        <w:rPr>
          <w:rStyle w:val="StyleUnderline"/>
        </w:rPr>
        <w:t>unition</w:t>
      </w:r>
      <w:r w:rsidRPr="003C0858">
        <w:rPr>
          <w:rStyle w:val="StyleUnderline"/>
          <w:highlight w:val="cyan"/>
        </w:rPr>
        <w:t>s</w:t>
      </w:r>
      <w:r>
        <w:rPr>
          <w:rFonts w:asciiTheme="minorHAnsi" w:hAnsiTheme="minorHAnsi" w:cstheme="minorHAnsi"/>
        </w:rPr>
        <w:t xml:space="preserve"> to Riyadh in late 2016. </w:t>
      </w:r>
      <w:r w:rsidRPr="003C0858">
        <w:rPr>
          <w:rStyle w:val="StyleUnderline"/>
          <w:highlight w:val="cyan"/>
        </w:rPr>
        <w:t xml:space="preserve">They would signal to the Saudis and Emiratis </w:t>
      </w:r>
      <w:r w:rsidRPr="00EB7EAF">
        <w:rPr>
          <w:rStyle w:val="StyleUnderline"/>
        </w:rPr>
        <w:t xml:space="preserve">that US </w:t>
      </w:r>
      <w:r w:rsidRPr="003C0858">
        <w:rPr>
          <w:rStyle w:val="StyleUnderline"/>
          <w:highlight w:val="cyan"/>
        </w:rPr>
        <w:t xml:space="preserve">military assistance will </w:t>
      </w:r>
      <w:r w:rsidRPr="00EB7EAF">
        <w:rPr>
          <w:rStyle w:val="StyleUnderline"/>
        </w:rPr>
        <w:t xml:space="preserve">now </w:t>
      </w:r>
      <w:r w:rsidRPr="00EB7EAF">
        <w:rPr>
          <w:rStyle w:val="Emphasis"/>
        </w:rPr>
        <w:t xml:space="preserve">truly </w:t>
      </w:r>
      <w:r w:rsidRPr="003C0858">
        <w:rPr>
          <w:rStyle w:val="Emphasis"/>
          <w:highlight w:val="cyan"/>
        </w:rPr>
        <w:t xml:space="preserve">become contingent on </w:t>
      </w:r>
      <w:r w:rsidRPr="00EB7EAF">
        <w:rPr>
          <w:rStyle w:val="Emphasis"/>
        </w:rPr>
        <w:t xml:space="preserve">progress in </w:t>
      </w:r>
      <w:r w:rsidRPr="003C0858">
        <w:rPr>
          <w:rStyle w:val="Emphasis"/>
          <w:highlight w:val="cyan"/>
        </w:rPr>
        <w:t>political negotiations</w:t>
      </w:r>
      <w:r>
        <w:rPr>
          <w:rFonts w:asciiTheme="minorHAnsi" w:hAnsiTheme="minorHAnsi" w:cstheme="minorHAnsi"/>
        </w:rPr>
        <w:t xml:space="preserve">. I suspect </w:t>
      </w:r>
      <w:r w:rsidRPr="003C0858">
        <w:rPr>
          <w:rStyle w:val="Emphasis"/>
          <w:highlight w:val="cyan"/>
        </w:rPr>
        <w:t>that’s the only way Saudi and UAE leaders can be convinced to pursue a political settlement</w:t>
      </w:r>
      <w:r>
        <w:rPr>
          <w:rFonts w:asciiTheme="minorHAnsi" w:hAnsiTheme="minorHAnsi" w:cstheme="minorHAnsi"/>
        </w:rPr>
        <w:t>, which the Trump administration agrees (at least rhetorically) is the path to ending this war.”</w:t>
      </w:r>
    </w:p>
    <w:p w:rsidR="000040A5" w:rsidRDefault="000040A5" w:rsidP="000040A5">
      <w:pPr>
        <w:rPr>
          <w:rFonts w:asciiTheme="minorHAnsi" w:hAnsiTheme="minorHAnsi" w:cstheme="minorHAnsi"/>
        </w:rPr>
      </w:pPr>
      <w:r>
        <w:rPr>
          <w:rFonts w:asciiTheme="minorHAnsi" w:hAnsiTheme="minorHAnsi" w:cstheme="minorHAnsi"/>
        </w:rPr>
        <w:t xml:space="preserve">Notably, </w:t>
      </w:r>
      <w:r w:rsidRPr="0007339C">
        <w:rPr>
          <w:rStyle w:val="StyleUnderline"/>
        </w:rPr>
        <w:t>in my interviews</w:t>
      </w:r>
      <w:r>
        <w:rPr>
          <w:rFonts w:asciiTheme="minorHAnsi" w:hAnsiTheme="minorHAnsi" w:cstheme="minorHAnsi"/>
        </w:rPr>
        <w:t xml:space="preserve"> with former U.S. officials, </w:t>
      </w:r>
      <w:r w:rsidRPr="0007339C">
        <w:rPr>
          <w:rStyle w:val="StyleUnderline"/>
        </w:rPr>
        <w:t>suspension of in-flight refueling</w:t>
      </w:r>
      <w:r>
        <w:rPr>
          <w:rFonts w:asciiTheme="minorHAnsi" w:hAnsiTheme="minorHAnsi" w:cstheme="minorHAnsi"/>
        </w:rPr>
        <w:t xml:space="preserve"> (option 3) </w:t>
      </w:r>
      <w:r w:rsidRPr="0007339C">
        <w:rPr>
          <w:rStyle w:val="StyleUnderline"/>
        </w:rPr>
        <w:t xml:space="preserve">was </w:t>
      </w:r>
      <w:r>
        <w:rPr>
          <w:rFonts w:asciiTheme="minorHAnsi" w:hAnsiTheme="minorHAnsi" w:cstheme="minorHAnsi"/>
        </w:rPr>
        <w:t xml:space="preserve">generally </w:t>
      </w:r>
      <w:r w:rsidRPr="0007339C">
        <w:rPr>
          <w:rStyle w:val="StyleUnderline"/>
        </w:rPr>
        <w:t xml:space="preserve">considered a weak </w:t>
      </w:r>
      <w:r w:rsidRPr="004D10BD">
        <w:t>measure on its own, treated as</w:t>
      </w:r>
      <w:r>
        <w:rPr>
          <w:rFonts w:asciiTheme="minorHAnsi" w:hAnsiTheme="minorHAnsi" w:cstheme="minorHAnsi"/>
        </w:rPr>
        <w:t xml:space="preserve"> a supplement or </w:t>
      </w:r>
      <w:r w:rsidRPr="0007339C">
        <w:rPr>
          <w:rStyle w:val="StyleUnderline"/>
        </w:rPr>
        <w:t>afterthought</w:t>
      </w:r>
      <w:r>
        <w:rPr>
          <w:rFonts w:asciiTheme="minorHAnsi" w:hAnsiTheme="minorHAnsi" w:cstheme="minorHAnsi"/>
        </w:rPr>
        <w:t xml:space="preserve"> to other measures. That may be due to the percentage of Saudi aircraft that actually depend on such refueling and the Saudis’ ability to replace U.S. in-air refueling with other substitutes. Concerns about the utility of option 3 as a pressure point is especially important because it is the only measure that’s triggered by section 1290 of the McCain National Defense Authorization Act if the Secretary of State fails to certify that the Saudis are taking appropriate steps to reduce civilian casualties in Yemen.</w:t>
      </w:r>
    </w:p>
    <w:p w:rsidR="003F439E" w:rsidRDefault="003F439E" w:rsidP="000040A5">
      <w:pPr>
        <w:rPr>
          <w:rFonts w:asciiTheme="minorHAnsi" w:hAnsiTheme="minorHAnsi" w:cstheme="minorHAnsi"/>
        </w:rPr>
      </w:pPr>
    </w:p>
    <w:p w:rsidR="0094404C" w:rsidRDefault="0094404C" w:rsidP="0094404C">
      <w:pPr>
        <w:pStyle w:val="Heading4"/>
      </w:pPr>
      <w:r>
        <w:t xml:space="preserve">Breaking with </w:t>
      </w:r>
      <w:r w:rsidR="003F439E">
        <w:t>the coalition</w:t>
      </w:r>
      <w:r>
        <w:t xml:space="preserve"> won’t increase civilian casualties or expand Iranian influence</w:t>
      </w:r>
    </w:p>
    <w:p w:rsidR="00E900C1" w:rsidRPr="00064C2C" w:rsidRDefault="00E900C1" w:rsidP="00E900C1">
      <w:r w:rsidRPr="00DC3A42">
        <w:rPr>
          <w:rStyle w:val="Style13ptBold"/>
        </w:rPr>
        <w:t>Reisener 19</w:t>
      </w:r>
      <w:r>
        <w:t xml:space="preserve"> --- </w:t>
      </w:r>
      <w:r w:rsidRPr="00064C2C">
        <w:t>Matt Reisener is a program associate at the Center for the National Interest.</w:t>
      </w:r>
      <w:r>
        <w:t>, (Matthew, “</w:t>
      </w:r>
      <w:r w:rsidRPr="00064C2C">
        <w:t>America Must Question Ally Actions in Yemen</w:t>
      </w:r>
      <w:r>
        <w:t>”, The National Interest, 2-23, https://nationalinterest.org/blog/middle-east-watch/america-must-question-ally-actions-yemen-45112?page=0%2C1)//CL</w:t>
      </w:r>
    </w:p>
    <w:p w:rsidR="0094404C" w:rsidRPr="002C43A7" w:rsidRDefault="0094404C" w:rsidP="0094404C">
      <w:pPr>
        <w:rPr>
          <w:rFonts w:asciiTheme="minorHAnsi" w:hAnsiTheme="minorHAnsi" w:cstheme="minorHAnsi"/>
        </w:rPr>
      </w:pPr>
    </w:p>
    <w:p w:rsidR="0094404C" w:rsidRDefault="0094404C" w:rsidP="0094404C">
      <w:pPr>
        <w:rPr>
          <w:rFonts w:asciiTheme="minorHAnsi" w:hAnsiTheme="minorHAnsi" w:cstheme="minorHAnsi"/>
        </w:rPr>
      </w:pPr>
      <w:r>
        <w:rPr>
          <w:rFonts w:asciiTheme="minorHAnsi" w:hAnsiTheme="minorHAnsi" w:cstheme="minorHAnsi"/>
        </w:rPr>
        <w:t xml:space="preserve">This strategy is certainly not without risk; ending American participation and </w:t>
      </w:r>
      <w:r w:rsidRPr="003F439E">
        <w:rPr>
          <w:rStyle w:val="StyleUnderline"/>
          <w:highlight w:val="cyan"/>
        </w:rPr>
        <w:t>undercutting Saudi and Emirati efforts in Yemen’s civil war could result in</w:t>
      </w:r>
      <w:r w:rsidRPr="002C43A7">
        <w:rPr>
          <w:rStyle w:val="StyleUnderline"/>
        </w:rPr>
        <w:t xml:space="preserve"> greater </w:t>
      </w:r>
      <w:r w:rsidRPr="003F439E">
        <w:rPr>
          <w:rStyle w:val="StyleUnderline"/>
          <w:highlight w:val="cyan"/>
        </w:rPr>
        <w:t>Iranian empowerment</w:t>
      </w:r>
      <w:r>
        <w:rPr>
          <w:rFonts w:asciiTheme="minorHAnsi" w:hAnsiTheme="minorHAnsi" w:cstheme="minorHAnsi"/>
        </w:rPr>
        <w:t xml:space="preserve"> through the success of the Houthis </w:t>
      </w:r>
      <w:r w:rsidRPr="003F439E">
        <w:rPr>
          <w:rStyle w:val="StyleUnderline"/>
          <w:highlight w:val="cyan"/>
        </w:rPr>
        <w:t>or</w:t>
      </w:r>
      <w:r w:rsidRPr="002C43A7">
        <w:rPr>
          <w:rStyle w:val="StyleUnderline"/>
        </w:rPr>
        <w:t xml:space="preserve"> could,</w:t>
      </w:r>
      <w:r>
        <w:rPr>
          <w:rFonts w:asciiTheme="minorHAnsi" w:hAnsiTheme="minorHAnsi" w:cstheme="minorHAnsi"/>
        </w:rPr>
        <w:t xml:space="preserve"> as former Defense Secretary James Mattis warned, </w:t>
      </w:r>
      <w:r w:rsidRPr="002C43A7">
        <w:rPr>
          <w:rStyle w:val="StyleUnderline"/>
        </w:rPr>
        <w:t xml:space="preserve">result in the </w:t>
      </w:r>
      <w:r w:rsidRPr="003F439E">
        <w:rPr>
          <w:rStyle w:val="StyleUnderline"/>
          <w:highlight w:val="cyan"/>
        </w:rPr>
        <w:t>loss of civilian life</w:t>
      </w:r>
      <w:r w:rsidRPr="002C43A7">
        <w:rPr>
          <w:rStyle w:val="StyleUnderline"/>
        </w:rPr>
        <w:t xml:space="preserve"> if Saudi Arabia continues</w:t>
      </w:r>
      <w:r>
        <w:rPr>
          <w:rFonts w:asciiTheme="minorHAnsi" w:hAnsiTheme="minorHAnsi" w:cstheme="minorHAnsi"/>
        </w:rPr>
        <w:t xml:space="preserve"> its </w:t>
      </w:r>
      <w:r w:rsidRPr="002C43A7">
        <w:rPr>
          <w:rStyle w:val="StyleUnderline"/>
        </w:rPr>
        <w:t>bombing</w:t>
      </w:r>
      <w:r>
        <w:rPr>
          <w:rFonts w:asciiTheme="minorHAnsi" w:hAnsiTheme="minorHAnsi" w:cstheme="minorHAnsi"/>
        </w:rPr>
        <w:t xml:space="preserve"> campaigns absent the support of American intelligence or targeting assistance. </w:t>
      </w:r>
      <w:r w:rsidRPr="003F439E">
        <w:rPr>
          <w:rStyle w:val="StyleUnderline"/>
          <w:highlight w:val="cyan"/>
        </w:rPr>
        <w:t xml:space="preserve">However, </w:t>
      </w:r>
      <w:r w:rsidRPr="00F57694">
        <w:rPr>
          <w:rStyle w:val="Emphasis"/>
          <w:sz w:val="30"/>
          <w:szCs w:val="30"/>
          <w:highlight w:val="cyan"/>
        </w:rPr>
        <w:t>both of these scenarios are happening now</w:t>
      </w:r>
      <w:r w:rsidRPr="003F439E">
        <w:rPr>
          <w:rStyle w:val="StyleUnderline"/>
          <w:highlight w:val="cyan"/>
        </w:rPr>
        <w:t xml:space="preserve"> even with America’s involvement</w:t>
      </w:r>
      <w:r>
        <w:rPr>
          <w:rFonts w:asciiTheme="minorHAnsi" w:hAnsiTheme="minorHAnsi" w:cstheme="minorHAnsi"/>
        </w:rPr>
        <w:t xml:space="preserve">, </w:t>
      </w:r>
      <w:r w:rsidRPr="00F57694">
        <w:rPr>
          <w:rStyle w:val="StyleUnderline"/>
          <w:highlight w:val="cyan"/>
        </w:rPr>
        <w:t xml:space="preserve">and Saudi-led efforts to broker a political settlement could </w:t>
      </w:r>
      <w:r w:rsidRPr="00F57694">
        <w:rPr>
          <w:rStyle w:val="StyleUnderline"/>
        </w:rPr>
        <w:t xml:space="preserve">only stand to </w:t>
      </w:r>
      <w:r w:rsidRPr="00F57694">
        <w:rPr>
          <w:rStyle w:val="Emphasis"/>
          <w:highlight w:val="cyan"/>
        </w:rPr>
        <w:t>improve the deteriorating conditions on the ground</w:t>
      </w:r>
      <w:r>
        <w:rPr>
          <w:rFonts w:asciiTheme="minorHAnsi" w:hAnsiTheme="minorHAnsi" w:cstheme="minorHAnsi"/>
        </w:rPr>
        <w:t xml:space="preserve">. </w:t>
      </w:r>
      <w:r w:rsidRPr="00F57694">
        <w:rPr>
          <w:rStyle w:val="StyleUnderline"/>
          <w:highlight w:val="cyan"/>
        </w:rPr>
        <w:t>American military support has proven insufficient to prevent Iranian influence from spreading</w:t>
      </w:r>
      <w:r>
        <w:rPr>
          <w:rFonts w:asciiTheme="minorHAnsi" w:hAnsiTheme="minorHAnsi" w:cstheme="minorHAnsi"/>
        </w:rPr>
        <w:t xml:space="preserve"> into Yemen </w:t>
      </w:r>
      <w:r w:rsidRPr="00F57694">
        <w:rPr>
          <w:rStyle w:val="StyleUnderline"/>
          <w:highlight w:val="cyan"/>
        </w:rPr>
        <w:t>or spare civilians</w:t>
      </w:r>
      <w:r>
        <w:rPr>
          <w:rFonts w:asciiTheme="minorHAnsi" w:hAnsiTheme="minorHAnsi" w:cstheme="minorHAnsi"/>
        </w:rPr>
        <w:t xml:space="preserve"> from the horrors of the conflict, and there is no reason to suspect that continuing these failing policies will eventually bring about a different end.</w:t>
      </w:r>
    </w:p>
    <w:p w:rsidR="0094404C" w:rsidRDefault="0094404C" w:rsidP="0094404C">
      <w:pPr>
        <w:rPr>
          <w:rFonts w:asciiTheme="minorHAnsi" w:hAnsiTheme="minorHAnsi" w:cstheme="minorHAnsi"/>
        </w:rPr>
      </w:pPr>
      <w:r w:rsidRPr="002C43A7">
        <w:rPr>
          <w:rStyle w:val="StyleUnderline"/>
        </w:rPr>
        <w:t xml:space="preserve">The revelation that </w:t>
      </w:r>
      <w:r w:rsidRPr="00F57694">
        <w:rPr>
          <w:rStyle w:val="StyleUnderline"/>
          <w:highlight w:val="cyan"/>
        </w:rPr>
        <w:t>American</w:t>
      </w:r>
      <w:r w:rsidRPr="002C43A7">
        <w:rPr>
          <w:rStyle w:val="StyleUnderline"/>
        </w:rPr>
        <w:t xml:space="preserve">-made </w:t>
      </w:r>
      <w:r w:rsidRPr="00F57694">
        <w:rPr>
          <w:rStyle w:val="StyleUnderline"/>
          <w:highlight w:val="cyan"/>
        </w:rPr>
        <w:t>weapons are being transferred to the very forces in Yemen that the U</w:t>
      </w:r>
      <w:r w:rsidRPr="002C43A7">
        <w:rPr>
          <w:rStyle w:val="StyleUnderline"/>
        </w:rPr>
        <w:t xml:space="preserve">nited </w:t>
      </w:r>
      <w:r w:rsidRPr="00F57694">
        <w:rPr>
          <w:rStyle w:val="StyleUnderline"/>
          <w:highlight w:val="cyan"/>
        </w:rPr>
        <w:t>S</w:t>
      </w:r>
      <w:r w:rsidRPr="002C43A7">
        <w:rPr>
          <w:rStyle w:val="StyleUnderline"/>
        </w:rPr>
        <w:t xml:space="preserve">tates actively </w:t>
      </w:r>
      <w:r w:rsidRPr="00F57694">
        <w:rPr>
          <w:rStyle w:val="StyleUnderline"/>
          <w:highlight w:val="cyan"/>
        </w:rPr>
        <w:t>opposes</w:t>
      </w:r>
      <w:r w:rsidRPr="002C43A7">
        <w:rPr>
          <w:rStyle w:val="StyleUnderline"/>
        </w:rPr>
        <w:t xml:space="preserve"> is emblematic of the broad failings of the coalition’s efforts in this war</w:t>
      </w:r>
      <w:r>
        <w:rPr>
          <w:rFonts w:asciiTheme="minorHAnsi" w:hAnsiTheme="minorHAnsi" w:cstheme="minorHAnsi"/>
        </w:rPr>
        <w:t xml:space="preserve">. For far too long, America has allowed its allies to operate with impunity at the expense of the Yemeni people and its own national interest, and the United States must leverage its influence over the coalition leaders to change their behavior for the better. </w:t>
      </w:r>
      <w:r w:rsidRPr="002C43A7">
        <w:rPr>
          <w:rStyle w:val="StyleUnderline"/>
        </w:rPr>
        <w:t>America in no way benefits from the destruction of Yemen, the spread of American weaponry to militants affiliated with Al Qaeda or Iran, or the reputational damage caused by its association with this humanitarian disaster</w:t>
      </w:r>
      <w:r>
        <w:rPr>
          <w:rFonts w:asciiTheme="minorHAnsi" w:hAnsiTheme="minorHAnsi" w:cstheme="minorHAnsi"/>
        </w:rPr>
        <w:t xml:space="preserve">. </w:t>
      </w:r>
      <w:r w:rsidRPr="00F57694">
        <w:rPr>
          <w:rStyle w:val="StyleUnderline"/>
          <w:highlight w:val="cyan"/>
        </w:rPr>
        <w:t>America must</w:t>
      </w:r>
      <w:r>
        <w:rPr>
          <w:rFonts w:asciiTheme="minorHAnsi" w:hAnsiTheme="minorHAnsi" w:cstheme="minorHAnsi"/>
        </w:rPr>
        <w:t xml:space="preserve"> act accordingly to reduce the violence in Yemen and </w:t>
      </w:r>
      <w:r w:rsidRPr="00F57694">
        <w:rPr>
          <w:rStyle w:val="StyleUnderline"/>
          <w:highlight w:val="cyan"/>
        </w:rPr>
        <w:t>promote a peaceful resolution to the conflict</w:t>
      </w:r>
      <w:r w:rsidRPr="002C43A7">
        <w:rPr>
          <w:rStyle w:val="StyleUnderline"/>
        </w:rPr>
        <w:t>, even if doing so means standing up to its allies</w:t>
      </w:r>
      <w:r>
        <w:rPr>
          <w:rFonts w:asciiTheme="minorHAnsi" w:hAnsiTheme="minorHAnsi" w:cstheme="minorHAnsi"/>
        </w:rPr>
        <w:t>.</w:t>
      </w:r>
    </w:p>
    <w:p w:rsidR="0094404C" w:rsidRDefault="0094404C" w:rsidP="000040A5"/>
    <w:p w:rsidR="000040A5" w:rsidRDefault="000040A5" w:rsidP="000040A5"/>
    <w:p w:rsidR="00A95652" w:rsidRDefault="00195DE1" w:rsidP="00195DE1">
      <w:pPr>
        <w:pStyle w:val="Heading3"/>
      </w:pPr>
      <w:r>
        <w:t>1ac – entrapment</w:t>
      </w:r>
    </w:p>
    <w:p w:rsidR="00195DE1" w:rsidRDefault="00195DE1" w:rsidP="00195DE1"/>
    <w:p w:rsidR="00ED2852" w:rsidRDefault="00195DE1" w:rsidP="00ED2852">
      <w:pPr>
        <w:pStyle w:val="Heading4"/>
      </w:pPr>
      <w:r>
        <w:t>Contention 2 is entrapment</w:t>
      </w:r>
    </w:p>
    <w:p w:rsidR="00ED2852" w:rsidRDefault="00ED2852" w:rsidP="00ED2852"/>
    <w:p w:rsidR="00ED2852" w:rsidRPr="00ED2852" w:rsidRDefault="00ED2852" w:rsidP="00ED2852">
      <w:pPr>
        <w:pStyle w:val="Heading4"/>
      </w:pPr>
      <w:r>
        <w:t xml:space="preserve">The US </w:t>
      </w:r>
      <w:r w:rsidR="007E4424">
        <w:t xml:space="preserve">treats </w:t>
      </w:r>
      <w:r>
        <w:t xml:space="preserve">the US-Saudi alliance </w:t>
      </w:r>
      <w:r w:rsidR="007E4424">
        <w:t>a</w:t>
      </w:r>
      <w:r>
        <w:t xml:space="preserve">s </w:t>
      </w:r>
      <w:r>
        <w:rPr>
          <w:u w:val="single"/>
        </w:rPr>
        <w:t>too big to fail</w:t>
      </w:r>
      <w:r>
        <w:t xml:space="preserve"> – that creates </w:t>
      </w:r>
      <w:r>
        <w:rPr>
          <w:u w:val="single"/>
        </w:rPr>
        <w:t>reverse leverage</w:t>
      </w:r>
      <w:r>
        <w:t xml:space="preserve"> and </w:t>
      </w:r>
      <w:r>
        <w:rPr>
          <w:u w:val="single"/>
        </w:rPr>
        <w:t>moral hazard</w:t>
      </w:r>
      <w:r>
        <w:t xml:space="preserve"> that </w:t>
      </w:r>
      <w:r w:rsidR="00F95A76">
        <w:t>licenses</w:t>
      </w:r>
      <w:r>
        <w:t xml:space="preserve"> Saudi adventurism</w:t>
      </w:r>
    </w:p>
    <w:p w:rsidR="003259E0" w:rsidRDefault="003259E0" w:rsidP="003259E0">
      <w:r>
        <w:rPr>
          <w:rStyle w:val="Style13ptBold"/>
        </w:rPr>
        <w:t xml:space="preserve">Depetris 18 </w:t>
      </w:r>
      <w:r>
        <w:t xml:space="preserve">Daniel R. DePetris is a fellow at Defense Priorities, a foreign policy organization focused on promoting a realistic grand strategy to ensure American security and prosperity , 12-6-2018, "Three Ways to Rethink the U.S.-Saudi Arabian Alliance," National Interest, </w:t>
      </w:r>
      <w:hyperlink r:id="rId10" w:history="1">
        <w:r w:rsidRPr="00B83D03">
          <w:rPr>
            <w:rStyle w:val="Hyperlink"/>
          </w:rPr>
          <w:t>https://nationalinterest.org/feature/three-ways-rethink-us-saudi-arabian-alliance-38052</w:t>
        </w:r>
      </w:hyperlink>
      <w:r>
        <w:t xml:space="preserve"> - BS</w:t>
      </w:r>
    </w:p>
    <w:p w:rsidR="003259E0" w:rsidRDefault="003259E0" w:rsidP="003259E0">
      <w:r>
        <w:t xml:space="preserve">First, </w:t>
      </w:r>
      <w:r w:rsidRPr="00EB28EB">
        <w:rPr>
          <w:rStyle w:val="StyleUnderline"/>
        </w:rPr>
        <w:t xml:space="preserve">President </w:t>
      </w:r>
      <w:r w:rsidRPr="005C5970">
        <w:rPr>
          <w:rStyle w:val="StyleUnderline"/>
        </w:rPr>
        <w:t xml:space="preserve">Trump must stop posing as the </w:t>
      </w:r>
      <w:r w:rsidRPr="005C5970">
        <w:rPr>
          <w:rStyle w:val="Emphasis"/>
        </w:rPr>
        <w:t>unofficial spokesperson</w:t>
      </w:r>
      <w:r w:rsidRPr="005C5970">
        <w:t xml:space="preserve"> </w:t>
      </w:r>
      <w:r w:rsidRPr="005C5970">
        <w:rPr>
          <w:rStyle w:val="StyleUnderline"/>
        </w:rPr>
        <w:t>to</w:t>
      </w:r>
      <w:r w:rsidRPr="005C5970">
        <w:t xml:space="preserve"> </w:t>
      </w:r>
      <w:r w:rsidRPr="005C5970">
        <w:rPr>
          <w:rStyle w:val="StyleUnderline"/>
        </w:rPr>
        <w:t>Crown Prince Mohammed</w:t>
      </w:r>
      <w:r>
        <w:t xml:space="preserve">, </w:t>
      </w:r>
      <w:r w:rsidRPr="00EB28EB">
        <w:rPr>
          <w:rStyle w:val="StyleUnderline"/>
        </w:rPr>
        <w:t xml:space="preserve">a man who has done </w:t>
      </w:r>
      <w:r w:rsidRPr="00EB28EB">
        <w:rPr>
          <w:rStyle w:val="Emphasis"/>
        </w:rPr>
        <w:t>more damage to the</w:t>
      </w:r>
      <w:r>
        <w:t xml:space="preserve"> Kingdom’s </w:t>
      </w:r>
      <w:r w:rsidRPr="00EB28EB">
        <w:rPr>
          <w:rStyle w:val="Emphasis"/>
        </w:rPr>
        <w:t>international reputation</w:t>
      </w:r>
      <w:r>
        <w:t xml:space="preserve"> </w:t>
      </w:r>
      <w:r w:rsidRPr="00EB28EB">
        <w:rPr>
          <w:rStyle w:val="StyleUnderline"/>
        </w:rPr>
        <w:t>than</w:t>
      </w:r>
      <w:r>
        <w:t xml:space="preserve"> the fifteen Saudi nationals who executed the </w:t>
      </w:r>
      <w:r w:rsidRPr="00EB28EB">
        <w:rPr>
          <w:rStyle w:val="Emphasis"/>
        </w:rPr>
        <w:t>9/11 terrorist attacks</w:t>
      </w:r>
      <w:r>
        <w:t xml:space="preserve"> on America. </w:t>
      </w:r>
      <w:r w:rsidRPr="00EB28EB">
        <w:rPr>
          <w:rStyle w:val="StyleUnderline"/>
        </w:rPr>
        <w:t>While cutting diplomatic</w:t>
      </w:r>
      <w:r>
        <w:t xml:space="preserve">, intelligence, and trade </w:t>
      </w:r>
      <w:r w:rsidRPr="00EB28EB">
        <w:rPr>
          <w:rStyle w:val="StyleUnderline"/>
        </w:rPr>
        <w:t>ties</w:t>
      </w:r>
      <w:r>
        <w:t xml:space="preserve"> with Riyadh </w:t>
      </w:r>
      <w:r w:rsidRPr="00EB28EB">
        <w:rPr>
          <w:rStyle w:val="StyleUnderline"/>
        </w:rPr>
        <w:t>would certainly be a mistake</w:t>
      </w:r>
      <w:r>
        <w:t xml:space="preserve">, </w:t>
      </w:r>
      <w:r w:rsidRPr="00EB28EB">
        <w:rPr>
          <w:rStyle w:val="Emphasis"/>
        </w:rPr>
        <w:t>so would continuing to cast MbS as a reformer</w:t>
      </w:r>
      <w:r>
        <w:t xml:space="preserve"> in an otherwise dark region.</w:t>
      </w:r>
    </w:p>
    <w:p w:rsidR="003259E0" w:rsidRPr="00623436" w:rsidRDefault="003259E0" w:rsidP="003259E0">
      <w:pPr>
        <w:rPr>
          <w:u w:val="single"/>
        </w:rPr>
      </w:pPr>
      <w:r>
        <w:t xml:space="preserve">Second, </w:t>
      </w:r>
      <w:r w:rsidRPr="00ED2852">
        <w:rPr>
          <w:rStyle w:val="StyleUnderline"/>
          <w:highlight w:val="cyan"/>
        </w:rPr>
        <w:t xml:space="preserve">the administration must put its relationship with Riyadh in a </w:t>
      </w:r>
      <w:r w:rsidRPr="00ED2852">
        <w:rPr>
          <w:rStyle w:val="Emphasis"/>
          <w:highlight w:val="cyan"/>
        </w:rPr>
        <w:t>more accurate context</w:t>
      </w:r>
      <w:r>
        <w:t xml:space="preserve">. Preserving </w:t>
      </w:r>
      <w:r w:rsidRPr="00ED2852">
        <w:rPr>
          <w:rStyle w:val="Emphasis"/>
          <w:highlight w:val="cyan"/>
        </w:rPr>
        <w:t>conditional ties</w:t>
      </w:r>
      <w:r w:rsidRPr="00EB28EB">
        <w:rPr>
          <w:rStyle w:val="Emphasis"/>
        </w:rPr>
        <w:t xml:space="preserve"> </w:t>
      </w:r>
      <w:r>
        <w:t xml:space="preserve">with the Saudis </w:t>
      </w:r>
      <w:r w:rsidRPr="00ED2852">
        <w:rPr>
          <w:rStyle w:val="StyleUnderline"/>
          <w:highlight w:val="cyan"/>
        </w:rPr>
        <w:t xml:space="preserve">may be prudent, but viewing U.S.-Saudi </w:t>
      </w:r>
      <w:r w:rsidRPr="00ED2852">
        <w:rPr>
          <w:rStyle w:val="Emphasis"/>
          <w:highlight w:val="cyan"/>
        </w:rPr>
        <w:t>relations as too big to fail</w:t>
      </w:r>
      <w:r>
        <w:t xml:space="preserve"> </w:t>
      </w:r>
      <w:r w:rsidRPr="00EB28EB">
        <w:rPr>
          <w:rStyle w:val="StyleUnderline"/>
        </w:rPr>
        <w:t>is a gross misreading of the situation</w:t>
      </w:r>
      <w:r>
        <w:t xml:space="preserve">. </w:t>
      </w:r>
      <w:r w:rsidRPr="00EB28EB">
        <w:rPr>
          <w:rStyle w:val="Emphasis"/>
        </w:rPr>
        <w:t>Tying</w:t>
      </w:r>
      <w:r>
        <w:t xml:space="preserve"> American </w:t>
      </w:r>
      <w:r w:rsidRPr="00EB28EB">
        <w:rPr>
          <w:rStyle w:val="Emphasis"/>
        </w:rPr>
        <w:t>power</w:t>
      </w:r>
      <w:r>
        <w:t xml:space="preserve"> and prestige </w:t>
      </w:r>
      <w:r w:rsidRPr="00EB28EB">
        <w:rPr>
          <w:rStyle w:val="StyleUnderline"/>
        </w:rPr>
        <w:t xml:space="preserve">to the hip of Saudi Arabia </w:t>
      </w:r>
      <w:r w:rsidRPr="00ED2852">
        <w:rPr>
          <w:rStyle w:val="StyleUnderline"/>
          <w:highlight w:val="cyan"/>
        </w:rPr>
        <w:t xml:space="preserve">severely </w:t>
      </w:r>
      <w:r w:rsidRPr="00ED2852">
        <w:rPr>
          <w:rStyle w:val="Emphasis"/>
          <w:highlight w:val="cyan"/>
        </w:rPr>
        <w:t>diminishes America’s diplomatic flexibility</w:t>
      </w:r>
      <w:r>
        <w:t xml:space="preserve">. Additionally, </w:t>
      </w:r>
      <w:r w:rsidRPr="00ED2852">
        <w:rPr>
          <w:rStyle w:val="StyleUnderline"/>
          <w:highlight w:val="cyan"/>
        </w:rPr>
        <w:t xml:space="preserve">viewing Riyadh in such a light gifts Saudi Arabia with </w:t>
      </w:r>
      <w:r w:rsidRPr="00ED2852">
        <w:rPr>
          <w:rStyle w:val="Emphasis"/>
          <w:highlight w:val="cyan"/>
        </w:rPr>
        <w:t>far more leverage</w:t>
      </w:r>
      <w:r>
        <w:t xml:space="preserve"> than it is entitled to. </w:t>
      </w:r>
      <w:r w:rsidRPr="00ED2852">
        <w:rPr>
          <w:rStyle w:val="Emphasis"/>
          <w:highlight w:val="cyan"/>
        </w:rPr>
        <w:t>That leverage opens up Washington to military interventions</w:t>
      </w:r>
      <w:r>
        <w:t xml:space="preserve"> in the region—</w:t>
      </w:r>
      <w:r w:rsidRPr="00ED2852">
        <w:rPr>
          <w:rStyle w:val="Emphasis"/>
          <w:highlight w:val="cyan"/>
        </w:rPr>
        <w:t>like</w:t>
      </w:r>
      <w:r w:rsidRPr="00EB28EB">
        <w:rPr>
          <w:rStyle w:val="Emphasis"/>
        </w:rPr>
        <w:t xml:space="preserve"> the civil war in </w:t>
      </w:r>
      <w:r w:rsidRPr="00ED2852">
        <w:rPr>
          <w:rStyle w:val="Emphasis"/>
          <w:highlight w:val="cyan"/>
        </w:rPr>
        <w:t>Yemen</w:t>
      </w:r>
      <w:r>
        <w:t>—</w:t>
      </w:r>
      <w:r w:rsidRPr="00EB28EB">
        <w:rPr>
          <w:rStyle w:val="StyleUnderline"/>
        </w:rPr>
        <w:t>that the United States has no national security justification participating in.</w:t>
      </w:r>
    </w:p>
    <w:p w:rsidR="003259E0" w:rsidRDefault="003259E0" w:rsidP="003259E0">
      <w:r>
        <w:t xml:space="preserve">Third, President Trump must view the Kingdom for what it is rather than what he wishes it to be. </w:t>
      </w:r>
      <w:r w:rsidRPr="00EB28EB">
        <w:rPr>
          <w:rStyle w:val="StyleUnderline"/>
        </w:rPr>
        <w:t>It’s not an ally on the same threshold as the United</w:t>
      </w:r>
      <w:r>
        <w:t xml:space="preserve"> Kingdom, France, Canada, or Australia, and </w:t>
      </w:r>
      <w:r w:rsidRPr="00EB28EB">
        <w:rPr>
          <w:rStyle w:val="StyleUnderline"/>
        </w:rPr>
        <w:t>it shouldn’t be given the distinction of being one.</w:t>
      </w:r>
      <w:r>
        <w:t xml:space="preserve"> Bluntly put, </w:t>
      </w:r>
      <w:r w:rsidRPr="00EB28EB">
        <w:rPr>
          <w:rStyle w:val="Emphasis"/>
        </w:rPr>
        <w:t>Saudi Arabia</w:t>
      </w:r>
      <w:r>
        <w:t xml:space="preserve"> </w:t>
      </w:r>
      <w:r w:rsidRPr="00EB28EB">
        <w:rPr>
          <w:rStyle w:val="StyleUnderline"/>
        </w:rPr>
        <w:t xml:space="preserve">is a country like most of its neighbors: </w:t>
      </w:r>
      <w:r w:rsidRPr="00EB28EB">
        <w:rPr>
          <w:rStyle w:val="Emphasis"/>
        </w:rPr>
        <w:t>despotic</w:t>
      </w:r>
      <w:r>
        <w:t xml:space="preserve"> and </w:t>
      </w:r>
      <w:r w:rsidRPr="00EB28EB">
        <w:rPr>
          <w:rStyle w:val="Emphasis"/>
        </w:rPr>
        <w:t>highly repressive</w:t>
      </w:r>
      <w:r>
        <w:t xml:space="preserve"> to all forms of dissent, but one </w:t>
      </w:r>
      <w:r w:rsidRPr="00EB28EB">
        <w:rPr>
          <w:rStyle w:val="StyleUnderline"/>
        </w:rPr>
        <w:t>the United States may have to collaborate within certain instances</w:t>
      </w:r>
      <w:r>
        <w:t>.</w:t>
      </w:r>
    </w:p>
    <w:p w:rsidR="003259E0" w:rsidRPr="00EB28EB" w:rsidRDefault="003259E0" w:rsidP="003259E0">
      <w:pPr>
        <w:rPr>
          <w:rStyle w:val="Emphasis"/>
        </w:rPr>
      </w:pPr>
      <w:r>
        <w:t xml:space="preserve">If there is any good that can come out of Mohammed bin Salman’s disastrous reign as Saudi Arabia’s de facto ruler, it’s that the Crown Prince’s bungling and extremely poor judgment will shock U.S. lawmakers and policymakers into reality. </w:t>
      </w:r>
      <w:r w:rsidRPr="00ED2852">
        <w:rPr>
          <w:rStyle w:val="Emphasis"/>
          <w:highlight w:val="cyan"/>
        </w:rPr>
        <w:t>The sooner Washington recalibrates its relationship</w:t>
      </w:r>
      <w:r w:rsidRPr="00EB28EB">
        <w:rPr>
          <w:rStyle w:val="Emphasis"/>
        </w:rPr>
        <w:t xml:space="preserve"> with the Kingdom, </w:t>
      </w:r>
      <w:r w:rsidRPr="00ED2852">
        <w:rPr>
          <w:rStyle w:val="Emphasis"/>
          <w:highlight w:val="cyan"/>
        </w:rPr>
        <w:t>the better off</w:t>
      </w:r>
      <w:r w:rsidRPr="00EB28EB">
        <w:rPr>
          <w:rStyle w:val="Emphasis"/>
        </w:rPr>
        <w:t xml:space="preserve"> America—and </w:t>
      </w:r>
      <w:r w:rsidRPr="00ED2852">
        <w:rPr>
          <w:rStyle w:val="Emphasis"/>
          <w:highlight w:val="cyan"/>
        </w:rPr>
        <w:t>the region—will be</w:t>
      </w:r>
      <w:r w:rsidRPr="00EB28EB">
        <w:rPr>
          <w:rStyle w:val="Emphasis"/>
        </w:rPr>
        <w:t>.</w:t>
      </w:r>
    </w:p>
    <w:p w:rsidR="003259E0" w:rsidRDefault="003259E0" w:rsidP="00236E6A"/>
    <w:p w:rsidR="00ED2852" w:rsidRPr="00ED2852" w:rsidRDefault="00ED2852" w:rsidP="00ED2852">
      <w:pPr>
        <w:pStyle w:val="Heading4"/>
      </w:pPr>
      <w:r>
        <w:t xml:space="preserve">Moral hazard </w:t>
      </w:r>
      <w:r>
        <w:rPr>
          <w:u w:val="single"/>
        </w:rPr>
        <w:t>green lights</w:t>
      </w:r>
      <w:r>
        <w:t xml:space="preserve"> Saudi aggressive behaviour – it will draw the US into a </w:t>
      </w:r>
      <w:r w:rsidRPr="007E4424">
        <w:rPr>
          <w:u w:val="single"/>
        </w:rPr>
        <w:t>war with Iran</w:t>
      </w:r>
      <w:r>
        <w:t xml:space="preserve">.  Cutting </w:t>
      </w:r>
      <w:r>
        <w:rPr>
          <w:u w:val="single"/>
        </w:rPr>
        <w:t>munitions sales</w:t>
      </w:r>
      <w:r>
        <w:t xml:space="preserve"> sends a </w:t>
      </w:r>
      <w:r w:rsidRPr="00ED2852">
        <w:rPr>
          <w:u w:val="single"/>
        </w:rPr>
        <w:t>global signal</w:t>
      </w:r>
      <w:r>
        <w:t xml:space="preserve"> that </w:t>
      </w:r>
      <w:r w:rsidRPr="00F95A76">
        <w:rPr>
          <w:u w:val="single"/>
        </w:rPr>
        <w:t>international norms</w:t>
      </w:r>
      <w:r>
        <w:t xml:space="preserve"> matter more than arms sales</w:t>
      </w:r>
    </w:p>
    <w:p w:rsidR="00F02E04" w:rsidRPr="00F02E04" w:rsidRDefault="00F02E04" w:rsidP="00F02E04">
      <w:r w:rsidRPr="00F02E04">
        <w:rPr>
          <w:b/>
          <w:bCs/>
        </w:rPr>
        <w:t>Pillar 18</w:t>
      </w:r>
      <w:r w:rsidRPr="00F02E04">
        <w:t xml:space="preserve"> (Paul R., a retired CIA officer, is nonresident senior fellow at Georgetown University's Center for Security Studies and author of Intelligence and U.S. Foreign Policy: Iraq, 9/11, and Misguided Reform. Professor Pillar retired in 2005 from a 28-year career in the U.S. intelligence community, in which his last position was National Intelligence Officer for the Near East and South Asia. Earlier he served in a variety of analytical and managerial positions, including as chief of analytic units at the CIA covering portions of the Near East, the Persian Gulf, and South Asia., “Saudi Arabia: The Choice the United States Has to Make”, 12-16-18, The National Interest, https://nationalinterest.org/feature/saudi-arabia-choice-united-states-has-make-38822) //ghs-ag</w:t>
      </w:r>
    </w:p>
    <w:p w:rsidR="00ED2852" w:rsidRDefault="00ED2852" w:rsidP="00ED2852"/>
    <w:p w:rsidR="00F02E04" w:rsidRPr="00F02E04" w:rsidRDefault="00F02E04" w:rsidP="00ED2852">
      <w:pPr>
        <w:rPr>
          <w:rFonts w:ascii="Arial" w:hAnsi="Arial" w:cs="Arial"/>
        </w:rPr>
      </w:pPr>
      <w:r w:rsidRPr="00E96D10">
        <w:rPr>
          <w:rStyle w:val="StyleUnderline"/>
          <w:rFonts w:cs="Arial"/>
        </w:rPr>
        <w:t>The administration is</w:t>
      </w:r>
      <w:r w:rsidRPr="00E96D10">
        <w:rPr>
          <w:rFonts w:ascii="Arial" w:hAnsi="Arial" w:cs="Arial"/>
        </w:rPr>
        <w:t xml:space="preserve"> unlikely to waver. Its anti-Iran focus is so central to its policies in the Middle East that it is </w:t>
      </w:r>
      <w:r w:rsidRPr="00E96D10">
        <w:rPr>
          <w:rStyle w:val="StyleUnderline"/>
          <w:rFonts w:cs="Arial"/>
        </w:rPr>
        <w:t xml:space="preserve">even more committed </w:t>
      </w:r>
      <w:r w:rsidRPr="00E96D10">
        <w:rPr>
          <w:rFonts w:ascii="Arial" w:hAnsi="Arial" w:cs="Arial"/>
        </w:rPr>
        <w:t xml:space="preserve">than previous administrations </w:t>
      </w:r>
      <w:r w:rsidRPr="00E96D10">
        <w:rPr>
          <w:rStyle w:val="StyleUnderline"/>
          <w:rFonts w:cs="Arial"/>
        </w:rPr>
        <w:t>to avoiding serious damage to the U.S.-Saudi relationship. It will keep talking about arms sales</w:t>
      </w:r>
      <w:r w:rsidRPr="00E96D10">
        <w:rPr>
          <w:rFonts w:ascii="Arial" w:hAnsi="Arial" w:cs="Arial"/>
        </w:rPr>
        <w:t xml:space="preserve">, </w:t>
      </w:r>
      <w:r w:rsidRPr="00E96D10">
        <w:rPr>
          <w:rStyle w:val="StyleUnderline"/>
          <w:rFonts w:cs="Arial"/>
        </w:rPr>
        <w:t>oil and counterterrorism</w:t>
      </w:r>
      <w:r w:rsidRPr="00E96D10">
        <w:rPr>
          <w:rFonts w:ascii="Arial" w:hAnsi="Arial" w:cs="Arial"/>
        </w:rPr>
        <w:t xml:space="preserve"> </w:t>
      </w:r>
      <w:r w:rsidRPr="00E96D10">
        <w:rPr>
          <w:rStyle w:val="StyleUnderline"/>
          <w:rFonts w:cs="Arial"/>
        </w:rPr>
        <w:t>in addition to confronting Iran</w:t>
      </w:r>
      <w:r w:rsidRPr="00E96D10">
        <w:rPr>
          <w:rFonts w:ascii="Arial" w:hAnsi="Arial" w:cs="Arial"/>
        </w:rPr>
        <w:t xml:space="preserve"> as rationales for this course.</w:t>
      </w:r>
    </w:p>
    <w:p w:rsidR="00ED2852" w:rsidRDefault="00ED2852" w:rsidP="00ED2852">
      <w:pPr>
        <w:rPr>
          <w:rFonts w:asciiTheme="minorHAnsi" w:hAnsiTheme="minorHAnsi" w:cstheme="minorHAnsi"/>
        </w:rPr>
      </w:pPr>
      <w:r>
        <w:rPr>
          <w:rFonts w:asciiTheme="minorHAnsi" w:hAnsiTheme="minorHAnsi" w:cstheme="minorHAnsi"/>
        </w:rPr>
        <w:t xml:space="preserve">Such talk obscures who really has leverage over whom, and how </w:t>
      </w:r>
      <w:r w:rsidRPr="00DF410B">
        <w:rPr>
          <w:rStyle w:val="StyleUnderline"/>
          <w:highlight w:val="cyan"/>
        </w:rPr>
        <w:t>Saudi Arabia depends on the U</w:t>
      </w:r>
      <w:r w:rsidRPr="002F7C78">
        <w:rPr>
          <w:rStyle w:val="StyleUnderline"/>
        </w:rPr>
        <w:t xml:space="preserve">nited </w:t>
      </w:r>
      <w:r w:rsidRPr="00DF410B">
        <w:rPr>
          <w:rStyle w:val="StyleUnderline"/>
          <w:highlight w:val="cyan"/>
        </w:rPr>
        <w:t>S</w:t>
      </w:r>
      <w:r w:rsidRPr="002F7C78">
        <w:rPr>
          <w:rStyle w:val="StyleUnderline"/>
        </w:rPr>
        <w:t xml:space="preserve">tates for its security and economic development much </w:t>
      </w:r>
      <w:r w:rsidRPr="00DF410B">
        <w:rPr>
          <w:rStyle w:val="StyleUnderline"/>
          <w:highlight w:val="cyan"/>
        </w:rPr>
        <w:t>more than the U</w:t>
      </w:r>
      <w:r w:rsidRPr="002F7C78">
        <w:rPr>
          <w:rStyle w:val="StyleUnderline"/>
        </w:rPr>
        <w:t xml:space="preserve">nited </w:t>
      </w:r>
      <w:r w:rsidRPr="00DF410B">
        <w:rPr>
          <w:rStyle w:val="StyleUnderline"/>
          <w:highlight w:val="cyan"/>
        </w:rPr>
        <w:t>S</w:t>
      </w:r>
      <w:r w:rsidRPr="002F7C78">
        <w:rPr>
          <w:rStyle w:val="StyleUnderline"/>
        </w:rPr>
        <w:t xml:space="preserve">tates </w:t>
      </w:r>
      <w:r w:rsidRPr="00DF410B">
        <w:rPr>
          <w:rStyle w:val="StyleUnderline"/>
          <w:highlight w:val="cyan"/>
        </w:rPr>
        <w:t>depends on the Saudis.</w:t>
      </w:r>
      <w:r w:rsidRPr="00DF410B">
        <w:rPr>
          <w:rFonts w:asciiTheme="minorHAnsi" w:hAnsiTheme="minorHAnsi" w:cstheme="minorHAnsi"/>
          <w:highlight w:val="cyan"/>
        </w:rPr>
        <w:t xml:space="preserve"> </w:t>
      </w:r>
      <w:r w:rsidRPr="00DF410B">
        <w:rPr>
          <w:rStyle w:val="StyleUnderline"/>
          <w:highlight w:val="cyan"/>
        </w:rPr>
        <w:t xml:space="preserve">The crown prince’s </w:t>
      </w:r>
      <w:r w:rsidRPr="006E1CCF">
        <w:rPr>
          <w:rStyle w:val="StyleUnderline"/>
        </w:rPr>
        <w:t xml:space="preserve">program of </w:t>
      </w:r>
      <w:r w:rsidRPr="00DF410B">
        <w:rPr>
          <w:rStyle w:val="StyleUnderline"/>
          <w:highlight w:val="cyan"/>
        </w:rPr>
        <w:t xml:space="preserve">economic diversification relies </w:t>
      </w:r>
      <w:r w:rsidRPr="006E1CCF">
        <w:rPr>
          <w:rStyle w:val="StyleUnderline"/>
        </w:rPr>
        <w:t xml:space="preserve">heavily </w:t>
      </w:r>
      <w:r w:rsidRPr="00DF410B">
        <w:rPr>
          <w:rStyle w:val="StyleUnderline"/>
          <w:highlight w:val="cyan"/>
        </w:rPr>
        <w:t xml:space="preserve">on American </w:t>
      </w:r>
      <w:r w:rsidRPr="006E1CCF">
        <w:rPr>
          <w:rStyle w:val="StyleUnderline"/>
        </w:rPr>
        <w:t>management</w:t>
      </w:r>
      <w:r w:rsidRPr="00DF410B">
        <w:rPr>
          <w:rStyle w:val="StyleUnderline"/>
          <w:highlight w:val="cyan"/>
        </w:rPr>
        <w:t xml:space="preserve"> experience and tech</w:t>
      </w:r>
      <w:r w:rsidRPr="002F7C78">
        <w:rPr>
          <w:rStyle w:val="StyleUnderline"/>
        </w:rPr>
        <w:t xml:space="preserve">nology. </w:t>
      </w:r>
      <w:r w:rsidRPr="00DF410B">
        <w:rPr>
          <w:rStyle w:val="StyleUnderline"/>
          <w:highlight w:val="cyan"/>
        </w:rPr>
        <w:t>U.S. military power has protected Saudi territory from external threat</w:t>
      </w:r>
      <w:r>
        <w:rPr>
          <w:rFonts w:asciiTheme="minorHAnsi" w:hAnsiTheme="minorHAnsi" w:cstheme="minorHAnsi"/>
        </w:rPr>
        <w:t xml:space="preserve"> (as it did most notably in 1990–1991, after Saddam Hussein seized Kuwait), while Saudi power does nothing to protect U.S. territory. </w:t>
      </w:r>
      <w:r w:rsidRPr="002F7C78">
        <w:rPr>
          <w:rStyle w:val="StyleUnderline"/>
        </w:rPr>
        <w:t>The Saudi military would have much difficulty turning away from its existing commitment to U.S. doctrine, training and supply lines</w:t>
      </w:r>
      <w:r>
        <w:rPr>
          <w:rFonts w:asciiTheme="minorHAnsi" w:hAnsiTheme="minorHAnsi" w:cstheme="minorHAnsi"/>
        </w:rPr>
        <w:t>.</w:t>
      </w:r>
    </w:p>
    <w:p w:rsidR="00ED2852" w:rsidRDefault="00ED2852" w:rsidP="00ED2852">
      <w:pPr>
        <w:rPr>
          <w:rFonts w:asciiTheme="minorHAnsi" w:hAnsiTheme="minorHAnsi" w:cstheme="minorHAnsi"/>
        </w:rPr>
      </w:pPr>
      <w:r>
        <w:rPr>
          <w:rFonts w:asciiTheme="minorHAnsi" w:hAnsiTheme="minorHAnsi" w:cstheme="minorHAnsi"/>
        </w:rPr>
        <w:t xml:space="preserve">Trump’s repeated references to a supposed $110 billion in </w:t>
      </w:r>
      <w:r w:rsidRPr="002F7C78">
        <w:rPr>
          <w:rStyle w:val="StyleUnderline"/>
        </w:rPr>
        <w:t>arms sales</w:t>
      </w:r>
      <w:r>
        <w:rPr>
          <w:rFonts w:asciiTheme="minorHAnsi" w:hAnsiTheme="minorHAnsi" w:cstheme="minorHAnsi"/>
        </w:rPr>
        <w:t xml:space="preserve"> and some huge number of jobs at stake </w:t>
      </w:r>
      <w:r w:rsidRPr="002F7C78">
        <w:rPr>
          <w:rStyle w:val="StyleUnderline"/>
        </w:rPr>
        <w:t>are misleading</w:t>
      </w:r>
      <w:r>
        <w:rPr>
          <w:rFonts w:asciiTheme="minorHAnsi" w:hAnsiTheme="minorHAnsi" w:cstheme="minorHAnsi"/>
        </w:rPr>
        <w:t xml:space="preserve"> factually as well as </w:t>
      </w:r>
      <w:r w:rsidRPr="002F7C78">
        <w:rPr>
          <w:rStyle w:val="StyleUnderline"/>
        </w:rPr>
        <w:t>in terms of where leverage lies</w:t>
      </w:r>
      <w:r>
        <w:rPr>
          <w:rFonts w:asciiTheme="minorHAnsi" w:hAnsiTheme="minorHAnsi" w:cstheme="minorHAnsi"/>
        </w:rPr>
        <w:t>. Most of that figure represents not actual sales but only statements of intent, with most of those statements having been made during the Obama presidency. To the extent sales materialize, they often involve assembly overseas, with jobs more likely to go to Saudis than to Americans. It is worth remembering that the joint statements about intended future arms sales were part of what the Obama administration offered as a concession to the Saudis to reassure them as the nuclear agreement with Iran was being negotiated.</w:t>
      </w:r>
    </w:p>
    <w:p w:rsidR="00ED2852" w:rsidRDefault="00ED2852" w:rsidP="00ED2852">
      <w:pPr>
        <w:rPr>
          <w:rFonts w:asciiTheme="minorHAnsi" w:hAnsiTheme="minorHAnsi" w:cstheme="minorHAnsi"/>
        </w:rPr>
      </w:pPr>
      <w:r w:rsidRPr="002F7C78">
        <w:rPr>
          <w:rStyle w:val="StyleUnderline"/>
        </w:rPr>
        <w:t>Too often overlooked is what the Saudis would be doing anyway for their own interests without any special deference from the United States</w:t>
      </w:r>
      <w:r>
        <w:rPr>
          <w:rFonts w:asciiTheme="minorHAnsi" w:hAnsiTheme="minorHAnsi" w:cstheme="minorHAnsi"/>
        </w:rPr>
        <w:t xml:space="preserve">. </w:t>
      </w:r>
      <w:r w:rsidRPr="002F7C78">
        <w:rPr>
          <w:rStyle w:val="StyleUnderline"/>
        </w:rPr>
        <w:t>Regarding oil</w:t>
      </w:r>
      <w:r>
        <w:rPr>
          <w:rFonts w:asciiTheme="minorHAnsi" w:hAnsiTheme="minorHAnsi" w:cstheme="minorHAnsi"/>
        </w:rPr>
        <w:t xml:space="preserve">, the adage that </w:t>
      </w:r>
      <w:r w:rsidRPr="002F7C78">
        <w:rPr>
          <w:rStyle w:val="StyleUnderline"/>
        </w:rPr>
        <w:t>suppliers cannot drink their own stuff</w:t>
      </w:r>
      <w:r>
        <w:rPr>
          <w:rFonts w:asciiTheme="minorHAnsi" w:hAnsiTheme="minorHAnsi" w:cstheme="minorHAnsi"/>
        </w:rPr>
        <w:t xml:space="preserve"> is more applicable than ever</w:t>
      </w:r>
      <w:r w:rsidRPr="002F7C78">
        <w:rPr>
          <w:rStyle w:val="StyleUnderline"/>
        </w:rPr>
        <w:t>, with prior Saudi leverage having been reduced by the fracking revolution, the decrease in U.S. oil imports and overall diversification of the oil market.</w:t>
      </w:r>
      <w:r>
        <w:rPr>
          <w:rFonts w:asciiTheme="minorHAnsi" w:hAnsiTheme="minorHAnsi" w:cstheme="minorHAnsi"/>
        </w:rPr>
        <w:t xml:space="preserve"> </w:t>
      </w:r>
      <w:r w:rsidRPr="002F7C78">
        <w:rPr>
          <w:rStyle w:val="StyleUnderline"/>
        </w:rPr>
        <w:t>Regarding terrorism, it wasn’t until after an</w:t>
      </w:r>
      <w:r>
        <w:rPr>
          <w:rFonts w:asciiTheme="minorHAnsi" w:hAnsiTheme="minorHAnsi" w:cstheme="minorHAnsi"/>
        </w:rPr>
        <w:t xml:space="preserve"> Islamist </w:t>
      </w:r>
      <w:r w:rsidRPr="002F7C78">
        <w:rPr>
          <w:rStyle w:val="StyleUnderline"/>
        </w:rPr>
        <w:t>attack in Riyadh</w:t>
      </w:r>
      <w:r>
        <w:rPr>
          <w:rFonts w:asciiTheme="minorHAnsi" w:hAnsiTheme="minorHAnsi" w:cstheme="minorHAnsi"/>
        </w:rPr>
        <w:t xml:space="preserve"> in 2003 (in which the specific targets were Western military contractors) </w:t>
      </w:r>
      <w:r w:rsidRPr="002F7C78">
        <w:rPr>
          <w:rStyle w:val="StyleUnderline"/>
        </w:rPr>
        <w:t>that the Saudi regime started to become part of the solution</w:t>
      </w:r>
      <w:r>
        <w:rPr>
          <w:rFonts w:asciiTheme="minorHAnsi" w:hAnsiTheme="minorHAnsi" w:cstheme="minorHAnsi"/>
        </w:rPr>
        <w:t xml:space="preserve"> and not just a big part of the problem. But even today</w:t>
      </w:r>
      <w:r w:rsidRPr="002F7C78">
        <w:rPr>
          <w:rStyle w:val="StyleUnderline"/>
        </w:rPr>
        <w:t>, any terrorists the U</w:t>
      </w:r>
      <w:r>
        <w:rPr>
          <w:rFonts w:asciiTheme="minorHAnsi" w:hAnsiTheme="minorHAnsi" w:cstheme="minorHAnsi"/>
        </w:rPr>
        <w:t xml:space="preserve">nited </w:t>
      </w:r>
      <w:r w:rsidRPr="002F7C78">
        <w:rPr>
          <w:rStyle w:val="StyleUnderline"/>
        </w:rPr>
        <w:t>S</w:t>
      </w:r>
      <w:r>
        <w:rPr>
          <w:rFonts w:asciiTheme="minorHAnsi" w:hAnsiTheme="minorHAnsi" w:cstheme="minorHAnsi"/>
        </w:rPr>
        <w:t xml:space="preserve">tates </w:t>
      </w:r>
      <w:r w:rsidRPr="002F7C78">
        <w:rPr>
          <w:rStyle w:val="StyleUnderline"/>
        </w:rPr>
        <w:t>might want Saudi Arabia to act against would be ones the Saudis would have their own reasons to quash</w:t>
      </w:r>
      <w:r>
        <w:rPr>
          <w:rFonts w:asciiTheme="minorHAnsi" w:hAnsiTheme="minorHAnsi" w:cstheme="minorHAnsi"/>
        </w:rPr>
        <w:t>.</w:t>
      </w:r>
    </w:p>
    <w:p w:rsidR="00ED2852" w:rsidRPr="002F7C78" w:rsidRDefault="00ED2852" w:rsidP="00ED2852">
      <w:pPr>
        <w:rPr>
          <w:rFonts w:asciiTheme="minorHAnsi" w:hAnsiTheme="minorHAnsi" w:cstheme="minorHAnsi"/>
        </w:rPr>
      </w:pPr>
      <w:r>
        <w:rPr>
          <w:rFonts w:asciiTheme="minorHAnsi" w:hAnsiTheme="minorHAnsi" w:cstheme="minorHAnsi"/>
        </w:rPr>
        <w:t>As for confrontation with Iran, it is Saudi Arabia, not the United States, that is a Persian Gulf state in a local rivalry with Iran. Rapprochement between Tehran and Riyadh, as has happened at times in the four decades since the Iranian revolution, would be in the interests of all concerned and in the interests of peace and stability in the Gulf region. But a new rapprochement is not about to break out—not with MBS likening the Iranian supreme leader to Hitler and talking about taking the battle “inside Iran.” The governments of Saudi Arabia and Israel are not being dragged into confrontation with Iran; they are doing the dragging.</w:t>
      </w:r>
    </w:p>
    <w:p w:rsidR="00ED2852" w:rsidRDefault="00ED2852" w:rsidP="00ED2852">
      <w:pPr>
        <w:rPr>
          <w:rFonts w:asciiTheme="minorHAnsi" w:hAnsiTheme="minorHAnsi" w:cstheme="minorHAnsi"/>
        </w:rPr>
      </w:pPr>
      <w:r w:rsidRPr="00DF410B">
        <w:rPr>
          <w:rStyle w:val="StyleUnderline"/>
          <w:highlight w:val="cyan"/>
        </w:rPr>
        <w:t>A SOUND U.S. policy toward Saudi Arabia</w:t>
      </w:r>
      <w:r>
        <w:rPr>
          <w:rFonts w:asciiTheme="minorHAnsi" w:hAnsiTheme="minorHAnsi" w:cstheme="minorHAnsi"/>
        </w:rPr>
        <w:t xml:space="preserve"> would be truly transactional, while stripping away the personal ties, historical baggage and old habits of rigidly dividing the region into good guys and bad. Such a policy would recognize that embroilment in other people’s local rivalries is not in America's interests. It </w:t>
      </w:r>
      <w:r w:rsidRPr="00DF410B">
        <w:rPr>
          <w:rStyle w:val="StyleUnderline"/>
          <w:highlight w:val="cyan"/>
        </w:rPr>
        <w:t xml:space="preserve">would recognize the U.S.-Saudi relationship as important, but not something </w:t>
      </w:r>
      <w:r w:rsidRPr="00112919">
        <w:rPr>
          <w:rStyle w:val="StyleUnderline"/>
        </w:rPr>
        <w:t xml:space="preserve">that requires special deference </w:t>
      </w:r>
      <w:r w:rsidRPr="00DF410B">
        <w:rPr>
          <w:rStyle w:val="StyleUnderline"/>
          <w:highlight w:val="cyan"/>
        </w:rPr>
        <w:t xml:space="preserve">in which </w:t>
      </w:r>
      <w:r w:rsidRPr="006E1CCF">
        <w:rPr>
          <w:rStyle w:val="StyleUnderline"/>
        </w:rPr>
        <w:t xml:space="preserve">even </w:t>
      </w:r>
      <w:r w:rsidRPr="00DF410B">
        <w:rPr>
          <w:rStyle w:val="StyleUnderline"/>
          <w:highlight w:val="cyan"/>
        </w:rPr>
        <w:t>major transgressions are excused</w:t>
      </w:r>
      <w:r>
        <w:rPr>
          <w:rFonts w:asciiTheme="minorHAnsi" w:hAnsiTheme="minorHAnsi" w:cstheme="minorHAnsi"/>
        </w:rPr>
        <w:t>. It should be a normal relationship, with all the diplomatic engagement normality implies (including conducting business through a U.S. ambassador in Riyadh, a post that Trump only recently filled).</w:t>
      </w:r>
    </w:p>
    <w:p w:rsidR="00ED2852" w:rsidRDefault="00ED2852" w:rsidP="00ED2852">
      <w:pPr>
        <w:rPr>
          <w:rFonts w:asciiTheme="minorHAnsi" w:hAnsiTheme="minorHAnsi" w:cstheme="minorHAnsi"/>
        </w:rPr>
      </w:pPr>
      <w:r>
        <w:rPr>
          <w:rFonts w:asciiTheme="minorHAnsi" w:hAnsiTheme="minorHAnsi" w:cstheme="minorHAnsi"/>
        </w:rPr>
        <w:t xml:space="preserve">The administration’s confrontation with Iran gets rationalized as opposition to a power doing nefarious, destabilizing things in the region. </w:t>
      </w:r>
      <w:r w:rsidRPr="006E1CCF">
        <w:rPr>
          <w:rFonts w:asciiTheme="minorHAnsi" w:hAnsiTheme="minorHAnsi" w:cstheme="minorHAnsi"/>
        </w:rPr>
        <w:t xml:space="preserve">But </w:t>
      </w:r>
      <w:r w:rsidRPr="00DF410B">
        <w:rPr>
          <w:rStyle w:val="StyleUnderline"/>
          <w:highlight w:val="cyan"/>
        </w:rPr>
        <w:t>Saudi Arabia has dallied with terrorist groups</w:t>
      </w:r>
      <w:r w:rsidRPr="002F7C78">
        <w:rPr>
          <w:rStyle w:val="StyleUnderline"/>
        </w:rPr>
        <w:t xml:space="preserve"> in the course of stoking rebellion in Syria, and </w:t>
      </w:r>
      <w:r w:rsidRPr="006E1CCF">
        <w:rPr>
          <w:rStyle w:val="StyleUnderline"/>
        </w:rPr>
        <w:t xml:space="preserve">it has </w:t>
      </w:r>
      <w:r w:rsidRPr="00DF410B">
        <w:rPr>
          <w:rStyle w:val="StyleUnderline"/>
          <w:highlight w:val="cyan"/>
        </w:rPr>
        <w:t xml:space="preserve">rolled tanks </w:t>
      </w:r>
      <w:r w:rsidRPr="006E1CCF">
        <w:rPr>
          <w:rStyle w:val="StyleUnderline"/>
        </w:rPr>
        <w:t xml:space="preserve">across the causeway </w:t>
      </w:r>
      <w:r w:rsidRPr="00DF410B">
        <w:rPr>
          <w:rStyle w:val="StyleUnderline"/>
          <w:highlight w:val="cyan"/>
        </w:rPr>
        <w:t>into Bahrain</w:t>
      </w:r>
      <w:r w:rsidRPr="002F7C78">
        <w:rPr>
          <w:rStyle w:val="StyleUnderline"/>
        </w:rPr>
        <w:t xml:space="preserve"> to put down popular protests against an unpopular regime</w:t>
      </w:r>
      <w:r>
        <w:rPr>
          <w:rFonts w:asciiTheme="minorHAnsi" w:hAnsiTheme="minorHAnsi" w:cstheme="minorHAnsi"/>
        </w:rPr>
        <w:t xml:space="preserve">. </w:t>
      </w:r>
      <w:r w:rsidRPr="006E1CCF">
        <w:rPr>
          <w:rStyle w:val="StyleUnderline"/>
        </w:rPr>
        <w:t xml:space="preserve">Under MBS it has </w:t>
      </w:r>
      <w:r w:rsidRPr="00DF410B">
        <w:rPr>
          <w:rStyle w:val="StyleUnderline"/>
          <w:highlight w:val="cyan"/>
        </w:rPr>
        <w:t xml:space="preserve">prosecuted a </w:t>
      </w:r>
      <w:r w:rsidRPr="006E1CCF">
        <w:rPr>
          <w:rStyle w:val="StyleUnderline"/>
        </w:rPr>
        <w:t xml:space="preserve">hugely </w:t>
      </w:r>
      <w:r w:rsidRPr="00DF410B">
        <w:rPr>
          <w:rStyle w:val="StyleUnderline"/>
          <w:highlight w:val="cyan"/>
        </w:rPr>
        <w:t>devastating war in Yemen</w:t>
      </w:r>
      <w:r w:rsidRPr="002F7C78">
        <w:rPr>
          <w:rStyle w:val="StyleUnderline"/>
        </w:rPr>
        <w:t xml:space="preserve">, has </w:t>
      </w:r>
      <w:r w:rsidRPr="00DF410B">
        <w:rPr>
          <w:rStyle w:val="StyleUnderline"/>
          <w:highlight w:val="cyan"/>
        </w:rPr>
        <w:t>kidnapped the prime minister of Lebanon</w:t>
      </w:r>
      <w:r w:rsidRPr="002F7C78">
        <w:rPr>
          <w:rStyle w:val="StyleUnderline"/>
        </w:rPr>
        <w:t xml:space="preserve"> to try to foment a governmental crisis in his home country </w:t>
      </w:r>
      <w:r w:rsidRPr="00DF410B">
        <w:rPr>
          <w:rStyle w:val="StyleUnderline"/>
          <w:highlight w:val="cyan"/>
        </w:rPr>
        <w:t>and</w:t>
      </w:r>
      <w:r w:rsidRPr="002F7C78">
        <w:rPr>
          <w:rStyle w:val="StyleUnderline"/>
        </w:rPr>
        <w:t xml:space="preserve"> has </w:t>
      </w:r>
      <w:r w:rsidRPr="00DF410B">
        <w:rPr>
          <w:rStyle w:val="StyleUnderline"/>
          <w:highlight w:val="cyan"/>
        </w:rPr>
        <w:t>conducted overseas assassinations</w:t>
      </w:r>
      <w:r>
        <w:rPr>
          <w:rFonts w:asciiTheme="minorHAnsi" w:hAnsiTheme="minorHAnsi" w:cstheme="minorHAnsi"/>
        </w:rPr>
        <w:t xml:space="preserve"> as part of its persecution of dissidents. </w:t>
      </w:r>
      <w:r w:rsidRPr="002F2DDA">
        <w:rPr>
          <w:rStyle w:val="StyleUnderline"/>
        </w:rPr>
        <w:t>U.S. policy is not sound when, in the name of opposing someone else’s supposedly destabilizing behavior, it gives a pass to behavior that is at least as destabilizing</w:t>
      </w:r>
      <w:r w:rsidRPr="002F7C78">
        <w:rPr>
          <w:rStyle w:val="StyleUnderline"/>
        </w:rPr>
        <w:t xml:space="preserve"> as anything the targeted country is doing</w:t>
      </w:r>
      <w:r>
        <w:rPr>
          <w:rFonts w:asciiTheme="minorHAnsi" w:hAnsiTheme="minorHAnsi" w:cstheme="minorHAnsi"/>
        </w:rPr>
        <w:t>.</w:t>
      </w:r>
    </w:p>
    <w:p w:rsidR="00ED2852" w:rsidRDefault="00ED2852" w:rsidP="00ED2852">
      <w:pPr>
        <w:rPr>
          <w:rFonts w:asciiTheme="minorHAnsi" w:hAnsiTheme="minorHAnsi" w:cstheme="minorHAnsi"/>
        </w:rPr>
      </w:pPr>
      <w:r w:rsidRPr="002F7C78">
        <w:rPr>
          <w:rStyle w:val="StyleUnderline"/>
        </w:rPr>
        <w:t xml:space="preserve">Khashoggi’s murder provides an occasion for </w:t>
      </w:r>
      <w:r w:rsidRPr="00DF410B">
        <w:rPr>
          <w:rStyle w:val="StyleUnderline"/>
          <w:highlight w:val="cyan"/>
        </w:rPr>
        <w:t>steps that should have been taken</w:t>
      </w:r>
      <w:r w:rsidRPr="002F7C78">
        <w:rPr>
          <w:rStyle w:val="StyleUnderline"/>
        </w:rPr>
        <w:t xml:space="preserve"> earlier in response to the disaster in Yemen. This ought to </w:t>
      </w:r>
      <w:r w:rsidRPr="00DF410B">
        <w:rPr>
          <w:rStyle w:val="StyleUnderline"/>
          <w:highlight w:val="cyan"/>
        </w:rPr>
        <w:t xml:space="preserve">include </w:t>
      </w:r>
      <w:r w:rsidRPr="002F2DDA">
        <w:rPr>
          <w:rStyle w:val="StyleUnderline"/>
        </w:rPr>
        <w:t>ending U.S. logistical and operational support to the Saudi-led air war</w:t>
      </w:r>
      <w:r w:rsidRPr="002F2DDA">
        <w:rPr>
          <w:rFonts w:asciiTheme="minorHAnsi" w:hAnsiTheme="minorHAnsi" w:cstheme="minorHAnsi"/>
        </w:rPr>
        <w:t xml:space="preserve">. </w:t>
      </w:r>
      <w:r w:rsidRPr="002F2DDA">
        <w:rPr>
          <w:rStyle w:val="StyleUnderline"/>
        </w:rPr>
        <w:t>It also should include</w:t>
      </w:r>
      <w:r w:rsidRPr="00DF410B">
        <w:rPr>
          <w:rStyle w:val="StyleUnderline"/>
          <w:highlight w:val="cyan"/>
        </w:rPr>
        <w:t xml:space="preserve"> </w:t>
      </w:r>
      <w:r w:rsidRPr="007E4424">
        <w:rPr>
          <w:rStyle w:val="Emphasis"/>
          <w:highlight w:val="cyan"/>
        </w:rPr>
        <w:t>curtailment of current shipments of U.S. munitions</w:t>
      </w:r>
      <w:r>
        <w:rPr>
          <w:rFonts w:asciiTheme="minorHAnsi" w:hAnsiTheme="minorHAnsi" w:cstheme="minorHAnsi"/>
        </w:rPr>
        <w:t xml:space="preserve">, some of which are being used in that war. </w:t>
      </w:r>
      <w:r w:rsidRPr="002F2DDA">
        <w:rPr>
          <w:rStyle w:val="StyleUnderline"/>
        </w:rPr>
        <w:t>Taking such steps now</w:t>
      </w:r>
      <w:r w:rsidRPr="002F2DDA">
        <w:rPr>
          <w:rFonts w:asciiTheme="minorHAnsi" w:hAnsiTheme="minorHAnsi" w:cstheme="minorHAnsi"/>
        </w:rPr>
        <w:t>, although belated</w:t>
      </w:r>
      <w:r w:rsidRPr="002F2DDA">
        <w:rPr>
          <w:rStyle w:val="Emphasis"/>
        </w:rPr>
        <w:t>, would send the</w:t>
      </w:r>
      <w:r w:rsidRPr="002F2DDA">
        <w:rPr>
          <w:rStyle w:val="StyleUnderline"/>
        </w:rPr>
        <w:t xml:space="preserve"> </w:t>
      </w:r>
      <w:r w:rsidRPr="002F2DDA">
        <w:rPr>
          <w:rFonts w:asciiTheme="minorHAnsi" w:hAnsiTheme="minorHAnsi" w:cstheme="minorHAnsi"/>
        </w:rPr>
        <w:t xml:space="preserve">further </w:t>
      </w:r>
      <w:r w:rsidRPr="002F2DDA">
        <w:rPr>
          <w:rStyle w:val="Emphasis"/>
        </w:rPr>
        <w:t>message</w:t>
      </w:r>
      <w:r w:rsidRPr="00DF410B">
        <w:rPr>
          <w:rStyle w:val="Emphasis"/>
        </w:rPr>
        <w:t xml:space="preserve"> </w:t>
      </w:r>
      <w:r>
        <w:rPr>
          <w:rFonts w:asciiTheme="minorHAnsi" w:hAnsiTheme="minorHAnsi" w:cstheme="minorHAnsi"/>
        </w:rPr>
        <w:t>that any behavior comparable to what was done to Khashoggi is unacceptable.</w:t>
      </w:r>
    </w:p>
    <w:p w:rsidR="00ED2852" w:rsidRDefault="00ED2852" w:rsidP="00ED2852">
      <w:pPr>
        <w:rPr>
          <w:rFonts w:asciiTheme="minorHAnsi" w:hAnsiTheme="minorHAnsi" w:cstheme="minorHAnsi"/>
        </w:rPr>
      </w:pPr>
      <w:r>
        <w:rPr>
          <w:rFonts w:asciiTheme="minorHAnsi" w:hAnsiTheme="minorHAnsi" w:cstheme="minorHAnsi"/>
        </w:rPr>
        <w:t xml:space="preserve">The </w:t>
      </w:r>
      <w:r w:rsidRPr="002F7C78">
        <w:rPr>
          <w:rStyle w:val="StyleUnderline"/>
        </w:rPr>
        <w:t xml:space="preserve">Trump </w:t>
      </w:r>
      <w:r>
        <w:rPr>
          <w:rFonts w:asciiTheme="minorHAnsi" w:hAnsiTheme="minorHAnsi" w:cstheme="minorHAnsi"/>
        </w:rPr>
        <w:t xml:space="preserve">administration, for the reasons mentioned earlier, </w:t>
      </w:r>
      <w:r w:rsidRPr="002F7C78">
        <w:rPr>
          <w:rStyle w:val="StyleUnderline"/>
        </w:rPr>
        <w:t>is unlikely to make any such major course correction</w:t>
      </w:r>
      <w:r>
        <w:rPr>
          <w:rFonts w:asciiTheme="minorHAnsi" w:hAnsiTheme="minorHAnsi" w:cstheme="minorHAnsi"/>
        </w:rPr>
        <w:t xml:space="preserve">. </w:t>
      </w:r>
      <w:r w:rsidRPr="00DF410B">
        <w:rPr>
          <w:rStyle w:val="StyleUnderline"/>
          <w:highlight w:val="cyan"/>
        </w:rPr>
        <w:t xml:space="preserve">The current course carries the risk of giving a </w:t>
      </w:r>
      <w:r w:rsidRPr="00DF410B">
        <w:rPr>
          <w:rStyle w:val="Emphasis"/>
          <w:highlight w:val="cyan"/>
        </w:rPr>
        <w:t>green light to the Saudi regime</w:t>
      </w:r>
      <w:r w:rsidRPr="00DF410B">
        <w:rPr>
          <w:rStyle w:val="StyleUnderline"/>
          <w:highlight w:val="cyan"/>
        </w:rPr>
        <w:t xml:space="preserve"> to do even more destabilizing things,</w:t>
      </w:r>
      <w:r w:rsidRPr="002F7C78">
        <w:rPr>
          <w:rStyle w:val="StyleUnderline"/>
        </w:rPr>
        <w:t xml:space="preserve"> possibly </w:t>
      </w:r>
      <w:r w:rsidRPr="00DF410B">
        <w:rPr>
          <w:rStyle w:val="StyleUnderline"/>
          <w:highlight w:val="cyan"/>
        </w:rPr>
        <w:t xml:space="preserve">including the </w:t>
      </w:r>
      <w:r w:rsidRPr="00DF410B">
        <w:rPr>
          <w:rStyle w:val="Emphasis"/>
          <w:highlight w:val="cyan"/>
        </w:rPr>
        <w:t xml:space="preserve">sparking of a U.S.-Iranian military confrontation </w:t>
      </w:r>
      <w:r w:rsidRPr="00DF410B">
        <w:rPr>
          <w:rStyle w:val="StyleUnderline"/>
          <w:highlight w:val="cyan"/>
        </w:rPr>
        <w:t>to divert</w:t>
      </w:r>
      <w:r>
        <w:rPr>
          <w:rFonts w:asciiTheme="minorHAnsi" w:hAnsiTheme="minorHAnsi" w:cstheme="minorHAnsi"/>
        </w:rPr>
        <w:t xml:space="preserve"> remaining </w:t>
      </w:r>
      <w:r w:rsidRPr="00DF410B">
        <w:rPr>
          <w:rStyle w:val="StyleUnderline"/>
          <w:highlight w:val="cyan"/>
        </w:rPr>
        <w:t>attention</w:t>
      </w:r>
      <w:r w:rsidRPr="002F7C78">
        <w:rPr>
          <w:rStyle w:val="StyleUnderline"/>
        </w:rPr>
        <w:t xml:space="preserve"> </w:t>
      </w:r>
      <w:r>
        <w:rPr>
          <w:rFonts w:asciiTheme="minorHAnsi" w:hAnsiTheme="minorHAnsi" w:cstheme="minorHAnsi"/>
        </w:rPr>
        <w:t xml:space="preserve">from the Khashoggi matter. </w:t>
      </w:r>
      <w:r w:rsidRPr="00DF410B">
        <w:rPr>
          <w:rStyle w:val="StyleUnderline"/>
          <w:highlight w:val="cyan"/>
        </w:rPr>
        <w:t>The U</w:t>
      </w:r>
      <w:r w:rsidRPr="002F7C78">
        <w:rPr>
          <w:rStyle w:val="StyleUnderline"/>
        </w:rPr>
        <w:t xml:space="preserve">nited </w:t>
      </w:r>
      <w:r w:rsidRPr="00DF410B">
        <w:rPr>
          <w:rStyle w:val="StyleUnderline"/>
          <w:highlight w:val="cyan"/>
        </w:rPr>
        <w:t>S</w:t>
      </w:r>
      <w:r w:rsidRPr="002F7C78">
        <w:rPr>
          <w:rStyle w:val="StyleUnderline"/>
        </w:rPr>
        <w:t xml:space="preserve">tates also </w:t>
      </w:r>
      <w:r w:rsidRPr="00DF410B">
        <w:rPr>
          <w:rStyle w:val="StyleUnderline"/>
          <w:highlight w:val="cyan"/>
        </w:rPr>
        <w:t xml:space="preserve">is sending an </w:t>
      </w:r>
      <w:r w:rsidRPr="00DF410B">
        <w:rPr>
          <w:rStyle w:val="Emphasis"/>
          <w:highlight w:val="cyan"/>
        </w:rPr>
        <w:t>unhelpful message to others</w:t>
      </w:r>
      <w:r w:rsidRPr="002F7C78">
        <w:rPr>
          <w:rStyle w:val="StyleUnderline"/>
        </w:rPr>
        <w:t xml:space="preserve"> </w:t>
      </w:r>
      <w:r w:rsidRPr="00DF410B">
        <w:rPr>
          <w:rStyle w:val="StyleUnderline"/>
          <w:highlight w:val="cyan"/>
        </w:rPr>
        <w:t>of</w:t>
      </w:r>
      <w:r w:rsidRPr="002F7C78">
        <w:rPr>
          <w:rStyle w:val="StyleUnderline"/>
        </w:rPr>
        <w:t xml:space="preserve"> blatantly applying double standards and of </w:t>
      </w:r>
      <w:r w:rsidRPr="00DF410B">
        <w:rPr>
          <w:rStyle w:val="Emphasis"/>
          <w:highlight w:val="cyan"/>
        </w:rPr>
        <w:t>giving higher priority to arms sales</w:t>
      </w:r>
      <w:r w:rsidRPr="002F7C78">
        <w:rPr>
          <w:rStyle w:val="StyleUnderline"/>
        </w:rPr>
        <w:t xml:space="preserve"> </w:t>
      </w:r>
      <w:r w:rsidRPr="00DF410B">
        <w:rPr>
          <w:rStyle w:val="StyleUnderline"/>
          <w:highlight w:val="cyan"/>
        </w:rPr>
        <w:t>than to</w:t>
      </w:r>
      <w:r>
        <w:rPr>
          <w:rFonts w:asciiTheme="minorHAnsi" w:hAnsiTheme="minorHAnsi" w:cstheme="minorHAnsi"/>
        </w:rPr>
        <w:t xml:space="preserve"> human rights in Saudi Arabia or even to the most </w:t>
      </w:r>
      <w:r w:rsidRPr="002F7C78">
        <w:rPr>
          <w:rStyle w:val="StyleUnderline"/>
        </w:rPr>
        <w:t xml:space="preserve">basic </w:t>
      </w:r>
      <w:r w:rsidRPr="00DF410B">
        <w:rPr>
          <w:rStyle w:val="StyleUnderline"/>
          <w:highlight w:val="cyan"/>
        </w:rPr>
        <w:t>norms of international behavior</w:t>
      </w:r>
      <w:r>
        <w:rPr>
          <w:rFonts w:asciiTheme="minorHAnsi" w:hAnsiTheme="minorHAnsi" w:cstheme="minorHAnsi"/>
        </w:rPr>
        <w:t>. Over the longer term, placing so many U.S. eggs in the MBS basket carries the risk of that basket proving to be fragile. The young prince’s daring and ruthless power play—abandoning a half century of Saudi policymaking in which consensus within the royal family had been important—is apt to have kingdom-shaking repercussions.</w:t>
      </w:r>
    </w:p>
    <w:p w:rsidR="00ED2852" w:rsidRDefault="00ED2852" w:rsidP="00236E6A"/>
    <w:p w:rsidR="00945538" w:rsidRDefault="00945538" w:rsidP="00945538">
      <w:pPr>
        <w:pStyle w:val="Heading4"/>
      </w:pPr>
      <w:r>
        <w:t xml:space="preserve">It's on the brink now – </w:t>
      </w:r>
      <w:r w:rsidR="00492C28">
        <w:t>Saudi risk taking</w:t>
      </w:r>
      <w:r>
        <w:t xml:space="preserve"> will cause the US to </w:t>
      </w:r>
      <w:r w:rsidR="00A970FA">
        <w:t>strike Iran</w:t>
      </w:r>
    </w:p>
    <w:p w:rsidR="00A970FA" w:rsidRPr="00496F2F" w:rsidRDefault="00A970FA" w:rsidP="00A970FA">
      <w:pPr>
        <w:rPr>
          <w:rStyle w:val="Style13ptBold"/>
        </w:rPr>
      </w:pPr>
      <w:r>
        <w:rPr>
          <w:rStyle w:val="Style13ptBold"/>
        </w:rPr>
        <w:t xml:space="preserve">Miller and Sokolsky 19 </w:t>
      </w:r>
      <w:r w:rsidRPr="00907103">
        <w:t>- Distinguished Scholar at the Woodrow Wilson International Center for Scholars. For the prior two decades, he served at the Department of State as an advisor to Republican and Democratic Secretaries of State, where he helped formulate U.S. policy on the Middle East and the Arab-Israel peace process, most recently as the Senior Advisor for Arab-Israeli Negotiations. He also served as the Deputy Special Middle East Coordinator for Arab-Israeli Negotiations, Senior Member of the State Department's Policy Planning Staff, in the Bureau of Intelligence and Research, and in the Office of the Historian. He has received the department's Distinguished, Superior, and Meritorious Honor Awards. Mr. Miller received his Ph.D. in American Diplomatic and Middle East History from the University of Michigan in 1977 and joined the State Department the following year. During 1982 and 1983, he was a Council on Foreign Relations fellow and a resident scholar at the Georgetown Center for Strategic and International Studies **AND Sokolsky is a nonresident senior fellow in Carnegie’s Russia and Eurasia Program. Sokolsky is a 36-year veteran of the State Department and became a member of the career Senior Executive Service in 1991. He served at State in several positions including director of the offices of Strategic Policy and Negotiations, Policy Analysis, and Defense Relations and Security Assistance in the State Department’s Bureau of Political-Military Affairs.</w:t>
      </w:r>
      <w:r>
        <w:t xml:space="preserve"> [Aaron and Richard, “Saudi Arabia and Israel are pushing U.S. to confront Iran. Trump shouldn’t take the bait”, CNN, 5/21/19, </w:t>
      </w:r>
      <w:hyperlink r:id="rId11" w:history="1">
        <w:r>
          <w:rPr>
            <w:rStyle w:val="Hyperlink"/>
          </w:rPr>
          <w:t>https://www.cnn.com/2019/05/21/opinions/israel-saudi-arabia-iran-opinion-miller-sokolsky/index.html</w:t>
        </w:r>
      </w:hyperlink>
      <w:r>
        <w:t>]//AV</w:t>
      </w:r>
    </w:p>
    <w:p w:rsidR="00A970FA" w:rsidRPr="00496F2F" w:rsidRDefault="00A970FA" w:rsidP="00A970FA"/>
    <w:p w:rsidR="00A970FA" w:rsidRPr="00336344" w:rsidRDefault="00A970FA" w:rsidP="00A970FA">
      <w:r w:rsidRPr="00336344">
        <w:t>In February, as a Middle East meeting hosted by the Poles and orchestrated by the Trump administration kicked off, Israeli Prime Minister Benjamin Netanyahu </w:t>
      </w:r>
      <w:hyperlink r:id="rId12" w:tgtFrame="_blank" w:history="1">
        <w:r w:rsidRPr="00336344">
          <w:rPr>
            <w:rStyle w:val="Hyperlink"/>
          </w:rPr>
          <w:t>posted an ominous tweet</w:t>
        </w:r>
      </w:hyperlink>
      <w:r w:rsidRPr="00336344">
        <w:t>, saying that the gathering was to "advance the common interest of war with Iran."</w:t>
      </w:r>
    </w:p>
    <w:p w:rsidR="00A970FA" w:rsidRPr="00336344" w:rsidRDefault="00A970FA" w:rsidP="00A970FA">
      <w:r w:rsidRPr="00336344">
        <w:t xml:space="preserve">The tweet was soon after deleted and reposted to read "combatting Iran" -- but the implication remained. </w:t>
      </w:r>
      <w:r w:rsidRPr="00A144EB">
        <w:t xml:space="preserve">Meanwhile, </w:t>
      </w:r>
      <w:r w:rsidRPr="00AB3707">
        <w:rPr>
          <w:rStyle w:val="StyleUnderline"/>
          <w:highlight w:val="cyan"/>
        </w:rPr>
        <w:t>a recent Saudi news outlet</w:t>
      </w:r>
      <w:r w:rsidRPr="0044682A">
        <w:rPr>
          <w:rStyle w:val="StyleUnderline"/>
        </w:rPr>
        <w:t xml:space="preserve"> </w:t>
      </w:r>
      <w:r w:rsidRPr="00A144EB">
        <w:t>reportedly</w:t>
      </w:r>
      <w:r w:rsidRPr="0044682A">
        <w:rPr>
          <w:rStyle w:val="StyleUnderline"/>
        </w:rPr>
        <w:t xml:space="preserve"> close to </w:t>
      </w:r>
      <w:r w:rsidRPr="00A144EB">
        <w:t>Saudi Crown Prince Mohammad bin Salman</w:t>
      </w:r>
      <w:r w:rsidRPr="0044682A">
        <w:rPr>
          <w:rStyle w:val="StyleUnderline"/>
        </w:rPr>
        <w:t xml:space="preserve"> (MBS) </w:t>
      </w:r>
      <w:r w:rsidRPr="00AB3707">
        <w:rPr>
          <w:rStyle w:val="Emphasis"/>
          <w:highlight w:val="cyan"/>
        </w:rPr>
        <w:t>urged the US to </w:t>
      </w:r>
      <w:hyperlink r:id="rId13" w:tgtFrame="_blank" w:history="1">
        <w:r w:rsidRPr="00AB3707">
          <w:rPr>
            <w:rStyle w:val="Emphasis"/>
            <w:highlight w:val="cyan"/>
          </w:rPr>
          <w:t>launch surgical strikes</w:t>
        </w:r>
      </w:hyperlink>
      <w:r w:rsidRPr="00AB3707">
        <w:rPr>
          <w:rStyle w:val="Emphasis"/>
          <w:highlight w:val="cyan"/>
        </w:rPr>
        <w:t> against Iran</w:t>
      </w:r>
      <w:r w:rsidRPr="00AB3707">
        <w:rPr>
          <w:rStyle w:val="StyleUnderline"/>
          <w:highlight w:val="cyan"/>
        </w:rPr>
        <w:t xml:space="preserve"> after the kingdom accused Tehran of a drone strike</w:t>
      </w:r>
      <w:r w:rsidRPr="0044682A">
        <w:rPr>
          <w:rStyle w:val="StyleUnderline"/>
        </w:rPr>
        <w:t xml:space="preserve"> that closed down a Saudi oil pipeline</w:t>
      </w:r>
      <w:r w:rsidRPr="00336344">
        <w:t>.</w:t>
      </w:r>
    </w:p>
    <w:p w:rsidR="00A970FA" w:rsidRPr="00A970FA" w:rsidRDefault="00A970FA" w:rsidP="00A970FA">
      <w:r w:rsidRPr="00A144EB">
        <w:t>At present</w:t>
      </w:r>
      <w:r w:rsidRPr="0044682A">
        <w:rPr>
          <w:rStyle w:val="StyleUnderline"/>
        </w:rPr>
        <w:t xml:space="preserve">, </w:t>
      </w:r>
      <w:r w:rsidRPr="00AB3707">
        <w:rPr>
          <w:rStyle w:val="StyleUnderline"/>
          <w:highlight w:val="cyan"/>
        </w:rPr>
        <w:t>the US-Iranian relationship is balanced precariously</w:t>
      </w:r>
      <w:r w:rsidRPr="0044682A">
        <w:rPr>
          <w:rStyle w:val="StyleUnderline"/>
        </w:rPr>
        <w:t xml:space="preserve"> between situations of no peace and no war. The </w:t>
      </w:r>
      <w:r w:rsidRPr="00A144EB">
        <w:t xml:space="preserve">Trump administration's </w:t>
      </w:r>
      <w:r w:rsidRPr="0044682A">
        <w:rPr>
          <w:rStyle w:val="StyleUnderline"/>
        </w:rPr>
        <w:t xml:space="preserve">unilateral </w:t>
      </w:r>
      <w:r w:rsidRPr="00AB3707">
        <w:rPr>
          <w:rStyle w:val="StyleUnderline"/>
          <w:highlight w:val="cyan"/>
        </w:rPr>
        <w:t>withdrawal from the</w:t>
      </w:r>
      <w:r w:rsidRPr="0044682A">
        <w:rPr>
          <w:rStyle w:val="StyleUnderline"/>
        </w:rPr>
        <w:t xml:space="preserve"> </w:t>
      </w:r>
      <w:r w:rsidRPr="00A144EB">
        <w:t>2015</w:t>
      </w:r>
      <w:r w:rsidRPr="0044682A">
        <w:rPr>
          <w:rStyle w:val="StyleUnderline"/>
        </w:rPr>
        <w:t xml:space="preserve"> </w:t>
      </w:r>
      <w:r w:rsidRPr="00AB3707">
        <w:rPr>
          <w:rStyle w:val="StyleUnderline"/>
          <w:highlight w:val="cyan"/>
        </w:rPr>
        <w:t>Iran</w:t>
      </w:r>
      <w:r w:rsidRPr="0044682A">
        <w:rPr>
          <w:rStyle w:val="StyleUnderline"/>
        </w:rPr>
        <w:t xml:space="preserve"> nuclear </w:t>
      </w:r>
      <w:r w:rsidRPr="00AB3707">
        <w:rPr>
          <w:rStyle w:val="StyleUnderline"/>
          <w:highlight w:val="cyan"/>
        </w:rPr>
        <w:t>deal</w:t>
      </w:r>
      <w:r w:rsidRPr="0044682A">
        <w:rPr>
          <w:rStyle w:val="StyleUnderline"/>
        </w:rPr>
        <w:t xml:space="preserve"> </w:t>
      </w:r>
      <w:r w:rsidRPr="00A144EB">
        <w:t xml:space="preserve">and its campaign of maximum economic pressure on Iran </w:t>
      </w:r>
      <w:r w:rsidRPr="0044682A">
        <w:rPr>
          <w:rStyle w:val="StyleUnderline"/>
        </w:rPr>
        <w:t xml:space="preserve">has ushered in a period of uncertainty that </w:t>
      </w:r>
      <w:r w:rsidRPr="00AB3707">
        <w:rPr>
          <w:rStyle w:val="StyleUnderline"/>
          <w:highlight w:val="cyan"/>
        </w:rPr>
        <w:t xml:space="preserve">leaves both sides in a </w:t>
      </w:r>
      <w:r w:rsidRPr="00492C28">
        <w:rPr>
          <w:rStyle w:val="StyleUnderline"/>
        </w:rPr>
        <w:t>potentially</w:t>
      </w:r>
      <w:r w:rsidRPr="00AB3707">
        <w:rPr>
          <w:rStyle w:val="StyleUnderline"/>
          <w:highlight w:val="cyan"/>
        </w:rPr>
        <w:t xml:space="preserve"> dangerous cycle</w:t>
      </w:r>
      <w:r w:rsidRPr="00492C28">
        <w:rPr>
          <w:rStyle w:val="StyleUnderline"/>
        </w:rPr>
        <w:t xml:space="preserve">, each </w:t>
      </w:r>
      <w:r w:rsidRPr="00AB3707">
        <w:rPr>
          <w:rStyle w:val="StyleUnderline"/>
          <w:highlight w:val="cyan"/>
        </w:rPr>
        <w:t>taking escalatory steps that increase the odds of a military conflict</w:t>
      </w:r>
      <w:r w:rsidRPr="00AB3707">
        <w:rPr>
          <w:highlight w:val="cyan"/>
        </w:rPr>
        <w:t>,</w:t>
      </w:r>
      <w:r w:rsidRPr="00A970FA">
        <w:t xml:space="preserve"> particularly in the absence of a direct channel for deescalation.</w:t>
      </w:r>
    </w:p>
    <w:p w:rsidR="00A970FA" w:rsidRPr="00336344" w:rsidRDefault="00A970FA" w:rsidP="00A970FA">
      <w:r w:rsidRPr="0044682A">
        <w:rPr>
          <w:rStyle w:val="StyleUnderline"/>
        </w:rPr>
        <w:t xml:space="preserve">When it comes to Iran, Jerusalem and Riyadh are hardly objective observers; while both would be at risk in a US war with Iran, they have </w:t>
      </w:r>
      <w:r w:rsidRPr="0044682A">
        <w:rPr>
          <w:rStyle w:val="Emphasis"/>
        </w:rPr>
        <w:t>consistently advocated hardline US policies.</w:t>
      </w:r>
      <w:r w:rsidRPr="00336344">
        <w:t xml:space="preserve"> That's precisely why the US should reject their advice. We should not follow Israeli and Saudi policies that raise risks of war with Iran, especially since their interests don't always align with our own.</w:t>
      </w:r>
    </w:p>
    <w:p w:rsidR="00A970FA" w:rsidRPr="00336344" w:rsidRDefault="00A970FA" w:rsidP="00A970FA">
      <w:r w:rsidRPr="00336344">
        <w:t>They believed the Iran nuclear deal was a disaster. It wasn't.</w:t>
      </w:r>
    </w:p>
    <w:p w:rsidR="00A970FA" w:rsidRPr="00336344" w:rsidRDefault="00A970FA" w:rsidP="00A970FA">
      <w:r w:rsidRPr="00336344">
        <w:t>The </w:t>
      </w:r>
      <w:hyperlink r:id="rId14" w:tgtFrame="_blank" w:history="1">
        <w:r w:rsidRPr="00336344">
          <w:rPr>
            <w:rStyle w:val="Hyperlink"/>
          </w:rPr>
          <w:t>nuclear deal</w:t>
        </w:r>
      </w:hyperlink>
      <w:r w:rsidRPr="00336344">
        <w:t> with Iran would have prevented Tehran from developing a nuclear weapon until at least 2030 and subjected its nuclear program to the most </w:t>
      </w:r>
      <w:hyperlink r:id="rId15" w:tgtFrame="_blank" w:history="1">
        <w:r w:rsidRPr="00336344">
          <w:rPr>
            <w:rStyle w:val="Hyperlink"/>
          </w:rPr>
          <w:t>stringent verification regime</w:t>
        </w:r>
      </w:hyperlink>
      <w:r w:rsidRPr="00336344">
        <w:t> in the history of arms control. Like many arms control agreements, it was flawed but highly functional and probably the best agreement that could have been negotiated at the time. It served America's paramount objective of preventing a nuclear-armed Iran from dominating the region, and thus heading off US or Israeli military strikes on Iran's nuclear infrastructure.</w:t>
      </w:r>
    </w:p>
    <w:p w:rsidR="00A970FA" w:rsidRPr="00A970FA" w:rsidRDefault="00A970FA" w:rsidP="00A970FA">
      <w:r w:rsidRPr="00336344">
        <w:t>The Israeli and Saudi governments, however, </w:t>
      </w:r>
      <w:hyperlink r:id="rId16" w:tgtFrame="_blank" w:history="1">
        <w:r w:rsidRPr="00336344">
          <w:rPr>
            <w:rStyle w:val="Hyperlink"/>
          </w:rPr>
          <w:t>hated the agreement</w:t>
        </w:r>
      </w:hyperlink>
      <w:r w:rsidRPr="00336344">
        <w:t> and did everything they could to tank it. Saudi Arabia seemed more concerned with Iran's </w:t>
      </w:r>
      <w:hyperlink r:id="rId17" w:tgtFrame="_blank" w:history="1">
        <w:r w:rsidRPr="00336344">
          <w:rPr>
            <w:rStyle w:val="Hyperlink"/>
          </w:rPr>
          <w:t>geopolitical ambitions in the Gulf </w:t>
        </w:r>
      </w:hyperlink>
      <w:r w:rsidRPr="00336344">
        <w:t xml:space="preserve">while Israel focused on the existential threat of a nuclear-armed Iran. </w:t>
      </w:r>
      <w:r w:rsidRPr="00A970FA">
        <w:t>In short, for Jerusalem and Riyadh the US outreach to Iran heralded an increase in Iran's threatening influence and a growing US-Iranian reconciliation that would have jeopardized their clout with Washington and their influence and security.</w:t>
      </w:r>
    </w:p>
    <w:p w:rsidR="00A970FA" w:rsidRPr="00336344" w:rsidRDefault="00A970FA" w:rsidP="00A970FA">
      <w:r w:rsidRPr="00AB3707">
        <w:rPr>
          <w:rStyle w:val="StyleUnderline"/>
          <w:highlight w:val="cyan"/>
        </w:rPr>
        <w:t xml:space="preserve">In </w:t>
      </w:r>
      <w:r w:rsidRPr="00AB3707">
        <w:rPr>
          <w:rStyle w:val="Emphasis"/>
          <w:highlight w:val="cyan"/>
        </w:rPr>
        <w:t>successfully helping to persuade</w:t>
      </w:r>
      <w:r w:rsidRPr="0044682A">
        <w:rPr>
          <w:rStyle w:val="Emphasis"/>
        </w:rPr>
        <w:t xml:space="preserve"> the </w:t>
      </w:r>
      <w:r w:rsidRPr="00AB3707">
        <w:rPr>
          <w:rStyle w:val="Emphasis"/>
          <w:highlight w:val="cyan"/>
        </w:rPr>
        <w:t>Trump</w:t>
      </w:r>
      <w:r w:rsidRPr="0044682A">
        <w:rPr>
          <w:rStyle w:val="Emphasis"/>
        </w:rPr>
        <w:t xml:space="preserve"> administration</w:t>
      </w:r>
      <w:r w:rsidRPr="0044682A">
        <w:rPr>
          <w:rStyle w:val="StyleUnderline"/>
        </w:rPr>
        <w:t xml:space="preserve"> </w:t>
      </w:r>
      <w:r w:rsidRPr="00AB3707">
        <w:rPr>
          <w:rStyle w:val="StyleUnderline"/>
          <w:highlight w:val="cyan"/>
        </w:rPr>
        <w:t>to leave the nuclear deal</w:t>
      </w:r>
      <w:r w:rsidRPr="0044682A">
        <w:rPr>
          <w:rStyle w:val="StyleUnderline"/>
        </w:rPr>
        <w:t xml:space="preserve"> in 2018, </w:t>
      </w:r>
      <w:hyperlink r:id="rId18" w:tgtFrame="_blank" w:history="1">
        <w:r w:rsidRPr="00AB3707">
          <w:rPr>
            <w:rStyle w:val="StyleUnderline"/>
            <w:highlight w:val="cyan"/>
          </w:rPr>
          <w:t>Saudi Arabia</w:t>
        </w:r>
        <w:r w:rsidRPr="0044682A">
          <w:rPr>
            <w:rStyle w:val="StyleUnderline"/>
          </w:rPr>
          <w:t xml:space="preserve"> and Israel</w:t>
        </w:r>
      </w:hyperlink>
      <w:r w:rsidRPr="0044682A">
        <w:rPr>
          <w:rStyle w:val="StyleUnderline"/>
        </w:rPr>
        <w:t> </w:t>
      </w:r>
      <w:r w:rsidRPr="00AB3707">
        <w:rPr>
          <w:rStyle w:val="StyleUnderline"/>
          <w:highlight w:val="cyan"/>
        </w:rPr>
        <w:t>took care of their</w:t>
      </w:r>
      <w:r w:rsidRPr="0044682A">
        <w:rPr>
          <w:rStyle w:val="StyleUnderline"/>
        </w:rPr>
        <w:t xml:space="preserve"> </w:t>
      </w:r>
      <w:r w:rsidRPr="00A970FA">
        <w:t>own needs and</w:t>
      </w:r>
      <w:r w:rsidRPr="0044682A">
        <w:rPr>
          <w:rStyle w:val="StyleUnderline"/>
        </w:rPr>
        <w:t xml:space="preserve"> </w:t>
      </w:r>
      <w:r w:rsidRPr="00AB3707">
        <w:rPr>
          <w:rStyle w:val="StyleUnderline"/>
          <w:highlight w:val="cyan"/>
        </w:rPr>
        <w:t>interests</w:t>
      </w:r>
      <w:r w:rsidRPr="00336344">
        <w:t>. The US, in contrast, left itself with no alternative framework to constrain Iran's nuclear program and no dialogue to engage Tehran. The default option became a campaign of </w:t>
      </w:r>
      <w:hyperlink r:id="rId19" w:tgtFrame="_blank" w:history="1">
        <w:r w:rsidRPr="00336344">
          <w:rPr>
            <w:rStyle w:val="Hyperlink"/>
          </w:rPr>
          <w:t>sanctions</w:t>
        </w:r>
      </w:hyperlink>
      <w:r w:rsidRPr="00336344">
        <w:t> that, while successful in squeezing Iran's economy, has not offered a way to rein in Iran's nuclear ambitions or regional influence, let alone renegotiate a new deal. The dangerous tensions we are witnessing with Iran today are direct outgrowths of the unraveling of the nuclear agreement.</w:t>
      </w:r>
    </w:p>
    <w:p w:rsidR="00A970FA" w:rsidRPr="00336344" w:rsidRDefault="00A970FA" w:rsidP="00A970FA">
      <w:r w:rsidRPr="00336344">
        <w:t>Saudi Arabia and Israel aren't ideal allies for countering Iran</w:t>
      </w:r>
    </w:p>
    <w:p w:rsidR="00A970FA" w:rsidRPr="00336344" w:rsidRDefault="00A970FA" w:rsidP="00A970FA">
      <w:r w:rsidRPr="00336344">
        <w:t>Last November President Trump applauded Saudi Arabia as a "</w:t>
      </w:r>
      <w:hyperlink r:id="rId20" w:tgtFrame="_blank" w:history="1">
        <w:r w:rsidRPr="00336344">
          <w:rPr>
            <w:rStyle w:val="Hyperlink"/>
          </w:rPr>
          <w:t>great ally in our very important fight against Iran."</w:t>
        </w:r>
      </w:hyperlink>
    </w:p>
    <w:p w:rsidR="00A970FA" w:rsidRPr="00336344" w:rsidRDefault="00A970FA" w:rsidP="00A970FA">
      <w:r w:rsidRPr="00336344">
        <w:t>What exactly was Trump talking about? Far from taking coherent steps to combat Iran's influence in the region, the reckless policies of MBS, the de facto architect of Saudi foreign policy, has expanded Iran's influence, not contracted it -- all with the help of the Trump administration.</w:t>
      </w:r>
    </w:p>
    <w:p w:rsidR="00A970FA" w:rsidRPr="00336344" w:rsidRDefault="00A970FA" w:rsidP="00A970FA">
      <w:r w:rsidRPr="00336344">
        <w:t>The Saudi-led MBS economic war against Qatar has actually deepened Iran's influence there; and the Saudis' inhumane war against Iranian-backed Houthi rebels with </w:t>
      </w:r>
      <w:hyperlink r:id="rId21" w:tgtFrame="_blank" w:history="1">
        <w:r w:rsidRPr="00336344">
          <w:rPr>
            <w:rStyle w:val="Hyperlink"/>
          </w:rPr>
          <w:t>US military support has helped to devastate Yemen,</w:t>
        </w:r>
      </w:hyperlink>
      <w:r w:rsidRPr="00336344">
        <w:t xml:space="preserve"> hand Iran a propaganda victory, strengthen al Qaeda and the Islamic State in Yemen, and blacken the US image -- all without constraining Tehran's influence. </w:t>
      </w:r>
    </w:p>
    <w:p w:rsidR="00A970FA" w:rsidRPr="00336344" w:rsidRDefault="00A970FA" w:rsidP="00A970FA">
      <w:r w:rsidRPr="00336344">
        <w:t xml:space="preserve">The Israelis have been much more disciplined and </w:t>
      </w:r>
      <w:r w:rsidRPr="00A970FA">
        <w:t>effective than Saudi Arabia</w:t>
      </w:r>
      <w:r w:rsidRPr="00336344">
        <w:t xml:space="preserve"> when it comes to checking Iran's influence in Syria without precipitating a larger conflict. But the situation there remains fraught. Iran is </w:t>
      </w:r>
      <w:hyperlink r:id="rId22" w:tgtFrame="_blank" w:history="1">
        <w:r w:rsidRPr="00336344">
          <w:rPr>
            <w:rStyle w:val="Hyperlink"/>
          </w:rPr>
          <w:t>increasing its influence</w:t>
        </w:r>
      </w:hyperlink>
      <w:r w:rsidRPr="00336344">
        <w:t> on the ground not only with the Assad regime but also through its proxies and has no intention of leaving Syria. And the Israeli government's policies toward the Palestinians in Gaza have played a role in increasing Iran's influence there, especially empowering Palestine Islamic Jihad, a pro-Iranian group that was responsible for triggering the </w:t>
      </w:r>
      <w:hyperlink r:id="rId23" w:tgtFrame="_blank" w:history="1">
        <w:r w:rsidRPr="00336344">
          <w:rPr>
            <w:rStyle w:val="Hyperlink"/>
          </w:rPr>
          <w:t>recent escalation.</w:t>
        </w:r>
      </w:hyperlink>
    </w:p>
    <w:p w:rsidR="00A970FA" w:rsidRPr="00A144EB" w:rsidRDefault="00A970FA" w:rsidP="00A970FA">
      <w:r w:rsidRPr="00A144EB">
        <w:t>They face an existential threat from Iran -- we don't</w:t>
      </w:r>
    </w:p>
    <w:p w:rsidR="00A970FA" w:rsidRPr="00336344" w:rsidRDefault="00A970FA" w:rsidP="00A970FA">
      <w:r w:rsidRPr="00A144EB">
        <w:t>Iran doesn't present an existential threat to the United States. Israel and Saudi Arabia, on the other hand, have legitimate reasons to worry about Iran's nuclear program and its activities in their neighborhood. It should not be surprising, therefore, that</w:t>
      </w:r>
      <w:r w:rsidRPr="00E02EAE">
        <w:rPr>
          <w:rStyle w:val="StyleUnderline"/>
        </w:rPr>
        <w:t xml:space="preserve"> </w:t>
      </w:r>
      <w:r w:rsidRPr="00AB3707">
        <w:rPr>
          <w:rStyle w:val="StyleUnderline"/>
        </w:rPr>
        <w:t xml:space="preserve">both countries </w:t>
      </w:r>
      <w:r w:rsidRPr="00AB3707">
        <w:rPr>
          <w:rStyle w:val="Emphasis"/>
        </w:rPr>
        <w:t>want the US to take the point in confronting Iran</w:t>
      </w:r>
      <w:r w:rsidRPr="00336344">
        <w:t xml:space="preserve">, although neither Jerusalem nor Riyadh want to be dragged into a US-Iranian war that might put them at risk. </w:t>
      </w:r>
      <w:r w:rsidRPr="00A144EB">
        <w:t>Saudi Arabia is extremely vulnerable to Iranian ballistic missiles and sabotage of its oil facilities,</w:t>
      </w:r>
      <w:r w:rsidRPr="00336344">
        <w:t xml:space="preserve"> and Israel doesn't want to fight a war against Iranian- backed Hezbollah and its </w:t>
      </w:r>
      <w:hyperlink r:id="rId24" w:tgtFrame="_blank" w:history="1">
        <w:r w:rsidRPr="00336344">
          <w:rPr>
            <w:rStyle w:val="Hyperlink"/>
          </w:rPr>
          <w:t>130,000</w:t>
        </w:r>
      </w:hyperlink>
      <w:r w:rsidRPr="00336344">
        <w:t> high trajectory weapons</w:t>
      </w:r>
    </w:p>
    <w:p w:rsidR="00A970FA" w:rsidRPr="00377994" w:rsidRDefault="00A970FA" w:rsidP="00A970FA">
      <w:pPr>
        <w:rPr>
          <w:u w:val="single"/>
        </w:rPr>
      </w:pPr>
      <w:r w:rsidRPr="00336344">
        <w:t xml:space="preserve">The US shouldn't want to instigate a conflict either, not only for our sake but for Israel, Saudi Arabia and Iran's, too. America should avoid a war with Iran at all costs unless Tehran threatens core American interests: preventing terrorism against Americans abroad or against the homeland, preserving the uninterrupted flow of oil from the Persian Gulf, and preventing Iranian acquisition of a nuclear weapon. </w:t>
      </w:r>
      <w:r w:rsidRPr="00A144EB">
        <w:rPr>
          <w:rStyle w:val="StyleUnderline"/>
        </w:rPr>
        <w:t>Israel and Saudi Arabia have understandable fears</w:t>
      </w:r>
      <w:r w:rsidRPr="00336344">
        <w:t xml:space="preserve"> and insecurities about Iran, </w:t>
      </w:r>
      <w:r w:rsidRPr="00A144EB">
        <w:rPr>
          <w:rStyle w:val="StyleUnderline"/>
        </w:rPr>
        <w:t>even though they are</w:t>
      </w:r>
      <w:r w:rsidRPr="00336344">
        <w:t xml:space="preserve"> often </w:t>
      </w:r>
      <w:r w:rsidRPr="00A144EB">
        <w:rPr>
          <w:rStyle w:val="StyleUnderline"/>
        </w:rPr>
        <w:t xml:space="preserve">inflated. </w:t>
      </w:r>
      <w:r w:rsidRPr="00AB3707">
        <w:rPr>
          <w:rStyle w:val="StyleUnderline"/>
          <w:highlight w:val="cyan"/>
        </w:rPr>
        <w:t>But</w:t>
      </w:r>
      <w:r w:rsidRPr="00AB3707">
        <w:rPr>
          <w:highlight w:val="cyan"/>
        </w:rPr>
        <w:t xml:space="preserve"> </w:t>
      </w:r>
      <w:r w:rsidRPr="00AB3707">
        <w:rPr>
          <w:rStyle w:val="StyleUnderline"/>
          <w:highlight w:val="cyan"/>
        </w:rPr>
        <w:t xml:space="preserve">it's </w:t>
      </w:r>
      <w:r w:rsidRPr="00AB3707">
        <w:rPr>
          <w:rStyle w:val="Emphasis"/>
          <w:highlight w:val="cyan"/>
        </w:rPr>
        <w:t>dangerous to signal that the US shares these concerns</w:t>
      </w:r>
      <w:r w:rsidRPr="00AB3707">
        <w:rPr>
          <w:rStyle w:val="StyleUnderline"/>
          <w:highlight w:val="cyan"/>
        </w:rPr>
        <w:t>, which only emboldens</w:t>
      </w:r>
      <w:r w:rsidRPr="00A144EB">
        <w:rPr>
          <w:rStyle w:val="StyleUnderline"/>
        </w:rPr>
        <w:t xml:space="preserve"> both countries, especially </w:t>
      </w:r>
      <w:r w:rsidRPr="00AB3707">
        <w:rPr>
          <w:rStyle w:val="StyleUnderline"/>
          <w:highlight w:val="cyan"/>
        </w:rPr>
        <w:t xml:space="preserve">the Saudis, to engage in reckless </w:t>
      </w:r>
      <w:r w:rsidRPr="00492C28">
        <w:rPr>
          <w:rStyle w:val="StyleUnderline"/>
        </w:rPr>
        <w:t xml:space="preserve">and irresponsible </w:t>
      </w:r>
      <w:r w:rsidRPr="00AB3707">
        <w:rPr>
          <w:rStyle w:val="StyleUnderline"/>
          <w:highlight w:val="cyan"/>
        </w:rPr>
        <w:t xml:space="preserve">behavior that </w:t>
      </w:r>
      <w:r w:rsidRPr="00AB3707">
        <w:rPr>
          <w:rStyle w:val="Emphasis"/>
          <w:highlight w:val="cyan"/>
        </w:rPr>
        <w:t>inflames tensions</w:t>
      </w:r>
      <w:r w:rsidRPr="00AB3707">
        <w:rPr>
          <w:rStyle w:val="StyleUnderline"/>
          <w:highlight w:val="cyan"/>
        </w:rPr>
        <w:t xml:space="preserve"> and </w:t>
      </w:r>
      <w:r w:rsidRPr="00AB3707">
        <w:rPr>
          <w:rStyle w:val="Emphasis"/>
          <w:highlight w:val="cyan"/>
        </w:rPr>
        <w:t>increases the risk of war</w:t>
      </w:r>
      <w:r w:rsidRPr="00AB3707">
        <w:rPr>
          <w:rStyle w:val="StyleUnderline"/>
          <w:highlight w:val="cyan"/>
        </w:rPr>
        <w:t>.</w:t>
      </w:r>
    </w:p>
    <w:p w:rsidR="007E4424" w:rsidRDefault="007E4424" w:rsidP="007E4424">
      <w:pPr>
        <w:pStyle w:val="Heading4"/>
      </w:pPr>
      <w:r>
        <w:t>War with Iran risks extinction</w:t>
      </w:r>
    </w:p>
    <w:p w:rsidR="007E4424" w:rsidRDefault="007E4424" w:rsidP="007E4424">
      <w:r w:rsidRPr="007E4424">
        <w:rPr>
          <w:b/>
          <w:bCs/>
        </w:rPr>
        <w:t>Avery, 13</w:t>
      </w:r>
      <w:r>
        <w:t xml:space="preserve"> - John Avery received a B.Sc. in theoretical physics from MIT and an M.Sc. from the University of Chicago. He later studied theoretical chemistry at the University of London, and was awarded a Ph.D. there in 1965. He is now Lektor Emeritus, Associate Professor, at the Department of Chemistry, University of Copenhagen. Fellowships, memberships in societies: Since 1990 he has been the Contact Person in Denmark for Pugwash Conferences on Science and World Affairs. In 1995, this group received the Nobel Peace Prize for their efforts. He was the Member of the Danish Peace Commission of 1998. Technical Advisor, World Health Organization, Regional Office for Europe (1988- 1997). Chairman of the Danish Peace Academy, April 2004 (“An Attack On Iran Could Escalate Into Global Nuclear War” Countercurrents, 11/6, </w:t>
      </w:r>
      <w:hyperlink r:id="rId25" w:history="1">
        <w:r w:rsidRPr="002A5A41">
          <w:rPr>
            <w:rStyle w:val="Hyperlink"/>
          </w:rPr>
          <w:t>https://www.countercurrents.org/avery061113.htm</w:t>
        </w:r>
      </w:hyperlink>
    </w:p>
    <w:p w:rsidR="007E4424" w:rsidRDefault="007E4424" w:rsidP="007E4424"/>
    <w:p w:rsidR="007E4424" w:rsidRDefault="007E4424" w:rsidP="007E4424">
      <w:r>
        <w:t xml:space="preserve">Despite the willingness of Iran's new President, Hassan Rouhani to make all reasonable concessions to US demands, Israeli pressure groups in Washington continue to demand </w:t>
      </w:r>
      <w:r w:rsidRPr="00AB3707">
        <w:rPr>
          <w:rStyle w:val="StyleUnderline"/>
          <w:highlight w:val="cyan"/>
        </w:rPr>
        <w:t>an attack on Iran</w:t>
      </w:r>
      <w:r>
        <w:t xml:space="preserve">. But such an attack </w:t>
      </w:r>
      <w:r w:rsidRPr="00AB3707">
        <w:rPr>
          <w:rStyle w:val="StyleUnderline"/>
          <w:highlight w:val="cyan"/>
        </w:rPr>
        <w:t>might escalate into a global nuclear war</w:t>
      </w:r>
      <w:r w:rsidRPr="00AB3707">
        <w:rPr>
          <w:highlight w:val="cyan"/>
        </w:rPr>
        <w:t>,</w:t>
      </w:r>
      <w:r>
        <w:t xml:space="preserve"> with catastrophic consequences.</w:t>
      </w:r>
    </w:p>
    <w:p w:rsidR="007E4424" w:rsidRDefault="007E4424" w:rsidP="007E4424">
      <w:r>
        <w:t>As we approach the 100th anniversary World War I, we should remember that this colossal disaster escalated uncontrollably from what was intended to be a minor conflict. There is a danger that an attack on Iran would escalate into a large-scale war in the Middle East, entirely destabilizing a region that is already deep in problems.</w:t>
      </w:r>
    </w:p>
    <w:p w:rsidR="007E4424" w:rsidRDefault="007E4424" w:rsidP="007E4424">
      <w:r>
        <w:t xml:space="preserve">The unstable government of </w:t>
      </w:r>
      <w:r w:rsidRPr="00AB3707">
        <w:rPr>
          <w:rStyle w:val="StyleUnderline"/>
          <w:highlight w:val="cyan"/>
        </w:rPr>
        <w:t>Pakistan might be overthrown, and the</w:t>
      </w:r>
      <w:r w:rsidRPr="007E4424">
        <w:rPr>
          <w:rStyle w:val="StyleUnderline"/>
        </w:rPr>
        <w:t xml:space="preserve"> revolutionary Pakistani </w:t>
      </w:r>
      <w:r w:rsidRPr="00AB3707">
        <w:rPr>
          <w:rStyle w:val="StyleUnderline"/>
          <w:highlight w:val="cyan"/>
        </w:rPr>
        <w:t xml:space="preserve">government might </w:t>
      </w:r>
      <w:r w:rsidRPr="00492C28">
        <w:rPr>
          <w:rStyle w:val="StyleUnderline"/>
        </w:rPr>
        <w:t>enter the war on the side of Iran</w:t>
      </w:r>
      <w:r w:rsidRPr="00492C28">
        <w:t>,</w:t>
      </w:r>
      <w:r>
        <w:t xml:space="preserve"> thus </w:t>
      </w:r>
      <w:r w:rsidRPr="00AB3707">
        <w:rPr>
          <w:rStyle w:val="StyleUnderline"/>
          <w:highlight w:val="cyan"/>
        </w:rPr>
        <w:t>introduc</w:t>
      </w:r>
      <w:r w:rsidRPr="00492C28">
        <w:rPr>
          <w:rStyle w:val="StyleUnderline"/>
        </w:rPr>
        <w:t xml:space="preserve">ing </w:t>
      </w:r>
      <w:r w:rsidRPr="00AB3707">
        <w:rPr>
          <w:rStyle w:val="StyleUnderline"/>
          <w:highlight w:val="cyan"/>
        </w:rPr>
        <w:t>nuclear weapons</w:t>
      </w:r>
      <w:r w:rsidRPr="007E4424">
        <w:rPr>
          <w:rStyle w:val="StyleUnderline"/>
        </w:rPr>
        <w:t xml:space="preserve"> into the conflict. </w:t>
      </w:r>
      <w:r w:rsidRPr="00AB3707">
        <w:rPr>
          <w:rStyle w:val="StyleUnderline"/>
          <w:highlight w:val="cyan"/>
        </w:rPr>
        <w:t>Russia and China</w:t>
      </w:r>
      <w:r>
        <w:t xml:space="preserve">, firm allies of Iran, </w:t>
      </w:r>
      <w:r w:rsidRPr="00AB3707">
        <w:rPr>
          <w:rStyle w:val="StyleUnderline"/>
          <w:highlight w:val="cyan"/>
        </w:rPr>
        <w:t>might also be drawn in</w:t>
      </w:r>
      <w:r>
        <w:t xml:space="preserve">to a general war in the Middle East. Since much of the world's oil comes from the region, </w:t>
      </w:r>
      <w:r w:rsidRPr="007E4424">
        <w:rPr>
          <w:rStyle w:val="StyleUnderline"/>
        </w:rPr>
        <w:t>such a war would</w:t>
      </w:r>
      <w:r>
        <w:t xml:space="preserve"> certainly </w:t>
      </w:r>
      <w:r w:rsidRPr="007E4424">
        <w:rPr>
          <w:rStyle w:val="StyleUnderline"/>
        </w:rPr>
        <w:t>cause the price of oil to reach unheard-of heights, with catastrophic effects on the global economy</w:t>
      </w:r>
      <w:r>
        <w:t>.</w:t>
      </w:r>
    </w:p>
    <w:p w:rsidR="007E4424" w:rsidRPr="00492C28" w:rsidRDefault="007E4424" w:rsidP="007E4424">
      <w:r>
        <w:t xml:space="preserve">In the dangerous situation that could potentially result from an attack on Iran, there is a risk that </w:t>
      </w:r>
      <w:r w:rsidRPr="00AB3707">
        <w:rPr>
          <w:rStyle w:val="StyleUnderline"/>
          <w:highlight w:val="cyan"/>
        </w:rPr>
        <w:t>nuclear weapons would be used</w:t>
      </w:r>
      <w:r>
        <w:t xml:space="preserve">, either </w:t>
      </w:r>
      <w:r w:rsidRPr="00AB3707">
        <w:rPr>
          <w:rStyle w:val="StyleUnderline"/>
          <w:highlight w:val="cyan"/>
        </w:rPr>
        <w:t>intentionally, or by</w:t>
      </w:r>
      <w:r w:rsidRPr="007E4424">
        <w:rPr>
          <w:rStyle w:val="StyleUnderline"/>
        </w:rPr>
        <w:t xml:space="preserve"> accident or </w:t>
      </w:r>
      <w:r w:rsidRPr="00AB3707">
        <w:rPr>
          <w:rStyle w:val="StyleUnderline"/>
          <w:highlight w:val="cyan"/>
        </w:rPr>
        <w:t>miscalculation</w:t>
      </w:r>
      <w:r>
        <w:t xml:space="preserve">. Recent research has shown that </w:t>
      </w:r>
      <w:r w:rsidRPr="00492C28">
        <w:rPr>
          <w:rStyle w:val="StyleUnderline"/>
        </w:rPr>
        <w:t>besides</w:t>
      </w:r>
      <w:r w:rsidRPr="00AB3707">
        <w:rPr>
          <w:rStyle w:val="StyleUnderline"/>
          <w:highlight w:val="cyan"/>
        </w:rPr>
        <w:t xml:space="preserve"> making large areas of the world uninhabitable</w:t>
      </w:r>
      <w:r>
        <w:t xml:space="preserve"> through long-lasting radioactive contamination, </w:t>
      </w:r>
      <w:r w:rsidRPr="00492C28">
        <w:rPr>
          <w:rStyle w:val="StyleUnderline"/>
        </w:rPr>
        <w:t>a nuclear war would damage global agriculture to such a extent that a global famine</w:t>
      </w:r>
      <w:r w:rsidRPr="00492C28">
        <w:t xml:space="preserve"> of previously unknown proportions </w:t>
      </w:r>
      <w:r w:rsidRPr="00492C28">
        <w:rPr>
          <w:rStyle w:val="StyleUnderline"/>
        </w:rPr>
        <w:t>would result</w:t>
      </w:r>
      <w:r w:rsidRPr="00492C28">
        <w:t>.</w:t>
      </w:r>
    </w:p>
    <w:p w:rsidR="007E4424" w:rsidRDefault="007E4424" w:rsidP="007E4424">
      <w:r w:rsidRPr="00492C28">
        <w:t xml:space="preserve">Thus, </w:t>
      </w:r>
      <w:r w:rsidRPr="00492C28">
        <w:rPr>
          <w:rStyle w:val="StyleUnderline"/>
        </w:rPr>
        <w:t xml:space="preserve">nuclear war is the ultimate ecological catastrophe. </w:t>
      </w:r>
      <w:r w:rsidRPr="00492C28">
        <w:rPr>
          <w:rStyle w:val="StyleUnderline"/>
          <w:highlight w:val="cyan"/>
        </w:rPr>
        <w:t>It could destroy human civilization and</w:t>
      </w:r>
      <w:r w:rsidRPr="00492C28">
        <w:rPr>
          <w:rStyle w:val="StyleUnderline"/>
        </w:rPr>
        <w:t xml:space="preserve"> much of </w:t>
      </w:r>
      <w:r w:rsidRPr="00492C28">
        <w:rPr>
          <w:rStyle w:val="StyleUnderline"/>
          <w:highlight w:val="cyan"/>
        </w:rPr>
        <w:t>the biosphere</w:t>
      </w:r>
      <w:r w:rsidRPr="00492C28">
        <w:rPr>
          <w:rStyle w:val="StyleUnderline"/>
        </w:rPr>
        <w:t>.</w:t>
      </w:r>
      <w:r>
        <w:t xml:space="preserve"> To risk such a war would be an unforgivable offense against the lives and future of all the peoples of the world, US citizens included.</w:t>
      </w:r>
    </w:p>
    <w:p w:rsidR="007E4424" w:rsidRPr="007E4424" w:rsidRDefault="007E4424" w:rsidP="007E4424">
      <w:pPr>
        <w:pStyle w:val="Heading4"/>
      </w:pPr>
      <w:r>
        <w:t xml:space="preserve">Moral hazard is </w:t>
      </w:r>
      <w:r>
        <w:rPr>
          <w:u w:val="single"/>
        </w:rPr>
        <w:t>global</w:t>
      </w:r>
      <w:r>
        <w:t xml:space="preserve"> –</w:t>
      </w:r>
      <w:r w:rsidR="00AB3707">
        <w:t xml:space="preserve"> </w:t>
      </w:r>
      <w:r>
        <w:t xml:space="preserve">a signal of </w:t>
      </w:r>
      <w:r>
        <w:rPr>
          <w:u w:val="single"/>
        </w:rPr>
        <w:t>alliance discipline</w:t>
      </w:r>
      <w:r>
        <w:t xml:space="preserve"> is vital to restrain allies and </w:t>
      </w:r>
      <w:r w:rsidR="00722C74">
        <w:rPr>
          <w:u w:val="single"/>
        </w:rPr>
        <w:t>limit escalation spirals</w:t>
      </w:r>
      <w:r w:rsidR="00722C74">
        <w:t xml:space="preserve"> in Europe and Asia</w:t>
      </w:r>
    </w:p>
    <w:p w:rsidR="007E4424" w:rsidRPr="00310CBD" w:rsidRDefault="007E4424" w:rsidP="007E4424">
      <w:r>
        <w:rPr>
          <w:b/>
          <w:bCs/>
        </w:rPr>
        <w:t xml:space="preserve">Porter, 19 - </w:t>
      </w:r>
      <w:r w:rsidRPr="00310CBD">
        <w:t xml:space="preserve">Patrick Porter is a professor of International Security and Strategy at the University of Birmingham (“Advice for a Dark Age: Managing Great Power Competition” Washington Quarterly, • 42:1 pp. 7–25 </w:t>
      </w:r>
      <w:hyperlink r:id="rId26" w:history="1">
        <w:r w:rsidRPr="00310CBD">
          <w:rPr>
            <w:rStyle w:val="Hyperlink"/>
          </w:rPr>
          <w:t>https://doi.org/10.1080/0163660X.2019.1590079</w:t>
        </w:r>
      </w:hyperlink>
    </w:p>
    <w:p w:rsidR="007E4424" w:rsidRDefault="007E4424" w:rsidP="007E4424"/>
    <w:p w:rsidR="007E4424" w:rsidRPr="00310CBD" w:rsidRDefault="007E4424" w:rsidP="007E4424">
      <w:r>
        <w:t>Exert Alliance Discipline</w:t>
      </w:r>
    </w:p>
    <w:p w:rsidR="007E4424" w:rsidRDefault="007E4424" w:rsidP="007E4424">
      <w:r>
        <w:t xml:space="preserve">Despite his rhetoric to the contrary, </w:t>
      </w:r>
      <w:r w:rsidRPr="00EE556E">
        <w:rPr>
          <w:rStyle w:val="StyleUnderline"/>
          <w:highlight w:val="cyan"/>
        </w:rPr>
        <w:t>Trump</w:t>
      </w:r>
      <w:r w:rsidRPr="00F11402">
        <w:rPr>
          <w:rStyle w:val="StyleUnderline"/>
        </w:rPr>
        <w:t xml:space="preserve"> has materially </w:t>
      </w:r>
      <w:r w:rsidRPr="00EE556E">
        <w:rPr>
          <w:rStyle w:val="StyleUnderline"/>
          <w:highlight w:val="cyan"/>
        </w:rPr>
        <w:t>increased</w:t>
      </w:r>
      <w:r w:rsidRPr="00F11402">
        <w:rPr>
          <w:rStyle w:val="StyleUnderline"/>
        </w:rPr>
        <w:t xml:space="preserve"> American </w:t>
      </w:r>
      <w:r w:rsidRPr="00EE556E">
        <w:rPr>
          <w:rStyle w:val="StyleUnderline"/>
          <w:highlight w:val="cyan"/>
        </w:rPr>
        <w:t>alliance commitments</w:t>
      </w:r>
      <w:r>
        <w:t xml:space="preserve">. </w:t>
      </w:r>
      <w:r w:rsidRPr="004C5D42">
        <w:rPr>
          <w:rStyle w:val="StyleUnderline"/>
        </w:rPr>
        <w:t xml:space="preserve">U.S. troop deployments and investment in NATO have risen, troop deployments to the Middle East and </w:t>
      </w:r>
      <w:r w:rsidRPr="00EE556E">
        <w:rPr>
          <w:rStyle w:val="StyleUnderline"/>
          <w:highlight w:val="cyan"/>
        </w:rPr>
        <w:t>arms sales to Gulf States have risen</w:t>
      </w:r>
      <w:r w:rsidRPr="004C5D42">
        <w:rPr>
          <w:rStyle w:val="StyleUnderline"/>
        </w:rPr>
        <w:t>, and the frequency of FONOPS in Asia has risen</w:t>
      </w:r>
      <w:r>
        <w:t xml:space="preserve">. If the United States maintains its alliances and refuses to revise that choice, then it must rediscover what its alliances are for. They are not “ends” in themselves, but means to an end, namely protecting American security interests. To make alliances serve that purpose, however, </w:t>
      </w:r>
      <w:r w:rsidRPr="00EE556E">
        <w:rPr>
          <w:rStyle w:val="StyleUnderline"/>
          <w:highlight w:val="cyan"/>
        </w:rPr>
        <w:t xml:space="preserve">Washington should </w:t>
      </w:r>
      <w:r w:rsidRPr="00EE556E">
        <w:rPr>
          <w:rStyle w:val="Emphasis"/>
          <w:highlight w:val="cyan"/>
        </w:rPr>
        <w:t>exert</w:t>
      </w:r>
      <w:r w:rsidRPr="00EE556E">
        <w:rPr>
          <w:rStyle w:val="StyleUnderline"/>
          <w:highlight w:val="cyan"/>
        </w:rPr>
        <w:t xml:space="preserve"> </w:t>
      </w:r>
      <w:r w:rsidRPr="00686C9D">
        <w:rPr>
          <w:rStyle w:val="StyleUnderline"/>
        </w:rPr>
        <w:t>some</w:t>
      </w:r>
      <w:r w:rsidRPr="00EE556E">
        <w:rPr>
          <w:rStyle w:val="StyleUnderline"/>
          <w:highlight w:val="cyan"/>
        </w:rPr>
        <w:t xml:space="preserve"> </w:t>
      </w:r>
      <w:r w:rsidRPr="00EE556E">
        <w:rPr>
          <w:rStyle w:val="Emphasis"/>
          <w:highlight w:val="cyan"/>
        </w:rPr>
        <w:t>discipline</w:t>
      </w:r>
      <w:r w:rsidRPr="00EE556E">
        <w:rPr>
          <w:rStyle w:val="StyleUnderline"/>
          <w:highlight w:val="cyan"/>
        </w:rPr>
        <w:t xml:space="preserve"> on its allies.</w:t>
      </w:r>
      <w:r w:rsidRPr="00937174">
        <w:rPr>
          <w:rStyle w:val="StyleUnderline"/>
        </w:rPr>
        <w:t xml:space="preserve"> </w:t>
      </w:r>
      <w:r w:rsidRPr="004C5D42">
        <w:t>This is so</w:t>
      </w:r>
      <w:r w:rsidRPr="00937174">
        <w:rPr>
          <w:rStyle w:val="StyleUnderline"/>
        </w:rPr>
        <w:t xml:space="preserve"> </w:t>
      </w:r>
      <w:r w:rsidRPr="00EE556E">
        <w:rPr>
          <w:rStyle w:val="StyleUnderline"/>
          <w:highlight w:val="cyan"/>
        </w:rPr>
        <w:t>especially in the Middle East</w:t>
      </w:r>
      <w:r w:rsidRPr="00937174">
        <w:rPr>
          <w:rStyle w:val="StyleUnderline"/>
        </w:rPr>
        <w:t>, where U.S. clients too often act in ways that infringe on U.S. security interests.</w:t>
      </w:r>
      <w:r>
        <w:t xml:space="preserve"> Only recently, </w:t>
      </w:r>
      <w:r w:rsidRPr="004C5D42">
        <w:t>it was revealed that</w:t>
      </w:r>
      <w:r w:rsidRPr="00937174">
        <w:rPr>
          <w:rStyle w:val="StyleUnderline"/>
        </w:rPr>
        <w:t xml:space="preserve"> </w:t>
      </w:r>
      <w:r w:rsidRPr="00EE556E">
        <w:rPr>
          <w:rStyle w:val="StyleUnderline"/>
          <w:highlight w:val="cyan"/>
        </w:rPr>
        <w:t>Saudi Arabia and the U</w:t>
      </w:r>
      <w:r w:rsidRPr="00937174">
        <w:rPr>
          <w:rStyle w:val="StyleUnderline"/>
        </w:rPr>
        <w:t xml:space="preserve">nited </w:t>
      </w:r>
      <w:r w:rsidRPr="00EE556E">
        <w:rPr>
          <w:rStyle w:val="StyleUnderline"/>
          <w:highlight w:val="cyan"/>
        </w:rPr>
        <w:t>A</w:t>
      </w:r>
      <w:r w:rsidRPr="00937174">
        <w:rPr>
          <w:rStyle w:val="StyleUnderline"/>
        </w:rPr>
        <w:t xml:space="preserve">rab </w:t>
      </w:r>
      <w:r w:rsidRPr="00EE556E">
        <w:rPr>
          <w:rStyle w:val="StyleUnderline"/>
          <w:highlight w:val="cyan"/>
        </w:rPr>
        <w:t>E</w:t>
      </w:r>
      <w:r w:rsidRPr="00937174">
        <w:rPr>
          <w:rStyle w:val="StyleUnderline"/>
        </w:rPr>
        <w:t xml:space="preserve">mirates </w:t>
      </w:r>
      <w:r w:rsidRPr="00EE556E">
        <w:rPr>
          <w:rStyle w:val="StyleUnderline"/>
          <w:highlight w:val="cyan"/>
        </w:rPr>
        <w:t xml:space="preserve">transferred U.S.-supplied weapons to </w:t>
      </w:r>
      <w:r w:rsidRPr="00686C9D">
        <w:rPr>
          <w:rStyle w:val="StyleUnderline"/>
        </w:rPr>
        <w:t xml:space="preserve">Sunni jihadi groups with </w:t>
      </w:r>
      <w:r w:rsidRPr="00EE556E">
        <w:rPr>
          <w:rStyle w:val="StyleUnderline"/>
          <w:highlight w:val="cyan"/>
        </w:rPr>
        <w:t>Al Qaeda</w:t>
      </w:r>
      <w:r w:rsidRPr="00686C9D">
        <w:rPr>
          <w:rStyle w:val="StyleUnderline"/>
        </w:rPr>
        <w:t xml:space="preserve"> links </w:t>
      </w:r>
      <w:r w:rsidRPr="00EE556E">
        <w:rPr>
          <w:rStyle w:val="StyleUnderline"/>
          <w:highlight w:val="cyan"/>
        </w:rPr>
        <w:t>in Yeme</w:t>
      </w:r>
      <w:r w:rsidRPr="007E4424">
        <w:rPr>
          <w:rStyle w:val="StyleUnderline"/>
          <w:highlight w:val="cyan"/>
        </w:rPr>
        <w:t>n</w:t>
      </w:r>
      <w:r w:rsidRPr="00937174">
        <w:rPr>
          <w:rStyle w:val="StyleUnderline"/>
        </w:rPr>
        <w:t>, adding to a long record of Saudi sponsorship of anti-Semitism</w:t>
      </w:r>
      <w:r>
        <w:t xml:space="preserve"> in schools and jihadist preaching, as well as passive support for Islamist causes and organizations. The Pakistani Inter-Services Intelligence’s ties with the Taliban and the Haqqani network are well known, admittedly a difficulty Washington has been wrestling with for decades. Cultivated as a bulwark of stability in Central Asia, Kazakstan has embarrassed Washington with its human rights violations while pursuing defense cooperation with Moscow.</w:t>
      </w:r>
    </w:p>
    <w:p w:rsidR="007E4424" w:rsidRDefault="007E4424" w:rsidP="007E4424">
      <w:r>
        <w:t xml:space="preserve">To make alliances work for its interests, </w:t>
      </w:r>
      <w:r w:rsidRPr="00686C9D">
        <w:rPr>
          <w:rStyle w:val="StyleUnderline"/>
        </w:rPr>
        <w:t>the U</w:t>
      </w:r>
      <w:r w:rsidRPr="00686C9D">
        <w:t xml:space="preserve">nited </w:t>
      </w:r>
      <w:r w:rsidRPr="00686C9D">
        <w:rPr>
          <w:rStyle w:val="StyleUnderline"/>
        </w:rPr>
        <w:t>S</w:t>
      </w:r>
      <w:r w:rsidRPr="00686C9D">
        <w:t xml:space="preserve">tates </w:t>
      </w:r>
      <w:r w:rsidRPr="00686C9D">
        <w:rPr>
          <w:rStyle w:val="StyleUnderline"/>
        </w:rPr>
        <w:t xml:space="preserve">should restore what used to be part of its repertoire as a great power —the imposition of conditions on its protection, and the </w:t>
      </w:r>
      <w:r w:rsidRPr="00686C9D">
        <w:rPr>
          <w:rStyle w:val="Emphasis"/>
        </w:rPr>
        <w:t>credible threat of abandonment</w:t>
      </w:r>
      <w:r>
        <w:t xml:space="preserve">. In other words, contrary to the standard orthodoxy often invoked by Trump’s critics, </w:t>
      </w:r>
      <w:r w:rsidRPr="00EE556E">
        <w:rPr>
          <w:rStyle w:val="StyleUnderline"/>
          <w:highlight w:val="cyan"/>
        </w:rPr>
        <w:t xml:space="preserve">a </w:t>
      </w:r>
      <w:r w:rsidRPr="00EE556E">
        <w:rPr>
          <w:rStyle w:val="Emphasis"/>
          <w:highlight w:val="cyan"/>
        </w:rPr>
        <w:t>critical ingredient</w:t>
      </w:r>
      <w:r w:rsidRPr="00EE556E">
        <w:rPr>
          <w:rStyle w:val="StyleUnderline"/>
          <w:highlight w:val="cyan"/>
        </w:rPr>
        <w:t xml:space="preserve"> in an </w:t>
      </w:r>
      <w:r w:rsidRPr="00EE556E">
        <w:rPr>
          <w:rStyle w:val="Emphasis"/>
          <w:highlight w:val="cyan"/>
        </w:rPr>
        <w:t>effective patron-client relationship</w:t>
      </w:r>
      <w:r w:rsidRPr="00EE556E">
        <w:rPr>
          <w:rStyle w:val="StyleUnderline"/>
          <w:highlight w:val="cyan"/>
        </w:rPr>
        <w:t xml:space="preserve"> is the cultivation of a </w:t>
      </w:r>
      <w:r w:rsidRPr="00EE556E">
        <w:rPr>
          <w:rStyle w:val="Emphasis"/>
          <w:highlight w:val="cyan"/>
        </w:rPr>
        <w:t>reputation for limited reliability</w:t>
      </w:r>
      <w:r w:rsidRPr="00937174">
        <w:rPr>
          <w:rStyle w:val="StyleUnderline"/>
        </w:rPr>
        <w:t>, if not unreliability</w:t>
      </w:r>
      <w:r>
        <w:t xml:space="preserve">. Thus, </w:t>
      </w:r>
      <w:r w:rsidRPr="00EE556E">
        <w:rPr>
          <w:rStyle w:val="StyleUnderline"/>
          <w:highlight w:val="cyan"/>
        </w:rPr>
        <w:t>the U</w:t>
      </w:r>
      <w:r>
        <w:t xml:space="preserve">nited </w:t>
      </w:r>
      <w:r w:rsidRPr="00EE556E">
        <w:rPr>
          <w:rStyle w:val="StyleUnderline"/>
          <w:highlight w:val="cyan"/>
        </w:rPr>
        <w:t>S</w:t>
      </w:r>
      <w:r>
        <w:t xml:space="preserve">tates </w:t>
      </w:r>
      <w:r w:rsidRPr="00EE556E">
        <w:rPr>
          <w:rStyle w:val="StyleUnderline"/>
          <w:highlight w:val="cyan"/>
        </w:rPr>
        <w:t xml:space="preserve">should make clear that it is </w:t>
      </w:r>
      <w:r w:rsidRPr="00EE556E">
        <w:rPr>
          <w:rStyle w:val="Emphasis"/>
          <w:highlight w:val="cyan"/>
        </w:rPr>
        <w:t>willing to walk</w:t>
      </w:r>
      <w:r w:rsidRPr="00EE556E">
        <w:rPr>
          <w:rStyle w:val="StyleUnderline"/>
          <w:highlight w:val="cyan"/>
        </w:rPr>
        <w:t xml:space="preserve"> </w:t>
      </w:r>
      <w:r w:rsidRPr="007E4424">
        <w:rPr>
          <w:rStyle w:val="StyleUnderline"/>
        </w:rPr>
        <w:t>away</w:t>
      </w:r>
      <w:r w:rsidRPr="00EE556E">
        <w:rPr>
          <w:rStyle w:val="StyleUnderline"/>
          <w:highlight w:val="cyan"/>
        </w:rPr>
        <w:t xml:space="preserve"> and </w:t>
      </w:r>
      <w:r w:rsidRPr="007E4424">
        <w:rPr>
          <w:rStyle w:val="StyleUnderline"/>
        </w:rPr>
        <w:t xml:space="preserve">that </w:t>
      </w:r>
      <w:r w:rsidRPr="00EE556E">
        <w:rPr>
          <w:rStyle w:val="StyleUnderline"/>
          <w:highlight w:val="cyan"/>
        </w:rPr>
        <w:t xml:space="preserve">its alliance commitments are </w:t>
      </w:r>
      <w:r w:rsidRPr="00EE556E">
        <w:rPr>
          <w:rStyle w:val="Emphasis"/>
          <w:highlight w:val="cyan"/>
        </w:rPr>
        <w:t>conditional on its ally’s prudent behavior</w:t>
      </w:r>
      <w:r>
        <w:t xml:space="preserve">. </w:t>
      </w:r>
      <w:r w:rsidRPr="00EE556E">
        <w:rPr>
          <w:rStyle w:val="StyleUnderline"/>
          <w:highlight w:val="cyan"/>
        </w:rPr>
        <w:t xml:space="preserve">In a world of worsening rivalries, the U.S. ability to </w:t>
      </w:r>
      <w:r w:rsidRPr="00EE556E">
        <w:rPr>
          <w:rStyle w:val="Emphasis"/>
          <w:highlight w:val="cyan"/>
        </w:rPr>
        <w:t>control escalation</w:t>
      </w:r>
      <w:r w:rsidRPr="00EE556E">
        <w:rPr>
          <w:rStyle w:val="StyleUnderline"/>
          <w:highlight w:val="cyan"/>
        </w:rPr>
        <w:t xml:space="preserve"> and </w:t>
      </w:r>
      <w:r w:rsidRPr="00EE556E">
        <w:rPr>
          <w:rStyle w:val="Emphasis"/>
          <w:highlight w:val="cyan"/>
        </w:rPr>
        <w:t>limit inadvertent spirals</w:t>
      </w:r>
      <w:r w:rsidRPr="00EE556E">
        <w:rPr>
          <w:rStyle w:val="StyleUnderline"/>
          <w:highlight w:val="cyan"/>
        </w:rPr>
        <w:t xml:space="preserve"> depends</w:t>
      </w:r>
      <w:r>
        <w:t xml:space="preserve"> partly </w:t>
      </w:r>
      <w:r w:rsidRPr="00EE556E">
        <w:rPr>
          <w:rStyle w:val="StyleUnderline"/>
          <w:highlight w:val="cyan"/>
        </w:rPr>
        <w:t xml:space="preserve">on its </w:t>
      </w:r>
      <w:r w:rsidRPr="007E4424">
        <w:rPr>
          <w:rStyle w:val="Emphasis"/>
          <w:highlight w:val="cyan"/>
        </w:rPr>
        <w:t>capacity to restrain third parties</w:t>
      </w:r>
      <w:r w:rsidRPr="007E4424">
        <w:rPr>
          <w:rStyle w:val="Emphasis"/>
        </w:rPr>
        <w:t xml:space="preserve"> </w:t>
      </w:r>
      <w:r w:rsidRPr="00937174">
        <w:rPr>
          <w:rStyle w:val="StyleUnderline"/>
        </w:rPr>
        <w:t xml:space="preserve">and keep its initiative. </w:t>
      </w:r>
      <w:r w:rsidRPr="00EE556E">
        <w:rPr>
          <w:rStyle w:val="StyleUnderline"/>
          <w:highlight w:val="cyan"/>
        </w:rPr>
        <w:t>To make this threat credible, it may require the U</w:t>
      </w:r>
      <w:r>
        <w:t xml:space="preserve">nited </w:t>
      </w:r>
      <w:r w:rsidRPr="00EE556E">
        <w:rPr>
          <w:rStyle w:val="StyleUnderline"/>
          <w:highlight w:val="cyan"/>
        </w:rPr>
        <w:t>S</w:t>
      </w:r>
      <w:r>
        <w:t xml:space="preserve">tates </w:t>
      </w:r>
      <w:r w:rsidRPr="00937174">
        <w:rPr>
          <w:rStyle w:val="StyleUnderline"/>
        </w:rPr>
        <w:t xml:space="preserve">occasionally to </w:t>
      </w:r>
      <w:r w:rsidRPr="00EE556E">
        <w:rPr>
          <w:rStyle w:val="StyleUnderline"/>
          <w:highlight w:val="cyan"/>
        </w:rPr>
        <w:t>terminate an alliance relationship</w:t>
      </w:r>
      <w:r>
        <w:t>.</w:t>
      </w:r>
    </w:p>
    <w:p w:rsidR="007E4424" w:rsidRDefault="007E4424" w:rsidP="007E4424">
      <w:r w:rsidRPr="009F657B">
        <w:rPr>
          <w:rStyle w:val="StyleUnderline"/>
        </w:rPr>
        <w:t>There are fine lines to be walked</w:t>
      </w:r>
      <w:r>
        <w:t xml:space="preserve"> here. The United States has alliances for the most basic purpose of augmenting its power, its reach and the totality of its presence. From this perspective, it is in Washington’s interests to have militarily proficient friends. But its alliances have other rationales that cut against that simple desire. Another central historical purpose of American alliances in the postwar period is to contain its allies. </w:t>
      </w:r>
      <w:r w:rsidRPr="009F657B">
        <w:rPr>
          <w:rStyle w:val="StyleUnderline"/>
        </w:rPr>
        <w:t>By providing security,</w:t>
      </w:r>
      <w:r>
        <w:t xml:space="preserve"> </w:t>
      </w:r>
      <w:r w:rsidRPr="009F657B">
        <w:rPr>
          <w:rStyle w:val="StyleUnderline"/>
        </w:rPr>
        <w:t xml:space="preserve">Washington </w:t>
      </w:r>
      <w:r>
        <w:t xml:space="preserve">in theory </w:t>
      </w:r>
      <w:r w:rsidRPr="009F657B">
        <w:rPr>
          <w:rStyle w:val="StyleUnderline"/>
        </w:rPr>
        <w:t>removes incentives for its allies to rearm and reassert themselves as challengers</w:t>
      </w:r>
      <w:r>
        <w:t xml:space="preserve">. This imperative, to depress allies’ defense expenditure, requires in turn that Washington must establish a reputation for being a reliable security provider. </w:t>
      </w:r>
      <w:r w:rsidRPr="009F657B">
        <w:rPr>
          <w:rStyle w:val="StyleUnderline"/>
        </w:rPr>
        <w:t>Failure to maintain that baseline of confidence could lead the client to pursue belligerent self-help,</w:t>
      </w:r>
      <w:r>
        <w:t xml:space="preserve"> or even other allies in lieu of the United States. </w:t>
      </w:r>
      <w:r w:rsidRPr="009F657B">
        <w:rPr>
          <w:rStyle w:val="StyleUnderline"/>
        </w:rPr>
        <w:t>Yet,</w:t>
      </w:r>
      <w:r>
        <w:t xml:space="preserve"> </w:t>
      </w:r>
      <w:r w:rsidRPr="00EE556E">
        <w:rPr>
          <w:rStyle w:val="StyleUnderline"/>
          <w:highlight w:val="cyan"/>
        </w:rPr>
        <w:t>establishing a reputation for reliable security provision</w:t>
      </w:r>
      <w:r w:rsidRPr="00937174">
        <w:rPr>
          <w:rStyle w:val="StyleUnderline"/>
        </w:rPr>
        <w:t xml:space="preserve"> can and does have a perverse result—it </w:t>
      </w:r>
      <w:r w:rsidRPr="00EE556E">
        <w:rPr>
          <w:rStyle w:val="StyleUnderline"/>
          <w:highlight w:val="cyan"/>
        </w:rPr>
        <w:t xml:space="preserve">creates a </w:t>
      </w:r>
      <w:r w:rsidRPr="00EE556E">
        <w:rPr>
          <w:rStyle w:val="Emphasis"/>
          <w:highlight w:val="cyan"/>
        </w:rPr>
        <w:t>moral hazard</w:t>
      </w:r>
      <w:r w:rsidRPr="00EE556E">
        <w:rPr>
          <w:rStyle w:val="Emphasis"/>
        </w:rPr>
        <w:t xml:space="preserve">. </w:t>
      </w:r>
      <w:r w:rsidRPr="00EE556E">
        <w:rPr>
          <w:rStyle w:val="StyleUnderline"/>
          <w:highlight w:val="cyan"/>
        </w:rPr>
        <w:t>Allies’ confidence in American backing can embolden them to behave recklessl</w:t>
      </w:r>
      <w:r w:rsidRPr="00722C74">
        <w:rPr>
          <w:rStyle w:val="StyleUnderline"/>
          <w:highlight w:val="cyan"/>
        </w:rPr>
        <w:t>y</w:t>
      </w:r>
      <w:r w:rsidRPr="00937174">
        <w:rPr>
          <w:rStyle w:val="StyleUnderline"/>
        </w:rPr>
        <w:t xml:space="preserve"> in ways that Washington dislikes</w:t>
      </w:r>
      <w:r>
        <w:t xml:space="preserve">. Conversely, </w:t>
      </w:r>
      <w:r w:rsidRPr="00EE556E">
        <w:rPr>
          <w:rStyle w:val="StyleUnderline"/>
          <w:highlight w:val="cyan"/>
        </w:rPr>
        <w:t xml:space="preserve">the dependency Washington forms </w:t>
      </w:r>
      <w:r w:rsidRPr="00686C9D">
        <w:rPr>
          <w:rStyle w:val="StyleUnderline"/>
        </w:rPr>
        <w:t>on the alliance,</w:t>
      </w:r>
      <w:r w:rsidRPr="00937174">
        <w:rPr>
          <w:rStyle w:val="StyleUnderline"/>
        </w:rPr>
        <w:t xml:space="preserve"> as an indispensable platform for its power projection</w:t>
      </w:r>
      <w:r w:rsidRPr="00EE556E">
        <w:rPr>
          <w:rStyle w:val="StyleUnderline"/>
          <w:highlight w:val="cyan"/>
        </w:rPr>
        <w:t xml:space="preserve">, </w:t>
      </w:r>
      <w:r w:rsidRPr="00EE556E">
        <w:rPr>
          <w:rStyle w:val="Emphasis"/>
          <w:highlight w:val="cyan"/>
        </w:rPr>
        <w:t>creates reverse leverage</w:t>
      </w:r>
      <w:r w:rsidRPr="00EE556E">
        <w:rPr>
          <w:rStyle w:val="StyleUnderline"/>
          <w:highlight w:val="cyan"/>
        </w:rPr>
        <w:t xml:space="preserve">, making Washington reluctant </w:t>
      </w:r>
      <w:r w:rsidRPr="00EE556E">
        <w:rPr>
          <w:rStyle w:val="StyleUnderline"/>
        </w:rPr>
        <w:t xml:space="preserve">to attempt </w:t>
      </w:r>
      <w:r w:rsidRPr="00EE556E">
        <w:rPr>
          <w:rStyle w:val="StyleUnderline"/>
          <w:highlight w:val="cyan"/>
        </w:rPr>
        <w:t>to impose itself with threats of abandonment</w:t>
      </w:r>
      <w:r>
        <w:t xml:space="preserve"> or even public criticism.31</w:t>
      </w:r>
    </w:p>
    <w:p w:rsidR="007E4424" w:rsidRPr="00937174" w:rsidRDefault="007E4424" w:rsidP="007E4424">
      <w:pPr>
        <w:rPr>
          <w:rStyle w:val="StyleUnderline"/>
        </w:rPr>
      </w:pPr>
      <w:r>
        <w:t xml:space="preserve">Some </w:t>
      </w:r>
      <w:r w:rsidRPr="00EE556E">
        <w:rPr>
          <w:rStyle w:val="StyleUnderline"/>
          <w:highlight w:val="cyan"/>
        </w:rPr>
        <w:t>allied states have tested the</w:t>
      </w:r>
      <w:r w:rsidRPr="00937174">
        <w:rPr>
          <w:rStyle w:val="StyleUnderline"/>
        </w:rPr>
        <w:t xml:space="preserve"> possibilities of this </w:t>
      </w:r>
      <w:r w:rsidRPr="00EE556E">
        <w:rPr>
          <w:rStyle w:val="StyleUnderline"/>
          <w:highlight w:val="cyan"/>
        </w:rPr>
        <w:t>relationship</w:t>
      </w:r>
      <w:r>
        <w:t xml:space="preserve"> with a spirit of adventure, tolerating or encouraging militant Islamist activity, suppressing peaceful protests, committing human rights violations, locking up citizens of allied countries in humiliating and brazen fashion, and threatening or </w:t>
      </w:r>
      <w:r w:rsidRPr="00EE556E">
        <w:rPr>
          <w:rStyle w:val="StyleUnderline"/>
          <w:highlight w:val="cyan"/>
        </w:rPr>
        <w:t>carrying out military campaigns</w:t>
      </w:r>
      <w:r w:rsidRPr="00937174">
        <w:rPr>
          <w:rStyle w:val="StyleUnderline"/>
        </w:rPr>
        <w:t xml:space="preserve"> against Washington’s wishes </w:t>
      </w:r>
      <w:r w:rsidRPr="00492C28">
        <w:rPr>
          <w:rStyle w:val="StyleUnderline"/>
        </w:rPr>
        <w:t>with strategically corrosive results, such as</w:t>
      </w:r>
      <w:r w:rsidRPr="00937174">
        <w:rPr>
          <w:rStyle w:val="StyleUnderline"/>
        </w:rPr>
        <w:t xml:space="preserve"> the present onslaught </w:t>
      </w:r>
      <w:r w:rsidRPr="00EE556E">
        <w:rPr>
          <w:rStyle w:val="StyleUnderline"/>
          <w:highlight w:val="cyan"/>
        </w:rPr>
        <w:t xml:space="preserve">in </w:t>
      </w:r>
      <w:r w:rsidRPr="00EE556E">
        <w:rPr>
          <w:rStyle w:val="Emphasis"/>
          <w:highlight w:val="cyan"/>
        </w:rPr>
        <w:t>Yemen</w:t>
      </w:r>
      <w:r>
        <w:t xml:space="preserve">. Even the most outspoken supporters of the U.S.-Israel alliance will admit that U.S. guarantees have not restrained Tel Aviv from settlement expansion. </w:t>
      </w:r>
      <w:r w:rsidRPr="00937174">
        <w:rPr>
          <w:rStyle w:val="StyleUnderline"/>
        </w:rPr>
        <w:t xml:space="preserve">As Asia becomes more competitive, </w:t>
      </w:r>
      <w:r w:rsidRPr="00EE556E">
        <w:rPr>
          <w:rStyle w:val="StyleUnderline"/>
          <w:highlight w:val="cyan"/>
        </w:rPr>
        <w:t xml:space="preserve">a rearming Japan could </w:t>
      </w:r>
      <w:r w:rsidRPr="00686C9D">
        <w:rPr>
          <w:rStyle w:val="StyleUnderline"/>
        </w:rPr>
        <w:t xml:space="preserve">also </w:t>
      </w:r>
      <w:r w:rsidRPr="00EE556E">
        <w:rPr>
          <w:rStyle w:val="StyleUnderline"/>
          <w:highlight w:val="cyan"/>
        </w:rPr>
        <w:t>start to test alliance boundaries</w:t>
      </w:r>
      <w:r>
        <w:t xml:space="preserve">, either because of lost faith in American security guarantees or because it takes them for granted. </w:t>
      </w:r>
      <w:r w:rsidRPr="00EE556E">
        <w:rPr>
          <w:rStyle w:val="StyleUnderline"/>
          <w:highlight w:val="cyan"/>
        </w:rPr>
        <w:t xml:space="preserve">In Eastern Europe, the cast-iron guarantee built into NATO could lead states to </w:t>
      </w:r>
      <w:r w:rsidRPr="00686C9D">
        <w:rPr>
          <w:rStyle w:val="Emphasis"/>
          <w:highlight w:val="cyan"/>
        </w:rPr>
        <w:t>miscalculate</w:t>
      </w:r>
      <w:r w:rsidRPr="00EE556E">
        <w:rPr>
          <w:rStyle w:val="StyleUnderline"/>
          <w:highlight w:val="cyan"/>
        </w:rPr>
        <w:t xml:space="preserve"> </w:t>
      </w:r>
      <w:r w:rsidRPr="00686C9D">
        <w:rPr>
          <w:rStyle w:val="StyleUnderline"/>
        </w:rPr>
        <w:t xml:space="preserve">and behave recklessly </w:t>
      </w:r>
      <w:r w:rsidRPr="00EE556E">
        <w:rPr>
          <w:rStyle w:val="StyleUnderline"/>
          <w:highlight w:val="cyan"/>
        </w:rPr>
        <w:t>against Russian minorities</w:t>
      </w:r>
      <w:r w:rsidRPr="00937174">
        <w:rPr>
          <w:rStyle w:val="StyleUnderline"/>
        </w:rPr>
        <w:t xml:space="preserve"> in their own territory, quickly </w:t>
      </w:r>
      <w:r w:rsidRPr="00EE556E">
        <w:rPr>
          <w:rStyle w:val="StyleUnderline"/>
          <w:highlight w:val="cyan"/>
        </w:rPr>
        <w:t>fomenting a cross-border crisis</w:t>
      </w:r>
      <w:r w:rsidRPr="00937174">
        <w:rPr>
          <w:rStyle w:val="StyleUnderline"/>
        </w:rPr>
        <w:t>.</w:t>
      </w:r>
    </w:p>
    <w:p w:rsidR="007E4424" w:rsidRDefault="007E4424" w:rsidP="007E4424">
      <w:r w:rsidRPr="00937174">
        <w:rPr>
          <w:rStyle w:val="StyleUnderline"/>
        </w:rPr>
        <w:t>There is a difficult balancing act to be struck here, if the U</w:t>
      </w:r>
      <w:r>
        <w:t xml:space="preserve">nited </w:t>
      </w:r>
      <w:r w:rsidRPr="00937174">
        <w:rPr>
          <w:rStyle w:val="StyleUnderline"/>
        </w:rPr>
        <w:t>S</w:t>
      </w:r>
      <w:r>
        <w:t xml:space="preserve">tates </w:t>
      </w:r>
      <w:r w:rsidRPr="00937174">
        <w:rPr>
          <w:rStyle w:val="StyleUnderline"/>
        </w:rPr>
        <w:t>chooses to maintain allies to increase its material strength while containing those same allies</w:t>
      </w:r>
      <w:r>
        <w:t xml:space="preserve">. The threat of abandonment, or withdrawal of patronage, was once a greater part of U.S. diplomatic repertoire behind the scenes.34 The United States explicitly threatened West Germany, South Korea and Taiwan in order to prevent nuclear proliferation, for instance. It seems to have receded to an extent, after the Cold War, when the sense weakened of the need to keep allies in line coercively. </w:t>
      </w:r>
      <w:r w:rsidRPr="00EE556E">
        <w:rPr>
          <w:rStyle w:val="StyleUnderline"/>
          <w:highlight w:val="cyan"/>
        </w:rPr>
        <w:t>Trump’s</w:t>
      </w:r>
      <w:r w:rsidRPr="009F657B">
        <w:rPr>
          <w:rStyle w:val="StyleUnderline"/>
        </w:rPr>
        <w:t xml:space="preserve"> public humiliation of and </w:t>
      </w:r>
      <w:r w:rsidRPr="00EE556E">
        <w:rPr>
          <w:rStyle w:val="StyleUnderline"/>
          <w:highlight w:val="cyan"/>
        </w:rPr>
        <w:t>threats to allies</w:t>
      </w:r>
      <w:r w:rsidRPr="009F657B">
        <w:rPr>
          <w:rStyle w:val="StyleUnderline"/>
        </w:rPr>
        <w:t xml:space="preserve">, usually </w:t>
      </w:r>
      <w:r w:rsidRPr="00EE556E">
        <w:rPr>
          <w:rStyle w:val="StyleUnderline"/>
          <w:highlight w:val="cyan"/>
        </w:rPr>
        <w:t>followed swiftly by increased U.S. commitment, are</w:t>
      </w:r>
      <w:r w:rsidRPr="009F657B">
        <w:rPr>
          <w:rStyle w:val="StyleUnderline"/>
        </w:rPr>
        <w:t xml:space="preserve"> probably </w:t>
      </w:r>
      <w:r w:rsidRPr="00EE556E">
        <w:rPr>
          <w:rStyle w:val="StyleUnderline"/>
          <w:highlight w:val="cyan"/>
        </w:rPr>
        <w:t>too hollow</w:t>
      </w:r>
      <w:r>
        <w:t xml:space="preserve"> and less effective in the long run than the quiet threats made by past administrations.</w:t>
      </w:r>
    </w:p>
    <w:p w:rsidR="007E4424" w:rsidRDefault="007E4424" w:rsidP="007E4424">
      <w:r>
        <w:t xml:space="preserve">Certainly, </w:t>
      </w:r>
      <w:r w:rsidRPr="004C5D42">
        <w:rPr>
          <w:rStyle w:val="StyleUnderline"/>
        </w:rPr>
        <w:t>the U</w:t>
      </w:r>
      <w:r>
        <w:t xml:space="preserve">nited </w:t>
      </w:r>
      <w:r w:rsidRPr="004C5D42">
        <w:rPr>
          <w:rStyle w:val="StyleUnderline"/>
        </w:rPr>
        <w:t>S</w:t>
      </w:r>
      <w:r>
        <w:t xml:space="preserve">tates </w:t>
      </w:r>
      <w:r w:rsidRPr="004C5D42">
        <w:rPr>
          <w:rStyle w:val="StyleUnderline"/>
        </w:rPr>
        <w:t>has an interest in preventing allies being complacent about American guarantees, or worse, of the U</w:t>
      </w:r>
      <w:r>
        <w:t xml:space="preserve">nited </w:t>
      </w:r>
      <w:r w:rsidRPr="004C5D42">
        <w:rPr>
          <w:rStyle w:val="StyleUnderline"/>
        </w:rPr>
        <w:t>S</w:t>
      </w:r>
      <w:r>
        <w:t xml:space="preserve">tates </w:t>
      </w:r>
      <w:r w:rsidRPr="004C5D42">
        <w:rPr>
          <w:rStyle w:val="StyleUnderline"/>
        </w:rPr>
        <w:t>being so anxious about losing access and influence that it dare not exercise it.</w:t>
      </w:r>
      <w:r>
        <w:t xml:space="preserve"> </w:t>
      </w:r>
      <w:r w:rsidRPr="004C5D42">
        <w:rPr>
          <w:rStyle w:val="StyleUnderline"/>
        </w:rPr>
        <w:t>One of the superpower’s greatest advantages is its ability to leave. This is a possibility it should deftly exploit</w:t>
      </w:r>
      <w:r>
        <w:t xml:space="preserve">. Against traditional orthodoxies about “global leadership,” </w:t>
      </w:r>
      <w:r w:rsidRPr="004C5D42">
        <w:rPr>
          <w:rStyle w:val="StyleUnderline"/>
        </w:rPr>
        <w:t>the overall U.S. position would benefit from the possibility that Washington might not have an ally’s “back” if it behaves recklessly</w:t>
      </w:r>
      <w:r>
        <w:t xml:space="preserve"> against the superpower’s stated preferences, or if it hedges too much in favor of rivals. In other words, U.S. alliances are likely to serve U.S. interests better if it ceases fetishizing them.</w:t>
      </w:r>
    </w:p>
    <w:p w:rsidR="007E4424" w:rsidRPr="00722C74" w:rsidRDefault="00722C74" w:rsidP="007E4424">
      <w:pPr>
        <w:pStyle w:val="Heading4"/>
        <w:rPr>
          <w:u w:val="single"/>
        </w:rPr>
      </w:pPr>
      <w:r>
        <w:t xml:space="preserve">The risk is high </w:t>
      </w:r>
      <w:r w:rsidR="00492C28">
        <w:t xml:space="preserve">– </w:t>
      </w:r>
      <w:r w:rsidR="007E4424">
        <w:rPr>
          <w:u w:val="single"/>
        </w:rPr>
        <w:t>competitive multipolarity</w:t>
      </w:r>
      <w:r w:rsidR="007E4424">
        <w:t xml:space="preserve"> risks </w:t>
      </w:r>
      <w:r w:rsidRPr="00722C74">
        <w:rPr>
          <w:u w:val="single"/>
        </w:rPr>
        <w:t>entrapment</w:t>
      </w:r>
      <w:r>
        <w:t xml:space="preserve"> and </w:t>
      </w:r>
      <w:r w:rsidR="007E4424" w:rsidRPr="00722C74">
        <w:rPr>
          <w:u w:val="single"/>
        </w:rPr>
        <w:t>miscalculation</w:t>
      </w:r>
      <w:r w:rsidR="007E4424">
        <w:t xml:space="preserve">. </w:t>
      </w:r>
      <w:r>
        <w:t xml:space="preserve"> Managing action-reaction spirals is key to prevent </w:t>
      </w:r>
      <w:r>
        <w:rPr>
          <w:u w:val="single"/>
        </w:rPr>
        <w:t>great power nuclear conflict</w:t>
      </w:r>
    </w:p>
    <w:p w:rsidR="007E4424" w:rsidRPr="00310CBD" w:rsidRDefault="007E4424" w:rsidP="007E4424">
      <w:r>
        <w:rPr>
          <w:b/>
          <w:bCs/>
        </w:rPr>
        <w:t xml:space="preserve">Porter, 19 - </w:t>
      </w:r>
      <w:r w:rsidRPr="00310CBD">
        <w:t xml:space="preserve">Patrick Porter is a professor of International Security and Strategy at the University of Birmingham (“Advice for a Dark Age: Managing Great Power Competition” Washington Quarterly, • 42:1 pp. 7–25 </w:t>
      </w:r>
      <w:hyperlink r:id="rId27" w:history="1">
        <w:r w:rsidRPr="00310CBD">
          <w:rPr>
            <w:rStyle w:val="Hyperlink"/>
          </w:rPr>
          <w:t>https://doi.org/10.1080/0163660X.2019.1590079</w:t>
        </w:r>
      </w:hyperlink>
    </w:p>
    <w:p w:rsidR="007E4424" w:rsidRDefault="007E4424" w:rsidP="007E4424"/>
    <w:p w:rsidR="007E4424" w:rsidRDefault="007E4424" w:rsidP="007E4424">
      <w:r>
        <w:t>The United States has traditionally regarded three regions as vital geopolitical centers, given their concentration of power and resources: Europe, East Asia and the Middle East.1 All three are now increasingly contested</w:t>
      </w:r>
      <w:r w:rsidRPr="009A6245">
        <w:rPr>
          <w:rStyle w:val="StyleUnderline"/>
        </w:rPr>
        <w:t xml:space="preserve">. </w:t>
      </w:r>
      <w:r w:rsidRPr="00A5173F">
        <w:rPr>
          <w:rStyle w:val="StyleUnderline"/>
          <w:highlight w:val="cyan"/>
        </w:rPr>
        <w:t xml:space="preserve">A revisionist Russia </w:t>
      </w:r>
      <w:r w:rsidRPr="00AB3707">
        <w:rPr>
          <w:rStyle w:val="StyleUnderline"/>
        </w:rPr>
        <w:t>seeks dominance of its “near abroad</w:t>
      </w:r>
      <w:r w:rsidRPr="00AB3707">
        <w:t xml:space="preserve">” and targets the aggregation of states and alliances making up Euro-Atlantic power—particularly </w:t>
      </w:r>
      <w:r w:rsidRPr="00AB3707">
        <w:rPr>
          <w:rStyle w:val="StyleUnderline"/>
        </w:rPr>
        <w:t>along the NATO-Russia frontier</w:t>
      </w:r>
      <w:r>
        <w:t>, but also by sabotaging U.S.-aligned democracies. In Asia</w:t>
      </w:r>
      <w:r w:rsidRPr="009A6245">
        <w:rPr>
          <w:rStyle w:val="StyleUnderline"/>
        </w:rPr>
        <w:t xml:space="preserve">, </w:t>
      </w:r>
      <w:r w:rsidRPr="00A5173F">
        <w:rPr>
          <w:rStyle w:val="StyleUnderline"/>
          <w:highlight w:val="cyan"/>
        </w:rPr>
        <w:t>an expansionist China and a status quo U</w:t>
      </w:r>
      <w:r>
        <w:t xml:space="preserve">nited </w:t>
      </w:r>
      <w:r w:rsidRPr="00A5173F">
        <w:rPr>
          <w:rStyle w:val="StyleUnderline"/>
          <w:highlight w:val="cyan"/>
        </w:rPr>
        <w:t>S</w:t>
      </w:r>
      <w:r>
        <w:t xml:space="preserve">tates </w:t>
      </w:r>
      <w:r w:rsidRPr="00A5173F">
        <w:rPr>
          <w:rStyle w:val="StyleUnderline"/>
          <w:highlight w:val="cyan"/>
        </w:rPr>
        <w:t>are on collision course</w:t>
      </w:r>
      <w:r w:rsidRPr="00AB3707">
        <w:t xml:space="preserve">, </w:t>
      </w:r>
      <w:r w:rsidRPr="00AB3707">
        <w:rPr>
          <w:rStyle w:val="StyleUnderline"/>
        </w:rPr>
        <w:t>from trade to Taiwan.</w:t>
      </w:r>
      <w:r>
        <w:t xml:space="preserve"> </w:t>
      </w:r>
      <w:r w:rsidRPr="009A6245">
        <w:rPr>
          <w:rStyle w:val="StyleUnderline"/>
        </w:rPr>
        <w:t xml:space="preserve">A legacy of revolution, </w:t>
      </w:r>
      <w:r w:rsidRPr="00A5173F">
        <w:rPr>
          <w:rStyle w:val="StyleUnderline"/>
          <w:highlight w:val="cyan"/>
        </w:rPr>
        <w:t>war and power vacuums has set the Middle East aflame with sectarian and geopolitical conflict</w:t>
      </w:r>
      <w:r>
        <w:t>. Under President Trump, the United States applies “maximum pressure” against Iran, its principal regional competitor, either to induce capitulation or revolution. And North Korea is evidently unlikely to give up its nuclear weapons or its missile program despite recent efforts at détente. The summit in Singapore was rhetorically heavy but poor in concrete achievement, and Hanoi ended without an agreement at all. This disappointment is likely to generate further mutual belligerence.</w:t>
      </w:r>
    </w:p>
    <w:p w:rsidR="007E4424" w:rsidRPr="00861B73" w:rsidRDefault="007E4424" w:rsidP="007E4424">
      <w:pPr>
        <w:rPr>
          <w:rStyle w:val="StyleUnderline"/>
        </w:rPr>
      </w:pPr>
      <w:r>
        <w:t xml:space="preserve">American grand strategy since 1945 has been one of “primacy,” to secure itself by acquiring unrivalled dominance and denying key regions to hostile powers. Against hopes to the contrary, Washington’s consolidation of its primacy since the collapse of the Soviet Union has not created an international order content to submit to its will. Despite—or </w:t>
      </w:r>
      <w:r w:rsidRPr="00A5173F">
        <w:rPr>
          <w:rStyle w:val="Emphasis"/>
          <w:highlight w:val="cyan"/>
        </w:rPr>
        <w:t>because of—expanded alliances</w:t>
      </w:r>
      <w:r w:rsidRPr="00A5173F">
        <w:rPr>
          <w:rStyle w:val="StyleUnderline"/>
          <w:highlight w:val="cyan"/>
        </w:rPr>
        <w:t xml:space="preserve"> in Europe and Asia</w:t>
      </w:r>
      <w:r w:rsidRPr="00A5173F">
        <w:rPr>
          <w:highlight w:val="cyan"/>
        </w:rPr>
        <w:t>,</w:t>
      </w:r>
      <w:r>
        <w:t xml:space="preserve"> a globe-girdling </w:t>
      </w:r>
      <w:r w:rsidRPr="00861B73">
        <w:t>military presence, wars of regime change and occupation, and the spread of capitalism on</w:t>
      </w:r>
      <w:r>
        <w:t xml:space="preserve"> Washington’s terms, </w:t>
      </w:r>
      <w:r w:rsidRPr="00A5173F">
        <w:rPr>
          <w:rStyle w:val="StyleUnderline"/>
          <w:highlight w:val="cyan"/>
        </w:rPr>
        <w:t>U.S. rivals have</w:t>
      </w:r>
      <w:r w:rsidRPr="009A6245">
        <w:rPr>
          <w:rStyle w:val="StyleUnderline"/>
        </w:rPr>
        <w:t xml:space="preserve"> amassed greater capability and </w:t>
      </w:r>
      <w:r w:rsidRPr="00A5173F">
        <w:rPr>
          <w:rStyle w:val="StyleUnderline"/>
          <w:highlight w:val="cyan"/>
        </w:rPr>
        <w:t xml:space="preserve">increased appetite for </w:t>
      </w:r>
      <w:r w:rsidRPr="00236E6A">
        <w:rPr>
          <w:rStyle w:val="Emphasis"/>
          <w:highlight w:val="cyan"/>
        </w:rPr>
        <w:t>risk-taking</w:t>
      </w:r>
      <w:r>
        <w:t xml:space="preserve">. Additionally, U.S. allies are hedging—for instance through their participation in the Asia Infrastructure Investment Bank (AIIB) or their opposition to Washington’s abrogation of the JCPOA nuclear agreement and its new sanctions against Iran, all over the United States’ urging.2 Emerging powers, such as India, also hedge, sharing intelligence with Washington while buying S-400 missiles from Russia and muting criticism of Beijing.3 And </w:t>
      </w:r>
      <w:r w:rsidRPr="00A5173F">
        <w:rPr>
          <w:rStyle w:val="StyleUnderline"/>
          <w:highlight w:val="cyan"/>
        </w:rPr>
        <w:t>American allies</w:t>
      </w:r>
      <w:r>
        <w:t xml:space="preserve"> in Asia </w:t>
      </w:r>
      <w:r w:rsidRPr="00861B73">
        <w:rPr>
          <w:rStyle w:val="StyleUnderline"/>
        </w:rPr>
        <w:t>are investing increasingly heavily in defense.</w:t>
      </w:r>
      <w:r>
        <w:t xml:space="preserve"> Though this has come partly through U.S. urging, </w:t>
      </w:r>
      <w:r w:rsidRPr="00861B73">
        <w:rPr>
          <w:rStyle w:val="StyleUnderline"/>
        </w:rPr>
        <w:t xml:space="preserve">it </w:t>
      </w:r>
      <w:r w:rsidRPr="00A5173F">
        <w:rPr>
          <w:rStyle w:val="StyleUnderline"/>
          <w:highlight w:val="cyan"/>
        </w:rPr>
        <w:t>could tip</w:t>
      </w:r>
      <w:r w:rsidRPr="00861B73">
        <w:rPr>
          <w:rStyle w:val="StyleUnderline"/>
        </w:rPr>
        <w:t xml:space="preserve"> potentially </w:t>
      </w:r>
      <w:r w:rsidRPr="00A5173F">
        <w:rPr>
          <w:rStyle w:val="StyleUnderline"/>
          <w:highlight w:val="cyan"/>
        </w:rPr>
        <w:t>into an arms race.</w:t>
      </w:r>
    </w:p>
    <w:p w:rsidR="007E4424" w:rsidRDefault="007E4424" w:rsidP="007E4424">
      <w:r w:rsidRPr="00A5173F">
        <w:rPr>
          <w:rStyle w:val="StyleUnderline"/>
          <w:highlight w:val="cyan"/>
        </w:rPr>
        <w:t>The U</w:t>
      </w:r>
      <w:r>
        <w:t xml:space="preserve">nited </w:t>
      </w:r>
      <w:r w:rsidRPr="00A5173F">
        <w:rPr>
          <w:rStyle w:val="StyleUnderline"/>
          <w:highlight w:val="cyan"/>
        </w:rPr>
        <w:t>S</w:t>
      </w:r>
      <w:r>
        <w:t xml:space="preserve">tates </w:t>
      </w:r>
      <w:r w:rsidRPr="00A5173F">
        <w:rPr>
          <w:rStyle w:val="StyleUnderline"/>
          <w:highlight w:val="cyan"/>
        </w:rPr>
        <w:t>is not willingly accepting</w:t>
      </w:r>
      <w:r>
        <w:t xml:space="preserve"> these </w:t>
      </w:r>
      <w:r w:rsidRPr="00A5173F">
        <w:rPr>
          <w:rStyle w:val="StyleUnderline"/>
          <w:highlight w:val="cyan"/>
        </w:rPr>
        <w:t>developments that undermine its primacy</w:t>
      </w:r>
      <w:r w:rsidRPr="009A6245">
        <w:rPr>
          <w:rStyle w:val="StyleUnderline"/>
        </w:rPr>
        <w:t>. It neither makes major concessions nor willingly shares power</w:t>
      </w:r>
      <w:r>
        <w:t xml:space="preserve">. Despite President Donald Trump’s campaign rhetoric, </w:t>
      </w:r>
      <w:r w:rsidRPr="009A6245">
        <w:rPr>
          <w:rStyle w:val="StyleUnderline"/>
        </w:rPr>
        <w:t>the U</w:t>
      </w:r>
      <w:r>
        <w:t xml:space="preserve">nited </w:t>
      </w:r>
      <w:r w:rsidRPr="009A6245">
        <w:rPr>
          <w:rStyle w:val="StyleUnderline"/>
        </w:rPr>
        <w:t>S</w:t>
      </w:r>
      <w:r>
        <w:t xml:space="preserve">tates on his watch </w:t>
      </w:r>
      <w:r w:rsidRPr="009A6245">
        <w:rPr>
          <w:rStyle w:val="StyleUnderline"/>
        </w:rPr>
        <w:t>pursues a more illiberal version of dominance, enlarging its footprint in Europe, the Middle East and Asia</w:t>
      </w:r>
      <w:r>
        <w:t xml:space="preserve">.4 </w:t>
      </w:r>
      <w:r w:rsidRPr="009A6245">
        <w:rPr>
          <w:rStyle w:val="StyleUnderline"/>
        </w:rPr>
        <w:t>Trump has drawn down a small garrison in Syria, but increased the overall U.S. presence in the Gulf</w:t>
      </w:r>
      <w:r>
        <w:t xml:space="preserve">, and his administration is attempting to isolate and contain Iran. </w:t>
      </w:r>
      <w:r w:rsidRPr="009A6245">
        <w:rPr>
          <w:rStyle w:val="StyleUnderline"/>
        </w:rPr>
        <w:t>Trump’s domestic opponents</w:t>
      </w:r>
      <w:r>
        <w:t xml:space="preserve">, too, </w:t>
      </w:r>
      <w:r w:rsidRPr="009A6245">
        <w:rPr>
          <w:rStyle w:val="StyleUnderline"/>
        </w:rPr>
        <w:t>show no signs of renouncing</w:t>
      </w:r>
      <w:r>
        <w:t xml:space="preserve"> the pursuit of </w:t>
      </w:r>
      <w:r w:rsidRPr="009A6245">
        <w:rPr>
          <w:rStyle w:val="StyleUnderline"/>
        </w:rPr>
        <w:t>primacy</w:t>
      </w:r>
      <w:r w:rsidRPr="009A6245">
        <w:rPr>
          <w:rStyle w:val="StyleUnderline"/>
          <w:u w:val="none"/>
        </w:rPr>
        <w:t xml:space="preserve"> </w:t>
      </w:r>
      <w:r>
        <w:t xml:space="preserve">abroad. Apart from opposing his trade wars, they denounce the White House for being too accommodating to adversaries and not supportive enough of allies. </w:t>
      </w:r>
      <w:r w:rsidRPr="00A5173F">
        <w:rPr>
          <w:rStyle w:val="StyleUnderline"/>
          <w:highlight w:val="cyan"/>
        </w:rPr>
        <w:t>With escalating rivalries underway against</w:t>
      </w:r>
      <w:r w:rsidRPr="009A6245">
        <w:rPr>
          <w:rStyle w:val="StyleUnderline"/>
        </w:rPr>
        <w:t xml:space="preserve"> two Eurasian heavyweights, </w:t>
      </w:r>
      <w:r w:rsidRPr="00A5173F">
        <w:rPr>
          <w:rStyle w:val="StyleUnderline"/>
          <w:highlight w:val="cyan"/>
        </w:rPr>
        <w:t>Russia and China, and potential confrontations with</w:t>
      </w:r>
      <w:r w:rsidRPr="009A6245">
        <w:rPr>
          <w:rStyle w:val="StyleUnderline"/>
        </w:rPr>
        <w:t xml:space="preserve"> two designated proliferation “rogues” in </w:t>
      </w:r>
      <w:r w:rsidRPr="00A5173F">
        <w:rPr>
          <w:rStyle w:val="StyleUnderline"/>
          <w:highlight w:val="cyan"/>
        </w:rPr>
        <w:t>Iran, North Korea and</w:t>
      </w:r>
      <w:r>
        <w:t xml:space="preserve"> possibly </w:t>
      </w:r>
      <w:r w:rsidRPr="00A5173F">
        <w:rPr>
          <w:rStyle w:val="StyleUnderline"/>
          <w:highlight w:val="cyan"/>
        </w:rPr>
        <w:t>Venezuela, the U</w:t>
      </w:r>
      <w:r>
        <w:t xml:space="preserve">nited </w:t>
      </w:r>
      <w:r w:rsidRPr="00A5173F">
        <w:rPr>
          <w:rStyle w:val="StyleUnderline"/>
          <w:highlight w:val="cyan"/>
        </w:rPr>
        <w:t>S</w:t>
      </w:r>
      <w:r>
        <w:t xml:space="preserve">tates </w:t>
      </w:r>
      <w:r w:rsidRPr="00A5173F">
        <w:rPr>
          <w:rStyle w:val="StyleUnderline"/>
          <w:highlight w:val="cyan"/>
        </w:rPr>
        <w:t xml:space="preserve">is in danger of being </w:t>
      </w:r>
      <w:r w:rsidRPr="00A5173F">
        <w:rPr>
          <w:rStyle w:val="Emphasis"/>
          <w:highlight w:val="cyan"/>
        </w:rPr>
        <w:t>locked into combat with five adversaries simultaneously</w:t>
      </w:r>
      <w:r w:rsidRPr="00A5173F">
        <w:rPr>
          <w:highlight w:val="cyan"/>
        </w:rPr>
        <w:t>.</w:t>
      </w:r>
    </w:p>
    <w:p w:rsidR="007E4424" w:rsidRDefault="007E4424" w:rsidP="007E4424">
      <w:r>
        <w:t>How did we get here? Until recently, some observers argued that competitive multipolarity was not foreordained. Classical realists, including this author, advised that the superpower and its peers should actively negotiate the shift to a more polycentric world.5 If, historically, “power transitions” are dangerous, powers could still ease the transition without the eruption of major war, as Britain and the United States did at the turn of the century. Retrenchment of some commitments, mutual accommodation, power-sharing bargains and spheres of influence could stabilize relations, lower the mutual sense of threat, accord other powers space to grow, and facilitate the capacity to cooperate in areas of shared interests. Instead of courting insolvency, the United States could regain its footing.6 From a liberal internationalist position, others prophesied that competitive multipolarity was a thing of the past. A “liberal world order” of institutions, free trade, permanent alliances and norms of sovereignty and human rights would prevail, and even convert would-be competitors, locking in the states of the international system even in a post-American world.7 The tectonic plates of international order were shifting away from violent competition.8 Even if we are seeing an intensification of great power antagonism, they argued, a “free world” is still possible, if the United States strives to rebuild it.9 Neoconservative hawks, who put a premium on political will, argued that if only the United States summoned the belief, and avoided the disease of “declinism,” it could perpetuate the Pax Americana. 10 Others argued that U.S. material and structural power is so great that it need not embark on risky, belligerent behavior—in other words, that there is no “power transition” underway to prevent.11</w:t>
      </w:r>
    </w:p>
    <w:p w:rsidR="007E4424" w:rsidRDefault="007E4424" w:rsidP="007E4424">
      <w:r>
        <w:t xml:space="preserve">For better or worse, neither Washington nor its adversaries heeded this advice. Though we critics of primacy will still make the case for a new grand strategy, as things stand a shift away from the pursuit of U.S. dominance is not the direction of travel. </w:t>
      </w:r>
      <w:r w:rsidRPr="00A5173F">
        <w:rPr>
          <w:rStyle w:val="StyleUnderline"/>
          <w:highlight w:val="cyan"/>
        </w:rPr>
        <w:t>We are entering</w:t>
      </w:r>
      <w:r w:rsidRPr="00AB3707">
        <w:rPr>
          <w:rStyle w:val="StyleUnderline"/>
        </w:rPr>
        <w:t xml:space="preserve"> a period of </w:t>
      </w:r>
      <w:r w:rsidRPr="00A5173F">
        <w:rPr>
          <w:rStyle w:val="StyleUnderline"/>
          <w:highlight w:val="cyan"/>
        </w:rPr>
        <w:t>competitive multipolarity</w:t>
      </w:r>
      <w:r w:rsidRPr="009A6245">
        <w:rPr>
          <w:rStyle w:val="StyleUnderline"/>
        </w:rPr>
        <w:t xml:space="preserve"> partly because major</w:t>
      </w:r>
      <w:r>
        <w:rPr>
          <w:rStyle w:val="StyleUnderline"/>
        </w:rPr>
        <w:t xml:space="preserve"> </w:t>
      </w:r>
      <w:r w:rsidRPr="009A6245">
        <w:rPr>
          <w:rStyle w:val="StyleUnderline"/>
        </w:rPr>
        <w:t>players have decided to.</w:t>
      </w:r>
      <w:r>
        <w:t xml:space="preserve"> </w:t>
      </w:r>
      <w:r w:rsidRPr="009A6245">
        <w:rPr>
          <w:rStyle w:val="StyleUnderline"/>
        </w:rPr>
        <w:t>The declaratory statements of Washington, Beijing and</w:t>
      </w:r>
      <w:r>
        <w:rPr>
          <w:rStyle w:val="StyleUnderline"/>
        </w:rPr>
        <w:t xml:space="preserve"> </w:t>
      </w:r>
      <w:r w:rsidRPr="009A6245">
        <w:rPr>
          <w:rStyle w:val="StyleUnderline"/>
        </w:rPr>
        <w:t>Moscow are unambiguous.</w:t>
      </w:r>
      <w:r>
        <w:t xml:space="preserve"> The United States’ National Security Strategy of 2017, its 2018 National Defense Strategy and Nuclear Posture Review explicitly speak of a world of interstate strategic competition and a “rapidly deteriorating threat environment.” 12</w:t>
      </w:r>
    </w:p>
    <w:p w:rsidR="007E4424" w:rsidRDefault="007E4424" w:rsidP="007E4424">
      <w:r>
        <w:t>Judging from public pronouncements and officials’ observations, China is now viewed as aspiring for dominance in the Asia-Pacific and eastern Eurasia more broadly, bidding for primacy by evicting the United States.13 Across multiple dimensions, China is seen as asserting itself aggressively, seizing disputed territories in the South China Sea, infiltrating the domestic politics of U.S. democratic allies as far away as Australia, openly threatening Taiwan with reunification by force, and attempting to bring states into its orbit via the Belt and Road Initiative (BRI) of infrastructure development.</w:t>
      </w:r>
    </w:p>
    <w:p w:rsidR="007E4424" w:rsidRDefault="007E4424" w:rsidP="007E4424">
      <w:r>
        <w:t>Russia is in a state of “mobilization,” having enhanced its readiness to respond to emergencies in an “arc of crisis” around its borders, from the Baltic states to Ukraine and the Black Sea to the Caucuses.14 Whether it is primarily driven by revanchist imperial power ambitions, by a desire to rebuild its domination of the “near abroad,” or is defensively fending off the expansion of the Euro-Atlantic world into its orbit, it accepts security competition with the United States as a fact of life. Moscow fears that the superpower sponsors subversion and “color” revolutions—externally sponsored mass uprisings to overthrow governments—along its frontiers and within its capital. Ominously, it regards major war as a strong possibility.15</w:t>
      </w:r>
    </w:p>
    <w:p w:rsidR="007E4424" w:rsidRPr="009F657B" w:rsidRDefault="007E4424" w:rsidP="007E4424">
      <w:r>
        <w:t>In March 2018, Russia used a chemical weapon on the soil of the most senior American ally, the United Kingdom, attempting to kill a former defector and his wife using a nerve agent.16 This act of aggression narrowed the debate within the British and U.S. government and security services about Russia’s hostile intentions. Far from being accepted as a great power with legitimate security interests to be negotiated with, Russia in western eyes increasingly resembles a predator. Its attack in Britain followed a series of Russian actions over the past decade perceived by the West as the actions of an offensively-minded greedy state, from its invasion of Georgia in 2008 to the seizure of the Crimea in 2014 to its ongoing campaign supporting secessionists in Ukraine, its military probes of air and sea space proximate to NATO’s borders, its cyber-mischief, its use of “dark money” to sabotage western democratic politics, and its support for Syria’s tyrant Bashar al Assad. While its aggregate wealth and power is considerably less than NATO’s, it retains advantages such as localized military superiority, a ruthless intelligence network, its pioneering expansion of asymmetric tactics and information warfare, and a large nuclear arsenal. Russia also has a reputation—justified or not—of being willing to resort suddenly to nuclear use against military targets to settle conflicts on its terms, given its rehearsal of such scenarios in doctrine and deed.17 This record makes it difficult to press alternative arguments about the need for mutual accommodation, as Russia’s record at least since Putin’s return has reinforced the designation of the country itself, and not interactions between Russia and the West, as a principle source of threat.18</w:t>
      </w:r>
    </w:p>
    <w:p w:rsidR="007E4424" w:rsidRPr="0023711A" w:rsidRDefault="007E4424" w:rsidP="007E4424">
      <w:pPr>
        <w:rPr>
          <w:rFonts w:asciiTheme="minorHAnsi" w:hAnsiTheme="minorHAnsi" w:cstheme="minorHAnsi"/>
        </w:rPr>
      </w:pPr>
      <w:r w:rsidRPr="0023711A">
        <w:rPr>
          <w:rFonts w:asciiTheme="minorHAnsi" w:hAnsiTheme="minorHAnsi" w:cstheme="minorHAnsi"/>
        </w:rPr>
        <w:t xml:space="preserve">What will this evolving world of protracted security competition look like? </w:t>
      </w:r>
      <w:r w:rsidRPr="00A5173F">
        <w:rPr>
          <w:rStyle w:val="StyleUnderline"/>
          <w:rFonts w:asciiTheme="minorHAnsi" w:hAnsiTheme="minorHAnsi" w:cstheme="minorHAnsi"/>
          <w:highlight w:val="cyan"/>
        </w:rPr>
        <w:t>Historical multipolar periods suggest</w:t>
      </w:r>
      <w:r w:rsidRPr="0023711A">
        <w:rPr>
          <w:rFonts w:asciiTheme="minorHAnsi" w:hAnsiTheme="minorHAnsi" w:cstheme="minorHAnsi"/>
        </w:rPr>
        <w:t xml:space="preserve"> underlying dynamics: </w:t>
      </w:r>
      <w:r w:rsidRPr="00A5173F">
        <w:rPr>
          <w:rStyle w:val="StyleUnderline"/>
          <w:rFonts w:asciiTheme="minorHAnsi" w:hAnsiTheme="minorHAnsi" w:cstheme="minorHAnsi"/>
          <w:highlight w:val="cyan"/>
        </w:rPr>
        <w:t>antagonistic powers will seek to maximize their security at others’ expense</w:t>
      </w:r>
      <w:r w:rsidRPr="0023711A">
        <w:rPr>
          <w:rFonts w:asciiTheme="minorHAnsi" w:hAnsiTheme="minorHAnsi" w:cstheme="minorHAnsi"/>
        </w:rPr>
        <w:t xml:space="preserve">; competition will feature constant measures to seize advantage in areas short of head-on combat. </w:t>
      </w:r>
      <w:r w:rsidRPr="00A5173F">
        <w:rPr>
          <w:rStyle w:val="StyleUnderline"/>
          <w:rFonts w:asciiTheme="minorHAnsi" w:hAnsiTheme="minorHAnsi" w:cstheme="minorHAnsi"/>
          <w:highlight w:val="cyan"/>
        </w:rPr>
        <w:t>This includes expansion into</w:t>
      </w:r>
      <w:r w:rsidRPr="0023711A">
        <w:rPr>
          <w:rFonts w:asciiTheme="minorHAnsi" w:hAnsiTheme="minorHAnsi" w:cstheme="minorHAnsi"/>
        </w:rPr>
        <w:t xml:space="preserve"> and around </w:t>
      </w:r>
      <w:r w:rsidRPr="00A5173F">
        <w:rPr>
          <w:rStyle w:val="StyleUnderline"/>
          <w:rFonts w:asciiTheme="minorHAnsi" w:hAnsiTheme="minorHAnsi" w:cstheme="minorHAnsi"/>
          <w:highlight w:val="cyan"/>
        </w:rPr>
        <w:t>disputed territories</w:t>
      </w:r>
      <w:r w:rsidRPr="0023711A">
        <w:rPr>
          <w:rStyle w:val="StyleUnderline"/>
          <w:rFonts w:asciiTheme="minorHAnsi" w:hAnsiTheme="minorHAnsi" w:cstheme="minorHAnsi"/>
        </w:rPr>
        <w:t xml:space="preserve">; espionage and theft; </w:t>
      </w:r>
      <w:r w:rsidRPr="0023711A">
        <w:rPr>
          <w:rFonts w:asciiTheme="minorHAnsi" w:hAnsiTheme="minorHAnsi" w:cstheme="minorHAnsi"/>
        </w:rPr>
        <w:t xml:space="preserve">competition for allies; competition for legitimacy through propaganda; </w:t>
      </w:r>
      <w:r w:rsidRPr="0023711A">
        <w:rPr>
          <w:rStyle w:val="StyleUnderline"/>
          <w:rFonts w:asciiTheme="minorHAnsi" w:hAnsiTheme="minorHAnsi" w:cstheme="minorHAnsi"/>
        </w:rPr>
        <w:t xml:space="preserve">trade wars; </w:t>
      </w:r>
      <w:r w:rsidRPr="00A5173F">
        <w:rPr>
          <w:rStyle w:val="StyleUnderline"/>
          <w:rFonts w:asciiTheme="minorHAnsi" w:hAnsiTheme="minorHAnsi" w:cstheme="minorHAnsi"/>
          <w:highlight w:val="cyan"/>
        </w:rPr>
        <w:t>competition for military advantage</w:t>
      </w:r>
      <w:r w:rsidRPr="00A5173F">
        <w:rPr>
          <w:rFonts w:asciiTheme="minorHAnsi" w:hAnsiTheme="minorHAnsi" w:cstheme="minorHAnsi"/>
          <w:highlight w:val="cyan"/>
        </w:rPr>
        <w:t xml:space="preserve">, </w:t>
      </w:r>
      <w:r w:rsidRPr="00A5173F">
        <w:rPr>
          <w:rStyle w:val="Emphasis"/>
          <w:highlight w:val="cyan"/>
        </w:rPr>
        <w:t>both nuclear and conventional</w:t>
      </w:r>
      <w:r w:rsidRPr="00A5173F">
        <w:rPr>
          <w:rStyle w:val="StyleUnderline"/>
          <w:rFonts w:asciiTheme="minorHAnsi" w:hAnsiTheme="minorHAnsi" w:cstheme="minorHAnsi"/>
          <w:highlight w:val="cyan"/>
        </w:rPr>
        <w:t>; arms races</w:t>
      </w:r>
      <w:r w:rsidRPr="0023711A">
        <w:rPr>
          <w:rFonts w:asciiTheme="minorHAnsi" w:hAnsiTheme="minorHAnsi" w:cstheme="minorHAnsi"/>
        </w:rPr>
        <w:t xml:space="preserve"> and the abandonment (or loosening) of mutual restraints such as arms control treaties. In the field of cyberwar, </w:t>
      </w:r>
      <w:r w:rsidRPr="0023711A">
        <w:rPr>
          <w:rStyle w:val="StyleUnderline"/>
          <w:rFonts w:asciiTheme="minorHAnsi" w:hAnsiTheme="minorHAnsi" w:cstheme="minorHAnsi"/>
        </w:rPr>
        <w:t>actors will fear all-out strikes on critical infrastructure</w:t>
      </w:r>
      <w:r w:rsidRPr="0023711A">
        <w:rPr>
          <w:rFonts w:asciiTheme="minorHAnsi" w:hAnsiTheme="minorHAnsi" w:cstheme="minorHAnsi"/>
        </w:rPr>
        <w:t xml:space="preserve">, and prepare such capabilities for themselves. </w:t>
      </w:r>
      <w:r w:rsidRPr="00A5173F">
        <w:rPr>
          <w:rStyle w:val="StyleUnderline"/>
          <w:rFonts w:asciiTheme="minorHAnsi" w:hAnsiTheme="minorHAnsi" w:cstheme="minorHAnsi"/>
          <w:highlight w:val="cyan"/>
        </w:rPr>
        <w:t>Nuclear weapons will</w:t>
      </w:r>
      <w:r w:rsidRPr="0023711A">
        <w:rPr>
          <w:rFonts w:asciiTheme="minorHAnsi" w:hAnsiTheme="minorHAnsi" w:cstheme="minorHAnsi"/>
        </w:rPr>
        <w:t xml:space="preserve"> probably </w:t>
      </w:r>
      <w:r w:rsidRPr="0023711A">
        <w:rPr>
          <w:rStyle w:val="StyleUnderline"/>
          <w:rFonts w:asciiTheme="minorHAnsi" w:hAnsiTheme="minorHAnsi" w:cstheme="minorHAnsi"/>
        </w:rPr>
        <w:t xml:space="preserve">have a </w:t>
      </w:r>
      <w:r w:rsidRPr="00A5173F">
        <w:rPr>
          <w:rStyle w:val="StyleUnderline"/>
          <w:rFonts w:asciiTheme="minorHAnsi" w:hAnsiTheme="minorHAnsi" w:cstheme="minorHAnsi"/>
          <w:highlight w:val="cyan"/>
        </w:rPr>
        <w:t>restrain</w:t>
      </w:r>
      <w:r w:rsidRPr="0023711A">
        <w:rPr>
          <w:rStyle w:val="StyleUnderline"/>
          <w:rFonts w:asciiTheme="minorHAnsi" w:hAnsiTheme="minorHAnsi" w:cstheme="minorHAnsi"/>
        </w:rPr>
        <w:t>ing effect</w:t>
      </w:r>
      <w:r w:rsidRPr="0023711A">
        <w:rPr>
          <w:rFonts w:asciiTheme="minorHAnsi" w:hAnsiTheme="minorHAnsi" w:cstheme="minorHAnsi"/>
        </w:rPr>
        <w:t xml:space="preserve"> at the highest level of competition, and reduce the chances of miscalculation, </w:t>
      </w:r>
      <w:r w:rsidRPr="00A5173F">
        <w:rPr>
          <w:rStyle w:val="StyleUnderline"/>
          <w:rFonts w:asciiTheme="minorHAnsi" w:hAnsiTheme="minorHAnsi" w:cstheme="minorHAnsi"/>
          <w:highlight w:val="cyan"/>
        </w:rPr>
        <w:t xml:space="preserve">but </w:t>
      </w:r>
      <w:r w:rsidRPr="00492C28">
        <w:rPr>
          <w:rStyle w:val="StyleUnderline"/>
          <w:rFonts w:asciiTheme="minorHAnsi" w:hAnsiTheme="minorHAnsi" w:cstheme="minorHAnsi"/>
        </w:rPr>
        <w:t>if growing instability heightens reciprocal fear of surprise attack, it</w:t>
      </w:r>
      <w:r w:rsidRPr="0023711A">
        <w:rPr>
          <w:rFonts w:asciiTheme="minorHAnsi" w:hAnsiTheme="minorHAnsi" w:cstheme="minorHAnsi"/>
        </w:rPr>
        <w:t xml:space="preserve"> also </w:t>
      </w:r>
      <w:r w:rsidRPr="00A5173F">
        <w:rPr>
          <w:rStyle w:val="StyleUnderline"/>
          <w:rFonts w:asciiTheme="minorHAnsi" w:hAnsiTheme="minorHAnsi" w:cstheme="minorHAnsi"/>
          <w:highlight w:val="cyan"/>
        </w:rPr>
        <w:t xml:space="preserve">makes </w:t>
      </w:r>
      <w:r w:rsidRPr="00A5173F">
        <w:rPr>
          <w:rStyle w:val="Emphasis"/>
          <w:highlight w:val="cyan"/>
        </w:rPr>
        <w:t>miscalculation</w:t>
      </w:r>
      <w:r w:rsidRPr="0023711A">
        <w:rPr>
          <w:rStyle w:val="StyleUnderline"/>
          <w:rFonts w:asciiTheme="minorHAnsi" w:hAnsiTheme="minorHAnsi" w:cstheme="minorHAnsi"/>
        </w:rPr>
        <w:t xml:space="preserve"> </w:t>
      </w:r>
      <w:r w:rsidRPr="0023711A">
        <w:rPr>
          <w:rFonts w:asciiTheme="minorHAnsi" w:hAnsiTheme="minorHAnsi" w:cstheme="minorHAnsi"/>
        </w:rPr>
        <w:t xml:space="preserve">potentially </w:t>
      </w:r>
      <w:r w:rsidRPr="00A5173F">
        <w:rPr>
          <w:rStyle w:val="Emphasis"/>
          <w:highlight w:val="cyan"/>
        </w:rPr>
        <w:t>deadlier</w:t>
      </w:r>
      <w:r w:rsidRPr="0023711A">
        <w:rPr>
          <w:rFonts w:asciiTheme="minorHAnsi" w:hAnsiTheme="minorHAnsi" w:cstheme="minorHAnsi"/>
        </w:rPr>
        <w:t xml:space="preserve">. </w:t>
      </w:r>
      <w:r w:rsidRPr="0023711A">
        <w:rPr>
          <w:rStyle w:val="StyleUnderline"/>
          <w:rFonts w:asciiTheme="minorHAnsi" w:hAnsiTheme="minorHAnsi" w:cstheme="minorHAnsi"/>
        </w:rPr>
        <w:t>New technologies from communication to weapons systems will lend the competition greater velocity</w:t>
      </w:r>
      <w:r w:rsidRPr="0023711A">
        <w:rPr>
          <w:rFonts w:asciiTheme="minorHAnsi" w:hAnsiTheme="minorHAnsi" w:cstheme="minorHAnsi"/>
        </w:rPr>
        <w:t>.</w:t>
      </w:r>
    </w:p>
    <w:p w:rsidR="007E4424" w:rsidRPr="0023711A" w:rsidRDefault="007E4424" w:rsidP="007E4424">
      <w:pPr>
        <w:rPr>
          <w:rFonts w:asciiTheme="minorHAnsi" w:hAnsiTheme="minorHAnsi" w:cstheme="minorHAnsi"/>
        </w:rPr>
      </w:pPr>
      <w:r w:rsidRPr="0023711A">
        <w:rPr>
          <w:rStyle w:val="StyleUnderline"/>
          <w:rFonts w:asciiTheme="minorHAnsi" w:hAnsiTheme="minorHAnsi" w:cstheme="minorHAnsi"/>
        </w:rPr>
        <w:t>As fears rise, states</w:t>
      </w:r>
      <w:r w:rsidRPr="0023711A">
        <w:rPr>
          <w:rFonts w:asciiTheme="minorHAnsi" w:hAnsiTheme="minorHAnsi" w:cstheme="minorHAnsi"/>
        </w:rPr>
        <w:t xml:space="preserve"> may lose sight of geographical limitation, viewing threats not as discrete, but monolithic and worldwide. They </w:t>
      </w:r>
      <w:r w:rsidRPr="0023711A">
        <w:rPr>
          <w:rStyle w:val="StyleUnderline"/>
          <w:rFonts w:asciiTheme="minorHAnsi" w:hAnsiTheme="minorHAnsi" w:cstheme="minorHAnsi"/>
        </w:rPr>
        <w:t>will fear the fall of dominoes</w:t>
      </w:r>
      <w:r w:rsidRPr="0023711A">
        <w:rPr>
          <w:rFonts w:asciiTheme="minorHAnsi" w:hAnsiTheme="minorHAnsi" w:cstheme="minorHAnsi"/>
        </w:rPr>
        <w:t xml:space="preserve">, leading to the loss of international credibility and the defection of allies. </w:t>
      </w:r>
      <w:r w:rsidRPr="00AB3707">
        <w:rPr>
          <w:rStyle w:val="StyleUnderline"/>
          <w:rFonts w:asciiTheme="minorHAnsi" w:hAnsiTheme="minorHAnsi" w:cstheme="minorHAnsi"/>
          <w:highlight w:val="cyan"/>
        </w:rPr>
        <w:t>Defensively-motivated actions will</w:t>
      </w:r>
      <w:r w:rsidRPr="0023711A">
        <w:rPr>
          <w:rFonts w:asciiTheme="minorHAnsi" w:hAnsiTheme="minorHAnsi" w:cstheme="minorHAnsi"/>
        </w:rPr>
        <w:t xml:space="preserve"> resemble and </w:t>
      </w:r>
      <w:r w:rsidRPr="00AB3707">
        <w:rPr>
          <w:rStyle w:val="StyleUnderline"/>
          <w:rFonts w:asciiTheme="minorHAnsi" w:hAnsiTheme="minorHAnsi" w:cstheme="minorHAnsi"/>
          <w:highlight w:val="cyan"/>
        </w:rPr>
        <w:t>appear as offense</w:t>
      </w:r>
      <w:r w:rsidRPr="00AB3707">
        <w:rPr>
          <w:rStyle w:val="Emphasis"/>
          <w:highlight w:val="cyan"/>
        </w:rPr>
        <w:t>, creating an “action-reaction” spiral</w:t>
      </w:r>
      <w:r w:rsidRPr="0023711A">
        <w:rPr>
          <w:rFonts w:asciiTheme="minorHAnsi" w:hAnsiTheme="minorHAnsi" w:cstheme="minorHAnsi"/>
        </w:rPr>
        <w:t xml:space="preserve">.19 </w:t>
      </w:r>
      <w:r w:rsidRPr="0023711A">
        <w:rPr>
          <w:rStyle w:val="StyleUnderline"/>
          <w:rFonts w:asciiTheme="minorHAnsi" w:hAnsiTheme="minorHAnsi" w:cstheme="minorHAnsi"/>
        </w:rPr>
        <w:t>Self-protective forward deployments will look like encirclement</w:t>
      </w:r>
      <w:r w:rsidRPr="0023711A">
        <w:rPr>
          <w:rFonts w:asciiTheme="minorHAnsi" w:hAnsiTheme="minorHAnsi" w:cstheme="minorHAnsi"/>
        </w:rPr>
        <w:t xml:space="preserve">. </w:t>
      </w:r>
      <w:r w:rsidRPr="0023711A">
        <w:rPr>
          <w:rStyle w:val="StyleUnderline"/>
          <w:rFonts w:asciiTheme="minorHAnsi" w:hAnsiTheme="minorHAnsi" w:cstheme="minorHAnsi"/>
        </w:rPr>
        <w:t>Efforts at negotiation will attract suspicions of cheating.</w:t>
      </w:r>
      <w:r w:rsidRPr="0023711A">
        <w:rPr>
          <w:rFonts w:asciiTheme="minorHAnsi" w:hAnsiTheme="minorHAnsi" w:cstheme="minorHAnsi"/>
        </w:rPr>
        <w:t xml:space="preserve"> Support for human rights will look like fomenting revolution. </w:t>
      </w:r>
      <w:r w:rsidRPr="00AB3707">
        <w:rPr>
          <w:rStyle w:val="StyleUnderline"/>
          <w:rFonts w:asciiTheme="minorHAnsi" w:hAnsiTheme="minorHAnsi" w:cstheme="minorHAnsi"/>
        </w:rPr>
        <w:t>All sides will adopt images of the enemy that become self-fulfilling</w:t>
      </w:r>
      <w:r w:rsidRPr="00AB3707">
        <w:rPr>
          <w:rFonts w:asciiTheme="minorHAnsi" w:hAnsiTheme="minorHAnsi" w:cstheme="minorHAnsi"/>
        </w:rPr>
        <w:t xml:space="preserve">. </w:t>
      </w:r>
      <w:r w:rsidRPr="00AB3707">
        <w:rPr>
          <w:rStyle w:val="StyleUnderline"/>
          <w:rFonts w:asciiTheme="minorHAnsi" w:hAnsiTheme="minorHAnsi" w:cstheme="minorHAnsi"/>
        </w:rPr>
        <w:t>Great powers will see adversaries as one-dimensional,</w:t>
      </w:r>
      <w:r w:rsidRPr="0023711A">
        <w:rPr>
          <w:rStyle w:val="StyleUnderline"/>
          <w:rFonts w:asciiTheme="minorHAnsi" w:hAnsiTheme="minorHAnsi" w:cstheme="minorHAnsi"/>
        </w:rPr>
        <w:t xml:space="preserve"> predatory, greedy states</w:t>
      </w:r>
      <w:r w:rsidRPr="0023711A">
        <w:rPr>
          <w:rFonts w:asciiTheme="minorHAnsi" w:hAnsiTheme="minorHAnsi" w:cstheme="minorHAnsi"/>
        </w:rPr>
        <w:t xml:space="preserve">, without legitimate security interests, that can only be countered by creating situations of strength that give firm signals of resolve. An “us” versus “them” mentality is likely to emerge, where “we” have benign motives and must look strong to repel the aggression of malign states and evil empires, and “they” are a killer breed that looks to probe our weaknesses and test our commitment. In a nuclear world, states will not ordinarily seek major war, just seek the fruits of that war by other means. </w:t>
      </w:r>
      <w:r w:rsidRPr="0023711A">
        <w:rPr>
          <w:rStyle w:val="StyleUnderline"/>
          <w:rFonts w:asciiTheme="minorHAnsi" w:hAnsiTheme="minorHAnsi" w:cstheme="minorHAnsi"/>
        </w:rPr>
        <w:t xml:space="preserve">To prevent decline and unfavorable power shifts, </w:t>
      </w:r>
      <w:r w:rsidRPr="00722C74">
        <w:rPr>
          <w:rStyle w:val="StyleUnderline"/>
          <w:rFonts w:asciiTheme="minorHAnsi" w:hAnsiTheme="minorHAnsi" w:cstheme="minorHAnsi"/>
        </w:rPr>
        <w:t>they will conduct proxy wars, initiate crises and dangerous games of “chicken” to coerce concessions</w:t>
      </w:r>
      <w:r w:rsidRPr="00722C74">
        <w:rPr>
          <w:rFonts w:asciiTheme="minorHAnsi" w:hAnsiTheme="minorHAnsi" w:cstheme="minorHAnsi"/>
        </w:rPr>
        <w:t>.20</w:t>
      </w:r>
    </w:p>
    <w:p w:rsidR="007E4424" w:rsidRPr="00236E6A" w:rsidRDefault="007E4424" w:rsidP="007E4424">
      <w:pPr>
        <w:rPr>
          <w:rFonts w:asciiTheme="minorHAnsi" w:hAnsiTheme="minorHAnsi" w:cstheme="minorHAnsi"/>
        </w:rPr>
      </w:pPr>
      <w:r>
        <w:rPr>
          <w:rFonts w:asciiTheme="minorHAnsi" w:hAnsiTheme="minorHAnsi" w:cstheme="minorHAnsi"/>
        </w:rPr>
        <w:t xml:space="preserve">In sum, a competition is emerging that could be more unconstrained and unaffordable than it needs to be. As far as possible, </w:t>
      </w:r>
      <w:r w:rsidRPr="00A5173F">
        <w:rPr>
          <w:rStyle w:val="StyleUnderline"/>
          <w:highlight w:val="cyan"/>
        </w:rPr>
        <w:t>the U</w:t>
      </w:r>
      <w:r>
        <w:rPr>
          <w:rFonts w:asciiTheme="minorHAnsi" w:hAnsiTheme="minorHAnsi" w:cstheme="minorHAnsi"/>
        </w:rPr>
        <w:t xml:space="preserve">nited </w:t>
      </w:r>
      <w:r w:rsidRPr="00A5173F">
        <w:rPr>
          <w:rStyle w:val="StyleUnderline"/>
          <w:highlight w:val="cyan"/>
        </w:rPr>
        <w:t>S</w:t>
      </w:r>
      <w:r>
        <w:rPr>
          <w:rFonts w:asciiTheme="minorHAnsi" w:hAnsiTheme="minorHAnsi" w:cstheme="minorHAnsi"/>
        </w:rPr>
        <w:t xml:space="preserve">tates </w:t>
      </w:r>
      <w:r w:rsidRPr="00A5173F">
        <w:rPr>
          <w:rStyle w:val="StyleUnderline"/>
          <w:highlight w:val="cyan"/>
        </w:rPr>
        <w:t xml:space="preserve">should seek to get a handle on the action-reaction dynamic to </w:t>
      </w:r>
      <w:r w:rsidRPr="00492C28">
        <w:rPr>
          <w:rStyle w:val="Emphasis"/>
          <w:highlight w:val="cyan"/>
        </w:rPr>
        <w:t>manage such competition</w:t>
      </w:r>
      <w:r>
        <w:rPr>
          <w:rFonts w:asciiTheme="minorHAnsi" w:hAnsiTheme="minorHAnsi" w:cstheme="minorHAnsi"/>
        </w:rPr>
        <w:t>. How?</w:t>
      </w:r>
    </w:p>
    <w:p w:rsidR="007E4424" w:rsidRPr="00236E6A" w:rsidRDefault="007E4424" w:rsidP="007E4424">
      <w:pPr>
        <w:pStyle w:val="Heading4"/>
      </w:pPr>
      <w:r>
        <w:t xml:space="preserve">Critics of the entrapment thesis </w:t>
      </w:r>
      <w:r w:rsidRPr="00722C74">
        <w:rPr>
          <w:u w:val="single"/>
        </w:rPr>
        <w:t>undercount</w:t>
      </w:r>
      <w:r>
        <w:t xml:space="preserve"> </w:t>
      </w:r>
      <w:r w:rsidR="00722C74">
        <w:t>case studies</w:t>
      </w:r>
      <w:r>
        <w:t xml:space="preserve"> and </w:t>
      </w:r>
      <w:r w:rsidR="00722C74">
        <w:t xml:space="preserve">limit their studies to </w:t>
      </w:r>
      <w:r w:rsidR="00722C74">
        <w:rPr>
          <w:u w:val="single"/>
        </w:rPr>
        <w:t>bipolarity</w:t>
      </w:r>
      <w:r>
        <w:t xml:space="preserve">.  Entrapment is </w:t>
      </w:r>
      <w:r w:rsidRPr="00A1535F">
        <w:t>far more likely</w:t>
      </w:r>
      <w:r>
        <w:t xml:space="preserve"> in a </w:t>
      </w:r>
      <w:r w:rsidRPr="00A1535F">
        <w:rPr>
          <w:u w:val="single"/>
        </w:rPr>
        <w:t>multipolar</w:t>
      </w:r>
      <w:r>
        <w:t xml:space="preserve"> transition</w:t>
      </w:r>
    </w:p>
    <w:p w:rsidR="007E4424" w:rsidRPr="005C5670" w:rsidRDefault="007E4424" w:rsidP="007E4424">
      <w:pPr>
        <w:rPr>
          <w:u w:val="single"/>
        </w:rPr>
      </w:pPr>
      <w:r>
        <w:rPr>
          <w:b/>
          <w:bCs/>
        </w:rPr>
        <w:t xml:space="preserve">Edelstein, 18 – </w:t>
      </w:r>
      <w:r w:rsidRPr="005C5670">
        <w:t xml:space="preserve">David M. Edelstein is Vice Dean of Faculty in Georgetown College and an associate professor in the Department of Government, the Edmund A. Walsh School of Foreign Service, and the Center for Security Studies at Georgetown University. Joshua R. Itzkowitz Shifrinson is an Assistant Professor of International Relations, Boston University (“It’s a trap! Security commitments and the risks of entrapment”, </w:t>
      </w:r>
      <w:r w:rsidRPr="005C5670">
        <w:rPr>
          <w:u w:val="single"/>
        </w:rPr>
        <w:t>US Grand Strategy in the 21st Century: The Case For Restraint</w:t>
      </w:r>
      <w:r w:rsidRPr="005C5670">
        <w:t xml:space="preserve">, ed: Thrall, p. </w:t>
      </w:r>
      <w:r>
        <w:t>google books</w:t>
      </w:r>
    </w:p>
    <w:p w:rsidR="007E4424" w:rsidRDefault="007E4424" w:rsidP="007E4424"/>
    <w:p w:rsidR="007E4424" w:rsidRPr="00686C9D" w:rsidRDefault="007E4424" w:rsidP="007E4424">
      <w:r>
        <w:t xml:space="preserve">Crucially, this perspective assumes that the political and military costs to the United States of maintaining these commitments are small, especially in comparison to the costs of war and instability that would attend any change in American policy. Despite the growth of regional tensions attendant on the rise of China and resurgence of Russia, </w:t>
      </w:r>
      <w:r w:rsidRPr="00686C9D">
        <w:rPr>
          <w:rStyle w:val="StyleUnderline"/>
        </w:rPr>
        <w:t>advocates point to</w:t>
      </w:r>
      <w:r w:rsidRPr="00686C9D">
        <w:t xml:space="preserve"> a body of </w:t>
      </w:r>
      <w:r w:rsidRPr="00686C9D">
        <w:rPr>
          <w:rStyle w:val="StyleUnderline"/>
        </w:rPr>
        <w:t>research suggesting that alliances perform a security- dampening function</w:t>
      </w:r>
      <w:r w:rsidRPr="00686C9D">
        <w:t>: they allow the United States to reassure its partners and prevent insecurity spirals, while still affording the US exit options that limit the likelihood that it will be entrapped into conflicts it would rather avoid (</w:t>
      </w:r>
      <w:r w:rsidRPr="00686C9D">
        <w:rPr>
          <w:rStyle w:val="Emphasis"/>
        </w:rPr>
        <w:t>Brooks and Wohlforth</w:t>
      </w:r>
      <w:r w:rsidRPr="00686C9D">
        <w:t xml:space="preserve"> 2016; </w:t>
      </w:r>
      <w:r w:rsidRPr="00686C9D">
        <w:rPr>
          <w:rStyle w:val="Emphasis"/>
        </w:rPr>
        <w:t>Beckley</w:t>
      </w:r>
      <w:r w:rsidRPr="00686C9D">
        <w:t xml:space="preserve"> 2015; Kim 2011). Alliances, in short, function as a silver bullet that reassure friends, deter foes, and leave the United States unexposed.</w:t>
      </w:r>
    </w:p>
    <w:p w:rsidR="007E4424" w:rsidRDefault="007E4424" w:rsidP="007E4424">
      <w:r w:rsidRPr="00686C9D">
        <w:t xml:space="preserve">Increasingly, however, </w:t>
      </w:r>
      <w:r w:rsidRPr="00686C9D">
        <w:rPr>
          <w:rStyle w:val="StyleUnderline"/>
        </w:rPr>
        <w:t>skeptics question this conventional wisdom</w:t>
      </w:r>
      <w:r w:rsidRPr="00686C9D">
        <w:t>.</w:t>
      </w:r>
      <w:r>
        <w:t xml:space="preserve"> Part of the case for a US grand strategy of "restraint" is that American security commitments risk entrapment (Posen 2014; Wright 2015). In this view, the alliance commitments of the US must involve some risk of war that is not purely in the United States' interest; otherwise, and as Thomas Schelling suggested long ago, American allies would have no reason to trust American security guarantees (Schelling 2008). </w:t>
      </w:r>
      <w:r w:rsidRPr="0011282F">
        <w:rPr>
          <w:rStyle w:val="StyleUnderline"/>
        </w:rPr>
        <w:t>Security commitments</w:t>
      </w:r>
      <w:r>
        <w:t xml:space="preserve">, in other words, </w:t>
      </w:r>
      <w:r w:rsidRPr="0011282F">
        <w:rPr>
          <w:rStyle w:val="StyleUnderline"/>
        </w:rPr>
        <w:t>cannot be unvarnished goods: for them to influence allies and adversaries, there must be some risk of the U</w:t>
      </w:r>
      <w:r>
        <w:t xml:space="preserve">nited </w:t>
      </w:r>
      <w:r w:rsidRPr="0011282F">
        <w:rPr>
          <w:rStyle w:val="StyleUnderline"/>
        </w:rPr>
        <w:t>S</w:t>
      </w:r>
      <w:r>
        <w:t xml:space="preserve">tates </w:t>
      </w:r>
      <w:r w:rsidRPr="0011282F">
        <w:rPr>
          <w:rStyle w:val="StyleUnderline"/>
        </w:rPr>
        <w:t>coming to allied assistance when</w:t>
      </w:r>
      <w:r>
        <w:t>, all things considered</w:t>
      </w:r>
      <w:r w:rsidRPr="0011282F">
        <w:rPr>
          <w:rStyle w:val="StyleUnderline"/>
        </w:rPr>
        <w:t>, it would prefer not to do so.</w:t>
      </w:r>
    </w:p>
    <w:p w:rsidR="007E4424" w:rsidRDefault="007E4424" w:rsidP="007E4424">
      <w:r>
        <w:t>These contending arguments raise a number of questions: Is committing to various countries around the world in the United States' interest because commitment only requires burdens the United States will willingly accept? If not, is it time to pull back from committing to those who are now able to look out for their own security or which are so indefensible that the US runs great risks for uncertain benefits? More generally, when should any great power be worried about entrapment into others' conflicts - under what conditions do the risks of entrapment start to outweigh the value of the security commitments themselves?</w:t>
      </w:r>
    </w:p>
    <w:p w:rsidR="007E4424" w:rsidRPr="00520092" w:rsidRDefault="007E4424" w:rsidP="007E4424">
      <w:pPr>
        <w:rPr>
          <w:rStyle w:val="StyleUnderline"/>
        </w:rPr>
      </w:pPr>
      <w:r>
        <w:t xml:space="preserve">In this chapter, building on the foundational work of Jack Snyder and Thomas J. Christensen (Snyder 1984; Christensen and Snyder 1990), we contend that the risks of entrapment for the contemporary United States are significant. More specifically, we make two arguments. First, </w:t>
      </w:r>
      <w:r w:rsidRPr="0011282F">
        <w:rPr>
          <w:rStyle w:val="StyleUnderline"/>
        </w:rPr>
        <w:t>much of the entrapment debate</w:t>
      </w:r>
      <w:r>
        <w:t xml:space="preserve"> thus far </w:t>
      </w:r>
      <w:r w:rsidRPr="0011282F">
        <w:rPr>
          <w:rStyle w:val="StyleUnderline"/>
        </w:rPr>
        <w:t>has been a game of shadow boxing</w:t>
      </w:r>
      <w:r>
        <w:t xml:space="preserve">. As elaborated below, current </w:t>
      </w:r>
      <w:r w:rsidRPr="00236E6A">
        <w:rPr>
          <w:rStyle w:val="StyleUnderline"/>
          <w:highlight w:val="cyan"/>
        </w:rPr>
        <w:t>efforts to study the</w:t>
      </w:r>
      <w:r>
        <w:t xml:space="preserve"> frequency and </w:t>
      </w:r>
      <w:r w:rsidRPr="00236E6A">
        <w:rPr>
          <w:rStyle w:val="StyleUnderline"/>
          <w:highlight w:val="cyan"/>
        </w:rPr>
        <w:t>risks of entrapment have</w:t>
      </w:r>
      <w:r>
        <w:t xml:space="preserve"> virtually </w:t>
      </w:r>
      <w:r w:rsidRPr="00236E6A">
        <w:rPr>
          <w:rStyle w:val="Emphasis"/>
          <w:highlight w:val="cyan"/>
        </w:rPr>
        <w:t>defined the problem away</w:t>
      </w:r>
      <w:r w:rsidRPr="00236E6A">
        <w:rPr>
          <w:highlight w:val="cyan"/>
        </w:rPr>
        <w:t xml:space="preserve"> </w:t>
      </w:r>
      <w:r w:rsidRPr="00236E6A">
        <w:rPr>
          <w:rStyle w:val="StyleUnderline"/>
          <w:highlight w:val="cyan"/>
        </w:rPr>
        <w:t xml:space="preserve">by treating entrapment as </w:t>
      </w:r>
      <w:r w:rsidRPr="00686C9D">
        <w:rPr>
          <w:rStyle w:val="StyleUnderline"/>
        </w:rPr>
        <w:t xml:space="preserve">solely occurring </w:t>
      </w:r>
      <w:r w:rsidRPr="00236E6A">
        <w:rPr>
          <w:rStyle w:val="StyleUnderline"/>
          <w:highlight w:val="cyan"/>
        </w:rPr>
        <w:t>when one ally goes to war</w:t>
      </w:r>
      <w:r w:rsidRPr="0011282F">
        <w:rPr>
          <w:rStyle w:val="StyleUnderline"/>
        </w:rPr>
        <w:t xml:space="preserve"> </w:t>
      </w:r>
      <w:r w:rsidRPr="00236E6A">
        <w:rPr>
          <w:rStyle w:val="StyleUnderline"/>
          <w:highlight w:val="cyan"/>
        </w:rPr>
        <w:t xml:space="preserve">for </w:t>
      </w:r>
      <w:r w:rsidRPr="00686C9D">
        <w:rPr>
          <w:rStyle w:val="StyleUnderline"/>
        </w:rPr>
        <w:t xml:space="preserve">the sake of </w:t>
      </w:r>
      <w:r w:rsidRPr="00236E6A">
        <w:rPr>
          <w:rStyle w:val="StyleUnderline"/>
          <w:highlight w:val="cyan"/>
        </w:rPr>
        <w:t>a partner</w:t>
      </w:r>
      <w:r w:rsidRPr="0011282F">
        <w:rPr>
          <w:rStyle w:val="StyleUnderline"/>
        </w:rPr>
        <w:t xml:space="preserve"> when the first ally would prefer to avoid conflict</w:t>
      </w:r>
      <w:r>
        <w:t xml:space="preserve">. Although this is indeed the most concerning form of entrapment, it misses that </w:t>
      </w:r>
      <w:r w:rsidRPr="00520092">
        <w:t>entrapment does not necessarily manifest in an either/or choice</w:t>
      </w:r>
      <w:r>
        <w:t xml:space="preserve"> in which a state clearly takes a step it avowedly prefers to avoid. Instead, </w:t>
      </w:r>
      <w:r w:rsidRPr="00236E6A">
        <w:rPr>
          <w:rStyle w:val="StyleUnderline"/>
          <w:highlight w:val="cyan"/>
        </w:rPr>
        <w:t xml:space="preserve">entrapment can also manifest in </w:t>
      </w:r>
      <w:r w:rsidRPr="00686C9D">
        <w:rPr>
          <w:rStyle w:val="StyleUnderline"/>
        </w:rPr>
        <w:t xml:space="preserve">critical </w:t>
      </w:r>
      <w:r w:rsidRPr="00236E6A">
        <w:rPr>
          <w:rStyle w:val="StyleUnderline"/>
          <w:highlight w:val="cyan"/>
        </w:rPr>
        <w:t xml:space="preserve">decisions </w:t>
      </w:r>
      <w:r w:rsidRPr="00686C9D">
        <w:rPr>
          <w:rStyle w:val="StyleUnderline"/>
        </w:rPr>
        <w:t xml:space="preserve">states make when confronting an adversary </w:t>
      </w:r>
      <w:r w:rsidRPr="00236E6A">
        <w:rPr>
          <w:rStyle w:val="StyleUnderline"/>
          <w:highlight w:val="cyan"/>
        </w:rPr>
        <w:t>that involve</w:t>
      </w:r>
      <w:r w:rsidRPr="00520092">
        <w:rPr>
          <w:rStyle w:val="StyleUnderline"/>
        </w:rPr>
        <w:t xml:space="preserve"> the </w:t>
      </w:r>
      <w:r w:rsidRPr="00236E6A">
        <w:rPr>
          <w:rStyle w:val="StyleUnderline"/>
          <w:highlight w:val="cyan"/>
        </w:rPr>
        <w:t>timing</w:t>
      </w:r>
      <w:r w:rsidRPr="00520092">
        <w:rPr>
          <w:rStyle w:val="StyleUnderline"/>
        </w:rPr>
        <w:t xml:space="preserve"> of confrontation</w:t>
      </w:r>
      <w:r>
        <w:t xml:space="preserve">, </w:t>
      </w:r>
      <w:r w:rsidRPr="00520092">
        <w:rPr>
          <w:rStyle w:val="StyleUnderline"/>
        </w:rPr>
        <w:t xml:space="preserve">the </w:t>
      </w:r>
      <w:r>
        <w:t xml:space="preserve">relative </w:t>
      </w:r>
      <w:r w:rsidRPr="00236E6A">
        <w:rPr>
          <w:rStyle w:val="StyleUnderline"/>
          <w:highlight w:val="cyan"/>
        </w:rPr>
        <w:t>resources</w:t>
      </w:r>
      <w:r w:rsidRPr="00520092">
        <w:rPr>
          <w:rStyle w:val="StyleUnderline"/>
        </w:rPr>
        <w:t xml:space="preserve"> contributed</w:t>
      </w:r>
      <w:r>
        <w:t xml:space="preserve"> to the effort, </w:t>
      </w:r>
      <w:r w:rsidRPr="00236E6A">
        <w:rPr>
          <w:rStyle w:val="StyleUnderline"/>
          <w:highlight w:val="cyan"/>
        </w:rPr>
        <w:t>and</w:t>
      </w:r>
      <w:r w:rsidRPr="00520092">
        <w:rPr>
          <w:rStyle w:val="StyleUnderline"/>
        </w:rPr>
        <w:t xml:space="preserve"> the </w:t>
      </w:r>
      <w:r w:rsidRPr="00236E6A">
        <w:rPr>
          <w:rStyle w:val="StyleUnderline"/>
          <w:highlight w:val="cyan"/>
        </w:rPr>
        <w:t>objectives</w:t>
      </w:r>
      <w:r w:rsidRPr="00520092">
        <w:rPr>
          <w:rStyle w:val="StyleUnderline"/>
        </w:rPr>
        <w:t xml:space="preserve"> involved</w:t>
      </w:r>
      <w:r>
        <w:t xml:space="preserve">. </w:t>
      </w:r>
      <w:r w:rsidRPr="00236E6A">
        <w:rPr>
          <w:rStyle w:val="StyleUnderline"/>
          <w:highlight w:val="cyan"/>
        </w:rPr>
        <w:t>These different decisions on the road to</w:t>
      </w:r>
      <w:r>
        <w:t xml:space="preserve"> deterrence and reassurance - and </w:t>
      </w:r>
      <w:r w:rsidRPr="00236E6A">
        <w:rPr>
          <w:rStyle w:val="StyleUnderline"/>
          <w:highlight w:val="cyan"/>
        </w:rPr>
        <w:t>war</w:t>
      </w:r>
      <w:r w:rsidRPr="00520092">
        <w:rPr>
          <w:rStyle w:val="StyleUnderline"/>
        </w:rPr>
        <w:t xml:space="preserve"> - are crucial, as they help </w:t>
      </w:r>
      <w:r w:rsidRPr="00236E6A">
        <w:rPr>
          <w:rStyle w:val="StyleUnderline"/>
          <w:highlight w:val="cyan"/>
        </w:rPr>
        <w:t>explain why states can be entrapped even if they agree that confronting an opponent is</w:t>
      </w:r>
      <w:r>
        <w:t xml:space="preserve"> generally </w:t>
      </w:r>
      <w:r w:rsidRPr="00236E6A">
        <w:rPr>
          <w:rStyle w:val="StyleUnderline"/>
          <w:highlight w:val="cyan"/>
        </w:rPr>
        <w:t xml:space="preserve">in their </w:t>
      </w:r>
      <w:r w:rsidRPr="00686C9D">
        <w:rPr>
          <w:rStyle w:val="StyleUnderline"/>
        </w:rPr>
        <w:t xml:space="preserve">"national </w:t>
      </w:r>
      <w:r w:rsidRPr="00236E6A">
        <w:rPr>
          <w:rStyle w:val="StyleUnderline"/>
          <w:highlight w:val="cyan"/>
        </w:rPr>
        <w:t>interest."</w:t>
      </w:r>
    </w:p>
    <w:p w:rsidR="007E4424" w:rsidRDefault="007E4424" w:rsidP="007E4424">
      <w:r w:rsidRPr="00520092">
        <w:rPr>
          <w:rStyle w:val="StyleUnderline"/>
        </w:rPr>
        <w:t xml:space="preserve">Second, all forms of </w:t>
      </w:r>
      <w:r w:rsidRPr="00236E6A">
        <w:rPr>
          <w:rStyle w:val="StyleUnderline"/>
          <w:highlight w:val="cyan"/>
        </w:rPr>
        <w:t>entrapment are more likely to occur</w:t>
      </w:r>
      <w:r>
        <w:t xml:space="preserve"> in today's unipolar world, and to be especially prevalent if and </w:t>
      </w:r>
      <w:r w:rsidRPr="00236E6A">
        <w:rPr>
          <w:rStyle w:val="Emphasis"/>
          <w:highlight w:val="cyan"/>
        </w:rPr>
        <w:t>when unipolarity begins to wane</w:t>
      </w:r>
      <w:r>
        <w:t xml:space="preserve">. This is significant because </w:t>
      </w:r>
      <w:r w:rsidRPr="00236E6A">
        <w:rPr>
          <w:rStyle w:val="StyleUnderline"/>
          <w:highlight w:val="cyan"/>
        </w:rPr>
        <w:t>evidence that entrapment is uncommon</w:t>
      </w:r>
      <w:r>
        <w:t xml:space="preserve"> - and thus current US grand strategy sustainable - </w:t>
      </w:r>
      <w:r w:rsidRPr="00236E6A">
        <w:rPr>
          <w:rStyle w:val="StyleUnderline"/>
          <w:highlight w:val="cyan"/>
        </w:rPr>
        <w:t>has</w:t>
      </w:r>
      <w:r>
        <w:t xml:space="preserve"> almost </w:t>
      </w:r>
      <w:r w:rsidRPr="00236E6A">
        <w:rPr>
          <w:rStyle w:val="Emphasis"/>
          <w:highlight w:val="cyan"/>
        </w:rPr>
        <w:t>exclusively been drawn from the</w:t>
      </w:r>
      <w:r w:rsidRPr="00520092">
        <w:rPr>
          <w:rStyle w:val="Emphasis"/>
        </w:rPr>
        <w:t xml:space="preserve"> </w:t>
      </w:r>
      <w:r w:rsidRPr="00520092">
        <w:t xml:space="preserve">bipolar world </w:t>
      </w:r>
      <w:r>
        <w:t xml:space="preserve">of the </w:t>
      </w:r>
      <w:r w:rsidRPr="00236E6A">
        <w:rPr>
          <w:rStyle w:val="Emphasis"/>
          <w:highlight w:val="cyan"/>
        </w:rPr>
        <w:t>Cold War</w:t>
      </w:r>
      <w:r>
        <w:t xml:space="preserve">. Yet, </w:t>
      </w:r>
      <w:r w:rsidRPr="00686C9D">
        <w:rPr>
          <w:rStyle w:val="StyleUnderline"/>
        </w:rPr>
        <w:t>because the two great powers in bipolar systems do not need allies</w:t>
      </w:r>
      <w:r>
        <w:t xml:space="preserve"> to establish a workable balance, </w:t>
      </w:r>
      <w:r w:rsidRPr="00686C9D">
        <w:rPr>
          <w:rStyle w:val="StyleUnderline"/>
        </w:rPr>
        <w:t>the Cold War is</w:t>
      </w:r>
      <w:r w:rsidRPr="00686C9D">
        <w:t xml:space="preserve"> among the </w:t>
      </w:r>
      <w:r w:rsidRPr="00686C9D">
        <w:rPr>
          <w:rStyle w:val="Emphasis"/>
        </w:rPr>
        <w:t>least likely</w:t>
      </w:r>
      <w:r w:rsidRPr="00686C9D">
        <w:t xml:space="preserve"> of</w:t>
      </w:r>
      <w:r>
        <w:t xml:space="preserve"> all </w:t>
      </w:r>
      <w:r w:rsidRPr="00686C9D">
        <w:rPr>
          <w:rStyle w:val="StyleUnderline"/>
        </w:rPr>
        <w:t>situations for entrapment</w:t>
      </w:r>
      <w:r w:rsidRPr="00520092">
        <w:rPr>
          <w:rStyle w:val="StyleUnderline"/>
        </w:rPr>
        <w:t xml:space="preserve"> to occur</w:t>
      </w:r>
      <w:r>
        <w:t xml:space="preserve"> (Waltz 1979). Instead, </w:t>
      </w:r>
      <w:r w:rsidRPr="00236E6A">
        <w:rPr>
          <w:rStyle w:val="StyleUnderline"/>
          <w:highlight w:val="cyan"/>
        </w:rPr>
        <w:t>alliances in multipolar and unipolar systems</w:t>
      </w:r>
      <w:r>
        <w:t xml:space="preserve"> are likely to </w:t>
      </w:r>
      <w:r w:rsidRPr="00236E6A">
        <w:rPr>
          <w:rStyle w:val="StyleUnderline"/>
          <w:highlight w:val="cyan"/>
        </w:rPr>
        <w:t>carry greater entrapment risks</w:t>
      </w:r>
      <w:r>
        <w:t xml:space="preserve">. Multipolar entrapment is easily understood (and much studied) - needing allies for a workable balance of power, states are entrapped into costly foreign adventures out of fears of being isolated and left strategically vulnerable. Studies of Europe's pre-World War I system make this point (Snyder 1984: 471-483; Schroeder 1972; Van Evera 1984: 96-101). Unipolarity, on the other hand, is less determinant but, on balance, we argue that it generates entrapment risks falling between unipolar and bipolar systems. Here, and although unipolarity limits a great power's need for allies for balance-of-power reasons, it reifies the need for allies to forestall the emergence of new great powers. In the process, </w:t>
      </w:r>
      <w:r w:rsidRPr="00236E6A">
        <w:rPr>
          <w:rStyle w:val="StyleUnderline"/>
          <w:highlight w:val="cyan"/>
        </w:rPr>
        <w:t>unipolar alliances make moral hazard</w:t>
      </w:r>
      <w:r w:rsidRPr="00520092">
        <w:rPr>
          <w:rStyle w:val="StyleUnderline"/>
        </w:rPr>
        <w:t xml:space="preserve"> - the tendency for allies to adopt progressively riskier policies</w:t>
      </w:r>
      <w:r>
        <w:t xml:space="preserve"> in contravention of the formal or informal terms of an alliance with a stronger actor - </w:t>
      </w:r>
      <w:r w:rsidRPr="00236E6A">
        <w:rPr>
          <w:rStyle w:val="Emphasis"/>
          <w:highlight w:val="cyan"/>
        </w:rPr>
        <w:t>particularly likely</w:t>
      </w:r>
      <w:r>
        <w:t xml:space="preserve"> (Kuperman 2008). </w:t>
      </w:r>
      <w:r w:rsidRPr="00520092">
        <w:rPr>
          <w:rStyle w:val="StyleUnderline"/>
        </w:rPr>
        <w:t>Unipolar alliances</w:t>
      </w:r>
      <w:r>
        <w:t xml:space="preserve"> thus </w:t>
      </w:r>
      <w:r w:rsidRPr="00520092">
        <w:rPr>
          <w:rStyle w:val="StyleUnderline"/>
        </w:rPr>
        <w:t>carry real entrapment risks, as a hegemon may need to go to war for allies to sustain its current dominance</w:t>
      </w:r>
      <w:r>
        <w:t xml:space="preserve"> in the international system. The net result, therefore, is a situation where the United States' large power advantages over allies and prospective rivals may make it especially vulnerable to entrapment.</w:t>
      </w:r>
    </w:p>
    <w:p w:rsidR="007E4424" w:rsidRDefault="007E4424" w:rsidP="007E4424">
      <w:r>
        <w:t xml:space="preserve">Together, these dynamics bolster the case for a more restrained US grand strategy and help undercut a key prop used by those advocating for primacist or "deep engagement" strategies. Alliances are not a free lunch for the United States. </w:t>
      </w:r>
      <w:r w:rsidRPr="00686C9D">
        <w:rPr>
          <w:rStyle w:val="StyleUnderline"/>
        </w:rPr>
        <w:t xml:space="preserve">Although </w:t>
      </w:r>
      <w:r w:rsidRPr="00686C9D">
        <w:t xml:space="preserve">the United States' </w:t>
      </w:r>
      <w:r w:rsidRPr="00686C9D">
        <w:rPr>
          <w:rStyle w:val="StyleUnderline"/>
        </w:rPr>
        <w:t>alliances may be good for many things, helping the U</w:t>
      </w:r>
      <w:r w:rsidRPr="00686C9D">
        <w:t xml:space="preserve">nited </w:t>
      </w:r>
      <w:r w:rsidRPr="00686C9D">
        <w:rPr>
          <w:rStyle w:val="StyleUnderline"/>
        </w:rPr>
        <w:t>S</w:t>
      </w:r>
      <w:r w:rsidRPr="00686C9D">
        <w:t xml:space="preserve">tates </w:t>
      </w:r>
      <w:r w:rsidRPr="00686C9D">
        <w:rPr>
          <w:rStyle w:val="StyleUnderline"/>
        </w:rPr>
        <w:t>avoid conflicts is not one of them</w:t>
      </w:r>
      <w:r w:rsidRPr="00686C9D">
        <w:t xml:space="preserve">. Alliances carry greater entrapment risks than often appreciated. Ultimately, </w:t>
      </w:r>
      <w:r w:rsidRPr="00686C9D">
        <w:rPr>
          <w:rStyle w:val="StyleUnderline"/>
        </w:rPr>
        <w:t>even if some crises are deterred</w:t>
      </w:r>
      <w:r w:rsidRPr="00686C9D">
        <w:t xml:space="preserve"> or foreclosed, </w:t>
      </w:r>
      <w:r w:rsidRPr="00686C9D">
        <w:rPr>
          <w:rStyle w:val="StyleUnderline"/>
        </w:rPr>
        <w:t xml:space="preserve">the process of doing so creates </w:t>
      </w:r>
      <w:r w:rsidRPr="00686C9D">
        <w:rPr>
          <w:rStyle w:val="Emphasis"/>
        </w:rPr>
        <w:t>new potential conflicts</w:t>
      </w:r>
      <w:r w:rsidRPr="00686C9D">
        <w:t>.</w:t>
      </w:r>
    </w:p>
    <w:p w:rsidR="007E4424" w:rsidRPr="007E4424" w:rsidRDefault="007E4424" w:rsidP="007E4424">
      <w:pPr>
        <w:pStyle w:val="Heading4"/>
      </w:pPr>
      <w:r>
        <w:t>Cutting sales to the Saudi coalition</w:t>
      </w:r>
      <w:r w:rsidR="009F56AF">
        <w:t xml:space="preserve"> over </w:t>
      </w:r>
      <w:r w:rsidR="009F56AF">
        <w:rPr>
          <w:u w:val="single"/>
        </w:rPr>
        <w:t>Yemen</w:t>
      </w:r>
      <w:r>
        <w:t xml:space="preserve"> is key – </w:t>
      </w:r>
      <w:r w:rsidR="009F56AF">
        <w:t xml:space="preserve">KSA actions in Yemen are </w:t>
      </w:r>
      <w:r w:rsidR="009F56AF">
        <w:rPr>
          <w:u w:val="single"/>
        </w:rPr>
        <w:t>perceived globally as uniquely reckless</w:t>
      </w:r>
      <w:r w:rsidR="009F56AF">
        <w:t>.</w:t>
      </w:r>
      <w:r>
        <w:t xml:space="preserve"> </w:t>
      </w:r>
      <w:r w:rsidR="009F56AF">
        <w:t>That</w:t>
      </w:r>
      <w:r>
        <w:t xml:space="preserve"> prevents </w:t>
      </w:r>
      <w:r>
        <w:rPr>
          <w:u w:val="single"/>
        </w:rPr>
        <w:t>global</w:t>
      </w:r>
      <w:r>
        <w:t xml:space="preserve"> moral hazard</w:t>
      </w:r>
    </w:p>
    <w:p w:rsidR="007E4424" w:rsidRDefault="007E4424" w:rsidP="007E4424">
      <w:r>
        <w:rPr>
          <w:b/>
          <w:bCs/>
        </w:rPr>
        <w:t xml:space="preserve">Porter, 18 – </w:t>
      </w:r>
      <w:r w:rsidRPr="002D6B47">
        <w:t xml:space="preserve">Patrick Porter is a professor of International Security and Strategy at the University of Birmingham “Desert Shield of the Republic? Realism and the Middle East” </w:t>
      </w:r>
      <w:hyperlink r:id="rId28" w:history="1">
        <w:r w:rsidRPr="00052F61">
          <w:rPr>
            <w:rStyle w:val="Hyperlink"/>
          </w:rPr>
          <w:t>https://cpb-us-w2.wpmucdn.com/u.osu.edu/dist/5/66008/files/2018/12/Desert-Shield-of-the-Republic-Porter-new-22klvgd.pdf</w:t>
        </w:r>
      </w:hyperlink>
    </w:p>
    <w:p w:rsidR="007E4424" w:rsidRDefault="007E4424" w:rsidP="007E4424"/>
    <w:p w:rsidR="007E4424" w:rsidRDefault="007E4424" w:rsidP="007E4424">
      <w:r>
        <w:t xml:space="preserve">Not only does the U.S. struggle to obtain enough leverage. </w:t>
      </w:r>
      <w:r w:rsidRPr="00722C74">
        <w:rPr>
          <w:rStyle w:val="StyleUnderline"/>
        </w:rPr>
        <w:t>There is</w:t>
      </w:r>
      <w:r w:rsidRPr="00722C74">
        <w:t xml:space="preserve"> also </w:t>
      </w:r>
      <w:r w:rsidRPr="00722C74">
        <w:rPr>
          <w:rStyle w:val="StyleUnderline"/>
        </w:rPr>
        <w:t>a</w:t>
      </w:r>
      <w:r w:rsidRPr="00722C74">
        <w:t xml:space="preserve">n unfortunate </w:t>
      </w:r>
      <w:r w:rsidRPr="00722C74">
        <w:rPr>
          <w:rStyle w:val="StyleUnderline"/>
        </w:rPr>
        <w:t>pattern</w:t>
      </w:r>
      <w:r w:rsidRPr="00722C74">
        <w:t xml:space="preserve">, that resurfaced particularly during the Arab Spring revolutions and counter-revolutions, </w:t>
      </w:r>
      <w:r w:rsidRPr="00722C74">
        <w:rPr>
          <w:rStyle w:val="StyleUnderline"/>
        </w:rPr>
        <w:t>where</w:t>
      </w:r>
      <w:r w:rsidRPr="00722C74">
        <w:t xml:space="preserve">by </w:t>
      </w:r>
      <w:r w:rsidRPr="00722C74">
        <w:rPr>
          <w:rStyle w:val="StyleUnderline"/>
        </w:rPr>
        <w:t>the U.S. failed to exercise much restraining influence because it dared not try. This is the case across countries from Turkey and Saudi Arabia to Pakistan and Egypt,</w:t>
      </w:r>
      <w:r w:rsidRPr="00722C74">
        <w:t xml:space="preserve"> </w:t>
      </w:r>
      <w:r w:rsidRPr="00722C74">
        <w:rPr>
          <w:rStyle w:val="StyleUnderline"/>
        </w:rPr>
        <w:t>where the anxiety to retain basing access and</w:t>
      </w:r>
      <w:r w:rsidRPr="00385429">
        <w:rPr>
          <w:rStyle w:val="StyleUnderline"/>
        </w:rPr>
        <w:t xml:space="preserve"> a cooperative host hinders Washington’s willingness to</w:t>
      </w:r>
      <w:r>
        <w:t xml:space="preserve"> criticise or </w:t>
      </w:r>
      <w:r w:rsidRPr="00385429">
        <w:rPr>
          <w:rStyle w:val="StyleUnderline"/>
        </w:rPr>
        <w:t xml:space="preserve">coerce </w:t>
      </w:r>
      <w:r>
        <w:t xml:space="preserve">governments.60 In the Bahrain case, the U.S. refrained from stronger action over violent crackdowns against protest for fear of straining relations with Saudi Arabia.61 Recent revelations from U.S. officials and a UN investigation62 reveal that </w:t>
      </w:r>
      <w:r w:rsidRPr="007B76BB">
        <w:rPr>
          <w:rStyle w:val="StyleUnderline"/>
          <w:highlight w:val="cyan"/>
        </w:rPr>
        <w:t>Saudi Arabia and the U</w:t>
      </w:r>
      <w:r w:rsidRPr="00385429">
        <w:rPr>
          <w:rStyle w:val="StyleUnderline"/>
        </w:rPr>
        <w:t xml:space="preserve">nited </w:t>
      </w:r>
      <w:r w:rsidRPr="007B76BB">
        <w:rPr>
          <w:rStyle w:val="StyleUnderline"/>
          <w:highlight w:val="cyan"/>
        </w:rPr>
        <w:t>A</w:t>
      </w:r>
      <w:r w:rsidRPr="00385429">
        <w:rPr>
          <w:rStyle w:val="StyleUnderline"/>
        </w:rPr>
        <w:t xml:space="preserve">rab </w:t>
      </w:r>
      <w:r w:rsidRPr="007B76BB">
        <w:rPr>
          <w:rStyle w:val="StyleUnderline"/>
          <w:highlight w:val="cyan"/>
        </w:rPr>
        <w:t>E</w:t>
      </w:r>
      <w:r w:rsidRPr="00385429">
        <w:rPr>
          <w:rStyle w:val="StyleUnderline"/>
        </w:rPr>
        <w:t xml:space="preserve">mirates have </w:t>
      </w:r>
      <w:r w:rsidRPr="007B76BB">
        <w:rPr>
          <w:rStyle w:val="StyleUnderline"/>
          <w:highlight w:val="cyan"/>
        </w:rPr>
        <w:t>ignored American efforts to refine its bombing campaign</w:t>
      </w:r>
      <w:r>
        <w:t xml:space="preserve"> in northern Yemen against Houthi rebels and minimise harm to civilians – whitewashing investigations of errant air strikes, ignoring a no-strike list – </w:t>
      </w:r>
      <w:r w:rsidRPr="007B76BB">
        <w:rPr>
          <w:rStyle w:val="StyleUnderline"/>
          <w:highlight w:val="cyan"/>
        </w:rPr>
        <w:t>despite high dependency on American</w:t>
      </w:r>
      <w:r>
        <w:t xml:space="preserve"> support, from </w:t>
      </w:r>
      <w:r w:rsidRPr="007B76BB">
        <w:rPr>
          <w:rStyle w:val="StyleUnderline"/>
          <w:highlight w:val="cyan"/>
        </w:rPr>
        <w:t>weapons sales</w:t>
      </w:r>
      <w:r>
        <w:t xml:space="preserve"> to technical maintenance of aircraft and its software, air-to-air refuelling, tactical and intelligence advice, and training of pilots. </w:t>
      </w:r>
      <w:r w:rsidRPr="0093227F">
        <w:rPr>
          <w:rStyle w:val="StyleUnderline"/>
        </w:rPr>
        <w:t xml:space="preserve">The Kingdom’s cavalier disregard for U.S. counsel flies in the face of a longstanding assumption, that American security provision contains the behaviour of allies. </w:t>
      </w:r>
      <w:r w:rsidRPr="007B76BB">
        <w:rPr>
          <w:rStyle w:val="StyleUnderline"/>
          <w:highlight w:val="cyan"/>
        </w:rPr>
        <w:t>Striking at targets they were told not to strike</w:t>
      </w:r>
      <w:r w:rsidRPr="0093227F">
        <w:rPr>
          <w:rStyle w:val="StyleUnderline"/>
        </w:rPr>
        <w:t xml:space="preserve">, “…we concluded that </w:t>
      </w:r>
      <w:r w:rsidRPr="007B76BB">
        <w:rPr>
          <w:rStyle w:val="StyleUnderline"/>
          <w:highlight w:val="cyan"/>
        </w:rPr>
        <w:t xml:space="preserve">they were </w:t>
      </w:r>
      <w:r w:rsidRPr="007B76BB">
        <w:rPr>
          <w:rStyle w:val="Emphasis"/>
          <w:highlight w:val="cyan"/>
        </w:rPr>
        <w:t>just not willing to listen</w:t>
      </w:r>
      <w:r w:rsidRPr="0093227F">
        <w:rPr>
          <w:rStyle w:val="StyleUnderline"/>
        </w:rPr>
        <w:t>”</w:t>
      </w:r>
      <w:r>
        <w:t xml:space="preserve"> according to the former assistant secretary of State Tom Malinowski. Fearful of Saudi opposition to the Iran nuclear settlement, Obama muted criticism from the White House, </w:t>
      </w:r>
      <w:r w:rsidRPr="0093227F">
        <w:t xml:space="preserve">while </w:t>
      </w:r>
      <w:r w:rsidRPr="007B76BB">
        <w:rPr>
          <w:rStyle w:val="StyleUnderline"/>
          <w:highlight w:val="cyan"/>
        </w:rPr>
        <w:t>Trump’s drive for</w:t>
      </w:r>
      <w:r w:rsidRPr="007B76BB">
        <w:rPr>
          <w:rStyle w:val="StyleUnderline"/>
        </w:rPr>
        <w:t xml:space="preserve"> increased </w:t>
      </w:r>
      <w:r w:rsidRPr="007B76BB">
        <w:rPr>
          <w:rStyle w:val="StyleUnderline"/>
          <w:highlight w:val="cyan"/>
        </w:rPr>
        <w:t>arms sales overshadowed concern for Yemeni civilian casualties</w:t>
      </w:r>
      <w:r>
        <w:t xml:space="preserve">. Likewise </w:t>
      </w:r>
      <w:r w:rsidRPr="0093227F">
        <w:rPr>
          <w:rStyle w:val="StyleUnderline"/>
        </w:rPr>
        <w:t>in Egypt, Washington initially tried to constrain</w:t>
      </w:r>
      <w:r>
        <w:t xml:space="preserve"> military strongman General </w:t>
      </w:r>
      <w:r w:rsidRPr="0093227F">
        <w:rPr>
          <w:rStyle w:val="StyleUnderline"/>
        </w:rPr>
        <w:t>el-Sisi</w:t>
      </w:r>
      <w:r>
        <w:t xml:space="preserve"> whose coup it assisted, </w:t>
      </w:r>
      <w:r w:rsidRPr="0093227F">
        <w:rPr>
          <w:rStyle w:val="Emphasis"/>
        </w:rPr>
        <w:t>by initially withholding arms deliveries</w:t>
      </w:r>
      <w:r>
        <w:t xml:space="preserve">. </w:t>
      </w:r>
      <w:r w:rsidRPr="0093227F">
        <w:rPr>
          <w:rStyle w:val="Emphasis"/>
        </w:rPr>
        <w:t>But it then yielded to Egyptian complaints</w:t>
      </w:r>
      <w:r>
        <w:t xml:space="preserve">. The $1.5 billion annual budget is supposed to generate leverage, but </w:t>
      </w:r>
      <w:r w:rsidRPr="0093227F">
        <w:rPr>
          <w:rStyle w:val="StyleUnderline"/>
        </w:rPr>
        <w:t>the belief endures that Cairo is too important to coerce strongly</w:t>
      </w:r>
      <w:r>
        <w:t>.63</w:t>
      </w:r>
    </w:p>
    <w:p w:rsidR="007E4424" w:rsidRDefault="007E4424" w:rsidP="007E4424">
      <w:r w:rsidRPr="00EE556E">
        <w:rPr>
          <w:rStyle w:val="StyleUnderline"/>
        </w:rPr>
        <w:t>The tail wags the dog</w:t>
      </w:r>
      <w:r w:rsidRPr="00EE556E">
        <w:t xml:space="preserve">, in other words, </w:t>
      </w:r>
      <w:r w:rsidRPr="00EE556E">
        <w:rPr>
          <w:rStyle w:val="StyleUnderline"/>
        </w:rPr>
        <w:t xml:space="preserve">because the alliance works not as a basis for leverage but as a </w:t>
      </w:r>
      <w:r w:rsidRPr="00EE556E">
        <w:rPr>
          <w:rStyle w:val="Emphasis"/>
        </w:rPr>
        <w:t>precious asset that the patron fears losing</w:t>
      </w:r>
      <w:r w:rsidRPr="00EE556E">
        <w:t xml:space="preserve">. America has alliances for the most basic purpose of augmenting its power, its reach and the totality of its presence. From this perspective, it is in Washington’s interests to have militarily proficient friends. But its alliances have other rationales that cut against that simple desire. Another central historical purpose of American alliances in the post-war period is to contain its allies. By providing security, Washington in theory removes incentives for its allies to rearm and reassert themselves as challengers. This imperative, to restrain allies’ defence expenditure, requires in turn that Washington must establish a reputation for being a reliable security provider. Failure to maintain that baseline of confidence could lead the client to pursue belligerent self-help, or even other allies. Yet </w:t>
      </w:r>
      <w:r w:rsidRPr="00EE556E">
        <w:rPr>
          <w:rStyle w:val="StyleUnderline"/>
        </w:rPr>
        <w:t xml:space="preserve">establishing a reputation for reliable security provision creates a </w:t>
      </w:r>
      <w:r w:rsidRPr="00EE556E">
        <w:rPr>
          <w:rStyle w:val="Emphasis"/>
        </w:rPr>
        <w:t>moral hazard.</w:t>
      </w:r>
      <w:r w:rsidRPr="00EE556E">
        <w:rPr>
          <w:rStyle w:val="StyleUnderline"/>
        </w:rPr>
        <w:t xml:space="preserve"> Allies’ confidence in American backing can embolden them to behave recklessly in ways that Washington dislikes</w:t>
      </w:r>
      <w:r w:rsidRPr="00EE556E">
        <w:t xml:space="preserve">. Conversely, </w:t>
      </w:r>
      <w:r w:rsidRPr="00EE556E">
        <w:rPr>
          <w:rStyle w:val="StyleUnderline"/>
        </w:rPr>
        <w:t>the dependency Washington forms on the alliance</w:t>
      </w:r>
      <w:r w:rsidRPr="00EE556E">
        <w:t xml:space="preserve">, as an indispensable platform for its power projection, </w:t>
      </w:r>
      <w:r w:rsidRPr="00EE556E">
        <w:rPr>
          <w:rStyle w:val="StyleUnderline"/>
        </w:rPr>
        <w:t xml:space="preserve">creates </w:t>
      </w:r>
      <w:r w:rsidRPr="00EE556E">
        <w:rPr>
          <w:rStyle w:val="Emphasis"/>
        </w:rPr>
        <w:t>reverse leverage</w:t>
      </w:r>
      <w:r w:rsidRPr="00EE556E">
        <w:rPr>
          <w:rStyle w:val="StyleUnderline"/>
        </w:rPr>
        <w:t>,</w:t>
      </w:r>
      <w:r w:rsidRPr="00EE556E">
        <w:t xml:space="preserve"> </w:t>
      </w:r>
      <w:r w:rsidRPr="00EE556E">
        <w:rPr>
          <w:rStyle w:val="StyleUnderline"/>
        </w:rPr>
        <w:t>making Washington reluctant to attempt to impose itself with threats of abandonment</w:t>
      </w:r>
      <w:r w:rsidRPr="00EE556E">
        <w:t xml:space="preserve"> or even public criticism.64 Rather than achieving influence through complicity, </w:t>
      </w:r>
      <w:r w:rsidRPr="00EE556E">
        <w:rPr>
          <w:rStyle w:val="Emphasis"/>
        </w:rPr>
        <w:t>the U.S. receives complicity without influence</w:t>
      </w:r>
      <w:r w:rsidRPr="00EE556E">
        <w:t>.</w:t>
      </w:r>
    </w:p>
    <w:p w:rsidR="007E4424" w:rsidRPr="00411542" w:rsidRDefault="007E4424" w:rsidP="007E4424">
      <w:r>
        <w:t xml:space="preserve">Primacy realists don’t deny the misbehaviour of client states. They attribute it, however, almost exclusively to the absence of, or insufficiency of, U.S. hegemony, and the rumour of U.S. withdrawal. If only the U.S. would fortify rather than revise its commitments, they assume, there is </w:t>
      </w:r>
      <w:r w:rsidRPr="00411542">
        <w:t xml:space="preserve">enough leverage to be had, that is worth the cost of preserving. Yet they also – relentlessly – encourage the baseless suggestion that America is about to leave. </w:t>
      </w:r>
      <w:r w:rsidRPr="007B76BB">
        <w:rPr>
          <w:rStyle w:val="StyleUnderline"/>
        </w:rPr>
        <w:t xml:space="preserve">Consider </w:t>
      </w:r>
      <w:r w:rsidRPr="007B76BB">
        <w:rPr>
          <w:rStyle w:val="StyleUnderline"/>
          <w:highlight w:val="cyan"/>
        </w:rPr>
        <w:t>Hal Brands’</w:t>
      </w:r>
      <w:r w:rsidRPr="00411542">
        <w:t xml:space="preserve"> argument for staying, in October 2018, even though as he </w:t>
      </w:r>
      <w:r w:rsidRPr="007B76BB">
        <w:rPr>
          <w:rStyle w:val="StyleUnderline"/>
          <w:highlight w:val="cyan"/>
        </w:rPr>
        <w:t>admits</w:t>
      </w:r>
      <w:r w:rsidRPr="00411542">
        <w:t xml:space="preserve"> that </w:t>
      </w:r>
      <w:r w:rsidRPr="007B76BB">
        <w:rPr>
          <w:rStyle w:val="StyleUnderline"/>
          <w:highlight w:val="cyan"/>
        </w:rPr>
        <w:t xml:space="preserve">Saudi behaviour “is </w:t>
      </w:r>
      <w:r w:rsidRPr="007B76BB">
        <w:rPr>
          <w:rStyle w:val="Emphasis"/>
          <w:highlight w:val="cyan"/>
        </w:rPr>
        <w:t>reckless in the extreme</w:t>
      </w:r>
      <w:r w:rsidRPr="00411542">
        <w:t>”:</w:t>
      </w:r>
    </w:p>
    <w:p w:rsidR="007E4424" w:rsidRPr="00411542" w:rsidRDefault="007E4424" w:rsidP="007E4424">
      <w:pPr>
        <w:ind w:left="720"/>
      </w:pPr>
      <w:r w:rsidRPr="00411542">
        <w:t>Much of Saudi Arabia’s recent behavior has been linked to the rise of MBS, who seems driven by a combination of ambition, arrogance and recklessness. Yet it is not a coincidence that Saudi misdeeds have accumulated at a time when the U.S. is widely seen to be drawing down in the Middle East.65</w:t>
      </w:r>
    </w:p>
    <w:p w:rsidR="007E4424" w:rsidRDefault="007E4424" w:rsidP="007E4424">
      <w:r w:rsidRPr="00A5173F">
        <w:rPr>
          <w:rStyle w:val="StyleUnderline"/>
        </w:rPr>
        <w:t>In no way</w:t>
      </w:r>
      <w:r w:rsidRPr="00A5173F">
        <w:t xml:space="preserve">, though, </w:t>
      </w:r>
      <w:r w:rsidRPr="00A5173F">
        <w:rPr>
          <w:rStyle w:val="StyleUnderline"/>
        </w:rPr>
        <w:t>is the U.S. drawing</w:t>
      </w:r>
      <w:r w:rsidRPr="00A5173F">
        <w:t xml:space="preserve"> down from the region, as we have seen. </w:t>
      </w:r>
      <w:r w:rsidRPr="00A5173F">
        <w:rPr>
          <w:rStyle w:val="StyleUnderline"/>
        </w:rPr>
        <w:t>So it cannot be the case that a withdrawal is causing Saudi Arabia’s recklessness</w:t>
      </w:r>
      <w:r w:rsidRPr="00411542">
        <w:t>.</w:t>
      </w:r>
      <w:r>
        <w:t xml:space="preserve"> In fact, </w:t>
      </w:r>
      <w:r w:rsidRPr="007B76BB">
        <w:rPr>
          <w:rStyle w:val="StyleUnderline"/>
          <w:highlight w:val="cyan"/>
        </w:rPr>
        <w:t>U.S. hegemonic commitment has</w:t>
      </w:r>
      <w:r w:rsidRPr="00411542">
        <w:t>, if anything,</w:t>
      </w:r>
      <w:r w:rsidRPr="00411542">
        <w:rPr>
          <w:rStyle w:val="StyleUnderline"/>
        </w:rPr>
        <w:t xml:space="preserve"> </w:t>
      </w:r>
      <w:r w:rsidRPr="007B76BB">
        <w:rPr>
          <w:rStyle w:val="Emphasis"/>
          <w:highlight w:val="cyan"/>
        </w:rPr>
        <w:t>emboldened them</w:t>
      </w:r>
      <w:r w:rsidRPr="007B76BB">
        <w:rPr>
          <w:rStyle w:val="StyleUnderline"/>
          <w:highlight w:val="cyan"/>
        </w:rPr>
        <w:t xml:space="preserve">, </w:t>
      </w:r>
      <w:r w:rsidRPr="00722C74">
        <w:rPr>
          <w:rStyle w:val="StyleUnderline"/>
        </w:rPr>
        <w:t xml:space="preserve">and Yemen, </w:t>
      </w:r>
      <w:r w:rsidRPr="00722C74">
        <w:t xml:space="preserve">and the years of support for the Emiratis and Saudis in that humanitarian disaster </w:t>
      </w:r>
      <w:r w:rsidRPr="00722C74">
        <w:rPr>
          <w:rStyle w:val="StyleUnderline"/>
        </w:rPr>
        <w:t>is the most graphic demonstration</w:t>
      </w:r>
      <w:r>
        <w:t xml:space="preserve">. More broadly, </w:t>
      </w:r>
      <w:r w:rsidRPr="00411542">
        <w:rPr>
          <w:rStyle w:val="StyleUnderline"/>
        </w:rPr>
        <w:t xml:space="preserve">we are witnessing what even increased </w:t>
      </w:r>
      <w:r w:rsidRPr="007B76BB">
        <w:rPr>
          <w:rStyle w:val="StyleUnderline"/>
          <w:highlight w:val="cyan"/>
        </w:rPr>
        <w:t>U.S. hegemonic ties are failing to prevent</w:t>
      </w:r>
      <w:r w:rsidRPr="00411542">
        <w:rPr>
          <w:rStyle w:val="StyleUnderline"/>
        </w:rPr>
        <w:t xml:space="preserve">, namely </w:t>
      </w:r>
      <w:r w:rsidRPr="007B76BB">
        <w:rPr>
          <w:rStyle w:val="StyleUnderline"/>
          <w:highlight w:val="cyan"/>
        </w:rPr>
        <w:t xml:space="preserve">the </w:t>
      </w:r>
      <w:r w:rsidRPr="007B76BB">
        <w:rPr>
          <w:rStyle w:val="Emphasis"/>
          <w:highlight w:val="cyan"/>
        </w:rPr>
        <w:t>increasing geopolitical competition</w:t>
      </w:r>
      <w:r>
        <w:t xml:space="preserve"> today </w:t>
      </w:r>
      <w:r w:rsidRPr="007B76BB">
        <w:rPr>
          <w:rStyle w:val="StyleUnderline"/>
          <w:highlight w:val="cyan"/>
        </w:rPr>
        <w:t>that US allies and adversaries are conducting</w:t>
      </w:r>
      <w:r w:rsidRPr="00411542">
        <w:rPr>
          <w:rStyle w:val="StyleUnderline"/>
        </w:rPr>
        <w:t>, which Washington has a difficult time inhibiting</w:t>
      </w:r>
      <w:r>
        <w:t xml:space="preserve">. This renewed competition is partly owed to the long-term effects of allied behaviour – deliberately stoking sectarian tensions – and the fallout from the invasion of Iraq. And as a vacuum opened up in Syria, there wasn’t much the U.S. could safely do to prevent a realist Russian intervention to prevent the fall of Damascus. </w:t>
      </w:r>
    </w:p>
    <w:p w:rsidR="007E4424" w:rsidRPr="00411542" w:rsidRDefault="007E4424" w:rsidP="007E4424">
      <w:r>
        <w:t>There’s a second problem that Brands’ rationale raises. If Saudi Arabia does in fact fear a U.S. withdrawal, despite the U.S. pouring resources into the region increasingly that Riyadh desires (record arms sales, bombings, an increased on-the-ground presence and an openly hostile campaign against Iran), then this is demonstrably one more reason why it is now too difficult to stabilise the region at acceptable cost. To be forever suspected of imminent abandonment, even while ramping up commitment, with the result that client states persistently violate U.S. interests at will, means that the bargain is ever more dysfunctional.</w:t>
      </w:r>
    </w:p>
    <w:p w:rsidR="00300375" w:rsidRDefault="007E4424" w:rsidP="00195DE1">
      <w:r w:rsidRPr="007B76BB">
        <w:rPr>
          <w:rStyle w:val="StyleUnderline"/>
          <w:highlight w:val="cyan"/>
        </w:rPr>
        <w:t>There is an alternative</w:t>
      </w:r>
      <w:r>
        <w:t xml:space="preserve">, more ruthless </w:t>
      </w:r>
      <w:r w:rsidRPr="007B76BB">
        <w:rPr>
          <w:rStyle w:val="StyleUnderline"/>
          <w:highlight w:val="cyan"/>
        </w:rPr>
        <w:t>option</w:t>
      </w:r>
      <w:r>
        <w:t xml:space="preserve"> here: </w:t>
      </w:r>
      <w:r w:rsidRPr="007B76BB">
        <w:rPr>
          <w:rStyle w:val="StyleUnderline"/>
          <w:highlight w:val="cyan"/>
        </w:rPr>
        <w:t xml:space="preserve">to </w:t>
      </w:r>
      <w:r w:rsidRPr="00A5173F">
        <w:rPr>
          <w:rStyle w:val="Emphasis"/>
          <w:highlight w:val="cyan"/>
        </w:rPr>
        <w:t>harness unreliability</w:t>
      </w:r>
      <w:r>
        <w:t xml:space="preserve"> not as a liability but </w:t>
      </w:r>
      <w:r w:rsidRPr="00A5173F">
        <w:rPr>
          <w:rStyle w:val="Emphasis"/>
          <w:highlight w:val="cyan"/>
        </w:rPr>
        <w:t>as a tool of U.S. statecraft</w:t>
      </w:r>
      <w:r>
        <w:t xml:space="preserve">. </w:t>
      </w:r>
      <w:r w:rsidRPr="00686C9D">
        <w:rPr>
          <w:rStyle w:val="StyleUnderline"/>
        </w:rPr>
        <w:t xml:space="preserve">Not only would abandonment of the GCC free up precious resources and time. </w:t>
      </w:r>
      <w:r w:rsidRPr="007B76BB">
        <w:rPr>
          <w:rStyle w:val="StyleUnderline"/>
          <w:highlight w:val="cyan"/>
        </w:rPr>
        <w:t>It</w:t>
      </w:r>
      <w:r w:rsidRPr="00411542">
        <w:rPr>
          <w:rStyle w:val="StyleUnderline"/>
        </w:rPr>
        <w:t xml:space="preserve"> </w:t>
      </w:r>
      <w:r w:rsidRPr="007B76BB">
        <w:rPr>
          <w:rStyle w:val="StyleUnderline"/>
          <w:highlight w:val="cyan"/>
        </w:rPr>
        <w:t xml:space="preserve">would </w:t>
      </w:r>
      <w:r w:rsidRPr="007B76BB">
        <w:rPr>
          <w:rStyle w:val="Emphasis"/>
          <w:highlight w:val="cyan"/>
        </w:rPr>
        <w:t>send a salutary example to other third parties</w:t>
      </w:r>
      <w:r w:rsidRPr="007B76BB">
        <w:rPr>
          <w:rStyle w:val="StyleUnderline"/>
          <w:highlight w:val="cyan"/>
        </w:rPr>
        <w:t xml:space="preserve"> that American reliability </w:t>
      </w:r>
      <w:r w:rsidRPr="00686C9D">
        <w:rPr>
          <w:rStyle w:val="StyleUnderline"/>
        </w:rPr>
        <w:t>is not</w:t>
      </w:r>
      <w:r w:rsidRPr="00686C9D">
        <w:t xml:space="preserve">, in fact, </w:t>
      </w:r>
      <w:r w:rsidRPr="00686C9D">
        <w:rPr>
          <w:rStyle w:val="StyleUnderline"/>
        </w:rPr>
        <w:t xml:space="preserve">infinite, and that its partnership </w:t>
      </w:r>
      <w:r w:rsidRPr="007B76BB">
        <w:rPr>
          <w:rStyle w:val="StyleUnderline"/>
          <w:highlight w:val="cyan"/>
        </w:rPr>
        <w:t xml:space="preserve">is </w:t>
      </w:r>
      <w:r w:rsidRPr="007B76BB">
        <w:rPr>
          <w:rStyle w:val="Emphasis"/>
          <w:highlight w:val="cyan"/>
        </w:rPr>
        <w:t>conditional on prudent behaviour</w:t>
      </w:r>
      <w:r w:rsidRPr="00411542">
        <w:rPr>
          <w:rStyle w:val="Emphasis"/>
        </w:rPr>
        <w:t>.</w:t>
      </w:r>
      <w:r>
        <w:t xml:space="preserve"> This flies in the face of primacy arguments, however, which fetishize alliances almost as sacred objects, and now largely take for granted the need to signal resolve and reassure allies that Washington has their back.</w:t>
      </w:r>
    </w:p>
    <w:p w:rsidR="00ED2852" w:rsidRPr="00722C74" w:rsidRDefault="00722C74" w:rsidP="00ED2852">
      <w:pPr>
        <w:pStyle w:val="Heading4"/>
      </w:pPr>
      <w:r>
        <w:t xml:space="preserve">The plan forces Saudi Arabia to </w:t>
      </w:r>
      <w:r>
        <w:rPr>
          <w:u w:val="single"/>
        </w:rPr>
        <w:t>rethink</w:t>
      </w:r>
      <w:r>
        <w:t xml:space="preserve"> its behavior – it won’t collapse the alliance but it sends a </w:t>
      </w:r>
      <w:r w:rsidRPr="007B0A13">
        <w:rPr>
          <w:u w:val="single"/>
        </w:rPr>
        <w:t>signal of disapproval</w:t>
      </w:r>
      <w:r>
        <w:t xml:space="preserve"> that </w:t>
      </w:r>
      <w:r w:rsidRPr="00492C28">
        <w:rPr>
          <w:u w:val="single"/>
        </w:rPr>
        <w:t>outweighs other Trump actions</w:t>
      </w:r>
      <w:r w:rsidR="007B0A13">
        <w:t xml:space="preserve"> and </w:t>
      </w:r>
      <w:r w:rsidR="007B0A13" w:rsidRPr="007B0A13">
        <w:rPr>
          <w:u w:val="single"/>
        </w:rPr>
        <w:t>convinces allies to join</w:t>
      </w:r>
      <w:r w:rsidR="007B0A13">
        <w:t>.  Failure to start with Saudi Arabia eliminates any US credibility in leveraging arms sales with allies</w:t>
      </w:r>
    </w:p>
    <w:p w:rsidR="00ED2852" w:rsidRDefault="00ED2852" w:rsidP="00ED2852">
      <w:r>
        <w:rPr>
          <w:b/>
        </w:rPr>
        <w:t>Spindel, 19 -</w:t>
      </w:r>
      <w:r>
        <w:t xml:space="preserve"> Jennifer Spindel is an assistant professor of international security at the University of Oklahoma, and the Associate Director of the Cyber Governance and Policy Center (“THE CASE FOR SUSPENDING AMERICAN ARMS SALES TO SAUDI ARABIA” War on the Rocks, 5/14, </w:t>
      </w:r>
      <w:hyperlink r:id="rId29" w:history="1">
        <w:r w:rsidRPr="009A3137">
          <w:rPr>
            <w:rStyle w:val="Hyperlink"/>
          </w:rPr>
          <w:t>https://warontherocks.com/2019/05/the-case-for-suspending-american-arms-sales-to-saudi-arabia/</w:t>
        </w:r>
      </w:hyperlink>
    </w:p>
    <w:p w:rsidR="00ED2852" w:rsidRPr="0049659D" w:rsidRDefault="00ED2852" w:rsidP="00ED2852"/>
    <w:p w:rsidR="00ED2852" w:rsidRDefault="00ED2852" w:rsidP="00ED2852">
      <w:pPr>
        <w:rPr>
          <w:rFonts w:asciiTheme="minorHAnsi" w:hAnsiTheme="minorHAnsi" w:cstheme="minorHAnsi"/>
        </w:rPr>
      </w:pPr>
      <w:r>
        <w:rPr>
          <w:rFonts w:asciiTheme="minorHAnsi" w:hAnsiTheme="minorHAnsi" w:cstheme="minorHAnsi"/>
        </w:rPr>
        <w:t xml:space="preserve">Arms embargos are often dismissed as symbolic, and therefore ineffective. But just because something is symbolic, doesn’t mean that it won’t have an effect. </w:t>
      </w:r>
      <w:r w:rsidRPr="00722C74">
        <w:rPr>
          <w:rStyle w:val="StyleUnderline"/>
          <w:highlight w:val="cyan"/>
        </w:rPr>
        <w:t xml:space="preserve">A U.S. arms embargo against Saudi Arabia would be a </w:t>
      </w:r>
      <w:r w:rsidRPr="00722C74">
        <w:rPr>
          <w:rStyle w:val="Emphasis"/>
          <w:highlight w:val="cyan"/>
        </w:rPr>
        <w:t>clear signal</w:t>
      </w:r>
      <w:r w:rsidRPr="00722C74">
        <w:rPr>
          <w:rStyle w:val="StyleUnderline"/>
          <w:highlight w:val="cyan"/>
        </w:rPr>
        <w:t xml:space="preserve"> of American disproval </w:t>
      </w:r>
      <w:r w:rsidRPr="00492C28">
        <w:rPr>
          <w:rStyle w:val="StyleUnderline"/>
        </w:rPr>
        <w:t>of Saudi actions in Yemen</w:t>
      </w:r>
      <w:r w:rsidRPr="00492C28">
        <w:rPr>
          <w:rFonts w:asciiTheme="minorHAnsi" w:hAnsiTheme="minorHAnsi" w:cstheme="minorHAnsi"/>
        </w:rPr>
        <w:t>,</w:t>
      </w:r>
      <w:r>
        <w:rPr>
          <w:rFonts w:asciiTheme="minorHAnsi" w:hAnsiTheme="minorHAnsi" w:cstheme="minorHAnsi"/>
        </w:rPr>
        <w:t xml:space="preserve"> </w:t>
      </w:r>
      <w:r w:rsidRPr="00722C74">
        <w:rPr>
          <w:rStyle w:val="StyleUnderline"/>
          <w:highlight w:val="cyan"/>
        </w:rPr>
        <w:t xml:space="preserve">and would be an </w:t>
      </w:r>
      <w:r w:rsidRPr="00492C28">
        <w:rPr>
          <w:rStyle w:val="StyleUnderline"/>
        </w:rPr>
        <w:t xml:space="preserve">equally </w:t>
      </w:r>
      <w:r w:rsidRPr="00722C74">
        <w:rPr>
          <w:rStyle w:val="StyleUnderline"/>
          <w:highlight w:val="cyan"/>
        </w:rPr>
        <w:t xml:space="preserve">important </w:t>
      </w:r>
      <w:r w:rsidRPr="00722C74">
        <w:rPr>
          <w:rStyle w:val="Emphasis"/>
          <w:highlight w:val="cyan"/>
        </w:rPr>
        <w:t>signal to Washington’s allies</w:t>
      </w:r>
      <w:r w:rsidRPr="00722C74">
        <w:rPr>
          <w:rStyle w:val="Emphasis"/>
        </w:rPr>
        <w:t>,</w:t>
      </w:r>
      <w:r>
        <w:rPr>
          <w:rFonts w:asciiTheme="minorHAnsi" w:hAnsiTheme="minorHAnsi" w:cstheme="minorHAnsi"/>
        </w:rPr>
        <w:t xml:space="preserve"> who are left wondering if the United States is ambivalent or uninterested in the growing Yemeni humanitarian catastrophe.</w:t>
      </w:r>
    </w:p>
    <w:p w:rsidR="00ED2852" w:rsidRDefault="00ED2852" w:rsidP="00ED2852">
      <w:pPr>
        <w:rPr>
          <w:rFonts w:asciiTheme="minorHAnsi" w:hAnsiTheme="minorHAnsi" w:cstheme="minorHAnsi"/>
        </w:rPr>
      </w:pPr>
      <w:r w:rsidRPr="00686C9D">
        <w:rPr>
          <w:rStyle w:val="StyleUnderline"/>
        </w:rPr>
        <w:t>By continuing to provide weapons,</w:t>
      </w:r>
      <w:r w:rsidRPr="00686C9D">
        <w:rPr>
          <w:rFonts w:asciiTheme="minorHAnsi" w:hAnsiTheme="minorHAnsi" w:cstheme="minorHAnsi"/>
        </w:rPr>
        <w:t xml:space="preserve"> President Donald </w:t>
      </w:r>
      <w:r w:rsidRPr="00686C9D">
        <w:rPr>
          <w:rStyle w:val="StyleUnderline"/>
        </w:rPr>
        <w:t>Trump tacitly endorses Saudi policies.</w:t>
      </w:r>
      <w:r>
        <w:rPr>
          <w:rFonts w:asciiTheme="minorHAnsi" w:hAnsiTheme="minorHAnsi" w:cstheme="minorHAnsi"/>
        </w:rP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w:t>
      </w:r>
      <w:r w:rsidRPr="0049659D">
        <w:rPr>
          <w:rStyle w:val="StyleUnderline"/>
        </w:rPr>
        <w:t xml:space="preserve">Congressional representatives show they are aware of </w:t>
      </w:r>
      <w:r w:rsidRPr="00722C74">
        <w:rPr>
          <w:rStyle w:val="Emphasis"/>
          <w:highlight w:val="cyan"/>
        </w:rPr>
        <w:t>the powerful signals sent by arms sales.</w:t>
      </w:r>
      <w:r>
        <w:rPr>
          <w:rFonts w:asciiTheme="minorHAnsi" w:hAnsiTheme="minorHAnsi" w:cstheme="minorHAnsi"/>
        </w:rPr>
        <w:t xml:space="preserve"> Sen. Tim Kaine said that the veto “</w:t>
      </w:r>
      <w:r w:rsidRPr="00722C74">
        <w:rPr>
          <w:rStyle w:val="Emphasis"/>
          <w:highlight w:val="cyan"/>
        </w:rPr>
        <w:t>shows the world</w:t>
      </w:r>
      <w:r>
        <w:rPr>
          <w:rFonts w:asciiTheme="minorHAnsi" w:hAnsiTheme="minorHAnsi" w:cstheme="minorHAnsi"/>
        </w:rPr>
        <w:t xml:space="preserve"> [</w:t>
      </w:r>
      <w:r w:rsidRPr="00722C74">
        <w:rPr>
          <w:rStyle w:val="StyleUnderline"/>
          <w:highlight w:val="cyan"/>
        </w:rPr>
        <w:t>Trump] is determined to keep aiding a Saudi-backed war</w:t>
      </w:r>
      <w:r>
        <w:rPr>
          <w:rFonts w:asciiTheme="minorHAnsi" w:hAnsiTheme="minorHAnsi" w:cstheme="minorHAnsi"/>
        </w:rPr>
        <w:t xml:space="preserve"> that has killed thousands of civilians and pushed millions more to the brink of starvation.” An arms embargo against Saudi Arabia would be a signal both to leaders of that country, and other states, that the United States does not endorse Saudi actions. Those arguing against a ban are correct on one point: </w:t>
      </w:r>
      <w:r w:rsidRPr="0049659D">
        <w:rPr>
          <w:rStyle w:val="StyleUnderline"/>
        </w:rPr>
        <w:t xml:space="preserve">Embargos as blunt force instruments of coercion are rarely effective. </w:t>
      </w:r>
      <w:r w:rsidRPr="00686C9D">
        <w:rPr>
          <w:rStyle w:val="StyleUnderline"/>
        </w:rPr>
        <w:t>But arms embargos are effective as signals of political dissatisfaction, and serve an important communication role in international politics</w:t>
      </w:r>
      <w:r w:rsidRPr="00686C9D">
        <w:rPr>
          <w:rFonts w:asciiTheme="minorHAnsi" w:hAnsiTheme="minorHAnsi" w:cstheme="minorHAnsi"/>
        </w:rPr>
        <w:t>.</w:t>
      </w:r>
    </w:p>
    <w:p w:rsidR="00ED2852" w:rsidRDefault="00ED2852" w:rsidP="00ED2852">
      <w:pPr>
        <w:rPr>
          <w:rFonts w:asciiTheme="minorHAnsi" w:hAnsiTheme="minorHAnsi" w:cstheme="minorHAnsi"/>
        </w:rPr>
      </w:pPr>
      <w:r>
        <w:rPr>
          <w:rFonts w:asciiTheme="minorHAnsi" w:hAnsiTheme="minorHAnsi" w:cstheme="minorHAnsi"/>
        </w:rPr>
        <w:t>Arms Embargos Are Signals and Can Build Coalitions</w:t>
      </w:r>
    </w:p>
    <w:p w:rsidR="00ED2852" w:rsidRDefault="00ED2852" w:rsidP="00ED2852">
      <w:pPr>
        <w:rPr>
          <w:rFonts w:asciiTheme="minorHAnsi" w:hAnsiTheme="minorHAnsi" w:cstheme="minorHAnsi"/>
        </w:rPr>
      </w:pPr>
      <w:r>
        <w:rPr>
          <w:rFonts w:asciiTheme="minorHAnsi" w:hAnsiTheme="minorHAnsi" w:cstheme="minorHAnsi"/>
        </w:rPr>
        <w:t>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w:t>
      </w:r>
    </w:p>
    <w:p w:rsidR="00ED2852" w:rsidRDefault="00ED2852" w:rsidP="00ED2852">
      <w:pPr>
        <w:rPr>
          <w:rFonts w:asciiTheme="minorHAnsi" w:hAnsiTheme="minorHAnsi" w:cstheme="minorHAnsi"/>
        </w:rPr>
      </w:pPr>
      <w:r>
        <w:rPr>
          <w:rFonts w:asciiTheme="minorHAnsi" w:hAnsiTheme="minorHAnsi" w:cstheme="minorHAnsi"/>
        </w:rPr>
        <w:t xml:space="preserve">First, </w:t>
      </w:r>
      <w:r w:rsidRPr="00722C74">
        <w:rPr>
          <w:rStyle w:val="StyleUnderline"/>
          <w:highlight w:val="cyan"/>
        </w:rPr>
        <w:t xml:space="preserve">arms sales are </w:t>
      </w:r>
      <w:r w:rsidRPr="00722C74">
        <w:rPr>
          <w:rStyle w:val="Emphasis"/>
          <w:highlight w:val="cyan"/>
        </w:rPr>
        <w:t>signals that cut through the noise</w:t>
      </w:r>
      <w:r w:rsidRPr="00722C74">
        <w:rPr>
          <w:rStyle w:val="StyleUnderline"/>
          <w:highlight w:val="cyan"/>
        </w:rPr>
        <w:t xml:space="preserve"> of the international system</w:t>
      </w:r>
      <w:r w:rsidRPr="0049659D">
        <w:rPr>
          <w:rStyle w:val="StyleUnderline"/>
        </w:rPr>
        <w:t>.</w:t>
      </w:r>
      <w:r>
        <w:rPr>
          <w:rFonts w:asciiTheme="minorHAnsi" w:hAnsiTheme="minorHAnsi" w:cstheme="minorHAnsi"/>
        </w:rPr>
        <w:t xml:space="preserve"> </w:t>
      </w:r>
      <w:r w:rsidRPr="0049659D">
        <w:rPr>
          <w:rStyle w:val="StyleUnderline"/>
        </w:rPr>
        <w:t>Cutting off arms transfers is a common way that states express their dissatisfaction with others and try to influence behavior.</w:t>
      </w:r>
      <w:r>
        <w:rPr>
          <w:rFonts w:asciiTheme="minorHAnsi" w:hAnsiTheme="minorHAnsi" w:cstheme="minorHAnsi"/>
        </w:rPr>
        <w:t xml:space="preserve"> As Lawrence Freedman observed in 1978, “</w:t>
      </w:r>
      <w:r w:rsidRPr="00722C74">
        <w:rPr>
          <w:rStyle w:val="StyleUnderline"/>
          <w:highlight w:val="cyan"/>
        </w:rPr>
        <w:t>refusing to sell arms is a major political act</w:t>
      </w:r>
      <w:r>
        <w:rPr>
          <w:rFonts w:asciiTheme="minorHAnsi" w:hAnsiTheme="minorHAnsi" w:cstheme="minorHAnsi"/>
        </w:rPr>
        <w:t xml:space="preserve">. </w:t>
      </w:r>
      <w:r w:rsidRPr="00722C74">
        <w:rPr>
          <w:rStyle w:val="StyleUnderline"/>
          <w:highlight w:val="cyan"/>
        </w:rPr>
        <w:t xml:space="preserve">It appears as a </w:t>
      </w:r>
      <w:r w:rsidRPr="00722C74">
        <w:rPr>
          <w:rStyle w:val="Emphasis"/>
          <w:highlight w:val="cyan"/>
        </w:rPr>
        <w:t>calculated insult</w:t>
      </w:r>
      <w:r w:rsidRPr="0049659D">
        <w:rPr>
          <w:rStyle w:val="StyleUnderline"/>
        </w:rPr>
        <w:t xml:space="preserve">, </w:t>
      </w:r>
      <w:r w:rsidRPr="00722C74">
        <w:rPr>
          <w:rStyle w:val="StyleUnderline"/>
          <w:highlight w:val="cyan"/>
        </w:rPr>
        <w:t>reflecting on the</w:t>
      </w:r>
      <w:r w:rsidRPr="00112919">
        <w:rPr>
          <w:rStyle w:val="StyleUnderline"/>
        </w:rPr>
        <w:t xml:space="preserve"> stability, </w:t>
      </w:r>
      <w:r w:rsidRPr="00492C28">
        <w:rPr>
          <w:rStyle w:val="Emphasis"/>
          <w:highlight w:val="cyan"/>
        </w:rPr>
        <w:t>trust</w:t>
      </w:r>
      <w:r w:rsidRPr="00722C74">
        <w:rPr>
          <w:rStyle w:val="StyleUnderline"/>
          <w:highlight w:val="cyan"/>
        </w:rPr>
        <w:t>, and</w:t>
      </w:r>
      <w:r w:rsidRPr="0049659D">
        <w:rPr>
          <w:rStyle w:val="StyleUnderline"/>
        </w:rPr>
        <w:t xml:space="preserve"> credit-worthiness, or technical </w:t>
      </w:r>
      <w:r w:rsidRPr="00492C28">
        <w:rPr>
          <w:rStyle w:val="Emphasis"/>
          <w:highlight w:val="cyan"/>
        </w:rPr>
        <w:t xml:space="preserve">competence </w:t>
      </w:r>
      <w:r w:rsidRPr="00722C74">
        <w:rPr>
          <w:rStyle w:val="StyleUnderline"/>
          <w:highlight w:val="cyan"/>
        </w:rPr>
        <w:t>of the</w:t>
      </w:r>
      <w:r w:rsidRPr="0049659D">
        <w:rPr>
          <w:rStyle w:val="StyleUnderline"/>
        </w:rPr>
        <w:t xml:space="preserve"> would-be </w:t>
      </w:r>
      <w:r w:rsidRPr="00722C74">
        <w:rPr>
          <w:rStyle w:val="StyleUnderline"/>
          <w:highlight w:val="cyan"/>
        </w:rPr>
        <w:t>recipient.</w:t>
      </w:r>
      <w:r w:rsidRPr="0049659D">
        <w:rPr>
          <w:rStyle w:val="StyleUnderline"/>
        </w:rPr>
        <w:t>”</w:t>
      </w:r>
      <w:r>
        <w:rPr>
          <w:rFonts w:asciiTheme="minorHAnsi" w:hAnsiTheme="minorHAnsi" w:cstheme="minorHAnsi"/>
        </w:rPr>
        <w:t xml:space="preserve"> Yet this crucial point seems to have been lost in the current policy debate about whether or not the United States should continue selling arms to Saudi Arabia. My research shows that </w:t>
      </w:r>
      <w:r w:rsidRPr="00722C74">
        <w:rPr>
          <w:rStyle w:val="StyleUnderline"/>
          <w:highlight w:val="cyan"/>
        </w:rPr>
        <w:t xml:space="preserve">stopping arms transfers </w:t>
      </w:r>
      <w:r w:rsidRPr="00112919">
        <w:rPr>
          <w:rStyle w:val="StyleUnderline"/>
        </w:rPr>
        <w:t xml:space="preserve">or denying requests is an effective way to signal dissatisfaction and </w:t>
      </w:r>
      <w:r w:rsidRPr="00722C74">
        <w:rPr>
          <w:rStyle w:val="Emphasis"/>
          <w:highlight w:val="cyan"/>
        </w:rPr>
        <w:t>causes the would-be recipient to re-think their behavior</w:t>
      </w:r>
      <w:r w:rsidRPr="00722C74">
        <w:rPr>
          <w:rFonts w:asciiTheme="minorHAnsi" w:hAnsiTheme="minorHAnsi" w:cstheme="minorHAnsi"/>
          <w:highlight w:val="cyan"/>
        </w:rPr>
        <w:t>.</w:t>
      </w:r>
    </w:p>
    <w:p w:rsidR="00ED2852" w:rsidRDefault="00ED2852" w:rsidP="00ED2852">
      <w:pPr>
        <w:rPr>
          <w:rFonts w:asciiTheme="minorHAnsi" w:hAnsiTheme="minorHAnsi" w:cstheme="minorHAnsi"/>
        </w:rPr>
      </w:pPr>
      <w:r>
        <w:rPr>
          <w:rFonts w:asciiTheme="minorHAnsi" w:hAnsiTheme="minorHAnsi" w:cstheme="minorHAnsi"/>
        </w:rPr>
        <w:t xml:space="preserve">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w:t>
      </w:r>
      <w:r w:rsidRPr="006E0918">
        <w:rPr>
          <w:rStyle w:val="StyleUnderline"/>
        </w:rPr>
        <w:t>Saudi Arabia would have to re-think its impression that it has political support and approval from the U</w:t>
      </w:r>
      <w:r>
        <w:rPr>
          <w:rFonts w:asciiTheme="minorHAnsi" w:hAnsiTheme="minorHAnsi" w:cstheme="minorHAnsi"/>
        </w:rPr>
        <w:t xml:space="preserve">nited </w:t>
      </w:r>
      <w:r w:rsidRPr="006E0918">
        <w:rPr>
          <w:rStyle w:val="StyleUnderline"/>
        </w:rPr>
        <w:t>S</w:t>
      </w:r>
      <w:r>
        <w:rPr>
          <w:rFonts w:asciiTheme="minorHAnsi" w:hAnsiTheme="minorHAnsi" w:cstheme="minorHAnsi"/>
        </w:rPr>
        <w:t>tates. We can, and should, ask whether or not withdrawal of U.S. support would affect Saudi behavior, but it’s important that this question not get overlooked in the current debate.</w:t>
      </w:r>
    </w:p>
    <w:p w:rsidR="00ED2852" w:rsidRDefault="00ED2852" w:rsidP="00ED2852">
      <w:pPr>
        <w:rPr>
          <w:rFonts w:asciiTheme="minorHAnsi" w:hAnsiTheme="minorHAnsi" w:cstheme="minorHAnsi"/>
        </w:rPr>
      </w:pPr>
      <w:r w:rsidRPr="00492C28">
        <w:rPr>
          <w:rStyle w:val="StyleUnderline"/>
        </w:rPr>
        <w:t>Because</w:t>
      </w:r>
      <w:r w:rsidRPr="00722C74">
        <w:rPr>
          <w:rStyle w:val="StyleUnderline"/>
          <w:highlight w:val="cyan"/>
        </w:rPr>
        <w:t xml:space="preserve"> arms</w:t>
      </w:r>
      <w:r w:rsidRPr="0049659D">
        <w:rPr>
          <w:rStyle w:val="StyleUnderline"/>
        </w:rPr>
        <w:t xml:space="preserve"> transfers (and </w:t>
      </w:r>
      <w:r w:rsidRPr="00722C74">
        <w:rPr>
          <w:rStyle w:val="StyleUnderline"/>
          <w:highlight w:val="cyan"/>
        </w:rPr>
        <w:t xml:space="preserve">denials) </w:t>
      </w:r>
      <w:r w:rsidRPr="00492C28">
        <w:rPr>
          <w:rStyle w:val="StyleUnderline"/>
        </w:rPr>
        <w:t xml:space="preserve">are powerful signals, they </w:t>
      </w:r>
      <w:r w:rsidRPr="00722C74">
        <w:rPr>
          <w:rStyle w:val="StyleUnderline"/>
          <w:highlight w:val="cyan"/>
        </w:rPr>
        <w:t xml:space="preserve">can have an effect </w:t>
      </w:r>
      <w:r w:rsidRPr="00722C74">
        <w:rPr>
          <w:rStyle w:val="Emphasis"/>
          <w:highlight w:val="cyan"/>
        </w:rPr>
        <w:t>even before a transfer is actually completed</w:t>
      </w:r>
      <w:r>
        <w:rPr>
          <w:rFonts w:asciiTheme="minorHAnsi" w:hAnsiTheme="minorHAnsi" w:cstheme="minorHAnsi"/>
        </w:rPr>
        <w:t xml:space="preserve">. This suggests that </w:t>
      </w:r>
      <w:r w:rsidRPr="00722C74">
        <w:rPr>
          <w:rStyle w:val="Emphasis"/>
          <w:highlight w:val="cyan"/>
        </w:rPr>
        <w:t>even the announcement</w:t>
      </w:r>
      <w:r w:rsidRPr="00722C74">
        <w:rPr>
          <w:rFonts w:asciiTheme="minorHAnsi" w:hAnsiTheme="minorHAnsi" w:cstheme="minorHAnsi"/>
          <w:highlight w:val="cyan"/>
        </w:rPr>
        <w:t xml:space="preserve"> </w:t>
      </w:r>
      <w:r w:rsidRPr="00492C28">
        <w:rPr>
          <w:rStyle w:val="StyleUnderline"/>
        </w:rPr>
        <w:t xml:space="preserve">of an embargo </w:t>
      </w:r>
      <w:r w:rsidRPr="00722C74">
        <w:rPr>
          <w:rStyle w:val="StyleUnderline"/>
          <w:highlight w:val="cyan"/>
        </w:rPr>
        <w:t>against Saudi Arabia could have an effect</w:t>
      </w:r>
      <w:r>
        <w:rPr>
          <w:rFonts w:asciiTheme="minorHAnsi" w:hAnsiTheme="minorHAnsi" w:cstheme="minorHAnsi"/>
        </w:rPr>
        <w: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rsidR="00ED2852" w:rsidRDefault="00ED2852" w:rsidP="00ED2852">
      <w:pPr>
        <w:rPr>
          <w:rFonts w:asciiTheme="minorHAnsi" w:hAnsiTheme="minorHAnsi" w:cstheme="minorHAnsi"/>
        </w:rPr>
      </w:pPr>
      <w:r>
        <w:rPr>
          <w:rFonts w:asciiTheme="minorHAnsi" w:hAnsiTheme="minorHAnsi" w:cstheme="minorHAnsi"/>
        </w:rPr>
        <w:t xml:space="preserve">If this same logic is applied to an arms embargo against Saudi Arabia, </w:t>
      </w:r>
      <w:r w:rsidRPr="0049659D">
        <w:rPr>
          <w:rStyle w:val="StyleUnderline"/>
        </w:rPr>
        <w:t>an arms embargo would signal that Saudi Arabia does not have the support of the U</w:t>
      </w:r>
      <w:r>
        <w:rPr>
          <w:rFonts w:asciiTheme="minorHAnsi" w:hAnsiTheme="minorHAnsi" w:cstheme="minorHAnsi"/>
        </w:rPr>
        <w:t xml:space="preserve">nited </w:t>
      </w:r>
      <w:r w:rsidRPr="0049659D">
        <w:rPr>
          <w:rStyle w:val="StyleUnderline"/>
        </w:rPr>
        <w:t>S</w:t>
      </w:r>
      <w:r>
        <w:rPr>
          <w:rFonts w:asciiTheme="minorHAnsi" w:hAnsiTheme="minorHAnsi" w:cstheme="minorHAnsi"/>
        </w:rPr>
        <w:t xml:space="preserve">tates. </w:t>
      </w:r>
      <w:r w:rsidRPr="00722C74">
        <w:rPr>
          <w:rStyle w:val="StyleUnderline"/>
          <w:highlight w:val="cyan"/>
        </w:rPr>
        <w:t>This signal would</w:t>
      </w:r>
      <w:r w:rsidRPr="0049659D">
        <w:rPr>
          <w:rStyle w:val="StyleUnderline"/>
        </w:rPr>
        <w:t xml:space="preserve"> </w:t>
      </w:r>
      <w:r w:rsidRPr="00722C74">
        <w:rPr>
          <w:rStyle w:val="StyleUnderline"/>
          <w:highlight w:val="cyan"/>
        </w:rPr>
        <w:t xml:space="preserve">be an important first step in </w:t>
      </w:r>
      <w:r w:rsidRPr="00112919">
        <w:rPr>
          <w:rStyle w:val="Emphasis"/>
          <w:highlight w:val="cyan"/>
        </w:rPr>
        <w:t>changing Saudi behavior</w:t>
      </w:r>
      <w:r w:rsidRPr="00722C74">
        <w:rPr>
          <w:rStyle w:val="StyleUnderline"/>
          <w:highlight w:val="cyan"/>
        </w:rPr>
        <w:t xml:space="preserve"> because it would </w:t>
      </w:r>
      <w:r w:rsidRPr="00722C74">
        <w:rPr>
          <w:rStyle w:val="Emphasis"/>
          <w:highlight w:val="cyan"/>
        </w:rPr>
        <w:t>override other statements and actions</w:t>
      </w:r>
      <w:r w:rsidRPr="00722C74">
        <w:rPr>
          <w:rStyle w:val="StyleUnderline"/>
          <w:highlight w:val="cyan"/>
        </w:rPr>
        <w:t xml:space="preserve"> the U</w:t>
      </w:r>
      <w:r>
        <w:rPr>
          <w:rFonts w:asciiTheme="minorHAnsi" w:hAnsiTheme="minorHAnsi" w:cstheme="minorHAnsi"/>
        </w:rPr>
        <w:t xml:space="preserve">nited </w:t>
      </w:r>
      <w:r w:rsidRPr="00722C74">
        <w:rPr>
          <w:rStyle w:val="StyleUnderline"/>
          <w:highlight w:val="cyan"/>
        </w:rPr>
        <w:t>S</w:t>
      </w:r>
      <w:r>
        <w:rPr>
          <w:rFonts w:asciiTheme="minorHAnsi" w:hAnsiTheme="minorHAnsi" w:cstheme="minorHAnsi"/>
        </w:rPr>
        <w:t xml:space="preserve">tates </w:t>
      </w:r>
      <w:r w:rsidRPr="00722C74">
        <w:rPr>
          <w:rStyle w:val="StyleUnderline"/>
          <w:highlight w:val="cyan"/>
        </w:rPr>
        <w:t>has sent that indicate support</w:t>
      </w:r>
      <w:r w:rsidRPr="00722C74">
        <w:rPr>
          <w:rFonts w:asciiTheme="minorHAnsi" w:hAnsiTheme="minorHAnsi" w:cstheme="minorHAnsi"/>
          <w:highlight w:val="cyan"/>
        </w:rPr>
        <w:t xml:space="preserve">. </w:t>
      </w:r>
      <w:r w:rsidRPr="00722C74">
        <w:rPr>
          <w:rStyle w:val="StyleUnderline"/>
          <w:highlight w:val="cyan"/>
        </w:rPr>
        <w:t xml:space="preserve">And Trump has given Saudi Arabia </w:t>
      </w:r>
      <w:r w:rsidRPr="00112919">
        <w:rPr>
          <w:rStyle w:val="StyleUnderline"/>
        </w:rPr>
        <w:t xml:space="preserve">a number of </w:t>
      </w:r>
      <w:r w:rsidRPr="00722C74">
        <w:rPr>
          <w:rStyle w:val="StyleUnderline"/>
          <w:highlight w:val="cyan"/>
        </w:rPr>
        <w:t>positive signals</w:t>
      </w:r>
      <w:r>
        <w:rPr>
          <w:rFonts w:asciiTheme="minorHAnsi" w:hAnsiTheme="minorHAnsi" w:cstheme="minorHAnsi"/>
        </w:rPr>
        <w:t xml:space="preserve">: He called Saudi Arabia a “great ally” and dismissed reports that that the Saudi government was involved in the murder of journalist Jamal Khashoggi. He has expressed interested in selling nuclear power plants and technology to Saudi Arabia. And </w:t>
      </w:r>
      <w:r w:rsidRPr="0049659D">
        <w:rPr>
          <w:rStyle w:val="StyleUnderline"/>
        </w:rPr>
        <w:t>he has repeatedly claimed that he has made a $110 billion arms deal with Saudi Arabia (he hasn’t).</w:t>
      </w:r>
      <w:r>
        <w:rPr>
          <w:rFonts w:asciiTheme="minorHAnsi" w:hAnsiTheme="minorHAnsi" w:cstheme="minorHAnsi"/>
        </w:rPr>
        <w:t xml:space="preserve"> </w:t>
      </w:r>
      <w:r w:rsidRPr="00112919">
        <w:rPr>
          <w:rStyle w:val="StyleUnderline"/>
        </w:rPr>
        <w:t>With these clear signals of support, why should Saudi Arabia alter its behavior based on resolutions that come out of the House or Senate</w:t>
      </w:r>
      <w:r w:rsidRPr="00112919">
        <w:rPr>
          <w:rFonts w:asciiTheme="minorHAnsi" w:hAnsiTheme="minorHAnsi" w:cstheme="minorHAnsi"/>
        </w:rPr>
        <w:t>,</w:t>
      </w:r>
      <w:r>
        <w:rPr>
          <w:rFonts w:asciiTheme="minorHAnsi" w:hAnsiTheme="minorHAnsi" w:cstheme="minorHAnsi"/>
        </w:rPr>
        <w:t xml:space="preserve"> which are likely to be vetoed by Trump, anyway? </w:t>
      </w:r>
      <w:r w:rsidRPr="00722C74">
        <w:rPr>
          <w:rStyle w:val="StyleUnderline"/>
          <w:highlight w:val="cyan"/>
        </w:rPr>
        <w:t xml:space="preserve">An arms embargo would be a </w:t>
      </w:r>
      <w:r w:rsidRPr="00722C74">
        <w:rPr>
          <w:rStyle w:val="Emphasis"/>
          <w:highlight w:val="cyan"/>
        </w:rPr>
        <w:t>clear and unambiguous signal</w:t>
      </w:r>
      <w:r>
        <w:rPr>
          <w:rFonts w:asciiTheme="minorHAnsi" w:hAnsiTheme="minorHAnsi" w:cstheme="minorHAnsi"/>
        </w:rPr>
        <w:t xml:space="preserve"> that the United States disproves of Saudi actions in Yemen.</w:t>
      </w:r>
    </w:p>
    <w:p w:rsidR="00ED2852" w:rsidRDefault="00ED2852" w:rsidP="00ED2852">
      <w:pPr>
        <w:rPr>
          <w:rFonts w:asciiTheme="minorHAnsi" w:hAnsiTheme="minorHAnsi" w:cstheme="minorHAnsi"/>
        </w:rPr>
      </w:pPr>
      <w:r>
        <w:rPr>
          <w:rFonts w:asciiTheme="minorHAnsi" w:hAnsiTheme="minorHAnsi" w:cstheme="minorHAnsi"/>
        </w:rPr>
        <w:t xml:space="preserve">The second reason for supporting an embargo concerns U.S. allies and the logistical difficulties of making an embargo have an effect. </w:t>
      </w:r>
      <w:r w:rsidRPr="0049659D">
        <w:rPr>
          <w:rStyle w:val="StyleUnderline"/>
        </w:rPr>
        <w:t>One of the reasons embargoes have little material impact is because they require cooperation among weapons exporting states.</w:t>
      </w:r>
      <w:r>
        <w:rPr>
          <w:rFonts w:asciiTheme="minorHAnsi" w:hAnsiTheme="minorHAnsi" w:cstheme="minorHAnsi"/>
        </w:rPr>
        <w:t xml:space="preserve">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00ED2852" w:rsidRDefault="00ED2852" w:rsidP="00ED2852">
      <w:pPr>
        <w:rPr>
          <w:rFonts w:asciiTheme="minorHAnsi" w:hAnsiTheme="minorHAnsi" w:cstheme="minorHAnsi"/>
        </w:rPr>
      </w:pPr>
      <w:r>
        <w:rPr>
          <w:rFonts w:asciiTheme="minorHAnsi" w:hAnsiTheme="minorHAnsi" w:cstheme="minorHAnsi"/>
        </w:rPr>
        <w:t xml:space="preserve">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7B0A13">
        <w:rPr>
          <w:rStyle w:val="StyleUnderline"/>
          <w:highlight w:val="cyan"/>
        </w:rPr>
        <w:t xml:space="preserve">A U.S. embargo would send an important signal to the allies who also supply Saudi Arabia, allowing them to explain </w:t>
      </w:r>
      <w:r w:rsidRPr="007B0A13">
        <w:rPr>
          <w:rStyle w:val="StyleUnderline"/>
        </w:rPr>
        <w:t xml:space="preserve">participation in </w:t>
      </w:r>
      <w:r w:rsidRPr="00112919">
        <w:rPr>
          <w:rStyle w:val="StyleUnderline"/>
        </w:rPr>
        <w:t>the embargo</w:t>
      </w:r>
      <w:r w:rsidRPr="007B0A13">
        <w:rPr>
          <w:rStyle w:val="StyleUnderline"/>
        </w:rPr>
        <w:t xml:space="preserve"> </w:t>
      </w:r>
      <w:r w:rsidRPr="007B0A13">
        <w:rPr>
          <w:rStyle w:val="StyleUnderline"/>
          <w:highlight w:val="cyan"/>
        </w:rPr>
        <w:t xml:space="preserve">to their own domestic constituencies. This is especially important for </w:t>
      </w:r>
      <w:r w:rsidRPr="00112919">
        <w:rPr>
          <w:rStyle w:val="StyleUnderline"/>
        </w:rPr>
        <w:t xml:space="preserve">countries like </w:t>
      </w:r>
      <w:r w:rsidRPr="007B0A13">
        <w:rPr>
          <w:rStyle w:val="StyleUnderline"/>
          <w:highlight w:val="cyan"/>
        </w:rPr>
        <w:t>France, Germany, and the U</w:t>
      </w:r>
      <w:r w:rsidRPr="0049659D">
        <w:rPr>
          <w:rStyle w:val="StyleUnderline"/>
        </w:rPr>
        <w:t xml:space="preserve">nited </w:t>
      </w:r>
      <w:r w:rsidRPr="007B0A13">
        <w:rPr>
          <w:rStyle w:val="StyleUnderline"/>
          <w:highlight w:val="cyan"/>
        </w:rPr>
        <w:t>K</w:t>
      </w:r>
      <w:r w:rsidRPr="0049659D">
        <w:rPr>
          <w:rStyle w:val="StyleUnderline"/>
        </w:rPr>
        <w:t>ingdom, that need to export arms to keep their own production lines running</w:t>
      </w:r>
      <w:r>
        <w:rPr>
          <w:rFonts w:asciiTheme="minorHAnsi" w:hAnsiTheme="minorHAnsi" w:cstheme="minorHAnsi"/>
        </w:rPr>
        <w:t xml:space="preserve">. While the research shows that sustaining an arms embargo is often the most difficult step, </w:t>
      </w:r>
      <w:r w:rsidRPr="0049659D">
        <w:rPr>
          <w:rStyle w:val="StyleUnderline"/>
        </w:rPr>
        <w:t xml:space="preserve">embargoes can restrain sending states’ arms exports. Even if a U.S. embargo won’t have a direct effect on Saudi Arabia on its own, </w:t>
      </w:r>
      <w:r w:rsidRPr="007B0A13">
        <w:rPr>
          <w:rStyle w:val="StyleUnderline"/>
          <w:highlight w:val="cyan"/>
        </w:rPr>
        <w:t xml:space="preserve">an embargo is important for </w:t>
      </w:r>
      <w:r w:rsidRPr="007B0A13">
        <w:rPr>
          <w:rStyle w:val="Emphasis"/>
          <w:highlight w:val="cyan"/>
        </w:rPr>
        <w:t>building coalitions for a more expansive embargo that could affect Saudi behavior</w:t>
      </w:r>
      <w:r w:rsidRPr="007B0A13">
        <w:rPr>
          <w:rFonts w:asciiTheme="minorHAnsi" w:hAnsiTheme="minorHAnsi" w:cstheme="minorHAnsi"/>
          <w:highlight w:val="cyan"/>
        </w:rPr>
        <w:t>.</w:t>
      </w:r>
    </w:p>
    <w:p w:rsidR="007B0A13" w:rsidRDefault="007B0A13" w:rsidP="00ED2852">
      <w:r>
        <w:t>The Difficulty of Stopping Atrocities</w:t>
      </w:r>
    </w:p>
    <w:p w:rsidR="007B0A13" w:rsidRDefault="007B0A13" w:rsidP="00ED2852">
      <w:r>
        <w:t>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rsidR="00ED2852" w:rsidRDefault="007B0A13" w:rsidP="00ED2852">
      <w:r>
        <w:t xml:space="preserve">An initial effect of an embargo is that Saudi Arabia would have to work harder to access war materiel. As Jonathan Caverley noted, more than 60 percent of Saudi Arabia’s arms delivered in the past five years came from the United States. Even if this percentage decreases over time, it will be costly for Saudi Arabia to transition to a primarily Russian- or Chinese-supplied military. Though Saudi Arabia might be willing to pay this cost, it would still have to pay, and take the time to transition to its new weapons systems. </w:t>
      </w:r>
      <w:r w:rsidRPr="00112919">
        <w:rPr>
          <w:rStyle w:val="StyleUnderline"/>
          <w:highlight w:val="cyan"/>
        </w:rPr>
        <w:t>This would</w:t>
      </w:r>
      <w:r>
        <w:t xml:space="preserve"> represent a brief </w:t>
      </w:r>
      <w:r w:rsidRPr="00112919">
        <w:rPr>
          <w:rStyle w:val="StyleUnderline"/>
          <w:highlight w:val="cyan"/>
        </w:rPr>
        <w:t>break</w:t>
      </w:r>
      <w:r>
        <w:t xml:space="preserve"> in </w:t>
      </w:r>
      <w:r w:rsidRPr="00112919">
        <w:rPr>
          <w:rStyle w:val="StyleUnderline"/>
          <w:highlight w:val="cyan"/>
        </w:rPr>
        <w:t xml:space="preserve">hostilities that could </w:t>
      </w:r>
      <w:r w:rsidRPr="00112919">
        <w:rPr>
          <w:rStyle w:val="Emphasis"/>
          <w:highlight w:val="cyan"/>
        </w:rPr>
        <w:t>facilitate the delivery of aid and assistance in Yemen</w:t>
      </w:r>
      <w:r>
        <w:t>.</w:t>
      </w:r>
    </w:p>
    <w:p w:rsidR="007B0A13" w:rsidRDefault="007B0A13" w:rsidP="00ED2852">
      <w:r>
        <w:t>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w:t>
      </w:r>
    </w:p>
    <w:p w:rsidR="007B0A13" w:rsidRDefault="007B0A13" w:rsidP="00ED2852">
      <w:r>
        <w:t xml:space="preserve">An arms embargo will not be a panacea. But not doing something sets a problematic precedent, and allows the difficulty of coordinating an arms embargo outweigh the potential benefits of one. An embargo is unlikely to have an immediate effect on Saudi behavior, because an embargo would be a political signal, rather than a blunt instrument of coercion. It will take time for a multilateral embargo to emerge and be put into place, and the United States should work with its allies to help support their ability to participate in the embargo. </w:t>
      </w:r>
      <w:r w:rsidRPr="007B0A13">
        <w:rPr>
          <w:rStyle w:val="StyleUnderline"/>
          <w:highlight w:val="cyan"/>
        </w:rPr>
        <w:t>Not acting</w:t>
      </w:r>
      <w:r>
        <w:t xml:space="preserve">, however, </w:t>
      </w:r>
      <w:r w:rsidRPr="007B0A13">
        <w:rPr>
          <w:rStyle w:val="StyleUnderline"/>
          <w:highlight w:val="cyan"/>
        </w:rPr>
        <w:t xml:space="preserve">would </w:t>
      </w:r>
      <w:r w:rsidRPr="00112919">
        <w:rPr>
          <w:rStyle w:val="StyleUnderline"/>
        </w:rPr>
        <w:t xml:space="preserve">continue to implicitly </w:t>
      </w:r>
      <w:r w:rsidRPr="007B0A13">
        <w:rPr>
          <w:rStyle w:val="StyleUnderline"/>
          <w:highlight w:val="cyan"/>
        </w:rPr>
        <w:t xml:space="preserve">endorse Saudi behavior, and </w:t>
      </w:r>
      <w:r w:rsidRPr="00112919">
        <w:rPr>
          <w:rStyle w:val="StyleUnderline"/>
        </w:rPr>
        <w:t xml:space="preserve">would </w:t>
      </w:r>
      <w:r w:rsidRPr="007B0A13">
        <w:rPr>
          <w:rStyle w:val="StyleUnderline"/>
          <w:highlight w:val="cyan"/>
        </w:rPr>
        <w:t xml:space="preserve">make it </w:t>
      </w:r>
      <w:r w:rsidRPr="007B0A13">
        <w:rPr>
          <w:rStyle w:val="Emphasis"/>
          <w:highlight w:val="cyan"/>
        </w:rPr>
        <w:t>more difficult for U.S. allies to believe that future threats of an embargo are credible</w:t>
      </w:r>
      <w:r>
        <w:t>.</w:t>
      </w:r>
    </w:p>
    <w:p w:rsidR="00ED2852" w:rsidRDefault="00ED2852" w:rsidP="00195DE1"/>
    <w:p w:rsidR="00F76E03" w:rsidRDefault="00F76E03" w:rsidP="00F76E03">
      <w:pPr>
        <w:pStyle w:val="Heading4"/>
      </w:pPr>
      <w:r>
        <w:t>An embargo on maintenance, training and support for aircraft gets EU buy-in and Saudi Arabia can’t switch suppliers</w:t>
      </w:r>
    </w:p>
    <w:p w:rsidR="00F76E03" w:rsidRPr="0023711A" w:rsidRDefault="00F76E03" w:rsidP="00F76E03">
      <w:pPr>
        <w:rPr>
          <w:rFonts w:asciiTheme="minorHAnsi" w:hAnsiTheme="minorHAnsi" w:cstheme="minorHAnsi"/>
          <w:b/>
        </w:rPr>
      </w:pPr>
      <w:r w:rsidRPr="0023711A">
        <w:rPr>
          <w:rFonts w:asciiTheme="minorHAnsi" w:hAnsiTheme="minorHAnsi" w:cstheme="minorHAnsi"/>
          <w:b/>
        </w:rPr>
        <w:t xml:space="preserve">Caverley, 18 </w:t>
      </w:r>
      <w:r w:rsidRPr="0023711A">
        <w:rPr>
          <w:rFonts w:asciiTheme="minorHAnsi" w:hAnsiTheme="minorHAnsi" w:cstheme="minorHAnsi"/>
        </w:rPr>
        <w:t xml:space="preserve">- Jonathan Caverley is Associate Professor of Strategy in the Strategic &amp; Operational Research Department of the Naval War College's Center for Naval Warfare Studies and a research scientist in political science at the Massachusetts Institute of Technology (“Want to Punish Saudi Arabia? Cut Off Its Weapons Supply” New York Times, 10/12, </w:t>
      </w:r>
      <w:hyperlink r:id="rId30" w:history="1">
        <w:r w:rsidRPr="0023711A">
          <w:rPr>
            <w:rStyle w:val="Hyperlink"/>
            <w:rFonts w:asciiTheme="minorHAnsi" w:hAnsiTheme="minorHAnsi" w:cstheme="minorHAnsi"/>
          </w:rPr>
          <w:t>https://www.nytimes.com/2018/10/12/opinion/saudi-arabia-arms-sales.html</w:t>
        </w:r>
      </w:hyperlink>
    </w:p>
    <w:p w:rsidR="00F76E03" w:rsidRDefault="00F76E03" w:rsidP="00F76E03"/>
    <w:p w:rsidR="00B50F6F" w:rsidRPr="00B50F6F" w:rsidRDefault="00B50F6F" w:rsidP="00F76E03">
      <w:pPr>
        <w:rPr>
          <w:rStyle w:val="Emphasis"/>
        </w:rPr>
      </w:pPr>
      <w:r>
        <w:t xml:space="preserve">Perhaps selling weapons “strengthens international partnerships,” as Mr. Navarro put it, or at least discourages </w:t>
      </w:r>
      <w:r w:rsidRPr="00B50F6F">
        <w:rPr>
          <w:rStyle w:val="StyleUnderline"/>
          <w:highlight w:val="cyan"/>
        </w:rPr>
        <w:t>Saudi Arabia</w:t>
      </w:r>
      <w:r>
        <w:t xml:space="preserve"> from </w:t>
      </w:r>
      <w:r w:rsidRPr="00B50F6F">
        <w:rPr>
          <w:rStyle w:val="StyleUnderline"/>
          <w:highlight w:val="cyan"/>
        </w:rPr>
        <w:t>finding</w:t>
      </w:r>
      <w:r>
        <w:t xml:space="preserve"> different ones. Mr. Trump on Thursday cited “four or five </w:t>
      </w:r>
      <w:r w:rsidRPr="00B50F6F">
        <w:rPr>
          <w:rStyle w:val="StyleUnderline"/>
          <w:highlight w:val="cyan"/>
        </w:rPr>
        <w:t>alternatives” to American weapons</w:t>
      </w:r>
      <w:r>
        <w:t>, and the need to avoid “</w:t>
      </w:r>
      <w:r w:rsidRPr="00B50F6F">
        <w:rPr>
          <w:rStyle w:val="StyleUnderline"/>
        </w:rPr>
        <w:t>letting Russia have that money</w:t>
      </w:r>
      <w:r>
        <w:t xml:space="preserve"> </w:t>
      </w:r>
      <w:r w:rsidRPr="00B50F6F">
        <w:rPr>
          <w:rStyle w:val="StyleUnderline"/>
        </w:rPr>
        <w:t>and letting China have that money</w:t>
      </w:r>
      <w:r>
        <w:t xml:space="preserve">.” This, however, </w:t>
      </w:r>
      <w:r w:rsidRPr="00B50F6F">
        <w:rPr>
          <w:rStyle w:val="Emphasis"/>
          <w:highlight w:val="cyan"/>
        </w:rPr>
        <w:t>is unlikely even in the long term.</w:t>
      </w:r>
    </w:p>
    <w:p w:rsidR="00F76E03" w:rsidRDefault="00F76E03" w:rsidP="00F76E03">
      <w:pPr>
        <w:rPr>
          <w:rFonts w:asciiTheme="minorHAnsi" w:hAnsiTheme="minorHAnsi" w:cstheme="minorHAnsi"/>
        </w:rPr>
      </w:pPr>
      <w:r w:rsidRPr="0023711A">
        <w:rPr>
          <w:rStyle w:val="StyleUnderline"/>
          <w:rFonts w:asciiTheme="minorHAnsi" w:hAnsiTheme="minorHAnsi" w:cstheme="minorHAnsi"/>
        </w:rPr>
        <w:t>Saudi Arabia is in the middle of a major war, and more than 60 percent of its arms deliveries over the past five years came from 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F76E03">
        <w:rPr>
          <w:rStyle w:val="StyleUnderline"/>
          <w:rFonts w:asciiTheme="minorHAnsi" w:hAnsiTheme="minorHAnsi" w:cstheme="minorHAnsi"/>
          <w:highlight w:val="cyan"/>
        </w:rPr>
        <w:t>The Saudi military relies not just on American</w:t>
      </w:r>
      <w:r w:rsidRPr="0023711A">
        <w:rPr>
          <w:rStyle w:val="StyleUnderline"/>
          <w:rFonts w:asciiTheme="minorHAnsi" w:hAnsiTheme="minorHAnsi" w:cstheme="minorHAnsi"/>
        </w:rPr>
        <w:t xml:space="preserve"> tanks, </w:t>
      </w:r>
      <w:r w:rsidRPr="00F76E03">
        <w:rPr>
          <w:rStyle w:val="StyleUnderline"/>
          <w:rFonts w:asciiTheme="minorHAnsi" w:hAnsiTheme="minorHAnsi" w:cstheme="minorHAnsi"/>
          <w:highlight w:val="cyan"/>
        </w:rPr>
        <w:t>planes and missiles but for a daily supply of maintenance, training and support</w:t>
      </w:r>
      <w:r w:rsidRPr="00F76E03">
        <w:t>, such as intelligence and refueling.</w:t>
      </w:r>
      <w:r w:rsidRPr="0023711A">
        <w:rPr>
          <w:rFonts w:asciiTheme="minorHAnsi" w:hAnsiTheme="minorHAnsi" w:cstheme="minorHAnsi"/>
        </w:rPr>
        <w:t xml:space="preserve"> In the longer term, almost all of Saudi Arabia’s remaining exports come from Europe. To truly squeeze Saudi Arabia, </w:t>
      </w:r>
      <w:r w:rsidRPr="00F76E03">
        <w:rPr>
          <w:rStyle w:val="StyleUnderline"/>
          <w:highlight w:val="cyan"/>
        </w:rPr>
        <w:t>a coordinated embargo</w:t>
      </w:r>
      <w:r w:rsidRPr="00F771A0">
        <w:rPr>
          <w:rStyle w:val="StyleUnderline"/>
        </w:rPr>
        <w:t xml:space="preserve"> </w:t>
      </w:r>
      <w:r w:rsidRPr="0023711A">
        <w:rPr>
          <w:rFonts w:asciiTheme="minorHAnsi" w:hAnsiTheme="minorHAnsi" w:cstheme="minorHAnsi"/>
        </w:rPr>
        <w:t xml:space="preserve">— much like the one now in place against Russia — </w:t>
      </w:r>
      <w:r w:rsidRPr="00F76E03">
        <w:rPr>
          <w:rStyle w:val="StyleUnderline"/>
          <w:highlight w:val="cyan"/>
        </w:rPr>
        <w:t>would be</w:t>
      </w:r>
      <w:r w:rsidRPr="00F771A0">
        <w:rPr>
          <w:rStyle w:val="StyleUnderline"/>
        </w:rPr>
        <w:t xml:space="preserve"> necessary but</w:t>
      </w:r>
      <w:r w:rsidRPr="0023711A">
        <w:rPr>
          <w:rFonts w:asciiTheme="minorHAnsi" w:hAnsiTheme="minorHAnsi" w:cstheme="minorHAnsi"/>
        </w:rPr>
        <w:t xml:space="preserve"> relatively </w:t>
      </w:r>
      <w:r w:rsidRPr="00F76E03">
        <w:rPr>
          <w:rStyle w:val="Emphasis"/>
          <w:highlight w:val="cyan"/>
        </w:rPr>
        <w:t>easy.</w:t>
      </w:r>
      <w:r w:rsidRPr="00F76E03">
        <w:rPr>
          <w:rFonts w:asciiTheme="minorHAnsi" w:hAnsiTheme="minorHAnsi" w:cstheme="minorHAnsi"/>
          <w:highlight w:val="cyan"/>
        </w:rPr>
        <w:t xml:space="preserve"> </w:t>
      </w:r>
      <w:r w:rsidRPr="00F76E03">
        <w:rPr>
          <w:rStyle w:val="StyleUnderline"/>
          <w:highlight w:val="cyan"/>
        </w:rPr>
        <w:t>European governments already feel strong domestic political pressure not to export</w:t>
      </w:r>
      <w:r w:rsidRPr="0023711A">
        <w:rPr>
          <w:rFonts w:asciiTheme="minorHAnsi" w:hAnsiTheme="minorHAnsi" w:cstheme="minorHAnsi"/>
        </w:rPr>
        <w:t xml:space="preserve"> to regimes like Saudi Arabia.</w:t>
      </w:r>
    </w:p>
    <w:p w:rsidR="00F76E03" w:rsidRPr="0023711A" w:rsidRDefault="00F76E03" w:rsidP="00F76E03">
      <w:pPr>
        <w:rPr>
          <w:rFonts w:asciiTheme="minorHAnsi" w:hAnsiTheme="minorHAnsi" w:cstheme="minorHAnsi"/>
        </w:rPr>
      </w:pPr>
      <w:r w:rsidRPr="00F76E03">
        <w:rPr>
          <w:rStyle w:val="StyleUnderline"/>
          <w:rFonts w:asciiTheme="minorHAnsi" w:hAnsiTheme="minorHAnsi" w:cstheme="minorHAnsi"/>
          <w:highlight w:val="cyan"/>
        </w:rPr>
        <w:t xml:space="preserve">Transforming the Saudi military to employ Russian, much less Chinese, weapons would </w:t>
      </w:r>
      <w:r w:rsidRPr="00F76E03">
        <w:rPr>
          <w:rStyle w:val="Emphasis"/>
          <w:highlight w:val="cyan"/>
        </w:rPr>
        <w:t>cost a fortune even by Gulf standards</w:t>
      </w:r>
      <w:r w:rsidRPr="00F76E03">
        <w:rPr>
          <w:rStyle w:val="StyleUnderline"/>
          <w:rFonts w:asciiTheme="minorHAnsi" w:hAnsiTheme="minorHAnsi" w:cstheme="minorHAnsi"/>
          <w:highlight w:val="cyan"/>
        </w:rPr>
        <w:t xml:space="preserve">, would require </w:t>
      </w:r>
      <w:r w:rsidRPr="00F76E03">
        <w:rPr>
          <w:rStyle w:val="Emphasis"/>
          <w:highlight w:val="cyan"/>
        </w:rPr>
        <w:t>years of retraining</w:t>
      </w:r>
      <w:r w:rsidRPr="00F76E03">
        <w:rPr>
          <w:rStyle w:val="StyleUnderline"/>
          <w:rFonts w:asciiTheme="minorHAnsi" w:hAnsiTheme="minorHAnsi" w:cstheme="minorHAnsi"/>
          <w:highlight w:val="cyan"/>
        </w:rPr>
        <w:t xml:space="preserve"> and would </w:t>
      </w:r>
      <w:r w:rsidRPr="00F76E03">
        <w:rPr>
          <w:rStyle w:val="Emphasis"/>
          <w:highlight w:val="cyan"/>
        </w:rPr>
        <w:t>greatly reduce its military power for a generation</w:t>
      </w:r>
      <w:r w:rsidRPr="0023711A">
        <w:rPr>
          <w:rFonts w:asciiTheme="minorHAnsi" w:hAnsiTheme="minorHAnsi" w:cstheme="minorHAnsi"/>
        </w:rPr>
        <w:t xml:space="preserve">. </w:t>
      </w:r>
      <w:r w:rsidRPr="00F76E03">
        <w:rPr>
          <w:rStyle w:val="StyleUnderline"/>
          <w:rFonts w:asciiTheme="minorHAnsi" w:hAnsiTheme="minorHAnsi" w:cstheme="minorHAnsi"/>
          <w:highlight w:val="cyan"/>
        </w:rPr>
        <w:t>Russia cannot produce next-generation fighter aircraft</w:t>
      </w:r>
      <w:r w:rsidRPr="0023711A">
        <w:rPr>
          <w:rStyle w:val="StyleUnderline"/>
          <w:rFonts w:asciiTheme="minorHAnsi" w:hAnsiTheme="minorHAnsi" w:cstheme="minorHAnsi"/>
        </w:rPr>
        <w:t>, tanks and infantry fighting vehicles for its own armed forces,</w:t>
      </w:r>
      <w:r w:rsidRPr="0023711A">
        <w:rPr>
          <w:rFonts w:asciiTheme="minorHAnsi" w:hAnsiTheme="minorHAnsi" w:cstheme="minorHAnsi"/>
        </w:rPr>
        <w:t xml:space="preserve"> much less for the export market. </w:t>
      </w:r>
      <w:r w:rsidRPr="00F76E03">
        <w:rPr>
          <w:rStyle w:val="StyleUnderline"/>
          <w:rFonts w:asciiTheme="minorHAnsi" w:hAnsiTheme="minorHAnsi" w:cstheme="minorHAnsi"/>
          <w:highlight w:val="cyan"/>
        </w:rPr>
        <w:t>China has not produced</w:t>
      </w:r>
      <w:r w:rsidRPr="0023711A">
        <w:rPr>
          <w:rStyle w:val="StyleUnderline"/>
          <w:rFonts w:asciiTheme="minorHAnsi" w:hAnsiTheme="minorHAnsi" w:cstheme="minorHAnsi"/>
        </w:rPr>
        <w:t xml:space="preserve">, never mind exported, </w:t>
      </w:r>
      <w:r w:rsidRPr="00F76E03">
        <w:rPr>
          <w:rStyle w:val="StyleUnderline"/>
          <w:rFonts w:asciiTheme="minorHAnsi" w:hAnsiTheme="minorHAnsi" w:cstheme="minorHAnsi"/>
          <w:highlight w:val="cyan"/>
        </w:rPr>
        <w:t>the sophisticated aircraft</w:t>
      </w:r>
      <w:r w:rsidRPr="0023711A">
        <w:rPr>
          <w:rStyle w:val="StyleUnderline"/>
          <w:rFonts w:asciiTheme="minorHAnsi" w:hAnsiTheme="minorHAnsi" w:cstheme="minorHAnsi"/>
        </w:rPr>
        <w:t xml:space="preserve"> </w:t>
      </w:r>
      <w:r w:rsidRPr="004A7039">
        <w:t>and missile defense systems</w:t>
      </w:r>
      <w:r w:rsidRPr="0023711A">
        <w:rPr>
          <w:rStyle w:val="StyleUnderline"/>
          <w:rFonts w:asciiTheme="minorHAnsi" w:hAnsiTheme="minorHAnsi" w:cstheme="minorHAnsi"/>
        </w:rPr>
        <w:t xml:space="preserve"> </w:t>
      </w:r>
      <w:r w:rsidRPr="00F76E03">
        <w:rPr>
          <w:rStyle w:val="StyleUnderline"/>
          <w:rFonts w:asciiTheme="minorHAnsi" w:hAnsiTheme="minorHAnsi" w:cstheme="minorHAnsi"/>
          <w:highlight w:val="cyan"/>
        </w:rPr>
        <w:t>Saudi Arabia wants</w:t>
      </w:r>
      <w:r w:rsidRPr="00F76E03">
        <w:rPr>
          <w:rFonts w:asciiTheme="minorHAnsi" w:hAnsiTheme="minorHAnsi" w:cstheme="minorHAnsi"/>
          <w:highlight w:val="cyan"/>
        </w:rPr>
        <w:t>.</w:t>
      </w:r>
    </w:p>
    <w:p w:rsidR="00F76E03" w:rsidRPr="0023711A" w:rsidRDefault="00F76E03" w:rsidP="00F76E03">
      <w:pPr>
        <w:rPr>
          <w:rFonts w:asciiTheme="minorHAnsi" w:hAnsiTheme="minorHAnsi" w:cstheme="minorHAnsi"/>
        </w:rPr>
      </w:pPr>
      <w:r w:rsidRPr="0023711A">
        <w:rPr>
          <w:rFonts w:asciiTheme="minorHAnsi" w:hAnsiTheme="minorHAnsi" w:cstheme="minorHAnsi"/>
        </w:rPr>
        <w:t xml:space="preserve">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w:t>
      </w:r>
      <w:r w:rsidRPr="00F76E03">
        <w:rPr>
          <w:rStyle w:val="StyleUnderline"/>
          <w:rFonts w:asciiTheme="minorHAnsi" w:hAnsiTheme="minorHAnsi" w:cstheme="minorHAnsi"/>
          <w:highlight w:val="cyan"/>
        </w:rPr>
        <w:t>Given</w:t>
      </w:r>
      <w:r w:rsidRPr="0023711A">
        <w:rPr>
          <w:rStyle w:val="StyleUnderline"/>
          <w:rFonts w:asciiTheme="minorHAnsi" w:hAnsiTheme="minorHAnsi" w:cstheme="minorHAnsi"/>
        </w:rPr>
        <w:t xml:space="preserve"> </w:t>
      </w:r>
      <w:r w:rsidRPr="004A7039">
        <w:t>these sales’ low domestic economic impact and</w:t>
      </w:r>
      <w:r w:rsidRPr="0023711A">
        <w:rPr>
          <w:rStyle w:val="StyleUnderline"/>
          <w:rFonts w:asciiTheme="minorHAnsi" w:hAnsiTheme="minorHAnsi" w:cstheme="minorHAnsi"/>
        </w:rPr>
        <w:t xml:space="preserve"> </w:t>
      </w:r>
      <w:r w:rsidRPr="00F76E03">
        <w:rPr>
          <w:rStyle w:val="StyleUnderline"/>
          <w:rFonts w:asciiTheme="minorHAnsi" w:hAnsiTheme="minorHAnsi" w:cstheme="minorHAnsi"/>
          <w:highlight w:val="cyan"/>
        </w:rPr>
        <w:t xml:space="preserve">the </w:t>
      </w:r>
      <w:r w:rsidRPr="00F76E03">
        <w:rPr>
          <w:rStyle w:val="Emphasis"/>
          <w:highlight w:val="cyan"/>
        </w:rPr>
        <w:t>enormous costs</w:t>
      </w:r>
      <w:r w:rsidRPr="00F76E03">
        <w:rPr>
          <w:rStyle w:val="StyleUnderline"/>
          <w:rFonts w:asciiTheme="minorHAnsi" w:hAnsiTheme="minorHAnsi" w:cstheme="minorHAnsi"/>
          <w:highlight w:val="cyan"/>
        </w:rPr>
        <w:t xml:space="preserve"> of going elsewhere</w:t>
      </w:r>
      <w:r w:rsidRPr="0023711A">
        <w:rPr>
          <w:rStyle w:val="StyleUnderline"/>
          <w:rFonts w:asciiTheme="minorHAnsi" w:hAnsiTheme="minorHAnsi" w:cstheme="minorHAnsi"/>
        </w:rPr>
        <w:t xml:space="preserve"> for Saudi Arabia, </w:t>
      </w:r>
      <w:r w:rsidRPr="00F76E03">
        <w:rPr>
          <w:rStyle w:val="StyleUnderline"/>
          <w:rFonts w:asciiTheme="minorHAnsi" w:hAnsiTheme="minorHAnsi" w:cstheme="minorHAnsi"/>
          <w:highlight w:val="cyan"/>
        </w:rPr>
        <w:t>the U</w:t>
      </w:r>
      <w:r w:rsidRPr="0023711A">
        <w:rPr>
          <w:rFonts w:asciiTheme="minorHAnsi" w:hAnsiTheme="minorHAnsi" w:cstheme="minorHAnsi"/>
        </w:rPr>
        <w:t xml:space="preserve">nited </w:t>
      </w:r>
      <w:r w:rsidRPr="00F76E03">
        <w:rPr>
          <w:rStyle w:val="StyleUnderline"/>
          <w:rFonts w:asciiTheme="minorHAnsi" w:hAnsiTheme="minorHAnsi" w:cstheme="minorHAnsi"/>
          <w:highlight w:val="cyan"/>
        </w:rPr>
        <w:t>S</w:t>
      </w:r>
      <w:r w:rsidRPr="0023711A">
        <w:rPr>
          <w:rFonts w:asciiTheme="minorHAnsi" w:hAnsiTheme="minorHAnsi" w:cstheme="minorHAnsi"/>
        </w:rPr>
        <w:t xml:space="preserve">tates </w:t>
      </w:r>
      <w:r w:rsidRPr="00F76E03">
        <w:rPr>
          <w:rStyle w:val="StyleUnderline"/>
          <w:rFonts w:asciiTheme="minorHAnsi" w:hAnsiTheme="minorHAnsi" w:cstheme="minorHAnsi"/>
          <w:highlight w:val="cyan"/>
        </w:rPr>
        <w:t>has the preponderance of influence in this arms trade relationship</w:t>
      </w:r>
      <w:r w:rsidRPr="0023711A">
        <w:rPr>
          <w:rFonts w:asciiTheme="minorHAnsi" w:hAnsiTheme="minorHAnsi" w:cstheme="minorHAnsi"/>
        </w:rPr>
        <w:t>. It should act accordingly.</w:t>
      </w:r>
    </w:p>
    <w:p w:rsidR="00F76E03" w:rsidRDefault="00F76E03" w:rsidP="00195DE1"/>
    <w:p w:rsidR="005730F5" w:rsidRPr="007B0A13" w:rsidRDefault="007B0A13" w:rsidP="005730F5">
      <w:pPr>
        <w:pStyle w:val="Heading4"/>
      </w:pPr>
      <w:r>
        <w:t xml:space="preserve">Saudi Arabia is </w:t>
      </w:r>
      <w:r>
        <w:rPr>
          <w:u w:val="single"/>
        </w:rPr>
        <w:t>fully</w:t>
      </w:r>
      <w:r w:rsidR="00526026">
        <w:t xml:space="preserve"> and </w:t>
      </w:r>
      <w:r w:rsidR="00526026">
        <w:rPr>
          <w:u w:val="single"/>
        </w:rPr>
        <w:t>uniquely</w:t>
      </w:r>
      <w:r w:rsidRPr="00526026">
        <w:t xml:space="preserve"> dependent </w:t>
      </w:r>
      <w:r>
        <w:t>on the US – they can’t afford to break the alliance in response</w:t>
      </w:r>
    </w:p>
    <w:p w:rsidR="000F5001" w:rsidRDefault="000F5001" w:rsidP="000F5001">
      <w:bookmarkStart w:id="3" w:name="_Hlk12776513"/>
      <w:r w:rsidRPr="0002499E">
        <w:rPr>
          <w:rStyle w:val="Style13ptBold"/>
        </w:rPr>
        <w:t>Khoury 18</w:t>
      </w:r>
      <w:r w:rsidRPr="0002499E">
        <w:t xml:space="preserve"> (Nabeel Khoury is a nonresident senior fellow at the Atlantic Council’s Rafik Hariri Center for the Middle East, “Oil, Arms, and Counterterrorism: A Look At Saudi Options and How Far the Kingdom May Go</w:t>
      </w:r>
      <w:r>
        <w:t xml:space="preserve">”, 10-23-18, </w:t>
      </w:r>
      <w:hyperlink r:id="rId31" w:history="1">
        <w:r w:rsidRPr="003F1E85">
          <w:rPr>
            <w:rStyle w:val="Hyperlink"/>
          </w:rPr>
          <w:t>https://www.atlanticcouncil.org/blogs/new-atlanticist/oil-arms-and-counterterrorism-a-look-at-saudi-options-and-how-far-the-kingdom-may-go)[AK-Caddo</w:t>
        </w:r>
      </w:hyperlink>
      <w:r>
        <w:t>]</w:t>
      </w:r>
    </w:p>
    <w:p w:rsidR="005730F5" w:rsidRDefault="005730F5" w:rsidP="005730F5"/>
    <w:p w:rsidR="005730F5" w:rsidRDefault="005730F5" w:rsidP="005730F5">
      <w:r>
        <w:t xml:space="preserve">Saudi reactions to such sanctions could include an oil embargo, a switch in arms purchases from Western to non-Western exporters, and/or removal of Saudi financial holdings and investments from the West, particularly the United States.  </w:t>
      </w:r>
    </w:p>
    <w:p w:rsidR="005730F5" w:rsidRDefault="005730F5" w:rsidP="005730F5">
      <w:r>
        <w:t>The Trump administration also concerned that Saudi Arabia would stop its counterterrorism cooperation with the United States.</w:t>
      </w:r>
    </w:p>
    <w:p w:rsidR="005730F5" w:rsidRDefault="005730F5" w:rsidP="005730F5">
      <w:r>
        <w:t xml:space="preserve">Let’s take a look at these options. </w:t>
      </w:r>
    </w:p>
    <w:p w:rsidR="005730F5" w:rsidRDefault="005730F5" w:rsidP="005730F5">
      <w:r>
        <w:t>Oil embargo</w:t>
      </w:r>
    </w:p>
    <w:p w:rsidR="005730F5" w:rsidRDefault="005730F5" w:rsidP="005730F5">
      <w:r w:rsidRPr="007B0A13">
        <w:rPr>
          <w:rStyle w:val="StyleUnderline"/>
          <w:highlight w:val="cyan"/>
        </w:rPr>
        <w:t>The only successful</w:t>
      </w:r>
      <w:r>
        <w:t xml:space="preserve"> use of an </w:t>
      </w:r>
      <w:r w:rsidRPr="007B0A13">
        <w:rPr>
          <w:rStyle w:val="StyleUnderline"/>
          <w:highlight w:val="cyan"/>
        </w:rPr>
        <w:t>oil embargo</w:t>
      </w:r>
      <w:r>
        <w:t xml:space="preserve"> as a weapon </w:t>
      </w:r>
      <w:r w:rsidRPr="007B0A13">
        <w:rPr>
          <w:rStyle w:val="StyleUnderline"/>
          <w:highlight w:val="cyan"/>
        </w:rPr>
        <w:t>occurred in 1973</w:t>
      </w:r>
      <w:r>
        <w:t>, following the October War between Egypt and Syria on the one hand and Israel on the other. The Arab members of the Organization of the Petroleum Exporting Countries (OPEC) used an oil embargo to target the United States and Western Europe for supporting Israel.</w:t>
      </w:r>
    </w:p>
    <w:p w:rsidR="005730F5" w:rsidRDefault="005730F5" w:rsidP="005730F5">
      <w:r>
        <w:t xml:space="preserve">The embargo held for only four months but produced a shockwave in the United States and Western Europe.  Long lines formed at gas stations. This was followed by considerably higher oil prices, which at first doubled and then doubled again never going back to the pre-1973 levels.  </w:t>
      </w:r>
    </w:p>
    <w:p w:rsidR="005730F5" w:rsidRDefault="005730F5" w:rsidP="005730F5">
      <w:r>
        <w:t xml:space="preserve">In the short term, the embargo motivated the Nixon administration to pressure the Israelis—through Henry Kissinger’s shuttle diplomacy—to withdraw from territories seized in the war. </w:t>
      </w:r>
    </w:p>
    <w:p w:rsidR="005730F5" w:rsidRDefault="005730F5" w:rsidP="005730F5">
      <w:r>
        <w:t xml:space="preserve">The long-term impact, however, did not necessarily favor the Arab oil producers. Israel never pulled back to the pre-1967 borders, as most Arab countries had demanded, and the </w:t>
      </w:r>
      <w:r w:rsidRPr="007B0A13">
        <w:rPr>
          <w:rStyle w:val="StyleUnderline"/>
          <w:highlight w:val="cyan"/>
        </w:rPr>
        <w:t>Nixon</w:t>
      </w:r>
      <w:r w:rsidRPr="00211A60">
        <w:rPr>
          <w:rStyle w:val="StyleUnderline"/>
        </w:rPr>
        <w:t xml:space="preserve"> </w:t>
      </w:r>
      <w:r>
        <w:t xml:space="preserve">administration </w:t>
      </w:r>
      <w:r w:rsidRPr="007B0A13">
        <w:rPr>
          <w:rStyle w:val="StyleUnderline"/>
          <w:highlight w:val="cyan"/>
        </w:rPr>
        <w:t>announced</w:t>
      </w:r>
      <w:r w:rsidRPr="00211A60">
        <w:rPr>
          <w:rStyle w:val="StyleUnderline"/>
        </w:rPr>
        <w:t xml:space="preserve"> a new energy strategy to boost domestic oil production in order to reduce US dependence on oil imports</w:t>
      </w:r>
      <w:r>
        <w:t xml:space="preserve">. </w:t>
      </w:r>
      <w:r w:rsidRPr="00211A60">
        <w:rPr>
          <w:rStyle w:val="StyleUnderline"/>
        </w:rPr>
        <w:t>These</w:t>
      </w:r>
      <w:r>
        <w:t xml:space="preserve"> measures </w:t>
      </w:r>
      <w:r w:rsidRPr="00211A60">
        <w:rPr>
          <w:rStyle w:val="StyleUnderline"/>
        </w:rPr>
        <w:t>included the</w:t>
      </w:r>
      <w:r>
        <w:t xml:space="preserve"> creation of </w:t>
      </w:r>
      <w:r w:rsidRPr="007B0A13">
        <w:rPr>
          <w:highlight w:val="cyan"/>
        </w:rPr>
        <w:t xml:space="preserve">the </w:t>
      </w:r>
      <w:r w:rsidRPr="007B0A13">
        <w:rPr>
          <w:rStyle w:val="StyleUnderline"/>
          <w:highlight w:val="cyan"/>
        </w:rPr>
        <w:t>Strategic Petroleum Reserve</w:t>
      </w:r>
      <w:r>
        <w:t xml:space="preserve">, a national 55-mile-per-hour speed limit on US highways, </w:t>
      </w:r>
      <w:r w:rsidRPr="007B0A13">
        <w:rPr>
          <w:rStyle w:val="StyleUnderline"/>
          <w:highlight w:val="cyan"/>
        </w:rPr>
        <w:t>and</w:t>
      </w:r>
      <w:r>
        <w:t xml:space="preserve"> later, an imposition of </w:t>
      </w:r>
      <w:r w:rsidRPr="007B0A13">
        <w:rPr>
          <w:rStyle w:val="StyleUnderline"/>
          <w:highlight w:val="cyan"/>
        </w:rPr>
        <w:t>fuel economy standards</w:t>
      </w:r>
      <w:r>
        <w:t xml:space="preserve"> that have grown more stringent over the years.</w:t>
      </w:r>
    </w:p>
    <w:p w:rsidR="005730F5" w:rsidRDefault="005730F5" w:rsidP="005730F5">
      <w:r w:rsidRPr="007B0A13">
        <w:rPr>
          <w:rStyle w:val="StyleUnderline"/>
          <w:highlight w:val="cyan"/>
        </w:rPr>
        <w:t>An oil embargo would be</w:t>
      </w:r>
      <w:r>
        <w:t xml:space="preserve"> difficult, if </w:t>
      </w:r>
      <w:r w:rsidRPr="006D68E0">
        <w:t>not</w:t>
      </w:r>
      <w:r w:rsidRPr="007B0A13">
        <w:rPr>
          <w:highlight w:val="cyan"/>
        </w:rPr>
        <w:t xml:space="preserve"> </w:t>
      </w:r>
      <w:r w:rsidRPr="007B0A13">
        <w:rPr>
          <w:rStyle w:val="StyleUnderline"/>
          <w:highlight w:val="cyan"/>
        </w:rPr>
        <w:t xml:space="preserve">impossible, to pull off </w:t>
      </w:r>
      <w:r w:rsidRPr="006D68E0">
        <w:rPr>
          <w:rStyle w:val="StyleUnderline"/>
        </w:rPr>
        <w:t xml:space="preserve">today. </w:t>
      </w:r>
      <w:r w:rsidRPr="007B0A13">
        <w:rPr>
          <w:rStyle w:val="StyleUnderline"/>
          <w:highlight w:val="cyan"/>
        </w:rPr>
        <w:t>Iran, Qatar, and Iraq</w:t>
      </w:r>
      <w:r w:rsidRPr="007B0A13">
        <w:rPr>
          <w:highlight w:val="cyan"/>
        </w:rPr>
        <w:t>,</w:t>
      </w:r>
      <w:r>
        <w:t xml:space="preserve"> for a start, </w:t>
      </w:r>
      <w:r w:rsidRPr="007B0A13">
        <w:rPr>
          <w:rStyle w:val="StyleUnderline"/>
          <w:highlight w:val="cyan"/>
        </w:rPr>
        <w:t>would not</w:t>
      </w:r>
      <w:r>
        <w:t xml:space="preserve"> necessarily </w:t>
      </w:r>
      <w:r w:rsidRPr="007B0A13">
        <w:rPr>
          <w:rStyle w:val="StyleUnderline"/>
          <w:highlight w:val="cyan"/>
        </w:rPr>
        <w:t>go along</w:t>
      </w:r>
      <w:r>
        <w:t xml:space="preserve"> with such a policy, </w:t>
      </w:r>
      <w:r w:rsidRPr="007B0A13">
        <w:rPr>
          <w:rStyle w:val="StyleUnderline"/>
          <w:highlight w:val="cyan"/>
        </w:rPr>
        <w:t>nor</w:t>
      </w:r>
      <w:r w:rsidRPr="00E76E3E">
        <w:rPr>
          <w:rStyle w:val="StyleUnderline"/>
        </w:rPr>
        <w:t xml:space="preserve"> would they </w:t>
      </w:r>
      <w:r w:rsidRPr="007B0A13">
        <w:rPr>
          <w:rStyle w:val="StyleUnderline"/>
          <w:highlight w:val="cyan"/>
        </w:rPr>
        <w:t>accept Saudi leadership</w:t>
      </w:r>
      <w:r>
        <w:t xml:space="preserve"> in any confrontation with the West.</w:t>
      </w:r>
    </w:p>
    <w:p w:rsidR="005730F5" w:rsidRDefault="005730F5" w:rsidP="005730F5">
      <w:r w:rsidRPr="007B0A13">
        <w:rPr>
          <w:rStyle w:val="StyleUnderline"/>
          <w:highlight w:val="cyan"/>
        </w:rPr>
        <w:t>Russian oil</w:t>
      </w:r>
      <w:r>
        <w:t xml:space="preserve"> exports, which were not a factor in 1973, have </w:t>
      </w:r>
      <w:r w:rsidRPr="00E76E3E">
        <w:rPr>
          <w:rStyle w:val="StyleUnderline"/>
        </w:rPr>
        <w:t xml:space="preserve">increased dramatically and </w:t>
      </w:r>
      <w:r w:rsidRPr="007B0A13">
        <w:rPr>
          <w:rStyle w:val="StyleUnderline"/>
          <w:highlight w:val="cyan"/>
        </w:rPr>
        <w:t>would</w:t>
      </w:r>
      <w:r w:rsidRPr="00E76E3E">
        <w:rPr>
          <w:rStyle w:val="StyleUnderline"/>
        </w:rPr>
        <w:t xml:space="preserve"> today </w:t>
      </w:r>
      <w:r w:rsidRPr="007B0A13">
        <w:rPr>
          <w:rStyle w:val="StyleUnderline"/>
          <w:highlight w:val="cyan"/>
        </w:rPr>
        <w:t>counteract any reduction in</w:t>
      </w:r>
      <w:r w:rsidRPr="00E76E3E">
        <w:rPr>
          <w:rStyle w:val="StyleUnderline"/>
        </w:rPr>
        <w:t xml:space="preserve"> the </w:t>
      </w:r>
      <w:r w:rsidRPr="007B0A13">
        <w:rPr>
          <w:rStyle w:val="StyleUnderline"/>
          <w:highlight w:val="cyan"/>
        </w:rPr>
        <w:t>oil</w:t>
      </w:r>
      <w:r w:rsidRPr="00E76E3E">
        <w:rPr>
          <w:rStyle w:val="StyleUnderline"/>
        </w:rPr>
        <w:t xml:space="preserve"> flow </w:t>
      </w:r>
      <w:r w:rsidRPr="007B0A13">
        <w:rPr>
          <w:rStyle w:val="StyleUnderline"/>
          <w:highlight w:val="cyan"/>
        </w:rPr>
        <w:t>from the Gulf</w:t>
      </w:r>
      <w:r w:rsidRPr="007B0A13">
        <w:rPr>
          <w:highlight w:val="cyan"/>
        </w:rPr>
        <w:t>.</w:t>
      </w:r>
      <w:r>
        <w:t xml:space="preserve">  </w:t>
      </w:r>
    </w:p>
    <w:p w:rsidR="007B0A13" w:rsidRDefault="005730F5" w:rsidP="005730F5">
      <w:r>
        <w:t xml:space="preserve">To boot, the United States and Europe are working on replacing oil with other forms of energy. </w:t>
      </w:r>
      <w:r w:rsidRPr="00E76E3E">
        <w:rPr>
          <w:rStyle w:val="StyleUnderline"/>
        </w:rPr>
        <w:t>An embargo would only speed the process of weaning modern economies off oil</w:t>
      </w:r>
      <w:r>
        <w:t>.</w:t>
      </w:r>
      <w:bookmarkEnd w:id="3"/>
    </w:p>
    <w:p w:rsidR="005730F5" w:rsidRDefault="005730F5" w:rsidP="005730F5">
      <w:r>
        <w:t>Arms sales</w:t>
      </w:r>
    </w:p>
    <w:p w:rsidR="005730F5" w:rsidRDefault="005730F5" w:rsidP="005730F5">
      <w:r>
        <w:t xml:space="preserve">Weapon purchases by Middle Eastern countries, especially Arab Gulf countries, have indeed been a valued source of income, particularly for the United States, the United Kingdom, France, and Germany.  </w:t>
      </w:r>
    </w:p>
    <w:p w:rsidR="005730F5" w:rsidRDefault="005730F5" w:rsidP="005730F5">
      <w:r>
        <w:t>Middle Eastern purchases accounted for almost half of US arms exports from 2013-17. Saudi Arabia tops the list as the largest buyer.</w:t>
      </w:r>
    </w:p>
    <w:p w:rsidR="005730F5" w:rsidRDefault="005730F5" w:rsidP="005730F5">
      <w:r>
        <w:t xml:space="preserve">Saudi Arabia has gone on a massive arms-buying spree, according to a new report by the Stockholm International Peace Research Institute (SIPRI). In the last five years, Saudi Arabia increased its arms purchases by 225 percent compared to the previous five-year period. </w:t>
      </w:r>
    </w:p>
    <w:p w:rsidR="005730F5" w:rsidRDefault="005730F5" w:rsidP="005730F5">
      <w:r>
        <w:t>Yearly sales from Western countries to Middle Eastern countries have increased over the past decade, with US arms sales to Saudi Arabia rising from under $400 million in 2010 to $10 billion in 2017. Sales from the United Kingdom rose from $550 million to $4 billion for the same period.</w:t>
      </w:r>
    </w:p>
    <w:p w:rsidR="005730F5" w:rsidRDefault="005730F5" w:rsidP="005730F5">
      <w:r w:rsidRPr="007B0A13">
        <w:rPr>
          <w:rStyle w:val="StyleUnderline"/>
          <w:highlight w:val="cyan"/>
        </w:rPr>
        <w:t>Saudi Arabia</w:t>
      </w:r>
      <w:r>
        <w:t xml:space="preserve">, however, </w:t>
      </w:r>
      <w:r w:rsidRPr="00E76E3E">
        <w:rPr>
          <w:rStyle w:val="StyleUnderline"/>
        </w:rPr>
        <w:t xml:space="preserve">has </w:t>
      </w:r>
      <w:r>
        <w:t xml:space="preserve">in the process </w:t>
      </w:r>
      <w:r w:rsidRPr="007B0A13">
        <w:rPr>
          <w:rStyle w:val="StyleUnderline"/>
          <w:highlight w:val="cyan"/>
        </w:rPr>
        <w:t>upped the percentage of its purchases from Europe and the U</w:t>
      </w:r>
      <w:r>
        <w:t xml:space="preserve">nited </w:t>
      </w:r>
      <w:r w:rsidRPr="007B0A13">
        <w:rPr>
          <w:rStyle w:val="StyleUnderline"/>
          <w:highlight w:val="cyan"/>
        </w:rPr>
        <w:t>S</w:t>
      </w:r>
      <w:r>
        <w:t xml:space="preserve">tates </w:t>
      </w:r>
      <w:r w:rsidRPr="007B0A13">
        <w:rPr>
          <w:rStyle w:val="Emphasis"/>
          <w:highlight w:val="cyan"/>
        </w:rPr>
        <w:t>to 98 percent</w:t>
      </w:r>
      <w:r>
        <w:t xml:space="preserve"> of its overall arms imports. </w:t>
      </w:r>
      <w:r w:rsidRPr="007B0A13">
        <w:rPr>
          <w:rStyle w:val="StyleUnderline"/>
          <w:highlight w:val="cyan"/>
        </w:rPr>
        <w:t xml:space="preserve">This is </w:t>
      </w:r>
      <w:r w:rsidRPr="00112919">
        <w:rPr>
          <w:rStyle w:val="StyleUnderline"/>
        </w:rPr>
        <w:t xml:space="preserve">a significant </w:t>
      </w:r>
      <w:r w:rsidRPr="007B0A13">
        <w:rPr>
          <w:rStyle w:val="StyleUnderline"/>
          <w:highlight w:val="cyan"/>
        </w:rPr>
        <w:t xml:space="preserve">dependency </w:t>
      </w:r>
      <w:r w:rsidRPr="00112919">
        <w:rPr>
          <w:rStyle w:val="StyleUnderline"/>
        </w:rPr>
        <w:t>that would be</w:t>
      </w:r>
      <w:r>
        <w:t xml:space="preserve"> very hard, if not </w:t>
      </w:r>
      <w:r w:rsidRPr="007B0A13">
        <w:rPr>
          <w:rStyle w:val="Emphasis"/>
          <w:highlight w:val="cyan"/>
        </w:rPr>
        <w:t>impossible</w:t>
      </w:r>
      <w:r w:rsidRPr="007B0A13">
        <w:rPr>
          <w:highlight w:val="cyan"/>
        </w:rPr>
        <w:t xml:space="preserve">, </w:t>
      </w:r>
      <w:r w:rsidRPr="007B0A13">
        <w:rPr>
          <w:rStyle w:val="StyleUnderline"/>
          <w:highlight w:val="cyan"/>
        </w:rPr>
        <w:t>to break</w:t>
      </w:r>
      <w:r>
        <w:t xml:space="preserve">. Saudi Arabia’s </w:t>
      </w:r>
      <w:r w:rsidRPr="007B0A13">
        <w:rPr>
          <w:rStyle w:val="StyleUnderline"/>
          <w:highlight w:val="cyan"/>
        </w:rPr>
        <w:t>attempts to diversify</w:t>
      </w:r>
      <w:r>
        <w:t xml:space="preserve"> its sources of weaponry </w:t>
      </w:r>
      <w:r w:rsidRPr="007B0A13">
        <w:rPr>
          <w:rStyle w:val="StyleUnderline"/>
          <w:highlight w:val="cyan"/>
        </w:rPr>
        <w:t>has</w:t>
      </w:r>
      <w:r w:rsidRPr="00E76E3E">
        <w:rPr>
          <w:rStyle w:val="StyleUnderline"/>
        </w:rPr>
        <w:t xml:space="preserve"> thus far </w:t>
      </w:r>
      <w:r w:rsidRPr="007B0A13">
        <w:rPr>
          <w:rStyle w:val="StyleUnderline"/>
          <w:highlight w:val="cyan"/>
        </w:rPr>
        <w:t>been unsuccessful</w:t>
      </w:r>
      <w:r>
        <w:t xml:space="preserve">.   </w:t>
      </w:r>
    </w:p>
    <w:p w:rsidR="005730F5" w:rsidRDefault="005730F5" w:rsidP="005730F5">
      <w:r w:rsidRPr="007B0A13">
        <w:rPr>
          <w:rStyle w:val="StyleUnderline"/>
          <w:highlight w:val="cyan"/>
        </w:rPr>
        <w:t>This dependency goes</w:t>
      </w:r>
      <w:r>
        <w:t xml:space="preserve"> </w:t>
      </w:r>
      <w:r w:rsidRPr="006D68E0">
        <w:rPr>
          <w:rStyle w:val="StyleUnderline"/>
        </w:rPr>
        <w:t>beyond mere dollar figures</w:t>
      </w:r>
      <w:r>
        <w:t xml:space="preserve"> and percentages </w:t>
      </w:r>
      <w:r w:rsidRPr="007B0A13">
        <w:rPr>
          <w:rStyle w:val="StyleUnderline"/>
          <w:highlight w:val="cyan"/>
        </w:rPr>
        <w:t>to the difficulty of changing weapon systems, personnel training, and war strategies</w:t>
      </w:r>
      <w:r w:rsidRPr="007B0A13">
        <w:rPr>
          <w:highlight w:val="cyan"/>
        </w:rPr>
        <w:t>.</w:t>
      </w:r>
      <w:r>
        <w:t xml:space="preserve"> Here </w:t>
      </w:r>
      <w:r w:rsidRPr="007B0A13">
        <w:rPr>
          <w:rStyle w:val="StyleUnderline"/>
          <w:highlight w:val="cyan"/>
        </w:rPr>
        <w:t xml:space="preserve">the dependency </w:t>
      </w:r>
      <w:r w:rsidRPr="006D68E0">
        <w:rPr>
          <w:rStyle w:val="Emphasis"/>
          <w:highlight w:val="cyan"/>
        </w:rPr>
        <w:t>is total</w:t>
      </w:r>
      <w:r w:rsidRPr="007B0A13">
        <w:rPr>
          <w:rStyle w:val="StyleUnderline"/>
          <w:highlight w:val="cyan"/>
        </w:rPr>
        <w:t xml:space="preserve"> because while European weapons can easily be made interoperable </w:t>
      </w:r>
      <w:r w:rsidRPr="006D68E0">
        <w:rPr>
          <w:rStyle w:val="StyleUnderline"/>
        </w:rPr>
        <w:t xml:space="preserve">with US weapons, </w:t>
      </w:r>
      <w:r w:rsidRPr="007B0A13">
        <w:rPr>
          <w:rStyle w:val="StyleUnderline"/>
          <w:highlight w:val="cyan"/>
        </w:rPr>
        <w:t>this is not the case with weapons</w:t>
      </w:r>
      <w:r w:rsidRPr="00E76E3E">
        <w:rPr>
          <w:rStyle w:val="StyleUnderline"/>
        </w:rPr>
        <w:t xml:space="preserve"> purchased </w:t>
      </w:r>
      <w:r w:rsidRPr="007B0A13">
        <w:rPr>
          <w:rStyle w:val="StyleUnderline"/>
          <w:highlight w:val="cyan"/>
        </w:rPr>
        <w:t>from Russia and China</w:t>
      </w:r>
      <w:r w:rsidRPr="007B0A13">
        <w:rPr>
          <w:highlight w:val="cyan"/>
        </w:rPr>
        <w:t>.</w:t>
      </w:r>
      <w:r>
        <w:t xml:space="preserve"> </w:t>
      </w:r>
      <w:r w:rsidRPr="00E76E3E">
        <w:rPr>
          <w:rStyle w:val="StyleUnderline"/>
        </w:rPr>
        <w:t>The Saudis would need an entirely different approach and training for their military forces</w:t>
      </w:r>
      <w:r>
        <w:t xml:space="preserve">.  </w:t>
      </w:r>
    </w:p>
    <w:p w:rsidR="005730F5" w:rsidRDefault="005730F5" w:rsidP="005730F5">
      <w:r>
        <w:t xml:space="preserve">Bruce Riedel, the author of Kings and Presidents, a book that narrates the story of Saudi dependency on the United States, says that </w:t>
      </w:r>
      <w:r w:rsidRPr="00526026">
        <w:rPr>
          <w:rStyle w:val="StyleUnderline"/>
          <w:highlight w:val="cyan"/>
        </w:rPr>
        <w:t>of the</w:t>
      </w:r>
      <w:r>
        <w:t xml:space="preserve"> Gulf Cooperation Council (</w:t>
      </w:r>
      <w:r w:rsidRPr="00526026">
        <w:rPr>
          <w:rStyle w:val="StyleUnderline"/>
          <w:highlight w:val="cyan"/>
        </w:rPr>
        <w:t xml:space="preserve">GCC) countries, Saudi Arabia would have the </w:t>
      </w:r>
      <w:r w:rsidRPr="00526026">
        <w:rPr>
          <w:rStyle w:val="Emphasis"/>
          <w:highlight w:val="cyan"/>
        </w:rPr>
        <w:t>most difficulty</w:t>
      </w:r>
      <w:r w:rsidRPr="00526026">
        <w:rPr>
          <w:rStyle w:val="StyleUnderline"/>
          <w:highlight w:val="cyan"/>
        </w:rPr>
        <w:t xml:space="preserve"> in switching</w:t>
      </w:r>
      <w:r>
        <w:t xml:space="preserve"> over to a different system of security and weaponry.  </w:t>
      </w:r>
    </w:p>
    <w:p w:rsidR="005730F5" w:rsidRDefault="005730F5" w:rsidP="005730F5">
      <w:r>
        <w:t xml:space="preserve">This Saudi dependency is not new.  </w:t>
      </w:r>
      <w:r w:rsidRPr="00526026">
        <w:rPr>
          <w:rStyle w:val="StyleUnderline"/>
          <w:highlight w:val="cyan"/>
        </w:rPr>
        <w:t>The kingdom has relied on the U</w:t>
      </w:r>
      <w:r>
        <w:t xml:space="preserve">nited </w:t>
      </w:r>
      <w:r w:rsidRPr="00526026">
        <w:rPr>
          <w:rStyle w:val="StyleUnderline"/>
          <w:highlight w:val="cyan"/>
        </w:rPr>
        <w:t>S</w:t>
      </w:r>
      <w:r>
        <w:t xml:space="preserve">tates for its security </w:t>
      </w:r>
      <w:r w:rsidRPr="00526026">
        <w:rPr>
          <w:rStyle w:val="Emphasis"/>
          <w:highlight w:val="cyan"/>
        </w:rPr>
        <w:t>since the very beginning</w:t>
      </w:r>
      <w:r>
        <w:t>, when Franklin D. Roosevelt struck an oil versus security arrangement with King Abdulaziz toward the end of World War II.</w:t>
      </w:r>
    </w:p>
    <w:p w:rsidR="005730F5" w:rsidRDefault="005730F5" w:rsidP="005730F5">
      <w:r>
        <w:t xml:space="preserve">In stressing the need to maintain good relations with Saudi Arabia, Trump has asserted  500,000 US jobs would be at stake should the Saudis stop buying US arms—an inflated figure even according to State Department assessments.  </w:t>
      </w:r>
    </w:p>
    <w:p w:rsidR="005730F5" w:rsidRDefault="005730F5" w:rsidP="005730F5">
      <w:r>
        <w:t>The United States is, in fact, the only country in the world that could sustain a weapons industry with purchases needed for its own military.</w:t>
      </w:r>
    </w:p>
    <w:p w:rsidR="005730F5" w:rsidRDefault="005730F5" w:rsidP="005730F5">
      <w:r>
        <w:t>Counterterrorism cooperation</w:t>
      </w:r>
    </w:p>
    <w:p w:rsidR="005730F5" w:rsidRDefault="005730F5" w:rsidP="005730F5">
      <w:r>
        <w:t xml:space="preserve">Outside the obvious Saudi dependency on the United States to come to its defense in the highly unlikely scenario of a direct attack by Iran, </w:t>
      </w:r>
      <w:r w:rsidRPr="00E76E3E">
        <w:rPr>
          <w:rStyle w:val="StyleUnderline"/>
        </w:rPr>
        <w:t>counterterrorism collaboration is a double edged sword. The kingdom is much more vulnerable</w:t>
      </w:r>
      <w:r>
        <w:t xml:space="preserve"> to terrorist attacks than the United States, </w:t>
      </w:r>
      <w:r w:rsidRPr="00E76E3E">
        <w:rPr>
          <w:rStyle w:val="StyleUnderline"/>
        </w:rPr>
        <w:t>being in the neighborhood where al Qaeda has long operated and where ISIS now remains</w:t>
      </w:r>
      <w:r>
        <w:t xml:space="preserve">, not only in Syria and Iraq, but more importantly next door in Yemen.  </w:t>
      </w:r>
    </w:p>
    <w:p w:rsidR="005730F5" w:rsidRDefault="005730F5" w:rsidP="005730F5">
      <w:r>
        <w:t xml:space="preserve">All this to say that </w:t>
      </w:r>
      <w:r w:rsidRPr="006D68E0">
        <w:rPr>
          <w:rStyle w:val="StyleUnderline"/>
        </w:rPr>
        <w:t xml:space="preserve">raising the specter of </w:t>
      </w:r>
      <w:r w:rsidRPr="007B0A13">
        <w:rPr>
          <w:rStyle w:val="StyleUnderline"/>
          <w:highlight w:val="cyan"/>
        </w:rPr>
        <w:t xml:space="preserve">a cut-off of </w:t>
      </w:r>
      <w:r w:rsidRPr="006D68E0">
        <w:rPr>
          <w:rStyle w:val="StyleUnderline"/>
        </w:rPr>
        <w:t xml:space="preserve">economic, military, and security </w:t>
      </w:r>
      <w:r w:rsidRPr="007B0A13">
        <w:rPr>
          <w:rStyle w:val="StyleUnderline"/>
          <w:highlight w:val="cyan"/>
        </w:rPr>
        <w:t>cooperation by Saudi Arabia</w:t>
      </w:r>
      <w:r w:rsidRPr="00E76E3E">
        <w:rPr>
          <w:rStyle w:val="StyleUnderline"/>
        </w:rPr>
        <w:t xml:space="preserve"> is bogus. It </w:t>
      </w:r>
      <w:r w:rsidRPr="007B0A13">
        <w:rPr>
          <w:rStyle w:val="StyleUnderline"/>
          <w:highlight w:val="cyan"/>
        </w:rPr>
        <w:t>would be the equivalent of</w:t>
      </w:r>
      <w:r>
        <w:t xml:space="preserve"> the proverbial </w:t>
      </w:r>
      <w:r w:rsidRPr="006D68E0">
        <w:rPr>
          <w:rStyle w:val="Emphasis"/>
          <w:sz w:val="40"/>
          <w:szCs w:val="40"/>
          <w:highlight w:val="cyan"/>
        </w:rPr>
        <w:t>cutting off one’s nose to spite one’s face</w:t>
      </w:r>
      <w:r w:rsidRPr="006D68E0">
        <w:t xml:space="preserve">.  </w:t>
      </w:r>
      <w:r w:rsidRPr="006D68E0">
        <w:rPr>
          <w:rStyle w:val="StyleUnderline"/>
        </w:rPr>
        <w:t>Saudi Arabia is much more dependent on the U</w:t>
      </w:r>
      <w:r w:rsidRPr="006D68E0">
        <w:t xml:space="preserve">nited </w:t>
      </w:r>
      <w:r w:rsidRPr="006D68E0">
        <w:rPr>
          <w:rStyle w:val="StyleUnderline"/>
        </w:rPr>
        <w:t>S</w:t>
      </w:r>
      <w:r w:rsidRPr="006D68E0">
        <w:t xml:space="preserve">tates </w:t>
      </w:r>
      <w:r w:rsidRPr="006D68E0">
        <w:rPr>
          <w:rStyle w:val="StyleUnderline"/>
        </w:rPr>
        <w:t>than the other way around</w:t>
      </w:r>
      <w:r w:rsidRPr="006D68E0">
        <w:t>.</w:t>
      </w:r>
      <w:r>
        <w:t xml:space="preserve"> In weighting how much pressure to apply to affect Saudi behavior in the region, the Trump administration should not be overly concerned with losing significant equities, as has been repeatedly implied by Trump and by other administration officials.</w:t>
      </w:r>
    </w:p>
    <w:p w:rsidR="005730F5" w:rsidRDefault="005730F5" w:rsidP="00195DE1"/>
    <w:p w:rsidR="00F76E03" w:rsidRDefault="00F76E03" w:rsidP="00F76E03"/>
    <w:p w:rsidR="00F76E03" w:rsidRDefault="00F76E03" w:rsidP="00195DE1"/>
    <w:bookmarkEnd w:id="0"/>
    <w:p w:rsidR="007015AB" w:rsidRDefault="007015AB" w:rsidP="007015AB">
      <w:pPr>
        <w:pStyle w:val="Heading1"/>
      </w:pPr>
      <w:r>
        <w:t>Yemen advantage</w:t>
      </w:r>
    </w:p>
    <w:p w:rsidR="007015AB" w:rsidRDefault="007015AB" w:rsidP="007015AB"/>
    <w:p w:rsidR="007015AB" w:rsidRDefault="007015AB" w:rsidP="007015AB"/>
    <w:p w:rsidR="000040A5" w:rsidRDefault="002F2DDA" w:rsidP="000040A5">
      <w:pPr>
        <w:pStyle w:val="Heading2"/>
      </w:pPr>
      <w:r>
        <w:t>Civilian casualties</w:t>
      </w:r>
    </w:p>
    <w:p w:rsidR="000040A5" w:rsidRDefault="000040A5" w:rsidP="000040A5"/>
    <w:p w:rsidR="00B50F6F" w:rsidRDefault="00B50F6F" w:rsidP="00B50F6F">
      <w:pPr>
        <w:pStyle w:val="Heading3"/>
      </w:pPr>
      <w:bookmarkStart w:id="4" w:name="_GoBack"/>
      <w:bookmarkEnd w:id="4"/>
      <w:r>
        <w:t>Millions die</w:t>
      </w:r>
    </w:p>
    <w:p w:rsidR="00B50F6F" w:rsidRDefault="00B50F6F" w:rsidP="00B50F6F"/>
    <w:p w:rsidR="00275AE5" w:rsidRDefault="00275AE5" w:rsidP="00275AE5">
      <w:pPr>
        <w:pStyle w:val="Heading4"/>
      </w:pPr>
      <w:r>
        <w:t>US munitions are used to inflict widespread suffering and facilitate disease and famine as weapons of war – millions are at risk</w:t>
      </w:r>
    </w:p>
    <w:p w:rsidR="00275AE5" w:rsidRDefault="00275AE5" w:rsidP="00275AE5">
      <w:pPr>
        <w:rPr>
          <w:rFonts w:asciiTheme="minorHAnsi" w:hAnsiTheme="minorHAnsi" w:cstheme="minorHAnsi"/>
          <w:b/>
          <w:bCs/>
        </w:rPr>
      </w:pPr>
      <w:r>
        <w:rPr>
          <w:rFonts w:asciiTheme="minorHAnsi" w:hAnsiTheme="minorHAnsi" w:cstheme="minorHAnsi"/>
          <w:b/>
          <w:bCs/>
        </w:rPr>
        <w:t xml:space="preserve">Mohareb, 19 - </w:t>
      </w:r>
      <w:r w:rsidRPr="00443A56">
        <w:rPr>
          <w:rFonts w:asciiTheme="minorHAnsi" w:hAnsiTheme="minorHAnsi" w:cstheme="minorHAnsi"/>
        </w:rPr>
        <w:t>Amir M. Mohareb, M.D., and Louise C. Ivers, M.D., M.P.H., D.T.M.&amp;H. (“Disease and Famine as Weapons of War in Yemen” N Engl J Med 2019; 380:109-111, 1/10, DOI: 10.1056/NEJMp1813831</w:t>
      </w:r>
    </w:p>
    <w:p w:rsidR="00275AE5" w:rsidRPr="00443A56" w:rsidRDefault="00275AE5" w:rsidP="00275AE5">
      <w:pPr>
        <w:rPr>
          <w:rFonts w:asciiTheme="minorHAnsi" w:hAnsiTheme="minorHAnsi" w:cstheme="minorHAnsi"/>
          <w:b/>
          <w:bCs/>
        </w:rPr>
      </w:pPr>
    </w:p>
    <w:p w:rsidR="00275AE5" w:rsidRDefault="00275AE5" w:rsidP="00275AE5">
      <w:pPr>
        <w:rPr>
          <w:rFonts w:asciiTheme="minorHAnsi" w:hAnsiTheme="minorHAnsi" w:cstheme="minorHAnsi"/>
        </w:rPr>
      </w:pPr>
      <w:r>
        <w:rPr>
          <w:rFonts w:asciiTheme="minorHAnsi" w:hAnsiTheme="minorHAnsi" w:cstheme="minorHAnsi"/>
        </w:rPr>
        <w:t xml:space="preserve">How can the medical community take stock of the humanitarian disaster in Yemen? The 3-year-old war intermittently garners attention from Western media — for example, in August, when an air strike on a school bus killed more than 50 civilians, mostly children — but is woefully underreported relative to the magnitude of the ongoing crisis. Such neglect highlights the numbing of our collective sensitivity to atrocity. Although the human toll of any war is dreadful, </w:t>
      </w:r>
      <w:r w:rsidRPr="00443A56">
        <w:rPr>
          <w:rStyle w:val="StyleUnderline"/>
        </w:rPr>
        <w:t>the infliction of suffering in Yemen has particularly toxic characteristics</w:t>
      </w:r>
      <w:r>
        <w:rPr>
          <w:rFonts w:asciiTheme="minorHAnsi" w:hAnsiTheme="minorHAnsi" w:cstheme="minorHAnsi"/>
        </w:rPr>
        <w:t xml:space="preserve"> that we believe demand attention from health care providers worldwide: </w:t>
      </w:r>
      <w:r w:rsidRPr="00443A56">
        <w:rPr>
          <w:rStyle w:val="StyleUnderline"/>
        </w:rPr>
        <w:t>the destruction of health care facilities and the spread of disease and hunger as apparent means of waging war</w:t>
      </w:r>
      <w:r>
        <w:rPr>
          <w:rFonts w:asciiTheme="minorHAnsi" w:hAnsiTheme="minorHAnsi" w:cstheme="minorHAnsi"/>
        </w:rPr>
        <w:t>.</w:t>
      </w:r>
    </w:p>
    <w:p w:rsidR="00275AE5" w:rsidRPr="00443A56" w:rsidRDefault="00275AE5" w:rsidP="00275AE5">
      <w:pPr>
        <w:rPr>
          <w:u w:val="single"/>
        </w:rPr>
      </w:pPr>
      <w:r w:rsidRPr="00443A56">
        <w:rPr>
          <w:rStyle w:val="StyleUnderline"/>
        </w:rPr>
        <w:t>Yemen was beset with widespread poverty and an ailing health care system when this conflict began</w:t>
      </w:r>
      <w:r>
        <w:rPr>
          <w:rFonts w:asciiTheme="minorHAnsi" w:hAnsiTheme="minorHAnsi" w:cstheme="minorHAnsi"/>
        </w:rPr>
        <w:t xml:space="preserve">. Most health indicators ranked in the bottom quartile of the world, with 1 in 25 children not surviving to the age of 5. In March 2015, after the Houthis, a faction based in the north of the country, took over Sana’a (the capital city), a coalition led by Saudi Arabia and the United Arab Emirates and supported by the United States, the United Kingdom, and France, launched air strikes in the country to overturn the Houthis. </w:t>
      </w:r>
      <w:r w:rsidRPr="00443A56">
        <w:rPr>
          <w:rStyle w:val="StyleUnderline"/>
        </w:rPr>
        <w:t>In more than 3 years of air strikes, Yemeni hospitals and clinics have continued to be destroyed</w:t>
      </w:r>
      <w:r>
        <w:rPr>
          <w:rFonts w:asciiTheme="minorHAnsi" w:hAnsiTheme="minorHAnsi" w:cstheme="minorHAnsi"/>
        </w:rPr>
        <w:t xml:space="preserve">, </w:t>
      </w:r>
      <w:r w:rsidRPr="00443A56">
        <w:rPr>
          <w:rStyle w:val="StyleUnderline"/>
        </w:rPr>
        <w:t>both indiscriminately</w:t>
      </w:r>
      <w:r>
        <w:rPr>
          <w:rFonts w:asciiTheme="minorHAnsi" w:hAnsiTheme="minorHAnsi" w:cstheme="minorHAnsi"/>
        </w:rPr>
        <w:t xml:space="preserve"> </w:t>
      </w:r>
      <w:r w:rsidRPr="00443A56">
        <w:rPr>
          <w:rStyle w:val="StyleUnderline"/>
        </w:rPr>
        <w:t xml:space="preserve">and </w:t>
      </w:r>
      <w:r>
        <w:rPr>
          <w:rFonts w:asciiTheme="minorHAnsi" w:hAnsiTheme="minorHAnsi" w:cstheme="minorHAnsi"/>
        </w:rPr>
        <w:t xml:space="preserve">sometimes apparently </w:t>
      </w:r>
      <w:r w:rsidRPr="00443A56">
        <w:rPr>
          <w:rStyle w:val="StyleUnderline"/>
        </w:rPr>
        <w:t>deliberately. With access to health care almost entirely eliminated owing to bombings</w:t>
      </w:r>
      <w:r>
        <w:rPr>
          <w:rFonts w:asciiTheme="minorHAnsi" w:hAnsiTheme="minorHAnsi" w:cstheme="minorHAnsi"/>
        </w:rPr>
        <w:t xml:space="preserve"> (see photo) </w:t>
      </w:r>
      <w:r w:rsidRPr="00443A56">
        <w:rPr>
          <w:rStyle w:val="StyleUnderline"/>
        </w:rPr>
        <w:t>and blockades, infections have spread as</w:t>
      </w:r>
      <w:r>
        <w:rPr>
          <w:rFonts w:asciiTheme="minorHAnsi" w:hAnsiTheme="minorHAnsi" w:cstheme="minorHAnsi"/>
        </w:rPr>
        <w:t xml:space="preserve"> — at best indirect and at worst direct — </w:t>
      </w:r>
      <w:r w:rsidRPr="00443A56">
        <w:rPr>
          <w:rStyle w:val="StyleUnderline"/>
        </w:rPr>
        <w:t>weapons of war.</w:t>
      </w:r>
    </w:p>
    <w:p w:rsidR="00275AE5" w:rsidRDefault="00275AE5" w:rsidP="00275AE5">
      <w:pPr>
        <w:rPr>
          <w:rFonts w:asciiTheme="minorHAnsi" w:hAnsiTheme="minorHAnsi" w:cstheme="minorHAnsi"/>
        </w:rPr>
      </w:pPr>
      <w:r>
        <w:rPr>
          <w:rFonts w:asciiTheme="minorHAnsi" w:hAnsiTheme="minorHAnsi" w:cstheme="minorHAnsi"/>
        </w:rPr>
        <w:t xml:space="preserve">A massive cholera outbreak is the most obvious example of the devastating impact of the war on health. It is suspected that </w:t>
      </w:r>
      <w:r w:rsidRPr="00443A56">
        <w:rPr>
          <w:rStyle w:val="StyleUnderline"/>
        </w:rPr>
        <w:t>more than 1.1 million people have had cholera, and at least 2000 people have died from it</w:t>
      </w:r>
      <w:r>
        <w:rPr>
          <w:rFonts w:asciiTheme="minorHAnsi" w:hAnsiTheme="minorHAnsi" w:cstheme="minorHAnsi"/>
        </w:rPr>
        <w:t>, nearly 20% of them children under 5 years old.1 Geospatial patterns of cases of diarrheal disease reveal alignment of the spread of cholera with patterns of aerial bombardment by the Saudi-led coalition.2 Civilians living in Houthi-held areas had higher cholera attack rates and higher case fatality rates between September 2016 and March 2018 than those in government-held areas.2</w:t>
      </w:r>
    </w:p>
    <w:p w:rsidR="00275AE5" w:rsidRDefault="00275AE5" w:rsidP="00275AE5">
      <w:pPr>
        <w:rPr>
          <w:rFonts w:asciiTheme="minorHAnsi" w:hAnsiTheme="minorHAnsi" w:cstheme="minorHAnsi"/>
        </w:rPr>
      </w:pPr>
      <w:r w:rsidRPr="00443A56">
        <w:rPr>
          <w:rStyle w:val="StyleUnderline"/>
        </w:rPr>
        <w:t>The Saudi-led coalition — heavily supported by the U</w:t>
      </w:r>
      <w:r>
        <w:rPr>
          <w:rFonts w:asciiTheme="minorHAnsi" w:hAnsiTheme="minorHAnsi" w:cstheme="minorHAnsi"/>
        </w:rPr>
        <w:t xml:space="preserve">nited </w:t>
      </w:r>
      <w:r w:rsidRPr="00443A56">
        <w:rPr>
          <w:rStyle w:val="StyleUnderline"/>
        </w:rPr>
        <w:t>S</w:t>
      </w:r>
      <w:r>
        <w:rPr>
          <w:rFonts w:asciiTheme="minorHAnsi" w:hAnsiTheme="minorHAnsi" w:cstheme="minorHAnsi"/>
        </w:rPr>
        <w:t xml:space="preserve">tates </w:t>
      </w:r>
      <w:r w:rsidRPr="00443A56">
        <w:rPr>
          <w:rStyle w:val="StyleUnderline"/>
        </w:rPr>
        <w:t>through munitions sales</w:t>
      </w:r>
      <w:r>
        <w:rPr>
          <w:rFonts w:asciiTheme="minorHAnsi" w:hAnsiTheme="minorHAnsi" w:cstheme="minorHAnsi"/>
        </w:rPr>
        <w:t xml:space="preserve">, military </w:t>
      </w:r>
      <w:r w:rsidRPr="00275AE5">
        <w:rPr>
          <w:rStyle w:val="StyleUnderline"/>
        </w:rPr>
        <w:t>training,</w:t>
      </w:r>
      <w:r>
        <w:rPr>
          <w:rFonts w:asciiTheme="minorHAnsi" w:hAnsiTheme="minorHAnsi" w:cstheme="minorHAnsi"/>
        </w:rPr>
        <w:t xml:space="preserve"> and aerial refueling — </w:t>
      </w:r>
      <w:r w:rsidRPr="00443A56">
        <w:rPr>
          <w:rStyle w:val="StyleUnderline"/>
        </w:rPr>
        <w:t>has bombed both medical facilities and water-treatment centers in these areas</w:t>
      </w:r>
      <w:r>
        <w:rPr>
          <w:rFonts w:asciiTheme="minorHAnsi" w:hAnsiTheme="minorHAnsi" w:cstheme="minorHAnsi"/>
        </w:rPr>
        <w:t>. Within the first few months of the war, a major water-treatment plant outside Sana’a was out of operation because its electrical grid had been bombed. Subsequent restriction of fuel imports by a Saudi-led blockade caused the facility to lose all power and become inoperable, according to UNICEF. Then the deadly grip of diarrheal disease took hold. Shockingly, water-treatment plants and sewage systems continue to be bombed. UNICEF reports that between March and July 2018, water-treatment facilities in the Sa’ada governorate were repeatedly attacked, which left much of the nearby civilian population without safe drinking water and caused thousands of dollars of damages to water-treatment projects.</w:t>
      </w:r>
    </w:p>
    <w:p w:rsidR="00275AE5" w:rsidRDefault="00275AE5" w:rsidP="00275AE5">
      <w:pPr>
        <w:rPr>
          <w:rFonts w:asciiTheme="minorHAnsi" w:hAnsiTheme="minorHAnsi" w:cstheme="minorHAnsi"/>
        </w:rPr>
      </w:pPr>
      <w:r>
        <w:rPr>
          <w:rFonts w:asciiTheme="minorHAnsi" w:hAnsiTheme="minorHAnsi" w:cstheme="minorHAnsi"/>
        </w:rPr>
        <w:t xml:space="preserve">Direct bombardment of medical facilities has triggered the spread of disease and put health care personnel and relief workers in danger since the start of the war. Médecins sans Frontières (MSF) reported that </w:t>
      </w:r>
      <w:r w:rsidRPr="00443A56">
        <w:rPr>
          <w:rStyle w:val="StyleUnderline"/>
        </w:rPr>
        <w:t>39 hospitals were bombed during the first 7 months of the conflict despite the fact that they were clearly marked as medical centers and their GPS coordinates had been shared with Saudi authorities.</w:t>
      </w:r>
      <w:r>
        <w:rPr>
          <w:rFonts w:asciiTheme="minorHAnsi" w:hAnsiTheme="minorHAnsi" w:cstheme="minorHAnsi"/>
        </w:rPr>
        <w:t xml:space="preserve"> Both MSF and Physicians for Human Rights have reported that assaults on hospitals, mobile clinics, ambulances, and cholera treatment centers continue to occur.</w:t>
      </w:r>
    </w:p>
    <w:p w:rsidR="00275AE5" w:rsidRDefault="00275AE5" w:rsidP="00275AE5">
      <w:pPr>
        <w:rPr>
          <w:rFonts w:asciiTheme="minorHAnsi" w:hAnsiTheme="minorHAnsi" w:cstheme="minorHAnsi"/>
        </w:rPr>
      </w:pPr>
      <w:r>
        <w:rPr>
          <w:rFonts w:asciiTheme="minorHAnsi" w:hAnsiTheme="minorHAnsi" w:cstheme="minorHAnsi"/>
        </w:rPr>
        <w:t>Targeting of health care facilities by warring parties is strictly prohibited by the fourth Geneva Convention, which also stipulates the need for free mobility of medical personnel within a conflict zone to carry out humanitarian assistance. Yet humanitarian organizations report that medical staff and supplies have been restricted from reaching the populations in greatest need.</w:t>
      </w:r>
    </w:p>
    <w:p w:rsidR="00275AE5" w:rsidRDefault="00275AE5" w:rsidP="00275AE5">
      <w:pPr>
        <w:rPr>
          <w:rFonts w:asciiTheme="minorHAnsi" w:hAnsiTheme="minorHAnsi" w:cstheme="minorHAnsi"/>
        </w:rPr>
      </w:pPr>
      <w:r>
        <w:rPr>
          <w:rFonts w:asciiTheme="minorHAnsi" w:hAnsiTheme="minorHAnsi" w:cstheme="minorHAnsi"/>
        </w:rPr>
        <w:t>Diphtheria is another ancient scourge that has emerged in Yemen as a result of the war. The 48 reported cases in 19 governorates (according to the World Health Organization) probably reflect a larger unmeasured epidemic, given that the country currently has limited diagnostic capacity and few functional health centers. More than 3000 cases of measles were reported in 2018,3 probably largely attributable to a documented drop in immunization rates in Yemen since 2013 for all childhood vaccines.4 There is serious concern about a potential outbreak of polio.</w:t>
      </w:r>
    </w:p>
    <w:p w:rsidR="00275AE5" w:rsidRDefault="00275AE5" w:rsidP="00275AE5">
      <w:pPr>
        <w:rPr>
          <w:rFonts w:asciiTheme="minorHAnsi" w:hAnsiTheme="minorHAnsi" w:cstheme="minorHAnsi"/>
        </w:rPr>
      </w:pPr>
      <w:r w:rsidRPr="00443A56">
        <w:rPr>
          <w:rStyle w:val="StyleUnderline"/>
        </w:rPr>
        <w:t>Saudi-led blockades of ports of entry to Yemen have severely limited the ability of international agencies to support the local response to outbreaks, prevented fuel importation, and exacerbated food insecurity to the point of near-famine</w:t>
      </w:r>
      <w:r>
        <w:rPr>
          <w:rFonts w:asciiTheme="minorHAnsi" w:hAnsiTheme="minorHAnsi" w:cstheme="minorHAnsi"/>
        </w:rPr>
        <w:t xml:space="preserve">. Even after a blockade in late 2017 was eased, </w:t>
      </w:r>
      <w:r w:rsidRPr="00443A56">
        <w:rPr>
          <w:rStyle w:val="StyleUnderline"/>
        </w:rPr>
        <w:t>importation of essential medicines, vaccines, and health care equipment remains limited.</w:t>
      </w:r>
      <w:r>
        <w:rPr>
          <w:rFonts w:asciiTheme="minorHAnsi" w:hAnsiTheme="minorHAnsi" w:cstheme="minorHAnsi"/>
        </w:rPr>
        <w:t xml:space="preserve"> The problem has only worsened since attacks on the port city of Hodeida in June 2018 strangulated the entry point for much of the country’s food imports. Currently, half of health facilities are reported to be nonfunctional; </w:t>
      </w:r>
      <w:r w:rsidRPr="00443A56">
        <w:rPr>
          <w:rStyle w:val="StyleUnderline"/>
        </w:rPr>
        <w:t>14 million people are at risk of starvation</w:t>
      </w:r>
      <w:r>
        <w:rPr>
          <w:rFonts w:asciiTheme="minorHAnsi" w:hAnsiTheme="minorHAnsi" w:cstheme="minorHAnsi"/>
        </w:rPr>
        <w:t>, according to the United Nations Office for the Coordination of Humanitarian Affairs; and the value of the local currency, the Yemeni rial, has depreciated rapidly. This situation makes a dire public health emergency almost impossible to address.</w:t>
      </w:r>
    </w:p>
    <w:p w:rsidR="00275AE5" w:rsidRDefault="00275AE5" w:rsidP="00275AE5">
      <w:pPr>
        <w:rPr>
          <w:rFonts w:asciiTheme="minorHAnsi" w:hAnsiTheme="minorHAnsi" w:cstheme="minorHAnsi"/>
        </w:rPr>
      </w:pPr>
      <w:r>
        <w:rPr>
          <w:rFonts w:asciiTheme="minorHAnsi" w:hAnsiTheme="minorHAnsi" w:cstheme="minorHAnsi"/>
        </w:rPr>
        <w:t xml:space="preserve">With so many humanitarian crises facing us, why should physicians give special attention to the war in Yemen? The Yemeni medical disasters are man-made, with </w:t>
      </w:r>
      <w:r w:rsidRPr="00443A56">
        <w:rPr>
          <w:rStyle w:val="StyleUnderline"/>
        </w:rPr>
        <w:t>outbreaks of infectious diseases and starvation follow</w:t>
      </w:r>
      <w:r>
        <w:rPr>
          <w:rFonts w:asciiTheme="minorHAnsi" w:hAnsiTheme="minorHAnsi" w:cstheme="minorHAnsi"/>
        </w:rPr>
        <w:t xml:space="preserve">ing </w:t>
      </w:r>
      <w:r w:rsidRPr="00443A56">
        <w:rPr>
          <w:rStyle w:val="StyleUnderline"/>
        </w:rPr>
        <w:t>bombing</w:t>
      </w:r>
      <w:r>
        <w:rPr>
          <w:rFonts w:asciiTheme="minorHAnsi" w:hAnsiTheme="minorHAnsi" w:cstheme="minorHAnsi"/>
        </w:rPr>
        <w:t>. The war has been characterized by a violation of medical neutrality — the principles and laws protecting health care workers and hospitals from being targets in conflict. As hospitals have been attacked, the country’s remaining physicians and nongovernmental organizations have endured sometimes deadly risks to their own safety.</w:t>
      </w:r>
    </w:p>
    <w:p w:rsidR="00275AE5" w:rsidRDefault="00275AE5" w:rsidP="00275AE5">
      <w:pPr>
        <w:rPr>
          <w:rFonts w:asciiTheme="minorHAnsi" w:hAnsiTheme="minorHAnsi" w:cstheme="minorHAnsi"/>
        </w:rPr>
      </w:pPr>
      <w:r>
        <w:rPr>
          <w:rFonts w:asciiTheme="minorHAnsi" w:hAnsiTheme="minorHAnsi" w:cstheme="minorHAnsi"/>
        </w:rPr>
        <w:t xml:space="preserve">When health care facilities and the movement of health care workers are consistently the casualties of a war, condemnation from medical and public health communities around the world should follow. How can we accept these violations of our duty to care? We believe that physicians everywhere have a special responsibility to advocate for a complete cessation of attacks on civilian and health care infrastructure, an end to blockades on Yemen’s ports of entry, and full access by humanitarian actors to all parts of the country. </w:t>
      </w:r>
      <w:r w:rsidRPr="00443A56">
        <w:rPr>
          <w:rStyle w:val="StyleUnderline"/>
        </w:rPr>
        <w:t>The U.S.</w:t>
      </w:r>
      <w:r>
        <w:rPr>
          <w:rFonts w:asciiTheme="minorHAnsi" w:hAnsiTheme="minorHAnsi" w:cstheme="minorHAnsi"/>
        </w:rPr>
        <w:t xml:space="preserve"> government </w:t>
      </w:r>
      <w:r w:rsidRPr="00443A56">
        <w:rPr>
          <w:rStyle w:val="StyleUnderline"/>
        </w:rPr>
        <w:t xml:space="preserve">has agreed to more than </w:t>
      </w:r>
      <w:r w:rsidRPr="001D51E0">
        <w:rPr>
          <w:rStyle w:val="Emphasis"/>
        </w:rPr>
        <w:t>$100 billion in arms sales</w:t>
      </w:r>
      <w:r w:rsidRPr="00443A56">
        <w:rPr>
          <w:rStyle w:val="StyleUnderline"/>
        </w:rPr>
        <w:t xml:space="preserve"> to the Saudi military,</w:t>
      </w:r>
      <w:r>
        <w:rPr>
          <w:rFonts w:asciiTheme="minorHAnsi" w:hAnsiTheme="minorHAnsi" w:cstheme="minorHAnsi"/>
        </w:rPr>
        <w:t xml:space="preserve"> in addition to ongoing logistic and diplomatic support. </w:t>
      </w:r>
      <w:r w:rsidRPr="00443A56">
        <w:rPr>
          <w:rStyle w:val="StyleUnderline"/>
        </w:rPr>
        <w:t>As evidence mounts that these armaments are used in civilian attacks, including on health facilities</w:t>
      </w:r>
      <w:r>
        <w:rPr>
          <w:rFonts w:asciiTheme="minorHAnsi" w:hAnsiTheme="minorHAnsi" w:cstheme="minorHAnsi"/>
        </w:rPr>
        <w:t xml:space="preserve">,5 </w:t>
      </w:r>
      <w:r w:rsidRPr="00443A56">
        <w:rPr>
          <w:rStyle w:val="StyleUnderline"/>
        </w:rPr>
        <w:t>we ought to advocate for the U</w:t>
      </w:r>
      <w:r>
        <w:rPr>
          <w:rFonts w:asciiTheme="minorHAnsi" w:hAnsiTheme="minorHAnsi" w:cstheme="minorHAnsi"/>
        </w:rPr>
        <w:t xml:space="preserve">nited </w:t>
      </w:r>
      <w:r w:rsidRPr="00443A56">
        <w:rPr>
          <w:rStyle w:val="StyleUnderline"/>
        </w:rPr>
        <w:t>S</w:t>
      </w:r>
      <w:r>
        <w:rPr>
          <w:rFonts w:asciiTheme="minorHAnsi" w:hAnsiTheme="minorHAnsi" w:cstheme="minorHAnsi"/>
        </w:rPr>
        <w:t xml:space="preserve">tates </w:t>
      </w:r>
      <w:r w:rsidRPr="00443A56">
        <w:rPr>
          <w:rStyle w:val="StyleUnderline"/>
        </w:rPr>
        <w:t xml:space="preserve">to </w:t>
      </w:r>
      <w:r w:rsidRPr="001D51E0">
        <w:rPr>
          <w:rStyle w:val="Emphasis"/>
        </w:rPr>
        <w:t>suspend military support for the war in Yemen</w:t>
      </w:r>
      <w:r>
        <w:rPr>
          <w:rFonts w:asciiTheme="minorHAnsi" w:hAnsiTheme="minorHAnsi" w:cstheme="minorHAnsi"/>
        </w:rPr>
        <w:t>, as was proposed in a bipartisan Senate resolution this year.</w:t>
      </w:r>
    </w:p>
    <w:p w:rsidR="00275AE5" w:rsidRDefault="00275AE5" w:rsidP="00275AE5">
      <w:pPr>
        <w:rPr>
          <w:rFonts w:asciiTheme="minorHAnsi" w:hAnsiTheme="minorHAnsi" w:cstheme="minorHAnsi"/>
        </w:rPr>
      </w:pPr>
      <w:r>
        <w:rPr>
          <w:rFonts w:asciiTheme="minorHAnsi" w:hAnsiTheme="minorHAnsi" w:cstheme="minorHAnsi"/>
        </w:rPr>
        <w:t>Impartial bodies such as the International Humanitarian Fact-Finding Commission — established to respond to incidents related to international humanitarian law — should be allowed to investigate attacks on medical facilities and personnel committed by parties on either side of the conflict. Whether the devastation has resulted from deliberate targeting or gross negligence, the perpetrators of such attacks ought to face legal repercussions.</w:t>
      </w:r>
    </w:p>
    <w:p w:rsidR="00275AE5" w:rsidRDefault="00275AE5" w:rsidP="00275AE5">
      <w:pPr>
        <w:rPr>
          <w:rFonts w:asciiTheme="minorHAnsi" w:hAnsiTheme="minorHAnsi" w:cstheme="minorHAnsi"/>
        </w:rPr>
      </w:pPr>
      <w:r>
        <w:rPr>
          <w:rFonts w:asciiTheme="minorHAnsi" w:hAnsiTheme="minorHAnsi" w:cstheme="minorHAnsi"/>
        </w:rPr>
        <w:t xml:space="preserve">These responses are, in our view, the only just course of action and are the way to erect necessary safeguards for the future. We rely on humanitarian programs and on the principle of medical neutrality as a salve for the painful consequences of armed conflict. </w:t>
      </w:r>
      <w:r w:rsidRPr="00443A56">
        <w:rPr>
          <w:rStyle w:val="StyleUnderline"/>
        </w:rPr>
        <w:t>The moral responsibility for this catastrophe is collective.</w:t>
      </w:r>
      <w:r>
        <w:rPr>
          <w:rFonts w:asciiTheme="minorHAnsi" w:hAnsiTheme="minorHAnsi" w:cstheme="minorHAnsi"/>
        </w:rPr>
        <w:t xml:space="preserve"> </w:t>
      </w:r>
      <w:r w:rsidRPr="00443A56">
        <w:rPr>
          <w:rStyle w:val="StyleUnderline"/>
        </w:rPr>
        <w:t>Those of us whose governments support the war’s attack on civilians</w:t>
      </w:r>
      <w:r>
        <w:rPr>
          <w:rFonts w:asciiTheme="minorHAnsi" w:hAnsiTheme="minorHAnsi" w:cstheme="minorHAnsi"/>
        </w:rPr>
        <w:t xml:space="preserve"> and civilian infrastructure through their direct actions or </w:t>
      </w:r>
      <w:r w:rsidRPr="00443A56">
        <w:rPr>
          <w:rStyle w:val="StyleUnderline"/>
        </w:rPr>
        <w:t>through their inaction</w:t>
      </w:r>
      <w:r>
        <w:rPr>
          <w:rFonts w:asciiTheme="minorHAnsi" w:hAnsiTheme="minorHAnsi" w:cstheme="minorHAnsi"/>
        </w:rPr>
        <w:t xml:space="preserve"> at the United Nations Security Council </w:t>
      </w:r>
      <w:r w:rsidRPr="00443A56">
        <w:rPr>
          <w:rStyle w:val="StyleUnderline"/>
        </w:rPr>
        <w:t>can do more than stand by silently</w:t>
      </w:r>
      <w:r>
        <w:rPr>
          <w:rFonts w:asciiTheme="minorHAnsi" w:hAnsiTheme="minorHAnsi" w:cstheme="minorHAnsi"/>
        </w:rPr>
        <w:t xml:space="preserve"> wondering what the warring parties hope to inherit at the end of the day. </w:t>
      </w:r>
      <w:r w:rsidRPr="00443A56">
        <w:rPr>
          <w:rStyle w:val="StyleUnderline"/>
        </w:rPr>
        <w:t>A generation of Yemeni people is being sacrificed</w:t>
      </w:r>
      <w:r>
        <w:rPr>
          <w:rFonts w:asciiTheme="minorHAnsi" w:hAnsiTheme="minorHAnsi" w:cstheme="minorHAnsi"/>
        </w:rPr>
        <w:t>.</w:t>
      </w:r>
    </w:p>
    <w:p w:rsidR="00275AE5" w:rsidRDefault="00275AE5" w:rsidP="00B50F6F"/>
    <w:p w:rsidR="00B50F6F" w:rsidRDefault="00B50F6F" w:rsidP="00B50F6F">
      <w:pPr>
        <w:pStyle w:val="Heading4"/>
      </w:pPr>
      <w:r>
        <w:t>Famine and disease mean 24 million people are at risk</w:t>
      </w:r>
    </w:p>
    <w:p w:rsidR="00B50F6F" w:rsidRDefault="00B50F6F" w:rsidP="00B50F6F">
      <w:r w:rsidRPr="00094945">
        <w:rPr>
          <w:b/>
          <w:bCs/>
        </w:rPr>
        <w:t>Larison, 19</w:t>
      </w:r>
      <w:r>
        <w:t xml:space="preserve"> - Daniel Larison is a senior editor at TAC.  He holds a PhD in history from the University of Chicago (“Yemen’s Humanitarian Catastrophe Keeps Getting Worse” The American Conservative, 2/14, </w:t>
      </w:r>
      <w:hyperlink r:id="rId32" w:history="1">
        <w:r w:rsidRPr="001774E8">
          <w:rPr>
            <w:rStyle w:val="Hyperlink"/>
          </w:rPr>
          <w:t>https://www.theamericanconservative.com/larison/yemens-humanitarian-catastrophe-keeps-getting-worse/</w:t>
        </w:r>
      </w:hyperlink>
    </w:p>
    <w:p w:rsidR="00B50F6F" w:rsidRPr="00D65F57" w:rsidRDefault="00B50F6F" w:rsidP="00B50F6F"/>
    <w:p w:rsidR="00B50F6F" w:rsidRPr="00D65F57" w:rsidRDefault="00B50F6F" w:rsidP="00B50F6F">
      <w:pPr>
        <w:rPr>
          <w:rStyle w:val="StyleUnderline"/>
        </w:rPr>
      </w:pPr>
      <w:r w:rsidRPr="00D65F57">
        <w:rPr>
          <w:rStyle w:val="StyleUnderline"/>
        </w:rPr>
        <w:t>The latest report on Yemen from the U.N.</w:t>
      </w:r>
      <w:r>
        <w:t xml:space="preserve"> Office for the Coordination of Humanitarian Affairs (UNOCHA) </w:t>
      </w:r>
      <w:r w:rsidRPr="00D65F57">
        <w:rPr>
          <w:rStyle w:val="StyleUnderline"/>
        </w:rPr>
        <w:t>details the horrifying conditions there:</w:t>
      </w:r>
    </w:p>
    <w:p w:rsidR="00B50F6F" w:rsidRDefault="00B50F6F" w:rsidP="00B50F6F">
      <w:r w:rsidRPr="00D65F57">
        <w:rPr>
          <w:rStyle w:val="StyleUnderline"/>
        </w:rPr>
        <w:t>An estimated 80 per cent of the population – 24 million people – require some form of humanitarian</w:t>
      </w:r>
      <w:r>
        <w:t xml:space="preserve"> or protection </w:t>
      </w:r>
      <w:r w:rsidRPr="00D65F57">
        <w:rPr>
          <w:rStyle w:val="StyleUnderline"/>
        </w:rPr>
        <w:t>assistance, including 14.3 million who are in acute need</w:t>
      </w:r>
      <w:r>
        <w:t xml:space="preserve">. </w:t>
      </w:r>
      <w:r w:rsidRPr="00D65F57">
        <w:rPr>
          <w:rStyle w:val="StyleUnderline"/>
        </w:rPr>
        <w:t>Severity of needs is deepening, with the number of people in acute need a staggering 27 per cent higher than last year</w:t>
      </w:r>
      <w:r>
        <w:t xml:space="preserve"> [bold mine-DL]. </w:t>
      </w:r>
      <w:r w:rsidRPr="00D65F57">
        <w:rPr>
          <w:rStyle w:val="StyleUnderline"/>
        </w:rPr>
        <w:t>Two-thirds of all districts in the country are already pre-famine</w:t>
      </w:r>
      <w:r>
        <w:t>, and one-third face a convergence of multiple acute vulnerabilities.</w:t>
      </w:r>
    </w:p>
    <w:p w:rsidR="00B50F6F" w:rsidRDefault="00B50F6F" w:rsidP="00B50F6F">
      <w:r>
        <w:t xml:space="preserve">As the report says, </w:t>
      </w:r>
      <w:r w:rsidRPr="00D65F57">
        <w:rPr>
          <w:rStyle w:val="StyleUnderline"/>
        </w:rPr>
        <w:t>more than 20 million Yemenis are food insecure, and another 10 million suffer from “extreme levels of hunger.” Yemenis are dying daily from hunger and other preventable causes</w:t>
      </w:r>
      <w:r>
        <w:t>. A new outbreak of swine flu has already claimed scores of lives in the capital and threatens hundreds more:</w:t>
      </w:r>
    </w:p>
    <w:p w:rsidR="00B50F6F" w:rsidRDefault="00B50F6F" w:rsidP="00B50F6F">
      <w:r>
        <w:t>Fuad Rajeh</w:t>
      </w:r>
    </w:p>
    <w:p w:rsidR="00B50F6F" w:rsidRDefault="00B50F6F" w:rsidP="00B50F6F">
      <w:r>
        <w:t>@FuadRajeh</w:t>
      </w:r>
    </w:p>
    <w:p w:rsidR="00B50F6F" w:rsidRDefault="00B50F6F" w:rsidP="00B50F6F">
      <w:r>
        <w:t xml:space="preserve"> Authorities in Sanaa are struggling to contain swine flu. A woman died and 13 people were infected on Thursday. Earlier this week, health ministry said the disease has killed 132 and infected 600.</w:t>
      </w:r>
    </w:p>
    <w:p w:rsidR="00B50F6F" w:rsidRDefault="00B50F6F" w:rsidP="00B50F6F">
      <w:r>
        <w:t xml:space="preserve">Assistance should be provided as we know </w:t>
      </w:r>
      <w:r w:rsidRPr="00D65F57">
        <w:rPr>
          <w:rStyle w:val="StyleUnderline"/>
        </w:rPr>
        <w:t>healthcare system in</w:t>
      </w:r>
      <w:r>
        <w:t xml:space="preserve"> #</w:t>
      </w:r>
      <w:r w:rsidRPr="00D65F57">
        <w:rPr>
          <w:rStyle w:val="StyleUnderline"/>
        </w:rPr>
        <w:t>Yemen is collapsing.</w:t>
      </w:r>
    </w:p>
    <w:p w:rsidR="00B50F6F" w:rsidRDefault="00B50F6F" w:rsidP="00B50F6F">
      <w:r>
        <w:t>4:18 PM - Feb 14, 2019</w:t>
      </w:r>
    </w:p>
    <w:p w:rsidR="00B50F6F" w:rsidRDefault="00B50F6F" w:rsidP="00B50F6F">
      <w:r>
        <w:t>Reuters reports on the case of Fatima Qoba, a severely malnourished 12-year old girl, who was displaced along with her family from their home in northern Yemen by Saudi coalition bombing:</w:t>
      </w:r>
    </w:p>
    <w:p w:rsidR="00B50F6F" w:rsidRDefault="00B50F6F" w:rsidP="00B50F6F">
      <w:r>
        <w:t>After trying two other hospitals which could not help, a relative found the money to transport Qoba to the clinic in Houthi-controlled Aslam, one of Yemen’s poorest districts with high malnutrition levels.</w:t>
      </w:r>
    </w:p>
    <w:p w:rsidR="00B50F6F" w:rsidRDefault="00B50F6F" w:rsidP="00B50F6F">
      <w:r>
        <w:t>Lying on green hospital sheets, Qoba’s skin is papery, her eyes huge and her skeletal frame encased in a loose orange dress. A health worker feeds her a pale mush from a bowl.</w:t>
      </w:r>
    </w:p>
    <w:p w:rsidR="00B50F6F" w:rsidRDefault="00B50F6F" w:rsidP="00B50F6F">
      <w:r w:rsidRPr="00D65F57">
        <w:rPr>
          <w:rStyle w:val="StyleUnderline"/>
        </w:rPr>
        <w:t>Fatima is one of millions of Yemeni children suffering from extreme malnutrition, and at least 85,000 Yemeni children under the age of 5 have perished from hunger. The escalation and prolongation of the war from outside intervention and the destructive economic policies of the Saudi coalition</w:t>
      </w:r>
      <w:r>
        <w:t xml:space="preserve"> and the “legitimate” Yemeni government </w:t>
      </w:r>
      <w:r w:rsidRPr="00D65F57">
        <w:rPr>
          <w:rStyle w:val="StyleUnderline"/>
        </w:rPr>
        <w:t>have created these appalling conditions. The lives of more than half the population remain at risk from starvation each day that the war is allowed to drag on</w:t>
      </w:r>
      <w:r>
        <w:t>.</w:t>
      </w:r>
    </w:p>
    <w:p w:rsidR="00B50F6F" w:rsidRDefault="00B50F6F" w:rsidP="00B50F6F">
      <w:r>
        <w:t>This is what the war on Yemen has done to Fatima and the many millions of children who are being starved to death:</w:t>
      </w:r>
    </w:p>
    <w:p w:rsidR="00B50F6F" w:rsidRPr="00D65F57" w:rsidRDefault="00B50F6F" w:rsidP="00B50F6F">
      <w:r w:rsidRPr="00D65F57">
        <w:t>View image on Twitter</w:t>
      </w:r>
    </w:p>
    <w:p w:rsidR="00B50F6F" w:rsidRPr="00D65F57" w:rsidRDefault="00B50F6F" w:rsidP="00B50F6F">
      <w:r w:rsidRPr="00D65F57">
        <w:t>Joe English</w:t>
      </w:r>
    </w:p>
    <w:p w:rsidR="00B50F6F" w:rsidRPr="00D65F57" w:rsidRDefault="00B50F6F" w:rsidP="00B50F6F">
      <w:r w:rsidRPr="00D65F57">
        <w:t>@JoeEEnglish</w:t>
      </w:r>
    </w:p>
    <w:p w:rsidR="00B50F6F" w:rsidRPr="00D65F57" w:rsidRDefault="00B50F6F" w:rsidP="00B50F6F">
      <w:r w:rsidRPr="00D65F57">
        <w:t xml:space="preserve"> "Displaced by war, starving and living under a tree, 12-year-old Fatima Qoba weighed just 10kg when she was carried into a Yemeni malnutrition clinic." </w:t>
      </w:r>
    </w:p>
    <w:p w:rsidR="00B50F6F" w:rsidRPr="00D65F57" w:rsidRDefault="00B50F6F" w:rsidP="00B50F6F">
      <w:r w:rsidRPr="00D65F57">
        <w:t xml:space="preserve">Absolutely heartbreaking report by @LisaBarrington </w:t>
      </w:r>
    </w:p>
    <w:p w:rsidR="00B50F6F" w:rsidRPr="00D65F57" w:rsidRDefault="00B50F6F" w:rsidP="00B50F6F">
      <w:r w:rsidRPr="00D65F57">
        <w:t>Yemen's children need peacehttps://www.reuters.com/article/us-yemen-security-hunger/starving-girl-shows-impact-of-yemen-war-economic-collapse-idUSKCN1Q323Z …</w:t>
      </w:r>
    </w:p>
    <w:p w:rsidR="00B50F6F" w:rsidRPr="00D65F57" w:rsidRDefault="00B50F6F" w:rsidP="00B50F6F">
      <w:r w:rsidRPr="00D65F57">
        <w:t>11:55 AM - Feb 14, 2019</w:t>
      </w:r>
    </w:p>
    <w:p w:rsidR="00B50F6F" w:rsidRPr="00D65F57" w:rsidRDefault="00B50F6F" w:rsidP="00B50F6F">
      <w:r w:rsidRPr="00D65F57">
        <w:t>22 people are talking about this</w:t>
      </w:r>
    </w:p>
    <w:p w:rsidR="00B50F6F" w:rsidRDefault="00B50F6F" w:rsidP="00B50F6F">
      <w:r w:rsidRPr="00D65F57">
        <w:rPr>
          <w:rStyle w:val="StyleUnderline"/>
        </w:rPr>
        <w:t>These are the horrors that U.S. support for the war on Yemen helps make possible</w:t>
      </w:r>
      <w:r w:rsidRPr="00D65F57">
        <w:t xml:space="preserve">. This is the humanitarian catastrophe that has continued to worsen as our government has enabled and covered for the Saudis and Emiratis for the last four years. </w:t>
      </w:r>
      <w:r w:rsidRPr="00D65F57">
        <w:rPr>
          <w:rStyle w:val="StyleUnderline"/>
        </w:rPr>
        <w:t>Extricating the U.S. from the war is a necessary step towards ending the war on Yemen, but the only way to end Yemen’s enormous suffering is if opponents of the war keep working for a lasting peace</w:t>
      </w:r>
      <w:r w:rsidRPr="00D65F57">
        <w:t>.</w:t>
      </w:r>
    </w:p>
    <w:p w:rsidR="00B50F6F" w:rsidRDefault="00B50F6F" w:rsidP="00B50F6F"/>
    <w:p w:rsidR="00B50F6F" w:rsidRDefault="00B50F6F" w:rsidP="00B50F6F">
      <w:pPr>
        <w:pStyle w:val="Heading4"/>
      </w:pPr>
      <w:r>
        <w:t>The Saudi coaltion directly threatens 14 million with famine and expands AQAP’s strength in Yemen</w:t>
      </w:r>
    </w:p>
    <w:p w:rsidR="00B50F6F" w:rsidRPr="006727C0" w:rsidRDefault="00B50F6F" w:rsidP="00B50F6F">
      <w:pPr>
        <w:rPr>
          <w:rFonts w:asciiTheme="minorHAnsi" w:hAnsiTheme="minorHAnsi" w:cstheme="minorHAnsi"/>
        </w:rPr>
      </w:pPr>
      <w:r>
        <w:rPr>
          <w:rFonts w:asciiTheme="minorHAnsi" w:hAnsiTheme="minorHAnsi" w:cstheme="minorHAnsi"/>
          <w:b/>
          <w:bCs/>
        </w:rPr>
        <w:t xml:space="preserve">Reisener, 19 - </w:t>
      </w:r>
      <w:r w:rsidRPr="006727C0">
        <w:rPr>
          <w:rFonts w:asciiTheme="minorHAnsi" w:hAnsiTheme="minorHAnsi" w:cstheme="minorHAnsi"/>
        </w:rPr>
        <w:t>Matt Reisener is a program associate at the Center for the National Interest (“America Must Question Ally Actions in Yemen” National Interest, 2/23, https://nationalinterest.org/blog/middle-east-watch/america-must-question-ally-actions-yemen-45112</w:t>
      </w:r>
    </w:p>
    <w:p w:rsidR="00B50F6F" w:rsidRDefault="00B50F6F" w:rsidP="00B50F6F">
      <w:pPr>
        <w:rPr>
          <w:rFonts w:asciiTheme="minorHAnsi" w:hAnsiTheme="minorHAnsi" w:cstheme="minorHAnsi"/>
        </w:rPr>
      </w:pPr>
    </w:p>
    <w:p w:rsidR="00B50F6F" w:rsidRPr="006727C0" w:rsidRDefault="00B50F6F" w:rsidP="00B50F6F">
      <w:pPr>
        <w:rPr>
          <w:rStyle w:val="StyleUnderline"/>
        </w:rPr>
      </w:pPr>
      <w:r>
        <w:rPr>
          <w:rFonts w:asciiTheme="minorHAnsi" w:hAnsiTheme="minorHAnsi" w:cstheme="minorHAnsi"/>
        </w:rPr>
        <w:t xml:space="preserve">Unfortunately, the Saudi coalition’s entry into the conflict proved anything but decisive. Between January 2016 and November 2018, </w:t>
      </w:r>
      <w:r w:rsidRPr="006727C0">
        <w:rPr>
          <w:rStyle w:val="StyleUnderline"/>
        </w:rPr>
        <w:t>the Armed Conflict Location &amp; Event Data</w:t>
      </w:r>
      <w:r>
        <w:rPr>
          <w:rFonts w:asciiTheme="minorHAnsi" w:hAnsiTheme="minorHAnsi" w:cstheme="minorHAnsi"/>
        </w:rPr>
        <w:t xml:space="preserve"> (ACLED) </w:t>
      </w:r>
      <w:r w:rsidRPr="006727C0">
        <w:rPr>
          <w:rStyle w:val="StyleUnderline"/>
        </w:rPr>
        <w:t>Project recorded 60,223 conflict-related fatalities</w:t>
      </w:r>
      <w:r>
        <w:rPr>
          <w:rFonts w:asciiTheme="minorHAnsi" w:hAnsiTheme="minorHAnsi" w:cstheme="minorHAnsi"/>
        </w:rPr>
        <w:t xml:space="preserve">, a number over six times larger than the United Nations’ original estimate. </w:t>
      </w:r>
      <w:r w:rsidRPr="006727C0">
        <w:rPr>
          <w:rStyle w:val="StyleUnderline"/>
        </w:rPr>
        <w:t>The violence also sparked a nation-wide famine.</w:t>
      </w:r>
      <w:r>
        <w:rPr>
          <w:rFonts w:asciiTheme="minorHAnsi" w:hAnsiTheme="minorHAnsi" w:cstheme="minorHAnsi"/>
        </w:rPr>
        <w:t xml:space="preserve"> Save the Children estimates that </w:t>
      </w:r>
      <w:r w:rsidRPr="006727C0">
        <w:rPr>
          <w:rStyle w:val="StyleUnderline"/>
        </w:rPr>
        <w:t>eighty-five thousand children have died of starvation</w:t>
      </w:r>
      <w:r>
        <w:rPr>
          <w:rFonts w:asciiTheme="minorHAnsi" w:hAnsiTheme="minorHAnsi" w:cstheme="minorHAnsi"/>
        </w:rPr>
        <w:t xml:space="preserve">, while the UN warns of a nearly unfathomable </w:t>
      </w:r>
      <w:r w:rsidRPr="006727C0">
        <w:rPr>
          <w:rStyle w:val="StyleUnderline"/>
        </w:rPr>
        <w:t xml:space="preserve">fourteen million Yemenis </w:t>
      </w:r>
      <w:r>
        <w:rPr>
          <w:rFonts w:asciiTheme="minorHAnsi" w:hAnsiTheme="minorHAnsi" w:cstheme="minorHAnsi"/>
        </w:rPr>
        <w:t xml:space="preserve">who </w:t>
      </w:r>
      <w:r w:rsidRPr="006727C0">
        <w:rPr>
          <w:rStyle w:val="StyleUnderline"/>
        </w:rPr>
        <w:t>exist on the brink of starvation.</w:t>
      </w:r>
    </w:p>
    <w:p w:rsidR="00B50F6F" w:rsidRPr="006727C0" w:rsidRDefault="00B50F6F" w:rsidP="00B50F6F">
      <w:pPr>
        <w:rPr>
          <w:rStyle w:val="StyleUnderline"/>
        </w:rPr>
      </w:pPr>
      <w:r w:rsidRPr="006727C0">
        <w:rPr>
          <w:rStyle w:val="StyleUnderline"/>
        </w:rPr>
        <w:t>The Saudi coalition</w:t>
      </w:r>
      <w:r>
        <w:rPr>
          <w:rFonts w:asciiTheme="minorHAnsi" w:hAnsiTheme="minorHAnsi" w:cstheme="minorHAnsi"/>
        </w:rPr>
        <w:t xml:space="preserve">, while far from the only cause of violence, </w:t>
      </w:r>
      <w:r w:rsidRPr="006727C0">
        <w:rPr>
          <w:rStyle w:val="StyleUnderline"/>
        </w:rPr>
        <w:t xml:space="preserve">has been a leading driver of the mounting civilian casualties. </w:t>
      </w:r>
      <w:r>
        <w:rPr>
          <w:rFonts w:asciiTheme="minorHAnsi" w:hAnsiTheme="minorHAnsi" w:cstheme="minorHAnsi"/>
        </w:rPr>
        <w:t xml:space="preserve">The aforementioned ACLED study found that Saudi Arabia and its allies were responsible for 4,614 civilian deaths since 2016 (over four times as many casualties as the 1,027 attributed to the Houthis and their allies), while the Yemen Data Project notes that a substantial number of Saudi air strikes are directed at nonmilitary targets. </w:t>
      </w:r>
      <w:r w:rsidRPr="006727C0">
        <w:rPr>
          <w:rStyle w:val="StyleUnderline"/>
        </w:rPr>
        <w:t>The Saudi military is responsible for egregious errors such as bombing a funeral that it mistook for a rebel gathering, and its targeting of agricultural infrastructure and lengthy blockade of Yemeni ports greatly contributed to the creeping famine.</w:t>
      </w:r>
    </w:p>
    <w:p w:rsidR="00B50F6F" w:rsidRDefault="00B50F6F" w:rsidP="00B50F6F">
      <w:pPr>
        <w:rPr>
          <w:rFonts w:asciiTheme="minorHAnsi" w:hAnsiTheme="minorHAnsi" w:cstheme="minorHAnsi"/>
        </w:rPr>
      </w:pPr>
      <w:r>
        <w:rPr>
          <w:rFonts w:asciiTheme="minorHAnsi" w:hAnsiTheme="minorHAnsi" w:cstheme="minorHAnsi"/>
        </w:rPr>
        <w:t xml:space="preserve">Ironically, Saudi Arabia’s involvement in the conflict seems to be have strengthened the positions of the forces it sought to oppose. At an event hosted by the Center for the National Interest last December, Daniel Byman of the Brookings Institute argued that </w:t>
      </w:r>
      <w:r w:rsidRPr="006727C0">
        <w:rPr>
          <w:rStyle w:val="StyleUnderline"/>
        </w:rPr>
        <w:t>while Iran offered limited support to the Houthis during the early stages</w:t>
      </w:r>
      <w:r>
        <w:rPr>
          <w:rFonts w:asciiTheme="minorHAnsi" w:hAnsiTheme="minorHAnsi" w:cstheme="minorHAnsi"/>
        </w:rPr>
        <w:t xml:space="preserve"> of the conflict, </w:t>
      </w:r>
      <w:r w:rsidRPr="006727C0">
        <w:rPr>
          <w:rStyle w:val="StyleUnderline"/>
        </w:rPr>
        <w:t>the ties between the two Shia forces have deepened as a result of Saudi intervention, strengthening Iran’s position on the Arabian Peninsula.</w:t>
      </w:r>
      <w:r>
        <w:rPr>
          <w:rFonts w:asciiTheme="minorHAnsi" w:hAnsiTheme="minorHAnsi" w:cstheme="minorHAnsi"/>
        </w:rPr>
        <w:t xml:space="preserve"> Furthermore, in addition to benefiting from increased access to American-made weaponry, </w:t>
      </w:r>
      <w:r w:rsidRPr="006727C0">
        <w:rPr>
          <w:rStyle w:val="StyleUnderline"/>
        </w:rPr>
        <w:t xml:space="preserve">terror groups like Al Qaeda have capitalized on the chaos brought about by the near-collapse of the Yemeni state and </w:t>
      </w:r>
      <w:r w:rsidRPr="001D51E0">
        <w:rPr>
          <w:rStyle w:val="Emphasis"/>
        </w:rPr>
        <w:t>solidified their foothold</w:t>
      </w:r>
      <w:r w:rsidRPr="006727C0">
        <w:rPr>
          <w:rStyle w:val="StyleUnderline"/>
        </w:rPr>
        <w:t xml:space="preserve"> in the war-torn country. The longer the conflict rages and the more American-made bombs are dropped on civilians, the </w:t>
      </w:r>
      <w:r w:rsidRPr="001D51E0">
        <w:rPr>
          <w:rStyle w:val="Emphasis"/>
        </w:rPr>
        <w:t>easier it becomes for groups like the Houthis and Al Qaeda to recruit new generations of militants</w:t>
      </w:r>
      <w:r>
        <w:rPr>
          <w:rFonts w:asciiTheme="minorHAnsi" w:hAnsiTheme="minorHAnsi" w:cstheme="minorHAnsi"/>
        </w:rPr>
        <w:t xml:space="preserve"> into their ranks. </w:t>
      </w:r>
      <w:r w:rsidRPr="006727C0">
        <w:rPr>
          <w:rStyle w:val="StyleUnderline"/>
        </w:rPr>
        <w:t>The Saudi campaign has become self-defeating</w:t>
      </w:r>
      <w:r>
        <w:rPr>
          <w:rFonts w:asciiTheme="minorHAnsi" w:hAnsiTheme="minorHAnsi" w:cstheme="minorHAnsi"/>
        </w:rPr>
        <w:t>.</w:t>
      </w:r>
    </w:p>
    <w:p w:rsidR="00B50F6F" w:rsidRDefault="00B50F6F" w:rsidP="00B50F6F"/>
    <w:p w:rsidR="00B50F6F" w:rsidRPr="00363494" w:rsidRDefault="00B50F6F" w:rsidP="00B50F6F"/>
    <w:p w:rsidR="0094404C" w:rsidRDefault="0094404C" w:rsidP="0094404C">
      <w:pPr>
        <w:pStyle w:val="Heading3"/>
      </w:pPr>
      <w:r>
        <w:t>Morality</w:t>
      </w:r>
    </w:p>
    <w:p w:rsidR="0094404C" w:rsidRDefault="0094404C" w:rsidP="0094404C"/>
    <w:p w:rsidR="0094404C" w:rsidRDefault="0094404C" w:rsidP="0094404C">
      <w:pPr>
        <w:pStyle w:val="Heading4"/>
      </w:pPr>
      <w:r>
        <w:t>US arms sales are deeply immoral and risk tens of millions dying from famine and destroying Yemen for generations – stopping things from getting worse should be your first priority</w:t>
      </w:r>
    </w:p>
    <w:p w:rsidR="0094404C" w:rsidRDefault="0094404C" w:rsidP="0094404C">
      <w:r w:rsidRPr="00094945">
        <w:rPr>
          <w:b/>
          <w:bCs/>
        </w:rPr>
        <w:t>Larison, 1</w:t>
      </w:r>
      <w:r>
        <w:rPr>
          <w:b/>
          <w:bCs/>
        </w:rPr>
        <w:t>8</w:t>
      </w:r>
      <w:r>
        <w:t xml:space="preserve"> - Daniel Larison is a senior editor at TAC. He holds a PhD in history from the University of Chicago (“Our Immoral and Irrational Yemen Policy” The American Conservative, 9/27, </w:t>
      </w:r>
      <w:hyperlink r:id="rId33" w:history="1">
        <w:r w:rsidRPr="001774E8">
          <w:rPr>
            <w:rStyle w:val="Hyperlink"/>
          </w:rPr>
          <w:t>https://www.theamericanconservative.com/larison/our-immoral-and-irrational-yemen-policy/</w:t>
        </w:r>
      </w:hyperlink>
    </w:p>
    <w:p w:rsidR="0094404C" w:rsidRDefault="0094404C" w:rsidP="0094404C"/>
    <w:p w:rsidR="0094404C" w:rsidRDefault="0094404C" w:rsidP="0094404C">
      <w:r>
        <w:t>Nicholas Kristof has written an excellent column attacking U.S. support for the war on Yemen:</w:t>
      </w:r>
    </w:p>
    <w:p w:rsidR="0094404C" w:rsidRDefault="0094404C" w:rsidP="0094404C">
      <w:r w:rsidRPr="00AD7AFB">
        <w:rPr>
          <w:rStyle w:val="StyleUnderline"/>
        </w:rPr>
        <w:t>The U</w:t>
      </w:r>
      <w:r>
        <w:t xml:space="preserve">nited </w:t>
      </w:r>
      <w:r w:rsidRPr="00AD7AFB">
        <w:rPr>
          <w:rStyle w:val="StyleUnderline"/>
        </w:rPr>
        <w:t>S</w:t>
      </w:r>
      <w:r>
        <w:t xml:space="preserve">tates </w:t>
      </w:r>
      <w:r w:rsidRPr="00AD7AFB">
        <w:rPr>
          <w:rStyle w:val="StyleUnderline"/>
        </w:rPr>
        <w:t>is not directly bombing civilians in Yemen, but it is providing arms</w:t>
      </w:r>
      <w:r>
        <w:t xml:space="preserve">, intelligence and aerial refueling </w:t>
      </w:r>
      <w:r w:rsidRPr="00AD7AFB">
        <w:rPr>
          <w:rStyle w:val="StyleUnderline"/>
        </w:rPr>
        <w:t>to assist Saudi Arabia and the United Arab Emirates as they hammer Yemen with airstrikes, destroy its economy and starve its people.</w:t>
      </w:r>
      <w:r>
        <w:t xml:space="preserve"> The Saudi aim is to crush Houthi rebels who have seized Yemen’s capital and are allied with Iran.</w:t>
      </w:r>
    </w:p>
    <w:p w:rsidR="0094404C" w:rsidRDefault="0094404C" w:rsidP="0094404C">
      <w:r w:rsidRPr="00AD7AFB">
        <w:rPr>
          <w:rStyle w:val="StyleUnderline"/>
        </w:rPr>
        <w:t>That’s</w:t>
      </w:r>
      <w:r>
        <w:t xml:space="preserve"> sophisticated </w:t>
      </w:r>
      <w:r w:rsidRPr="00AD7AFB">
        <w:rPr>
          <w:rStyle w:val="StyleUnderline"/>
        </w:rPr>
        <w:t xml:space="preserve">realpolitik </w:t>
      </w:r>
      <w:r>
        <w:t xml:space="preserve">for you: </w:t>
      </w:r>
      <w:r w:rsidRPr="00CD70B6">
        <w:rPr>
          <w:rStyle w:val="Emphasis"/>
        </w:rPr>
        <w:t>Because we dislike Iran</w:t>
      </w:r>
      <w:r w:rsidRPr="00AD7AFB">
        <w:rPr>
          <w:rStyle w:val="StyleUnderline"/>
        </w:rPr>
        <w:t xml:space="preserve">’s ayatollahs, </w:t>
      </w:r>
      <w:r w:rsidRPr="00CD70B6">
        <w:rPr>
          <w:rStyle w:val="Emphasis"/>
        </w:rPr>
        <w:t>we are willing to starve Yemeni schoolchildren.</w:t>
      </w:r>
    </w:p>
    <w:p w:rsidR="0094404C" w:rsidRDefault="0094404C" w:rsidP="0094404C">
      <w:r>
        <w:t xml:space="preserve">It can’t be emphasized enough that </w:t>
      </w:r>
      <w:r w:rsidRPr="00AD7AFB">
        <w:rPr>
          <w:rStyle w:val="StyleUnderline"/>
        </w:rPr>
        <w:t>U.S. policy in Yemen is both deeply immoral and irrational</w:t>
      </w:r>
      <w:r>
        <w:t xml:space="preserve">. </w:t>
      </w:r>
      <w:r w:rsidRPr="00AD7AFB">
        <w:rPr>
          <w:rStyle w:val="StyleUnderline"/>
        </w:rPr>
        <w:t>Our government is a partner in war crimes and crimes against humanity</w:t>
      </w:r>
      <w:r>
        <w:t xml:space="preserve"> ostensibly </w:t>
      </w:r>
      <w:r w:rsidRPr="00AD7AFB">
        <w:rPr>
          <w:rStyle w:val="StyleUnderline"/>
        </w:rPr>
        <w:t>because of an exaggerated fear of Iranian influence</w:t>
      </w:r>
      <w:r>
        <w:t xml:space="preserve">, but even if the latter weren’t exaggerated there is no way to justify what is being done to the people of Yemen. U.S. interests are not advanced in the slightest by the coalition’s war, but any limited benefit would be outweighed by the horrifying costs imposed on a country whose people have done nothing to us. Destroying and </w:t>
      </w:r>
      <w:r w:rsidRPr="00AD7AFB">
        <w:rPr>
          <w:rStyle w:val="StyleUnderline"/>
        </w:rPr>
        <w:t>starving Yemen</w:t>
      </w:r>
      <w:r>
        <w:t xml:space="preserve"> does nothing to harm Iran (a dubious goal in itself), but it </w:t>
      </w:r>
      <w:r w:rsidRPr="00AD7AFB">
        <w:rPr>
          <w:rStyle w:val="StyleUnderline"/>
        </w:rPr>
        <w:t>is inflicting massive suffering on tens of millions of people and destabilizing the entire area for</w:t>
      </w:r>
      <w:r>
        <w:t xml:space="preserve"> years and possibly </w:t>
      </w:r>
      <w:r w:rsidRPr="00AD7AFB">
        <w:rPr>
          <w:rStyle w:val="StyleUnderline"/>
        </w:rPr>
        <w:t>decades to come</w:t>
      </w:r>
      <w:r>
        <w:t xml:space="preserve">. </w:t>
      </w:r>
      <w:r w:rsidRPr="00AD7AFB">
        <w:rPr>
          <w:rStyle w:val="StyleUnderline"/>
        </w:rPr>
        <w:t>Even if the worst-case scenario is avoided and millions don’t die from famine, widespread malnutrition has already devastated the health and development of an entire generation</w:t>
      </w:r>
      <w:r>
        <w:t>.</w:t>
      </w:r>
    </w:p>
    <w:p w:rsidR="0094404C" w:rsidRDefault="0094404C" w:rsidP="0094404C">
      <w:r>
        <w:t>War supporters usually frame it as a way to combat supposed Iranian “expansionism,” but the Saudi coalition’s intervention is the reason for the modest increase in Iranian involvement since 2015. When that doesn’t work, they will claim that it has something to do with ensuring the security of international shipping, but there has been no Yemeni threat to shipping. Yemenis depend heavily on imports, so it would make no sense for them to threaten their own lifeline. The only impediment to normal commercial shipping in the area has been the coalition’s onerous blockade, which has done so much to create and then worsen the humanitarian crisis. The administration also claims that it is supporting the Saudis and Emiratis to help them “defend” themselves, but they aren’t acting in self-defense and they have actually made themselves less secure by intervening.</w:t>
      </w:r>
    </w:p>
    <w:p w:rsidR="0094404C" w:rsidRDefault="0094404C" w:rsidP="0094404C">
      <w:r>
        <w:t xml:space="preserve">No competent strategist would endorse such a policy. No sane realist would agree with it. </w:t>
      </w:r>
      <w:r w:rsidRPr="00AD7AFB">
        <w:rPr>
          <w:rStyle w:val="StyleUnderline"/>
        </w:rPr>
        <w:t>It is a policy born out of a toxic brew of threat inflation, knee-jerk support for “allies” that aren’t allies, and the usual ignorance of the local politics and history of Yemen, and the results are predictably horrible</w:t>
      </w:r>
      <w:r>
        <w:t xml:space="preserve">. The first step in ending this policy is for the House to vote for H.Con.Res. 138, the antiwar resolution introduced yesterday by Rep. Ro Khanna. It is imperative that Congress force the administration to withdraw U.S. support from the Saudi coalition’s bombing campaign. </w:t>
      </w:r>
      <w:r w:rsidRPr="00AD7AFB">
        <w:rPr>
          <w:rStyle w:val="StyleUnderline"/>
        </w:rPr>
        <w:t xml:space="preserve">It will take a lot more to repair the damage done by the war that our government has enabled, but before that can happen the </w:t>
      </w:r>
      <w:r w:rsidRPr="00CD70B6">
        <w:rPr>
          <w:rStyle w:val="Emphasis"/>
        </w:rPr>
        <w:t>U.S. has to stop making things worse</w:t>
      </w:r>
      <w:r>
        <w:t>.</w:t>
      </w:r>
    </w:p>
    <w:p w:rsidR="0094404C" w:rsidRDefault="0094404C" w:rsidP="0094404C"/>
    <w:p w:rsidR="00B50F6F" w:rsidRDefault="00B50F6F" w:rsidP="00B50F6F">
      <w:pPr>
        <w:pStyle w:val="Heading3"/>
      </w:pPr>
      <w:r>
        <w:t>Famine first</w:t>
      </w:r>
    </w:p>
    <w:p w:rsidR="00B50F6F" w:rsidRDefault="00B50F6F" w:rsidP="00B50F6F"/>
    <w:p w:rsidR="00B50F6F" w:rsidRDefault="00B50F6F" w:rsidP="00B50F6F">
      <w:pPr>
        <w:pStyle w:val="Heading4"/>
      </w:pPr>
      <w:r>
        <w:t>Famine’s the worst impact- it inflicts intentional suffering and degradation that creates permanent psychic damage in the survivors</w:t>
      </w:r>
    </w:p>
    <w:p w:rsidR="00B50F6F" w:rsidRPr="003B7CA0" w:rsidRDefault="00B50F6F" w:rsidP="00B50F6F">
      <w:r w:rsidRPr="00DD00EF">
        <w:rPr>
          <w:rStyle w:val="Style13ptBold"/>
        </w:rPr>
        <w:t>de Waal ‘1</w:t>
      </w:r>
      <w:r>
        <w:rPr>
          <w:rStyle w:val="Style13ptBold"/>
        </w:rPr>
        <w:t>9</w:t>
      </w:r>
      <w:r>
        <w:t>, - executive director of the World Peace Foundation and a research professor at The Fletcher School of Law and Diplomacy. de Waal worked for several Africa-focused human rights organizations, focusing on the Horn of Africa, and especially on avenues to peaceful resolution of the second Sudanese Civil War. de Waal was a fellow at the Global Equity Initiative at Harvard, program director at the Social Science Research Council, was a member of the African Union mediation team for Darfur, and senior adviser to the African Union High-Level Implementation Panel for Sudan. (Alex, "Mass Starvation Is a Crime—It's Time We Treated It That Way" Boston Review, 01-04-2019, http://bostonreview.net/global-justice/alex-de-waal-mass-starvation-crime%E2%80%94its-time-we-treated-it-way) //AL</w:t>
      </w:r>
    </w:p>
    <w:p w:rsidR="00B50F6F" w:rsidRPr="000A1D6D" w:rsidRDefault="00B50F6F" w:rsidP="00B50F6F">
      <w:pPr>
        <w:rPr>
          <w:rStyle w:val="StyleUnderline"/>
        </w:rPr>
      </w:pPr>
      <w:r w:rsidRPr="000A1D6D">
        <w:rPr>
          <w:rStyle w:val="StyleUnderline"/>
        </w:rPr>
        <w:t>Yemen has been gripped by war since 2015</w:t>
      </w:r>
      <w:r>
        <w:t xml:space="preserve">, but it was </w:t>
      </w:r>
      <w:r w:rsidRPr="000A1D6D">
        <w:rPr>
          <w:rStyle w:val="StyleUnderline"/>
        </w:rPr>
        <w:t>not until last month</w:t>
      </w:r>
      <w:r>
        <w:t xml:space="preserve"> that </w:t>
      </w:r>
      <w:r w:rsidRPr="000A1D6D">
        <w:rPr>
          <w:rStyle w:val="StyleUnderline"/>
        </w:rPr>
        <w:t>the U</w:t>
      </w:r>
      <w:r>
        <w:t xml:space="preserve">nited </w:t>
      </w:r>
      <w:r w:rsidRPr="000A1D6D">
        <w:rPr>
          <w:rStyle w:val="StyleUnderline"/>
        </w:rPr>
        <w:t>N</w:t>
      </w:r>
      <w:r>
        <w:t xml:space="preserve">ations </w:t>
      </w:r>
      <w:r w:rsidRPr="000A1D6D">
        <w:rPr>
          <w:rStyle w:val="StyleUnderline"/>
        </w:rPr>
        <w:t>determined that the country was experiencing famine.</w:t>
      </w:r>
    </w:p>
    <w:p w:rsidR="00B50F6F" w:rsidRPr="000A1D6D" w:rsidRDefault="00B50F6F" w:rsidP="00B50F6F">
      <w:pPr>
        <w:rPr>
          <w:rStyle w:val="StyleUnderline"/>
        </w:rPr>
      </w:pPr>
      <w:r>
        <w:t xml:space="preserve">Arriving at that conclusion has been contested and slow, and </w:t>
      </w:r>
      <w:r w:rsidRPr="000A1D6D">
        <w:rPr>
          <w:rStyle w:val="StyleUnderline"/>
        </w:rPr>
        <w:t>we don’t yet know how many scores of thousands of Yemenis have died from hunger and related causes over the last three and a half years</w:t>
      </w:r>
      <w:r>
        <w:t xml:space="preserve">. But splitting hairs over this or that technical definition of “famine” is a distraction. The </w:t>
      </w:r>
      <w:r w:rsidRPr="000A1D6D">
        <w:rPr>
          <w:rStyle w:val="StyleUnderline"/>
        </w:rPr>
        <w:t>suffering there is sufficiently grave</w:t>
      </w:r>
      <w:r>
        <w:t xml:space="preserve">. Indeed, the </w:t>
      </w:r>
      <w:r w:rsidRPr="00F60484">
        <w:t>tragic reality is that even without official statistics or labels,</w:t>
      </w:r>
      <w:r w:rsidRPr="000A1D6D">
        <w:rPr>
          <w:rStyle w:val="StyleUnderline"/>
        </w:rPr>
        <w:t xml:space="preserve"> Yemen’s is the defining famine of this generation.</w:t>
      </w:r>
    </w:p>
    <w:p w:rsidR="00B50F6F" w:rsidRDefault="00B50F6F" w:rsidP="00B50F6F">
      <w:r w:rsidRPr="000A1D6D">
        <w:rPr>
          <w:rStyle w:val="StyleUnderline"/>
        </w:rPr>
        <w:t>Famines fall on a spectrum</w:t>
      </w:r>
      <w:r>
        <w:t xml:space="preserve">, </w:t>
      </w:r>
      <w:r w:rsidRPr="000A1D6D">
        <w:rPr>
          <w:rStyle w:val="StyleUnderline"/>
        </w:rPr>
        <w:t>from those due to natural calamity to those resulting from genocide or extermination</w:t>
      </w:r>
      <w:r>
        <w:t xml:space="preserve">. We hear a lot </w:t>
      </w:r>
      <w:r w:rsidRPr="00F60484">
        <w:t>about famines attributed to drought and, supposedly, overpopulation, but the former are rare, and the latter simply do not exist.</w:t>
      </w:r>
      <w:r>
        <w:t xml:space="preserve"> </w:t>
      </w:r>
      <w:r w:rsidRPr="000A1D6D">
        <w:rPr>
          <w:rStyle w:val="Emphasis"/>
        </w:rPr>
        <w:t>Almost all famines are principally caused by war and political repression carried out with disregard for human life. And so it is in Yemen</w:t>
      </w:r>
      <w:r>
        <w:t>.</w:t>
      </w:r>
    </w:p>
    <w:p w:rsidR="00B50F6F" w:rsidRDefault="00B50F6F" w:rsidP="00B50F6F">
      <w:r w:rsidRPr="00F60484">
        <w:t>The war in Yemen has seen fighting between two sides: Houthi rebels who control the capital, and an assemblage of forces sponsored by Saudi Arabia and the United Arab Emirates (UAE), including an internationally recognized but politically subordinate government. Fighting</w:t>
      </w:r>
      <w:r>
        <w:t xml:space="preserve"> is intermittently fierce, but the front lines are mostly stalemated. The </w:t>
      </w:r>
      <w:r w:rsidRPr="00F60484">
        <w:t xml:space="preserve">key battleground for </w:t>
      </w:r>
      <w:r w:rsidRPr="00F60484">
        <w:rPr>
          <w:rStyle w:val="StyleUnderline"/>
        </w:rPr>
        <w:t>the Saudi-Emirati coalition</w:t>
      </w:r>
      <w:r w:rsidRPr="00F60484">
        <w:t xml:space="preserve"> is the economy: they</w:t>
      </w:r>
      <w:r w:rsidRPr="000A1D6D">
        <w:rPr>
          <w:rStyle w:val="StyleUnderline"/>
        </w:rPr>
        <w:t xml:space="preserve"> have blockaded Houthi areas, closing the land and sea borders and the airports, displacing people en masse and depriving them of food, clean water, and health care</w:t>
      </w:r>
      <w:r>
        <w:t xml:space="preserve">. </w:t>
      </w:r>
      <w:r w:rsidRPr="000A1D6D">
        <w:t xml:space="preserve">Though distress mounted, with reports of hunger and disease, the </w:t>
      </w:r>
      <w:r w:rsidRPr="000A1D6D">
        <w:rPr>
          <w:rStyle w:val="StyleUnderline"/>
        </w:rPr>
        <w:t xml:space="preserve">Houthis did not withdraw. </w:t>
      </w:r>
      <w:r>
        <w:t xml:space="preserve">The </w:t>
      </w:r>
      <w:r w:rsidRPr="000A1D6D">
        <w:rPr>
          <w:rStyle w:val="StyleUnderline"/>
        </w:rPr>
        <w:t>Saudi-led coalition</w:t>
      </w:r>
      <w:r>
        <w:t xml:space="preserve"> then </w:t>
      </w:r>
      <w:r w:rsidRPr="000A1D6D">
        <w:rPr>
          <w:rStyle w:val="StyleUnderline"/>
        </w:rPr>
        <w:t xml:space="preserve">escalated </w:t>
      </w:r>
      <w:r w:rsidRPr="000A1D6D">
        <w:t>month by month</w:t>
      </w:r>
      <w:r>
        <w:t xml:space="preserve">: it </w:t>
      </w:r>
      <w:r w:rsidRPr="000A1D6D">
        <w:rPr>
          <w:rStyle w:val="StyleUnderline"/>
        </w:rPr>
        <w:t>bombed medical centers and water wells and drilling rigs</w:t>
      </w:r>
      <w:r>
        <w:t xml:space="preserve">, and its puppet government </w:t>
      </w:r>
      <w:r w:rsidRPr="000A1D6D">
        <w:rPr>
          <w:rStyle w:val="StyleUnderline"/>
        </w:rPr>
        <w:t>closed the central bank, stopping payments to civil servants and pensioners</w:t>
      </w:r>
      <w:r>
        <w:t xml:space="preserve">. </w:t>
      </w:r>
      <w:r w:rsidRPr="00F60484">
        <w:rPr>
          <w:rStyle w:val="StyleUnderline"/>
        </w:rPr>
        <w:t>There is</w:t>
      </w:r>
      <w:r>
        <w:t xml:space="preserve"> </w:t>
      </w:r>
      <w:r w:rsidRPr="000A1D6D">
        <w:rPr>
          <w:rStyle w:val="StyleUnderline"/>
        </w:rPr>
        <w:t>no shortage of food</w:t>
      </w:r>
      <w:r>
        <w:t xml:space="preserve"> today; </w:t>
      </w:r>
      <w:r w:rsidRPr="000A1D6D">
        <w:rPr>
          <w:rStyle w:val="StyleUnderline"/>
        </w:rPr>
        <w:t>a large section of the population simply doesn’t have money to buy it</w:t>
      </w:r>
      <w:r>
        <w:t xml:space="preserve"> from the local markets.</w:t>
      </w:r>
    </w:p>
    <w:p w:rsidR="00B50F6F" w:rsidRPr="000A1D6D" w:rsidRDefault="00B50F6F" w:rsidP="00B50F6F">
      <w:r w:rsidRPr="000A1D6D">
        <w:t xml:space="preserve">Immediate and unhindered humanitarian aid is needed in Yemen. </w:t>
      </w:r>
      <w:r w:rsidRPr="00F60484">
        <w:rPr>
          <w:rStyle w:val="StyleUnderline"/>
        </w:rPr>
        <w:t>A ceasefire in war and expedited peace talks are essential</w:t>
      </w:r>
      <w:r w:rsidRPr="000A1D6D">
        <w:t>. But we can be more precise. We can go beyond the platitude that this is a “man-made famine,” and we can name the men who made it: the Crown Prince of Saudi Arabia, Mohammed bin Salman, and the Crown Prince of Abu Dhabi, Mohamed bin Zayed al-Nahyan. We can then explore legal remedies, including prosecution and reparations.</w:t>
      </w:r>
    </w:p>
    <w:p w:rsidR="00B50F6F" w:rsidRPr="000A1D6D" w:rsidRDefault="00B50F6F" w:rsidP="00B50F6F">
      <w:r w:rsidRPr="000A1D6D">
        <w:t xml:space="preserve">It would be transformative, and long overdue, to recognize mass starvation as a crime. Seventy-five years ago, </w:t>
      </w:r>
      <w:r w:rsidRPr="00F60484">
        <w:rPr>
          <w:rStyle w:val="StyleUnderline"/>
        </w:rPr>
        <w:t>starvation should have become a fixture in our understanding of atrocity.</w:t>
      </w:r>
      <w:r w:rsidRPr="000A1D6D">
        <w:t xml:space="preserve"> In his book, Survival in Auschwitz (1947), Primo Levi writes:</w:t>
      </w:r>
    </w:p>
    <w:p w:rsidR="00B50F6F" w:rsidRDefault="00B50F6F" w:rsidP="00B50F6F">
      <w:r w:rsidRPr="000A1D6D">
        <w:t xml:space="preserve">They crowd my memory with their faceless presences, and </w:t>
      </w:r>
      <w:r w:rsidRPr="00F60484">
        <w:rPr>
          <w:rStyle w:val="StyleUnderline"/>
        </w:rPr>
        <w:t>if I could enclose all the evil of our time in one image, I would choose</w:t>
      </w:r>
      <w:r w:rsidRPr="000A1D6D">
        <w:t xml:space="preserve"> this image which is familiar to me: </w:t>
      </w:r>
      <w:r w:rsidRPr="00F60484">
        <w:rPr>
          <w:rStyle w:val="StyleUnderline"/>
        </w:rPr>
        <w:t>an emaciated man</w:t>
      </w:r>
      <w:r w:rsidRPr="000A1D6D">
        <w:t>, with head dropped and shoulders curved, on whose face and in whose eyes not a trace of</w:t>
      </w:r>
      <w:r>
        <w:t xml:space="preserve"> a thought is to be seen.</w:t>
      </w:r>
    </w:p>
    <w:p w:rsidR="00B50F6F" w:rsidRDefault="00B50F6F" w:rsidP="00B50F6F">
      <w:r>
        <w:t xml:space="preserve">Instead of Levi’s image of the starving man, gas chambers and extermination squads came to dominate our conception of evil. As the Governor General of Poland, Hans Frank, presciently wrote in his diary, “That we sentence 1.2 million Jews to die of hunger should be noted only marginally.” Yet </w:t>
      </w:r>
      <w:r w:rsidRPr="00F60484">
        <w:rPr>
          <w:rStyle w:val="StyleUnderline"/>
        </w:rPr>
        <w:t>as many people died from starvation</w:t>
      </w:r>
      <w:r>
        <w:t xml:space="preserve"> and related causes </w:t>
      </w:r>
      <w:r w:rsidRPr="00F60484">
        <w:rPr>
          <w:rStyle w:val="StyleUnderline"/>
        </w:rPr>
        <w:t>during World War II as died from more direct acts of violence.</w:t>
      </w:r>
      <w:r>
        <w:t xml:space="preserve"> Had the Nazi’s Hungerplan—the program of starving to death 20–30 million inhabitants of eastern Europe and the Soviet Union—reached its projected quota, it would have been by far the greatest cause of death during the war.</w:t>
      </w:r>
    </w:p>
    <w:p w:rsidR="00B50F6F" w:rsidRDefault="00B50F6F" w:rsidP="00B50F6F">
      <w:r>
        <w:t>For years starvation has been a stagnant backwater of international criminal law. That may finally be changing. The legal understanding of starvation crimes is evolving fast, and over the last two years, a consensus has formed that the legal prohibitions on starvation are in fact much stronger than had been realized. Consider UN Security Council resolution 2417 on armed conflict and hunger, passed in May of 2018. It contains no new law. In fact, several Security Council members specified that they would support the resolution on the condition that it did not introduce new law. But it clearly states that starvation of civilians in wartime may be a war crime.</w:t>
      </w:r>
    </w:p>
    <w:p w:rsidR="00B50F6F" w:rsidRDefault="00B50F6F" w:rsidP="00B50F6F">
      <w:r>
        <w:t>Starvation has indeed long been a tool of war. The Lieber Code, the code of conduct for Union soldiers during the U.S. Civil War, expressly permitted starvation as a method of combat used to expedite the surrender of the enemy. After World War II, the victorious Allies were not eager to press starvation charges because they themselves had used it as a weapon during both world wars. In fact, the U.S. blockade of Japan in 1945, which involved dropping mines into harbors to prevent imports of food and fuel, was code-named “Operation Starvation.” The 1949 Geneva Conventions did little to prohibit starvation, and although the 1977 Additional Protocols did, they came with many caveats.</w:t>
      </w:r>
    </w:p>
    <w:p w:rsidR="00B50F6F" w:rsidRDefault="00B50F6F" w:rsidP="00B50F6F">
      <w:r>
        <w:t>It was not until the post–Cold War establishment of special tribunals that prosecuting starvation crimes really became possible. The failure to do so reflects less a shortcoming in the law than a lack of prosecutorial ambition, public pressure, and activist attention. At the International Criminal Tribunal for the former Yugoslavia, for example, prosecutors did not press starvation charges against General Stanislav Galić, responsible for the Siege of Sarajevo, on the grounds that it would not have been possible to prove that individuals had died of starvation specifically because of his acts—a mistaken interpretation of what is required to prove the crime. The Extraordinary Chambers of the Courts of Cambodia were an opportunity to prosecute the Khmer Rouge leadership for starvation crimes, but the prosecutors were under pressure to obtain quick convictions, and it was far more straightforward to press charges based on more well-established crimes. The same calculus held for the Special Prosecutor in Ethiopia after 1991.</w:t>
      </w:r>
    </w:p>
    <w:p w:rsidR="00B50F6F" w:rsidRDefault="00B50F6F" w:rsidP="00B50F6F">
      <w:r>
        <w:t xml:space="preserve">While the sharp end of criminalization is prosecution, it need not be the end goal. There is emancipatory power in the simple but profound step of recognizing the harm and naming the crime. Mass starvation is an act for which its political and military perpetrators should be ashamed, not its victims. Yet without naming it a crime as such, this is not what happens. </w:t>
      </w:r>
      <w:r w:rsidRPr="00F60484">
        <w:rPr>
          <w:rStyle w:val="StyleUnderline"/>
        </w:rPr>
        <w:t>Levi called the world of the extermination camp the “gray zone.”</w:t>
      </w:r>
      <w:r>
        <w:t xml:space="preserve"> It was a world </w:t>
      </w:r>
      <w:r w:rsidRPr="00F60484">
        <w:rPr>
          <w:rStyle w:val="StyleUnderline"/>
        </w:rPr>
        <w:t>in which victims</w:t>
      </w:r>
      <w:r>
        <w:t xml:space="preserve"> of a greater crime turned into perpetrators of many lesser but immediate ones, </w:t>
      </w:r>
      <w:r w:rsidRPr="00F60484">
        <w:rPr>
          <w:rStyle w:val="StyleUnderline"/>
        </w:rPr>
        <w:t>becom</w:t>
      </w:r>
      <w:r>
        <w:t xml:space="preserve">ing </w:t>
      </w:r>
      <w:r w:rsidRPr="00F60484">
        <w:rPr>
          <w:rStyle w:val="StyleUnderline"/>
        </w:rPr>
        <w:t>accomplices in their own degradation</w:t>
      </w:r>
      <w:r>
        <w:t>.</w:t>
      </w:r>
    </w:p>
    <w:p w:rsidR="00B50F6F" w:rsidRDefault="00B50F6F" w:rsidP="00B50F6F">
      <w:r w:rsidRPr="00F60484">
        <w:rPr>
          <w:rStyle w:val="StyleUnderline"/>
        </w:rPr>
        <w:t>Famine’s “gray zone</w:t>
      </w:r>
      <w:r>
        <w:t>,” Breandán Mac Suibhne wrote in The End of Outrage: Post-Famine Adjustment in Rural Ireland (2017), is “populated by obscene and pathetic figures, where sometimes, but not always, judgment is impossible.” Drawing on painstaking research into the Donegal community of Beagh, Mac Suibhne continues:</w:t>
      </w:r>
    </w:p>
    <w:p w:rsidR="00B50F6F" w:rsidRDefault="00B50F6F" w:rsidP="00B50F6F">
      <w:r>
        <w:t xml:space="preserve">The grey zone of the Great Famine is the demimonde of soupers and grabbers, moneylenders and meal-mongers, and those who took the biscuit from the weak. It </w:t>
      </w:r>
      <w:r w:rsidRPr="00F60484">
        <w:rPr>
          <w:rStyle w:val="StyleUnderline"/>
        </w:rPr>
        <w:t>is where one finds the mother who denied one child food and fed another, a boy who slit the throats of two youths for a bag of meal</w:t>
      </w:r>
      <w:r>
        <w:t xml:space="preserve">, and, indeed, rumoured </w:t>
      </w:r>
      <w:r w:rsidRPr="00F60484">
        <w:rPr>
          <w:rStyle w:val="StyleUnderline"/>
        </w:rPr>
        <w:t>and reported cases of cannibalism</w:t>
      </w:r>
      <w:r>
        <w:t>.</w:t>
      </w:r>
    </w:p>
    <w:p w:rsidR="00B50F6F" w:rsidRDefault="00B50F6F" w:rsidP="00B50F6F">
      <w:r>
        <w:t>To make these observations . . . is to acknowledge some issues raised by the condition to which ragged humanity was, in places, reduced in Ireland in the late 1840s, and to bring into view situations in which moral judgment may not then have been impossible but scarcely can have been easy, and today seems utterly inappropriate. And yet the task remains for the historian to explain the reduction of humanity to that condition, and to assign responsibility for it</w:t>
      </w:r>
    </w:p>
    <w:p w:rsidR="00B50F6F" w:rsidRDefault="00B50F6F" w:rsidP="00B50F6F">
      <w:r>
        <w:t xml:space="preserve">Ireland’s starvation was, ultimately, the responsibility of Her Majesty’s Government in London. But </w:t>
      </w:r>
      <w:r w:rsidRPr="00F60484">
        <w:rPr>
          <w:rStyle w:val="StyleUnderline"/>
        </w:rPr>
        <w:t>it took a century</w:t>
      </w:r>
      <w:r>
        <w:t xml:space="preserve"> and a half for a British prime minister (Tony Blair) to acknowledge the “deep scars” of the famine and say that “those who governed in London at the time failed their people.” It took equally long </w:t>
      </w:r>
      <w:r w:rsidRPr="00F60484">
        <w:rPr>
          <w:rStyle w:val="StyleUnderline"/>
        </w:rPr>
        <w:t>for the descendants of the survivors to begin to raise their eyes from those humiliations, degradations, and feelings of worthlessness</w:t>
      </w:r>
      <w:r>
        <w:t xml:space="preserve">, to memorialize the victims of famine with appropriate dignity, </w:t>
      </w:r>
      <w:r w:rsidRPr="00F60484">
        <w:rPr>
          <w:rStyle w:val="StyleUnderline"/>
        </w:rPr>
        <w:t>and to recognize that the intimate cruelties of the gray zone, those hard-hearted actions and inactions, were the result of a social condition forced upon the poor and vulnerable by those in power.</w:t>
      </w:r>
    </w:p>
    <w:p w:rsidR="00B50F6F" w:rsidRDefault="00B50F6F" w:rsidP="00B50F6F">
      <w:r w:rsidRPr="00F60484">
        <w:rPr>
          <w:rStyle w:val="StyleUnderline"/>
        </w:rPr>
        <w:t>The famine tore apart the social fabric</w:t>
      </w:r>
      <w:r>
        <w:t xml:space="preserve">, not just once but month by month over prolonged years, including the aftermath of emigration, dispossession, and silence. </w:t>
      </w:r>
      <w:r w:rsidRPr="00F60484">
        <w:rPr>
          <w:rStyle w:val="StyleUnderline"/>
        </w:rPr>
        <w:t xml:space="preserve">For </w:t>
      </w:r>
      <w:r>
        <w:t xml:space="preserve">several </w:t>
      </w:r>
      <w:r w:rsidRPr="00F60484">
        <w:rPr>
          <w:rStyle w:val="StyleUnderline"/>
        </w:rPr>
        <w:t>generations the survivors of the famine blamed themselves</w:t>
      </w:r>
      <w:r>
        <w:t>, or saw the hunger as the inevitable workings of Providence or of modernity. Malthusians blamed the Irish peasants for their fecklessness in having been born in the first place. The deep sense of failure felt by parents burying their children became the self-reproach of a society that could not recognize the true nature of the harm inflicted upon them. Their community’s official histories were written, as a review of Mac Suibhne’s book put it, by the “hard-faced men who did well out of the Famine.” At best the famine dead were second-class victims, not properly counted, and certainly not ranked alongside those who died a violent martyr’s death.</w:t>
      </w:r>
    </w:p>
    <w:p w:rsidR="00B50F6F" w:rsidRDefault="00B50F6F" w:rsidP="00B50F6F">
      <w:r>
        <w:t>To heal a harm, we must first give it its right name. The Irish have long been discomfited by the word “famine” because of its historic connotations of natural scarcity or imbalance between population and resources; they prefer “hunger.” But that doesn’t go far enough. What the Irish call an Gorta Mór (“the Great Hunger”) could appropriately be renamed “the Great English Famine in Ireland.”</w:t>
      </w:r>
    </w:p>
    <w:p w:rsidR="00B50F6F" w:rsidRDefault="00B50F6F" w:rsidP="00B50F6F">
      <w:r>
        <w:t>Ireland’s hunger is one of the few cases in history where the victims of famine are commemorated in public memorials. The memorial on Cambridge Common in Massachusetts shows two adults, each holding a child, parting from one another. The plinth reads, “Never again should a people starve in a world of plenty.” That indefinite article—“a people”—is the barest hint of starvation as an act, rather than hunger as a generic phenomenon. Yet there are no memorials in the places where the starvation was designed. An appropriate place would be opposite the British Treasury or the Foreign and Commonwealth Office in Whitehall, London.</w:t>
      </w:r>
    </w:p>
    <w:p w:rsidR="00B50F6F" w:rsidRDefault="00B50F6F" w:rsidP="00B50F6F">
      <w:r>
        <w:t>Such a memorial might have made Britain’s members of parliament literate in the history of their country’s starvation crimes. In turn, perhaps Conservative MP Priti Patel might have hesitated before threatening Ireland with a de facto blockade of food imports to compel it to agree to a Brexit plan involving border controls. Having reviewed a government paper that foresaw a food crisis in Ireland in the event of a “no deal” Brexit, she asked, “Why hasn’t this point been pressed home during negotiations?”</w:t>
      </w:r>
    </w:p>
    <w:p w:rsidR="00B50F6F" w:rsidRDefault="00B50F6F" w:rsidP="00B50F6F">
      <w:r>
        <w:t>The fog of the gray zone still obscures the nature of the harm in contemporary famine. In South Sudan, among the Dinka people, there is a custom that those who die of starvation are not buried. To bury them is to inter hunger itself within the land, with the result that it will return. During the famines of 1988 and 1998, when their children perished from hunger, Dinka parents cast the bodies into the bush to be eaten by vultures and wild animals. The same thing is happening now, as the current famine in South Sudan, perpetrated by President Salva Kiir Mayardit, his lieutenants, and by the rebel commanders fighting them, has killed an estimated 190,000 people since 2014.</w:t>
      </w:r>
    </w:p>
    <w:p w:rsidR="00B50F6F" w:rsidRDefault="00B50F6F" w:rsidP="00B50F6F">
      <w:r w:rsidRPr="00F60484">
        <w:rPr>
          <w:rStyle w:val="StyleUnderline"/>
        </w:rPr>
        <w:t>The physical pain of starvation is matched by the psychological pain of blaming oneself</w:t>
      </w:r>
      <w:r>
        <w:t xml:space="preserve">, and one’s family, for failure. </w:t>
      </w:r>
      <w:r w:rsidRPr="00F60484">
        <w:rPr>
          <w:rStyle w:val="StyleUnderline"/>
        </w:rPr>
        <w:t>Famine gnaws away at those bonds of affection, respect, and trust.</w:t>
      </w:r>
      <w:r>
        <w:t xml:space="preserve"> For the famished people of South Sudan, </w:t>
      </w:r>
      <w:r w:rsidRPr="00F60484">
        <w:rPr>
          <w:rStyle w:val="StyleUnderline"/>
        </w:rPr>
        <w:t>properly recognizing starvation as a wrong inflicted, not just a suffering experienced, would emancipate the victims from the shame of hunger.</w:t>
      </w:r>
      <w:r>
        <w:t xml:space="preserve"> It would allow them, at least, to bury their dead with dignity. This is the starting point for the concept of starvation crimes and necessary to reshaping our thinking about the political causes of famine.</w:t>
      </w:r>
    </w:p>
    <w:p w:rsidR="00B50F6F" w:rsidRDefault="00B50F6F" w:rsidP="00B50F6F">
      <w:r>
        <w:t xml:space="preserve"> “Starvation crime” is a new concept. It does not refer to a legal category as such, but draws together a range of crimes under different provisions of international criminal law in order to give them political salience. In this regard it draws inspiration from legal scholar and former diplomat David Scheffer’s coinage of the term “atrocity crimes” to refer to a cluster of particularly atrocious crimes, prohibited under different elements of law, without becoming side-tracked by a fruitless debate over whether such acts constitute “genocide.”</w:t>
      </w:r>
    </w:p>
    <w:p w:rsidR="00B50F6F" w:rsidRDefault="00B50F6F" w:rsidP="00B50F6F">
      <w:r>
        <w:t>Acts of starvation, defined in the Geneva Convention as attacks on “objects indispensable to the survival of the civilian population,” are prohibited in international humanitarian law. Similar prohibition is found in the Rome Statute of the International Criminal Court as well as the UN’s Genocide Convention. In general a starvation crime must meet a threshold of scale (a significant number of people must be affected) and severity (deaths or severe suffering), and it must be perpetrated in an orchestrated manner.</w:t>
      </w:r>
    </w:p>
    <w:p w:rsidR="00B50F6F" w:rsidRDefault="00B50F6F" w:rsidP="00B50F6F">
      <w:r>
        <w:t>Starvation crimes, perpetrated on a sufficient scale and over a sufficient length of time, can cause a famine. However, we need not wait on a definitive diagnosis of famine to identify a starvation crime. This is important because existing diagnostic criteria for determining famine are contentious or may only be possible after the fact. This is illustrated by current controversies over the metrics used by the IPC scale, especially in Yemen.</w:t>
      </w:r>
    </w:p>
    <w:p w:rsidR="00B50F6F" w:rsidRDefault="00B50F6F" w:rsidP="00B50F6F">
      <w:r>
        <w:t>The IPC metrics focus on the severity of malnutrition, mortality, and food crisis within a specific geographical locale. It sets a very high bar for declaring “famine,” and uses the words “emergency” and “crisis” for lower levels. Yet the IPC designation might be taken to imply that those other levels are somehow tolerable or do not involve hunger and death. Not so: a large number of people in “emergency” or “crisis” can suffer starvation deaths. Indeed, hundreds of thousands of people can die of hunger and related causes without the threshold of “famine” being officially breached in any one locality. Moreover, the criteria used for determining the magnitude of famines are based on total numbers of excess deaths, but these can be used only after the fact, and therefore are of little use when a famine is in prospect or in progress.</w:t>
      </w:r>
    </w:p>
    <w:p w:rsidR="00B50F6F" w:rsidRDefault="00B50F6F" w:rsidP="00B50F6F">
      <w:r>
        <w:t>Therefore, in the same way that Scheffer’s concept of “atrocity crimes” allows us to sidestep the problematic question of identifying genocide, so the concept of “starvation crimes” allows us to duck the question of a definitive diagnosis of famine, and indeed the bigger question of whether we need metrics of suffering in order to identify such acts. The category “starvation crimes” encompasses a range of criminal acts that include three central elements: (1) an outcome which includes deprivation of food and associated suffering (not necessarily mass starvation unto death, though such outcomes are relevant to demonstrating the gravity of the crime); (2) the act of depriving persons of food (and destruction of other items, or prevention of activities, indispensible for survival) (actus reus); and (3) criminal intent (mens rea, which need not be the intent to inflict starvation as such, only awareness that the act will have such a consequence).</w:t>
      </w:r>
    </w:p>
    <w:p w:rsidR="00B50F6F" w:rsidRPr="00AE24D8" w:rsidRDefault="00B50F6F" w:rsidP="00B50F6F">
      <w:pPr>
        <w:rPr>
          <w:rStyle w:val="StyleUnderline"/>
        </w:rPr>
      </w:pPr>
      <w:r w:rsidRPr="00AE24D8">
        <w:rPr>
          <w:rStyle w:val="StyleUnderline"/>
        </w:rPr>
        <w:t>Yemen’s famine</w:t>
      </w:r>
      <w:r>
        <w:t xml:space="preserve">, for example, isn’t the outcome of any one specific act, but </w:t>
      </w:r>
      <w:r w:rsidRPr="00AE24D8">
        <w:rPr>
          <w:rStyle w:val="StyleUnderline"/>
        </w:rPr>
        <w:t>is</w:t>
      </w:r>
      <w:r>
        <w:t xml:space="preserve"> instead </w:t>
      </w:r>
      <w:r w:rsidRPr="00AE24D8">
        <w:rPr>
          <w:rStyle w:val="StyleUnderline"/>
        </w:rPr>
        <w:t>the product of many different actions and policies</w:t>
      </w:r>
      <w:r>
        <w:t>—</w:t>
      </w:r>
      <w:r w:rsidRPr="00AE24D8">
        <w:rPr>
          <w:rStyle w:val="StyleUnderline"/>
        </w:rPr>
        <w:t>many in themselves not intrinsically criminal, such as closing the central bank or bombing bridges—which cumulatively add up to a vast starvation crime</w:t>
      </w:r>
      <w:r w:rsidRPr="008666B8">
        <w:rPr>
          <w:rStyle w:val="StyleUnderline"/>
        </w:rPr>
        <w:t>. The</w:t>
      </w:r>
      <w:r>
        <w:t xml:space="preserve"> Crown </w:t>
      </w:r>
      <w:r w:rsidRPr="00AE24D8">
        <w:rPr>
          <w:rStyle w:val="StyleUnderline"/>
        </w:rPr>
        <w:t>Princes</w:t>
      </w:r>
      <w:r>
        <w:t xml:space="preserve"> of Saudi Arabia and Abu Dhabi </w:t>
      </w:r>
      <w:r w:rsidRPr="00AE24D8">
        <w:rPr>
          <w:rStyle w:val="StyleUnderline"/>
        </w:rPr>
        <w:t>have deliberately,</w:t>
      </w:r>
      <w:r>
        <w:t xml:space="preserve"> over an extended period, </w:t>
      </w:r>
      <w:r w:rsidRPr="00AE24D8">
        <w:rPr>
          <w:rStyle w:val="StyleUnderline"/>
        </w:rPr>
        <w:t>committed multiple acts that have deprived millions of Yemenis the means necessary to survive</w:t>
      </w:r>
      <w:r>
        <w:t xml:space="preserve">. These </w:t>
      </w:r>
      <w:r w:rsidRPr="00AE24D8">
        <w:rPr>
          <w:rStyle w:val="StyleUnderline"/>
        </w:rPr>
        <w:t>attacks were mounted again and again, m</w:t>
      </w:r>
      <w:r>
        <w:t xml:space="preserve">any of </w:t>
      </w:r>
      <w:r w:rsidRPr="00AE24D8">
        <w:rPr>
          <w:rStyle w:val="StyleUnderline"/>
        </w:rPr>
        <w:t>them clearly targeting civilian infrastructure</w:t>
      </w:r>
      <w:r>
        <w:t xml:space="preserve">, all while the two Crown </w:t>
      </w:r>
      <w:r w:rsidRPr="00AE24D8">
        <w:rPr>
          <w:rStyle w:val="StyleUnderline"/>
        </w:rPr>
        <w:t>Princes also oversaw the obstruction and interruption of humanitarian aid.</w:t>
      </w:r>
    </w:p>
    <w:p w:rsidR="00B50F6F" w:rsidRDefault="00B50F6F" w:rsidP="00B50F6F">
      <w:r>
        <w:t xml:space="preserve">The </w:t>
      </w:r>
      <w:r w:rsidRPr="00AE24D8">
        <w:rPr>
          <w:rStyle w:val="StyleUnderline"/>
        </w:rPr>
        <w:t xml:space="preserve">fact that the Houthis </w:t>
      </w:r>
      <w:r w:rsidRPr="008666B8">
        <w:t>have stolen, taxed, and diverted food for their own political ends, and, on</w:t>
      </w:r>
      <w:r>
        <w:t xml:space="preserve"> at least one occasion, </w:t>
      </w:r>
      <w:r w:rsidRPr="008666B8">
        <w:rPr>
          <w:rStyle w:val="StyleUnderline"/>
        </w:rPr>
        <w:t>also</w:t>
      </w:r>
      <w:r>
        <w:t xml:space="preserve"> </w:t>
      </w:r>
      <w:r w:rsidRPr="00AE24D8">
        <w:rPr>
          <w:rStyle w:val="StyleUnderline"/>
        </w:rPr>
        <w:t>used starvation tactically</w:t>
      </w:r>
      <w:r>
        <w:t xml:space="preserve"> to military ends (in the siege of Ta’izz) </w:t>
      </w:r>
      <w:r w:rsidRPr="00AE24D8">
        <w:rPr>
          <w:rStyle w:val="StyleUnderline"/>
        </w:rPr>
        <w:t xml:space="preserve">does not detract from the criminality of the Saudi and Emirati campaign. </w:t>
      </w:r>
      <w:r w:rsidRPr="008666B8">
        <w:t>Yemen was already a poor and food insecure country, with a long-standing water scarcity. This would have been well-known to those who planned and administered the starvation of Yemen. If they knew that Yemenis were vulnerable to starvation, was it not particularly reprehensible for them to fight a war of starvation in that country?</w:t>
      </w:r>
    </w:p>
    <w:p w:rsidR="00B50F6F" w:rsidRDefault="00B50F6F" w:rsidP="00B50F6F">
      <w:r>
        <w:t>Would prosecution be in the interests of victims? Aid agencies will likely put forward strong arguments for attending to immediate needs and not asking difficult questions. Perpetrators might see aid workers as prosecution witnesses, after all, and want them out. Or they might insist on silence as a precondition for humanitarian staff. Prudence might counsel treading softly around issues of criminal culpability.</w:t>
      </w:r>
    </w:p>
    <w:p w:rsidR="00B50F6F" w:rsidRDefault="00B50F6F" w:rsidP="00B50F6F">
      <w:pPr>
        <w:rPr>
          <w:rStyle w:val="StyleUnderline"/>
        </w:rPr>
      </w:pPr>
      <w:r>
        <w:t xml:space="preserve">But the justice agenda ranges wider. </w:t>
      </w:r>
      <w:r w:rsidRPr="00AE24D8">
        <w:rPr>
          <w:rStyle w:val="StyleUnderline"/>
        </w:rPr>
        <w:t xml:space="preserve">Starvation is a material deprivation. Its victims lose their assets and livelihoods as they suffer hunger and their children die. </w:t>
      </w:r>
      <w:r>
        <w:t xml:space="preserve">The </w:t>
      </w:r>
      <w:r w:rsidRPr="00AE24D8">
        <w:t>approximately</w:t>
      </w:r>
      <w:r w:rsidRPr="00AE24D8">
        <w:rPr>
          <w:rStyle w:val="StyleUnderline"/>
        </w:rPr>
        <w:t xml:space="preserve"> $1.5 billion that Saudi Arabia and the UAE have contributed to international aid operations in Yemen should be seen </w:t>
      </w:r>
      <w:r w:rsidRPr="008666B8">
        <w:t>less as a mitigating factor and more</w:t>
      </w:r>
      <w:r w:rsidRPr="00AE24D8">
        <w:rPr>
          <w:rStyle w:val="StyleUnderline"/>
        </w:rPr>
        <w:t xml:space="preserve"> as a small down payment on the tens of billions of dollars for which they should be liable in reparations.</w:t>
      </w:r>
    </w:p>
    <w:p w:rsidR="00B50F6F" w:rsidRPr="00B50F6F" w:rsidRDefault="00B50F6F" w:rsidP="00B50F6F"/>
    <w:p w:rsidR="00F37B43" w:rsidRDefault="00F37B43" w:rsidP="00F37B43">
      <w:pPr>
        <w:pStyle w:val="Heading4"/>
      </w:pPr>
      <w:r>
        <w:t>Prioritize ending famine – causes instability, trauma, humiliation, and traumas – and resentment will cause repercussions for the West</w:t>
      </w:r>
    </w:p>
    <w:p w:rsidR="00F37B43" w:rsidRPr="003B7CA0" w:rsidRDefault="00F37B43" w:rsidP="00F37B43">
      <w:r>
        <w:rPr>
          <w:rStyle w:val="Style13ptBold"/>
        </w:rPr>
        <w:t>d</w:t>
      </w:r>
      <w:r w:rsidRPr="003927F6">
        <w:rPr>
          <w:rStyle w:val="Style13ptBold"/>
        </w:rPr>
        <w:t>e Waal ‘18</w:t>
      </w:r>
      <w:r>
        <w:t xml:space="preserve"> - executive director of the World Peace Foundation and a research professor at The Fletcher School of Law and Diplomacy. de Waal worked for several Africa-focused human rights organizations, focusing on the Horn of Africa, and especially on avenues to peaceful resolution of the second Sudanese Civil War. de Waal was a fellow at the Global Equity Initiative at Harvard, program director at the Social Science Research Council, was a member of the African Union mediation team for Darfur, and senior adviser to the African Union High-Level Implementation Panel for Sudan. </w:t>
      </w:r>
      <w:r w:rsidRPr="004E4519">
        <w:t>(</w:t>
      </w:r>
      <w:r>
        <w:t xml:space="preserve">Alex, </w:t>
      </w:r>
      <w:r w:rsidRPr="004E4519">
        <w:t>“What Happens if Mass Starvation Takes Hold in Yemen?</w:t>
      </w:r>
      <w:r>
        <w:t xml:space="preserve">” </w:t>
      </w:r>
      <w:r w:rsidRPr="004E4519">
        <w:t>New York</w:t>
      </w:r>
      <w:r>
        <w:t xml:space="preserve"> Times, June 14,</w:t>
      </w:r>
      <w:r w:rsidRPr="004E4519">
        <w:t xml:space="preserve"> https://www.nytimes.com/2018/06/14/opinion/yemen-al-hudaydah-famine-houthis.html) //AL</w:t>
      </w:r>
    </w:p>
    <w:p w:rsidR="00F37B43" w:rsidRPr="000D4703" w:rsidRDefault="00F37B43" w:rsidP="00F37B43">
      <w:pPr>
        <w:rPr>
          <w:rStyle w:val="StyleUnderline"/>
        </w:rPr>
      </w:pPr>
      <w:r>
        <w:t xml:space="preserve">This </w:t>
      </w:r>
      <w:r w:rsidRPr="000D4703">
        <w:rPr>
          <w:rStyle w:val="StyleUnderline"/>
        </w:rPr>
        <w:t>posture is unlikely to change</w:t>
      </w:r>
      <w:r>
        <w:t xml:space="preserve">, of course. </w:t>
      </w:r>
      <w:r w:rsidRPr="000D4703">
        <w:rPr>
          <w:rStyle w:val="StyleUnderline"/>
        </w:rPr>
        <w:t>But once again, the U</w:t>
      </w:r>
      <w:r>
        <w:t xml:space="preserve">nited </w:t>
      </w:r>
      <w:r w:rsidRPr="000D4703">
        <w:rPr>
          <w:rStyle w:val="StyleUnderline"/>
        </w:rPr>
        <w:t>S</w:t>
      </w:r>
      <w:r>
        <w:t xml:space="preserve">tates — as well as other Western countries — </w:t>
      </w:r>
      <w:r w:rsidRPr="000D4703">
        <w:rPr>
          <w:rStyle w:val="StyleUnderline"/>
        </w:rPr>
        <w:t>faces a choice between being complicit in an unfolding calamity or stepping in to try to stop it</w:t>
      </w:r>
      <w:r>
        <w:t xml:space="preserve">. There would be </w:t>
      </w:r>
      <w:r w:rsidRPr="000D4703">
        <w:rPr>
          <w:rStyle w:val="StyleUnderline"/>
        </w:rPr>
        <w:t>trade-offs to putting pressure on the Saudis and the Emiratis, and no guarantee that it would work. But the ethical case for getting involved needs to be made.</w:t>
      </w:r>
    </w:p>
    <w:p w:rsidR="00F37B43" w:rsidRDefault="00F37B43" w:rsidP="00F37B43">
      <w:r>
        <w:t>So does the strategic case.</w:t>
      </w:r>
    </w:p>
    <w:p w:rsidR="00F37B43" w:rsidRPr="000D4703" w:rsidRDefault="00F37B43" w:rsidP="00F37B43">
      <w:pPr>
        <w:rPr>
          <w:rStyle w:val="StyleUnderline"/>
        </w:rPr>
      </w:pPr>
      <w:r w:rsidRPr="000D4703">
        <w:rPr>
          <w:rStyle w:val="StyleUnderline"/>
        </w:rPr>
        <w:t>Famine isn’t just about masses of people going hungry; famine tears societies apart</w:t>
      </w:r>
      <w:r>
        <w:t xml:space="preserve">. It means </w:t>
      </w:r>
      <w:r w:rsidRPr="000D4703">
        <w:rPr>
          <w:rStyle w:val="StyleUnderline"/>
        </w:rPr>
        <w:t>mass exodus caused by desperation</w:t>
      </w:r>
      <w:r>
        <w:t xml:space="preserve">. It means </w:t>
      </w:r>
      <w:r w:rsidRPr="000D4703">
        <w:rPr>
          <w:rStyle w:val="StyleUnderline"/>
        </w:rPr>
        <w:t>humiliation and collective trauma</w:t>
      </w:r>
      <w:r>
        <w:t xml:space="preserve">. </w:t>
      </w:r>
      <w:r w:rsidRPr="000D4703">
        <w:rPr>
          <w:rStyle w:val="StyleUnderline"/>
        </w:rPr>
        <w:t>Some people profit from the misery of others, hiking food prices or buying land at fire-sale prices</w:t>
      </w:r>
      <w:r>
        <w:t xml:space="preserve">. </w:t>
      </w:r>
      <w:r w:rsidRPr="000D4703">
        <w:rPr>
          <w:rStyle w:val="StyleUnderline"/>
        </w:rPr>
        <w:t>Those who pay the price — and their children</w:t>
      </w:r>
      <w:r>
        <w:t xml:space="preserve"> and then those children’s children — </w:t>
      </w:r>
      <w:r w:rsidRPr="000D4703">
        <w:rPr>
          <w:rStyle w:val="StyleUnderline"/>
        </w:rPr>
        <w:t>can only resent the opportunists for their plight. Not to mention the aggressors.</w:t>
      </w:r>
    </w:p>
    <w:p w:rsidR="00F37B43" w:rsidRPr="000D4703" w:rsidRDefault="00F37B43" w:rsidP="00F37B43">
      <w:pPr>
        <w:rPr>
          <w:rStyle w:val="StyleUnderline"/>
        </w:rPr>
      </w:pPr>
      <w:r>
        <w:t xml:space="preserve">As the British learned in Ireland in the mid-19th century, and the Soviets in Ukraine in the 1930s, </w:t>
      </w:r>
      <w:r w:rsidRPr="000D4703">
        <w:rPr>
          <w:rStyle w:val="StyleUnderline"/>
        </w:rPr>
        <w:t>starving people is a dangerous and loaded strategy</w:t>
      </w:r>
      <w:r>
        <w:t xml:space="preserve">: It </w:t>
      </w:r>
      <w:r w:rsidRPr="000D4703">
        <w:rPr>
          <w:rStyle w:val="StyleUnderline"/>
        </w:rPr>
        <w:t>leaves behind a bitter legacy, and a long trail of rancor.</w:t>
      </w:r>
    </w:p>
    <w:p w:rsidR="00F37B43" w:rsidRDefault="00F37B43" w:rsidP="00F37B43">
      <w:r w:rsidRPr="000D4703">
        <w:rPr>
          <w:rStyle w:val="StyleUnderline"/>
        </w:rPr>
        <w:t>If mass starvation takes hold in Yemen</w:t>
      </w:r>
      <w:r>
        <w:t xml:space="preserve">, </w:t>
      </w:r>
      <w:r w:rsidRPr="000D4703">
        <w:rPr>
          <w:rStyle w:val="StyleUnderline"/>
        </w:rPr>
        <w:t>expect an even more deeply divided country. Expect radicalization</w:t>
      </w:r>
      <w:r>
        <w:t xml:space="preserve">. Expect </w:t>
      </w:r>
      <w:r w:rsidRPr="000D4703">
        <w:rPr>
          <w:rStyle w:val="StyleUnderline"/>
        </w:rPr>
        <w:t>an exodus across the Arabian Peninsula and up the Red Sea, toward the Mediterranean Sea and Europe.</w:t>
      </w:r>
      <w:r>
        <w:t xml:space="preserve"> Expect to see the </w:t>
      </w:r>
      <w:r w:rsidRPr="000D4703">
        <w:rPr>
          <w:rStyle w:val="StyleUnderline"/>
        </w:rPr>
        <w:t>ugly and perilous repercussions of this harrowing experience</w:t>
      </w:r>
      <w:r>
        <w:t xml:space="preserve"> for years to come.</w:t>
      </w:r>
    </w:p>
    <w:p w:rsidR="0094404C" w:rsidRDefault="0094404C" w:rsidP="0094404C"/>
    <w:p w:rsidR="00F37B43" w:rsidRDefault="00F37B43" w:rsidP="00F37B43">
      <w:pPr>
        <w:pStyle w:val="Heading4"/>
      </w:pPr>
      <w:r>
        <w:t xml:space="preserve">Only halting arms sales can solve famine and Yemenis sufferings </w:t>
      </w:r>
    </w:p>
    <w:p w:rsidR="00F37B43" w:rsidRPr="004E4519" w:rsidRDefault="00F37B43" w:rsidP="00F37B43">
      <w:r>
        <w:rPr>
          <w:rStyle w:val="Style13ptBold"/>
        </w:rPr>
        <w:t>d</w:t>
      </w:r>
      <w:r w:rsidRPr="003927F6">
        <w:rPr>
          <w:rStyle w:val="Style13ptBold"/>
        </w:rPr>
        <w:t>e Waal ‘18</w:t>
      </w:r>
      <w:r>
        <w:t xml:space="preserve"> - executive director of the World Peace Foundation and a research professor at The Fletcher School of Law and Diplomacy. de Waal worked for several Africa-focused human rights organizations, focusing on the Horn of Africa, and especially on avenues to peaceful resolution of the second Sudanese Civil War. de Waal was a fellow at the Global Equity Initiative at Harvard, program director at the Social Science Research Council, was a member of the African Union mediation team for Darfur, and senior adviser to the African Union High-Level Implementation Panel for Sudan. </w:t>
      </w:r>
      <w:r w:rsidRPr="004E4519">
        <w:t>(</w:t>
      </w:r>
      <w:r>
        <w:t xml:space="preserve">Alex, </w:t>
      </w:r>
      <w:r w:rsidRPr="004E4519">
        <w:t>“What Happens if Mass Starvation Takes Hold in Yemen?</w:t>
      </w:r>
      <w:r>
        <w:t xml:space="preserve">” </w:t>
      </w:r>
      <w:r w:rsidRPr="004E4519">
        <w:t>New York</w:t>
      </w:r>
      <w:r>
        <w:t xml:space="preserve"> Times, June 14,</w:t>
      </w:r>
      <w:r w:rsidRPr="004E4519">
        <w:t xml:space="preserve"> https://www.nytimes.com/2018/06/14/opinion/yemen-al-hudaydah-famine-houthis.html) //AL</w:t>
      </w:r>
    </w:p>
    <w:p w:rsidR="00F37B43" w:rsidRPr="00891EF9" w:rsidRDefault="00F37B43" w:rsidP="00F37B43">
      <w:pPr>
        <w:rPr>
          <w:rStyle w:val="StyleUnderline"/>
        </w:rPr>
      </w:pPr>
      <w:r w:rsidRPr="00891EF9">
        <w:rPr>
          <w:rStyle w:val="StyleUnderline"/>
        </w:rPr>
        <w:t>Last-ditch diplomatic efforts could not stop</w:t>
      </w:r>
      <w:r>
        <w:t xml:space="preserve"> </w:t>
      </w:r>
      <w:r w:rsidRPr="00891EF9">
        <w:rPr>
          <w:rStyle w:val="StyleUnderline"/>
        </w:rPr>
        <w:t>the</w:t>
      </w:r>
      <w:r>
        <w:t xml:space="preserve"> Saudi Arabian and Emirati </w:t>
      </w:r>
      <w:r w:rsidRPr="00891EF9">
        <w:rPr>
          <w:rStyle w:val="StyleUnderline"/>
        </w:rPr>
        <w:t>coalition’s offensive on the Yemeni port city of Al Hudaydah</w:t>
      </w:r>
      <w:r>
        <w:t xml:space="preserve"> this week. With </w:t>
      </w:r>
      <w:r w:rsidRPr="00891EF9">
        <w:rPr>
          <w:rStyle w:val="StyleUnderline"/>
        </w:rPr>
        <w:t xml:space="preserve">no real prospect for peace talks </w:t>
      </w:r>
      <w:r>
        <w:t xml:space="preserve">of any kind, </w:t>
      </w:r>
      <w:r w:rsidRPr="00891EF9">
        <w:rPr>
          <w:rStyle w:val="StyleUnderline"/>
        </w:rPr>
        <w:t>the city</w:t>
      </w:r>
      <w:r>
        <w:t xml:space="preserve">, a fief of the </w:t>
      </w:r>
      <w:r w:rsidRPr="00891EF9">
        <w:rPr>
          <w:rStyle w:val="StyleUnderline"/>
        </w:rPr>
        <w:t>Houthi rebels</w:t>
      </w:r>
      <w:r>
        <w:t xml:space="preserve"> who </w:t>
      </w:r>
      <w:r w:rsidRPr="00891EF9">
        <w:rPr>
          <w:rStyle w:val="StyleUnderline"/>
        </w:rPr>
        <w:t>control much of the country and a hub for humanitarian assistance for millions of desperate Yemeni civilians</w:t>
      </w:r>
      <w:r>
        <w:t xml:space="preserve">, </w:t>
      </w:r>
      <w:r w:rsidRPr="00891EF9">
        <w:rPr>
          <w:rStyle w:val="StyleUnderline"/>
        </w:rPr>
        <w:t>could fall within days.</w:t>
      </w:r>
    </w:p>
    <w:p w:rsidR="00F37B43" w:rsidRDefault="00F37B43" w:rsidP="00F37B43">
      <w:r w:rsidRPr="00891EF9">
        <w:rPr>
          <w:rStyle w:val="StyleUnderline"/>
        </w:rPr>
        <w:t>If the offensive goes according</w:t>
      </w:r>
      <w:r>
        <w:t xml:space="preserve"> to the Saudis’ and Emiratis’ plan, promptly after that, </w:t>
      </w:r>
      <w:r w:rsidRPr="00891EF9">
        <w:rPr>
          <w:rStyle w:val="StyleUnderline"/>
        </w:rPr>
        <w:t>the Houthis</w:t>
      </w:r>
      <w:r>
        <w:t xml:space="preserve">, who also control the capital Sana, </w:t>
      </w:r>
      <w:r w:rsidRPr="00891EF9">
        <w:rPr>
          <w:rStyle w:val="StyleUnderline"/>
        </w:rPr>
        <w:t>will sue for peace</w:t>
      </w:r>
      <w:r>
        <w:t xml:space="preserve">. The </w:t>
      </w:r>
      <w:r w:rsidRPr="00891EF9">
        <w:rPr>
          <w:rStyle w:val="StyleUnderline"/>
        </w:rPr>
        <w:t>maritime blockade</w:t>
      </w:r>
      <w:r>
        <w:t xml:space="preserve"> in place since 2015 </w:t>
      </w:r>
      <w:r w:rsidRPr="00891EF9">
        <w:rPr>
          <w:rStyle w:val="StyleUnderline"/>
        </w:rPr>
        <w:t>could then be lifted</w:t>
      </w:r>
      <w:r>
        <w:t xml:space="preserve">. </w:t>
      </w:r>
      <w:r w:rsidRPr="00891EF9">
        <w:rPr>
          <w:rStyle w:val="StyleUnderline"/>
        </w:rPr>
        <w:t>After that, a vast humanitarian operation could unfold</w:t>
      </w:r>
      <w:r>
        <w:t xml:space="preserve">, </w:t>
      </w:r>
      <w:r w:rsidRPr="00891EF9">
        <w:rPr>
          <w:rStyle w:val="StyleUnderline"/>
        </w:rPr>
        <w:t>saving Yemen from a devastating famine</w:t>
      </w:r>
      <w:r>
        <w:t>.</w:t>
      </w:r>
    </w:p>
    <w:p w:rsidR="00F37B43" w:rsidRDefault="00F37B43" w:rsidP="00F37B43">
      <w:r w:rsidRPr="00891EF9">
        <w:rPr>
          <w:rStyle w:val="StyleUnderline"/>
        </w:rPr>
        <w:t>But nothing in this war has gone according plan so far, and the risks of mass starvation are greater than ever</w:t>
      </w:r>
      <w:r>
        <w:t>, even if Al Hudaydah falls fast.</w:t>
      </w:r>
    </w:p>
    <w:p w:rsidR="00F37B43" w:rsidRPr="00891EF9" w:rsidRDefault="00F37B43" w:rsidP="00F37B43">
      <w:pPr>
        <w:rPr>
          <w:rStyle w:val="StyleUnderline"/>
        </w:rPr>
      </w:pPr>
      <w:r>
        <w:t xml:space="preserve">And yet </w:t>
      </w:r>
      <w:r w:rsidRPr="00891EF9">
        <w:rPr>
          <w:rStyle w:val="StyleUnderline"/>
        </w:rPr>
        <w:t>the U</w:t>
      </w:r>
      <w:r>
        <w:t xml:space="preserve">nited </w:t>
      </w:r>
      <w:r w:rsidRPr="00891EF9">
        <w:rPr>
          <w:rStyle w:val="StyleUnderline"/>
        </w:rPr>
        <w:t>N</w:t>
      </w:r>
      <w:r>
        <w:t xml:space="preserve">ations Security Council </w:t>
      </w:r>
      <w:r w:rsidRPr="00891EF9">
        <w:rPr>
          <w:rStyle w:val="StyleUnderline"/>
        </w:rPr>
        <w:t>has not seized on the emergency</w:t>
      </w:r>
      <w:r>
        <w:t xml:space="preserve">, and in my conversations with diplomats in New York on Wednesday, that </w:t>
      </w:r>
      <w:r w:rsidRPr="00891EF9">
        <w:rPr>
          <w:rStyle w:val="StyleUnderline"/>
        </w:rPr>
        <w:t>passivity was laced with cynicism:</w:t>
      </w:r>
      <w:r>
        <w:t xml:space="preserve"> </w:t>
      </w:r>
      <w:r w:rsidRPr="00891EF9">
        <w:rPr>
          <w:rStyle w:val="StyleUnderline"/>
        </w:rPr>
        <w:t>If the Yemenis could survive the hardships of the past few years of war</w:t>
      </w:r>
      <w:r>
        <w:t xml:space="preserve">, some were saying, </w:t>
      </w:r>
      <w:r w:rsidRPr="00891EF9">
        <w:rPr>
          <w:rStyle w:val="StyleUnderline"/>
        </w:rPr>
        <w:t>they would be fine for a bit longer.</w:t>
      </w:r>
    </w:p>
    <w:p w:rsidR="00F37B43" w:rsidRPr="00A33E4C" w:rsidRDefault="00F37B43" w:rsidP="00F37B43">
      <w:pPr>
        <w:rPr>
          <w:rStyle w:val="StyleUnderline"/>
        </w:rPr>
      </w:pPr>
      <w:r>
        <w:t xml:space="preserve">Just over three years ago, Mohammed bin </w:t>
      </w:r>
      <w:r w:rsidRPr="00A33E4C">
        <w:rPr>
          <w:rStyle w:val="StyleUnderline"/>
        </w:rPr>
        <w:t>Salman</w:t>
      </w:r>
      <w:r>
        <w:t xml:space="preserve">, the crown prince of Saudi Arabia, </w:t>
      </w:r>
      <w:r w:rsidRPr="00A33E4C">
        <w:rPr>
          <w:rStyle w:val="StyleUnderline"/>
        </w:rPr>
        <w:t>responded to the Houthi rebels’ sudden takeover of Sana by ordering an armed intervention to support the official government</w:t>
      </w:r>
      <w:r>
        <w:t xml:space="preserve">, which had retreated to the coastal city of Aden. The </w:t>
      </w:r>
      <w:r w:rsidRPr="00A33E4C">
        <w:rPr>
          <w:rStyle w:val="StyleUnderline"/>
        </w:rPr>
        <w:t>Houthis are an Islamist revivalist movement with a strong base in northern Yemen and ties to Iran.</w:t>
      </w:r>
    </w:p>
    <w:p w:rsidR="00F37B43" w:rsidRDefault="00F37B43" w:rsidP="00F37B43">
      <w:r w:rsidRPr="000D4703">
        <w:rPr>
          <w:rStyle w:val="StyleUnderline"/>
        </w:rPr>
        <w:t>Saudi airplanes alone have flown more than 100,000 combat missions since then. The U</w:t>
      </w:r>
      <w:r>
        <w:t xml:space="preserve">nited </w:t>
      </w:r>
      <w:r w:rsidRPr="000D4703">
        <w:rPr>
          <w:rStyle w:val="StyleUnderline"/>
        </w:rPr>
        <w:t>A</w:t>
      </w:r>
      <w:r>
        <w:t xml:space="preserve">rab </w:t>
      </w:r>
      <w:r w:rsidRPr="000D4703">
        <w:rPr>
          <w:rStyle w:val="StyleUnderline"/>
        </w:rPr>
        <w:t>E</w:t>
      </w:r>
      <w:r>
        <w:t xml:space="preserve">mirates has </w:t>
      </w:r>
      <w:r w:rsidRPr="000D4703">
        <w:rPr>
          <w:rStyle w:val="StyleUnderline"/>
        </w:rPr>
        <w:t>joined in, with fighter jets and special forces, overseeing the enforcement of a blockade along the coast. Various Yemeni militias, together with some 7,000 Sudanese paramilitaries</w:t>
      </w:r>
      <w:r>
        <w:t xml:space="preserve">, have </w:t>
      </w:r>
      <w:r w:rsidRPr="000D4703">
        <w:rPr>
          <w:rStyle w:val="StyleUnderline"/>
        </w:rPr>
        <w:t>staged ground attacks</w:t>
      </w:r>
      <w:r>
        <w:t>. But the</w:t>
      </w:r>
      <w:r w:rsidRPr="000D4703">
        <w:rPr>
          <w:rStyle w:val="StyleUnderline"/>
        </w:rPr>
        <w:t xml:space="preserve"> Houthi army — about 100,000 fighters strong — has hung on</w:t>
      </w:r>
      <w:r>
        <w:t>, fighting tenaciously and escalating the conflict by firing ballistic missiles deep into Saudi Arabia.</w:t>
      </w:r>
    </w:p>
    <w:p w:rsidR="00F37B43" w:rsidRDefault="00F37B43" w:rsidP="00F37B43">
      <w:r w:rsidRPr="000D4703">
        <w:rPr>
          <w:rStyle w:val="StyleUnderline"/>
        </w:rPr>
        <w:t>Yemen was poor and vulnerable before the war: It depended on imports for 80 percent of basic grains and suffered severe water shortages</w:t>
      </w:r>
      <w:r>
        <w:t xml:space="preserve">. Today, </w:t>
      </w:r>
      <w:r w:rsidRPr="000D4703">
        <w:rPr>
          <w:rStyle w:val="StyleUnderline"/>
        </w:rPr>
        <w:t>three-quarters of the country’s 28 million people suffer food insecurity, including 8.4 million who are wholly dependent on food aid to survive. Some 50,000 children died of hunger and related causes last year alone</w:t>
      </w:r>
      <w:r>
        <w:t>, according to the humanitarian group Save the Children. One million people have cholera — the world’s largest such epidemic in a half-century.</w:t>
      </w:r>
    </w:p>
    <w:p w:rsidR="00F37B43" w:rsidRDefault="00F37B43" w:rsidP="00F37B43">
      <w:r>
        <w:t>What will happen to all of them if Al Hudaydah falls?</w:t>
      </w:r>
    </w:p>
    <w:p w:rsidR="00F37B43" w:rsidRPr="000D4703" w:rsidRDefault="00F37B43" w:rsidP="00F37B43">
      <w:pPr>
        <w:rPr>
          <w:rStyle w:val="StyleUnderline"/>
        </w:rPr>
      </w:pPr>
      <w:r>
        <w:t>W</w:t>
      </w:r>
      <w:r w:rsidRPr="000D4703">
        <w:rPr>
          <w:rStyle w:val="StyleUnderline"/>
        </w:rPr>
        <w:t>hy assume that the Houthis, even after losing this strategic post, would surrender or seek some settlement</w:t>
      </w:r>
      <w:r>
        <w:t xml:space="preserve">? In fact, </w:t>
      </w:r>
      <w:r w:rsidRPr="000D4703">
        <w:rPr>
          <w:rStyle w:val="StyleUnderline"/>
        </w:rPr>
        <w:t>some Yemenis have drawn comparisons to Syria to predict that Al Hudaydah will become “Yemen’s Aleppo</w:t>
      </w:r>
      <w:r>
        <w:t xml:space="preserve">”: the </w:t>
      </w:r>
      <w:r w:rsidRPr="000D4703">
        <w:rPr>
          <w:rStyle w:val="StyleUnderline"/>
        </w:rPr>
        <w:t>site of protracted street-to-street fighting under a siege.</w:t>
      </w:r>
    </w:p>
    <w:p w:rsidR="00F37B43" w:rsidRPr="000D4703" w:rsidRDefault="00F37B43" w:rsidP="00F37B43">
      <w:pPr>
        <w:rPr>
          <w:rStyle w:val="StyleUnderline"/>
        </w:rPr>
      </w:pPr>
      <w:r w:rsidRPr="000D4703">
        <w:rPr>
          <w:rStyle w:val="StyleUnderline"/>
        </w:rPr>
        <w:t>If the coalition captures the city, it could indeed reopen the port for humanitarian and commercial shipments</w:t>
      </w:r>
      <w:r>
        <w:t xml:space="preserve">. </w:t>
      </w:r>
      <w:r w:rsidRPr="000D4703">
        <w:rPr>
          <w:rStyle w:val="StyleUnderline"/>
        </w:rPr>
        <w:t>But to reach the great majority of starving Yemenis, food would still have to cross the front line.</w:t>
      </w:r>
      <w:r>
        <w:t xml:space="preserve"> And that’s to say nothing of the </w:t>
      </w:r>
      <w:r w:rsidRPr="000D4703">
        <w:rPr>
          <w:rStyle w:val="StyleUnderline"/>
        </w:rPr>
        <w:t>lasting impediments caused by the extensive damage to civilian infrastructure: At least one-third of the coalition’s air attacks have struck roads, bridges, irrigation dams, hospitals and clinics, markets and fishing boats.</w:t>
      </w:r>
    </w:p>
    <w:p w:rsidR="00F37B43" w:rsidRDefault="00F37B43" w:rsidP="00F37B43">
      <w:r w:rsidRPr="000D4703">
        <w:rPr>
          <w:rStyle w:val="StyleUnderline"/>
        </w:rPr>
        <w:t>Saudi and Emirati strategists may not be intending to starve the Yemeni people into submission. But in practice</w:t>
      </w:r>
      <w:r>
        <w:t xml:space="preserve">, if not motive, </w:t>
      </w:r>
      <w:r w:rsidRPr="000D4703">
        <w:rPr>
          <w:rStyle w:val="StyleUnderline"/>
        </w:rPr>
        <w:t>hunger has become a weapon</w:t>
      </w:r>
      <w:r>
        <w:t xml:space="preserve"> in this war. On May 24, the United Nations Security Council passed Resolution 2417, </w:t>
      </w:r>
      <w:r w:rsidRPr="000D4703">
        <w:rPr>
          <w:rStyle w:val="StyleUnderline"/>
        </w:rPr>
        <w:t>condemning starvation of civilians as a method of warfare</w:t>
      </w:r>
      <w:r>
        <w:t>. The resolution didn’t name names, but its first test is Yemen.</w:t>
      </w:r>
    </w:p>
    <w:p w:rsidR="00F37B43" w:rsidRPr="000D4703" w:rsidRDefault="00F37B43" w:rsidP="00F37B43">
      <w:pPr>
        <w:rPr>
          <w:rStyle w:val="StyleUnderline"/>
        </w:rPr>
      </w:pPr>
      <w:r>
        <w:t xml:space="preserve">And </w:t>
      </w:r>
      <w:r w:rsidRPr="000D4703">
        <w:rPr>
          <w:rStyle w:val="StyleUnderline"/>
        </w:rPr>
        <w:t>Yemen is America’s war, too</w:t>
      </w:r>
      <w:r>
        <w:t xml:space="preserve">. </w:t>
      </w:r>
      <w:r w:rsidRPr="000D4703">
        <w:rPr>
          <w:rStyle w:val="StyleUnderline"/>
        </w:rPr>
        <w:t xml:space="preserve">The United States is a longstanding ally of Saudi Arabia, and it has become more so since </w:t>
      </w:r>
      <w:r>
        <w:t xml:space="preserve">President </w:t>
      </w:r>
      <w:r w:rsidRPr="000D4703">
        <w:rPr>
          <w:rStyle w:val="StyleUnderline"/>
        </w:rPr>
        <w:t>Trump repudiated the Iran nuclear deal</w:t>
      </w:r>
      <w:r>
        <w:t xml:space="preserve">. </w:t>
      </w:r>
      <w:r w:rsidRPr="000D4703">
        <w:rPr>
          <w:rStyle w:val="StyleUnderline"/>
        </w:rPr>
        <w:t>Even before</w:t>
      </w:r>
      <w:r>
        <w:t xml:space="preserve"> the State Department approved a </w:t>
      </w:r>
      <w:r w:rsidRPr="000D4703">
        <w:rPr>
          <w:rStyle w:val="StyleUnderline"/>
        </w:rPr>
        <w:t>new major arms deal</w:t>
      </w:r>
      <w:r>
        <w:t xml:space="preserve"> earlier this year, </w:t>
      </w:r>
      <w:r w:rsidRPr="000D4703">
        <w:rPr>
          <w:rStyle w:val="StyleUnderline"/>
        </w:rPr>
        <w:t>Saudi Arabia</w:t>
      </w:r>
      <w:r>
        <w:t xml:space="preserve"> — the world’s second-largest importer of weapons — </w:t>
      </w:r>
      <w:r w:rsidRPr="000D4703">
        <w:rPr>
          <w:rStyle w:val="StyleUnderline"/>
        </w:rPr>
        <w:t>was buying more than 60 percent of its arms from the United States. Other Persian Gulf states are major buyers, too.</w:t>
      </w:r>
    </w:p>
    <w:p w:rsidR="00F37B43" w:rsidRPr="000D4703" w:rsidRDefault="00F37B43" w:rsidP="00F37B43">
      <w:pPr>
        <w:rPr>
          <w:rStyle w:val="StyleUnderline"/>
        </w:rPr>
      </w:pPr>
      <w:r>
        <w:t xml:space="preserve">Defense Secretary Jim </w:t>
      </w:r>
      <w:r w:rsidRPr="000D4703">
        <w:rPr>
          <w:rStyle w:val="StyleUnderline"/>
        </w:rPr>
        <w:t>Mattis has argued that the use of precision weapons and the advice of American military advisers are reducing civilian casualties from the Saudi-Emirati coalition’s bombing raids. But even if an air attack doesn’t directly cause bloodshed</w:t>
      </w:r>
      <w:r>
        <w:t xml:space="preserve">, the </w:t>
      </w:r>
      <w:r w:rsidRPr="000D4703">
        <w:rPr>
          <w:rStyle w:val="StyleUnderline"/>
        </w:rPr>
        <w:t>damage it inflicts on the economy and essential services</w:t>
      </w:r>
      <w:r>
        <w:t xml:space="preserve"> can </w:t>
      </w:r>
      <w:r w:rsidRPr="000D4703">
        <w:rPr>
          <w:rStyle w:val="StyleUnderline"/>
        </w:rPr>
        <w:t>kill many more</w:t>
      </w:r>
      <w:r>
        <w:t xml:space="preserve"> people over time, </w:t>
      </w:r>
      <w:r w:rsidRPr="000D4703">
        <w:rPr>
          <w:rStyle w:val="StyleUnderline"/>
        </w:rPr>
        <w:t>through famine and disease.</w:t>
      </w:r>
    </w:p>
    <w:p w:rsidR="00F37B43" w:rsidRPr="000D4703" w:rsidRDefault="00F37B43" w:rsidP="00F37B43">
      <w:pPr>
        <w:rPr>
          <w:rStyle w:val="StyleUnderline"/>
        </w:rPr>
      </w:pPr>
      <w:r>
        <w:t xml:space="preserve">Nikki </w:t>
      </w:r>
      <w:r w:rsidRPr="000D4703">
        <w:rPr>
          <w:rStyle w:val="StyleUnderline"/>
        </w:rPr>
        <w:t>Haley</w:t>
      </w:r>
      <w:r>
        <w:t xml:space="preserve">, America’s ambassador to the United Nations, </w:t>
      </w:r>
      <w:r w:rsidRPr="000D4703">
        <w:rPr>
          <w:rStyle w:val="StyleUnderline"/>
        </w:rPr>
        <w:t>has condemned</w:t>
      </w:r>
      <w:r>
        <w:t xml:space="preserve">, rightly, </w:t>
      </w:r>
      <w:r w:rsidRPr="000D4703">
        <w:rPr>
          <w:rStyle w:val="StyleUnderline"/>
        </w:rPr>
        <w:t>the Syrian government for starving its own people. But it’s easy to call out villains</w:t>
      </w:r>
      <w:r>
        <w:t xml:space="preserve"> like President Bashar al-Assad. </w:t>
      </w:r>
      <w:r w:rsidRPr="000D4703">
        <w:rPr>
          <w:rStyle w:val="StyleUnderline"/>
        </w:rPr>
        <w:t xml:space="preserve">It’s harder to call out one’s allies </w:t>
      </w:r>
      <w:r>
        <w:t xml:space="preserve">— </w:t>
      </w:r>
      <w:r w:rsidRPr="000D4703">
        <w:rPr>
          <w:rStyle w:val="StyleUnderline"/>
        </w:rPr>
        <w:t>though that may be more effective, and therefore more important.</w:t>
      </w:r>
    </w:p>
    <w:p w:rsidR="00F37B43" w:rsidRDefault="00F37B43" w:rsidP="00F37B43">
      <w:r w:rsidRPr="000D4703">
        <w:rPr>
          <w:rStyle w:val="StyleUnderline"/>
        </w:rPr>
        <w:t>The</w:t>
      </w:r>
      <w:r>
        <w:t xml:space="preserve"> </w:t>
      </w:r>
      <w:r w:rsidRPr="000D4703">
        <w:rPr>
          <w:rStyle w:val="StyleUnderline"/>
        </w:rPr>
        <w:t>United States</w:t>
      </w:r>
      <w:r>
        <w:t xml:space="preserve"> </w:t>
      </w:r>
      <w:r w:rsidRPr="000D4703">
        <w:rPr>
          <w:rStyle w:val="StyleUnderline"/>
        </w:rPr>
        <w:t>could exert real influence on the Saudi and Emirati forces</w:t>
      </w:r>
      <w:r>
        <w:t xml:space="preserve">. </w:t>
      </w:r>
      <w:r w:rsidRPr="00F761EB">
        <w:t>It could halt the in-flight refueling of the coalition’s aircraft. It could withdraw American military advisers from Saudi command centers in Riyadh. Above all,</w:t>
      </w:r>
      <w:r w:rsidRPr="000D4703">
        <w:rPr>
          <w:rStyle w:val="StyleUnderline"/>
        </w:rPr>
        <w:t xml:space="preserve"> it could stop its sales of American weaponry</w:t>
      </w:r>
      <w:r>
        <w:t>.</w:t>
      </w:r>
    </w:p>
    <w:p w:rsidR="00F37B43" w:rsidRDefault="00F37B43" w:rsidP="00F37B43">
      <w:pPr>
        <w:rPr>
          <w:rStyle w:val="StyleUnderline"/>
        </w:rPr>
      </w:pPr>
      <w:r w:rsidRPr="000D4703">
        <w:rPr>
          <w:rStyle w:val="StyleUnderline"/>
        </w:rPr>
        <w:t>But</w:t>
      </w:r>
      <w:r>
        <w:t xml:space="preserve"> the </w:t>
      </w:r>
      <w:r w:rsidRPr="000D4703">
        <w:rPr>
          <w:rStyle w:val="StyleUnderline"/>
        </w:rPr>
        <w:t>Trump</w:t>
      </w:r>
      <w:r>
        <w:t xml:space="preserve"> administration has </w:t>
      </w:r>
      <w:r w:rsidRPr="000D4703">
        <w:rPr>
          <w:rStyle w:val="StyleUnderline"/>
        </w:rPr>
        <w:t>lifted Obama-era restrictions on arms transfers to Saudi Arabia</w:t>
      </w:r>
      <w:r>
        <w:t xml:space="preserve">, and on Monday, Secretary of State Mike </w:t>
      </w:r>
      <w:r w:rsidRPr="000D4703">
        <w:rPr>
          <w:rStyle w:val="StyleUnderline"/>
        </w:rPr>
        <w:t>Pompeo refused to call on the coalition not to attack Al Hudaydah</w:t>
      </w:r>
      <w:r>
        <w:t>, saying only that he had “</w:t>
      </w:r>
      <w:r w:rsidRPr="000D4703">
        <w:rPr>
          <w:rStyle w:val="StyleUnderline"/>
        </w:rPr>
        <w:t>made clear our desire to address” the Emiratis’ security concerns while “preserving the free flow of humanitarian aid and lifesaving commercial imports.”</w:t>
      </w:r>
    </w:p>
    <w:p w:rsidR="00F37B43" w:rsidRDefault="00F37B43" w:rsidP="00F37B43">
      <w:pPr>
        <w:rPr>
          <w:rStyle w:val="StyleUnderline"/>
        </w:rPr>
      </w:pPr>
    </w:p>
    <w:p w:rsidR="00F37B43" w:rsidRPr="0094404C" w:rsidRDefault="00F37B43" w:rsidP="0094404C"/>
    <w:p w:rsidR="00363494" w:rsidRDefault="00377994" w:rsidP="00363494">
      <w:pPr>
        <w:pStyle w:val="Heading3"/>
      </w:pPr>
      <w:r>
        <w:t>Yemen is a genocide</w:t>
      </w:r>
    </w:p>
    <w:p w:rsidR="00363494" w:rsidRDefault="00363494" w:rsidP="00363494"/>
    <w:p w:rsidR="00363494" w:rsidRDefault="00363494" w:rsidP="00363494">
      <w:pPr>
        <w:pStyle w:val="Heading4"/>
      </w:pPr>
      <w:r>
        <w:t>Coalition attacks on civilian targets threaten 17 million people with starvation – it’s an ongoing genocide</w:t>
      </w:r>
    </w:p>
    <w:p w:rsidR="00363494" w:rsidRDefault="00363494" w:rsidP="00363494">
      <w:pPr>
        <w:rPr>
          <w:b/>
          <w:bCs/>
        </w:rPr>
      </w:pPr>
      <w:r>
        <w:rPr>
          <w:b/>
          <w:bCs/>
        </w:rPr>
        <w:t xml:space="preserve">Bachman, 18 - </w:t>
      </w:r>
      <w:r w:rsidRPr="00D91271">
        <w:t xml:space="preserve">Jeff Bachman is a Professorial Lecturer in the School of International Service, American University (“Genocide in Yemen?” </w:t>
      </w:r>
      <w:r>
        <w:t xml:space="preserve">12/13, </w:t>
      </w:r>
      <w:hyperlink r:id="rId34" w:history="1">
        <w:r w:rsidRPr="001774E8">
          <w:rPr>
            <w:rStyle w:val="Hyperlink"/>
          </w:rPr>
          <w:t>https://sites.tufts.edu/reinventingpeace/2018/12/13/genocide-in-yemen/</w:t>
        </w:r>
      </w:hyperlink>
    </w:p>
    <w:p w:rsidR="00363494" w:rsidRDefault="00363494" w:rsidP="00363494">
      <w:pPr>
        <w:rPr>
          <w:b/>
          <w:bCs/>
        </w:rPr>
      </w:pPr>
    </w:p>
    <w:p w:rsidR="00363494" w:rsidRPr="00D91271" w:rsidRDefault="00363494" w:rsidP="00363494">
      <w:r w:rsidRPr="00BE3DF0">
        <w:rPr>
          <w:rStyle w:val="StyleUnderline"/>
        </w:rPr>
        <w:t>The combination of Coalition attacks on Yemen’s infrastructure and the enforcement of an air and naval blockade has created conditions in Yemen that cannot sustain human life. The result has been famine conditions and incomprehensible levels of malnutrition, the spread of disease, and death</w:t>
      </w:r>
      <w:r w:rsidRPr="00D91271">
        <w:t>. According to the UN Panel of Experts on Yemen, “</w:t>
      </w:r>
      <w:r w:rsidRPr="00BE3DF0">
        <w:rPr>
          <w:rStyle w:val="StyleUnderline"/>
        </w:rPr>
        <w:t>The blockade is</w:t>
      </w:r>
      <w:r w:rsidRPr="00D91271">
        <w:t xml:space="preserve"> essentially </w:t>
      </w:r>
      <w:r w:rsidRPr="00BE3DF0">
        <w:rPr>
          <w:rStyle w:val="StyleUnderline"/>
        </w:rPr>
        <w:t>using the threat of starvation as a bargaining tool and an instrument of war.</w:t>
      </w:r>
      <w:r w:rsidRPr="00D91271">
        <w:t xml:space="preserve">” Alex </w:t>
      </w:r>
      <w:r w:rsidRPr="00BE3DF0">
        <w:rPr>
          <w:rStyle w:val="StyleUnderline"/>
        </w:rPr>
        <w:t>de Waal, Executive Director of the World Peace Foundation, describes Yemen as “the greatest famine atrocity of our lifetimes</w:t>
      </w:r>
      <w:r w:rsidRPr="00D91271">
        <w:t xml:space="preserve">” </w:t>
      </w:r>
      <w:r w:rsidRPr="00BE3DF0">
        <w:rPr>
          <w:rStyle w:val="StyleUnderline"/>
        </w:rPr>
        <w:t>caused by the Coalition “deliberately destroying the country’s food-producing infrastructure</w:t>
      </w:r>
      <w:r w:rsidRPr="00D91271">
        <w:t>.”</w:t>
      </w:r>
    </w:p>
    <w:p w:rsidR="00363494" w:rsidRPr="00D91271" w:rsidRDefault="00363494" w:rsidP="00363494">
      <w:r w:rsidRPr="00D91271">
        <w:t xml:space="preserve">In Yemen, </w:t>
      </w:r>
      <w:r w:rsidRPr="00D91271">
        <w:rPr>
          <w:rStyle w:val="StyleUnderline"/>
        </w:rPr>
        <w:t>at least 17.8 million people are food insecure and require urgent humanitarian assistance</w:t>
      </w:r>
      <w:r w:rsidRPr="00D91271">
        <w:t xml:space="preserve">, </w:t>
      </w:r>
      <w:r w:rsidRPr="00D91271">
        <w:rPr>
          <w:rStyle w:val="StyleUnderline"/>
        </w:rPr>
        <w:t>9.4 million people are in an immediate crisis, and 8.4 million people are on the brink of famine</w:t>
      </w:r>
      <w:r w:rsidRPr="00D91271">
        <w:t>. The number of Yemenis facing pre-famine conditions, meaning they are entirely reliant on external aid for survival, could soon reach 14 million. That is one-half the entire population and three million people more than the previous month’s estimate.</w:t>
      </w:r>
    </w:p>
    <w:p w:rsidR="00363494" w:rsidRPr="00D91271" w:rsidRDefault="00363494" w:rsidP="00363494">
      <w:r w:rsidRPr="00D91271">
        <w:t>According to Mark Lowcock, the UN Humanitarian Chief, “</w:t>
      </w:r>
      <w:r w:rsidRPr="00D91271">
        <w:rPr>
          <w:rStyle w:val="StyleUnderline"/>
        </w:rPr>
        <w:t>The immune systems of millions of people on survival support for years</w:t>
      </w:r>
      <w:r w:rsidRPr="00D91271">
        <w:t xml:space="preserve"> on end </w:t>
      </w:r>
      <w:r w:rsidRPr="00D91271">
        <w:rPr>
          <w:rStyle w:val="StyleUnderline"/>
        </w:rPr>
        <w:t>are now are</w:t>
      </w:r>
      <w:r w:rsidRPr="00D91271">
        <w:t xml:space="preserve"> literally </w:t>
      </w:r>
      <w:r w:rsidRPr="00D91271">
        <w:rPr>
          <w:rStyle w:val="StyleUnderline"/>
        </w:rPr>
        <w:t>collapsing, making them – especially children and the elderly – more likely to succumb to malnutrition, cholera and other diseases</w:t>
      </w:r>
      <w:r w:rsidRPr="00D91271">
        <w:t>.” Lowcock added, “</w:t>
      </w:r>
      <w:r w:rsidRPr="00D91271">
        <w:rPr>
          <w:rStyle w:val="StyleUnderline"/>
        </w:rPr>
        <w:t>We are losing the fight against famine….We may now be approaching a tipping point, beyond which it will be impossible to prevent massive loss of life as a result of widespread famine</w:t>
      </w:r>
      <w:r w:rsidRPr="00D91271">
        <w:t xml:space="preserve"> across the country.”</w:t>
      </w:r>
    </w:p>
    <w:p w:rsidR="00363494" w:rsidRPr="00D91271" w:rsidRDefault="00363494" w:rsidP="00363494">
      <w:r w:rsidRPr="00D91271">
        <w:t xml:space="preserve">Save the Children estimates that </w:t>
      </w:r>
      <w:r w:rsidRPr="00D91271">
        <w:rPr>
          <w:rStyle w:val="StyleUnderline"/>
        </w:rPr>
        <w:t>85,000 children under five may have died since 2015</w:t>
      </w:r>
      <w:r w:rsidRPr="00D91271">
        <w:t>, with more than 50,000 child deaths in 2017 alone from hunger and related causes. Furthermore, pregnant women face the risk of life-threatening complications during childbirth. According to the UN Population Fund, “In a country with one of the highest maternal death rates in the Arab region, lack of food, poor nutrition, and eroding healthcare could mean an increase in premature or low-birth weight babies and severe postpartum bleeding, making the process of giving birth more life threatening.”</w:t>
      </w:r>
    </w:p>
    <w:p w:rsidR="00363494" w:rsidRPr="00D91271" w:rsidRDefault="00363494" w:rsidP="00363494">
      <w:r w:rsidRPr="00D91271">
        <w:rPr>
          <w:rStyle w:val="StyleUnderline"/>
        </w:rPr>
        <w:t>Even as the Coalition kills and wounds Yemenis</w:t>
      </w:r>
      <w:r w:rsidRPr="00D91271">
        <w:t xml:space="preserve">, and undermines public health in Yemen, </w:t>
      </w:r>
      <w:r w:rsidRPr="00D91271">
        <w:rPr>
          <w:rStyle w:val="StyleUnderline"/>
        </w:rPr>
        <w:t>it has also directly attacked medical facilities and impeded their ability to function</w:t>
      </w:r>
      <w:r w:rsidRPr="00D91271">
        <w:t>. By March 2016, as many as 600 facilities had stopped operating because they were damaged and lacked electricity, fuel, and personnel. More than 100 facilities were reported partially or completely destroyed. In September 2017, the WHO reported that only 45 percent of health facilities in Yemen were functional or partly functional. Among these hospitals, only 35 percent provide maternal and newborn services.</w:t>
      </w:r>
    </w:p>
    <w:p w:rsidR="00363494" w:rsidRPr="00D91271" w:rsidRDefault="00363494" w:rsidP="00363494">
      <w:r w:rsidRPr="00BE3DF0">
        <w:rPr>
          <w:rStyle w:val="StyleUnderline"/>
        </w:rPr>
        <w:t>The Coalition’s direct and indirect attacks on the lives of Yemeni people has been coupled with the intentional destruction of Yemen’s</w:t>
      </w:r>
      <w:r w:rsidRPr="00D91271">
        <w:t xml:space="preserve"> immeasurably important </w:t>
      </w:r>
      <w:r w:rsidRPr="00BE3DF0">
        <w:rPr>
          <w:rStyle w:val="StyleUnderline"/>
        </w:rPr>
        <w:t>cultural heritage</w:t>
      </w:r>
      <w:r w:rsidRPr="00D91271">
        <w:t xml:space="preserve">. Together, </w:t>
      </w:r>
      <w:r w:rsidRPr="00BE3DF0">
        <w:rPr>
          <w:rStyle w:val="StyleUnderline"/>
        </w:rPr>
        <w:t>these attacks on life and culture in Yemen represent all the elements of Raphael Lemkin’s triumvirate of genocidal methods—physical, biological, and cultural</w:t>
      </w:r>
      <w:r w:rsidRPr="00D91271">
        <w:t xml:space="preserve">. Moreover, </w:t>
      </w:r>
      <w:r w:rsidRPr="00BE3DF0">
        <w:rPr>
          <w:rStyle w:val="StyleUnderline"/>
        </w:rPr>
        <w:t>where lacking in explicit specific intent to destroy the Yemeni people</w:t>
      </w:r>
      <w:r w:rsidRPr="00D91271">
        <w:t>, a cornerstone of the legal definition of genocide</w:t>
      </w:r>
      <w:r w:rsidRPr="00BE3DF0">
        <w:rPr>
          <w:rStyle w:val="StyleUnderline"/>
        </w:rPr>
        <w:t>, the Coalition</w:t>
      </w:r>
      <w:r w:rsidRPr="00D91271">
        <w:t xml:space="preserve"> has acted, and </w:t>
      </w:r>
      <w:r w:rsidRPr="00BE3DF0">
        <w:rPr>
          <w:rStyle w:val="StyleUnderline"/>
        </w:rPr>
        <w:t>continues to act, with foreseeable knowledge that its actions threaten the life of the group.</w:t>
      </w:r>
      <w:r w:rsidRPr="00D91271">
        <w:t xml:space="preserve"> Additionally, the ICTY Trial Chamber found that attacks on cultural property “may legitimately be considered as evidence of an intent to physically destroy the group.”</w:t>
      </w:r>
    </w:p>
    <w:p w:rsidR="00363494" w:rsidRPr="00D91271" w:rsidRDefault="00363494" w:rsidP="00363494">
      <w:r w:rsidRPr="00D91271">
        <w:t>Whether you believe the Coalition and the U.S. are responsible for genocide in Yemen, as I do, or believe their crimes amount to war crimes, widespread atrocities have been committed. Such destruction cannot go unpunished. All who are directly responsible and all who share responsibility must face consequences for their crimes if international law, both at the level of state responsibility and individual criminal responsibility, is to have any meaning at all.</w:t>
      </w:r>
    </w:p>
    <w:p w:rsidR="00363494" w:rsidRDefault="00363494" w:rsidP="00363494"/>
    <w:p w:rsidR="00363494" w:rsidRDefault="00363494" w:rsidP="00363494">
      <w:pPr>
        <w:pStyle w:val="Heading4"/>
      </w:pPr>
      <w:r>
        <w:t>It’s genocide</w:t>
      </w:r>
    </w:p>
    <w:p w:rsidR="00363494" w:rsidRDefault="00363494" w:rsidP="00363494">
      <w:r>
        <w:rPr>
          <w:b/>
          <w:bCs/>
        </w:rPr>
        <w:t xml:space="preserve">Bachman, 18 - </w:t>
      </w:r>
      <w:r w:rsidRPr="00D91271">
        <w:t xml:space="preserve">Jeff Bachman is a </w:t>
      </w:r>
      <w:r>
        <w:t xml:space="preserve">Professorial Lecturer in Human Rights; Director, Ethics, Peace, and Human Rights MA Program, American University School of International Service (“US complicity in the Saudi-led genocide in Yemen spans Obama, Trump administrations” The Conversation, 11/26, </w:t>
      </w:r>
      <w:hyperlink r:id="rId35" w:history="1">
        <w:r w:rsidRPr="001774E8">
          <w:rPr>
            <w:rStyle w:val="Hyperlink"/>
          </w:rPr>
          <w:t>https://theconversation.com/us-complicity-in-the-saudi-led-genocide-in-yemen-spans-obama-trump-administrations-106896</w:t>
        </w:r>
      </w:hyperlink>
    </w:p>
    <w:p w:rsidR="00363494" w:rsidRDefault="00363494" w:rsidP="00363494"/>
    <w:p w:rsidR="00363494" w:rsidRDefault="00363494" w:rsidP="00363494">
      <w:r w:rsidRPr="00BE3DF0">
        <w:rPr>
          <w:rStyle w:val="StyleUnderline"/>
        </w:rPr>
        <w:t>A Saudi-led coalition of states has been aggressively bombing Yemen and imposing an air and naval blockade</w:t>
      </w:r>
      <w:r>
        <w:t xml:space="preserve"> of its ports </w:t>
      </w:r>
      <w:r w:rsidRPr="00BE3DF0">
        <w:rPr>
          <w:rStyle w:val="StyleUnderline"/>
        </w:rPr>
        <w:t>for more than three years, leading</w:t>
      </w:r>
      <w:r>
        <w:t xml:space="preserve"> </w:t>
      </w:r>
      <w:r w:rsidRPr="00BE3DF0">
        <w:rPr>
          <w:rStyle w:val="StyleUnderline"/>
        </w:rPr>
        <w:t>UN Secretary General</w:t>
      </w:r>
      <w:r>
        <w:t xml:space="preserve"> Antonio </w:t>
      </w:r>
      <w:r w:rsidRPr="00BE3DF0">
        <w:rPr>
          <w:rStyle w:val="StyleUnderline"/>
        </w:rPr>
        <w:t>Guterres to describe Yemen as “the world’s worst humanitarian crisis</w:t>
      </w:r>
      <w:r>
        <w:t>.”</w:t>
      </w:r>
    </w:p>
    <w:p w:rsidR="00363494" w:rsidRDefault="00363494" w:rsidP="00363494">
      <w:r>
        <w:t xml:space="preserve">Guterres put the crisis in stark perspective, emphasizing the near complete lack of security for the Yemeni people. </w:t>
      </w:r>
      <w:r w:rsidRPr="00BE3DF0">
        <w:rPr>
          <w:rStyle w:val="StyleUnderline"/>
        </w:rPr>
        <w:t>More than 22 million people out of a total population of 28 million are in need of humanitarian aid and protection. Eighteen million people lack reliable access to food</w:t>
      </w:r>
      <w:r>
        <w:t>; 8.4 million people “do not know how they will obtain their next meal.”</w:t>
      </w:r>
    </w:p>
    <w:p w:rsidR="00363494" w:rsidRDefault="00363494" w:rsidP="00363494">
      <w:r w:rsidRPr="00BE3DF0">
        <w:rPr>
          <w:rStyle w:val="StyleUnderline"/>
        </w:rPr>
        <w:t xml:space="preserve">As a scholar of genocide </w:t>
      </w:r>
      <w:r>
        <w:t xml:space="preserve">and human rights, </w:t>
      </w:r>
      <w:r w:rsidRPr="00BE3DF0">
        <w:rPr>
          <w:rStyle w:val="StyleUnderline"/>
        </w:rPr>
        <w:t>I believe the destruction brought about by these attacks combined with the blockade amounts to genocide</w:t>
      </w:r>
      <w:r>
        <w:t>.</w:t>
      </w:r>
    </w:p>
    <w:p w:rsidR="00363494" w:rsidRDefault="00363494" w:rsidP="00363494">
      <w:r>
        <w:t xml:space="preserve">Based on my research, to be published in an upcoming issue of Third World Quarterly, I believe </w:t>
      </w:r>
      <w:r w:rsidRPr="00BE3DF0">
        <w:rPr>
          <w:rStyle w:val="StyleUnderline"/>
        </w:rPr>
        <w:t>the coalition would not be capable of committing this crime without the material and logistical support of</w:t>
      </w:r>
      <w:r>
        <w:t xml:space="preserve"> both the </w:t>
      </w:r>
      <w:r w:rsidRPr="00BE3DF0">
        <w:rPr>
          <w:rStyle w:val="StyleUnderline"/>
        </w:rPr>
        <w:t>Obama and Trump</w:t>
      </w:r>
      <w:r>
        <w:t xml:space="preserve"> administrations.</w:t>
      </w:r>
    </w:p>
    <w:p w:rsidR="00363494" w:rsidRDefault="00363494" w:rsidP="00363494">
      <w:r>
        <w:t>A ‘storm’ recast as ‘hope’</w:t>
      </w:r>
    </w:p>
    <w:p w:rsidR="00363494" w:rsidRDefault="00363494" w:rsidP="00363494">
      <w:r>
        <w:t>Yemen has been gripped by a civil war since 2015, pitting the Shia Houthi movement – which has fought for centuries for control of parts of Yemen – against a government backed by Sunni Saudi Arabia. Because of these religious differences, it would be easy to recast what is largely a political conflict in Yemen as a sectarian one.</w:t>
      </w:r>
    </w:p>
    <w:p w:rsidR="00363494" w:rsidRDefault="00363494" w:rsidP="00363494">
      <w:r>
        <w:t>That characterization fits Saudi and U.S. assertions that the Houthis are controlled by Shiite Iran, a claim that has not gone uncontested. Both the Saudis and the U.S. are hostile to Iran, so U.S. support of Saudia Arabia in Yemen represents what U.S. administrations have said are strategic interests in the region.</w:t>
      </w:r>
    </w:p>
    <w:p w:rsidR="00363494" w:rsidRDefault="00363494" w:rsidP="00363494">
      <w:r>
        <w:t>Besides Saudi Arabia, the coalition attacking Yemen includes the United Arab Emirates, Egypt, Morocco, Jordan, Sudan, Kuwait and Bahrain. Qatar was part of the coalition but is no longer.</w:t>
      </w:r>
    </w:p>
    <w:p w:rsidR="00363494" w:rsidRDefault="00363494" w:rsidP="00363494">
      <w:r>
        <w:t xml:space="preserve">During the first three years of “Operation Decisive Storm,” later renamed “Operation Renewal of Hope,” 16,749 coalition air attacks in Yemen were documented by </w:t>
      </w:r>
      <w:r w:rsidRPr="00BE3DF0">
        <w:rPr>
          <w:rStyle w:val="StyleUnderline"/>
        </w:rPr>
        <w:t>the Yemen Data Project</w:t>
      </w:r>
      <w:r>
        <w:t xml:space="preserve"> (YDP), which describes itself as an “independent data collection project aimed at collecting and disseminating data on the conduct of the war in Yemen.”</w:t>
      </w:r>
    </w:p>
    <w:p w:rsidR="00363494" w:rsidRDefault="00363494" w:rsidP="00363494">
      <w:r>
        <w:t xml:space="preserve">Based on the information available to it using open sources, YDP </w:t>
      </w:r>
      <w:r w:rsidRPr="00BE3DF0">
        <w:rPr>
          <w:rStyle w:val="StyleUnderline"/>
        </w:rPr>
        <w:t xml:space="preserve">reports that </w:t>
      </w:r>
      <w:r w:rsidRPr="00BE3DF0">
        <w:rPr>
          <w:rStyle w:val="Emphasis"/>
        </w:rPr>
        <w:t>two-thirds</w:t>
      </w:r>
      <w:r w:rsidRPr="00BE3DF0">
        <w:rPr>
          <w:rStyle w:val="StyleUnderline"/>
        </w:rPr>
        <w:t xml:space="preserve"> of the coalition’s bombing attacks have been against </w:t>
      </w:r>
      <w:r w:rsidRPr="00BE3DF0">
        <w:rPr>
          <w:rStyle w:val="Emphasis"/>
        </w:rPr>
        <w:t>non-military</w:t>
      </w:r>
      <w:r>
        <w:t xml:space="preserve"> and unknown </w:t>
      </w:r>
      <w:r w:rsidRPr="00BE3DF0">
        <w:rPr>
          <w:rStyle w:val="StyleUnderline"/>
        </w:rPr>
        <w:t>targets. The coalition isn’t accidentally attacking civilians and civilian infrastructure – it’s doing it deliberately</w:t>
      </w:r>
      <w:r>
        <w:t>.</w:t>
      </w:r>
    </w:p>
    <w:p w:rsidR="00363494" w:rsidRDefault="00363494" w:rsidP="00363494">
      <w:r w:rsidRPr="00BE3DF0">
        <w:rPr>
          <w:rStyle w:val="StyleUnderline"/>
        </w:rPr>
        <w:t>That’s evident from the kind – and volume – of civilian targets documented</w:t>
      </w:r>
      <w:r>
        <w:t xml:space="preserve">. </w:t>
      </w:r>
      <w:r w:rsidRPr="00BE3DF0">
        <w:rPr>
          <w:rStyle w:val="StyleUnderline"/>
        </w:rPr>
        <w:t>They include</w:t>
      </w:r>
      <w:r>
        <w:t xml:space="preserve"> places that are generally protected against attack even under the lax rules of international humanitarian law: </w:t>
      </w:r>
      <w:r w:rsidRPr="00BE3DF0">
        <w:rPr>
          <w:rStyle w:val="StyleUnderline"/>
        </w:rPr>
        <w:t>Residential areas, vehicles, marketplaces and mosques as well as boats, social gatherings and camps for internally displaced persons</w:t>
      </w:r>
      <w:r>
        <w:t>.</w:t>
      </w:r>
    </w:p>
    <w:p w:rsidR="00363494" w:rsidRDefault="00363494" w:rsidP="00363494">
      <w:r>
        <w:t xml:space="preserve">Because of the role it plays in movement of people, food and medicine, Yemen’s transportation infrastructure is especially important. </w:t>
      </w:r>
      <w:r w:rsidRPr="00BE3DF0">
        <w:rPr>
          <w:rStyle w:val="StyleUnderline"/>
        </w:rPr>
        <w:t>Airports, ports, bridges and roads have all been repeatedly attacked.</w:t>
      </w:r>
    </w:p>
    <w:p w:rsidR="00363494" w:rsidRDefault="00363494" w:rsidP="00363494">
      <w:r>
        <w:t xml:space="preserve">Yemen’s economic infrastructure – </w:t>
      </w:r>
      <w:r w:rsidRPr="00BE3DF0">
        <w:rPr>
          <w:rStyle w:val="StyleUnderline"/>
        </w:rPr>
        <w:t>farms, private businesses and factories, oil and gas facilities, water and electricity lines and food storage – have also been hit. And the coalition has targeted and destroyed schools and medical facilities</w:t>
      </w:r>
      <w:r>
        <w:t>, too.</w:t>
      </w:r>
    </w:p>
    <w:p w:rsidR="00363494" w:rsidRDefault="00363494" w:rsidP="00363494">
      <w:r>
        <w:t xml:space="preserve">Finally, Yemen’s cultural heritage has been attacked. In all, </w:t>
      </w:r>
      <w:r w:rsidRPr="00BE3DF0">
        <w:rPr>
          <w:rStyle w:val="StyleUnderline"/>
        </w:rPr>
        <w:t>at least 78 cultural sites have been damaged or destroyed</w:t>
      </w:r>
      <w:r>
        <w:t>, including archaeological sites, museums, mosques, churches and tombs, as well as numerous other monuments and residences that have great historical and cultural significance.</w:t>
      </w:r>
    </w:p>
    <w:p w:rsidR="00363494" w:rsidRDefault="00363494" w:rsidP="00363494">
      <w:r>
        <w:t>How to make a crisis</w:t>
      </w:r>
    </w:p>
    <w:p w:rsidR="00363494" w:rsidRDefault="00363494" w:rsidP="00363494">
      <w:r>
        <w:t>The attacks aren’t the only way the coalition is creating a massive humanitarian crisis.</w:t>
      </w:r>
    </w:p>
    <w:p w:rsidR="00363494" w:rsidRDefault="00363494" w:rsidP="00363494">
      <w:r>
        <w:t>The air and naval blockade, in effect since March 2015, “is essentially using the threat of starvation as a bargaining tool and an instrument of war,” according to the UN panel of experts on Yemen.</w:t>
      </w:r>
    </w:p>
    <w:p w:rsidR="00363494" w:rsidRDefault="00363494" w:rsidP="00363494">
      <w:r>
        <w:t>The blockade stops and inspects vessels seeking entry to Yemen’s ports. That allows the coalition to regulate and restrict Yemenis’ access to food, fuel, medical supplies and humanitarian aid.</w:t>
      </w:r>
    </w:p>
    <w:p w:rsidR="00363494" w:rsidRDefault="00363494" w:rsidP="00363494">
      <w:r>
        <w:t>In his analysis of the blockade’s legality, Dutch military scholar Martin Fink writes that the blockade means “massive time delays and uncertainty on what products would be allowed to enter.”</w:t>
      </w:r>
    </w:p>
    <w:p w:rsidR="00363494" w:rsidRDefault="00363494" w:rsidP="00363494">
      <w:r w:rsidRPr="00BE3DF0">
        <w:rPr>
          <w:rStyle w:val="StyleUnderline"/>
        </w:rPr>
        <w:t>Despite UN efforts to alleviate some of the worst delays, imports are often held up for a long time</w:t>
      </w:r>
      <w:r>
        <w:t xml:space="preserve">. In some cases, </w:t>
      </w:r>
      <w:r w:rsidRPr="00BE3DF0">
        <w:rPr>
          <w:rStyle w:val="StyleUnderline"/>
        </w:rPr>
        <w:t>food that makes it through the blockade has already spoiled, if entry is not denied altogether.</w:t>
      </w:r>
    </w:p>
    <w:p w:rsidR="00363494" w:rsidRDefault="00363494" w:rsidP="00363494">
      <w:r>
        <w:t>In some ways, the humanitarian crisis in Yemen is unprecedented and can be tied directly to the conflict. As the World Bank notes, “Yemen’s very difficult economic challenges before the current conflict cannot be compared to the intensely critical situation the country is facing today.”</w:t>
      </w:r>
    </w:p>
    <w:p w:rsidR="00363494" w:rsidRDefault="00363494" w:rsidP="00363494">
      <w:r>
        <w:t xml:space="preserve">Similarly, </w:t>
      </w:r>
      <w:r w:rsidRPr="00BE3DF0">
        <w:rPr>
          <w:rStyle w:val="StyleUnderline"/>
        </w:rPr>
        <w:t xml:space="preserve">Tufts University scholar Alex de Waal describes Yemen as “the </w:t>
      </w:r>
      <w:r w:rsidRPr="00BE3DF0">
        <w:rPr>
          <w:rStyle w:val="Emphasis"/>
        </w:rPr>
        <w:t>greatest famine atrocity of our lifetimes</w:t>
      </w:r>
      <w:r w:rsidRPr="00BE3DF0">
        <w:rPr>
          <w:rStyle w:val="StyleUnderline"/>
        </w:rPr>
        <w:t>.” It was caused</w:t>
      </w:r>
      <w:r>
        <w:t xml:space="preserve">, writes de Waal, </w:t>
      </w:r>
      <w:r w:rsidRPr="00BE3DF0">
        <w:rPr>
          <w:rStyle w:val="StyleUnderline"/>
        </w:rPr>
        <w:t>by the coalition “deliberately destroying the country’s food-producing infrastructure</w:t>
      </w:r>
      <w:r>
        <w:t>.”</w:t>
      </w:r>
    </w:p>
    <w:p w:rsidR="00363494" w:rsidRDefault="00363494" w:rsidP="00363494">
      <w:r>
        <w:t xml:space="preserve">The failing security for the people of Yemen has been compounded by a failing health system. </w:t>
      </w:r>
      <w:r w:rsidRPr="00BE3DF0">
        <w:rPr>
          <w:rStyle w:val="StyleUnderline"/>
        </w:rPr>
        <w:t>The World Health Organization reported</w:t>
      </w:r>
      <w:r>
        <w:t xml:space="preserve"> in September 2017 that </w:t>
      </w:r>
      <w:r w:rsidRPr="00BE3DF0">
        <w:rPr>
          <w:rStyle w:val="StyleUnderline"/>
        </w:rPr>
        <w:t>only 45 percent of health facilities in Yemen were functional</w:t>
      </w:r>
      <w:r>
        <w:t>.</w:t>
      </w:r>
    </w:p>
    <w:p w:rsidR="00363494" w:rsidRDefault="00363494" w:rsidP="00363494">
      <w:r>
        <w:t>As Secretary-General Guterres put it, “</w:t>
      </w:r>
      <w:r w:rsidRPr="00BE3DF0">
        <w:rPr>
          <w:rStyle w:val="StyleUnderline"/>
        </w:rPr>
        <w:t>Treatable illnesses become a death sentence when local health services are suspended</w:t>
      </w:r>
      <w:r>
        <w:t xml:space="preserve"> and it is impossible to travel outside the country.”</w:t>
      </w:r>
    </w:p>
    <w:p w:rsidR="00363494" w:rsidRDefault="00363494" w:rsidP="00363494">
      <w:r>
        <w:t>As of February 2018, according to the Office of the High Commissioner for Human Rights, the coalition had killed 6,000 people in airstrikes and wounded nearly 10,000 more.</w:t>
      </w:r>
    </w:p>
    <w:p w:rsidR="00363494" w:rsidRDefault="00363494" w:rsidP="00363494">
      <w:r>
        <w:t xml:space="preserve">Yet, according to the OHCHR report, these counts are conservative. </w:t>
      </w:r>
      <w:r w:rsidRPr="00BE3DF0">
        <w:rPr>
          <w:rStyle w:val="StyleUnderline"/>
        </w:rPr>
        <w:t>Tens of thousands of Yemenis have also died from causes related to the war.</w:t>
      </w:r>
      <w:r>
        <w:t xml:space="preserve"> According to Save the Children, an estimated </w:t>
      </w:r>
      <w:r w:rsidRPr="00BE3DF0">
        <w:rPr>
          <w:rStyle w:val="StyleUnderline"/>
        </w:rPr>
        <w:t>85,000 children under five may have died since 2015</w:t>
      </w:r>
      <w:r>
        <w:t>, with more than 50,000 child deaths in 2017 alone from hunger and related causes.</w:t>
      </w:r>
    </w:p>
    <w:p w:rsidR="00363494" w:rsidRDefault="00363494" w:rsidP="00363494">
      <w:r w:rsidRPr="00BE3DF0">
        <w:rPr>
          <w:rStyle w:val="StyleUnderline"/>
        </w:rPr>
        <w:t xml:space="preserve">Coalition actions in Yemen amount to </w:t>
      </w:r>
      <w:r>
        <w:t>nothing short of what Raphael Lemkin, the individual who coined the term “</w:t>
      </w:r>
      <w:r w:rsidRPr="00BE3DF0">
        <w:rPr>
          <w:rStyle w:val="StyleUnderline"/>
        </w:rPr>
        <w:t>genocide</w:t>
      </w:r>
      <w:r>
        <w:t>,” referred to as a “synchronized attack on different aspects of life.”</w:t>
      </w:r>
    </w:p>
    <w:p w:rsidR="00363494" w:rsidRDefault="00363494" w:rsidP="00363494">
      <w:r>
        <w:t>The US contribution</w:t>
      </w:r>
    </w:p>
    <w:p w:rsidR="00363494" w:rsidRDefault="00363494" w:rsidP="00363494">
      <w:r w:rsidRPr="00BE3DF0">
        <w:rPr>
          <w:rStyle w:val="StyleUnderline"/>
        </w:rPr>
        <w:t xml:space="preserve">The coalition’s genocide in Yemen </w:t>
      </w:r>
      <w:r w:rsidRPr="00BE3DF0">
        <w:rPr>
          <w:rStyle w:val="Emphasis"/>
        </w:rPr>
        <w:t>would not be possible without the complicity of the U.S</w:t>
      </w:r>
      <w:r>
        <w:t>. This has been a bipartisan presidential effort, covering both the Obama and Trump administrations.</w:t>
      </w:r>
    </w:p>
    <w:p w:rsidR="00363494" w:rsidRDefault="00363494" w:rsidP="00363494">
      <w:r w:rsidRPr="00BE3DF0">
        <w:rPr>
          <w:rStyle w:val="StyleUnderline"/>
        </w:rPr>
        <w:t>U.S. arms are being used to kill Yemenis and destroy their country</w:t>
      </w:r>
      <w:r>
        <w:t xml:space="preserve">. In 2016, </w:t>
      </w:r>
      <w:r w:rsidRPr="001E2F62">
        <w:rPr>
          <w:rStyle w:val="StyleUnderline"/>
        </w:rPr>
        <w:t xml:space="preserve">well after the coalition began its genocidal assault on Yemen, </w:t>
      </w:r>
      <w:r w:rsidRPr="001E2F62">
        <w:rPr>
          <w:rStyle w:val="Emphasis"/>
        </w:rPr>
        <w:t>four of the top five recipients of U.S. arms sales were members of the coalition</w:t>
      </w:r>
      <w:r>
        <w:t>.</w:t>
      </w:r>
    </w:p>
    <w:p w:rsidR="00363494" w:rsidRDefault="00363494" w:rsidP="00363494">
      <w:r>
        <w:t>The U.S. has also provided the coalition with logistical support, including mid-air refueling, targeting advice and support, intelligence, expedited munitions resupply and maintenance.</w:t>
      </w:r>
    </w:p>
    <w:p w:rsidR="00363494" w:rsidRDefault="00363494" w:rsidP="00363494">
      <w:r>
        <w:t>Other than the sale of arms, perhaps the most significant contribution to the coalition’s ability to commit genocide in Yemen has been the provision of fuel and mid-air refueling of Coalition warplanes, which was halted in early November, 2018. By the middle of 2017, the U.S. had delivered over 67 million pounds of fuel to the coalition and refueled coalition aircraft more than 9,000 times.</w:t>
      </w:r>
    </w:p>
    <w:p w:rsidR="00363494" w:rsidRDefault="00363494" w:rsidP="00363494">
      <w:r>
        <w:t>Shared responsibility for genocide</w:t>
      </w:r>
    </w:p>
    <w:p w:rsidR="00363494" w:rsidRDefault="00363494" w:rsidP="00363494">
      <w:r>
        <w:t xml:space="preserve">As a genocide scholar, I believe that under international law, </w:t>
      </w:r>
      <w:r w:rsidRPr="001E2F62">
        <w:rPr>
          <w:rStyle w:val="StyleUnderline"/>
        </w:rPr>
        <w:t>the U.S. shares responsibility with the Coalition for genocide</w:t>
      </w:r>
      <w:r>
        <w:t xml:space="preserve"> in Yemen.</w:t>
      </w:r>
    </w:p>
    <w:p w:rsidR="00363494" w:rsidRDefault="00363494" w:rsidP="00363494">
      <w:r>
        <w:t xml:space="preserve">What does this mean? </w:t>
      </w:r>
      <w:r w:rsidRPr="001E2F62">
        <w:rPr>
          <w:rStyle w:val="StyleUnderline"/>
        </w:rPr>
        <w:t>It means that the U.S. must cease and desist all activities that facilitate genocide in Yemen</w:t>
      </w:r>
      <w:r>
        <w:t xml:space="preserve">. </w:t>
      </w:r>
      <w:r w:rsidRPr="001E2F62">
        <w:rPr>
          <w:rStyle w:val="StyleUnderline"/>
        </w:rPr>
        <w:t xml:space="preserve">This would include </w:t>
      </w:r>
      <w:r w:rsidRPr="001E2F62">
        <w:rPr>
          <w:rStyle w:val="Emphasis"/>
        </w:rPr>
        <w:t>stopping all sales of weapons</w:t>
      </w:r>
      <w:r w:rsidRPr="001E2F62">
        <w:rPr>
          <w:rStyle w:val="StyleUnderline"/>
        </w:rPr>
        <w:t xml:space="preserve"> and ending logistical support for Coalition action</w:t>
      </w:r>
      <w:r>
        <w:t>.</w:t>
      </w:r>
    </w:p>
    <w:p w:rsidR="00363494" w:rsidRDefault="00363494" w:rsidP="00363494">
      <w:r>
        <w:t>In an ideal world, one in which all states are equally subjects before international law, the U.S. would also seek an advisory opinion from the International Court of Justice regarding what restitution it owes the people of Yemen for its role in the coalition’s genocide.</w:t>
      </w:r>
    </w:p>
    <w:p w:rsidR="00363494" w:rsidRDefault="00363494" w:rsidP="00363494">
      <w:r>
        <w:t>Similarly, the U.S. would request an International Criminal Court investigation into individual culpability of U.S. officials in both the Obama and Trump administrations for their role in facilitating the crimes committed in Yemen.</w:t>
      </w:r>
    </w:p>
    <w:p w:rsidR="00363494" w:rsidRDefault="00363494" w:rsidP="00363494">
      <w:r>
        <w:t>Of course, this is not an ideal world.</w:t>
      </w:r>
    </w:p>
    <w:p w:rsidR="00363494" w:rsidRDefault="00363494" w:rsidP="00363494">
      <w:r>
        <w:t>The U.S. recognizes neither the International Court of Justice’s authority to judge the legality of its actions, nor the International Criminal Court’s authority to investigate the suspected criminal acts of individual U.S. officials. Such an investigation could be triggered by a UN Security Council referral, but the U.S. would simply veto any such effort.</w:t>
      </w:r>
    </w:p>
    <w:p w:rsidR="00363494" w:rsidRDefault="00363494" w:rsidP="00363494">
      <w:r>
        <w:t>All that is left, then, is for the people of the U.S. to hold their own to account for the crimes committed in their names.</w:t>
      </w:r>
    </w:p>
    <w:p w:rsidR="00363494" w:rsidRDefault="00363494" w:rsidP="00363494"/>
    <w:p w:rsidR="00377994" w:rsidRDefault="00377994" w:rsidP="00377994">
      <w:pPr>
        <w:pStyle w:val="Heading3"/>
      </w:pPr>
      <w:r>
        <w:t>Genocide first</w:t>
      </w:r>
    </w:p>
    <w:p w:rsidR="00377994" w:rsidRDefault="00377994" w:rsidP="00377994"/>
    <w:p w:rsidR="00377994" w:rsidRDefault="00377994" w:rsidP="00377994">
      <w:pPr>
        <w:pStyle w:val="Heading4"/>
      </w:pPr>
      <w:r>
        <w:t>Prioritize genocide – it is unsurpassed in its ability to harm individuals</w:t>
      </w:r>
    </w:p>
    <w:p w:rsidR="00377994" w:rsidRPr="0025388B" w:rsidRDefault="00377994" w:rsidP="00377994">
      <w:r w:rsidRPr="00E60696">
        <w:rPr>
          <w:rStyle w:val="Style13ptBold"/>
        </w:rPr>
        <w:t>Anderson ’16</w:t>
      </w:r>
      <w:r>
        <w:t xml:space="preserve"> (Kjell, “Genocide: State Deviancy and Genocide The State as a Shelter and a Prison” Amsterdam University Press, 2016) //AL</w:t>
      </w:r>
    </w:p>
    <w:p w:rsidR="00377994" w:rsidRPr="006E12F5" w:rsidRDefault="00377994" w:rsidP="00377994">
      <w:pPr>
        <w:rPr>
          <w:rStyle w:val="StyleUnderline"/>
        </w:rPr>
      </w:pPr>
      <w:r>
        <w:t>Ideally, the criminal justice system should be closely aligned with the social contract and the general interests of the population. Accordingly</w:t>
      </w:r>
      <w:r w:rsidRPr="006E12F5">
        <w:rPr>
          <w:rStyle w:val="StyleUnderline"/>
        </w:rPr>
        <w:t>, all crimes are deviant acts (with the exception of crimes committed with acceptable justifications and excuses).</w:t>
      </w:r>
      <w:r>
        <w:t xml:space="preserve"> This aligns with the principle of legality – criminal behavior must be clearly proscribed. </w:t>
      </w:r>
      <w:r w:rsidRPr="006E12F5">
        <w:rPr>
          <w:rStyle w:val="StyleUnderline"/>
        </w:rPr>
        <w:t>Liberal democracies coincide most closely with this ideal of criminalizing only deviant acts, although there is still some inconsistency in terms of mala prohibita acts such as ‘moral’ offences.</w:t>
      </w:r>
      <w:r w:rsidRPr="006E12F5">
        <w:t xml:space="preserve">9 In contrast, authoritarian states often criminalize acts that are not harmful to the interests of the polity (such as free expression). Indeed, in the worst case, authoritarian states become </w:t>
      </w:r>
      <w:r>
        <w:t xml:space="preserve">themselves criminogenic (crime-producing) and perpetrate or condone the commission of normally criminal acts. In such states, </w:t>
      </w:r>
      <w:r w:rsidRPr="006E12F5">
        <w:rPr>
          <w:rStyle w:val="StyleUnderline"/>
        </w:rPr>
        <w:t xml:space="preserve">entire social groups may become effectively criminalized, as they face a regime of systematic persecution </w:t>
      </w:r>
      <w:r>
        <w:t xml:space="preserve">(which may be manifested as the </w:t>
      </w:r>
      <w:r w:rsidRPr="006E12F5">
        <w:rPr>
          <w:rStyle w:val="StyleUnderline"/>
        </w:rPr>
        <w:t>crime against humanity of persecution,</w:t>
      </w:r>
      <w:r>
        <w:t xml:space="preserve"> the crime against </w:t>
      </w:r>
      <w:r w:rsidRPr="006E12F5">
        <w:rPr>
          <w:rStyle w:val="StyleUnderline"/>
        </w:rPr>
        <w:t>humanity of apartheid, or</w:t>
      </w:r>
      <w:r>
        <w:t xml:space="preserve"> the </w:t>
      </w:r>
      <w:r w:rsidRPr="006E12F5">
        <w:rPr>
          <w:rStyle w:val="StyleUnderline"/>
        </w:rPr>
        <w:t>crime of genocide</w:t>
      </w:r>
      <w:r>
        <w:t xml:space="preserve">). </w:t>
      </w:r>
      <w:r w:rsidRPr="006E12F5">
        <w:rPr>
          <w:rStyle w:val="StyleUnderline"/>
        </w:rPr>
        <w:t xml:space="preserve">Moreover, a sort of “deviancy creep” may occur where the definition of deviant, and criminalized, acts becomes increasingly expansive. </w:t>
      </w:r>
    </w:p>
    <w:p w:rsidR="00377994" w:rsidRPr="006E12F5" w:rsidRDefault="00377994" w:rsidP="00377994">
      <w:pPr>
        <w:rPr>
          <w:rStyle w:val="StyleUnderline"/>
        </w:rPr>
      </w:pPr>
      <w:r w:rsidRPr="006E12F5">
        <w:rPr>
          <w:rStyle w:val="StyleUnderline"/>
        </w:rPr>
        <w:t>However, not all deviant acts are criminalized</w:t>
      </w:r>
      <w:r>
        <w:t xml:space="preserve">. Therefore, </w:t>
      </w:r>
      <w:r w:rsidRPr="006E12F5">
        <w:rPr>
          <w:rStyle w:val="StyleUnderline"/>
        </w:rPr>
        <w:t>deviancy has both a moral aspect and a legal aspect.</w:t>
      </w:r>
      <w:r>
        <w:t xml:space="preserve"> What is legal is not necessarily moral and what is moral is not necessarily legal. The definition of certain acts as criminal, of certain behavior as deviant, and of certain individuals as deviants is the subject of much criminological inquiry. Marxists and conflict theorists argue that the definition of crime is a product of economic power relations and that any action harming the public should be considered criminal.10 The </w:t>
      </w:r>
      <w:r w:rsidRPr="006E12F5">
        <w:rPr>
          <w:rStyle w:val="StyleUnderline"/>
        </w:rPr>
        <w:t>creation and definition of public harms may be elite-driven</w:t>
      </w:r>
      <w:r>
        <w:t xml:space="preserve">. Moreover, </w:t>
      </w:r>
      <w:r w:rsidRPr="006E12F5">
        <w:rPr>
          <w:rStyle w:val="StyleUnderline"/>
        </w:rPr>
        <w:t>labelling theory posits that applying negative labels to individuals such as “deviant” is a self-fulfilling prophesy: individuals may become marginalized and subsequently commit further deviant acts</w:t>
      </w:r>
      <w:r>
        <w:t xml:space="preserve">. </w:t>
      </w:r>
      <w:r w:rsidRPr="006E12F5">
        <w:rPr>
          <w:rStyle w:val="StyleUnderline"/>
        </w:rPr>
        <w:t xml:space="preserve">At the international level, there is a reluctance to label states as “genocidal”, as this stigma closes all further dialogue with the government in question and may increase pressure on the labelling state to respond. </w:t>
      </w:r>
    </w:p>
    <w:p w:rsidR="00377994" w:rsidRPr="00E33888" w:rsidRDefault="00377994" w:rsidP="00377994">
      <w:r>
        <w:t xml:space="preserve">The </w:t>
      </w:r>
      <w:r w:rsidRPr="006E12F5">
        <w:rPr>
          <w:rStyle w:val="StyleUnderline"/>
        </w:rPr>
        <w:t xml:space="preserve">gravity of crimes is generally considered on the basis of the perceived harm and wrongfulness of the act, as well as legal sanctions. </w:t>
      </w:r>
      <w:r>
        <w:t xml:space="preserve">Under these criteria (excepting legal sanctions which are not proportionate to the harm), </w:t>
      </w:r>
      <w:r w:rsidRPr="006E12F5">
        <w:rPr>
          <w:rStyle w:val="Emphasis"/>
        </w:rPr>
        <w:t>genocide is one of the most serious crimes and would universally be regarded as deviant and mala in se</w:t>
      </w:r>
      <w:r>
        <w:t xml:space="preserve">. It is </w:t>
      </w:r>
      <w:r w:rsidRPr="006E12F5">
        <w:rPr>
          <w:rStyle w:val="Emphasis"/>
        </w:rPr>
        <w:t xml:space="preserve">unsurpassed in its perceived harm. </w:t>
      </w:r>
      <w:r>
        <w:t xml:space="preserve">However, it must be remembered that </w:t>
      </w:r>
      <w:r w:rsidRPr="006E12F5">
        <w:rPr>
          <w:rStyle w:val="Emphasis"/>
        </w:rPr>
        <w:t>genocide is a state crime</w:t>
      </w:r>
      <w:r>
        <w:t xml:space="preserve">, </w:t>
      </w:r>
      <w:r w:rsidRPr="006E12F5">
        <w:rPr>
          <w:rStyle w:val="StyleUnderline"/>
        </w:rPr>
        <w:t xml:space="preserve">thus it is </w:t>
      </w:r>
      <w:r w:rsidRPr="006E12F5">
        <w:rPr>
          <w:rStyle w:val="Emphasis"/>
        </w:rPr>
        <w:t>generally not perceived as wrongful by the perpetrating government</w:t>
      </w:r>
      <w:r w:rsidRPr="006E12F5">
        <w:rPr>
          <w:rStyle w:val="StyleUnderline"/>
        </w:rPr>
        <w:t>.</w:t>
      </w:r>
      <w:r>
        <w:t xml:space="preserve"> Moreover, </w:t>
      </w:r>
      <w:r w:rsidRPr="006E12F5">
        <w:rPr>
          <w:rStyle w:val="Emphasis"/>
        </w:rPr>
        <w:t>the occurrence of genocide often involves mass participation, or, at least, mass acquiescence</w:t>
      </w:r>
      <w:r>
        <w:t xml:space="preserve">. </w:t>
      </w:r>
      <w:r w:rsidRPr="006E12F5">
        <w:rPr>
          <w:rStyle w:val="StyleUnderline"/>
        </w:rPr>
        <w:t>In genocidal states, deviant behavior is actually normative</w:t>
      </w:r>
      <w:r>
        <w:t xml:space="preserve">. In this sense, </w:t>
      </w:r>
      <w:r w:rsidRPr="006E12F5">
        <w:rPr>
          <w:rStyle w:val="StyleUnderline"/>
        </w:rPr>
        <w:t>deviant states could be said to be deviant subcultures within the conventional international culture</w:t>
      </w:r>
      <w:r>
        <w:t xml:space="preserve">. Given that </w:t>
      </w:r>
      <w:r w:rsidRPr="006E12F5">
        <w:rPr>
          <w:rStyle w:val="Emphasis"/>
        </w:rPr>
        <w:t>it is a mass crime</w:t>
      </w:r>
      <w:r>
        <w:t xml:space="preserve">, </w:t>
      </w:r>
      <w:r w:rsidRPr="006E12F5">
        <w:rPr>
          <w:rStyle w:val="Emphasis"/>
        </w:rPr>
        <w:t>genocide’s victims are often very visible, although attempts are generally made to conceal victimization</w:t>
      </w:r>
      <w:r>
        <w:t xml:space="preserve">. Nonetheless, </w:t>
      </w:r>
      <w:r w:rsidRPr="006E12F5">
        <w:rPr>
          <w:rStyle w:val="Emphasis"/>
        </w:rPr>
        <w:t>genocide is considered both a seriously deviant behavior and a crime</w:t>
      </w:r>
      <w:r w:rsidRPr="006E12F5">
        <w:rPr>
          <w:rStyle w:val="StyleUnderline"/>
        </w:rPr>
        <w:t>, and the individuals that commit genocide are both deviants and criminals</w:t>
      </w:r>
      <w:r>
        <w:t xml:space="preserve">. Even states that commit genocide rarely, if ever, openly acknowledge the commission of this crime. The question then arises whether states themselves can be deviant or criminal. </w:t>
      </w:r>
    </w:p>
    <w:p w:rsidR="00377994" w:rsidRDefault="00377994" w:rsidP="00377994">
      <w:r>
        <w:t>The concept of “</w:t>
      </w:r>
      <w:r w:rsidRPr="00AA33C2">
        <w:rPr>
          <w:rStyle w:val="StyleUnderline"/>
        </w:rPr>
        <w:t>organizational deviance</w:t>
      </w:r>
      <w:r>
        <w:t xml:space="preserve">”, first developed by the criminologists David Ermann and Richard Lundman, is useful when discussing state deviance. Ermann and Lundman argue that </w:t>
      </w:r>
      <w:r w:rsidRPr="00AA33C2">
        <w:rPr>
          <w:rStyle w:val="StyleUnderline"/>
        </w:rPr>
        <w:t>organizations may be deviant where they violate the norms of external actors, where these actions are supported by those in the organization</w:t>
      </w:r>
      <w:r>
        <w:t xml:space="preserve"> (or at least a strata of the organization, including elites), </w:t>
      </w:r>
      <w:r w:rsidRPr="00AA33C2">
        <w:rPr>
          <w:rStyle w:val="StyleUnderline"/>
        </w:rPr>
        <w:t>and where new members are socialized to support deviance.</w:t>
      </w:r>
      <w:r>
        <w:t xml:space="preserve">11 Ermann and Lundman were primarily concerned with corporations and white collar crime, but </w:t>
      </w:r>
      <w:r w:rsidRPr="00AA33C2">
        <w:rPr>
          <w:rStyle w:val="StyleUnderline"/>
        </w:rPr>
        <w:t xml:space="preserve">states equally fit the bill </w:t>
      </w:r>
      <w:r>
        <w:t xml:space="preserve">as complex organizations. Indeed, </w:t>
      </w:r>
      <w:r w:rsidRPr="000D349A">
        <w:rPr>
          <w:rStyle w:val="StyleUnderline"/>
        </w:rPr>
        <w:t>states violate the norms of external actors</w:t>
      </w:r>
      <w:r>
        <w:t xml:space="preserve"> (international law and governance), they are </w:t>
      </w:r>
      <w:r w:rsidRPr="000D349A">
        <w:rPr>
          <w:rStyle w:val="StyleUnderline"/>
        </w:rPr>
        <w:t>internally supported by individuals and institutions within the context of the genocidal state, and new members are socialized to support deviance</w:t>
      </w:r>
      <w:r>
        <w:t xml:space="preserve">. This </w:t>
      </w:r>
      <w:r w:rsidRPr="000D349A">
        <w:rPr>
          <w:rStyle w:val="StyleUnderline"/>
        </w:rPr>
        <w:t>socialization may occur intensively in military organizations within the state,</w:t>
      </w:r>
      <w:r>
        <w:t xml:space="preserve"> or more indirectly through </w:t>
      </w:r>
      <w:r w:rsidRPr="000D349A">
        <w:rPr>
          <w:rStyle w:val="StyleUnderline"/>
        </w:rPr>
        <w:t>propaganda and ideology.</w:t>
      </w:r>
      <w:r>
        <w:t xml:space="preserve"> In the context of the international system, the United Nations and other international organizations can be seen as “controller organizations” with the authority and, arguably, purpose of controlling the actions of states.12 </w:t>
      </w:r>
    </w:p>
    <w:p w:rsidR="00377994" w:rsidRDefault="00377994" w:rsidP="00377994">
      <w:r>
        <w:t xml:space="preserve">If states have any sort of institutional personality, then it must also be possible to pronounce that states are able to commit deviant acts and crimes. </w:t>
      </w:r>
      <w:r w:rsidRPr="000D349A">
        <w:t xml:space="preserve">There is an extensive body of treaty and customary international law that codify </w:t>
      </w:r>
      <w:r w:rsidRPr="000D349A">
        <w:rPr>
          <w:rStyle w:val="StyleUnderline"/>
        </w:rPr>
        <w:t>state deviancy</w:t>
      </w:r>
      <w:r>
        <w:t xml:space="preserve">. Perhaps it would be </w:t>
      </w:r>
      <w:r w:rsidRPr="000D349A">
        <w:rPr>
          <w:rStyle w:val="StyleUnderline"/>
        </w:rPr>
        <w:t>more accurate to speak of deviant acts</w:t>
      </w:r>
      <w:r>
        <w:t xml:space="preserve"> rather than deviant individuals (or states). </w:t>
      </w:r>
      <w:r w:rsidRPr="000D349A">
        <w:rPr>
          <w:rStyle w:val="StyleUnderline"/>
        </w:rPr>
        <w:t xml:space="preserve">Applying this label to individuals or states implies some kind of immutable and eternal characteristic, while the label “deviant” is best used as a descriptor for a pattern of behavior. </w:t>
      </w:r>
      <w:r>
        <w:t>Such a pattern must be systematic and significant, illegal conduct.</w:t>
      </w:r>
    </w:p>
    <w:p w:rsidR="00377994" w:rsidRDefault="00377994" w:rsidP="00377994">
      <w:r w:rsidRPr="00415924">
        <w:rPr>
          <w:rStyle w:val="StyleUnderline"/>
        </w:rPr>
        <w:t>Crimes such as genocide and crimes against humanity contain a built-in “systematic” element</w:t>
      </w:r>
      <w:r>
        <w:t>. The Elements of Crimes of the Rome Statute stipulates that</w:t>
      </w:r>
      <w:r w:rsidRPr="00415924">
        <w:rPr>
          <w:rStyle w:val="StyleUnderline"/>
        </w:rPr>
        <w:t>, in the case of genocide, “the conduct took place in the context of a manifest pattern of similar conduct directed against that group or was conduct that could itself effect such destruction”, while crimes against humanity require a “widespread or systematic attack”</w:t>
      </w:r>
      <w:r>
        <w:t xml:space="preserve">. Thus, </w:t>
      </w:r>
      <w:r w:rsidRPr="00415924">
        <w:rPr>
          <w:rStyle w:val="Emphasis"/>
        </w:rPr>
        <w:t>genocide as a grave and systematic crime is by its very nature deviant</w:t>
      </w:r>
      <w:r>
        <w:t xml:space="preserve">, and </w:t>
      </w:r>
      <w:r w:rsidRPr="00415924">
        <w:rPr>
          <w:rStyle w:val="Emphasis"/>
        </w:rPr>
        <w:t>the sovereignty of states that commit genocide cannot be inviolable</w:t>
      </w:r>
      <w:r>
        <w:t>. As Raphael Lemkin once argued: “</w:t>
      </w:r>
      <w:r w:rsidRPr="00415924">
        <w:rPr>
          <w:rStyle w:val="Emphasis"/>
        </w:rPr>
        <w:t>sovereignty cannot be conceived as the right to kill millions of innocent people</w:t>
      </w:r>
      <w:r>
        <w:t>.”13</w:t>
      </w:r>
    </w:p>
    <w:p w:rsidR="00377994" w:rsidRPr="00D57DF6" w:rsidRDefault="00377994" w:rsidP="00377994">
      <w:pPr>
        <w:rPr>
          <w:rStyle w:val="StyleUnderline"/>
        </w:rPr>
      </w:pPr>
      <w:r w:rsidRPr="00D57DF6">
        <w:t xml:space="preserve"> Public international law relates to the obligations of states as subjects of law. It sets out numerous illegal acts for states including the breach of treaty obligations (contract) and the commission of international crimes such as genocide, crimes against humanity, war crimes, piracy, and terrorism.</w:t>
      </w:r>
      <w:r>
        <w:t xml:space="preserve"> </w:t>
      </w:r>
      <w:r w:rsidRPr="00D57DF6">
        <w:rPr>
          <w:rStyle w:val="StyleUnderline"/>
        </w:rPr>
        <w:t>Genocide</w:t>
      </w:r>
      <w:r>
        <w:t>, a jus cogens norm and erga omnes obligation</w:t>
      </w:r>
      <w:r w:rsidRPr="00D57DF6">
        <w:rPr>
          <w:rStyle w:val="StyleUnderline"/>
        </w:rPr>
        <w:t>, is prohibited by customary international law.</w:t>
      </w:r>
      <w:r>
        <w:t xml:space="preserve">14 These are more than mere legal principles; they are actually representative of the shared values of the international community. These </w:t>
      </w:r>
      <w:r w:rsidRPr="00D57DF6">
        <w:rPr>
          <w:rStyle w:val="StyleUnderline"/>
        </w:rPr>
        <w:t xml:space="preserve">moral norms are transgressed not only by acts but also by omissions. </w:t>
      </w:r>
    </w:p>
    <w:p w:rsidR="00377994" w:rsidRPr="001F0A8F" w:rsidRDefault="00377994" w:rsidP="00377994">
      <w:pPr>
        <w:rPr>
          <w:rStyle w:val="StyleUnderline"/>
        </w:rPr>
      </w:pPr>
      <w:r>
        <w:t xml:space="preserve">Critics sometimes argue that </w:t>
      </w:r>
      <w:r w:rsidRPr="00D57DF6">
        <w:rPr>
          <w:rStyle w:val="StyleUnderline"/>
        </w:rPr>
        <w:t>the international system and the norms it embodies are entirely the product of power relations and specifically the domination of the “more developed countries” at the core of the system over the “less developed countries” on the periphery</w:t>
      </w:r>
      <w:r>
        <w:t xml:space="preserve">. There </w:t>
      </w:r>
      <w:r w:rsidRPr="001F0A8F">
        <w:t xml:space="preserve">is some validity to this disputation, yet, in spite of their flaws, the only institutions with the legitimacy to judge and apply the notion of state deviancy are the existing international judicial and political bodies such as the International Court of Justice (ICJ) and the United Nations Security Council. </w:t>
      </w:r>
      <w:r w:rsidRPr="001F0A8F">
        <w:rPr>
          <w:rStyle w:val="StyleUnderline"/>
        </w:rPr>
        <w:t>States are political objects within a political system, and any determination of state deviancy is going to have an inevitable political aspect</w:t>
      </w:r>
      <w:r w:rsidRPr="001F0A8F">
        <w:t xml:space="preserve">. Consequently, there is a </w:t>
      </w:r>
      <w:r w:rsidRPr="001F0A8F">
        <w:rPr>
          <w:rStyle w:val="StyleUnderline"/>
        </w:rPr>
        <w:t xml:space="preserve">fundamental lack of consistency in the application of moral and legal norms by international political and judicial institutions. </w:t>
      </w:r>
    </w:p>
    <w:p w:rsidR="00377994" w:rsidRPr="001F0A8F" w:rsidRDefault="00377994" w:rsidP="00377994">
      <w:pPr>
        <w:rPr>
          <w:rStyle w:val="Emphasis"/>
        </w:rPr>
      </w:pPr>
      <w:r w:rsidRPr="001F0A8F">
        <w:rPr>
          <w:rStyle w:val="StyleUnderline"/>
        </w:rPr>
        <w:t>Institutional reforms are essential to improve the effectiveness of these bodies</w:t>
      </w:r>
      <w:r>
        <w:t xml:space="preserve">. Nonetheless, </w:t>
      </w:r>
      <w:r w:rsidRPr="001F0A8F">
        <w:rPr>
          <w:rStyle w:val="StyleUnderline"/>
        </w:rPr>
        <w:t>state deviancy can be determined on the basis of patterns of fundamental violations of international law. Such acts undermine shared values and collective interests and inherently represent a grave threat to international peace and security.</w:t>
      </w:r>
      <w:r>
        <w:t xml:space="preserve"> </w:t>
      </w:r>
      <w:r w:rsidRPr="001F0A8F">
        <w:rPr>
          <w:rStyle w:val="Emphasis"/>
        </w:rPr>
        <w:t>Modern notions of security</w:t>
      </w:r>
      <w:r>
        <w:t xml:space="preserve"> (such as “human security”) </w:t>
      </w:r>
      <w:r w:rsidRPr="001F0A8F">
        <w:rPr>
          <w:rStyle w:val="Emphasis"/>
        </w:rPr>
        <w:t>encompass threats to the fundamental human rights and security of human beings</w:t>
      </w:r>
      <w:r>
        <w:t xml:space="preserve">. Thus, </w:t>
      </w:r>
      <w:r w:rsidRPr="001F0A8F">
        <w:rPr>
          <w:rStyle w:val="Emphasis"/>
        </w:rPr>
        <w:t xml:space="preserve">states that commit gross human rights violations are clearly deviant within the international legal and moral order. </w:t>
      </w:r>
    </w:p>
    <w:p w:rsidR="00377994" w:rsidRDefault="00377994" w:rsidP="00377994">
      <w:r>
        <w:t xml:space="preserve">Another philosophical challenge to the concept of state deviancy emerges from the </w:t>
      </w:r>
      <w:r w:rsidRPr="001F0A8F">
        <w:rPr>
          <w:rStyle w:val="StyleUnderline"/>
        </w:rPr>
        <w:t>moral reluctance to attribute collective guilt</w:t>
      </w:r>
      <w:r>
        <w:t xml:space="preserve">. The </w:t>
      </w:r>
      <w:r w:rsidRPr="001F0A8F">
        <w:rPr>
          <w:rStyle w:val="StyleUnderline"/>
        </w:rPr>
        <w:t>state</w:t>
      </w:r>
      <w:r>
        <w:t xml:space="preserve"> is more than an abstract entity; it </w:t>
      </w:r>
      <w:r w:rsidRPr="001F0A8F">
        <w:rPr>
          <w:rStyle w:val="StyleUnderline"/>
        </w:rPr>
        <w:t>is also the aggregate of numerous individuals</w:t>
      </w:r>
      <w:r>
        <w:t xml:space="preserve">. </w:t>
      </w:r>
      <w:r w:rsidRPr="001F0A8F">
        <w:rPr>
          <w:rStyle w:val="StyleUnderline"/>
        </w:rPr>
        <w:t>Does the attribution of responsibility to a corporate entity such as a state represent a form of collective guilt</w:t>
      </w:r>
      <w:r>
        <w:t xml:space="preserve"> (and collective punishment), </w:t>
      </w:r>
      <w:r w:rsidRPr="001F0A8F">
        <w:rPr>
          <w:rStyle w:val="StyleUnderline"/>
        </w:rPr>
        <w:t>blaming every citizen for the actions of a selective group? Those perpetrating genocide are often fortified by state power</w:t>
      </w:r>
      <w:r>
        <w:t xml:space="preserve">. The crime of genocide does imply the criminal responsibility of individuals, with the standard of proof for the mens rea and actus reus that such responsibility implies; </w:t>
      </w:r>
      <w:r w:rsidRPr="001F0A8F">
        <w:rPr>
          <w:rStyle w:val="StyleUnderline"/>
        </w:rPr>
        <w:t>yet genocide as a mass crime cannot occur without the acquiescence of scores of passive individuals that may not be criminally responsib</w:t>
      </w:r>
      <w:r>
        <w:t xml:space="preserve">le. Therefore, </w:t>
      </w:r>
      <w:r w:rsidRPr="001F0A8F">
        <w:rPr>
          <w:rStyle w:val="StyleUnderline"/>
        </w:rPr>
        <w:t>although some individuals are more responsible than others, there is a form of collective guilt based on state deviancy that can be applied collectively</w:t>
      </w:r>
      <w:r>
        <w:t xml:space="preserve"> – not in terms of blanket and unattributable individual criminal responsibility but rather in terms of the responsibility of the state as a discrete entity with authority over individuals.</w:t>
      </w:r>
    </w:p>
    <w:p w:rsidR="00377994" w:rsidRPr="00377994" w:rsidRDefault="00377994" w:rsidP="00377994"/>
    <w:p w:rsidR="00363494" w:rsidRDefault="00363494" w:rsidP="00363494">
      <w:pPr>
        <w:pStyle w:val="Heading3"/>
      </w:pPr>
      <w:r>
        <w:t>AT: Genocide trivialization</w:t>
      </w:r>
    </w:p>
    <w:p w:rsidR="00363494" w:rsidRDefault="00363494" w:rsidP="00363494"/>
    <w:p w:rsidR="00363494" w:rsidRDefault="00363494" w:rsidP="00363494">
      <w:pPr>
        <w:pStyle w:val="Heading4"/>
      </w:pPr>
      <w:r>
        <w:t>The legal definition of genocide is flawed – it’s shaped by states</w:t>
      </w:r>
    </w:p>
    <w:p w:rsidR="00363494" w:rsidRPr="001E2F62" w:rsidRDefault="00363494" w:rsidP="00363494">
      <w:r w:rsidRPr="001E2F62">
        <w:rPr>
          <w:b/>
          <w:bCs/>
        </w:rPr>
        <w:t>Bachman, 19</w:t>
      </w:r>
      <w:r>
        <w:t xml:space="preserve"> - Jeff Bachman is a Professorial Lecturer in Human Rights; Director, Ethics, Peace, and Human Rights MA Program, American University School of International Service (Jeffrey S. Bachman (2019) A ‘synchronised attack’ on life: the Saudi-led coalition’s ‘hidden and holistic’ genocide in Yemen and the shared responsibility of the US and UK, Third World Quarterly, 40:2, 298-316, DOI: 10.1080/01436597.2018.1539910</w:t>
      </w:r>
    </w:p>
    <w:p w:rsidR="00363494" w:rsidRDefault="00363494" w:rsidP="00363494"/>
    <w:p w:rsidR="00363494" w:rsidRDefault="00363494" w:rsidP="00363494">
      <w:r w:rsidRPr="001E2F62">
        <w:rPr>
          <w:rStyle w:val="StyleUnderline"/>
        </w:rPr>
        <w:t>Through the process of</w:t>
      </w:r>
      <w:r>
        <w:t xml:space="preserve"> drafting and </w:t>
      </w:r>
      <w:r w:rsidRPr="001E2F62">
        <w:rPr>
          <w:rStyle w:val="StyleUnderline"/>
        </w:rPr>
        <w:t>negotiating the terms</w:t>
      </w:r>
      <w:r>
        <w:t xml:space="preserve"> and provisions </w:t>
      </w:r>
      <w:r w:rsidRPr="001E2F62">
        <w:rPr>
          <w:rStyle w:val="StyleUnderline"/>
        </w:rPr>
        <w:t>of the Genocide Convention, the treaty was stripped of much of the language that identified non-physical methods of committing genocid</w:t>
      </w:r>
      <w:r>
        <w:t>e. Whereas the original Secretariat Draft equally recognised physical, biological and cultural techniques of genocide, a simplified representation of Raphael Lemkin’s eight ‘semi-distinct “fields” of genocidal activity’,12 the text of the treaty adopted by the General Assembly on 9 December 1948 retained little of what was included under the categories of biological and cultural genocide.</w:t>
      </w:r>
    </w:p>
    <w:p w:rsidR="00363494" w:rsidRDefault="00363494" w:rsidP="00363494">
      <w:r w:rsidRPr="001E2F62">
        <w:rPr>
          <w:rStyle w:val="StyleUnderline"/>
        </w:rPr>
        <w:t>The legal definition is irreparably flawed</w:t>
      </w:r>
      <w:r>
        <w:t xml:space="preserve">. </w:t>
      </w:r>
      <w:r w:rsidRPr="001E2F62">
        <w:rPr>
          <w:rStyle w:val="StyleUnderline"/>
        </w:rPr>
        <w:t>It was shaped by state parties committed not necessarily to ‘good faith’ negotiations, but rather to the protection of their interests</w:t>
      </w:r>
      <w:r>
        <w:t xml:space="preserve">. Notably, </w:t>
      </w:r>
      <w:r w:rsidRPr="001E2F62">
        <w:rPr>
          <w:rStyle w:val="StyleUnderline"/>
        </w:rPr>
        <w:t>the text of the Genocide Convention was negotiated prior to widespread decolonisation</w:t>
      </w:r>
      <w:r>
        <w:t xml:space="preserve">. It is quite possible, even likely, that more elements of biological and cultural genocide would have been retained had the treaty been drafted years later. As Anna Leander and Tanja Aalberts assert, legal expertise and argument cannot be depoliticised; </w:t>
      </w:r>
      <w:r w:rsidRPr="001E2F62">
        <w:rPr>
          <w:rStyle w:val="StyleUnderline"/>
        </w:rPr>
        <w:t>the law is political</w:t>
      </w:r>
      <w:r>
        <w:t xml:space="preserve">.13 </w:t>
      </w:r>
      <w:r w:rsidRPr="001E2F62">
        <w:rPr>
          <w:rStyle w:val="StyleUnderline"/>
        </w:rPr>
        <w:t>This raises questions regarding the insistence by some genocide scholars that the legal definition be used exclusively for the study of genocide, because doing so imposes political limitations</w:t>
      </w:r>
      <w:r>
        <w:t>.14</w:t>
      </w:r>
    </w:p>
    <w:p w:rsidR="00363494" w:rsidRDefault="00363494" w:rsidP="00363494"/>
    <w:p w:rsidR="00363494" w:rsidRDefault="00363494" w:rsidP="00363494">
      <w:pPr>
        <w:pStyle w:val="Heading4"/>
      </w:pPr>
      <w:r>
        <w:t>Genocide is something that destroys group identity</w:t>
      </w:r>
    </w:p>
    <w:p w:rsidR="00363494" w:rsidRPr="001E2F62" w:rsidRDefault="00363494" w:rsidP="00363494">
      <w:r w:rsidRPr="001E2F62">
        <w:rPr>
          <w:b/>
          <w:bCs/>
        </w:rPr>
        <w:t>Bachman, 19</w:t>
      </w:r>
      <w:r>
        <w:t xml:space="preserve"> - Jeff Bachman is a Professorial Lecturer in Human Rights; Director, Ethics, Peace, and Human Rights MA Program, American University School of International Service (Jeffrey S. Bachman (2019) A ‘synchronised attack’ on life: the Saudi-led coalition’s ‘hidden and holistic’ genocide in Yemen and the shared responsibility of the US and UK, Third World Quarterly, 40:2, 298-316, DOI: 10.1080/01436597.2018.1539910</w:t>
      </w:r>
    </w:p>
    <w:p w:rsidR="00363494" w:rsidRDefault="00363494" w:rsidP="00363494"/>
    <w:p w:rsidR="00363494" w:rsidRDefault="00363494" w:rsidP="00363494">
      <w:r w:rsidRPr="001E2F62">
        <w:rPr>
          <w:rStyle w:val="StyleUnderline"/>
        </w:rPr>
        <w:t xml:space="preserve">Limiting the study of genocide to cases defined by </w:t>
      </w:r>
      <w:r w:rsidRPr="001E2F62">
        <w:t>the</w:t>
      </w:r>
      <w:r w:rsidRPr="001E2F62">
        <w:rPr>
          <w:rStyle w:val="StyleUnderline"/>
        </w:rPr>
        <w:t xml:space="preserve"> mass killing</w:t>
      </w:r>
      <w:r>
        <w:t xml:space="preserve"> of members of a group </w:t>
      </w:r>
      <w:r w:rsidRPr="001E2F62">
        <w:rPr>
          <w:rStyle w:val="StyleUnderline"/>
        </w:rPr>
        <w:t>reinforces the constraints on the definition of genocide. Hidden genocides</w:t>
      </w:r>
      <w:r>
        <w:t xml:space="preserve">, then, </w:t>
      </w:r>
      <w:r w:rsidRPr="001E2F62">
        <w:rPr>
          <w:rStyle w:val="StyleUnderline"/>
        </w:rPr>
        <w:t>are those that do not fit neatly into the conceptual box that has been created</w:t>
      </w:r>
      <w:r>
        <w:t xml:space="preserve"> and largely maintained. A critical genocide studies requires that we ‘explore [the field’s] presuppositions, decenter its biases, and shed light on the blind spots’.17 One way to achieve this is by contesting the conventional understanding of what is and, therefore, what is not genocide. </w:t>
      </w:r>
      <w:r w:rsidRPr="001E2F62">
        <w:rPr>
          <w:rStyle w:val="StyleUnderline"/>
        </w:rPr>
        <w:t>Genocide can be reconceptualised from an act that is primarily defined by</w:t>
      </w:r>
      <w:r>
        <w:t xml:space="preserve"> a product, </w:t>
      </w:r>
      <w:r w:rsidRPr="001E2F62">
        <w:rPr>
          <w:rStyle w:val="StyleUnderline"/>
        </w:rPr>
        <w:t>the death of large numbers of people</w:t>
      </w:r>
      <w:r>
        <w:t xml:space="preserve"> from immediate physical violence, </w:t>
      </w:r>
      <w:r w:rsidRPr="001E2F62">
        <w:rPr>
          <w:rStyle w:val="StyleUnderline"/>
        </w:rPr>
        <w:t xml:space="preserve">to a process, one that aims to </w:t>
      </w:r>
      <w:r w:rsidRPr="001E2F62">
        <w:t>cripple or</w:t>
      </w:r>
      <w:r w:rsidRPr="001E2F62">
        <w:rPr>
          <w:rStyle w:val="StyleUnderline"/>
        </w:rPr>
        <w:t xml:space="preserve"> destroy group identity</w:t>
      </w:r>
      <w:r>
        <w:t xml:space="preserve">. </w:t>
      </w:r>
      <w:r w:rsidRPr="001E2F62">
        <w:rPr>
          <w:rStyle w:val="StyleUnderline"/>
        </w:rPr>
        <w:t>Such a reorganisati</w:t>
      </w:r>
      <w:r>
        <w:t xml:space="preserve">on is not only consistent with Lemkin’s sociological understanding of genocide,18 but also </w:t>
      </w:r>
      <w:r w:rsidRPr="001E2F62">
        <w:rPr>
          <w:rStyle w:val="StyleUnderline"/>
        </w:rPr>
        <w:t>more accurately reflects the realities of threats faced by peoples worldwide, and especially Indigenous peoples and people in the Global South</w:t>
      </w:r>
      <w:r>
        <w:t>.</w:t>
      </w:r>
    </w:p>
    <w:p w:rsidR="00363494" w:rsidRDefault="00363494" w:rsidP="00363494">
      <w:r>
        <w:t>A holistic conception of genocide</w:t>
      </w:r>
    </w:p>
    <w:p w:rsidR="00363494" w:rsidRDefault="00363494" w:rsidP="00363494">
      <w:r>
        <w:t>A holistic conception of genocide recognises the varied and intersecting means and, therefore, the process by which the existence of a group can be attacked. As Butcher notes, ‘</w:t>
      </w:r>
      <w:r w:rsidRPr="001E2F62">
        <w:rPr>
          <w:rStyle w:val="StyleUnderline"/>
        </w:rPr>
        <w:t>Lemkin understood genocide as</w:t>
      </w:r>
      <w:r>
        <w:t xml:space="preserve"> consisting of multiple interacting techniques, which he expressed through the metaphor of </w:t>
      </w:r>
      <w:r w:rsidRPr="001E2F62">
        <w:rPr>
          <w:rStyle w:val="StyleUnderline"/>
        </w:rPr>
        <w:t>a “synchronized attack on different aspects of life” of the victim nation’</w:t>
      </w:r>
      <w:r>
        <w:t>.19 Lemkin’s ‘synchronized attack’ was divided into eight fields of genocidal activity: political, social, cultural, economic, biological, physical, religious and moral.20 The eight fields of genocidal activity were expansions of what Lemkin had previously described as ‘offenses against the law of nations’. Lemkin presented his offenses – acts of barbarity and acts of vandalism – in 1933 at the International Conference for Unification of Criminal Law. Lemkin defined acts of barbarity as ‘attacks carried out against an individual as a member of a collectivity [or a group]’ with the goal being ‘not only to harm an individual, but, also to cause damage to the collectivity to which the latter belongs’.21 Acts of vandalism were defined as ‘systematic and organized destruction of the art and cultural heritage in which the unique genius and achievement of a collectivity are revealed in fields of science, arts and literature’.22 According to Lemkin, perpetrators of acts of barbarity and vandalism make evident their ‘asocial and destructive spirit’ that is ‘the opposite of the culture and progress of humanity’.23</w:t>
      </w:r>
    </w:p>
    <w:p w:rsidR="00363494" w:rsidRDefault="00363494" w:rsidP="00363494"/>
    <w:p w:rsidR="00F37B43" w:rsidRDefault="00F37B43" w:rsidP="00F37B43">
      <w:pPr>
        <w:pStyle w:val="Heading3"/>
      </w:pPr>
      <w:r>
        <w:t>Refugees impact</w:t>
      </w:r>
    </w:p>
    <w:p w:rsidR="00F37B43" w:rsidRDefault="00F37B43" w:rsidP="00F37B43"/>
    <w:p w:rsidR="00F37B43" w:rsidRDefault="00F37B43" w:rsidP="00F37B43">
      <w:pPr>
        <w:pStyle w:val="Heading4"/>
      </w:pPr>
      <w:r>
        <w:t>Yemen famine sends waves of radicalized refugees to Europe</w:t>
      </w:r>
    </w:p>
    <w:p w:rsidR="00F37B43" w:rsidRDefault="00F37B43" w:rsidP="00F37B43">
      <w:r w:rsidRPr="004458E8">
        <w:rPr>
          <w:b/>
          <w:bCs/>
        </w:rPr>
        <w:t>de Waal, 18</w:t>
      </w:r>
      <w:r>
        <w:t xml:space="preserve"> - Alex de Waal is the executive director of the World Peace Foundation at Tufts University. (“What Happens if Mass Starvation Takes Hold in Yemen?” New York Times, 6/14, </w:t>
      </w:r>
      <w:hyperlink r:id="rId36" w:history="1">
        <w:r w:rsidRPr="001774E8">
          <w:rPr>
            <w:rStyle w:val="Hyperlink"/>
          </w:rPr>
          <w:t>https://www.nytimes.com/2018/06/14/opinion/yemen-al-hudaydah-famine-houthis.html</w:t>
        </w:r>
      </w:hyperlink>
    </w:p>
    <w:p w:rsidR="00F37B43" w:rsidRDefault="00F37B43" w:rsidP="00F37B43"/>
    <w:p w:rsidR="00F37B43" w:rsidRDefault="00F37B43" w:rsidP="00F37B43">
      <w:r>
        <w:t xml:space="preserve">Famine isn’t just about masses of people going hungry; </w:t>
      </w:r>
      <w:r w:rsidRPr="004458E8">
        <w:rPr>
          <w:rStyle w:val="StyleUnderline"/>
        </w:rPr>
        <w:t>famine</w:t>
      </w:r>
      <w:r>
        <w:t xml:space="preserve"> tears societies apart. It </w:t>
      </w:r>
      <w:r w:rsidRPr="004458E8">
        <w:rPr>
          <w:rStyle w:val="StyleUnderline"/>
        </w:rPr>
        <w:t>means mass exodus caused by desperation</w:t>
      </w:r>
      <w:r>
        <w:t>. It means humiliation and collective trauma. Some people profit from the misery of others, hiking food prices or buying land at fire-sale prices. Those who pay the price — and their children and then those children’s children — can only resent the opportunists for their plight. Not to mention the aggressors.</w:t>
      </w:r>
    </w:p>
    <w:p w:rsidR="00F37B43" w:rsidRDefault="00F37B43" w:rsidP="00F37B43">
      <w:r>
        <w:t>As the British learned in Ireland in the mid-19th century, and the Soviets in Ukraine in the 1930s, starving people is a dangerous and loaded strategy: It leaves behind a bitter legacy, and a long trail of rancor.</w:t>
      </w:r>
    </w:p>
    <w:p w:rsidR="00F37B43" w:rsidRDefault="00F37B43" w:rsidP="00F37B43">
      <w:r w:rsidRPr="004458E8">
        <w:rPr>
          <w:rStyle w:val="StyleUnderline"/>
        </w:rPr>
        <w:t>If mass starvation takes hold in Yemen</w:t>
      </w:r>
      <w:r w:rsidRPr="00F37B43">
        <w:t>, expect</w:t>
      </w:r>
      <w:r>
        <w:t xml:space="preserve"> an even more deeply divided country. </w:t>
      </w:r>
      <w:r w:rsidRPr="00F37B43">
        <w:rPr>
          <w:rStyle w:val="StyleUnderline"/>
        </w:rPr>
        <w:t>Expect radicalization. Expect</w:t>
      </w:r>
      <w:r>
        <w:t xml:space="preserve"> </w:t>
      </w:r>
      <w:r w:rsidRPr="004458E8">
        <w:rPr>
          <w:rStyle w:val="StyleUnderline"/>
        </w:rPr>
        <w:t>an exodus across the Arabian Peninsula</w:t>
      </w:r>
      <w:r>
        <w:t xml:space="preserve"> and up the Red Sea, </w:t>
      </w:r>
      <w:r w:rsidRPr="004458E8">
        <w:rPr>
          <w:rStyle w:val="StyleUnderline"/>
        </w:rPr>
        <w:t>toward the Mediterranean</w:t>
      </w:r>
      <w:r>
        <w:t xml:space="preserve"> Sea </w:t>
      </w:r>
      <w:r w:rsidRPr="004458E8">
        <w:rPr>
          <w:rStyle w:val="StyleUnderline"/>
        </w:rPr>
        <w:t>and Europe</w:t>
      </w:r>
      <w:r>
        <w:t>. Expect to see the ugly and perilous repercussions of this harrowing experience for years to come.</w:t>
      </w:r>
    </w:p>
    <w:p w:rsidR="00F37B43" w:rsidRPr="00363494" w:rsidRDefault="00F37B43" w:rsidP="00363494"/>
    <w:p w:rsidR="00B50F6F" w:rsidRDefault="00B50F6F" w:rsidP="00B50F6F">
      <w:pPr>
        <w:pStyle w:val="Heading3"/>
      </w:pPr>
      <w:r>
        <w:t>AT: Ceasefire</w:t>
      </w:r>
    </w:p>
    <w:p w:rsidR="00B50F6F" w:rsidRDefault="00B50F6F" w:rsidP="00B50F6F"/>
    <w:p w:rsidR="00D92451" w:rsidRPr="00E45DA9" w:rsidRDefault="00D92451" w:rsidP="00D92451">
      <w:pPr>
        <w:pStyle w:val="Heading4"/>
      </w:pPr>
      <w:r>
        <w:t xml:space="preserve">The Stockholm agreement was </w:t>
      </w:r>
      <w:r w:rsidRPr="00E45DA9">
        <w:rPr>
          <w:u w:val="single"/>
        </w:rPr>
        <w:t>all words</w:t>
      </w:r>
      <w:r>
        <w:t xml:space="preserve"> and </w:t>
      </w:r>
      <w:r w:rsidRPr="00E45DA9">
        <w:rPr>
          <w:u w:val="single"/>
        </w:rPr>
        <w:t>no action</w:t>
      </w:r>
      <w:r>
        <w:t xml:space="preserve">. Civilian casualties have actually </w:t>
      </w:r>
      <w:r w:rsidRPr="00E45DA9">
        <w:rPr>
          <w:u w:val="single"/>
        </w:rPr>
        <w:t>risen</w:t>
      </w:r>
      <w:r>
        <w:t xml:space="preserve">, bringing the </w:t>
      </w:r>
      <w:r w:rsidRPr="00E45DA9">
        <w:rPr>
          <w:u w:val="single"/>
        </w:rPr>
        <w:t>death toll</w:t>
      </w:r>
      <w:r>
        <w:t xml:space="preserve"> to </w:t>
      </w:r>
      <w:r w:rsidRPr="00E45DA9">
        <w:rPr>
          <w:u w:val="single"/>
        </w:rPr>
        <w:t>one person</w:t>
      </w:r>
      <w:r>
        <w:t xml:space="preserve"> every </w:t>
      </w:r>
      <w:r w:rsidRPr="00E45DA9">
        <w:rPr>
          <w:u w:val="single"/>
        </w:rPr>
        <w:t>eight hours</w:t>
      </w:r>
      <w:r>
        <w:t xml:space="preserve">. </w:t>
      </w:r>
    </w:p>
    <w:p w:rsidR="00D92451" w:rsidRPr="009819F3" w:rsidRDefault="00D92451" w:rsidP="00D92451">
      <w:pPr>
        <w:rPr>
          <w:sz w:val="16"/>
          <w:szCs w:val="16"/>
        </w:rPr>
      </w:pPr>
      <w:r w:rsidRPr="00942139">
        <w:rPr>
          <w:rStyle w:val="Style13ptBold"/>
        </w:rPr>
        <w:t>Sengupta ‘3/18</w:t>
      </w:r>
      <w:r>
        <w:t xml:space="preserve"> </w:t>
      </w:r>
      <w:r w:rsidRPr="00942139">
        <w:rPr>
          <w:sz w:val="16"/>
          <w:szCs w:val="16"/>
        </w:rPr>
        <w:t>(Kim; Defence and Security Editor for The Independent; 3-18-2019; "Yemen war: Casualties on the rise since ceasefire agreement, agencies warn"; The Independent; a British newspaper; Proquest; accessed 6-24-2019; SM-Camp)</w:t>
      </w:r>
    </w:p>
    <w:p w:rsidR="00D92451" w:rsidRPr="009819F3" w:rsidRDefault="00D92451" w:rsidP="00D92451">
      <w:pPr>
        <w:rPr>
          <w:u w:val="single"/>
        </w:rPr>
      </w:pPr>
      <w:r w:rsidRPr="009819F3">
        <w:rPr>
          <w:u w:val="single"/>
        </w:rPr>
        <w:t xml:space="preserve">Civilian </w:t>
      </w:r>
      <w:r w:rsidRPr="009819F3">
        <w:rPr>
          <w:b/>
          <w:bCs/>
          <w:u w:val="single"/>
        </w:rPr>
        <w:t>casualties</w:t>
      </w:r>
      <w:r w:rsidRPr="009819F3">
        <w:rPr>
          <w:u w:val="single"/>
        </w:rPr>
        <w:t xml:space="preserve"> have </w:t>
      </w:r>
      <w:r w:rsidRPr="009819F3">
        <w:rPr>
          <w:b/>
          <w:bCs/>
          <w:u w:val="single"/>
        </w:rPr>
        <w:t>doubled</w:t>
      </w:r>
      <w:r w:rsidRPr="009819F3">
        <w:rPr>
          <w:u w:val="single"/>
        </w:rPr>
        <w:t xml:space="preserve"> in Yemen’s </w:t>
      </w:r>
      <w:r w:rsidRPr="009819F3">
        <w:rPr>
          <w:b/>
          <w:bCs/>
          <w:u w:val="single"/>
        </w:rPr>
        <w:t>Hajjah</w:t>
      </w:r>
      <w:r w:rsidRPr="009819F3">
        <w:rPr>
          <w:u w:val="single"/>
        </w:rPr>
        <w:t xml:space="preserve"> and </w:t>
      </w:r>
      <w:r w:rsidRPr="009819F3">
        <w:rPr>
          <w:b/>
          <w:bCs/>
          <w:u w:val="single"/>
        </w:rPr>
        <w:t>Taiz</w:t>
      </w:r>
      <w:r w:rsidRPr="009819F3">
        <w:rPr>
          <w:u w:val="single"/>
        </w:rPr>
        <w:t xml:space="preserve"> since </w:t>
      </w:r>
      <w:r w:rsidRPr="009819F3">
        <w:rPr>
          <w:b/>
          <w:bCs/>
          <w:u w:val="single"/>
        </w:rPr>
        <w:t>deal</w:t>
      </w:r>
      <w:r w:rsidRPr="009819F3">
        <w:rPr>
          <w:u w:val="single"/>
        </w:rPr>
        <w:t xml:space="preserve"> signed </w:t>
      </w:r>
      <w:r w:rsidRPr="009819F3">
        <w:rPr>
          <w:b/>
          <w:bCs/>
          <w:u w:val="single"/>
        </w:rPr>
        <w:t>three months ago</w:t>
      </w:r>
    </w:p>
    <w:p w:rsidR="00D92451" w:rsidRDefault="00D92451" w:rsidP="00D92451">
      <w:r w:rsidRPr="009819F3">
        <w:rPr>
          <w:u w:val="single"/>
        </w:rPr>
        <w:t>The</w:t>
      </w:r>
      <w:r>
        <w:t xml:space="preserve"> much </w:t>
      </w:r>
      <w:r w:rsidRPr="009819F3">
        <w:rPr>
          <w:u w:val="single"/>
        </w:rPr>
        <w:t xml:space="preserve">publicised </w:t>
      </w:r>
      <w:r w:rsidRPr="009819F3">
        <w:rPr>
          <w:b/>
          <w:bCs/>
          <w:u w:val="single"/>
        </w:rPr>
        <w:t>Stockholm agreement</w:t>
      </w:r>
      <w:r w:rsidRPr="009819F3">
        <w:rPr>
          <w:u w:val="single"/>
        </w:rPr>
        <w:t xml:space="preserve">, which was supposed to </w:t>
      </w:r>
      <w:r w:rsidRPr="009819F3">
        <w:rPr>
          <w:b/>
          <w:bCs/>
          <w:u w:val="single"/>
        </w:rPr>
        <w:t>pave the way</w:t>
      </w:r>
      <w:r w:rsidRPr="009819F3">
        <w:rPr>
          <w:u w:val="single"/>
        </w:rPr>
        <w:t xml:space="preserve"> to end the</w:t>
      </w:r>
      <w:r>
        <w:t xml:space="preserve"> carnage of the </w:t>
      </w:r>
      <w:r w:rsidRPr="009819F3">
        <w:rPr>
          <w:b/>
          <w:bCs/>
          <w:u w:val="single"/>
        </w:rPr>
        <w:t>Yemen war</w:t>
      </w:r>
      <w:r w:rsidRPr="009819F3">
        <w:rPr>
          <w:u w:val="single"/>
        </w:rPr>
        <w:t xml:space="preserve">, has had such </w:t>
      </w:r>
      <w:r w:rsidRPr="009819F3">
        <w:rPr>
          <w:b/>
          <w:bCs/>
          <w:u w:val="single"/>
        </w:rPr>
        <w:t>little effect</w:t>
      </w:r>
      <w:r w:rsidRPr="009819F3">
        <w:rPr>
          <w:u w:val="single"/>
        </w:rPr>
        <w:t xml:space="preserve"> that the number of </w:t>
      </w:r>
      <w:r w:rsidRPr="009819F3">
        <w:rPr>
          <w:b/>
          <w:bCs/>
          <w:u w:val="single"/>
        </w:rPr>
        <w:t>civilian casualties</w:t>
      </w:r>
      <w:r w:rsidRPr="009819F3">
        <w:rPr>
          <w:u w:val="single"/>
        </w:rPr>
        <w:t xml:space="preserve"> has actually </w:t>
      </w:r>
      <w:r w:rsidRPr="009819F3">
        <w:rPr>
          <w:b/>
          <w:bCs/>
          <w:u w:val="single"/>
        </w:rPr>
        <w:t>gone up significantly</w:t>
      </w:r>
      <w:r w:rsidRPr="009819F3">
        <w:rPr>
          <w:u w:val="single"/>
        </w:rPr>
        <w:t xml:space="preserve"> in some parts of the country </w:t>
      </w:r>
      <w:r w:rsidRPr="009819F3">
        <w:rPr>
          <w:b/>
          <w:bCs/>
          <w:u w:val="single"/>
        </w:rPr>
        <w:t>since the deal</w:t>
      </w:r>
      <w:r>
        <w:t xml:space="preserve"> was signed three months ago.</w:t>
      </w:r>
    </w:p>
    <w:p w:rsidR="00D92451" w:rsidRDefault="00D92451" w:rsidP="00D92451">
      <w:r w:rsidRPr="009819F3">
        <w:rPr>
          <w:u w:val="single"/>
        </w:rPr>
        <w:t>In</w:t>
      </w:r>
      <w:r>
        <w:t xml:space="preserve"> just </w:t>
      </w:r>
      <w:r w:rsidRPr="009819F3">
        <w:rPr>
          <w:u w:val="single"/>
        </w:rPr>
        <w:t>two areas, Hajjah and Taiz, the figures for those killed</w:t>
      </w:r>
      <w:r>
        <w:t xml:space="preserve">, 164 and 184 respectively, </w:t>
      </w:r>
      <w:r w:rsidRPr="009819F3">
        <w:rPr>
          <w:u w:val="single"/>
        </w:rPr>
        <w:t xml:space="preserve">have </w:t>
      </w:r>
      <w:r w:rsidRPr="009819F3">
        <w:rPr>
          <w:b/>
          <w:bCs/>
          <w:u w:val="single"/>
        </w:rPr>
        <w:t>doubled</w:t>
      </w:r>
      <w:r>
        <w:t xml:space="preserve"> in that time. One attack this month, in the district of Kushar, claimed the lives of 12 children and 10 women, and left 30 others, 14 of them children, wounded.</w:t>
      </w:r>
    </w:p>
    <w:p w:rsidR="00D92451" w:rsidRDefault="00D92451" w:rsidP="00D92451">
      <w:r w:rsidRPr="009819F3">
        <w:rPr>
          <w:u w:val="single"/>
        </w:rPr>
        <w:t xml:space="preserve">Around </w:t>
      </w:r>
      <w:r w:rsidRPr="009819F3">
        <w:rPr>
          <w:b/>
          <w:bCs/>
          <w:u w:val="single"/>
        </w:rPr>
        <w:t>788 died</w:t>
      </w:r>
      <w:r w:rsidRPr="009819F3">
        <w:rPr>
          <w:u w:val="single"/>
        </w:rPr>
        <w:t xml:space="preserve"> across the country </w:t>
      </w:r>
      <w:r w:rsidRPr="009819F3">
        <w:rPr>
          <w:b/>
          <w:bCs/>
          <w:u w:val="single"/>
        </w:rPr>
        <w:t>since the meeting</w:t>
      </w:r>
      <w:r w:rsidRPr="009819F3">
        <w:rPr>
          <w:u w:val="single"/>
        </w:rPr>
        <w:t xml:space="preserve"> in Sweden – 318</w:t>
      </w:r>
      <w:r>
        <w:t xml:space="preserve"> of them </w:t>
      </w:r>
      <w:r w:rsidRPr="009819F3">
        <w:rPr>
          <w:u w:val="single"/>
        </w:rPr>
        <w:t xml:space="preserve">through </w:t>
      </w:r>
      <w:r w:rsidRPr="009819F3">
        <w:rPr>
          <w:b/>
          <w:bCs/>
          <w:u w:val="single"/>
        </w:rPr>
        <w:t>indiscriminate shelling</w:t>
      </w:r>
      <w:r w:rsidRPr="009819F3">
        <w:rPr>
          <w:u w:val="single"/>
        </w:rPr>
        <w:t>.</w:t>
      </w:r>
      <w:r>
        <w:t xml:space="preserve"> More than </w:t>
      </w:r>
      <w:r w:rsidRPr="009819F3">
        <w:rPr>
          <w:b/>
          <w:bCs/>
          <w:u w:val="single"/>
        </w:rPr>
        <w:t>1,600</w:t>
      </w:r>
      <w:r w:rsidRPr="009819F3">
        <w:rPr>
          <w:u w:val="single"/>
        </w:rPr>
        <w:t xml:space="preserve"> homes, </w:t>
      </w:r>
      <w:r w:rsidRPr="009819F3">
        <w:rPr>
          <w:b/>
          <w:bCs/>
          <w:u w:val="single"/>
        </w:rPr>
        <w:t>385</w:t>
      </w:r>
      <w:r w:rsidRPr="009819F3">
        <w:rPr>
          <w:u w:val="single"/>
        </w:rPr>
        <w:t xml:space="preserve"> farms, </w:t>
      </w:r>
      <w:r w:rsidRPr="009819F3">
        <w:rPr>
          <w:b/>
          <w:bCs/>
          <w:u w:val="single"/>
        </w:rPr>
        <w:t>47</w:t>
      </w:r>
      <w:r w:rsidRPr="009819F3">
        <w:rPr>
          <w:u w:val="single"/>
        </w:rPr>
        <w:t xml:space="preserve"> businesses and </w:t>
      </w:r>
      <w:r w:rsidRPr="009819F3">
        <w:rPr>
          <w:b/>
          <w:bCs/>
          <w:u w:val="single"/>
        </w:rPr>
        <w:t>13</w:t>
      </w:r>
      <w:r w:rsidRPr="009819F3">
        <w:rPr>
          <w:u w:val="single"/>
        </w:rPr>
        <w:t xml:space="preserve"> schools were </w:t>
      </w:r>
      <w:r w:rsidRPr="009819F3">
        <w:rPr>
          <w:b/>
          <w:bCs/>
          <w:u w:val="single"/>
        </w:rPr>
        <w:t>hit</w:t>
      </w:r>
      <w:r>
        <w:t xml:space="preserve"> in the same period.</w:t>
      </w:r>
    </w:p>
    <w:p w:rsidR="00D92451" w:rsidRDefault="00D92451" w:rsidP="00D92451">
      <w:r w:rsidRPr="009819F3">
        <w:rPr>
          <w:u w:val="single"/>
        </w:rPr>
        <w:t xml:space="preserve">The </w:t>
      </w:r>
      <w:r w:rsidRPr="009819F3">
        <w:rPr>
          <w:b/>
          <w:bCs/>
          <w:u w:val="single"/>
        </w:rPr>
        <w:t>statistics</w:t>
      </w:r>
      <w:r>
        <w:t xml:space="preserve">, compiled separately by Oxfam International and the Civilian Impact Monitoring Project, in conjunction with the Norwegian Refugee Council (NRC), </w:t>
      </w:r>
      <w:r w:rsidRPr="009819F3">
        <w:rPr>
          <w:u w:val="single"/>
        </w:rPr>
        <w:t xml:space="preserve">illustrate the </w:t>
      </w:r>
      <w:r w:rsidRPr="009819F3">
        <w:rPr>
          <w:b/>
          <w:bCs/>
          <w:u w:val="single"/>
        </w:rPr>
        <w:t>extent</w:t>
      </w:r>
      <w:r w:rsidRPr="009819F3">
        <w:rPr>
          <w:u w:val="single"/>
        </w:rPr>
        <w:t xml:space="preserve"> to which the </w:t>
      </w:r>
      <w:r w:rsidRPr="009819F3">
        <w:rPr>
          <w:b/>
          <w:bCs/>
          <w:u w:val="single"/>
        </w:rPr>
        <w:t>Stockholm agreement</w:t>
      </w:r>
      <w:r w:rsidRPr="009819F3">
        <w:rPr>
          <w:u w:val="single"/>
        </w:rPr>
        <w:t xml:space="preserve"> is being </w:t>
      </w:r>
      <w:r w:rsidRPr="009819F3">
        <w:rPr>
          <w:b/>
          <w:bCs/>
          <w:u w:val="single"/>
        </w:rPr>
        <w:t>flouted</w:t>
      </w:r>
      <w:r>
        <w:t>, say welfare groups.</w:t>
      </w:r>
    </w:p>
    <w:p w:rsidR="00D92451" w:rsidRDefault="00D92451" w:rsidP="00D92451">
      <w:r>
        <w:t xml:space="preserve">Oxfam pointed out that, on average, </w:t>
      </w:r>
      <w:r w:rsidRPr="009819F3">
        <w:rPr>
          <w:b/>
          <w:bCs/>
          <w:u w:val="single"/>
        </w:rPr>
        <w:t>one person</w:t>
      </w:r>
      <w:r w:rsidRPr="009819F3">
        <w:rPr>
          <w:u w:val="single"/>
        </w:rPr>
        <w:t xml:space="preserve"> is being </w:t>
      </w:r>
      <w:r w:rsidRPr="009819F3">
        <w:rPr>
          <w:b/>
          <w:bCs/>
          <w:u w:val="single"/>
        </w:rPr>
        <w:t>killed</w:t>
      </w:r>
      <w:r w:rsidRPr="009819F3">
        <w:rPr>
          <w:u w:val="single"/>
        </w:rPr>
        <w:t xml:space="preserve"> every </w:t>
      </w:r>
      <w:r w:rsidRPr="009819F3">
        <w:rPr>
          <w:b/>
          <w:bCs/>
          <w:u w:val="single"/>
        </w:rPr>
        <w:t>eight hours</w:t>
      </w:r>
      <w:r w:rsidRPr="009819F3">
        <w:rPr>
          <w:u w:val="single"/>
        </w:rPr>
        <w:t xml:space="preserve"> and</w:t>
      </w:r>
      <w:r>
        <w:t xml:space="preserve"> that </w:t>
      </w:r>
      <w:r w:rsidRPr="009819F3">
        <w:rPr>
          <w:b/>
          <w:bCs/>
          <w:u w:val="single"/>
        </w:rPr>
        <w:t>56</w:t>
      </w:r>
      <w:r w:rsidRPr="009819F3">
        <w:rPr>
          <w:u w:val="single"/>
        </w:rPr>
        <w:t xml:space="preserve"> of the dead since the</w:t>
      </w:r>
      <w:r>
        <w:t xml:space="preserve"> signing of the </w:t>
      </w:r>
      <w:r w:rsidRPr="009819F3">
        <w:rPr>
          <w:u w:val="single"/>
        </w:rPr>
        <w:t xml:space="preserve">deal were </w:t>
      </w:r>
      <w:r w:rsidRPr="009819F3">
        <w:rPr>
          <w:b/>
          <w:bCs/>
          <w:u w:val="single"/>
        </w:rPr>
        <w:t>young girls and boys</w:t>
      </w:r>
      <w:r>
        <w:t xml:space="preserve"> – “a number that would fill two classrooms in an English primary school”.</w:t>
      </w:r>
    </w:p>
    <w:p w:rsidR="00D92451" w:rsidRPr="00E45DA9" w:rsidRDefault="00D92451" w:rsidP="00D92451">
      <w:pPr>
        <w:rPr>
          <w:u w:val="single"/>
        </w:rPr>
      </w:pPr>
      <w:r>
        <w:t>Muhsin Siddiquey, the Yemen country director for Oxfam, said: “</w:t>
      </w:r>
      <w:r w:rsidRPr="00E45DA9">
        <w:rPr>
          <w:u w:val="single"/>
        </w:rPr>
        <w:t xml:space="preserve">Every day that </w:t>
      </w:r>
      <w:r w:rsidRPr="00E45DA9">
        <w:rPr>
          <w:b/>
          <w:bCs/>
          <w:u w:val="single"/>
        </w:rPr>
        <w:t>passes</w:t>
      </w:r>
      <w:r w:rsidRPr="00E45DA9">
        <w:rPr>
          <w:u w:val="single"/>
        </w:rPr>
        <w:t xml:space="preserve"> without</w:t>
      </w:r>
      <w:r>
        <w:t xml:space="preserve"> concrete </w:t>
      </w:r>
      <w:r w:rsidRPr="00E45DA9">
        <w:rPr>
          <w:b/>
          <w:bCs/>
          <w:u w:val="single"/>
        </w:rPr>
        <w:t>progress</w:t>
      </w:r>
      <w:r w:rsidRPr="00E45DA9">
        <w:rPr>
          <w:u w:val="single"/>
        </w:rPr>
        <w:t xml:space="preserve"> towards peace, more Yemenis </w:t>
      </w:r>
      <w:r w:rsidRPr="00E45DA9">
        <w:rPr>
          <w:b/>
          <w:bCs/>
          <w:u w:val="single"/>
        </w:rPr>
        <w:t>lose their lives</w:t>
      </w:r>
      <w:r w:rsidRPr="00E45DA9">
        <w:rPr>
          <w:u w:val="single"/>
        </w:rPr>
        <w:t xml:space="preserve"> and</w:t>
      </w:r>
      <w:r>
        <w:t xml:space="preserve"> the </w:t>
      </w:r>
      <w:r w:rsidRPr="00E45DA9">
        <w:rPr>
          <w:b/>
          <w:bCs/>
          <w:u w:val="single"/>
        </w:rPr>
        <w:t>suffering deepens</w:t>
      </w:r>
      <w:r>
        <w:t xml:space="preserve"> for those struggling to find food and shelter </w:t>
      </w:r>
      <w:r w:rsidRPr="00E45DA9">
        <w:rPr>
          <w:u w:val="single"/>
        </w:rPr>
        <w:t xml:space="preserve">amid the world’s </w:t>
      </w:r>
      <w:r w:rsidRPr="00E45DA9">
        <w:rPr>
          <w:b/>
          <w:bCs/>
          <w:u w:val="single"/>
        </w:rPr>
        <w:t>worst humanitarian disaster</w:t>
      </w:r>
      <w:r w:rsidRPr="00E45DA9">
        <w:rPr>
          <w:u w:val="single"/>
        </w:rPr>
        <w:t>.</w:t>
      </w:r>
    </w:p>
    <w:p w:rsidR="00D92451" w:rsidRPr="00E45DA9" w:rsidRDefault="00D92451" w:rsidP="00D92451">
      <w:pPr>
        <w:rPr>
          <w:u w:val="single"/>
        </w:rPr>
      </w:pPr>
      <w:r w:rsidRPr="00E45DA9">
        <w:rPr>
          <w:u w:val="single"/>
        </w:rPr>
        <w:t xml:space="preserve">“The </w:t>
      </w:r>
      <w:r w:rsidRPr="00E45DA9">
        <w:rPr>
          <w:b/>
          <w:bCs/>
          <w:u w:val="single"/>
        </w:rPr>
        <w:t>backers</w:t>
      </w:r>
      <w:r w:rsidRPr="00E45DA9">
        <w:rPr>
          <w:u w:val="single"/>
        </w:rPr>
        <w:t xml:space="preserve"> of the </w:t>
      </w:r>
      <w:r w:rsidRPr="00E45DA9">
        <w:rPr>
          <w:b/>
          <w:bCs/>
          <w:u w:val="single"/>
        </w:rPr>
        <w:t>warring parties</w:t>
      </w:r>
      <w:r w:rsidRPr="00E45DA9">
        <w:rPr>
          <w:u w:val="single"/>
        </w:rPr>
        <w:t xml:space="preserve"> are </w:t>
      </w:r>
      <w:r w:rsidRPr="00E45DA9">
        <w:rPr>
          <w:b/>
          <w:bCs/>
          <w:u w:val="single"/>
        </w:rPr>
        <w:t>complicit</w:t>
      </w:r>
      <w:r w:rsidRPr="00E45DA9">
        <w:rPr>
          <w:u w:val="single"/>
        </w:rPr>
        <w:t xml:space="preserve"> in this</w:t>
      </w:r>
      <w:r>
        <w:t xml:space="preserve"> manmade </w:t>
      </w:r>
      <w:r w:rsidRPr="00E45DA9">
        <w:rPr>
          <w:u w:val="single"/>
        </w:rPr>
        <w:t xml:space="preserve">crisis; we call on them to </w:t>
      </w:r>
      <w:r w:rsidRPr="00E45DA9">
        <w:rPr>
          <w:b/>
          <w:bCs/>
          <w:u w:val="single"/>
        </w:rPr>
        <w:t>stop arming</w:t>
      </w:r>
      <w:r w:rsidRPr="00E45DA9">
        <w:rPr>
          <w:u w:val="single"/>
        </w:rPr>
        <w:t xml:space="preserve"> the </w:t>
      </w:r>
      <w:r w:rsidRPr="00E45DA9">
        <w:rPr>
          <w:b/>
          <w:bCs/>
          <w:u w:val="single"/>
        </w:rPr>
        <w:t>belligerents</w:t>
      </w:r>
      <w:r w:rsidRPr="00E45DA9">
        <w:rPr>
          <w:u w:val="single"/>
        </w:rPr>
        <w:t>.”</w:t>
      </w:r>
    </w:p>
    <w:p w:rsidR="00D92451" w:rsidRDefault="00D92451" w:rsidP="00D92451">
      <w:r>
        <w:t>Mohamed Abdi, NRC’s country director for Yemen, said that while international focus had been on a ceasefire on the port city of Hodeidah, “</w:t>
      </w:r>
      <w:r w:rsidRPr="00E45DA9">
        <w:rPr>
          <w:u w:val="single"/>
        </w:rPr>
        <w:t xml:space="preserve">the war is </w:t>
      </w:r>
      <w:r w:rsidRPr="00E45DA9">
        <w:rPr>
          <w:b/>
          <w:bCs/>
          <w:u w:val="single"/>
        </w:rPr>
        <w:t>intensifying</w:t>
      </w:r>
      <w:r>
        <w:t xml:space="preserve"> in other parts of the country </w:t>
      </w:r>
      <w:r w:rsidRPr="00E45DA9">
        <w:rPr>
          <w:u w:val="single"/>
        </w:rPr>
        <w:t xml:space="preserve">with a </w:t>
      </w:r>
      <w:r w:rsidRPr="00E45DA9">
        <w:rPr>
          <w:b/>
          <w:bCs/>
          <w:u w:val="single"/>
        </w:rPr>
        <w:t>devastating</w:t>
      </w:r>
      <w:r w:rsidRPr="00E45DA9">
        <w:rPr>
          <w:u w:val="single"/>
        </w:rPr>
        <w:t xml:space="preserve"> and </w:t>
      </w:r>
      <w:r w:rsidRPr="00E45DA9">
        <w:rPr>
          <w:b/>
          <w:bCs/>
          <w:u w:val="single"/>
        </w:rPr>
        <w:t>deadly</w:t>
      </w:r>
      <w:r w:rsidRPr="00E45DA9">
        <w:rPr>
          <w:u w:val="single"/>
        </w:rPr>
        <w:t xml:space="preserve"> impact on </w:t>
      </w:r>
      <w:r w:rsidRPr="00E45DA9">
        <w:rPr>
          <w:b/>
          <w:bCs/>
          <w:u w:val="single"/>
        </w:rPr>
        <w:t>civilians</w:t>
      </w:r>
      <w:r>
        <w:t>”.</w:t>
      </w:r>
    </w:p>
    <w:p w:rsidR="00D92451" w:rsidRDefault="00D92451" w:rsidP="00D92451">
      <w:pPr>
        <w:rPr>
          <w:u w:val="single"/>
        </w:rPr>
      </w:pPr>
      <w:r>
        <w:t xml:space="preserve">The details of continuing </w:t>
      </w:r>
      <w:r w:rsidRPr="00E45DA9">
        <w:rPr>
          <w:u w:val="single"/>
        </w:rPr>
        <w:t xml:space="preserve">suffering came as the </w:t>
      </w:r>
      <w:r w:rsidRPr="00E45DA9">
        <w:rPr>
          <w:b/>
          <w:bCs/>
          <w:u w:val="single"/>
        </w:rPr>
        <w:t>warring parties</w:t>
      </w:r>
      <w:r w:rsidRPr="00E45DA9">
        <w:rPr>
          <w:u w:val="single"/>
        </w:rPr>
        <w:t xml:space="preserve">, who pledged in </w:t>
      </w:r>
      <w:r w:rsidRPr="00E45DA9">
        <w:rPr>
          <w:b/>
          <w:bCs/>
          <w:u w:val="single"/>
        </w:rPr>
        <w:t>Stockholm</w:t>
      </w:r>
      <w:r w:rsidRPr="00E45DA9">
        <w:rPr>
          <w:u w:val="single"/>
        </w:rPr>
        <w:t xml:space="preserve"> to </w:t>
      </w:r>
      <w:r w:rsidRPr="00E45DA9">
        <w:rPr>
          <w:b/>
          <w:bCs/>
          <w:u w:val="single"/>
        </w:rPr>
        <w:t>push for peace</w:t>
      </w:r>
      <w:r w:rsidRPr="00E45DA9">
        <w:rPr>
          <w:u w:val="single"/>
        </w:rPr>
        <w:t xml:space="preserve">, continued </w:t>
      </w:r>
      <w:r w:rsidRPr="00E45DA9">
        <w:rPr>
          <w:b/>
          <w:bCs/>
          <w:u w:val="single"/>
        </w:rPr>
        <w:t>fighting</w:t>
      </w:r>
      <w:r w:rsidRPr="00E45DA9">
        <w:rPr>
          <w:u w:val="single"/>
        </w:rPr>
        <w:t>.</w:t>
      </w:r>
    </w:p>
    <w:p w:rsidR="00D92451" w:rsidRDefault="00D92451" w:rsidP="00B50F6F"/>
    <w:p w:rsidR="00B50F6F" w:rsidRDefault="00B50F6F" w:rsidP="00B50F6F">
      <w:pPr>
        <w:pStyle w:val="Heading4"/>
      </w:pPr>
      <w:r>
        <w:t>The ceasefire still risks famine for millions</w:t>
      </w:r>
    </w:p>
    <w:p w:rsidR="00CC21C8" w:rsidRPr="00BD52CD" w:rsidRDefault="00CC21C8" w:rsidP="00CC21C8">
      <w:r w:rsidRPr="00C050D3">
        <w:rPr>
          <w:rStyle w:val="Style13ptBold"/>
        </w:rPr>
        <w:t>Perlo-Freeman 19</w:t>
      </w:r>
      <w:r>
        <w:t xml:space="preserve"> --- the Head of the SIPRI Project on Military Expenditure in the Arms Transfers and Military Expenditure Programme., currently on leave of absence to work with the World Peace Foundation where he leads the Global Arms Trade and Corruption Project, previously Sam was a Senior Lecturer at the University of the West of England, working in the field of defence and peace economics., </w:t>
      </w:r>
      <w:r w:rsidRPr="00804D63">
        <w:t>PhD in Economics, University of the West of England; PhD In Mathematics, University of Warwick</w:t>
      </w:r>
      <w:r>
        <w:t>. (Sam, “</w:t>
      </w:r>
      <w:r w:rsidRPr="00804D63">
        <w:t>Who is arming the Yemen war? An update</w:t>
      </w:r>
      <w:r>
        <w:t xml:space="preserve">”, World Peace Foundation, 3-19, </w:t>
      </w:r>
      <w:r w:rsidRPr="00804D63">
        <w:t>https://sites.tufts.edu/reinventingpeace/2019/03/19/who-is-arming-the-yemen-war-an-update/</w:t>
      </w:r>
      <w:r>
        <w:t>)//CL</w:t>
      </w:r>
    </w:p>
    <w:p w:rsidR="00B50F6F" w:rsidRPr="00131E6E" w:rsidRDefault="00B50F6F" w:rsidP="00B50F6F"/>
    <w:p w:rsidR="00332B22" w:rsidRPr="00D92451" w:rsidRDefault="00B50F6F" w:rsidP="000040A5">
      <w:pPr>
        <w:rPr>
          <w:rFonts w:asciiTheme="minorHAnsi" w:hAnsiTheme="minorHAnsi" w:cstheme="minorHAnsi"/>
        </w:rPr>
      </w:pPr>
      <w:r>
        <w:rPr>
          <w:rFonts w:asciiTheme="minorHAnsi" w:hAnsiTheme="minorHAnsi" w:cstheme="minorHAnsi"/>
        </w:rPr>
        <w:t xml:space="preserve">The civil war in Yemen has continued to rage in 2019, and has reduced much of the country to near-famine conditions. Next week will see the 4th anniversary of the entry into the war of the Saudi-led coalition in support of President Hadi, following the capture of the capital Sana’a by Houthi rebel forces in September 2014, forcing him into exile. According to ACLED, </w:t>
      </w:r>
      <w:r w:rsidRPr="00500D9A">
        <w:rPr>
          <w:rStyle w:val="StyleUnderline"/>
        </w:rPr>
        <w:t>over 60,000 people have been killed as a direct result of the fighting</w:t>
      </w:r>
      <w:r>
        <w:rPr>
          <w:rFonts w:asciiTheme="minorHAnsi" w:hAnsiTheme="minorHAnsi" w:cstheme="minorHAnsi"/>
        </w:rPr>
        <w:t xml:space="preserve"> between January 2016 and November 2018, including over 6,000 civilians. </w:t>
      </w:r>
      <w:r w:rsidRPr="00500D9A">
        <w:rPr>
          <w:rStyle w:val="StyleUnderline"/>
        </w:rPr>
        <w:t>While a ceasefire around</w:t>
      </w:r>
      <w:r>
        <w:rPr>
          <w:rFonts w:asciiTheme="minorHAnsi" w:hAnsiTheme="minorHAnsi" w:cstheme="minorHAnsi"/>
        </w:rPr>
        <w:t xml:space="preserve"> the crucial port of </w:t>
      </w:r>
      <w:r w:rsidRPr="00500D9A">
        <w:rPr>
          <w:rStyle w:val="StyleUnderline"/>
        </w:rPr>
        <w:t>Hudeydah</w:t>
      </w:r>
      <w:r>
        <w:rPr>
          <w:rFonts w:asciiTheme="minorHAnsi" w:hAnsiTheme="minorHAnsi" w:cstheme="minorHAnsi"/>
        </w:rPr>
        <w:t xml:space="preserve"> since December 2018 </w:t>
      </w:r>
      <w:r w:rsidRPr="00500D9A">
        <w:rPr>
          <w:rStyle w:val="StyleUnderline"/>
        </w:rPr>
        <w:t>has reduced the intensity of ground fighting</w:t>
      </w:r>
      <w:r>
        <w:rPr>
          <w:rFonts w:asciiTheme="minorHAnsi" w:hAnsiTheme="minorHAnsi" w:cstheme="minorHAnsi"/>
        </w:rPr>
        <w:t xml:space="preserve">, </w:t>
      </w:r>
      <w:r w:rsidRPr="00500D9A">
        <w:rPr>
          <w:rStyle w:val="StyleUnderline"/>
        </w:rPr>
        <w:t>the Saudi-led</w:t>
      </w:r>
      <w:r>
        <w:rPr>
          <w:rFonts w:asciiTheme="minorHAnsi" w:hAnsiTheme="minorHAnsi" w:cstheme="minorHAnsi"/>
        </w:rPr>
        <w:t xml:space="preserve"> partial </w:t>
      </w:r>
      <w:r w:rsidRPr="00500D9A">
        <w:rPr>
          <w:rStyle w:val="StyleUnderline"/>
        </w:rPr>
        <w:t>blockade of the country continues to place the country in near-famine conditions</w:t>
      </w:r>
      <w:r>
        <w:rPr>
          <w:rFonts w:asciiTheme="minorHAnsi" w:hAnsiTheme="minorHAnsi" w:cstheme="minorHAnsi"/>
        </w:rPr>
        <w:t xml:space="preserve">. </w:t>
      </w:r>
      <w:r w:rsidRPr="00500D9A">
        <w:rPr>
          <w:rStyle w:val="StyleUnderline"/>
        </w:rPr>
        <w:t>The UN reported</w:t>
      </w:r>
      <w:r>
        <w:rPr>
          <w:rFonts w:asciiTheme="minorHAnsi" w:hAnsiTheme="minorHAnsi" w:cstheme="minorHAnsi"/>
        </w:rPr>
        <w:t xml:space="preserve"> in February 2019 that </w:t>
      </w:r>
      <w:r w:rsidRPr="00500D9A">
        <w:rPr>
          <w:rStyle w:val="StyleUnderline"/>
        </w:rPr>
        <w:t>millions of Yemenis remain “just a step away from famine</w:t>
      </w:r>
      <w:r>
        <w:rPr>
          <w:rFonts w:asciiTheme="minorHAnsi" w:hAnsiTheme="minorHAnsi" w:cstheme="minorHAnsi"/>
        </w:rPr>
        <w:t>”.</w:t>
      </w:r>
    </w:p>
    <w:p w:rsidR="00332B22" w:rsidRPr="00332B22" w:rsidRDefault="00332B22" w:rsidP="00332B22">
      <w:pPr>
        <w:pStyle w:val="Heading4"/>
      </w:pPr>
      <w:r w:rsidRPr="00332B22">
        <w:t xml:space="preserve">Ceasefire in Yemen is failing. </w:t>
      </w:r>
    </w:p>
    <w:p w:rsidR="00332B22" w:rsidRPr="00332B22" w:rsidRDefault="00332B22" w:rsidP="00332B22">
      <w:pPr>
        <w:rPr>
          <w:rFonts w:asciiTheme="minorHAnsi" w:hAnsiTheme="minorHAnsi" w:cstheme="minorHAnsi"/>
        </w:rPr>
      </w:pPr>
      <w:r w:rsidRPr="00332B22">
        <w:rPr>
          <w:rFonts w:asciiTheme="minorHAnsi" w:hAnsiTheme="minorHAnsi" w:cstheme="minorHAnsi"/>
          <w:b/>
          <w:bCs/>
        </w:rPr>
        <w:t xml:space="preserve">Baron </w:t>
      </w:r>
      <w:r>
        <w:rPr>
          <w:rFonts w:asciiTheme="minorHAnsi" w:hAnsiTheme="minorHAnsi" w:cstheme="minorHAnsi"/>
          <w:b/>
          <w:bCs/>
        </w:rPr>
        <w:t>19</w:t>
      </w:r>
      <w:r w:rsidRPr="00332B22">
        <w:rPr>
          <w:rFonts w:asciiTheme="minorHAnsi" w:hAnsiTheme="minorHAnsi" w:cstheme="minorHAnsi"/>
        </w:rPr>
        <w:t xml:space="preserve"> (Adam, visiting fellow at the European Council on Foreign Relations and a fellow in the International Security Program at New America, “Peace in Yemen Requires Far More Than What’s on the Table in Fragile Talks”, World Politics Review, 1-17-19, </w:t>
      </w:r>
      <w:hyperlink r:id="rId37" w:history="1">
        <w:r w:rsidRPr="00332B22">
          <w:rPr>
            <w:rStyle w:val="Hyperlink"/>
            <w:rFonts w:asciiTheme="minorHAnsi" w:hAnsiTheme="minorHAnsi" w:cstheme="minorHAnsi"/>
          </w:rPr>
          <w:t>https://www.worldpoliticsreview.com/articles/27218/peace-in-yemen-requires-far-more-than-what-s-on-the-table-in-fragile-talks</w:t>
        </w:r>
      </w:hyperlink>
      <w:r w:rsidRPr="00332B22">
        <w:rPr>
          <w:rFonts w:asciiTheme="minorHAnsi" w:hAnsiTheme="minorHAnsi" w:cstheme="minorHAnsi"/>
        </w:rPr>
        <w:t>)//ghs-ag</w:t>
      </w:r>
    </w:p>
    <w:p w:rsidR="00332B22" w:rsidRPr="00332B22" w:rsidRDefault="00332B22" w:rsidP="00332B22">
      <w:pPr>
        <w:rPr>
          <w:rFonts w:asciiTheme="minorHAnsi" w:hAnsiTheme="minorHAnsi" w:cstheme="minorHAnsi"/>
        </w:rPr>
      </w:pPr>
      <w:r w:rsidRPr="00332B22">
        <w:rPr>
          <w:rFonts w:asciiTheme="minorHAnsi" w:hAnsiTheme="minorHAnsi" w:cstheme="minorHAnsi"/>
        </w:rPr>
        <w:t xml:space="preserve"> </w:t>
      </w:r>
    </w:p>
    <w:p w:rsidR="00332B22" w:rsidRPr="00332B22" w:rsidRDefault="00332B22" w:rsidP="00332B22">
      <w:pPr>
        <w:rPr>
          <w:rFonts w:asciiTheme="minorHAnsi" w:hAnsiTheme="minorHAnsi" w:cstheme="minorHAnsi"/>
        </w:rPr>
      </w:pPr>
      <w:r w:rsidRPr="00332B22">
        <w:rPr>
          <w:rFonts w:asciiTheme="minorHAnsi" w:hAnsiTheme="minorHAnsi" w:cstheme="minorHAnsi"/>
        </w:rPr>
        <w:t xml:space="preserve">It has been more than four years since the Houthis, a Zaidi Shiite-led rebel group, took over Sanaa and forced Yemeni President Abdu Rabbu Mansour Hadi into exile, spurring Saudi Arabia to lead a military intervention to oust the Houthis and restore Hadi to power. Long-stagnant diplomacy to end the conflict, which has torn the already impoverished country apart and created what has been called the world’s worst humanitarian crisis, finally gave way to a breakthrough of sorts in December. After three rounds of unsuccessful talks in Switzerland and Kuwait, twin delegations affiliated with Houthi rebels and the internationally recognized government agreed to a tripartite deal in Sweden on Dec. 13 after over a week of consultations. </w:t>
      </w:r>
      <w:r w:rsidRPr="00332B22">
        <w:rPr>
          <w:rFonts w:asciiTheme="minorHAnsi" w:hAnsiTheme="minorHAnsi" w:cstheme="minorHAnsi"/>
          <w:u w:val="single"/>
        </w:rPr>
        <w:t>The agreement struck in Stockholm may have been far from conclusive, but international diplomats cast it as a clear step in the right direction.</w:t>
      </w:r>
      <w:r w:rsidRPr="00332B22">
        <w:rPr>
          <w:rFonts w:asciiTheme="minorHAnsi" w:hAnsiTheme="minorHAnsi" w:cstheme="minorHAnsi"/>
        </w:rPr>
        <w:t xml:space="preserve"> </w:t>
      </w:r>
    </w:p>
    <w:p w:rsidR="00332B22" w:rsidRPr="00332B22" w:rsidRDefault="00332B22" w:rsidP="00332B22">
      <w:pPr>
        <w:rPr>
          <w:rFonts w:asciiTheme="minorHAnsi" w:hAnsiTheme="minorHAnsi" w:cstheme="minorHAnsi"/>
        </w:rPr>
      </w:pPr>
      <w:r w:rsidRPr="00332B22">
        <w:rPr>
          <w:rFonts w:asciiTheme="minorHAnsi" w:hAnsiTheme="minorHAnsi" w:cstheme="minorHAnsi"/>
          <w:u w:val="single"/>
        </w:rPr>
        <w:t>The deal</w:t>
      </w:r>
      <w:r w:rsidRPr="00332B22">
        <w:rPr>
          <w:rFonts w:asciiTheme="minorHAnsi" w:hAnsiTheme="minorHAnsi" w:cstheme="minorHAnsi"/>
        </w:rPr>
        <w:t xml:space="preserve"> has three key components. It </w:t>
      </w:r>
      <w:r w:rsidRPr="00332B22">
        <w:rPr>
          <w:rFonts w:asciiTheme="minorHAnsi" w:hAnsiTheme="minorHAnsi" w:cstheme="minorHAnsi"/>
          <w:u w:val="single"/>
        </w:rPr>
        <w:t>aims to prevent a looming military offensive by the Saudi-led coalition</w:t>
      </w:r>
      <w:r w:rsidRPr="00332B22">
        <w:rPr>
          <w:rFonts w:asciiTheme="minorHAnsi" w:hAnsiTheme="minorHAnsi" w:cstheme="minorHAnsi"/>
        </w:rPr>
        <w:t xml:space="preserve"> on the Houthi-held port of Hodeida, a key outlet for humanitarian aid into Yemen. The </w:t>
      </w:r>
      <w:r w:rsidRPr="00332B22">
        <w:rPr>
          <w:rFonts w:asciiTheme="minorHAnsi" w:hAnsiTheme="minorHAnsi" w:cstheme="minorHAnsi"/>
          <w:u w:val="single"/>
        </w:rPr>
        <w:t>parties also committed to jumpstart talks to de-escalate the fighting over Taiz</w:t>
      </w:r>
      <w:r w:rsidRPr="00332B22">
        <w:rPr>
          <w:rFonts w:asciiTheme="minorHAnsi" w:hAnsiTheme="minorHAnsi" w:cstheme="minorHAnsi"/>
        </w:rPr>
        <w:t xml:space="preserve">, Yemen’s third-largest city, which remains under siege by the Houthis and their allies. And, in a prisoner exchange, </w:t>
      </w:r>
      <w:r w:rsidRPr="00332B22">
        <w:rPr>
          <w:rFonts w:asciiTheme="minorHAnsi" w:hAnsiTheme="minorHAnsi" w:cstheme="minorHAnsi"/>
          <w:u w:val="single"/>
        </w:rPr>
        <w:t>both parties pledged to release thousands of detainees</w:t>
      </w:r>
      <w:r w:rsidRPr="00332B22">
        <w:rPr>
          <w:rFonts w:asciiTheme="minorHAnsi" w:hAnsiTheme="minorHAnsi" w:cstheme="minorHAnsi"/>
        </w:rPr>
        <w:t>, some of whom had been held for more than four years.</w:t>
      </w:r>
    </w:p>
    <w:p w:rsidR="00332B22" w:rsidRPr="00332B22" w:rsidRDefault="00332B22" w:rsidP="00332B22">
      <w:pPr>
        <w:rPr>
          <w:rFonts w:asciiTheme="minorHAnsi" w:hAnsiTheme="minorHAnsi" w:cstheme="minorHAnsi"/>
        </w:rPr>
      </w:pPr>
      <w:r w:rsidRPr="00332B22">
        <w:rPr>
          <w:rFonts w:asciiTheme="minorHAnsi" w:hAnsiTheme="minorHAnsi" w:cstheme="minorHAnsi"/>
        </w:rPr>
        <w:t xml:space="preserve">In the weeks since then, though, </w:t>
      </w:r>
      <w:r w:rsidRPr="00332B22">
        <w:rPr>
          <w:rStyle w:val="Emphasis"/>
          <w:rFonts w:asciiTheme="minorHAnsi" w:hAnsiTheme="minorHAnsi" w:cstheme="minorHAnsi"/>
        </w:rPr>
        <w:t>there’s been little concrete progress on any front</w:t>
      </w:r>
      <w:r w:rsidRPr="00332B22">
        <w:rPr>
          <w:rFonts w:asciiTheme="minorHAnsi" w:hAnsiTheme="minorHAnsi" w:cstheme="minorHAnsi"/>
          <w:u w:val="single"/>
        </w:rPr>
        <w:t>.</w:t>
      </w:r>
      <w:r w:rsidRPr="00332B22">
        <w:rPr>
          <w:rFonts w:asciiTheme="minorHAnsi" w:hAnsiTheme="minorHAnsi" w:cstheme="minorHAnsi"/>
        </w:rPr>
        <w:t xml:space="preserve"> </w:t>
      </w:r>
      <w:r w:rsidRPr="00332B22">
        <w:rPr>
          <w:rFonts w:asciiTheme="minorHAnsi" w:hAnsiTheme="minorHAnsi" w:cstheme="minorHAnsi"/>
          <w:u w:val="single"/>
        </w:rPr>
        <w:t>The outcome of the prisoner exchange deal remains dependent on a follow-up meeting in Amman this week.</w:t>
      </w:r>
      <w:r w:rsidRPr="00332B22">
        <w:rPr>
          <w:rFonts w:asciiTheme="minorHAnsi" w:hAnsiTheme="minorHAnsi" w:cstheme="minorHAnsi"/>
        </w:rPr>
        <w:t xml:space="preserve"> And while a retired Dutch general, Patrick Caemmart, was dispatched to head the United Nations’ cease-fire monitoring mechanism in Hodeida, </w:t>
      </w:r>
      <w:r w:rsidRPr="00332B22">
        <w:rPr>
          <w:rStyle w:val="StyleUnderline"/>
          <w:rFonts w:asciiTheme="minorHAnsi" w:hAnsiTheme="minorHAnsi" w:cstheme="minorHAnsi"/>
        </w:rPr>
        <w:t>both sides have continued to bicker, failing to make significant progress toward a prospective pullout.</w:t>
      </w:r>
      <w:r w:rsidRPr="00332B22">
        <w:rPr>
          <w:rFonts w:asciiTheme="minorHAnsi" w:hAnsiTheme="minorHAnsi" w:cstheme="minorHAnsi"/>
        </w:rPr>
        <w:t xml:space="preserve"> </w:t>
      </w:r>
      <w:r w:rsidRPr="00332B22">
        <w:rPr>
          <w:rStyle w:val="StyleUnderline"/>
          <w:rFonts w:asciiTheme="minorHAnsi" w:hAnsiTheme="minorHAnsi" w:cstheme="minorHAnsi"/>
        </w:rPr>
        <w:t>The Houthis</w:t>
      </w:r>
      <w:r w:rsidRPr="00332B22">
        <w:rPr>
          <w:rFonts w:asciiTheme="minorHAnsi" w:hAnsiTheme="minorHAnsi" w:cstheme="minorHAnsi"/>
        </w:rPr>
        <w:t xml:space="preserve">, meant to redeploy from Hodeida, </w:t>
      </w:r>
      <w:r w:rsidRPr="00332B22">
        <w:rPr>
          <w:rStyle w:val="StyleUnderline"/>
          <w:rFonts w:asciiTheme="minorHAnsi" w:hAnsiTheme="minorHAnsi" w:cstheme="minorHAnsi"/>
        </w:rPr>
        <w:t>have instead reinforced their positions and built trenches, while accusing coalition-backed forces of continuing to launch attacks</w:t>
      </w:r>
      <w:r w:rsidRPr="00332B22">
        <w:rPr>
          <w:rFonts w:asciiTheme="minorHAnsi" w:hAnsiTheme="minorHAnsi" w:cstheme="minorHAnsi"/>
        </w:rPr>
        <w:t xml:space="preserve">. </w:t>
      </w:r>
      <w:r w:rsidRPr="00332B22">
        <w:rPr>
          <w:rStyle w:val="StyleUnderline"/>
          <w:rFonts w:asciiTheme="minorHAnsi" w:hAnsiTheme="minorHAnsi" w:cstheme="minorHAnsi"/>
        </w:rPr>
        <w:t>Escalation outside of the parameters of the cease-fire has continued, most of all in the form of a brazen Houthi drone attack</w:t>
      </w:r>
      <w:r w:rsidRPr="00332B22">
        <w:rPr>
          <w:rFonts w:asciiTheme="minorHAnsi" w:hAnsiTheme="minorHAnsi" w:cstheme="minorHAnsi"/>
        </w:rPr>
        <w:t xml:space="preserve"> targeting a key Yemeni military base near Aden that killed senior Yemeni officials.</w:t>
      </w:r>
    </w:p>
    <w:p w:rsidR="00332B22" w:rsidRPr="00332B22" w:rsidRDefault="00332B22" w:rsidP="00332B22">
      <w:pPr>
        <w:rPr>
          <w:rFonts w:asciiTheme="minorHAnsi" w:hAnsiTheme="minorHAnsi" w:cstheme="minorHAnsi"/>
        </w:rPr>
      </w:pPr>
      <w:r w:rsidRPr="00332B22">
        <w:rPr>
          <w:rFonts w:asciiTheme="minorHAnsi" w:hAnsiTheme="minorHAnsi" w:cstheme="minorHAnsi"/>
        </w:rPr>
        <w:t xml:space="preserve">While Saudi, Emirati and other coalition officials have grown increasingly open in their impatience, expressing anxiety that the Houthis are simply using the Stockholm agreement to buy time, U.N. leaders and Western diplomats have remained cautiously optimistic. The implementation has been, as many expected, quite rocky, but the “spirit of the deal,” they say, has continued to hold. In some sense, there’s truth to this—neither side appears eager to toss the deal out just yet, if only to avoid shouldering the blame. </w:t>
      </w:r>
    </w:p>
    <w:p w:rsidR="00332B22" w:rsidRPr="00332B22" w:rsidRDefault="00332B22" w:rsidP="00332B22">
      <w:pPr>
        <w:rPr>
          <w:rFonts w:asciiTheme="minorHAnsi" w:hAnsiTheme="minorHAnsi" w:cstheme="minorHAnsi"/>
        </w:rPr>
      </w:pPr>
      <w:r w:rsidRPr="00332B22">
        <w:rPr>
          <w:rFonts w:asciiTheme="minorHAnsi" w:hAnsiTheme="minorHAnsi" w:cstheme="minorHAnsi"/>
        </w:rPr>
        <w:t xml:space="preserve">Yet </w:t>
      </w:r>
      <w:r w:rsidRPr="00332B22">
        <w:rPr>
          <w:rFonts w:asciiTheme="minorHAnsi" w:hAnsiTheme="minorHAnsi" w:cstheme="minorHAnsi"/>
          <w:u w:val="single"/>
        </w:rPr>
        <w:t>tensions have continued to build, even if the current situation does allow space for diplomacy and mediation efforts.</w:t>
      </w:r>
      <w:r w:rsidRPr="00332B22">
        <w:rPr>
          <w:rFonts w:asciiTheme="minorHAnsi" w:hAnsiTheme="minorHAnsi" w:cstheme="minorHAnsi"/>
        </w:rPr>
        <w:t xml:space="preserve"> This has only grown all the more difficult following the surprise resignation of U.S. Secretary of Defense James Mattis, who played a key role in behind-the-scenes efforts to broker the Stockholm agreement. Pompeo, for his part, is widely viewed as a hard-liner, which was underlined by his remarks during his Middle East trip effectively backing the coalition’s current position in Yemen. </w:t>
      </w:r>
    </w:p>
    <w:p w:rsidR="00332B22" w:rsidRPr="00332B22" w:rsidRDefault="00332B22" w:rsidP="00332B22">
      <w:pPr>
        <w:rPr>
          <w:rFonts w:asciiTheme="minorHAnsi" w:hAnsiTheme="minorHAnsi" w:cstheme="minorHAnsi"/>
          <w:u w:val="single"/>
        </w:rPr>
      </w:pPr>
      <w:r w:rsidRPr="00332B22">
        <w:rPr>
          <w:rFonts w:asciiTheme="minorHAnsi" w:hAnsiTheme="minorHAnsi" w:cstheme="minorHAnsi"/>
        </w:rPr>
        <w:t xml:space="preserve">If the Stockholm agreement collapses, a coalition offensive on the city of Hodeida—and a near comprehensive rollback of any diplomatic progress—seems more or less inevitable. And even if it holds, </w:t>
      </w:r>
      <w:r w:rsidRPr="00332B22">
        <w:rPr>
          <w:rFonts w:asciiTheme="minorHAnsi" w:hAnsiTheme="minorHAnsi" w:cstheme="minorHAnsi"/>
          <w:u w:val="single"/>
        </w:rPr>
        <w:t>the hard work of resolving Yemen’s conflict has only just begun. As diplomats working on Yemen privately acknowledge, the current process only represents a tentative start. Crucial factions and stakeholders have yet to be fully brought into the process. And many of the key questions that any accord would need to tackle—ranging from the fate of the Houthis’ weapons, the future status of coalition troops, and the shape of a future Yemeni government—remain undecided.</w:t>
      </w:r>
    </w:p>
    <w:p w:rsidR="00332B22" w:rsidRPr="00332B22" w:rsidRDefault="00332B22" w:rsidP="00332B22">
      <w:pPr>
        <w:rPr>
          <w:rFonts w:asciiTheme="minorHAnsi" w:hAnsiTheme="minorHAnsi" w:cstheme="minorHAnsi"/>
        </w:rPr>
      </w:pPr>
    </w:p>
    <w:p w:rsidR="00BC517C" w:rsidRDefault="00BC517C" w:rsidP="00BC517C">
      <w:pPr>
        <w:pStyle w:val="Heading2"/>
      </w:pPr>
      <w:r>
        <w:t>Saudi-Iran</w:t>
      </w:r>
      <w:r w:rsidR="00377994">
        <w:t xml:space="preserve"> war</w:t>
      </w:r>
    </w:p>
    <w:p w:rsidR="00BC517C" w:rsidRDefault="00BC517C" w:rsidP="00BC517C"/>
    <w:p w:rsidR="00BC517C" w:rsidRDefault="00BC517C" w:rsidP="00BC517C">
      <w:pPr>
        <w:pStyle w:val="Heading3"/>
      </w:pPr>
      <w:r>
        <w:t>Saudi-Iran tensions high</w:t>
      </w:r>
    </w:p>
    <w:p w:rsidR="00901786" w:rsidRDefault="00901786" w:rsidP="00901786"/>
    <w:p w:rsidR="00901786" w:rsidRDefault="00901786" w:rsidP="00901786">
      <w:pPr>
        <w:pStyle w:val="Heading4"/>
      </w:pPr>
      <w:r>
        <w:t xml:space="preserve">Miscalc makes war between Saudi Arabia and Iran highly likely – recent actions over Persian Gulf prove </w:t>
      </w:r>
    </w:p>
    <w:p w:rsidR="00901786" w:rsidRDefault="00901786" w:rsidP="00901786">
      <w:r>
        <w:rPr>
          <w:rStyle w:val="Style13ptBold"/>
        </w:rPr>
        <w:t xml:space="preserve">Malsin 19 </w:t>
      </w:r>
      <w:r w:rsidRPr="003C5841">
        <w:t>– MA Journalism and Near Eastern Studies NYU, BA Political Science Yale University, Middle East Bureau Chief @Time October 2015 – December 2017 [</w:t>
      </w:r>
      <w:r>
        <w:t>Jared, “Saudi Arabia, Iran Say They Don’t Want War but Are Ready to Fight If Provoked”, Wall Street Journal, 5/19/19,</w:t>
      </w:r>
      <w:r w:rsidRPr="006138CA">
        <w:t xml:space="preserve"> </w:t>
      </w:r>
      <w:hyperlink r:id="rId38" w:history="1">
        <w:r w:rsidRPr="00C4298F">
          <w:rPr>
            <w:rStyle w:val="Hyperlink"/>
          </w:rPr>
          <w:t>https://www.wsj.com/articles/saudi-arabia-iran-say-they-dont-want-war-but-are-ready-to-fight-if-provoked-11558286124]//AV</w:t>
        </w:r>
      </w:hyperlink>
    </w:p>
    <w:p w:rsidR="00901786" w:rsidRPr="00FC0900" w:rsidRDefault="00901786" w:rsidP="00901786">
      <w:r w:rsidRPr="00FC0900">
        <w:t>Middle East tensions appeared to ease over the weekend after the Trump administration moved to de-escalate two weeks of crisis, while Saudi Arabia and Iran toned down their threatening rhetoric in an attempt to avoid military conflict.</w:t>
      </w:r>
    </w:p>
    <w:p w:rsidR="00901786" w:rsidRPr="00FC0900" w:rsidRDefault="00901786" w:rsidP="00901786">
      <w:r w:rsidRPr="004B7353">
        <w:rPr>
          <w:rStyle w:val="StyleUnderline"/>
        </w:rPr>
        <w:t>Saudi Arabia and arch rival Iran lashed out at each other last week following attacks on the kingdom's oil assets, for which Riyadh and some U.S. officials blamed Tehran</w:t>
      </w:r>
      <w:r w:rsidRPr="00FC0900">
        <w:t>. Iran denied the allegations and accused its rivals of trying to frame it to provoke a confrontation after the U.S.,</w:t>
      </w:r>
    </w:p>
    <w:p w:rsidR="00901786" w:rsidRPr="00FC0900" w:rsidRDefault="00901786" w:rsidP="00901786">
      <w:r w:rsidRPr="00FC0900">
        <w:t>citing unspecified intelligence , flagged increased threats from Iran and its allies.</w:t>
      </w:r>
    </w:p>
    <w:p w:rsidR="00901786" w:rsidRPr="00FC0900" w:rsidRDefault="00901786" w:rsidP="00901786">
      <w:r w:rsidRPr="00FC0900">
        <w:t>Late on Saturday, Saudi Arabia appeared to try to ease tensions after the White House a day earlier tamped down talks of conflict and renewed a conditional offer to Tehran of diplomatic negotiations.</w:t>
      </w:r>
    </w:p>
    <w:p w:rsidR="00901786" w:rsidRPr="00FC0900" w:rsidRDefault="00901786" w:rsidP="00901786">
      <w:r w:rsidRPr="00FC0900">
        <w:t>"The Kingdom of Saudi Arabia does not want a war in the region," said Adel al-Jubeir, Saudi Arabia's minister of state for foreign affairs, the official Saudi Press Agency reported.</w:t>
      </w:r>
    </w:p>
    <w:p w:rsidR="00901786" w:rsidRPr="00FC0900" w:rsidRDefault="00901786" w:rsidP="00901786">
      <w:r w:rsidRPr="00FC0900">
        <w:t>But, he added, "If the other side chooses war, the Kingdom will respond firmly and decisively and will defend itself and its interests."</w:t>
      </w:r>
    </w:p>
    <w:p w:rsidR="00901786" w:rsidRPr="00FC0900" w:rsidRDefault="00901786" w:rsidP="00901786">
      <w:r w:rsidRPr="00FC0900">
        <w:t>Saudi Arabia in recent days took on a more aggressive tone toward Iran after a muted initial response to the crisis. Mr. Jubeir's comments over the weekend come after President Trump signaled he wanted to de-escalate the crisis, saying he hopes the U.S. doesn't go to war with Iran.</w:t>
      </w:r>
    </w:p>
    <w:p w:rsidR="00901786" w:rsidRPr="00FC0900" w:rsidRDefault="00901786" w:rsidP="00901786">
      <w:r w:rsidRPr="00FC0900">
        <w:t>Secretary of State Mike Pompeo also called Saudi Crown Prince Mohammed bin Salman to discuss developments in the region, including efforts to strengthen security and stability, the Saudi government said on Sunday. U.S. officials declined to comment on what was said during the call.</w:t>
      </w:r>
    </w:p>
    <w:p w:rsidR="00901786" w:rsidRPr="003744EB" w:rsidRDefault="00901786" w:rsidP="00901786">
      <w:pPr>
        <w:rPr>
          <w:rStyle w:val="StyleUnderline"/>
        </w:rPr>
      </w:pPr>
      <w:r w:rsidRPr="00FC0900">
        <w:t xml:space="preserve">The Saudi comments were matched by Iran over the weekend, and indicate how </w:t>
      </w:r>
      <w:r w:rsidRPr="003744EB">
        <w:rPr>
          <w:rStyle w:val="StyleUnderline"/>
        </w:rPr>
        <w:t>both sides don't want war but are unwilling to back off a fight if provoked.</w:t>
      </w:r>
    </w:p>
    <w:p w:rsidR="00901786" w:rsidRPr="00FC0900" w:rsidRDefault="00901786" w:rsidP="00901786">
      <w:r w:rsidRPr="003744EB">
        <w:rPr>
          <w:rStyle w:val="StyleUnderline"/>
        </w:rPr>
        <w:t>"Iran is not looking for any type of war, but it is fully prepared to defend itself," said Maj. Gen. Hossein Salami, commander of Iran's Revolutionary Guard Corps, the country's most important fighting force</w:t>
      </w:r>
      <w:r w:rsidRPr="00FC0900">
        <w:t>.</w:t>
      </w:r>
    </w:p>
    <w:p w:rsidR="00901786" w:rsidRPr="003744EB" w:rsidRDefault="00901786" w:rsidP="00901786">
      <w:pPr>
        <w:rPr>
          <w:rStyle w:val="Emphasis"/>
        </w:rPr>
      </w:pPr>
      <w:r w:rsidRPr="003744EB">
        <w:rPr>
          <w:rStyle w:val="StyleUnderline"/>
        </w:rPr>
        <w:t>Despite indications that all sides are backing off for now</w:t>
      </w:r>
      <w:r w:rsidRPr="003744EB">
        <w:rPr>
          <w:rStyle w:val="Emphasis"/>
        </w:rPr>
        <w:t>, the region remains on high alert because of the bellicose rhetoric from both sides.</w:t>
      </w:r>
    </w:p>
    <w:p w:rsidR="00901786" w:rsidRPr="003744EB" w:rsidRDefault="00901786" w:rsidP="00901786">
      <w:pPr>
        <w:rPr>
          <w:rStyle w:val="Emphasis"/>
        </w:rPr>
      </w:pPr>
      <w:r w:rsidRPr="00FC0900">
        <w:t>"</w:t>
      </w:r>
      <w:r w:rsidRPr="003744EB">
        <w:rPr>
          <w:rStyle w:val="Emphasis"/>
        </w:rPr>
        <w:t>Riyadh may not want war with Iran, but there are risks to this strategy of rhetorical confrontation," said Elizabeth Dickinson, a senior analyst for the Arabian Peninsula at International Crisis Group. "The region sits on a knife's edge and escalation in and of itself will only create new risks."</w:t>
      </w:r>
    </w:p>
    <w:p w:rsidR="00901786" w:rsidRPr="00FC0900" w:rsidRDefault="00901786" w:rsidP="00901786">
      <w:r w:rsidRPr="00FC0900">
        <w:t xml:space="preserve">Separately on Saturday, </w:t>
      </w:r>
      <w:r w:rsidRPr="003744EB">
        <w:rPr>
          <w:rStyle w:val="StyleUnderline"/>
        </w:rPr>
        <w:t>Saudi Arabia's King Salman invited leaders of the Arab League and the Gulf Cooperation Council to emergency meetings in Mecca at the end of the month to discuss security in the region. The invitation appeared to be an attempt to rally political support from other Arab States in the face-off with Iran</w:t>
      </w:r>
      <w:r w:rsidRPr="00FC0900">
        <w:t>.</w:t>
      </w:r>
    </w:p>
    <w:p w:rsidR="00901786" w:rsidRPr="00FC0900" w:rsidRDefault="00901786" w:rsidP="00901786">
      <w:r w:rsidRPr="00FC0900">
        <w:t xml:space="preserve">Meanwhile, </w:t>
      </w:r>
      <w:r w:rsidRPr="003744EB">
        <w:rPr>
          <w:rStyle w:val="Emphasis"/>
        </w:rPr>
        <w:t>the U.S. Federal Aviation Administration issued a warning on Friday that commercial airliners flying over the Persian Gulf were at risk because of the potential for "miscalculation or misidentification" amid the heightened military activity and tension in the region</w:t>
      </w:r>
      <w:r w:rsidRPr="00FC0900">
        <w:t>.</w:t>
      </w:r>
    </w:p>
    <w:p w:rsidR="00901786" w:rsidRPr="00FC0900" w:rsidRDefault="00901786" w:rsidP="00901786">
      <w:r w:rsidRPr="009C61B9">
        <w:rPr>
          <w:rStyle w:val="StyleUnderline"/>
        </w:rPr>
        <w:t>Lloyd's of London also warned of a heightened risk to commercial shipping in the Persian Gulf, the Gulf of Oman and waters off the United Arab Emirates</w:t>
      </w:r>
      <w:r w:rsidRPr="00FC0900">
        <w:t>.</w:t>
      </w:r>
    </w:p>
    <w:p w:rsidR="00901786" w:rsidRPr="00FC0900" w:rsidRDefault="00901786" w:rsidP="00901786">
      <w:r w:rsidRPr="00FC0900">
        <w:t>Those warnings came after saboteurs struck two Saudi oil tankers and two other vessels off the United Arab Emirates coast and an armed-drone attack on Saudi oil facilities forced Riyadh to temporarily stop pumping on a major pipeline in the kingdom.</w:t>
      </w:r>
    </w:p>
    <w:p w:rsidR="00901786" w:rsidRPr="00FC0900" w:rsidRDefault="00901786" w:rsidP="00901786">
      <w:r w:rsidRPr="00FC0900">
        <w:t>Saudi officials blamed Iran for the drone strike, which was claimed by Iranian-allied Houthi rebels in Yemen . Iran's foreign ministry rejected the Saudi allegation.</w:t>
      </w:r>
    </w:p>
    <w:p w:rsidR="00901786" w:rsidRPr="00FC0900" w:rsidRDefault="00901786" w:rsidP="00901786">
      <w:r w:rsidRPr="00FC0900">
        <w:t>A U.S. official, citing no evidence, also blamed Iran for the attack on the vessels, which included an Emirati and a Norwegian ship, in the Gulf of Oman. Iran has denied it was behind the attack.</w:t>
      </w:r>
    </w:p>
    <w:p w:rsidR="00901786" w:rsidRPr="00FC0900" w:rsidRDefault="00901786" w:rsidP="00901786">
      <w:r w:rsidRPr="00FC0900">
        <w:t>Iran's Revolutionary Guards are "highly likely" to have facilitated the attack on the four vessels, Reuters reported, citing a Norwegian insurers' report.</w:t>
      </w:r>
    </w:p>
    <w:p w:rsidR="00901786" w:rsidRPr="00FC0900" w:rsidRDefault="00901786" w:rsidP="00901786">
      <w:r w:rsidRPr="00FC0900">
        <w:t>The U.A.E. is investigating the attack, and has asked the U.S. and France to help determine the cause of the damage, Emirati officials said. Norway and Saudi Arabia are also involved in the investigation, U.A.E. officials said.</w:t>
      </w:r>
    </w:p>
    <w:p w:rsidR="00901786" w:rsidRPr="00FC0900" w:rsidRDefault="00901786" w:rsidP="00901786">
      <w:r w:rsidRPr="00FC0900">
        <w:t>The crisis with Iran follows a year in which the Trump administration has heaped pressure on Tehran by leaving the international nuclear agreement reached in 2015 and reapplying sanctions.</w:t>
      </w:r>
    </w:p>
    <w:p w:rsidR="00901786" w:rsidRPr="00FC0900" w:rsidRDefault="00901786" w:rsidP="00901786">
      <w:r w:rsidRPr="00FC0900">
        <w:t>The confrontation reached a crescendo in recent weeks as Washington designated the Revolutionary Guard a terrorist organization and pulled some State Department staff from Iraq, citing unspecified Iranian threats.</w:t>
      </w:r>
    </w:p>
    <w:p w:rsidR="00901786" w:rsidRPr="00FC0900" w:rsidRDefault="00901786" w:rsidP="00901786">
      <w:r w:rsidRPr="00FC0900">
        <w:t>On Sunday, a rocket landed in the center of Baghdad's Green Zone, where the U.S. Embassy is located, according to state television and security officials, who added that there was no major damage.</w:t>
      </w:r>
    </w:p>
    <w:p w:rsidR="00901786" w:rsidRPr="009C61B9" w:rsidRDefault="00901786" w:rsidP="00901786">
      <w:pPr>
        <w:rPr>
          <w:rStyle w:val="StyleUnderline"/>
        </w:rPr>
      </w:pPr>
      <w:r w:rsidRPr="009C61B9">
        <w:rPr>
          <w:rStyle w:val="StyleUnderline"/>
        </w:rPr>
        <w:t>In another sign of tensions, Exxon Mobil Corp. pulled its foreign staff from an oil field in southern Iraq, an Iraqi oil official said, after Washington warned Iran could target U.S. interests.</w:t>
      </w:r>
    </w:p>
    <w:p w:rsidR="00901786" w:rsidRPr="00FC0900" w:rsidRDefault="00901786" w:rsidP="00901786">
      <w:r w:rsidRPr="00FC0900">
        <w:t>The Iraqi official said the oil firm had informed the oil ministry in Baghdad the evacuation of the West Qurna 1 field was temporary and didn't affect production or its overall presence in Iraq.</w:t>
      </w:r>
    </w:p>
    <w:p w:rsidR="00901786" w:rsidRPr="00FC0900" w:rsidRDefault="00901786" w:rsidP="00901786">
      <w:r w:rsidRPr="00FC0900">
        <w:t>Iraqi Oil Minister Thamer al-Ghadhban said the evacuation of Exxon staff was "unacceptable and unjustified," calling it politically motivated. He sent a letter to the company asking them to immediately return to work.</w:t>
      </w:r>
    </w:p>
    <w:p w:rsidR="00901786" w:rsidRPr="00FC0900" w:rsidRDefault="00901786" w:rsidP="00901786">
      <w:r w:rsidRPr="00FC0900">
        <w:t>Exxon Mobil didn't immediately respond to a request for comment.</w:t>
      </w:r>
    </w:p>
    <w:p w:rsidR="00901786" w:rsidRPr="00FC0900" w:rsidRDefault="00901786" w:rsidP="00901786">
      <w:r w:rsidRPr="00FC0900">
        <w:t xml:space="preserve">Iraqi officials have repeatedly denied any increased threat from Iran inside Iraq. </w:t>
      </w:r>
      <w:r w:rsidRPr="00A17345">
        <w:rPr>
          <w:rStyle w:val="StyleUnderline"/>
        </w:rPr>
        <w:t>Iranian-allied militias are a major political and military force in Iraq, filling a security vacuum and contributing to the fight against Islamic State in recent years. The</w:t>
      </w:r>
      <w:r w:rsidRPr="00FC0900">
        <w:t xml:space="preserve"> U.S. has also blamed Iran-backed forces for deadly attacks on U.S. troops in the country during the civil war following the 2003 American-led invasion of the country</w:t>
      </w:r>
    </w:p>
    <w:p w:rsidR="00901786" w:rsidRDefault="00901786" w:rsidP="00901786"/>
    <w:p w:rsidR="00901786" w:rsidRDefault="00901786" w:rsidP="00901786">
      <w:pPr>
        <w:pStyle w:val="Heading4"/>
      </w:pPr>
      <w:r>
        <w:t xml:space="preserve">Saudi-Iran war is likely – miscalculation and recent mobilization prove </w:t>
      </w:r>
    </w:p>
    <w:p w:rsidR="00901786" w:rsidRDefault="00901786" w:rsidP="00901786">
      <w:r>
        <w:rPr>
          <w:rStyle w:val="Style13ptBold"/>
        </w:rPr>
        <w:t xml:space="preserve">Doffman 19 </w:t>
      </w:r>
      <w:r w:rsidRPr="00604DB7">
        <w:t xml:space="preserve">– contributor at Forbes [Zak, “Saudi Arabia Threatens ‘Force If Necessary’ Against ‘Criminal Iranian Regime’”, </w:t>
      </w:r>
      <w:r>
        <w:t xml:space="preserve">Forbes Magazine, </w:t>
      </w:r>
      <w:r w:rsidRPr="00604DB7">
        <w:t xml:space="preserve">5/19/19, </w:t>
      </w:r>
      <w:hyperlink r:id="rId39" w:anchor="2d7f60152882]//AV" w:history="1">
        <w:r w:rsidRPr="009A7789">
          <w:rPr>
            <w:rStyle w:val="Hyperlink"/>
          </w:rPr>
          <w:t>https://www.forbes.com/sites/zakdoffman/2019/05/19/saudi-arabia-claims-iran-does-not-want-stability-and-threatens-force-if-necessary/#2d7f60152882]//AV</w:t>
        </w:r>
      </w:hyperlink>
    </w:p>
    <w:p w:rsidR="00901786" w:rsidRPr="008E2810" w:rsidRDefault="00901786" w:rsidP="00901786">
      <w:r w:rsidRPr="008E2810">
        <w:t>"The kingdom of Saudi Arabia does not want a war in the region nor does it seek that," the country's Foreign Minister told reporters on Sunday. Adel al-Jubeir's message to Teheran and the watching world was that his country "will do what it can to prevent this war," although, "reaffirm[ing] that in the event [Iran] chooses war, the kingdom will respond with all force and determination, and it will defend itself and its interests."</w:t>
      </w:r>
    </w:p>
    <w:p w:rsidR="00901786" w:rsidRPr="008E2810" w:rsidRDefault="00901786" w:rsidP="00901786">
      <w:r w:rsidRPr="008E2810">
        <w:t>The country's official press agency reported that "Al-Jubeir said that the Kingdom of Saudi Arabia calls upon the international community to take a firm stance against this regime in order to stop and prevent it from spreading destruction and chaos throughout the world."</w:t>
      </w:r>
    </w:p>
    <w:p w:rsidR="00901786" w:rsidRPr="008E2810" w:rsidRDefault="00901786" w:rsidP="00901786">
      <w:r w:rsidRPr="008E2810">
        <w:t>Al-Jubeir was direct in accusing Iran of "committing countless crimes" which risked destabilizing the region and said that "our security and religion are a red line... </w:t>
      </w:r>
      <w:r w:rsidRPr="0014744D">
        <w:rPr>
          <w:rStyle w:val="StyleUnderline"/>
        </w:rPr>
        <w:t>The Iranian regime has directly and through its proxies sought to provoke unrest and supported terrorist and extremist groups and organizations. Over the past decades, the countries of the region have suffered from the crimes of the Iranian regime and its interventions which are too numerous to count</w:t>
      </w:r>
      <w:r w:rsidRPr="008E2810">
        <w:t>."</w:t>
      </w:r>
    </w:p>
    <w:p w:rsidR="00901786" w:rsidRPr="008E2810" w:rsidRDefault="00901786" w:rsidP="00901786">
      <w:r w:rsidRPr="008E2810">
        <w:t>Also on Sunday, "His Royal Highness Prince Mohammed bin Salman bin Abdulaziz, Crown Prince, Deputy Prime Minister and Minister of Defense, has received a telephone call from U.S. Secretary of State, Mike Pompeo. During the telephone conversation, they discussed developments in the region and efforts to enhance security and stability in the region."</w:t>
      </w:r>
    </w:p>
    <w:p w:rsidR="00901786" w:rsidRPr="008E2810" w:rsidRDefault="00901786" w:rsidP="00901786">
      <w:r w:rsidRPr="008E2810">
        <w:t>Referring to reports that the U.S. had sought and received an agreement to deploy forces from allied territory in the region, the press agency reported that Al-Jubeir had said that "the GCC states have agreements with the United States, which is an ally and friendly state, stressing the importance of maintaining the security and stability of this very important and sensitive region, which is the main source of oil, to the international economy."</w:t>
      </w:r>
    </w:p>
    <w:p w:rsidR="00901786" w:rsidRPr="0014744D" w:rsidRDefault="00901786" w:rsidP="00901786">
      <w:pPr>
        <w:rPr>
          <w:rStyle w:val="StyleUnderline"/>
        </w:rPr>
      </w:pPr>
      <w:r w:rsidRPr="0014744D">
        <w:rPr>
          <w:rStyle w:val="StyleUnderline"/>
        </w:rPr>
        <w:t>Saudi Arabia blames Iran for the drone strikes on its pipelines, which, in the words of the country's vice minister for defense, were “terrorist acts, ordered by the regime in Tehran, and carried out by the Houthis.”</w:t>
      </w:r>
    </w:p>
    <w:p w:rsidR="00901786" w:rsidRPr="008E2810" w:rsidRDefault="00901786" w:rsidP="00901786">
      <w:r w:rsidRPr="0014744D">
        <w:rPr>
          <w:rStyle w:val="StyleUnderline"/>
        </w:rPr>
        <w:t>The country also holds Iran responsible for the attack on its oil tankers last weekend</w:t>
      </w:r>
      <w:r w:rsidRPr="008E2810">
        <w:t>. On Friday, Reuters </w:t>
      </w:r>
      <w:hyperlink r:id="rId40" w:tgtFrame="_blank" w:history="1">
        <w:r w:rsidRPr="008E2810">
          <w:rPr>
            <w:rStyle w:val="Hyperlink"/>
          </w:rPr>
          <w:t>reported</w:t>
        </w:r>
      </w:hyperlink>
      <w:r w:rsidRPr="008E2810">
        <w:t> that "Iran’s elite Revolutionary Guards (IRGC) are 'highly likely' to have facilitated attacks last Sunday on four tankers including two Saudi ships off Fujairah in the United Arab Emirates, according to a Norwegian insurers’ report seen by Reuters.</w:t>
      </w:r>
    </w:p>
    <w:p w:rsidR="00901786" w:rsidRPr="0014744D" w:rsidRDefault="00901786" w:rsidP="00901786">
      <w:pPr>
        <w:rPr>
          <w:rStyle w:val="StyleUnderline"/>
        </w:rPr>
      </w:pPr>
      <w:r w:rsidRPr="0014744D">
        <w:rPr>
          <w:rStyle w:val="StyleUnderline"/>
        </w:rPr>
        <w:t>On the other side of the standoff, Iran's Fars news agency</w:t>
      </w:r>
      <w:hyperlink r:id="rId41" w:tgtFrame="_blank" w:history="1">
        <w:r w:rsidRPr="0014744D">
          <w:rPr>
            <w:rStyle w:val="StyleUnderline"/>
          </w:rPr>
          <w:t> reported</w:t>
        </w:r>
      </w:hyperlink>
      <w:r w:rsidRPr="0014744D">
        <w:rPr>
          <w:rStyle w:val="StyleUnderline"/>
        </w:rPr>
        <w:t xml:space="preserve"> that "the commander of Iran's Army Major General Moussavi warned that the country's Armed Forces will </w:t>
      </w:r>
      <w:r w:rsidRPr="0014744D">
        <w:rPr>
          <w:rStyle w:val="Emphasis"/>
        </w:rPr>
        <w:t>respond to any strategic mistake by enemies with a crushing strike,"</w:t>
      </w:r>
      <w:r w:rsidRPr="0014744D">
        <w:rPr>
          <w:rStyle w:val="StyleUnderline"/>
        </w:rPr>
        <w:t xml:space="preserve"> and the head of Iran's IRGC Hossein Salami </w:t>
      </w:r>
      <w:hyperlink r:id="rId42" w:tgtFrame="_blank" w:history="1">
        <w:r w:rsidRPr="0014744D">
          <w:rPr>
            <w:rStyle w:val="StyleUnderline"/>
          </w:rPr>
          <w:t>said </w:t>
        </w:r>
      </w:hyperlink>
      <w:r w:rsidRPr="0014744D">
        <w:rPr>
          <w:rStyle w:val="StyleUnderline"/>
        </w:rPr>
        <w:t>that the country is "in an atmosphere of a full-blown intelligence war with the U.S. and the front of enemies of the Revolution and the Islamic system."</w:t>
      </w:r>
    </w:p>
    <w:p w:rsidR="00901786" w:rsidRPr="008860F7" w:rsidRDefault="00901786" w:rsidP="00901786">
      <w:pPr>
        <w:rPr>
          <w:rStyle w:val="StyleUnderline"/>
        </w:rPr>
      </w:pPr>
      <w:r w:rsidRPr="008E2810">
        <w:t>The recent tanker and pipeline attacks have panicked Saudi Arabia with a fear that its economic lifeblood is more vulnerable than before. The New York Times </w:t>
      </w:r>
      <w:hyperlink r:id="rId43" w:tgtFrame="_blank" w:history="1">
        <w:r w:rsidRPr="008E2810">
          <w:rPr>
            <w:rStyle w:val="Hyperlink"/>
          </w:rPr>
          <w:t>reported</w:t>
        </w:r>
      </w:hyperlink>
      <w:r w:rsidRPr="008E2810">
        <w:t xml:space="preserve"> on Friday that "rapid changes in technology may mean that the Saudi infrastructure is more exposed than previously thought... United Nations experts have estimated, for instance, that drones used by the Houthis have a range of nearly 1,000 miles allowing them to reach well into Saudi Arabia." </w:t>
      </w:r>
      <w:r w:rsidRPr="008860F7">
        <w:rPr>
          <w:rStyle w:val="StyleUnderline"/>
        </w:rPr>
        <w:t>The newspaper quoted one energy analyst saying that "the fact that they managed to reach tankers and a pipeline...  means they could strike at the heart of Saudi interests if they wanted to."</w:t>
      </w:r>
    </w:p>
    <w:p w:rsidR="00901786" w:rsidRPr="008860F7" w:rsidRDefault="00901786" w:rsidP="00901786">
      <w:pPr>
        <w:rPr>
          <w:rStyle w:val="StyleUnderline"/>
        </w:rPr>
      </w:pPr>
      <w:r w:rsidRPr="008E2810">
        <w:t xml:space="preserve">All of which is but a backdrop to the path to 'inadvertent' war now being followed by all sides. As the Gulf News said on Saturday: </w:t>
      </w:r>
      <w:r w:rsidRPr="008860F7">
        <w:rPr>
          <w:rStyle w:val="StyleUnderline"/>
        </w:rPr>
        <w:t xml:space="preserve">"The worry on which the world should focus is not a deliberate and overt Iranian attack, but </w:t>
      </w:r>
      <w:r w:rsidRPr="008860F7">
        <w:rPr>
          <w:rStyle w:val="Emphasis"/>
        </w:rPr>
        <w:t>a miscalculation that spirals into war</w:t>
      </w:r>
      <w:r w:rsidRPr="008860F7">
        <w:rPr>
          <w:rStyle w:val="StyleUnderline"/>
        </w:rPr>
        <w:t xml:space="preserve">." And that risk has become </w:t>
      </w:r>
      <w:r w:rsidRPr="008860F7">
        <w:rPr>
          <w:rStyle w:val="Emphasis"/>
        </w:rPr>
        <w:t>significantly greater</w:t>
      </w:r>
      <w:r w:rsidRPr="008860F7">
        <w:rPr>
          <w:rStyle w:val="StyleUnderline"/>
        </w:rPr>
        <w:t xml:space="preserve"> in recent days with Iran's mobilization of proxy militias in Iraq.</w:t>
      </w:r>
    </w:p>
    <w:p w:rsidR="00901786" w:rsidRPr="008860F7" w:rsidRDefault="00901786" w:rsidP="00901786">
      <w:pPr>
        <w:rPr>
          <w:rStyle w:val="StyleUnderline"/>
        </w:rPr>
      </w:pPr>
      <w:r w:rsidRPr="008E2810">
        <w:t>"</w:t>
      </w:r>
      <w:r w:rsidRPr="008860F7">
        <w:rPr>
          <w:rStyle w:val="StyleUnderline"/>
        </w:rPr>
        <w:t>Iran’s most prominent military leader has recently met Iraqi militias in Baghdad and told them to 'prepare for a proxy war," theGuardian </w:t>
      </w:r>
      <w:hyperlink r:id="rId44" w:tgtFrame="_blank" w:history="1">
        <w:r w:rsidRPr="008860F7">
          <w:rPr>
            <w:rStyle w:val="StyleUnderline"/>
          </w:rPr>
          <w:t>reported</w:t>
        </w:r>
      </w:hyperlink>
      <w:r w:rsidRPr="008860F7">
        <w:rPr>
          <w:rStyle w:val="StyleUnderline"/>
        </w:rPr>
        <w:t xml:space="preserve"> on Thursday. And so even as the leaders of Iran and the U.S. publicly maintain that a full-blown conflict is not on the cards, it </w:t>
      </w:r>
      <w:r w:rsidRPr="008860F7">
        <w:rPr>
          <w:rStyle w:val="Emphasis"/>
        </w:rPr>
        <w:t>is the mobilization</w:t>
      </w:r>
      <w:r w:rsidRPr="008860F7">
        <w:rPr>
          <w:rStyle w:val="StyleUnderline"/>
        </w:rPr>
        <w:t xml:space="preserve"> of those loosely controlled and much more </w:t>
      </w:r>
      <w:r w:rsidRPr="008860F7">
        <w:rPr>
          <w:rStyle w:val="Emphasis"/>
        </w:rPr>
        <w:t>trigger-happy proxies</w:t>
      </w:r>
      <w:r w:rsidRPr="008860F7">
        <w:rPr>
          <w:rStyle w:val="StyleUnderline"/>
        </w:rPr>
        <w:t xml:space="preserve"> on both sides that </w:t>
      </w:r>
      <w:r w:rsidRPr="008860F7">
        <w:rPr>
          <w:rStyle w:val="Emphasis"/>
        </w:rPr>
        <w:t>carries the most serious risk of writing the script</w:t>
      </w:r>
      <w:r w:rsidRPr="008860F7">
        <w:rPr>
          <w:rStyle w:val="StyleUnderline"/>
        </w:rPr>
        <w:t xml:space="preserve"> for what happens next. </w:t>
      </w:r>
    </w:p>
    <w:p w:rsidR="00901786" w:rsidRDefault="00901786" w:rsidP="00901786">
      <w:pPr>
        <w:rPr>
          <w:rStyle w:val="StyleUnderline"/>
        </w:rPr>
      </w:pPr>
      <w:r w:rsidRPr="008E2810">
        <w:t>"</w:t>
      </w:r>
      <w:r w:rsidRPr="008860F7">
        <w:rPr>
          <w:rStyle w:val="StyleUnderline"/>
        </w:rPr>
        <w:t>The Kingdom is following with great concern the regional and international developments,</w:t>
      </w:r>
      <w:r w:rsidRPr="008E2810">
        <w:t>" Saudi Arabia's Foreign Ministry </w:t>
      </w:r>
      <w:hyperlink r:id="rId45" w:tgtFrame="_blank" w:history="1">
        <w:r w:rsidRPr="008E2810">
          <w:rPr>
            <w:rStyle w:val="Hyperlink"/>
          </w:rPr>
          <w:t>tweeted</w:t>
        </w:r>
      </w:hyperlink>
      <w:r w:rsidRPr="008E2810">
        <w:t> on Sunday, "</w:t>
      </w:r>
      <w:r w:rsidRPr="008860F7">
        <w:rPr>
          <w:rStyle w:val="StyleUnderline"/>
        </w:rPr>
        <w:t xml:space="preserve">which are escalating as a result of the aggressive actions of the Iranian regime and its proxies in the region," </w:t>
      </w:r>
      <w:r w:rsidRPr="008E2810">
        <w:t xml:space="preserve">adding that, </w:t>
      </w:r>
      <w:r w:rsidRPr="008860F7">
        <w:rPr>
          <w:rStyle w:val="StyleUnderline"/>
        </w:rPr>
        <w:t>"the Iranian regime is not looking for security and stability in the region... The Kingdom affirms that if the other side chooses war, the Kingdom will respond firmly and decisively, and it will defend Itself and its interests."</w:t>
      </w:r>
    </w:p>
    <w:p w:rsidR="00901786" w:rsidRPr="00901786" w:rsidRDefault="00901786" w:rsidP="00901786"/>
    <w:p w:rsidR="00901786" w:rsidRDefault="00901786" w:rsidP="00901786">
      <w:pPr>
        <w:pStyle w:val="Heading4"/>
      </w:pPr>
      <w:r>
        <w:t xml:space="preserve">Drone technology exacerbates the probability of war between Saudi Arabia and Iran – Saudi’s proximity makes it the perfect target and allows for asymmetric retaliation </w:t>
      </w:r>
    </w:p>
    <w:p w:rsidR="00901786" w:rsidRPr="00D60B8A" w:rsidRDefault="00901786" w:rsidP="00901786">
      <w:r>
        <w:rPr>
          <w:rStyle w:val="Style13ptBold"/>
        </w:rPr>
        <w:t xml:space="preserve">Karasik 19 </w:t>
      </w:r>
      <w:r w:rsidRPr="000006D6">
        <w:t>- senior advisor to Gulf State Analytics and an Adjunct Senior Fellow at the Lexington Institute in Washington, D.C. He is a former Advisor and Director of Research for a number of UAE institutions. r. Karasik was a Senior Political Scientist</w:t>
      </w:r>
      <w:r w:rsidRPr="00D60B8A">
        <w:t xml:space="preserve"> in the International Policy and Security Group at RAND Corporation. From 2002-2003, he served as Director of Research for the RAND Center for Middle East Public Policy. [Theodore, “Drone technology Driving Iran’s Asymmetric Warfare – Analysis”, EurasiaReview, 5/17/19, </w:t>
      </w:r>
      <w:hyperlink r:id="rId46" w:history="1">
        <w:r w:rsidRPr="00D60B8A">
          <w:rPr>
            <w:rStyle w:val="Hyperlink"/>
          </w:rPr>
          <w:t>https://www.eurasiareview.com/17052019-drone-technology-driving-irans-asymmetric-warfare-analysis/]//AV</w:t>
        </w:r>
      </w:hyperlink>
      <w:r w:rsidRPr="00D60B8A">
        <w:t xml:space="preserve"> </w:t>
      </w:r>
    </w:p>
    <w:p w:rsidR="00901786" w:rsidRPr="00BF7437" w:rsidRDefault="00901786" w:rsidP="00901786">
      <w:pPr>
        <w:rPr>
          <w:rStyle w:val="Emphasis"/>
        </w:rPr>
      </w:pPr>
      <w:r w:rsidRPr="00BF7437">
        <w:rPr>
          <w:rStyle w:val="StyleUnderline"/>
        </w:rPr>
        <w:t xml:space="preserve">The Iranian-supplied drone attacks carried out by the Houthis on Saudi energy infrastructure on Tuesday are an </w:t>
      </w:r>
      <w:r w:rsidRPr="00BF7437">
        <w:rPr>
          <w:rStyle w:val="Emphasis"/>
        </w:rPr>
        <w:t>immediate concern</w:t>
      </w:r>
      <w:r w:rsidRPr="00BF7437">
        <w:rPr>
          <w:rStyle w:val="StyleUnderline"/>
        </w:rPr>
        <w:t xml:space="preserve"> for all supporters.</w:t>
      </w:r>
      <w:r w:rsidRPr="00985CDF">
        <w:t xml:space="preserve"> Here, the Houthis, who the same day had finished observing the Stockholm process for clearing out the port of Hodeidah, launched Tehran’s drones into Saudi Arabia. For some, </w:t>
      </w:r>
      <w:r w:rsidRPr="00BF7437">
        <w:rPr>
          <w:rStyle w:val="StyleUnderline"/>
        </w:rPr>
        <w:t>that is a direct attack by the Islamic Republic of Iran.</w:t>
      </w:r>
      <w:r w:rsidRPr="00985CDF">
        <w:t xml:space="preserve"> </w:t>
      </w:r>
      <w:r w:rsidRPr="00BF7437">
        <w:rPr>
          <w:rStyle w:val="StyleUnderline"/>
        </w:rPr>
        <w:t xml:space="preserve">There is a much bigger picture to understand when it comes to Iranian-backed attacks on energy infrastructure, and Tehran’s dangerous games in the face of mounting economic pressure and international isolation are </w:t>
      </w:r>
      <w:r w:rsidRPr="00BF7437">
        <w:rPr>
          <w:rStyle w:val="Emphasis"/>
        </w:rPr>
        <w:t>a warning of what is to come.</w:t>
      </w:r>
    </w:p>
    <w:p w:rsidR="00901786" w:rsidRPr="00985CDF" w:rsidRDefault="00901786" w:rsidP="00901786">
      <w:r w:rsidRPr="00BF7437">
        <w:rPr>
          <w:rStyle w:val="StyleUnderline"/>
        </w:rPr>
        <w:t>Iran’s drone doctrine is based on asymmetric warfare</w:t>
      </w:r>
      <w:r w:rsidRPr="00985CDF">
        <w:t xml:space="preserve">. </w:t>
      </w:r>
      <w:r w:rsidRPr="00BF7437">
        <w:rPr>
          <w:rStyle w:val="StyleUnderline"/>
        </w:rPr>
        <w:t>Most people focus on governments deploying drones, but terrorists, insurgents and other non-state actors are using them as well</w:t>
      </w:r>
      <w:r w:rsidRPr="00985CDF">
        <w:t xml:space="preserve">. </w:t>
      </w:r>
      <w:r w:rsidRPr="00BF7437">
        <w:rPr>
          <w:rStyle w:val="StyleUnderline"/>
        </w:rPr>
        <w:t>Hezbollah has been operating Iranian-built drones against Israel for years, but these have been predominantly military-grade models and thus fairly sophisticated</w:t>
      </w:r>
      <w:r w:rsidRPr="00985CDF">
        <w:t>. To be clear, Hezbollah acquires advanced models from Iran and is one of only 10 entities that have fired missiles from a drone at targets on the ground. The other nine are all countries, not violent non-state actors.</w:t>
      </w:r>
    </w:p>
    <w:p w:rsidR="00901786" w:rsidRPr="004121B7" w:rsidRDefault="00901786" w:rsidP="00901786">
      <w:pPr>
        <w:rPr>
          <w:rStyle w:val="StyleUnderline"/>
        </w:rPr>
      </w:pPr>
      <w:r w:rsidRPr="00BF7437">
        <w:rPr>
          <w:rStyle w:val="Emphasis"/>
        </w:rPr>
        <w:t>Iran uses its drones in what should now be seen as a very threatening manner</w:t>
      </w:r>
      <w:r w:rsidRPr="00BF7437">
        <w:rPr>
          <w:rStyle w:val="StyleUnderline"/>
        </w:rPr>
        <w:t xml:space="preserve">. In March, the Islamic Revolutionary Guard Corps (IRGC) held a drill codenamed “Towards Jerusalem 1” near the strategic Strait of Hormuz. It flew about </w:t>
      </w:r>
      <w:r w:rsidRPr="00BF7437">
        <w:rPr>
          <w:rStyle w:val="Emphasis"/>
        </w:rPr>
        <w:t>50 “offensive and combat” drones to the Arabian Gulf</w:t>
      </w:r>
      <w:r w:rsidRPr="00BF7437">
        <w:rPr>
          <w:rStyle w:val="StyleUnderline"/>
        </w:rPr>
        <w:t>, including “Saegheh” unmanned combat aerial vehicles</w:t>
      </w:r>
      <w:r w:rsidRPr="00985CDF">
        <w:t xml:space="preserve">, </w:t>
      </w:r>
      <w:r w:rsidRPr="004121B7">
        <w:rPr>
          <w:rStyle w:val="StyleUnderline"/>
        </w:rPr>
        <w:t>which are based on the American RQ-170 that Tehran captured a few years ago and that it was able to duplicate to use against the US’ Arab partners</w:t>
      </w:r>
      <w:r w:rsidRPr="00985CDF">
        <w:t xml:space="preserve">. </w:t>
      </w:r>
      <w:r w:rsidRPr="004121B7">
        <w:rPr>
          <w:rStyle w:val="StyleUnderline"/>
        </w:rPr>
        <w:t>The drones took off from bases up to about 1,000 kilometers from the targets on Bani Farur island and successfully bombed them. It was the first time such a high number of offensive drones had participated in a drill.</w:t>
      </w:r>
    </w:p>
    <w:p w:rsidR="00901786" w:rsidRPr="00985CDF" w:rsidRDefault="00901786" w:rsidP="00901786">
      <w:r w:rsidRPr="004121B7">
        <w:rPr>
          <w:rStyle w:val="StyleUnderline"/>
        </w:rPr>
        <w:t>In Yemen, the story is a continuation of the Iranian model. The Houthis have made effective use of drones in their fight against government forces and the Saudi-led coalition.</w:t>
      </w:r>
      <w:r w:rsidRPr="00985CDF">
        <w:t xml:space="preserve"> They have struck targets inside and outside Yemen with ballistic missiles, with US-supplied Patriot missile batteries being the primary defense against these attacks. </w:t>
      </w:r>
      <w:r w:rsidRPr="004121B7">
        <w:rPr>
          <w:rStyle w:val="StyleUnderline"/>
        </w:rPr>
        <w:t>But drones have not only appeared in the air — Houthi forces have also conducted attacks on coastal shipping using remotely controlled explosive “drone boats.”</w:t>
      </w:r>
      <w:r w:rsidRPr="00985CDF">
        <w:t xml:space="preserve"> The most significant example was an attack on a Saudi frigate in January 2017.</w:t>
      </w:r>
    </w:p>
    <w:p w:rsidR="00901786" w:rsidRPr="00985CDF" w:rsidRDefault="00901786" w:rsidP="00901786">
      <w:r w:rsidRPr="004121B7">
        <w:rPr>
          <w:rStyle w:val="StyleUnderline"/>
        </w:rPr>
        <w:t xml:space="preserve">Now the </w:t>
      </w:r>
      <w:r w:rsidRPr="004121B7">
        <w:rPr>
          <w:rStyle w:val="Emphasis"/>
        </w:rPr>
        <w:t xml:space="preserve">threat </w:t>
      </w:r>
      <w:r w:rsidRPr="004121B7">
        <w:rPr>
          <w:rStyle w:val="StyleUnderline"/>
        </w:rPr>
        <w:t xml:space="preserve">against energy assets </w:t>
      </w:r>
      <w:r w:rsidRPr="004121B7">
        <w:rPr>
          <w:rStyle w:val="Emphasis"/>
        </w:rPr>
        <w:t>from Iran and its proxies in terms of asymmetric warfare through the use of drones is only growing</w:t>
      </w:r>
      <w:r w:rsidRPr="004121B7">
        <w:rPr>
          <w:rStyle w:val="StyleUnderline"/>
        </w:rPr>
        <w:t>. Culture seems to be a driver in Iran’s use of drones.</w:t>
      </w:r>
      <w:r w:rsidRPr="00985CDF">
        <w:t xml:space="preserve"> The 1990 movie “Mohajer,” based on a true story, depicted the start of drone operations in Iran during the closing years of the Iraqi-imposed war of the 1980s. The Qods Mohajer drone first flew in 1985, so Iranian experience with drones is neither unknown nor new.</w:t>
      </w:r>
    </w:p>
    <w:p w:rsidR="00901786" w:rsidRPr="00985CDF" w:rsidRDefault="00901786" w:rsidP="00901786">
      <w:r w:rsidRPr="00985CDF">
        <w:t>The Iranian armed forces actually started using unmanned aerial vehicles (UAVs), including drones, at around that time, mostly for intelligence gathering, including imaging, and bombing operations.</w:t>
      </w:r>
    </w:p>
    <w:p w:rsidR="00901786" w:rsidRPr="001A2FE8" w:rsidRDefault="00901786" w:rsidP="00901786">
      <w:pPr>
        <w:rPr>
          <w:rStyle w:val="Emphasis"/>
        </w:rPr>
      </w:pPr>
      <w:r w:rsidRPr="001A2FE8">
        <w:rPr>
          <w:rStyle w:val="StyleUnderline"/>
        </w:rPr>
        <w:t xml:space="preserve">Now we live in a more combative time, as Iran shows off its networks and ability to spread technology in response to increasing sanctions affecting the country’s economic sectors. Iranian forces are </w:t>
      </w:r>
      <w:r w:rsidRPr="001A2FE8">
        <w:rPr>
          <w:rStyle w:val="Emphasis"/>
        </w:rPr>
        <w:t>using drones for every possible mission</w:t>
      </w:r>
      <w:r w:rsidRPr="001A2FE8">
        <w:rPr>
          <w:rStyle w:val="StyleUnderline"/>
        </w:rPr>
        <w:t>, from logistics to surveillance, and probably soon airstrikes with payload</w:t>
      </w:r>
      <w:r w:rsidRPr="00985CDF">
        <w:t xml:space="preserve">. </w:t>
      </w:r>
      <w:r w:rsidRPr="001A2FE8">
        <w:rPr>
          <w:rStyle w:val="StyleUnderline"/>
        </w:rPr>
        <w:t>Iran deploys surveillance and armed drones in its border areas, including for reconnaissance and target identification, as well as in the neighboring countries in which it is militarily involved, like Iraq and Syria</w:t>
      </w:r>
      <w:r w:rsidRPr="00985CDF">
        <w:t xml:space="preserve">. </w:t>
      </w:r>
      <w:r w:rsidRPr="001A2FE8">
        <w:rPr>
          <w:rStyle w:val="StyleUnderline"/>
        </w:rPr>
        <w:t xml:space="preserve">Moreover, with Houthi successes, strikes on energy infrastructure by Iran and its proxies appear to be a well-structured model for targeting such assets in the immediate future. </w:t>
      </w:r>
      <w:r w:rsidRPr="001A2FE8">
        <w:rPr>
          <w:rStyle w:val="Emphasis"/>
        </w:rPr>
        <w:t>That Iran and its proxies can use such asymmetric tactics,</w:t>
      </w:r>
      <w:r w:rsidRPr="001A2FE8">
        <w:rPr>
          <w:rStyle w:val="StyleUnderline"/>
        </w:rPr>
        <w:t xml:space="preserve"> which cover land and sea, </w:t>
      </w:r>
      <w:r w:rsidRPr="001A2FE8">
        <w:rPr>
          <w:rStyle w:val="Emphasis"/>
        </w:rPr>
        <w:t>brings into focus the threat from such technology in Tehran’s hands.</w:t>
      </w:r>
    </w:p>
    <w:p w:rsidR="00901786" w:rsidRPr="001A2FE8" w:rsidRDefault="00901786" w:rsidP="00901786">
      <w:pPr>
        <w:rPr>
          <w:rStyle w:val="Emphasis"/>
        </w:rPr>
      </w:pPr>
      <w:r w:rsidRPr="001A2FE8">
        <w:rPr>
          <w:rStyle w:val="StyleUnderline"/>
        </w:rPr>
        <w:t xml:space="preserve">Geographically, the reach of such Iranian-based asymmetric tools is problematic because of the way Iran is teaching its proxies, or how its proxies modify and adapt, to use drones and other technology against energy infrastructure or transport. </w:t>
      </w:r>
      <w:r w:rsidRPr="001A2FE8">
        <w:rPr>
          <w:rStyle w:val="Emphasis"/>
        </w:rPr>
        <w:t>Saudi Arabia and the UAE are primary asymmetric targets because of Iran and its proxies’ modus operandi</w:t>
      </w:r>
      <w:r>
        <w:rPr>
          <w:rStyle w:val="Emphasis"/>
        </w:rPr>
        <w:t xml:space="preserve"> </w:t>
      </w:r>
      <w:r w:rsidRPr="001A2FE8">
        <w:rPr>
          <w:rStyle w:val="Emphasis"/>
        </w:rPr>
        <w:t>and their proximity.</w:t>
      </w:r>
    </w:p>
    <w:p w:rsidR="00901786" w:rsidRPr="00E740DD" w:rsidRDefault="00901786" w:rsidP="00901786">
      <w:pPr>
        <w:rPr>
          <w:rStyle w:val="StyleUnderline"/>
        </w:rPr>
      </w:pPr>
      <w:r w:rsidRPr="00985CDF">
        <w:t xml:space="preserve">Unfortunately, the spread of such technology, which can strike other energy infrastructure, is likely because of the ease of transportation, assembly, launching and striking of energy-related targets. Iran’s global network, supported by Hezbollah, is a primary threat and allies of both exist in West Africa and Latin America. The ideal targets for Iran and its proxies remain oil pipelines, certain oil export infrastructure and oil industry personnel that are close to any locations from where drones can be launched. Other target sites include utilities and electric power plants. Wellheads will still be a target but, </w:t>
      </w:r>
      <w:r w:rsidRPr="00E740DD">
        <w:rPr>
          <w:rStyle w:val="Emphasis"/>
        </w:rPr>
        <w:t xml:space="preserve">thanks to drone technology, bigger targets with higher psychological impacts loom. </w:t>
      </w:r>
      <w:r w:rsidRPr="00985CDF">
        <w:t xml:space="preserve">The US’ designation of the IRGC as a Foreign Terrorist Organization is part of the attempts to try to mitigate the spread of such technology. </w:t>
      </w:r>
      <w:r w:rsidRPr="00E740DD">
        <w:rPr>
          <w:rStyle w:val="StyleUnderline"/>
        </w:rPr>
        <w:t xml:space="preserve">Indeed, Iran is playing a </w:t>
      </w:r>
      <w:r w:rsidRPr="00E740DD">
        <w:rPr>
          <w:rStyle w:val="Emphasis"/>
        </w:rPr>
        <w:t xml:space="preserve">dangerous game </w:t>
      </w:r>
      <w:r w:rsidRPr="00E740DD">
        <w:rPr>
          <w:rStyle w:val="StyleUnderline"/>
        </w:rPr>
        <w:t>as President Donald Trump’s maximum pressure campaign continues.</w:t>
      </w:r>
    </w:p>
    <w:p w:rsidR="00901786" w:rsidRDefault="00901786" w:rsidP="00901786"/>
    <w:p w:rsidR="00901786" w:rsidRDefault="00901786" w:rsidP="00901786">
      <w:pPr>
        <w:pStyle w:val="Heading4"/>
      </w:pPr>
      <w:r>
        <w:t xml:space="preserve">Drone warfare escalates conflict – Saudi Arabia has no proper defense and Houthi drone strikes are on the rise </w:t>
      </w:r>
    </w:p>
    <w:p w:rsidR="00901786" w:rsidRDefault="00901786" w:rsidP="00901786">
      <w:r>
        <w:rPr>
          <w:rStyle w:val="Style13ptBold"/>
        </w:rPr>
        <w:t xml:space="preserve">Rifkin 19 </w:t>
      </w:r>
      <w:r w:rsidRPr="0055691E">
        <w:t xml:space="preserve">- former Senior Editor of The Jerusalem Post. He studied journalism at the University of Connecticut and in the ensuing years worked for a number of leading media outlets, including CBS News, where he was the network's longtime radio correspondent for Israel, the West Bank and Gaza Strip [Lawrence, “Houthi drone attacks in Saudi Arabia: Might We See More?”, The Jerusalem Post, 5/19/19, </w:t>
      </w:r>
      <w:hyperlink r:id="rId47" w:history="1">
        <w:r w:rsidRPr="009A7789">
          <w:rPr>
            <w:rStyle w:val="Hyperlink"/>
          </w:rPr>
          <w:t>https://www.jpost.com/Middle-East/Houthi-drone-attacks-in-Saudi-Arabia-Might-we-see-more-590107]//AV</w:t>
        </w:r>
      </w:hyperlink>
    </w:p>
    <w:p w:rsidR="00901786" w:rsidRPr="00A04C49" w:rsidRDefault="00901786" w:rsidP="00901786">
      <w:r w:rsidRPr="001B6DBB">
        <w:rPr>
          <w:rStyle w:val="StyleUnderline"/>
        </w:rPr>
        <w:t>The May 14 attack on an oil pipeline deep inside Saudi Arabia could indicate a major turn in the ongoing civil war in Yemen, particularly in the tactics and equipment used by Iranian-allied Houthi rebels.</w:t>
      </w:r>
      <w:r w:rsidRPr="00A04C49">
        <w:br/>
      </w:r>
      <w:r w:rsidRPr="006B0B1B">
        <w:rPr>
          <w:rStyle w:val="StyleUnderline"/>
        </w:rPr>
        <w:t>The attack, for which the Houthis claimed responsibility, appears to have involved numerous drones</w:t>
      </w:r>
      <w:r w:rsidRPr="00A04C49">
        <w:t xml:space="preserve"> that flew north for hundreds of miles inside Saudi airspace before either crashing into, or launching weapons against, a key east-west pipeline, inflicting what the Saudis insist was only minor damage.</w:t>
      </w:r>
    </w:p>
    <w:p w:rsidR="00901786" w:rsidRDefault="00901786" w:rsidP="00901786">
      <w:r w:rsidRPr="00A04C49">
        <w:t xml:space="preserve">The House of Saud and its allies are seeking to restore to power Yemen’s ousted president, Abdrabbuh Mansour Hadi, or at least install a government that can be relied upon to act as a bulwark against their arch-nemesis, Tehran. So </w:t>
      </w:r>
      <w:r w:rsidRPr="006B0B1B">
        <w:rPr>
          <w:rStyle w:val="StyleUnderline"/>
        </w:rPr>
        <w:t>it came as no surprise when the Saudis claimed that Iran had ordered the attack</w:t>
      </w:r>
      <w:r w:rsidRPr="00A04C49">
        <w:t>.</w:t>
      </w:r>
      <w:r w:rsidRPr="00A04C49">
        <w:br/>
        <w:t xml:space="preserve">Al-Arabiya, a Saudi-sponsored TV channel, quoted Minister of State for Foreign Affairs Adel al-Jubeir as saying on May 16 that </w:t>
      </w:r>
      <w:r w:rsidRPr="006B0B1B">
        <w:rPr>
          <w:rStyle w:val="StyleUnderline"/>
        </w:rPr>
        <w:t>the Houthis were “an indivisible part of Iran’s Revolutionary Guard Corps and are subject to the IRGC’s orders.”</w:t>
      </w:r>
      <w:r w:rsidRPr="00A04C49">
        <w:br/>
        <w:t>Yet both Iran and the Houthis denied any involvement in the drone strikes. Reuters quoted Mohammed Ali al-Houthi, head of the movement’s Supreme Revolutionary Committee, as saying: “We are not agents for anyone. We make decisions independently and do not take orders for drones or anything else.”</w:t>
      </w:r>
      <w:r w:rsidRPr="00A04C49">
        <w:br/>
        <w:t>Dr. David Roberts, a Middle East expert at Kings College London, spoke with The Media Line about the incident.</w:t>
      </w:r>
      <w:r w:rsidRPr="00A04C49">
        <w:br/>
        <w:t>“</w:t>
      </w:r>
      <w:r w:rsidRPr="006B0B1B">
        <w:rPr>
          <w:rStyle w:val="StyleUnderline"/>
        </w:rPr>
        <w:t>It’s not like an Iranian general sits there in a bunker in Tehran and moves his chess pieces around and [says] we’ll get the Houthis to do this attack,” he said.</w:t>
      </w:r>
      <w:r w:rsidRPr="006B0B1B">
        <w:rPr>
          <w:rStyle w:val="StyleUnderline"/>
        </w:rPr>
        <w:br/>
        <w:t xml:space="preserve">“Too often, it is unproblematically asserted that the Iranians have this immensely significant relationship with the Houthis and so maybe this is an Iranian proxy action, </w:t>
      </w:r>
      <w:r w:rsidRPr="006B0B1B">
        <w:t xml:space="preserve">and my point is that there is a tendril of truth to that kind of relationship,” </w:t>
      </w:r>
      <w:r w:rsidRPr="00A04C49">
        <w:t xml:space="preserve">Roberts continued. </w:t>
      </w:r>
      <w:r w:rsidRPr="006B0B1B">
        <w:rPr>
          <w:rStyle w:val="StyleUnderline"/>
        </w:rPr>
        <w:t>“But I want to get across the idea that there is very little evidence of genuine command and control from Iran. It is entirely unclear to me whether the Houthis take direct orders.”</w:t>
      </w:r>
      <w:r w:rsidRPr="00A04C49">
        <w:br/>
        <w:t>The top Houthi leader also told Reuters that his group was manufacturing its own drones. But Roberts isn’t entirely convinced.</w:t>
      </w:r>
      <w:r w:rsidRPr="00A04C49">
        <w:br/>
        <w:t>“</w:t>
      </w:r>
      <w:r w:rsidRPr="006B0B1B">
        <w:rPr>
          <w:rStyle w:val="StyleUnderline"/>
        </w:rPr>
        <w:t>Three or four years ago, I was far more staunch [in saying] that the Houthis are a very well-armed indigenous group. They don’t really need a huge amount of arming from Iran. But when I get new evidence, I change my mind</w:t>
      </w:r>
      <w:r w:rsidRPr="00A04C49">
        <w:t>,” he said, “</w:t>
      </w:r>
      <w:r w:rsidRPr="006B0B1B">
        <w:rPr>
          <w:rStyle w:val="StyleUnderline"/>
        </w:rPr>
        <w:t>and we have seen the sophistication of missiles, in particular, with farther ranges and more accuracy for example. [This] very strongly suggests that, yes, the supplies from Iran of a very bespoke kind of technology has increased.”</w:t>
      </w:r>
      <w:r w:rsidRPr="00A04C49">
        <w:br/>
      </w:r>
      <w:r w:rsidRPr="006B0B1B">
        <w:rPr>
          <w:rStyle w:val="StyleUnderline"/>
        </w:rPr>
        <w:t>The Houthis have in the past used guided missiles against Saudi Arabia</w:t>
      </w:r>
      <w:r w:rsidRPr="00A04C49">
        <w:t xml:space="preserve">, weapons that most experts insist could only have come from Iran or another technologically-advanced country. </w:t>
      </w:r>
      <w:r w:rsidRPr="006B0B1B">
        <w:rPr>
          <w:rStyle w:val="StyleUnderline"/>
        </w:rPr>
        <w:t xml:space="preserve">Whether or not their drones are homemade, their use in the conflict could be a </w:t>
      </w:r>
      <w:r w:rsidRPr="006B0B1B">
        <w:rPr>
          <w:rStyle w:val="Emphasis"/>
        </w:rPr>
        <w:t>game-changer.</w:t>
      </w:r>
      <w:r w:rsidRPr="00A04C49">
        <w:br/>
      </w:r>
      <w:r w:rsidRPr="006B0B1B">
        <w:rPr>
          <w:rStyle w:val="StyleUnderline"/>
        </w:rPr>
        <w:t xml:space="preserve">“Saudi Arabia is a huge country and it is very, very hard to prepare an </w:t>
      </w:r>
      <w:r w:rsidRPr="00AD6FF2">
        <w:rPr>
          <w:rStyle w:val="Emphasis"/>
        </w:rPr>
        <w:t>effective air defense system that can detect a violation of Saudi airspace</w:t>
      </w:r>
      <w:r w:rsidRPr="00A04C49">
        <w:t>,” Giora Eiland, a retired Israeli general and former head of the country’s National Security Council, told The Media Line.</w:t>
      </w:r>
      <w:r w:rsidRPr="00A04C49">
        <w:br/>
        <w:t>“</w:t>
      </w:r>
      <w:r w:rsidRPr="00AD6FF2">
        <w:rPr>
          <w:rStyle w:val="StyleUnderline"/>
        </w:rPr>
        <w:t xml:space="preserve">Drones are relatively small and fly relatively slowly, and sometimes radars that can detect the movement of ordinary jets [lack] the ability to intercept drones,” he explained. “We [in Israel] had to make a lot of adjustments to our radar systems in order to be able to identify drones…. It is not easy because the more sensitive the radars are, </w:t>
      </w:r>
      <w:r w:rsidRPr="00AD6FF2">
        <w:rPr>
          <w:rStyle w:val="Emphasis"/>
        </w:rPr>
        <w:t>the more you have false alarms….</w:t>
      </w:r>
      <w:r w:rsidRPr="00AD6FF2">
        <w:rPr>
          <w:rStyle w:val="StyleUnderline"/>
        </w:rPr>
        <w:t xml:space="preserve"> Of course, for Israel, which is a very small country, it is relatively simple… but with Saudi Arabia it’s very different.”</w:t>
      </w:r>
      <w:r w:rsidRPr="00A04C49">
        <w:br/>
        <w:t>Leaps and bounds are being made in the field of robotic weapons. Might unmanned aerial vehicles become a mainstay of the Houthi arsenal?</w:t>
      </w:r>
      <w:r w:rsidRPr="00A04C49">
        <w:br/>
        <w:t>“</w:t>
      </w:r>
      <w:r w:rsidRPr="00AD6FF2">
        <w:rPr>
          <w:rStyle w:val="StyleUnderline"/>
        </w:rPr>
        <w:t xml:space="preserve">It is no doubt a growing trend,” Eiland said, “and if the Houthis understand that their drones are successful and the </w:t>
      </w:r>
      <w:r w:rsidRPr="00AD6FF2">
        <w:rPr>
          <w:rStyle w:val="Emphasis"/>
        </w:rPr>
        <w:t>Saudis don’t have a good [defense] against them</w:t>
      </w:r>
      <w:r w:rsidRPr="00AD6FF2">
        <w:rPr>
          <w:rStyle w:val="StyleUnderline"/>
        </w:rPr>
        <w:t xml:space="preserve"> – and especially if [the Houthis] receive support from Iran – I believe we might see </w:t>
      </w:r>
      <w:r w:rsidRPr="00AD6FF2">
        <w:rPr>
          <w:rStyle w:val="Emphasis"/>
        </w:rPr>
        <w:t>more and more attacks</w:t>
      </w:r>
      <w:r w:rsidRPr="00AD6FF2">
        <w:rPr>
          <w:rStyle w:val="StyleUnderline"/>
        </w:rPr>
        <w:t xml:space="preserve"> like this.”</w:t>
      </w:r>
      <w:r w:rsidRPr="00AD6FF2">
        <w:rPr>
          <w:rStyle w:val="StyleUnderline"/>
        </w:rPr>
        <w:br/>
        <w:t>The Saudi-led Sunni coalition that is fighting the Shi’ite Houthis responded to the drone attacks the next day with numerous air strikes on Sanaa, Yemen’s capital.</w:t>
      </w:r>
      <w:r w:rsidRPr="00A04C49">
        <w:t xml:space="preserve"> It said the targets were all military in nature and that residents had been warned to evacuate, but </w:t>
      </w:r>
      <w:r w:rsidRPr="00AD6FF2">
        <w:rPr>
          <w:rStyle w:val="StyleUnderline"/>
        </w:rPr>
        <w:t>several civilians, including children, were killed, and several dozens were wounded.</w:t>
      </w:r>
      <w:r w:rsidRPr="00A04C49">
        <w:br/>
      </w:r>
      <w:r w:rsidRPr="00AD6FF2">
        <w:rPr>
          <w:rStyle w:val="StyleUnderline"/>
        </w:rPr>
        <w:t xml:space="preserve">“The Saudis will want to vigorously respond [to drone and other attacks], of course,” Roberts told The Media Line. “[The Houthi drone strike] was a tactical attack on a relatively small [but] very important location.…[with] such profound strategic implications. </w:t>
      </w:r>
      <w:r w:rsidRPr="00A04C49">
        <w:t>That’s the thing of it, of course, that the flow of oil was stopped east to west…. Saudi Arabia for many decades has championed itself as a stable oil partner for the international economy and this is an attack on that.”</w:t>
      </w:r>
    </w:p>
    <w:p w:rsidR="00570864" w:rsidRDefault="00570864" w:rsidP="00901786"/>
    <w:p w:rsidR="00BA3A2D" w:rsidRDefault="00BA3A2D" w:rsidP="00BA3A2D">
      <w:pPr>
        <w:pStyle w:val="Heading3"/>
      </w:pPr>
      <w:r>
        <w:t>Arms sales key</w:t>
      </w:r>
    </w:p>
    <w:p w:rsidR="00BA3A2D" w:rsidRDefault="00BA3A2D" w:rsidP="00BA3A2D"/>
    <w:p w:rsidR="00BA3A2D" w:rsidRDefault="00BA3A2D" w:rsidP="00BA3A2D">
      <w:pPr>
        <w:pStyle w:val="Heading4"/>
        <w:rPr>
          <w:rStyle w:val="Style13ptBold"/>
          <w:b/>
          <w:bCs w:val="0"/>
        </w:rPr>
      </w:pPr>
      <w:r>
        <w:rPr>
          <w:rStyle w:val="Style13ptBold"/>
          <w:b/>
          <w:bCs w:val="0"/>
        </w:rPr>
        <w:t>Arms sales exacerbate Saudi-Iran security dilemmas and fuel arms races and war</w:t>
      </w:r>
    </w:p>
    <w:p w:rsidR="00BA3A2D" w:rsidRPr="00C670C9" w:rsidRDefault="00BA3A2D" w:rsidP="00BA3A2D">
      <w:pPr>
        <w:rPr>
          <w:rStyle w:val="Style13ptBold"/>
          <w:b w:val="0"/>
          <w:bCs w:val="0"/>
          <w:sz w:val="22"/>
        </w:rPr>
      </w:pPr>
      <w:r w:rsidRPr="00C670C9">
        <w:rPr>
          <w:rStyle w:val="Style13ptBold"/>
        </w:rPr>
        <w:t>Ahmed 17</w:t>
      </w:r>
      <w:r>
        <w:t xml:space="preserve"> (Ayaz Ahmed has completed his M.A in International Relations and has worked as Research Assistant at the Pakistan Institute of International Affairs (PIIA), Karachi. He contributes opinion pieces to various newspapers and magazines, including Pakistan Observer and The News International. Ayaz Ahmed is an independent researcher and columnist at the News International and Pakistan Observer.; Siddique, Muhammad Javed. Defence Journal; Karachi Vol. 21, Iss. 1,  (Aug 2017): 65-73.)[AK-Caddo]</w:t>
      </w:r>
    </w:p>
    <w:p w:rsidR="00BA3A2D" w:rsidRDefault="00BA3A2D" w:rsidP="00BA3A2D">
      <w:r w:rsidRPr="00C670C9">
        <w:rPr>
          <w:u w:val="single"/>
        </w:rPr>
        <w:t>The Trump administration has reali</w:t>
      </w:r>
      <w:r>
        <w:rPr>
          <w:u w:val="single"/>
        </w:rPr>
        <w:t>z</w:t>
      </w:r>
      <w:r w:rsidRPr="00C670C9">
        <w:rPr>
          <w:u w:val="single"/>
        </w:rPr>
        <w:t>ed that its missile attacks against the belligerent Assad regime in Syria have largely proved inadequate in terms of placating American friends in the Middle East, especially Saudi Arabia.</w:t>
      </w:r>
      <w:r>
        <w:t xml:space="preserve"> After the US failure to win the costly and deadly wars in Afghanistan and Iraq, now Washington does not wish to burn its finger by militarily intervening in Syria and Yemen. Nor does the US wish to get itself entangled in a fullblown war against Iran in the Persian Gulf.</w:t>
      </w:r>
    </w:p>
    <w:p w:rsidR="00BA3A2D" w:rsidRDefault="00BA3A2D" w:rsidP="00BA3A2D">
      <w:r w:rsidRPr="00F9122F">
        <w:rPr>
          <w:u w:val="single"/>
        </w:rPr>
        <w:t>The Pentagon has drastically changed its policy of 'regime change' in the Middle East. It has decided to sell sophisticated weaponry to Saudi Arabia so that the oil-rich kingdom would battle against Iranian-funded rebels and regimes in the region.</w:t>
      </w:r>
      <w:r>
        <w:t xml:space="preserve"> Such a dramatic change in American policy of regime change is likely to prove a masterstroke; this will not only help Washington amass billions of dollars in arms sales, such a policy will also be effective in getting Iranian assertiveness circumvented in the region.</w:t>
      </w:r>
    </w:p>
    <w:p w:rsidR="00BA3A2D" w:rsidRDefault="00BA3A2D" w:rsidP="00BA3A2D">
      <w:r>
        <w:t xml:space="preserve">However, </w:t>
      </w:r>
      <w:r w:rsidRPr="00BE106C">
        <w:rPr>
          <w:b/>
          <w:bCs/>
          <w:highlight w:val="cyan"/>
          <w:u w:val="single"/>
        </w:rPr>
        <w:t>the supply of modern weaponry to Saudi Arabia at an alarming rate will</w:t>
      </w:r>
      <w:r w:rsidRPr="00C670C9">
        <w:rPr>
          <w:b/>
          <w:bCs/>
          <w:u w:val="single"/>
        </w:rPr>
        <w:t xml:space="preserve"> probably </w:t>
      </w:r>
      <w:r w:rsidRPr="00BE106C">
        <w:rPr>
          <w:b/>
          <w:bCs/>
          <w:highlight w:val="cyan"/>
          <w:u w:val="single"/>
        </w:rPr>
        <w:t>bring about 'security dilemma' in the region. This will instigate Iran to purchase advanced arms and ammunitions from Russia</w:t>
      </w:r>
      <w:r w:rsidRPr="00C670C9">
        <w:rPr>
          <w:b/>
          <w:bCs/>
          <w:u w:val="single"/>
        </w:rPr>
        <w:t>,</w:t>
      </w:r>
      <w:r w:rsidRPr="00C670C9">
        <w:rPr>
          <w:u w:val="single"/>
        </w:rPr>
        <w:t xml:space="preserve"> thus further complicating and </w:t>
      </w:r>
      <w:r w:rsidRPr="00BE106C">
        <w:rPr>
          <w:highlight w:val="cyan"/>
          <w:u w:val="single"/>
        </w:rPr>
        <w:t>exacerbating ongoing muscle-flexing and proxy wars between Tehran and Riyadh</w:t>
      </w:r>
      <w:r w:rsidRPr="00C670C9">
        <w:rPr>
          <w:u w:val="single"/>
        </w:rPr>
        <w:t xml:space="preserve"> in the Middle East</w:t>
      </w:r>
      <w:r>
        <w:t>. What should be kept in mind is that instability in the Middle East is in the greater interests of both the US and Russia because this creates mushrooming markets for the two countries' arms industries.</w:t>
      </w:r>
    </w:p>
    <w:p w:rsidR="00BA3A2D" w:rsidRDefault="00BA3A2D" w:rsidP="00BA3A2D">
      <w:r>
        <w:t xml:space="preserve">The Assad regime has provided Russia with the Tartus naval facility and the Khmeimin air base. </w:t>
      </w:r>
      <w:r w:rsidRPr="00F9122F">
        <w:rPr>
          <w:u w:val="single"/>
        </w:rPr>
        <w:t>These bases have helped Russia continue its annexation of Crimea and increase its naval presence in the eastern Mediterranean Sea.</w:t>
      </w:r>
      <w:r>
        <w:t xml:space="preserve"> The US recourse to missile attacks against the Assad regime in April this year stems from the fact that Western-funded rebels have proved ineffective to oust Assad from power.</w:t>
      </w:r>
    </w:p>
    <w:p w:rsidR="00BE106C" w:rsidRDefault="00BE106C" w:rsidP="00BA3A2D"/>
    <w:p w:rsidR="00BE106C" w:rsidRPr="00BE106C" w:rsidRDefault="00BE106C" w:rsidP="00BE106C">
      <w:pPr>
        <w:pStyle w:val="Heading4"/>
      </w:pPr>
      <w:r>
        <w:t xml:space="preserve">Arms sales send </w:t>
      </w:r>
      <w:r>
        <w:rPr>
          <w:u w:val="single"/>
        </w:rPr>
        <w:t>signals</w:t>
      </w:r>
      <w:r>
        <w:t xml:space="preserve"> to Ridyadh and Tehran to </w:t>
      </w:r>
      <w:r>
        <w:rPr>
          <w:u w:val="single"/>
        </w:rPr>
        <w:t>escalate</w:t>
      </w:r>
      <w:r>
        <w:t xml:space="preserve"> the conflict</w:t>
      </w:r>
    </w:p>
    <w:p w:rsidR="00BE106C" w:rsidRDefault="00BE106C" w:rsidP="00BE106C">
      <w:r w:rsidRPr="00803401">
        <w:rPr>
          <w:rStyle w:val="Style13ptBold"/>
        </w:rPr>
        <w:t>Ahmadian ‘18</w:t>
      </w:r>
      <w:r>
        <w:t>, - Ahmadian is a Postdoctoral Research Fellow at the Iran Project, Harvard Kennedy School Belfer Center for Science and International Affairs. Dr. Ahmadian is an Assistant Professor of Middle East and North Africa studies at the University of Tehran, and is also a Middle East security and politics fellow at the Center for Strategic Research, Tehran. He received his PhD in Area Studies from the University of Tehran. His research and teaching work is mainly focused on Iran’s foreign policy and relations, political change, civil-military relations and Islamist movements in the Middle East. (Hassan, "Iran and Saudi Arabia in the Age of Trump" Taylor &amp; Francis, Survival Global Politics and Strategy Volume 60, 2018 - Issue 2) //AL</w:t>
      </w:r>
    </w:p>
    <w:p w:rsidR="00BE106C" w:rsidRPr="00004D54" w:rsidRDefault="00BE106C" w:rsidP="00BE106C">
      <w:pPr>
        <w:rPr>
          <w:rStyle w:val="StyleUnderline"/>
        </w:rPr>
      </w:pPr>
      <w:r w:rsidRPr="00D4374E">
        <w:t>Trump’s Saudi policy, on the other hand, accommodates Riyadh’s strategic concerns about Iran and its gripes about Obama’s record. Trump’s first foreign visit was to Saudi Arabia, where his hosts acted quickly to shape his Middle East vision. Riyadh gave Trump the media and political attention he eagerly sought and received in return his approval and support for the anti-Iran struggle. Accusing Iran of ‘fueling the fires of sectarian conflict and terror’ and being ‘responsible for so much instability in the region’, Trump has, as Fareed Zakaria puts it, ‘adopted the Saudi line on terrorism, which deflects blame from the kingdom and redirects it toward Iran’.57 Or, in former Obama administration official Rob Malley’s words, ‘Saudi– Iranian tensions are rising and bin Salman is determined to depict Tehran as the source of all regional evils’</w:t>
      </w:r>
      <w:r w:rsidRPr="000136E4">
        <w:t>.58</w:t>
      </w:r>
      <w:r>
        <w:rPr>
          <w:rStyle w:val="StyleUnderline"/>
        </w:rPr>
        <w:t xml:space="preserve"> </w:t>
      </w:r>
      <w:r w:rsidRPr="00004D54">
        <w:rPr>
          <w:rStyle w:val="StyleUnderline"/>
        </w:rPr>
        <w:t xml:space="preserve">Saudis </w:t>
      </w:r>
      <w:r w:rsidRPr="000136E4">
        <w:t>have enthusiastically</w:t>
      </w:r>
      <w:r w:rsidRPr="00004D54">
        <w:rPr>
          <w:rStyle w:val="StyleUnderline"/>
        </w:rPr>
        <w:t xml:space="preserve"> embraced the rebirth of their strategic partnership with Washington.</w:t>
      </w:r>
    </w:p>
    <w:p w:rsidR="00BE106C" w:rsidRPr="00004D54" w:rsidRDefault="00BE106C" w:rsidP="00BE106C">
      <w:pPr>
        <w:rPr>
          <w:rStyle w:val="StyleUnderline"/>
        </w:rPr>
      </w:pPr>
      <w:r w:rsidRPr="000136E4">
        <w:t>The change in</w:t>
      </w:r>
      <w:r w:rsidRPr="00004D54">
        <w:rPr>
          <w:rStyle w:val="StyleUnderline"/>
        </w:rPr>
        <w:t xml:space="preserve"> American policy has had </w:t>
      </w:r>
      <w:r w:rsidRPr="000136E4">
        <w:t>a range of</w:t>
      </w:r>
      <w:r w:rsidRPr="00004D54">
        <w:rPr>
          <w:rStyle w:val="StyleUnderline"/>
        </w:rPr>
        <w:t xml:space="preserve"> negative effects on Saudi–Iran relations. </w:t>
      </w:r>
      <w:r w:rsidRPr="00004D54">
        <w:t xml:space="preserve">These </w:t>
      </w:r>
      <w:r w:rsidRPr="000136E4">
        <w:t>negative effects are</w:t>
      </w:r>
      <w:r w:rsidRPr="00004D54">
        <w:rPr>
          <w:rStyle w:val="StyleUnderline"/>
        </w:rPr>
        <w:t xml:space="preserve"> likely to continue.</w:t>
      </w:r>
      <w:r>
        <w:t xml:space="preserve"> </w:t>
      </w:r>
      <w:r w:rsidRPr="00BE106C">
        <w:rPr>
          <w:rStyle w:val="Emphasis"/>
          <w:highlight w:val="cyan"/>
        </w:rPr>
        <w:t>Siding with Riyadh against Tehran</w:t>
      </w:r>
      <w:r w:rsidRPr="00004D54">
        <w:rPr>
          <w:rStyle w:val="Emphasis"/>
        </w:rPr>
        <w:t xml:space="preserve"> regionally </w:t>
      </w:r>
      <w:r w:rsidRPr="00BE106C">
        <w:rPr>
          <w:rStyle w:val="Emphasis"/>
          <w:highlight w:val="cyan"/>
        </w:rPr>
        <w:t>can only exacerbate an imbalance</w:t>
      </w:r>
      <w:r w:rsidRPr="00004D54">
        <w:rPr>
          <w:rStyle w:val="Emphasis"/>
        </w:rPr>
        <w:t xml:space="preserve"> in which both parties act to preserve their own regional interests.</w:t>
      </w:r>
      <w:r>
        <w:t xml:space="preserve">59 </w:t>
      </w:r>
      <w:r w:rsidRPr="00004D54">
        <w:rPr>
          <w:rStyle w:val="Emphasis"/>
        </w:rPr>
        <w:t>Historically</w:t>
      </w:r>
      <w:r>
        <w:t xml:space="preserve">, </w:t>
      </w:r>
      <w:r w:rsidRPr="00004D54">
        <w:rPr>
          <w:rStyle w:val="Emphasis"/>
        </w:rPr>
        <w:t xml:space="preserve">this has tended to increase tensions, </w:t>
      </w:r>
      <w:r w:rsidRPr="00BE106C">
        <w:rPr>
          <w:rStyle w:val="Emphasis"/>
          <w:highlight w:val="cyan"/>
        </w:rPr>
        <w:t>leading to greater escalation</w:t>
      </w:r>
      <w:r w:rsidRPr="00004D54">
        <w:rPr>
          <w:rStyle w:val="StyleUnderline"/>
        </w:rPr>
        <w:t xml:space="preserve">. </w:t>
      </w:r>
      <w:r w:rsidRPr="00D4374E">
        <w:t>The media campaign surrounding cases such as the Lebanese Prime Minister Saad Hariri’s resignation and the Yemeni ballistic missile supposedly intercepted above Riyadh could have been different had Trump taken a balanced posture</w:t>
      </w:r>
      <w:r>
        <w:t xml:space="preserve"> toward the Iranian–Saudi rift.</w:t>
      </w:r>
      <w:r w:rsidRPr="000136E4">
        <w:t>60 Knowing that it has</w:t>
      </w:r>
      <w:r w:rsidRPr="00004D54">
        <w:rPr>
          <w:rStyle w:val="StyleUnderline"/>
        </w:rPr>
        <w:t xml:space="preserve"> Trump’s support has emboldened Riyadh.</w:t>
      </w:r>
    </w:p>
    <w:p w:rsidR="00BE106C" w:rsidRPr="00004D54" w:rsidRDefault="00BE106C" w:rsidP="00BE106C">
      <w:pPr>
        <w:rPr>
          <w:rStyle w:val="StyleUnderline"/>
        </w:rPr>
      </w:pPr>
      <w:r w:rsidRPr="000136E4">
        <w:t>Meanwhile</w:t>
      </w:r>
      <w:r w:rsidRPr="00004D54">
        <w:rPr>
          <w:rStyle w:val="StyleUnderline"/>
        </w:rPr>
        <w:t xml:space="preserve">, the Middle East is as unstable ever. Countries </w:t>
      </w:r>
      <w:r w:rsidRPr="000136E4">
        <w:t>are being</w:t>
      </w:r>
      <w:r w:rsidRPr="00004D54">
        <w:rPr>
          <w:rStyle w:val="StyleUnderline"/>
        </w:rPr>
        <w:t xml:space="preserve"> torn apart and civil wars are ravaging </w:t>
      </w:r>
      <w:r w:rsidRPr="000136E4">
        <w:t>the social and political fabric of the region. What</w:t>
      </w:r>
      <w:r>
        <w:t xml:space="preserve"> a</w:t>
      </w:r>
      <w:r w:rsidRPr="00004D54">
        <w:rPr>
          <w:rStyle w:val="StyleUnderline"/>
        </w:rPr>
        <w:t xml:space="preserve">n anti-Iran Trump </w:t>
      </w:r>
      <w:r w:rsidRPr="000136E4">
        <w:t>adds to the equation is a sense o</w:t>
      </w:r>
      <w:r w:rsidRPr="00004D54">
        <w:rPr>
          <w:rStyle w:val="StyleUnderline"/>
        </w:rPr>
        <w:t>f new opportunity for the Saudis, and deep insecurity for the Iranians</w:t>
      </w:r>
      <w:r>
        <w:t xml:space="preserve">. The </w:t>
      </w:r>
      <w:r w:rsidRPr="00004D54">
        <w:rPr>
          <w:rStyle w:val="StyleUnderline"/>
        </w:rPr>
        <w:t>Arab Spring is a prime example of how such a dynamic can play out.61</w:t>
      </w:r>
      <w:r>
        <w:rPr>
          <w:rStyle w:val="StyleUnderline"/>
        </w:rPr>
        <w:t xml:space="preserve"> </w:t>
      </w:r>
      <w:r w:rsidRPr="00004D54">
        <w:rPr>
          <w:rStyle w:val="StyleUnderline"/>
        </w:rPr>
        <w:t xml:space="preserve">Regional instability is an outcome of regional rivalries </w:t>
      </w:r>
      <w:r w:rsidRPr="000136E4">
        <w:t>which are, in turn, partly</w:t>
      </w:r>
      <w:r w:rsidRPr="00004D54">
        <w:rPr>
          <w:rStyle w:val="StyleUnderline"/>
        </w:rPr>
        <w:t xml:space="preserve"> derived from </w:t>
      </w:r>
      <w:r w:rsidRPr="00004D54">
        <w:t>international</w:t>
      </w:r>
      <w:r>
        <w:t xml:space="preserve"> (in this case</w:t>
      </w:r>
      <w:r w:rsidRPr="00004D54">
        <w:rPr>
          <w:rStyle w:val="StyleUnderline"/>
        </w:rPr>
        <w:t>, American) policies</w:t>
      </w:r>
      <w:r>
        <w:t xml:space="preserve">. And </w:t>
      </w:r>
      <w:r w:rsidRPr="00004D54">
        <w:rPr>
          <w:rStyle w:val="StyleUnderline"/>
        </w:rPr>
        <w:t xml:space="preserve">the more unstable the region </w:t>
      </w:r>
      <w:r w:rsidRPr="000136E4">
        <w:t xml:space="preserve">becomes, </w:t>
      </w:r>
      <w:r w:rsidRPr="00004D54">
        <w:rPr>
          <w:rStyle w:val="StyleUnderline"/>
        </w:rPr>
        <w:t>the more incentive there is for Saudi Arabia and Iran to intensify their rivalry.</w:t>
      </w:r>
    </w:p>
    <w:p w:rsidR="00BE106C" w:rsidRDefault="00BE106C" w:rsidP="00BE106C">
      <w:r>
        <w:t xml:space="preserve">To further complicate this picture, </w:t>
      </w:r>
      <w:r w:rsidRPr="00D4374E">
        <w:t>Trump’s policies are interpreted differently around the region. His Iran-threat inflation is working, but it only adds to the wider ambiguity surrounding his agenda, making regional calculations of his intentions more difficult.62 B</w:t>
      </w:r>
      <w:r>
        <w:t>esides Trump’s hostile attitude toward Iran and the JCPOA, and his support for Israel, there is little to be sure of.63 Even Trump’s hostility toward Iran and the JCPOA have yielded unclear policy. The ambiguity is deterring big businesses from entering the Iranian market.64 In such an environment, every regional party behaves according to its own understanding of the new administration’s posture, and this in turn brings about more uncertainty.</w:t>
      </w:r>
    </w:p>
    <w:p w:rsidR="00BE106C" w:rsidRDefault="00BE106C" w:rsidP="00BE106C">
      <w:r w:rsidRPr="002E02DC">
        <w:t xml:space="preserve">These features of the </w:t>
      </w:r>
      <w:r w:rsidRPr="00F72FB0">
        <w:rPr>
          <w:rStyle w:val="StyleUnderline"/>
        </w:rPr>
        <w:t>regional situation</w:t>
      </w:r>
      <w:r w:rsidRPr="002E02DC">
        <w:t xml:space="preserve"> are</w:t>
      </w:r>
      <w:r w:rsidRPr="00004D54">
        <w:rPr>
          <w:rStyle w:val="StyleUnderline"/>
        </w:rPr>
        <w:t xml:space="preserve"> made worse by a developing arms race. </w:t>
      </w:r>
      <w:r w:rsidRPr="00F72FB0">
        <w:t>While</w:t>
      </w:r>
      <w:r w:rsidRPr="00004D54">
        <w:rPr>
          <w:rStyle w:val="StyleUnderline"/>
        </w:rPr>
        <w:t xml:space="preserve"> Trump </w:t>
      </w:r>
      <w:r w:rsidRPr="00F72FB0">
        <w:t>may hold the exclusion of Iran’s ballistic-missile programme from the JCPOA as one of its biggest flaws requiring repair, his administration</w:t>
      </w:r>
      <w:r w:rsidRPr="00004D54">
        <w:rPr>
          <w:rStyle w:val="StyleUnderline"/>
        </w:rPr>
        <w:t xml:space="preserve"> has inked huge military deals with</w:t>
      </w:r>
      <w:r>
        <w:t xml:space="preserve"> regional actors, including </w:t>
      </w:r>
      <w:r w:rsidRPr="00004D54">
        <w:rPr>
          <w:rStyle w:val="StyleUnderline"/>
        </w:rPr>
        <w:t>Saudi Arabia.65</w:t>
      </w:r>
      <w:r>
        <w:rPr>
          <w:rStyle w:val="StyleUnderline"/>
        </w:rPr>
        <w:t xml:space="preserve"> </w:t>
      </w:r>
      <w:r w:rsidRPr="00BE106C">
        <w:rPr>
          <w:rStyle w:val="StyleUnderline"/>
          <w:highlight w:val="cyan"/>
        </w:rPr>
        <w:t>Trump’s arms sales</w:t>
      </w:r>
      <w:r w:rsidRPr="00004D54">
        <w:rPr>
          <w:rStyle w:val="StyleUnderline"/>
        </w:rPr>
        <w:t xml:space="preserve"> to </w:t>
      </w:r>
      <w:r w:rsidRPr="00D4374E">
        <w:t>Washington’s traditional partners</w:t>
      </w:r>
      <w:r w:rsidRPr="00004D54">
        <w:rPr>
          <w:rStyle w:val="StyleUnderline"/>
        </w:rPr>
        <w:t xml:space="preserve"> and his animosity toward Tehran </w:t>
      </w:r>
      <w:r w:rsidRPr="00BE106C">
        <w:rPr>
          <w:rStyle w:val="StyleUnderline"/>
          <w:highlight w:val="cyan"/>
        </w:rPr>
        <w:t>are augmenting the arms race</w:t>
      </w:r>
      <w:r w:rsidRPr="00004D54">
        <w:rPr>
          <w:rStyle w:val="StyleUnderline"/>
        </w:rPr>
        <w:t xml:space="preserve"> that the US claims to oppose.</w:t>
      </w:r>
    </w:p>
    <w:p w:rsidR="00BE106C" w:rsidRPr="00F72FB0" w:rsidRDefault="00BE106C" w:rsidP="00BE106C">
      <w:r>
        <w:t xml:space="preserve">Lastly, </w:t>
      </w:r>
      <w:r w:rsidRPr="00004D54">
        <w:rPr>
          <w:rStyle w:val="StyleUnderline"/>
        </w:rPr>
        <w:t>sectarian division is at an all-time high. Geopolitical rivalry coalesced around the Arab uprisings, deepening the Shia–Sunni divide and leading to direct conflict.67</w:t>
      </w:r>
      <w:r>
        <w:rPr>
          <w:rStyle w:val="StyleUnderline"/>
        </w:rPr>
        <w:t xml:space="preserve"> </w:t>
      </w:r>
      <w:r>
        <w:t xml:space="preserve">While </w:t>
      </w:r>
      <w:r w:rsidRPr="00004D54">
        <w:rPr>
          <w:rStyle w:val="StyleUnderline"/>
        </w:rPr>
        <w:t xml:space="preserve">Obama’s balancing policy distanced the US from sectarian rhetoric </w:t>
      </w:r>
      <w:r w:rsidRPr="00F72FB0">
        <w:t>and its effects on the ground,</w:t>
      </w:r>
      <w:r w:rsidRPr="00004D54">
        <w:rPr>
          <w:rStyle w:val="StyleUnderline"/>
        </w:rPr>
        <w:t xml:space="preserve"> Trump’s anti-Iran policy risks making Washington </w:t>
      </w:r>
      <w:r w:rsidRPr="00F72FB0">
        <w:t>a</w:t>
      </w:r>
      <w:r w:rsidRPr="00004D54">
        <w:rPr>
          <w:rStyle w:val="StyleUnderline"/>
        </w:rPr>
        <w:t xml:space="preserve"> sectarian </w:t>
      </w:r>
      <w:r w:rsidRPr="00D4374E">
        <w:rPr>
          <w:rStyle w:val="StyleUnderline"/>
        </w:rPr>
        <w:t>actor.</w:t>
      </w:r>
      <w:r>
        <w:t xml:space="preserve"> As the Harvard professor Stephen Walt puts it, </w:t>
      </w:r>
      <w:r w:rsidRPr="00BE106C">
        <w:rPr>
          <w:rStyle w:val="StyleUnderline"/>
          <w:highlight w:val="cyan"/>
        </w:rPr>
        <w:t>Trump is trying to create a</w:t>
      </w:r>
      <w:r w:rsidRPr="00004D54">
        <w:rPr>
          <w:rStyle w:val="StyleUnderline"/>
        </w:rPr>
        <w:t xml:space="preserve"> ‘sort of </w:t>
      </w:r>
      <w:r w:rsidRPr="00BE106C">
        <w:rPr>
          <w:rStyle w:val="StyleUnderline"/>
          <w:highlight w:val="cyan"/>
        </w:rPr>
        <w:t>Sunni axis’</w:t>
      </w:r>
      <w:r w:rsidRPr="00004D54">
        <w:rPr>
          <w:rStyle w:val="StyleUnderline"/>
        </w:rPr>
        <w:t>.68</w:t>
      </w:r>
      <w:r>
        <w:t xml:space="preserve"> </w:t>
      </w:r>
      <w:r w:rsidRPr="00004D54">
        <w:rPr>
          <w:rStyle w:val="StyleUnderline"/>
        </w:rPr>
        <w:t xml:space="preserve">Iran and its regional allies, </w:t>
      </w:r>
      <w:r>
        <w:t xml:space="preserve">for a variety of reasons, </w:t>
      </w:r>
      <w:r w:rsidRPr="00004D54">
        <w:rPr>
          <w:rStyle w:val="StyleUnderline"/>
        </w:rPr>
        <w:t>have long resisted being labelled sectarian</w:t>
      </w:r>
      <w:r>
        <w:t>.</w:t>
      </w:r>
      <w:r w:rsidRPr="00004D54">
        <w:rPr>
          <w:rStyle w:val="StyleUnderline"/>
        </w:rPr>
        <w:t>69</w:t>
      </w:r>
      <w:r>
        <w:rPr>
          <w:rStyle w:val="StyleUnderline"/>
        </w:rPr>
        <w:t xml:space="preserve">  </w:t>
      </w:r>
      <w:r w:rsidRPr="00BE106C">
        <w:rPr>
          <w:rStyle w:val="StyleUnderline"/>
          <w:highlight w:val="cyan"/>
        </w:rPr>
        <w:t>With Trump buying into the Saudi regional line</w:t>
      </w:r>
      <w:r w:rsidRPr="00004D54">
        <w:rPr>
          <w:rStyle w:val="StyleUnderline"/>
        </w:rPr>
        <w:t xml:space="preserve">, however, </w:t>
      </w:r>
      <w:r w:rsidRPr="00BE106C">
        <w:rPr>
          <w:rStyle w:val="StyleUnderline"/>
          <w:highlight w:val="cyan"/>
        </w:rPr>
        <w:t>he seems</w:t>
      </w:r>
      <w:r w:rsidRPr="00004D54">
        <w:rPr>
          <w:rStyle w:val="StyleUnderline"/>
        </w:rPr>
        <w:t xml:space="preserve"> more </w:t>
      </w:r>
      <w:r w:rsidRPr="00BE106C">
        <w:rPr>
          <w:rStyle w:val="StyleUnderline"/>
          <w:highlight w:val="cyan"/>
        </w:rPr>
        <w:t>anti-Shia</w:t>
      </w:r>
      <w:r w:rsidRPr="00004D54">
        <w:rPr>
          <w:rStyle w:val="StyleUnderline"/>
        </w:rPr>
        <w:t xml:space="preserve"> and pro-Sunni </w:t>
      </w:r>
      <w:r w:rsidRPr="00F72FB0">
        <w:t>to those involved in the Middle East’s regional conflicts.</w:t>
      </w:r>
    </w:p>
    <w:p w:rsidR="00BE106C" w:rsidRPr="009079A0" w:rsidRDefault="00BE106C" w:rsidP="00BE106C">
      <w:r w:rsidRPr="00F72FB0">
        <w:t>The</w:t>
      </w:r>
      <w:r w:rsidRPr="00004D54">
        <w:rPr>
          <w:rStyle w:val="StyleUnderline"/>
        </w:rPr>
        <w:t xml:space="preserve"> </w:t>
      </w:r>
      <w:r w:rsidRPr="00BE106C">
        <w:rPr>
          <w:rStyle w:val="StyleUnderline"/>
          <w:highlight w:val="cyan"/>
        </w:rPr>
        <w:t>Trump</w:t>
      </w:r>
      <w:r w:rsidRPr="00004D54">
        <w:rPr>
          <w:rStyle w:val="StyleUnderline"/>
        </w:rPr>
        <w:t xml:space="preserve"> </w:t>
      </w:r>
      <w:r w:rsidRPr="00F72FB0">
        <w:t>administration</w:t>
      </w:r>
      <w:r w:rsidRPr="00F72FB0">
        <w:rPr>
          <w:rStyle w:val="StyleUnderline"/>
        </w:rPr>
        <w:t>’s bi</w:t>
      </w:r>
      <w:r w:rsidRPr="00004D54">
        <w:rPr>
          <w:rStyle w:val="StyleUnderline"/>
        </w:rPr>
        <w:t xml:space="preserve">lateral and regional </w:t>
      </w:r>
      <w:r w:rsidRPr="00BE106C">
        <w:rPr>
          <w:rStyle w:val="StyleUnderline"/>
          <w:highlight w:val="cyan"/>
        </w:rPr>
        <w:t>policies are heightening Iran–Saudi rifts</w:t>
      </w:r>
      <w:r>
        <w:t xml:space="preserve">. The president’s </w:t>
      </w:r>
      <w:r w:rsidRPr="00F72FB0">
        <w:t>bilateral policies are</w:t>
      </w:r>
      <w:r w:rsidRPr="00004D54">
        <w:rPr>
          <w:rStyle w:val="StyleUnderline"/>
        </w:rPr>
        <w:t xml:space="preserve"> increasing regional reluctance to hold direct talks. </w:t>
      </w:r>
      <w:r>
        <w:t xml:space="preserve">This is </w:t>
      </w:r>
      <w:r w:rsidRPr="00004D54">
        <w:rPr>
          <w:rStyle w:val="StyleUnderline"/>
        </w:rPr>
        <w:t>especially</w:t>
      </w:r>
      <w:r>
        <w:t xml:space="preserve"> true </w:t>
      </w:r>
      <w:r w:rsidRPr="00004D54">
        <w:rPr>
          <w:rStyle w:val="StyleUnderline"/>
        </w:rPr>
        <w:t>for Riyadh, which is banking on Trump to strengthen its regional position vis-à-vis Iran before embarking on any engagement.</w:t>
      </w:r>
      <w:r>
        <w:t xml:space="preserve"> </w:t>
      </w:r>
      <w:r w:rsidRPr="00F72FB0">
        <w:t>Meanwhile</w:t>
      </w:r>
      <w:r>
        <w:t xml:space="preserve">, </w:t>
      </w:r>
      <w:r w:rsidRPr="00F72FB0">
        <w:rPr>
          <w:rStyle w:val="StyleUnderline"/>
        </w:rPr>
        <w:t>Trump’s</w:t>
      </w:r>
      <w:r>
        <w:t xml:space="preserve"> </w:t>
      </w:r>
      <w:r w:rsidRPr="00004D54">
        <w:rPr>
          <w:rStyle w:val="StyleUnderline"/>
        </w:rPr>
        <w:t xml:space="preserve">ambiguous regional policy is destabilising an already volatile situation. </w:t>
      </w:r>
      <w:r w:rsidRPr="00F72FB0">
        <w:t>Iran sees a new threat, Saudi Arabia a new opportunity.</w:t>
      </w:r>
    </w:p>
    <w:p w:rsidR="00BE106C" w:rsidRDefault="00BE106C" w:rsidP="00BA3A2D"/>
    <w:p w:rsidR="00BA3A2D" w:rsidRPr="00BA3A2D" w:rsidRDefault="00BA3A2D" w:rsidP="00BA3A2D"/>
    <w:p w:rsidR="00570864" w:rsidRDefault="00570864" w:rsidP="00BE106C">
      <w:pPr>
        <w:pStyle w:val="Heading3"/>
      </w:pPr>
      <w:r>
        <w:t>Saudi-Iran impact – economy</w:t>
      </w:r>
    </w:p>
    <w:p w:rsidR="006D3AA5" w:rsidRDefault="006D3AA5" w:rsidP="006D3AA5"/>
    <w:p w:rsidR="006D3AA5" w:rsidRPr="00DD1942" w:rsidRDefault="006D3AA5" w:rsidP="006D3AA5">
      <w:pPr>
        <w:pStyle w:val="Heading4"/>
      </w:pPr>
      <w:r>
        <w:t xml:space="preserve">A Houthi attack on the Bab Al Mandeb strait alone would wreck the oil industry and global economy </w:t>
      </w:r>
    </w:p>
    <w:p w:rsidR="006D3AA5" w:rsidRPr="00384F7E" w:rsidRDefault="006D3AA5" w:rsidP="006D3AA5">
      <w:pPr>
        <w:rPr>
          <w:rStyle w:val="StyleUnderline"/>
          <w:u w:val="none"/>
        </w:rPr>
      </w:pPr>
      <w:r w:rsidRPr="00202992">
        <w:rPr>
          <w:rStyle w:val="Style13ptBold"/>
        </w:rPr>
        <w:t>Omar ’17</w:t>
      </w:r>
      <w:r>
        <w:t xml:space="preserve"> – MA Candidate in Public and International Affairs, University of Ottawa (Mohammed, “The Special Partnership: Considering U.S.-Saudi Relations Through the Alliance Politics Literature” July 19, </w:t>
      </w:r>
      <w:hyperlink r:id="rId48" w:history="1">
        <w:r w:rsidRPr="000D0251">
          <w:rPr>
            <w:rStyle w:val="Hyperlink"/>
          </w:rPr>
          <w:t>https://ruor.uottawa.ca/bitstream/10393/36607/1/OMAR%2c%20Mohammed%2020175.pdf</w:t>
        </w:r>
      </w:hyperlink>
      <w:r>
        <w:t>) //AL</w:t>
      </w:r>
    </w:p>
    <w:p w:rsidR="006D3AA5" w:rsidRPr="00BE7620" w:rsidRDefault="006D3AA5" w:rsidP="006D3AA5">
      <w:pPr>
        <w:rPr>
          <w:u w:val="single"/>
        </w:rPr>
      </w:pPr>
      <w:r>
        <w:t xml:space="preserve">A </w:t>
      </w:r>
      <w:r w:rsidRPr="00AF1845">
        <w:rPr>
          <w:rStyle w:val="StyleUnderline"/>
        </w:rPr>
        <w:t>potential attack by Houthi-aligned forces in the Bab Al Mandeb strait located between the Arabian Peninsula and the Horn of Africa</w:t>
      </w:r>
      <w:r>
        <w:t xml:space="preserve"> would have </w:t>
      </w:r>
      <w:r w:rsidRPr="00AF1845">
        <w:rPr>
          <w:rStyle w:val="StyleUnderline"/>
        </w:rPr>
        <w:t>major implications for the international economy</w:t>
      </w:r>
      <w:r>
        <w:t xml:space="preserve">. Oil industry estimates show that approximately </w:t>
      </w:r>
      <w:r w:rsidRPr="00AF1845">
        <w:rPr>
          <w:rStyle w:val="StyleUnderline"/>
        </w:rPr>
        <w:t>4 million barrels of oil bound for Europe, Asia, and the U</w:t>
      </w:r>
      <w:r>
        <w:t xml:space="preserve">nited </w:t>
      </w:r>
      <w:r w:rsidRPr="00AF1845">
        <w:rPr>
          <w:rStyle w:val="StyleUnderline"/>
        </w:rPr>
        <w:t>S</w:t>
      </w:r>
      <w:r>
        <w:t xml:space="preserve">tates </w:t>
      </w:r>
      <w:r w:rsidRPr="00AF1845">
        <w:rPr>
          <w:rStyle w:val="StyleUnderline"/>
        </w:rPr>
        <w:t>pass through the strait</w:t>
      </w:r>
      <w:r>
        <w:t xml:space="preserve"> potentially threatened by Houthi militants.40 As concerning from a U.S. perspective is that a </w:t>
      </w:r>
      <w:r w:rsidRPr="00AF1845">
        <w:rPr>
          <w:rStyle w:val="StyleUnderline"/>
        </w:rPr>
        <w:t>potential closure</w:t>
      </w:r>
      <w:r>
        <w:t xml:space="preserve"> of the narrow strait </w:t>
      </w:r>
      <w:r w:rsidRPr="00AF1845">
        <w:rPr>
          <w:rStyle w:val="StyleUnderline"/>
        </w:rPr>
        <w:t>would re-direct oil tankers headed from the Persian Gulf to the Mediterranean through the Suez Canal.</w:t>
      </w:r>
      <w:r>
        <w:t xml:space="preserve"> This rerouting </w:t>
      </w:r>
      <w:r w:rsidRPr="00AF1845">
        <w:rPr>
          <w:rStyle w:val="StyleUnderline"/>
        </w:rPr>
        <w:t>would lead to a much longer 40-day trip through the Southern coast of Africa</w:t>
      </w:r>
      <w:r>
        <w:t xml:space="preserve">.41 A potential disruption of this nature would have </w:t>
      </w:r>
      <w:r w:rsidRPr="00AF1845">
        <w:rPr>
          <w:rStyle w:val="StyleUnderline"/>
        </w:rPr>
        <w:t>major implications on international oil prices and the global economy</w:t>
      </w:r>
      <w:r>
        <w:t xml:space="preserve">, </w:t>
      </w:r>
      <w:r w:rsidRPr="00AF1845">
        <w:rPr>
          <w:rStyle w:val="StyleUnderline"/>
        </w:rPr>
        <w:t>and has informed close U.S. defence of the shipping route.</w:t>
      </w:r>
    </w:p>
    <w:p w:rsidR="006D3AA5" w:rsidRPr="006D3AA5" w:rsidRDefault="006D3AA5" w:rsidP="006D3AA5"/>
    <w:p w:rsidR="00881D7B" w:rsidRDefault="00881D7B" w:rsidP="00881D7B">
      <w:pPr>
        <w:pStyle w:val="Heading4"/>
      </w:pPr>
      <w:r>
        <w:t>Empirically – increasing Yemen instability increases oil prices</w:t>
      </w:r>
    </w:p>
    <w:p w:rsidR="00881D7B" w:rsidRDefault="00881D7B" w:rsidP="00881D7B">
      <w:pPr>
        <w:rPr>
          <w:sz w:val="16"/>
          <w:szCs w:val="16"/>
        </w:rPr>
      </w:pPr>
      <w:r w:rsidRPr="00295579">
        <w:rPr>
          <w:rStyle w:val="Style13ptBold"/>
        </w:rPr>
        <w:t>El-Gamal and Jaffe ‘18</w:t>
      </w:r>
      <w:r w:rsidRPr="00295579">
        <w:t xml:space="preserve"> </w:t>
      </w:r>
      <w:r w:rsidRPr="00295579">
        <w:rPr>
          <w:sz w:val="16"/>
          <w:szCs w:val="16"/>
        </w:rPr>
        <w:t>(Mahmoud A; Professor of Economics and Statistics, Chair of Islamic Economics, Rice University; Amy Myers; David M. Rubenstein senior fellow for energy and the environment and director of the program on Energy Security and Climate Change at the Council on Foreign Relations; 9/18; "The Coupled Cycles of Geopolitics and Oil Prices"; Economics of Energy &amp; Environmental Policy; Gale Group; accessed 6-24-2019; SM</w:t>
      </w:r>
      <w:r>
        <w:rPr>
          <w:sz w:val="16"/>
          <w:szCs w:val="16"/>
        </w:rPr>
        <w:t>-Camp</w:t>
      </w:r>
      <w:r w:rsidRPr="00295579">
        <w:rPr>
          <w:sz w:val="16"/>
          <w:szCs w:val="16"/>
        </w:rPr>
        <w:t>)</w:t>
      </w:r>
    </w:p>
    <w:p w:rsidR="00881D7B" w:rsidRPr="002F2FC4" w:rsidRDefault="00881D7B" w:rsidP="00881D7B"/>
    <w:p w:rsidR="00881D7B" w:rsidRDefault="00881D7B" w:rsidP="00881D7B">
      <w:r w:rsidRPr="002F2FC4">
        <w:rPr>
          <w:rStyle w:val="StyleUnderline"/>
        </w:rPr>
        <w:t xml:space="preserve">In </w:t>
      </w:r>
      <w:r>
        <w:t xml:space="preserve">March </w:t>
      </w:r>
      <w:r w:rsidRPr="002F2FC4">
        <w:rPr>
          <w:rStyle w:val="StyleUnderline"/>
        </w:rPr>
        <w:t>2015, the decline in oil prices was stemmed, and</w:t>
      </w:r>
      <w:r>
        <w:t xml:space="preserve"> partially </w:t>
      </w:r>
      <w:r w:rsidRPr="002F2FC4">
        <w:rPr>
          <w:rStyle w:val="StyleUnderline"/>
        </w:rPr>
        <w:t>reversed. That price change coincided with Saudi Arabia's war effort in</w:t>
      </w:r>
      <w:r>
        <w:t xml:space="preserve"> neighboring </w:t>
      </w:r>
      <w:r w:rsidRPr="002F2FC4">
        <w:rPr>
          <w:rStyle w:val="StyleUnderline"/>
        </w:rPr>
        <w:t>Yemen</w:t>
      </w:r>
      <w:r>
        <w:t xml:space="preserve"> to oust the Houthi forces that had led a successful coup to take power during the previous month. Commentators noted at the time that the market's reaction to the Yemen War was limited because potential disruption of oil flow through the Strait of Bab El-Mandab was deemed a remote possibility. However, as conflicts across the Middle East escalated at the end of 2017, the Brent-WTI price gap widened as both prices rose, again led by Brent. Brent prices ended the year at close to $67, up 17% for the year, following another increase of more than 50% in 2016. The latest price increases coincided with </w:t>
      </w:r>
      <w:r w:rsidRPr="002F2FC4">
        <w:rPr>
          <w:rStyle w:val="StyleUnderline"/>
        </w:rPr>
        <w:t>missile attacks on Saudi Arabia from Yemen</w:t>
      </w:r>
      <w:r>
        <w:t xml:space="preserve"> (in the fall of 2017), which have </w:t>
      </w:r>
      <w:r w:rsidRPr="002F2FC4">
        <w:rPr>
          <w:rStyle w:val="StyleUnderline"/>
        </w:rPr>
        <w:t>escalated tensions between Riyadh and Tehran</w:t>
      </w:r>
      <w:r>
        <w:t xml:space="preserve">, who is reported to support the Houthi rebels. </w:t>
      </w:r>
      <w:r w:rsidRPr="002F2FC4">
        <w:rPr>
          <w:rStyle w:val="StyleUnderline"/>
        </w:rPr>
        <w:t>The oil price response was linked to fears that a geographic spread of the proxy wars between Iran and Saudi Arabia could potentially result in significant disruption of oil supply</w:t>
      </w:r>
      <w:r>
        <w:t>. In the meantime, military conflict over control of oil fields in Northern Iraq led to actual oil supply disruption during the autumn of 2017.</w:t>
      </w:r>
    </w:p>
    <w:p w:rsidR="00881D7B" w:rsidRPr="00570864" w:rsidRDefault="00881D7B" w:rsidP="00570864"/>
    <w:p w:rsidR="00BC517C" w:rsidRDefault="00BC517C" w:rsidP="00BC517C">
      <w:pPr>
        <w:pStyle w:val="Heading3"/>
      </w:pPr>
      <w:r>
        <w:t>Saudi-Iran impact</w:t>
      </w:r>
      <w:r w:rsidR="00570864">
        <w:t xml:space="preserve"> - war</w:t>
      </w:r>
    </w:p>
    <w:p w:rsidR="00BC517C" w:rsidRDefault="00BC517C" w:rsidP="00BC517C"/>
    <w:p w:rsidR="00377994" w:rsidRDefault="00377994" w:rsidP="00377994">
      <w:pPr>
        <w:pStyle w:val="Heading4"/>
      </w:pPr>
      <w:r>
        <w:t xml:space="preserve">The proxy war in Yemen will escalate to war between Saudi Arabia and Iran – Iran has hegemonic ambitions and Houthi rebels are only increasing tensions against Saudi Arabia </w:t>
      </w:r>
    </w:p>
    <w:p w:rsidR="00377994" w:rsidRDefault="00377994" w:rsidP="00377994">
      <w:r>
        <w:rPr>
          <w:rStyle w:val="Style13ptBold"/>
        </w:rPr>
        <w:t xml:space="preserve">Wintour 19 </w:t>
      </w:r>
      <w:r w:rsidRPr="0085314F">
        <w:t>- British journalist and the diplomatic editor of </w:t>
      </w:r>
      <w:hyperlink r:id="rId49" w:tooltip="The Guardian" w:history="1">
        <w:r w:rsidRPr="0085314F">
          <w:rPr>
            <w:rStyle w:val="Hyperlink"/>
          </w:rPr>
          <w:t>The Guardian</w:t>
        </w:r>
      </w:hyperlink>
      <w:r>
        <w:t>.</w:t>
      </w:r>
      <w:r w:rsidRPr="0085314F">
        <w:t xml:space="preserve"> He was the political editor of The Guardian from 2006 to 2015 and was formerly the newspaper's chief political correspondent for two periods, from 1988 to 1996, and 2000 to 2006</w:t>
      </w:r>
      <w:r>
        <w:t xml:space="preserve">. Oxford University Graduate. [Patrick, “Saudi Arabia says Iran behind Houthi missile attack on airport”, The Guardian, 6/12/19, </w:t>
      </w:r>
      <w:hyperlink r:id="rId50" w:history="1">
        <w:r w:rsidRPr="00175C1C">
          <w:rPr>
            <w:rStyle w:val="Hyperlink"/>
          </w:rPr>
          <w:t>https://www.theguardian.com/world/2019/jun/12/yemen-houthi-rebel-missile-attack-injures-26-saudi-airport]//AV</w:t>
        </w:r>
      </w:hyperlink>
    </w:p>
    <w:p w:rsidR="00377994" w:rsidRPr="009C0556" w:rsidRDefault="00377994" w:rsidP="00377994">
      <w:pPr>
        <w:rPr>
          <w:rStyle w:val="StyleUnderline"/>
        </w:rPr>
      </w:pPr>
      <w:hyperlink r:id="rId51" w:history="1">
        <w:r w:rsidRPr="009C0556">
          <w:rPr>
            <w:rStyle w:val="StyleUnderline"/>
          </w:rPr>
          <w:t>Saudi Arabia</w:t>
        </w:r>
      </w:hyperlink>
      <w:r w:rsidRPr="009C0556">
        <w:rPr>
          <w:rStyle w:val="StyleUnderline"/>
        </w:rPr>
        <w:t> has said it will carry out urgent reprisals as it accused Iran of being behind a late-night cruise missile attack by Houthi rebel fighters on a Saudi international airport that injured 26 people.</w:t>
      </w:r>
    </w:p>
    <w:p w:rsidR="00377994" w:rsidRPr="00DD07BF" w:rsidRDefault="00377994" w:rsidP="00377994">
      <w:r w:rsidRPr="00DD07BF">
        <w:t xml:space="preserve">The Saudi foreign ministry said the Command of Joint Forces of the Coalition promised </w:t>
      </w:r>
      <w:r w:rsidRPr="00325FAA">
        <w:rPr>
          <w:rStyle w:val="StyleUnderline"/>
        </w:rPr>
        <w:t>it “will take urgent and timely measures to deter these Iranian-backed terrorist Houthi militias</w:t>
      </w:r>
      <w:r w:rsidRPr="00DD07BF">
        <w:t>”.</w:t>
      </w:r>
    </w:p>
    <w:p w:rsidR="00377994" w:rsidRPr="00DD07BF" w:rsidRDefault="00377994" w:rsidP="00377994">
      <w:r w:rsidRPr="00DD07BF">
        <w:t>The attack on Abha airport was condemned across the Middle East and by the US defence department.</w:t>
      </w:r>
    </w:p>
    <w:p w:rsidR="00377994" w:rsidRPr="00DD07BF" w:rsidRDefault="00377994" w:rsidP="00377994">
      <w:r w:rsidRPr="00325FAA">
        <w:rPr>
          <w:rStyle w:val="StyleUnderline"/>
        </w:rPr>
        <w:t>The Saudi-backed Yemeni government, which has been fighting a four-year </w:t>
      </w:r>
      <w:hyperlink r:id="rId52" w:history="1">
        <w:r w:rsidRPr="00325FAA">
          <w:rPr>
            <w:rStyle w:val="StyleUnderline"/>
          </w:rPr>
          <w:t>civil war against the Houthi rebels</w:t>
        </w:r>
      </w:hyperlink>
      <w:r w:rsidRPr="00325FAA">
        <w:rPr>
          <w:rStyle w:val="StyleUnderline"/>
        </w:rPr>
        <w:t>, claimed the missile directed at the airport had been supplied by Iran, even claiming Iranian experts were present at the missile’s launch</w:t>
      </w:r>
      <w:r w:rsidRPr="00DD07BF">
        <w:t>.</w:t>
      </w:r>
    </w:p>
    <w:p w:rsidR="00377994" w:rsidRPr="00325FAA" w:rsidRDefault="00377994" w:rsidP="00377994">
      <w:pPr>
        <w:rPr>
          <w:rStyle w:val="StyleUnderline"/>
        </w:rPr>
      </w:pPr>
      <w:r w:rsidRPr="00325FAA">
        <w:rPr>
          <w:rStyle w:val="StyleUnderline"/>
        </w:rPr>
        <w:t xml:space="preserve">The </w:t>
      </w:r>
      <w:r w:rsidRPr="00325FAA">
        <w:rPr>
          <w:rStyle w:val="Emphasis"/>
        </w:rPr>
        <w:t>Houthi rebels insist they have a right to defend</w:t>
      </w:r>
      <w:r w:rsidRPr="00325FAA">
        <w:rPr>
          <w:rStyle w:val="StyleUnderline"/>
        </w:rPr>
        <w:t xml:space="preserve"> themselves from a </w:t>
      </w:r>
      <w:hyperlink r:id="rId53" w:history="1">
        <w:r w:rsidRPr="00325FAA">
          <w:rPr>
            <w:rStyle w:val="StyleUnderline"/>
          </w:rPr>
          <w:t>Saudi directed blockade</w:t>
        </w:r>
      </w:hyperlink>
      <w:r w:rsidRPr="00325FAA">
        <w:rPr>
          <w:rStyle w:val="StyleUnderline"/>
        </w:rPr>
        <w:t>, and reported an initial Saudi reprisal that hit densely populated areas in the north of the country.</w:t>
      </w:r>
    </w:p>
    <w:p w:rsidR="00377994" w:rsidRPr="00325FAA" w:rsidRDefault="00377994" w:rsidP="00377994">
      <w:pPr>
        <w:rPr>
          <w:rStyle w:val="StyleUnderline"/>
        </w:rPr>
      </w:pPr>
      <w:r w:rsidRPr="00325FAA">
        <w:rPr>
          <w:rStyle w:val="StyleUnderline"/>
        </w:rPr>
        <w:t xml:space="preserve">Diplomats will </w:t>
      </w:r>
      <w:r w:rsidRPr="00325FAA">
        <w:rPr>
          <w:rStyle w:val="Emphasis"/>
        </w:rPr>
        <w:t>fear that the conflict in Yemen is spilling over</w:t>
      </w:r>
      <w:r w:rsidRPr="00325FAA">
        <w:rPr>
          <w:rStyle w:val="StyleUnderline"/>
        </w:rPr>
        <w:t xml:space="preserve"> into the </w:t>
      </w:r>
      <w:hyperlink r:id="rId54" w:history="1">
        <w:r w:rsidRPr="00325FAA">
          <w:rPr>
            <w:rStyle w:val="StyleUnderline"/>
          </w:rPr>
          <w:t>dispute between Washington and Tehran</w:t>
        </w:r>
      </w:hyperlink>
      <w:r w:rsidRPr="00325FAA">
        <w:rPr>
          <w:rStyle w:val="StyleUnderline"/>
        </w:rPr>
        <w:t>, particularly if the US backs claims that Iran is directing the increasingly sophisticated Houthi attacks deep into Saudi territory.</w:t>
      </w:r>
    </w:p>
    <w:p w:rsidR="00377994" w:rsidRPr="00325FAA" w:rsidRDefault="00377994" w:rsidP="00377994">
      <w:pPr>
        <w:rPr>
          <w:rStyle w:val="Emphasis"/>
        </w:rPr>
      </w:pPr>
      <w:r w:rsidRPr="00325FAA">
        <w:rPr>
          <w:rStyle w:val="StyleUnderline"/>
        </w:rPr>
        <w:t xml:space="preserve">A Houthi military spokesman promised the group would target every airport in Saudi Arabia and that the coming days would reveal </w:t>
      </w:r>
      <w:r w:rsidRPr="00325FAA">
        <w:rPr>
          <w:rStyle w:val="Emphasis"/>
        </w:rPr>
        <w:t>“big surprises”.</w:t>
      </w:r>
    </w:p>
    <w:p w:rsidR="00377994" w:rsidRPr="00DD07BF" w:rsidRDefault="00377994" w:rsidP="00377994">
      <w:r w:rsidRPr="00DD07BF">
        <w:t>No fatalities were reported in the airport attack, which hit the arrivals hall, but the number of civilians wounded was the largest in any Houthi attack inside Saudi Arabia.</w:t>
      </w:r>
    </w:p>
    <w:p w:rsidR="00377994" w:rsidRPr="00DD07BF" w:rsidRDefault="00377994" w:rsidP="00377994">
      <w:r w:rsidRPr="00DD07BF">
        <w:t>The Houthis’ al-Masirah satellite news channel said the missile hit its intended target, Abha airport, near the Yemen border, disrupting flights. The rebels have also carried out drone strikes on Saudi oil installations and may have been responsible for recent </w:t>
      </w:r>
      <w:hyperlink r:id="rId55" w:history="1">
        <w:r w:rsidRPr="00DD07BF">
          <w:rPr>
            <w:rStyle w:val="Hyperlink"/>
          </w:rPr>
          <w:t>attacks on oil tankers</w:t>
        </w:r>
      </w:hyperlink>
      <w:r w:rsidRPr="00DD07BF">
        <w:t> off the coast of the United Arab Emirates.</w:t>
      </w:r>
    </w:p>
    <w:p w:rsidR="00377994" w:rsidRPr="00DD07BF" w:rsidRDefault="00377994" w:rsidP="00377994">
      <w:r w:rsidRPr="00DD07BF">
        <w:t>A UAE-led investigation into the shipping attacks was unable to identify the culprits, but said a state-supported actor was involved.</w:t>
      </w:r>
    </w:p>
    <w:p w:rsidR="00377994" w:rsidRPr="00A477AB" w:rsidRDefault="00377994" w:rsidP="00377994">
      <w:pPr>
        <w:rPr>
          <w:rStyle w:val="StyleUnderline"/>
        </w:rPr>
      </w:pPr>
      <w:r w:rsidRPr="00A477AB">
        <w:t>The precise extent to which</w:t>
      </w:r>
      <w:r w:rsidRPr="00A477AB">
        <w:rPr>
          <w:rStyle w:val="StyleUnderline"/>
        </w:rPr>
        <w:t xml:space="preserve"> Iran </w:t>
      </w:r>
      <w:r w:rsidRPr="00A477AB">
        <w:t>is providing military assistance to the Houthi movement is a matter of dispute, but UN reports suggest it</w:t>
      </w:r>
      <w:r w:rsidRPr="00A477AB">
        <w:rPr>
          <w:rStyle w:val="StyleUnderline"/>
        </w:rPr>
        <w:t xml:space="preserve"> has provided weaponry.</w:t>
      </w:r>
    </w:p>
    <w:p w:rsidR="00377994" w:rsidRPr="00DD07BF" w:rsidRDefault="00377994" w:rsidP="00377994">
      <w:r w:rsidRPr="00DD07BF">
        <w:t>Iran operates through surrogates, but has looked as if it was seeking ways to reduce tensions with the US. The Japanese prime minister, Shinzo Abe, arrived in Tehran on Wednesday, carrying what Iran expects is a message on behalf of Donald Trump that sets out US conditions for direct talks.</w:t>
      </w:r>
    </w:p>
    <w:p w:rsidR="00377994" w:rsidRPr="00DD07BF" w:rsidRDefault="00377994" w:rsidP="00377994">
      <w:r w:rsidRPr="00DD07BF">
        <w:t>Iran is threatening to pull out of the</w:t>
      </w:r>
      <w:hyperlink r:id="rId56" w:history="1">
        <w:r w:rsidRPr="00DD07BF">
          <w:rPr>
            <w:rStyle w:val="Hyperlink"/>
          </w:rPr>
          <w:t> 2015 nuclear deal</w:t>
        </w:r>
      </w:hyperlink>
      <w:r w:rsidRPr="00DD07BF">
        <w:t> unless the US relaxes economic sanctions that are crippling the the country’s economy. Trump pulled the US out of the deal last year.</w:t>
      </w:r>
    </w:p>
    <w:p w:rsidR="00377994" w:rsidRPr="00DD07BF" w:rsidRDefault="00377994" w:rsidP="00377994">
      <w:r w:rsidRPr="00DD07BF">
        <w:t>A spokesman for the Saudi-led coalition, Turki al-Maliki, was quoted by the state-run Al Ekhbariya news channel as saying three women and two children were among those hurt, and that eight people were taken to hospital while 18 sustained minor injuries.</w:t>
      </w:r>
    </w:p>
    <w:p w:rsidR="00377994" w:rsidRPr="00DD07BF" w:rsidRDefault="00377994" w:rsidP="00377994">
      <w:r w:rsidRPr="00A477AB">
        <w:rPr>
          <w:rStyle w:val="StyleUnderline"/>
        </w:rPr>
        <w:t xml:space="preserve">A Houthi spokesman, Mohamed Abdel Salam, said the attack was in </w:t>
      </w:r>
      <w:r w:rsidRPr="00A477AB">
        <w:rPr>
          <w:rStyle w:val="Emphasis"/>
        </w:rPr>
        <w:t>response to Saudi Arabia’s “continued aggression and blockade on Yemen</w:t>
      </w:r>
      <w:r w:rsidRPr="00A477AB">
        <w:rPr>
          <w:rStyle w:val="StyleUnderline"/>
        </w:rPr>
        <w:t xml:space="preserve">”. Earlier in the week, he said attacks on Saudi airports were “the best way to break the blockade” of the airport in Yemen’s capital, Sana’a, which the rebels overran in late 2014. </w:t>
      </w:r>
      <w:r w:rsidRPr="00DD07BF">
        <w:t>Tens of thousands of civilians have been killed in the conflict since, relief agencies say.</w:t>
      </w:r>
    </w:p>
    <w:p w:rsidR="00377994" w:rsidRPr="00DD07BF" w:rsidRDefault="00377994" w:rsidP="00377994">
      <w:r w:rsidRPr="00DD07BF">
        <w:t>Another Houthi spokesman, Brig Gen Yahia Sarie, was quoted as saying that the missile struck and destroyed the air traffic control tower and that US-made air defence systems were unable to intercept it.</w:t>
      </w:r>
    </w:p>
    <w:p w:rsidR="00377994" w:rsidRPr="00DD07BF" w:rsidRDefault="00377994" w:rsidP="00377994">
      <w:r w:rsidRPr="00DD07BF">
        <w:t>The Saudis said on Tuesday that they had intercepted two drones aimed at the south-western city of Khamis Mushait, which has an airbase.</w:t>
      </w:r>
    </w:p>
    <w:p w:rsidR="00377994" w:rsidRPr="00DD07BF" w:rsidRDefault="00377994" w:rsidP="00377994">
      <w:r w:rsidRPr="0096691D">
        <w:rPr>
          <w:rStyle w:val="StyleUnderline"/>
        </w:rPr>
        <w:t xml:space="preserve">The Yemeni government’s information minister, </w:t>
      </w:r>
      <w:r w:rsidRPr="00DD07BF">
        <w:t xml:space="preserve">Muammar al-Eryani, said the targeting of Abha airport </w:t>
      </w:r>
      <w:r w:rsidRPr="0096691D">
        <w:rPr>
          <w:rStyle w:val="StyleUnderline"/>
        </w:rPr>
        <w:t xml:space="preserve">confirmed that Tehran was supplying the Houthi militia with ballistic missiles and expertise, adding that </w:t>
      </w:r>
      <w:r w:rsidRPr="0096691D">
        <w:rPr>
          <w:rStyle w:val="Emphasis"/>
        </w:rPr>
        <w:t xml:space="preserve">Iran’s policy of escalating the conflict </w:t>
      </w:r>
      <w:r w:rsidRPr="0096691D">
        <w:rPr>
          <w:rStyle w:val="StyleUnderline"/>
        </w:rPr>
        <w:t>was a clear challenge to those calling for calm</w:t>
      </w:r>
      <w:r w:rsidRPr="00DD07BF">
        <w:t>.</w:t>
      </w:r>
    </w:p>
    <w:p w:rsidR="00377994" w:rsidRPr="00DD07BF" w:rsidRDefault="00377994" w:rsidP="00377994">
      <w:r w:rsidRPr="00DD07BF">
        <w:t>He said “the Iranian project in </w:t>
      </w:r>
      <w:hyperlink r:id="rId57" w:history="1">
        <w:r w:rsidRPr="00DD07BF">
          <w:rPr>
            <w:rStyle w:val="Hyperlink"/>
          </w:rPr>
          <w:t>Yemen</w:t>
        </w:r>
      </w:hyperlink>
      <w:r w:rsidRPr="00DD07BF">
        <w:t> is to use the territory to implement its subversive agenda. including threatening the energy sources and corridors of international trade”.</w:t>
      </w:r>
    </w:p>
    <w:p w:rsidR="00377994" w:rsidRPr="0096691D" w:rsidRDefault="00377994" w:rsidP="00377994">
      <w:pPr>
        <w:rPr>
          <w:rStyle w:val="StyleUnderline"/>
        </w:rPr>
      </w:pPr>
      <w:r w:rsidRPr="00DD07BF">
        <w:t xml:space="preserve">A limited and sporadically honoured UN ceasefire exists around the Yemeni port city of Hodeidah, but </w:t>
      </w:r>
      <w:r w:rsidRPr="0096691D">
        <w:rPr>
          <w:rStyle w:val="StyleUnderline"/>
        </w:rPr>
        <w:t xml:space="preserve">the Saudi-backed government is </w:t>
      </w:r>
      <w:r w:rsidRPr="0096691D">
        <w:rPr>
          <w:rStyle w:val="Emphasis"/>
        </w:rPr>
        <w:t>increasingly angry</w:t>
      </w:r>
      <w:r w:rsidRPr="0096691D">
        <w:rPr>
          <w:rStyle w:val="StyleUnderline"/>
        </w:rPr>
        <w:t xml:space="preserve"> at what its regards as the one-sided approach of the UN special envoy for Yemen, Martin Griffiths.</w:t>
      </w:r>
    </w:p>
    <w:p w:rsidR="00377994" w:rsidRPr="00DD07BF" w:rsidRDefault="00377994" w:rsidP="00377994">
      <w:r w:rsidRPr="00DD07BF">
        <w:t>The UN reiterated its support for Griffiths’ work this week in a UK-sponsored statement, while the Yemeni foreign minister, Khaled al-Yamani, was reported to have resigned after what was seen as a rift with Riyadh over the antagonism towards Griffiths.</w:t>
      </w:r>
    </w:p>
    <w:p w:rsidR="00377994" w:rsidRPr="00DD07BF" w:rsidRDefault="00377994" w:rsidP="00377994">
      <w:r w:rsidRPr="0096691D">
        <w:rPr>
          <w:rStyle w:val="StyleUnderline"/>
        </w:rPr>
        <w:t xml:space="preserve">The escalation between the Houthi movement and Saudi Arabia comes at </w:t>
      </w:r>
      <w:r w:rsidRPr="0096691D">
        <w:rPr>
          <w:rStyle w:val="Emphasis"/>
        </w:rPr>
        <w:t>a critical moment</w:t>
      </w:r>
      <w:r w:rsidRPr="0096691D">
        <w:rPr>
          <w:rStyle w:val="StyleUnderline"/>
        </w:rPr>
        <w:t xml:space="preserve"> in the dispute between the US and Iran. </w:t>
      </w:r>
      <w:r w:rsidRPr="00DD07BF">
        <w:t>Tehran is threatening to resume enriching uranium towards weapons-grade level on 7 July if US sanctions are not lifted or its European allies fail to offer new terms for the nuclear deal.</w:t>
      </w:r>
    </w:p>
    <w:p w:rsidR="00377994" w:rsidRPr="00DD07BF" w:rsidRDefault="00377994" w:rsidP="00377994">
      <w:r w:rsidRPr="00DD07BF">
        <w:t>Before boarding his plane at Tokyo’s Haneda airport, Abe acknowledged the challenges ahead. “</w:t>
      </w:r>
      <w:r w:rsidRPr="0096691D">
        <w:rPr>
          <w:rStyle w:val="StyleUnderline"/>
        </w:rPr>
        <w:t>There are concerns over rising tension in the Middle East</w:t>
      </w:r>
      <w:r w:rsidRPr="00DD07BF">
        <w:t>,” he said. “Japan wants to do as much as possible towards peace and stability in the region.”</w:t>
      </w:r>
    </w:p>
    <w:p w:rsidR="00377994" w:rsidRPr="00DD07BF" w:rsidRDefault="00377994" w:rsidP="00377994">
      <w:r w:rsidRPr="00DD07BF">
        <w:t>In a sign that Abe hopes he can achieve a breakthrough in the US-Iran impasse, he spoke this week to Trump, the Israeli prime minister, Benjamin Netanyahu, and the crown prince of Saudi Arabia, , Mohammed bin Salman, and his counterpart in Abu Dhabi, Sheikh Mohammed bin Zayed Al Nahyan, all of whom are fierce critics of Tehran.</w:t>
      </w:r>
    </w:p>
    <w:p w:rsidR="00377994" w:rsidRPr="00DE4FD4" w:rsidRDefault="00377994" w:rsidP="00377994">
      <w:pPr>
        <w:rPr>
          <w:rStyle w:val="StyleUnderline"/>
        </w:rPr>
      </w:pPr>
      <w:r w:rsidRPr="00DE4FD4">
        <w:rPr>
          <w:rStyle w:val="StyleUnderline"/>
        </w:rPr>
        <w:t xml:space="preserve">The danger is that the dispute could grow from a row over the terms of the nuclear deal </w:t>
      </w:r>
      <w:r w:rsidRPr="00DE4FD4">
        <w:rPr>
          <w:rStyle w:val="Emphasis"/>
        </w:rPr>
        <w:t>into a wider struggle</w:t>
      </w:r>
      <w:r w:rsidRPr="00DE4FD4">
        <w:rPr>
          <w:rStyle w:val="StyleUnderline"/>
        </w:rPr>
        <w:t xml:space="preserve"> over Iran’s behaviour across the Middle East.</w:t>
      </w:r>
      <w:r w:rsidRPr="00DD07BF">
        <w:t xml:space="preserve"> The US special representative for Syria engagement, James Jeffrey, said on Tuesday that </w:t>
      </w:r>
      <w:r w:rsidRPr="00DE4FD4">
        <w:rPr>
          <w:rStyle w:val="StyleUnderline"/>
        </w:rPr>
        <w:t>Iran’s presence in Syria was part of a “</w:t>
      </w:r>
      <w:r w:rsidRPr="00DE4FD4">
        <w:rPr>
          <w:rStyle w:val="Emphasis"/>
        </w:rPr>
        <w:t>hegemonic quest to dominate the Middle East</w:t>
      </w:r>
      <w:r w:rsidRPr="00DE4FD4">
        <w:rPr>
          <w:rStyle w:val="StyleUnderline"/>
        </w:rPr>
        <w:t>”.</w:t>
      </w:r>
    </w:p>
    <w:p w:rsidR="00377994" w:rsidRDefault="00377994" w:rsidP="00BC517C"/>
    <w:p w:rsidR="00053F02" w:rsidRDefault="00053F02" w:rsidP="00053F02">
      <w:pPr>
        <w:pStyle w:val="Heading3"/>
      </w:pPr>
      <w:r>
        <w:t>Middle East war escalates</w:t>
      </w:r>
    </w:p>
    <w:p w:rsidR="00053F02" w:rsidRDefault="00053F02" w:rsidP="00053F02"/>
    <w:p w:rsidR="00053F02" w:rsidRPr="00E25CF3" w:rsidRDefault="00053F02" w:rsidP="00053F02">
      <w:pPr>
        <w:pStyle w:val="Heading4"/>
      </w:pPr>
      <w:r w:rsidRPr="00E25CF3">
        <w:t xml:space="preserve">The Middle East is a </w:t>
      </w:r>
      <w:r w:rsidRPr="00E25CF3">
        <w:rPr>
          <w:u w:val="single"/>
        </w:rPr>
        <w:t>shatterbelt region</w:t>
      </w:r>
      <w:r w:rsidRPr="00E25CF3">
        <w:t xml:space="preserve"> – conflicts are more likely to escalate by drawing in </w:t>
      </w:r>
      <w:r w:rsidRPr="00E25CF3">
        <w:rPr>
          <w:u w:val="single"/>
        </w:rPr>
        <w:t>great-powers</w:t>
      </w:r>
    </w:p>
    <w:p w:rsidR="00053F02" w:rsidRPr="00757C0A" w:rsidRDefault="00053F02" w:rsidP="00053F02">
      <w:r w:rsidRPr="00757C0A">
        <w:rPr>
          <w:b/>
          <w:bCs/>
        </w:rPr>
        <w:t>Zulfqar, 18</w:t>
      </w:r>
      <w:r w:rsidRPr="00757C0A">
        <w:t xml:space="preserve"> – Research Officer, Islamabad Policy Research (Saman, “Competing Interests of Major Powers in the Middle East: The Case Study of Syria and Its Implications for Regional Stability”, Center for Strategic Research, Ministry of Foreign Affairs, Spring 2018, ProQuest)</w:t>
      </w:r>
    </w:p>
    <w:p w:rsidR="00053F02" w:rsidRPr="00E25CF3" w:rsidRDefault="00053F02" w:rsidP="00053F02">
      <w:r w:rsidRPr="00E25CF3">
        <w:t>Introduction</w:t>
      </w:r>
    </w:p>
    <w:p w:rsidR="00053F02" w:rsidRPr="00E25CF3" w:rsidRDefault="00053F02" w:rsidP="00053F02">
      <w:r w:rsidRPr="00E25CF3">
        <w:t>The Middle East, a conflict-prone region, is in a state of flux due to the shifting geopolitical landscape of the region. The current phase of instability and turmoil can be traced back to two important developments - the US invasion of Iraq in 2003 and the disastrous consequences of the so called Arab Spring (later on called as the Arab Uprisings).</w:t>
      </w:r>
    </w:p>
    <w:p w:rsidR="00053F02" w:rsidRPr="00E25CF3" w:rsidRDefault="00053F02" w:rsidP="00053F02">
      <w:r w:rsidRPr="00E25CF3">
        <w:rPr>
          <w:u w:val="single"/>
        </w:rPr>
        <w:t>The Middle East and in particular the Persian Gulf have immense strategic importance due to their huge energy resources.</w:t>
      </w:r>
      <w:r w:rsidRPr="00E25CF3">
        <w:t xml:space="preserve"> It is estimated that the region holds 52.5% of the total crude oil reserves of the world as well as 44.6% of total natural gas reserves.1</w:t>
      </w:r>
    </w:p>
    <w:p w:rsidR="00053F02" w:rsidRPr="00E25CF3" w:rsidRDefault="00053F02" w:rsidP="00053F02">
      <w:r w:rsidRPr="00E25CF3">
        <w:rPr>
          <w:u w:val="single"/>
        </w:rPr>
        <w:t>Another unique geographical characteristic of the region is that the Middle Eastern landmass is rimmed by five seas</w:t>
      </w:r>
      <w:r w:rsidRPr="00E25CF3">
        <w:t xml:space="preserve"> - the Caspian Sea, Black Sea, the Eastern Mediterranean, the Red Sea /Gulf of Aden and the Arabian /Persian Gulf - </w:t>
      </w:r>
      <w:r w:rsidRPr="00E25CF3">
        <w:rPr>
          <w:u w:val="single"/>
        </w:rPr>
        <w:t>all of which are important for regional as well as for extra-regional powers that have historically sought to achieve control over them</w:t>
      </w:r>
      <w:r w:rsidRPr="00E25CF3">
        <w:t>.2</w:t>
      </w:r>
    </w:p>
    <w:p w:rsidR="00053F02" w:rsidRPr="00E25CF3" w:rsidRDefault="00053F02" w:rsidP="00053F02">
      <w:r w:rsidRPr="00E25CF3">
        <w:rPr>
          <w:u w:val="single"/>
        </w:rPr>
        <w:t>Moreover, maritime transportation through three chokepoints - the Suez Canal</w:t>
      </w:r>
      <w:r w:rsidRPr="00E25CF3">
        <w:t xml:space="preserve"> (connecting the Mediterranean and Red Seas), </w:t>
      </w:r>
      <w:r w:rsidRPr="00E25CF3">
        <w:rPr>
          <w:u w:val="single"/>
        </w:rPr>
        <w:t>Bab-al-Mandab</w:t>
      </w:r>
      <w:r w:rsidRPr="00E25CF3">
        <w:t xml:space="preserve"> (connecting the Red Sea to the Gulf of Aden), </w:t>
      </w:r>
      <w:r w:rsidRPr="00E25CF3">
        <w:rPr>
          <w:u w:val="single"/>
        </w:rPr>
        <w:t>and the Straits of Hormuz</w:t>
      </w:r>
      <w:r w:rsidRPr="00E25CF3">
        <w:t xml:space="preserve"> (connecting the Persian Gulf to the Gulf of Oman and the Arabian Sea) </w:t>
      </w:r>
      <w:r w:rsidRPr="00E25CF3">
        <w:rPr>
          <w:u w:val="single"/>
        </w:rPr>
        <w:t>makes Middle East a tremendously significant area in sustaining the global economy</w:t>
      </w:r>
      <w:r w:rsidRPr="00E25CF3">
        <w:t>.3</w:t>
      </w:r>
    </w:p>
    <w:p w:rsidR="00053F02" w:rsidRPr="00E25CF3" w:rsidRDefault="00053F02" w:rsidP="00053F02">
      <w:r w:rsidRPr="00E25CF3">
        <w:t xml:space="preserve">The </w:t>
      </w:r>
      <w:r w:rsidRPr="00E25CF3">
        <w:rPr>
          <w:u w:val="single"/>
        </w:rPr>
        <w:t>strategic location of the Middle East</w:t>
      </w:r>
      <w:r w:rsidRPr="00E25CF3">
        <w:t xml:space="preserve"> - at the junction of three continents and with huge energy resources - </w:t>
      </w:r>
      <w:r w:rsidRPr="00E25CF3">
        <w:rPr>
          <w:u w:val="single"/>
        </w:rPr>
        <w:t>has long attracted outside powers to the region. Interestingly, the presence of outside powers has not stabilized the region, rather it has further exposed the fissures - different sectarian outlooks, and weak state structures in the region</w:t>
      </w:r>
      <w:r w:rsidRPr="00E25CF3">
        <w:t>. To gain competitive advantage, these outside powers build upon and further reinforce internal divisions in the region. These facts have hindered the geopolitical integration of the region as most of the states rely on external military support.4</w:t>
      </w:r>
    </w:p>
    <w:p w:rsidR="00053F02" w:rsidRPr="00E25CF3" w:rsidRDefault="00053F02" w:rsidP="00053F02">
      <w:r w:rsidRPr="00E25CF3">
        <w:t>Despite unique geographical characteristics and shared resources, the region has been marred with intense sectarian conflict as well. In particular, the US withdrawal of combat troops from Iraq without signing the Framework Agreement shifted the regional balance of power in Iran's favor. Moreover, the Arab uprisings of 2011 not only created chaos and turmoil but weakened the monarchies in the region. Coupled with these two important developments was the signing of the Iran Nuclear Deal known as the Joint Comprehensive Plan of Action (JCPOA), which created insecurity and fear among Iran's rival Arab states. Given the structured insecurity of Gulf-Arab states vis-a-vis Iran and Syria, for which these states had sought US security protection, it is noteworthy that the US withdrawal of troops from Iraq and signing of the JCPOA contributed to harnessing sectarian tensions in the region.</w:t>
      </w:r>
    </w:p>
    <w:p w:rsidR="00053F02" w:rsidRPr="00E25CF3" w:rsidRDefault="00053F02" w:rsidP="00053F02">
      <w:r w:rsidRPr="00E25CF3">
        <w:t xml:space="preserve">This paper highlights the role of regional as well as extra-regional powers in the Syrian conflict while identifying the implications of their involvement for regional peace and stability. Though the US is still militarily a dominant actor, China's expanding influence and </w:t>
      </w:r>
      <w:r w:rsidRPr="00E25CF3">
        <w:rPr>
          <w:u w:val="single"/>
        </w:rPr>
        <w:t>Russia's renewed interest both pose challenges to US interests in the region</w:t>
      </w:r>
      <w:r w:rsidRPr="00E25CF3">
        <w:t xml:space="preserve">. Syria, due to its prolonged civil war (2011-onwards) has become a centre for major power competition between the US and Russia. </w:t>
      </w:r>
      <w:r w:rsidRPr="00E25CF3">
        <w:rPr>
          <w:u w:val="single"/>
        </w:rPr>
        <w:t>This renewed geopolitical contest by outside powers to achieve their interests at the cost of regional peace and stability by accelerating regional states' fears makes the Middle East an extremely volatile region</w:t>
      </w:r>
      <w:r w:rsidRPr="00E25CF3">
        <w:t xml:space="preserve">. The concept of </w:t>
      </w:r>
      <w:r w:rsidRPr="00E25CF3">
        <w:rPr>
          <w:u w:val="single"/>
        </w:rPr>
        <w:t>Shatterbelt, a geo-political theory, has been used as the conceptual framework to highlight the geostrategic importance of the Middle East, its power politics, its embedded sectarian conflict and most importantly the on-going Syrian conflict, which has been aggravating issues with the involvement of regional and extra-regional powers.</w:t>
      </w:r>
      <w:r w:rsidRPr="00E25CF3">
        <w:t xml:space="preserve"> The Shatterbelt concept has rarely been used by writers in the Middle East context. In this regard, the paper is an attempt to apply the concept of Shatterbelt to the Middle East region. It seems a relevant concept regarding existing realities.</w:t>
      </w:r>
    </w:p>
    <w:p w:rsidR="00053F02" w:rsidRPr="00E25CF3" w:rsidRDefault="00053F02" w:rsidP="00053F02">
      <w:r w:rsidRPr="00E25CF3">
        <w:t>The Middle East - A Shatterbelt Region: The Conceptual Framework</w:t>
      </w:r>
    </w:p>
    <w:p w:rsidR="00053F02" w:rsidRPr="00E25CF3" w:rsidRDefault="00053F02" w:rsidP="00053F02">
      <w:r w:rsidRPr="00E25CF3">
        <w:t xml:space="preserve">The importance of geopolitical theories in international politics cannot be denied. </w:t>
      </w:r>
      <w:r w:rsidRPr="00E25CF3">
        <w:rPr>
          <w:u w:val="single"/>
        </w:rPr>
        <w:t>International Relations scholars are well aware of geopolitical heartland-rimland theories, which both emphasized the permanence and centrality of a global struggle for power between Eurasian-based land power and rimland-based sea power in the context of global maritime dominance</w:t>
      </w:r>
      <w:r w:rsidRPr="00E25CF3">
        <w:t>.5 In a related conceptualization, Saul Cohen used the term shatterbelts as roughly equivalent to the concept of rimland.6</w:t>
      </w:r>
    </w:p>
    <w:p w:rsidR="00053F02" w:rsidRPr="00E25CF3" w:rsidRDefault="00053F02" w:rsidP="00053F02">
      <w:r w:rsidRPr="00E25CF3">
        <w:t xml:space="preserve">Some </w:t>
      </w:r>
      <w:r w:rsidRPr="00E25CF3">
        <w:rPr>
          <w:u w:val="single"/>
        </w:rPr>
        <w:t>geographical regions are inherently more conflict-prone than other regions</w:t>
      </w:r>
      <w:r w:rsidRPr="00E25CF3">
        <w:t xml:space="preserve"> and are referred to as "shatterbelts."7 The concept of shatterbelts was coined in geopolitical writings of the 20th century. The term "shatterbelt" refers to a geographical region that is beset by local conflicts within or between states in the region and by the involvement of competing extra-regional major powers.8 To a great extent, </w:t>
      </w:r>
      <w:r w:rsidRPr="00E25CF3">
        <w:rPr>
          <w:u w:val="single"/>
        </w:rPr>
        <w:t xml:space="preserve">shatterbelt regions are held responsible for major power conflicts - </w:t>
      </w:r>
      <w:r w:rsidRPr="00E25CF3">
        <w:t>World War I and World War II are often said to have started in shatterbelt regions.</w:t>
      </w:r>
    </w:p>
    <w:p w:rsidR="00053F02" w:rsidRPr="00E25CF3" w:rsidRDefault="00053F02" w:rsidP="00053F02">
      <w:r w:rsidRPr="00E25CF3">
        <w:rPr>
          <w:u w:val="single"/>
        </w:rPr>
        <w:t>Traditional geo-politicians and conflict theorists have treated geography either as a facilitating condition - in the context of geographical proximity - or as a source of conflict - with regard to territorial conflicts, while the distinct feature that can be attributed to the concept of shatterbelt is its uniqueness of combining these two characteristics.</w:t>
      </w:r>
      <w:r w:rsidRPr="00E25CF3">
        <w:t>9</w:t>
      </w:r>
    </w:p>
    <w:p w:rsidR="00053F02" w:rsidRPr="00E25CF3" w:rsidRDefault="00053F02" w:rsidP="00053F02">
      <w:r w:rsidRPr="00E25CF3">
        <w:t>Though the term shatterbelt was coined much later, strategists such as Mahan (1900) studied a belt of weak Middle Eastern and Asian states that due to the anticipated presence of vast resources, attracted the great powers - Great Britain and Russia - which got involved in strategic competition for territorial and economic expansion in the area.</w:t>
      </w:r>
    </w:p>
    <w:p w:rsidR="00053F02" w:rsidRPr="00E25CF3" w:rsidRDefault="00053F02" w:rsidP="00053F02">
      <w:r w:rsidRPr="00E25CF3">
        <w:t>The instability during the inter-war period and the outbreak of World War II renewed the interest of geo-political theorists to identify what makes one region more volatile and conflict-prone than other regions. In the subsequent inquiry, the terms shatter zones and shatterbelts were devised. The study of conflicts in the shatterbelt regions show that states, due to their internal fragmentations - ethnic, religious or linguistic cleavages - fall into civil wars with higher possibility of escalation of conflict due to the involvement of external powers.10</w:t>
      </w:r>
    </w:p>
    <w:p w:rsidR="00053F02" w:rsidRPr="00E25CF3" w:rsidRDefault="00053F02" w:rsidP="00053F02">
      <w:r w:rsidRPr="00E25CF3">
        <w:t xml:space="preserve">Initial writings on shatterbelt regions focused on Central and Eastern Europe but Cohen incorporated the concept of shatterbelts into his regional model of the world. He classified three regions - the Middle East, Sub Saharan Africa, and South East Asia as shatterbelts, which he defined as "large strategically located regions, occupied by a number of conflicting states that are caught between the conflicting interests of the great powers."11 The </w:t>
      </w:r>
      <w:r w:rsidRPr="00E25CF3">
        <w:rPr>
          <w:u w:val="single"/>
        </w:rPr>
        <w:t>physical, environmental, historical, cultural, and political differences between states and uneven population distribution in shatterbelt regions are likely to produce fragmentation in these states, thus reducing the chances of political or economic coordination among them.</w:t>
      </w:r>
      <w:r w:rsidRPr="00E25CF3">
        <w:t xml:space="preserve"> Cohen identified that shatterbelt regions have some strategic importance - mineral wealth or control over shipping lanes - thus attracting great power competition to enhance their influence in these regions</w:t>
      </w:r>
    </w:p>
    <w:p w:rsidR="00053F02" w:rsidRPr="00E25CF3" w:rsidRDefault="00053F02" w:rsidP="00053F02">
      <w:r w:rsidRPr="00E25CF3">
        <w:rPr>
          <w:u w:val="single"/>
        </w:rPr>
        <w:t xml:space="preserve">The Middle East as a shatterbelt region is characterized by </w:t>
      </w:r>
      <w:r w:rsidRPr="00E25CF3">
        <w:rPr>
          <w:rStyle w:val="Emphasis"/>
        </w:rPr>
        <w:t>deep divisions within and between sovereign states</w:t>
      </w:r>
      <w:r w:rsidRPr="00E25CF3">
        <w:rPr>
          <w:u w:val="single"/>
        </w:rPr>
        <w:t xml:space="preserve"> and societies, </w:t>
      </w:r>
      <w:r w:rsidRPr="00E25CF3">
        <w:rPr>
          <w:rStyle w:val="Emphasis"/>
        </w:rPr>
        <w:t>which are further inflamed by great power competition</w:t>
      </w:r>
      <w:r w:rsidRPr="00E25CF3">
        <w:t>.12 Home to many ethnic and religious communities- Sunni and Shia Muslims, Christians, and Jews; Arabs, Turks, and Persians; Azeris, Kurds, and Druze; Alawites and Maronits; Nilotic Blacks and Sudanese Arabs- the Middle East has remained mired in conflicts and crises.13 The religious, ethnic and racial strife gets intensified by scarce arable land and water resources as well as conflicting claims over oil and gas resources.14</w:t>
      </w:r>
    </w:p>
    <w:p w:rsidR="00053F02" w:rsidRPr="00E25CF3" w:rsidRDefault="00053F02" w:rsidP="00053F02">
      <w:pPr>
        <w:rPr>
          <w:u w:val="single"/>
        </w:rPr>
      </w:pPr>
      <w:r w:rsidRPr="00E25CF3">
        <w:rPr>
          <w:u w:val="single"/>
        </w:rPr>
        <w:t>The deep internal divisions in the Middle East shatterbelt are enhanced by major powers' policies to achieve their objectives. To get more leverage vis-a-vis rival states, the major powers are in direct competition due to the strategic location and huge resources of the region, which not only increase geopolitical competition among regional states but contribute to exacerbating sectarian tensions as well.</w:t>
      </w:r>
    </w:p>
    <w:p w:rsidR="00053F02" w:rsidRPr="00E25CF3" w:rsidRDefault="00053F02" w:rsidP="00053F02">
      <w:pPr>
        <w:rPr>
          <w:b/>
          <w:iCs/>
          <w:u w:val="single"/>
          <w:bdr w:val="single" w:sz="8" w:space="0" w:color="auto"/>
        </w:rPr>
      </w:pPr>
      <w:r w:rsidRPr="00E25CF3">
        <w:t xml:space="preserve">In recent times, the sectarian cleavage in Middle East politics emerged after the Iranian revolution in 1979, when the US, along with the Sunni Arab monarchies, viewed Iran as a rising threat to its interests in the region. In this context, the most notable feature regarding US policy is the 1980 Carter Doctrine, which will be discussed in the following section. The Iranian revolution and subsequent Iran-Iraq war provided a rationale for the extra-regional powers to get more actively involved in the affairs of the Middle Eastern states by exploiting the fears of regional states. </w:t>
      </w:r>
      <w:r w:rsidRPr="00E25CF3">
        <w:rPr>
          <w:rStyle w:val="Emphasis"/>
        </w:rPr>
        <w:t>The extra-regional states' involvement, though highly destabilizing, has become a permanent feature in the region.</w:t>
      </w:r>
    </w:p>
    <w:p w:rsidR="00053F02" w:rsidRPr="00E25CF3" w:rsidRDefault="00053F02" w:rsidP="00053F02">
      <w:r w:rsidRPr="00E25CF3">
        <w:t xml:space="preserve">This paper discusses the </w:t>
      </w:r>
      <w:r w:rsidRPr="00E25CF3">
        <w:rPr>
          <w:u w:val="single"/>
        </w:rPr>
        <w:t>interests and roles of the major powers; namely the US, Russia and China, in historical context. The US and Russia had long been involved in the affairs of the Middle East but China, though heavily dependent on energy resources of the Middle East, was not an active player in Middle East politics</w:t>
      </w:r>
      <w:r w:rsidRPr="00E25CF3">
        <w:t>. For the first time in history in January 2016, China issued a White Paper on its relations with the Arab States.15 Maintaining a balance between China's relations with Israel and the Arab States as well as between the Sunni Arab States and Iran has been a guiding principle of China's Middle East policy. China has cordial relations with Israel but at the same time it supports a Palestinian state with East Jerusalem as its capital and supports a WMD-Free Zone in the Middle East.16</w:t>
      </w:r>
    </w:p>
    <w:p w:rsidR="00053F02" w:rsidRPr="00053F02" w:rsidRDefault="00053F02" w:rsidP="00053F02"/>
    <w:p w:rsidR="002F2DDA" w:rsidRDefault="002F2DDA" w:rsidP="002F2DDA">
      <w:pPr>
        <w:pStyle w:val="Heading2"/>
      </w:pPr>
      <w:r>
        <w:t>Terrorism</w:t>
      </w:r>
    </w:p>
    <w:p w:rsidR="002F2DDA" w:rsidRDefault="002F2DDA" w:rsidP="002F2DDA"/>
    <w:p w:rsidR="002F2DDA" w:rsidRDefault="002F2DDA" w:rsidP="002F2DDA">
      <w:pPr>
        <w:pStyle w:val="Heading3"/>
      </w:pPr>
      <w:r>
        <w:t>AS fuels AQAP</w:t>
      </w:r>
    </w:p>
    <w:p w:rsidR="002F2DDA" w:rsidRDefault="002F2DDA" w:rsidP="002F2DDA"/>
    <w:p w:rsidR="00E900C1" w:rsidRPr="003E765C" w:rsidRDefault="00E900C1" w:rsidP="00E900C1">
      <w:pPr>
        <w:pStyle w:val="Heading4"/>
      </w:pPr>
      <w:r>
        <w:t>Reducing arm sales to Saudi Arabia cuts off supply lines to terrorist organizations</w:t>
      </w:r>
    </w:p>
    <w:p w:rsidR="00E900C1" w:rsidRPr="006861A4" w:rsidRDefault="00E900C1" w:rsidP="00E900C1">
      <w:r w:rsidRPr="006861A4">
        <w:rPr>
          <w:rStyle w:val="Style13ptBold"/>
        </w:rPr>
        <w:t xml:space="preserve">Al Thani </w:t>
      </w:r>
      <w:r>
        <w:rPr>
          <w:rStyle w:val="Style13ptBold"/>
        </w:rPr>
        <w:t xml:space="preserve">18 </w:t>
      </w:r>
      <w:r w:rsidRPr="006861A4">
        <w:t xml:space="preserve">--- </w:t>
      </w:r>
      <w:r>
        <w:t>A</w:t>
      </w:r>
      <w:r w:rsidRPr="006861A4">
        <w:t>mbassador of the State of Qatar to the United States of America</w:t>
      </w:r>
      <w:r>
        <w:t>, (</w:t>
      </w:r>
      <w:r w:rsidRPr="00093644">
        <w:t>Sheikh Meshal bin Hamad</w:t>
      </w:r>
      <w:r>
        <w:t>, “</w:t>
      </w:r>
      <w:r w:rsidRPr="00093644">
        <w:t>The United Arab Emirates and Saudi Arabia are aiding terrorists in Yemen</w:t>
      </w:r>
      <w:r>
        <w:t xml:space="preserve">”, The Washington Post, 8-29, </w:t>
      </w:r>
      <w:r w:rsidRPr="00093644">
        <w:t>https://www.washingtonpost.com/news/global-opinions/wp/2018/08/29/the-united-arab-emirates-and-saudi-arabia-are-aiding-terrorists-in-yemen/?utm_term=.c2ec3dcc8feb</w:t>
      </w:r>
      <w:r>
        <w:t>)//CL</w:t>
      </w:r>
    </w:p>
    <w:p w:rsidR="00E900C1" w:rsidRPr="009F3488" w:rsidRDefault="00E900C1" w:rsidP="00E900C1">
      <w:r w:rsidRPr="00C97A76">
        <w:rPr>
          <w:rStyle w:val="StyleUnderline"/>
        </w:rPr>
        <w:t>The</w:t>
      </w:r>
      <w:r w:rsidRPr="009F3488">
        <w:t xml:space="preserve"> military </w:t>
      </w:r>
      <w:r w:rsidRPr="00C97A76">
        <w:rPr>
          <w:rStyle w:val="StyleUnderline"/>
        </w:rPr>
        <w:t>coalition led by the</w:t>
      </w:r>
      <w:r w:rsidRPr="009F3488">
        <w:t xml:space="preserve"> United Arab Emirates (</w:t>
      </w:r>
      <w:r w:rsidRPr="00C97A76">
        <w:rPr>
          <w:rStyle w:val="StyleUnderline"/>
        </w:rPr>
        <w:t>UAE) and Saudi Arabia launched airstrikes</w:t>
      </w:r>
      <w:r w:rsidRPr="009F3488">
        <w:t xml:space="preserve"> this month in northern Yemen </w:t>
      </w:r>
      <w:r w:rsidRPr="00C97A76">
        <w:rPr>
          <w:rStyle w:val="StyleUnderline"/>
        </w:rPr>
        <w:t>that hit a bus filled with children, killing dozens of young boys who were on a</w:t>
      </w:r>
      <w:r w:rsidRPr="009F3488">
        <w:t xml:space="preserve"> school </w:t>
      </w:r>
      <w:r w:rsidRPr="00C97A76">
        <w:rPr>
          <w:rStyle w:val="StyleUnderline"/>
        </w:rPr>
        <w:t>field trip</w:t>
      </w:r>
      <w:r w:rsidRPr="009F3488">
        <w:t>. The incident prompted outcries from the international community and drew further concerns about the war in Yemen.</w:t>
      </w:r>
      <w:r>
        <w:t xml:space="preserve"> </w:t>
      </w:r>
    </w:p>
    <w:p w:rsidR="00E900C1" w:rsidRPr="00E900C1" w:rsidRDefault="00E900C1" w:rsidP="00E900C1">
      <w:r w:rsidRPr="009F3488">
        <w:t>At the same time we are reading about the horrific bombing that killed 44 children, new Associated Press reporting from Yemen has laid bare the fact that t</w:t>
      </w:r>
      <w:r w:rsidRPr="00E3660A">
        <w:rPr>
          <w:rStyle w:val="StyleUnderline"/>
        </w:rPr>
        <w:t xml:space="preserve">he UAE and Saudi Arabia have been busy </w:t>
      </w:r>
      <w:r w:rsidRPr="00E3660A">
        <w:rPr>
          <w:rStyle w:val="Emphasis"/>
        </w:rPr>
        <w:t>cutting “secret deals with al-Qaida</w:t>
      </w:r>
      <w:r w:rsidRPr="00E3660A">
        <w:rPr>
          <w:rStyle w:val="StyleUnderline"/>
        </w:rPr>
        <w:t xml:space="preserve"> fighters, paying some to leave key cities and towns and letting others retreat with weapons, equipment and wads of looted cash … hundreds more were recruited to join the coalition itself.</w:t>
      </w:r>
      <w:r w:rsidRPr="009F3488">
        <w:t xml:space="preserve">” It is rather ironic that while working with al-Qaeda in Yemen, </w:t>
      </w:r>
      <w:r w:rsidRPr="00E900C1">
        <w:t>the UAE has been relentlessly demonizing Qatar, the American ally that hosts the largest U.S. military base in the Middle East, accusing it of supporting terrorist groups. While the UAE has been pursuing its own expansionist ambition in Yemen and the Horn of Africa at the expense of regional security, Qatar has been facilitating hundreds of missions through Al-Udeid Air Base against al-Qaeda, the Islamic State and others who threaten peace and stability in the Middle East.</w:t>
      </w:r>
    </w:p>
    <w:p w:rsidR="00E900C1" w:rsidRPr="00370C9B" w:rsidRDefault="00E900C1" w:rsidP="00E900C1">
      <w:pPr>
        <w:rPr>
          <w:u w:val="single"/>
        </w:rPr>
      </w:pPr>
      <w:r w:rsidRPr="009F3488">
        <w:t xml:space="preserve">There is no question that the humanitarian tragedy created by Saudi Arabia and the UAE in Yemen must come to an end — by one count 50,000 Yemenis have died in combat to date.  </w:t>
      </w:r>
      <w:r w:rsidRPr="00E900C1">
        <w:rPr>
          <w:rStyle w:val="StyleUnderline"/>
        </w:rPr>
        <w:t>It falls on our neighbors to take the right steps to bring peace and stability to Yemen</w:t>
      </w:r>
      <w:r w:rsidRPr="009F3488">
        <w:t xml:space="preserve">, and the region writ large. </w:t>
      </w:r>
      <w:r w:rsidRPr="008317B2">
        <w:rPr>
          <w:rStyle w:val="StyleUnderline"/>
        </w:rPr>
        <w:t>Those steps do not include allowing al-Qaeda to stockpile arms and cash, or worse, incorporate extremist fighters into the coalition. These are the actions of an enemy, not an ally.</w:t>
      </w:r>
    </w:p>
    <w:p w:rsidR="00E900C1" w:rsidRPr="009F3488" w:rsidRDefault="00E900C1" w:rsidP="00E900C1">
      <w:r w:rsidRPr="009F3488">
        <w:t xml:space="preserve">Unfortunately, our neighbors are shortsighted when it comes to Yemen. </w:t>
      </w:r>
      <w:r w:rsidRPr="00E900C1">
        <w:t xml:space="preserve">They see the war as a public relations exercise in which stories are contained and American perceptions reshaped, instead of properly addressing the very real problems they have created. </w:t>
      </w:r>
      <w:r w:rsidRPr="004C67B2">
        <w:rPr>
          <w:rStyle w:val="StyleUnderline"/>
        </w:rPr>
        <w:t>We have seen this approach to countering terrorism and extremism before, with deadly results. There is no option to sweep radicals under the rug. Saudi Arabia and the UAE tried to ignore radicalization within their own borders in the late 1990s and early 2000s. The result was Osama bin Laden’s attacks against American embassies and the USS Cole, and on 9/11</w:t>
      </w:r>
      <w:r w:rsidRPr="009F3488">
        <w:t>. Nearly all the 9/11 hijackers came from Saudi Arabia or the UAE, and the UAE was being singled out in the 9/11 Commission’s report for its role in laundering money for the terrorists.</w:t>
      </w:r>
    </w:p>
    <w:p w:rsidR="00E900C1" w:rsidRPr="009F3488" w:rsidRDefault="00E900C1" w:rsidP="00E900C1">
      <w:r w:rsidRPr="009F3488">
        <w:t>Recent history proves that radicalized extremists who are allowed to fester cause more harm than if they are dealt with swiftly and directly.</w:t>
      </w:r>
    </w:p>
    <w:p w:rsidR="00E900C1" w:rsidRPr="00370C9B" w:rsidRDefault="00E900C1" w:rsidP="00E900C1">
      <w:pPr>
        <w:rPr>
          <w:u w:val="single"/>
        </w:rPr>
      </w:pPr>
      <w:r w:rsidRPr="009F3488">
        <w:t xml:space="preserve">We should be engaging in dialogue to find a political solution in Yemen. Instead, our neighbors have chosen to turn their backs on the region, letting extremists flourish in an already fragile state. </w:t>
      </w:r>
      <w:r w:rsidRPr="004C67B2">
        <w:rPr>
          <w:rStyle w:val="StyleUnderline"/>
        </w:rPr>
        <w:t xml:space="preserve">Our collective goal in the Middle East is </w:t>
      </w:r>
      <w:r w:rsidRPr="004C67B2">
        <w:rPr>
          <w:rStyle w:val="Emphasis"/>
        </w:rPr>
        <w:t>to counter terrorism</w:t>
      </w:r>
      <w:r w:rsidRPr="004C67B2">
        <w:rPr>
          <w:rStyle w:val="StyleUnderline"/>
        </w:rPr>
        <w:t>, but our neighbors have different priorities.</w:t>
      </w:r>
    </w:p>
    <w:p w:rsidR="00E900C1" w:rsidRPr="009F3488" w:rsidRDefault="00E900C1" w:rsidP="00E900C1">
      <w:r w:rsidRPr="009F3488">
        <w:t>It should be concerning to American policymakers, as well as American allies, that on one hand</w:t>
      </w:r>
      <w:r w:rsidRPr="00370C9B">
        <w:rPr>
          <w:rStyle w:val="StyleUnderline"/>
        </w:rPr>
        <w:t>, the UAE proclaims to be the United States’ strongest ally in the region, while at the same time, reports surface about how “one Yemeni commander who was put on the U.S. terrorism list for al-Qaida ties last year continues to receive money from the UAE to run his militia.”</w:t>
      </w:r>
    </w:p>
    <w:p w:rsidR="00E900C1" w:rsidRPr="009F3488" w:rsidRDefault="00E900C1" w:rsidP="00E900C1">
      <w:r w:rsidRPr="009F3488">
        <w:t>The dark irony of all of this is that Yousef al-Otaiba, the UAE ambassador to the United States, has repeatedly accused Qatar of funding terrorism, and his country and their cabal have used that argument as a primary justification for their illegal blockade on the state of Qatar. The UAE is so desperate to drive a wedge between Qatar and the United States that it spent millions (some secretly) to persuade different circles in Washington that their illegal blockade is good for the United States.</w:t>
      </w:r>
    </w:p>
    <w:p w:rsidR="00E900C1" w:rsidRPr="009F3488" w:rsidRDefault="00E900C1" w:rsidP="00E900C1">
      <w:r w:rsidRPr="009F3488">
        <w:t>For now, we must pose urgent questions to the UAE and Saudi Arabia: How can they in good faith give arms, safe passage and financing to terrorists? What are the terrorist groups doing with all of these funds and weapons? What steps will Saudi Arabia and the UAE take at once to ensure that no further illegal actions take place? What will be done to defuse the threats they created? How much longer can our neighbors continue to look the other way?</w:t>
      </w:r>
    </w:p>
    <w:p w:rsidR="00E900C1" w:rsidRPr="00E20DD6" w:rsidRDefault="00E900C1" w:rsidP="00E900C1">
      <w:pPr>
        <w:rPr>
          <w:u w:val="single"/>
        </w:rPr>
      </w:pPr>
      <w:r w:rsidRPr="009F3488">
        <w:t xml:space="preserve">And most importantly, </w:t>
      </w:r>
      <w:r w:rsidRPr="00370C9B">
        <w:rPr>
          <w:rStyle w:val="StyleUnderline"/>
        </w:rPr>
        <w:t xml:space="preserve">what will they do to end the humanitarian crisis they created, in a way that </w:t>
      </w:r>
      <w:r w:rsidRPr="00370C9B">
        <w:rPr>
          <w:rStyle w:val="Emphasis"/>
        </w:rPr>
        <w:t>does not foster</w:t>
      </w:r>
      <w:r w:rsidRPr="00370C9B">
        <w:rPr>
          <w:rStyle w:val="StyleUnderline"/>
        </w:rPr>
        <w:t xml:space="preserve"> another generation of </w:t>
      </w:r>
      <w:r w:rsidRPr="00370C9B">
        <w:rPr>
          <w:rStyle w:val="Emphasis"/>
        </w:rPr>
        <w:t>radicalized terrorists</w:t>
      </w:r>
      <w:r w:rsidRPr="00370C9B">
        <w:rPr>
          <w:rStyle w:val="StyleUnderline"/>
        </w:rPr>
        <w:t>?</w:t>
      </w:r>
    </w:p>
    <w:p w:rsidR="00E900C1" w:rsidRDefault="00E900C1" w:rsidP="002F2DDA"/>
    <w:p w:rsidR="00CC21C8" w:rsidRPr="004D7E06" w:rsidRDefault="00CC21C8" w:rsidP="00CC21C8">
      <w:pPr>
        <w:pStyle w:val="Heading4"/>
      </w:pPr>
      <w:r>
        <w:t>Weapons sold to Saudi Arabia end up in the hands of al Qaeda, militias, and other rogue factions</w:t>
      </w:r>
    </w:p>
    <w:p w:rsidR="00CC21C8" w:rsidRPr="004D7E06" w:rsidRDefault="00CC21C8" w:rsidP="00CC21C8">
      <w:r w:rsidRPr="004D7E06">
        <w:rPr>
          <w:rStyle w:val="Style13ptBold"/>
        </w:rPr>
        <w:t>Elbagir</w:t>
      </w:r>
      <w:r w:rsidRPr="004D7E06">
        <w:t>,</w:t>
      </w:r>
      <w:r w:rsidRPr="004D7E06">
        <w:rPr>
          <w:rStyle w:val="Style13ptBold"/>
        </w:rPr>
        <w:t xml:space="preserve"> 19</w:t>
      </w:r>
      <w:r>
        <w:rPr>
          <w:rStyle w:val="Style13ptBold"/>
        </w:rPr>
        <w:t xml:space="preserve"> </w:t>
      </w:r>
      <w:r w:rsidRPr="004D7E06">
        <w:t>--- 2018 ICFJ Excellence in International Reporting Award winner</w:t>
      </w:r>
      <w:r>
        <w:t>,</w:t>
      </w:r>
      <w:r w:rsidRPr="004D7E06">
        <w:t xml:space="preserve"> </w:t>
      </w:r>
      <w:r>
        <w:t>CNN reporter,</w:t>
      </w:r>
      <w:r w:rsidRPr="004D7E06">
        <w:t xml:space="preserve"> recipient of the Royal Television Society's (RTS) 2016 Specialist Journalist of the Year Award, </w:t>
      </w:r>
      <w:r>
        <w:t xml:space="preserve">(Nima, co-contributors, </w:t>
      </w:r>
      <w:r w:rsidRPr="004D7E06">
        <w:t>Salma Abdelaziz, Mohamed Abo El Gheit and Laura Smith-Spark,</w:t>
      </w:r>
      <w:r>
        <w:t xml:space="preserve"> “Sold to an ally, lost to an enemy”, CNN News, 2-4, </w:t>
      </w:r>
      <w:hyperlink r:id="rId58" w:history="1">
        <w:r w:rsidRPr="00AF2C85">
          <w:rPr>
            <w:rStyle w:val="Hyperlink"/>
          </w:rPr>
          <w:t>https://www.cnn.com/interactive/2019/02/middleeast/yemen-lost-us-arms/</w:t>
        </w:r>
      </w:hyperlink>
      <w:r>
        <w:t>)//CL</w:t>
      </w:r>
    </w:p>
    <w:p w:rsidR="00CC21C8" w:rsidRDefault="00CC21C8" w:rsidP="00CC21C8">
      <w:r w:rsidRPr="00B23E7F">
        <w:rPr>
          <w:rStyle w:val="StyleUnderline"/>
          <w:highlight w:val="cyan"/>
        </w:rPr>
        <w:t>Saudi Arabia and</w:t>
      </w:r>
      <w:r w:rsidRPr="009B0403">
        <w:rPr>
          <w:rStyle w:val="StyleUnderline"/>
        </w:rPr>
        <w:t xml:space="preserve"> its </w:t>
      </w:r>
      <w:r w:rsidRPr="00B23E7F">
        <w:rPr>
          <w:rStyle w:val="StyleUnderline"/>
          <w:highlight w:val="cyan"/>
        </w:rPr>
        <w:t>coalition partners have transferred</w:t>
      </w:r>
      <w:r w:rsidRPr="00B23E7F">
        <w:rPr>
          <w:highlight w:val="cyan"/>
        </w:rPr>
        <w:t xml:space="preserve"> </w:t>
      </w:r>
      <w:r w:rsidRPr="00B23E7F">
        <w:rPr>
          <w:rStyle w:val="StyleUnderline"/>
          <w:highlight w:val="cyan"/>
        </w:rPr>
        <w:t>American</w:t>
      </w:r>
      <w:r>
        <w:t xml:space="preserve">-made </w:t>
      </w:r>
      <w:r w:rsidRPr="00B23E7F">
        <w:rPr>
          <w:rStyle w:val="StyleUnderline"/>
          <w:highlight w:val="cyan"/>
        </w:rPr>
        <w:t xml:space="preserve">weapons to </w:t>
      </w:r>
      <w:r w:rsidRPr="00B23E7F">
        <w:rPr>
          <w:rStyle w:val="Emphasis"/>
          <w:highlight w:val="cyan"/>
        </w:rPr>
        <w:t>al Qaeda</w:t>
      </w:r>
      <w:r w:rsidRPr="00B23E7F">
        <w:rPr>
          <w:rStyle w:val="StyleUnderline"/>
          <w:highlight w:val="cyan"/>
        </w:rPr>
        <w:t>-</w:t>
      </w:r>
      <w:r w:rsidRPr="009B0403">
        <w:rPr>
          <w:rStyle w:val="StyleUnderline"/>
        </w:rPr>
        <w:t xml:space="preserve">linked fighters, </w:t>
      </w:r>
      <w:r w:rsidRPr="009B0403">
        <w:rPr>
          <w:rStyle w:val="Emphasis"/>
        </w:rPr>
        <w:t>hardline</w:t>
      </w:r>
      <w:r w:rsidRPr="009B0403">
        <w:rPr>
          <w:rStyle w:val="StyleUnderline"/>
        </w:rPr>
        <w:t xml:space="preserve"> Salafi </w:t>
      </w:r>
      <w:r w:rsidRPr="009B0403">
        <w:rPr>
          <w:rStyle w:val="Emphasis"/>
        </w:rPr>
        <w:t>militias</w:t>
      </w:r>
      <w:r w:rsidRPr="009B0403">
        <w:rPr>
          <w:rStyle w:val="StyleUnderline"/>
        </w:rPr>
        <w:t xml:space="preserve">, and </w:t>
      </w:r>
      <w:r w:rsidRPr="009B0403">
        <w:rPr>
          <w:rStyle w:val="Emphasis"/>
        </w:rPr>
        <w:t xml:space="preserve">other factions waging war </w:t>
      </w:r>
      <w:r w:rsidRPr="00B23E7F">
        <w:rPr>
          <w:rStyle w:val="Emphasis"/>
          <w:highlight w:val="cyan"/>
        </w:rPr>
        <w:t>in Yemen</w:t>
      </w:r>
      <w:r w:rsidRPr="009B0403">
        <w:rPr>
          <w:rStyle w:val="StyleUnderline"/>
        </w:rPr>
        <w:t xml:space="preserve">, </w:t>
      </w:r>
      <w:r w:rsidRPr="00B23E7F">
        <w:rPr>
          <w:rStyle w:val="StyleUnderline"/>
          <w:highlight w:val="cyan"/>
        </w:rPr>
        <w:t>in violation of their agreements with the U</w:t>
      </w:r>
      <w:r w:rsidRPr="009B0403">
        <w:rPr>
          <w:rStyle w:val="StyleUnderline"/>
        </w:rPr>
        <w:t xml:space="preserve">nited </w:t>
      </w:r>
      <w:r w:rsidRPr="00B23E7F">
        <w:rPr>
          <w:rStyle w:val="StyleUnderline"/>
          <w:highlight w:val="cyan"/>
        </w:rPr>
        <w:t>S</w:t>
      </w:r>
      <w:r w:rsidRPr="009B0403">
        <w:rPr>
          <w:rStyle w:val="StyleUnderline"/>
        </w:rPr>
        <w:t>tates</w:t>
      </w:r>
      <w:r>
        <w:t>, a CNN investigation has found.</w:t>
      </w:r>
    </w:p>
    <w:p w:rsidR="00CC21C8" w:rsidRDefault="00CC21C8" w:rsidP="00CC21C8">
      <w:r w:rsidRPr="009B0403">
        <w:rPr>
          <w:rStyle w:val="StyleUnderline"/>
        </w:rPr>
        <w:t>The weapons have also made their way into the hands of Iranian-backed rebels</w:t>
      </w:r>
      <w:r>
        <w:t xml:space="preserve"> battling the coalition for control of the country, </w:t>
      </w:r>
      <w:r w:rsidRPr="009B0403">
        <w:rPr>
          <w:rStyle w:val="StyleUnderline"/>
        </w:rPr>
        <w:t>exposing some of America's sensitive military technology to Tehran and potentially endangering the lives of US troops</w:t>
      </w:r>
      <w:r>
        <w:t xml:space="preserve"> in other conflict zones.</w:t>
      </w:r>
    </w:p>
    <w:p w:rsidR="00CC21C8" w:rsidRDefault="00CC21C8" w:rsidP="00CC21C8">
      <w:r w:rsidRPr="00B23E7F">
        <w:rPr>
          <w:rStyle w:val="StyleUnderline"/>
          <w:highlight w:val="cyan"/>
        </w:rPr>
        <w:t>Saudi Arabia and the U</w:t>
      </w:r>
      <w:r>
        <w:t xml:space="preserve">nited </w:t>
      </w:r>
      <w:r w:rsidRPr="00B23E7F">
        <w:rPr>
          <w:rStyle w:val="StyleUnderline"/>
          <w:highlight w:val="cyan"/>
        </w:rPr>
        <w:t>A</w:t>
      </w:r>
      <w:r>
        <w:t xml:space="preserve">rab </w:t>
      </w:r>
      <w:r w:rsidRPr="00B23E7F">
        <w:rPr>
          <w:rStyle w:val="StyleUnderline"/>
          <w:highlight w:val="cyan"/>
        </w:rPr>
        <w:t>E</w:t>
      </w:r>
      <w:r>
        <w:t xml:space="preserve">mirates, its main partner in the war, </w:t>
      </w:r>
      <w:r w:rsidRPr="009B0403">
        <w:rPr>
          <w:rStyle w:val="StyleUnderline"/>
        </w:rPr>
        <w:t xml:space="preserve">have </w:t>
      </w:r>
      <w:r w:rsidRPr="00B23E7F">
        <w:rPr>
          <w:rStyle w:val="StyleUnderline"/>
          <w:highlight w:val="cyan"/>
        </w:rPr>
        <w:t>used the US-manufactured weapons as</w:t>
      </w:r>
      <w:r w:rsidRPr="009B0403">
        <w:rPr>
          <w:rStyle w:val="StyleUnderline"/>
        </w:rPr>
        <w:t xml:space="preserve"> a form of </w:t>
      </w:r>
      <w:r w:rsidRPr="00B23E7F">
        <w:rPr>
          <w:rStyle w:val="StyleUnderline"/>
          <w:highlight w:val="cyan"/>
        </w:rPr>
        <w:t>currency to buy the loyalties of militias</w:t>
      </w:r>
      <w:r w:rsidRPr="009B0403">
        <w:rPr>
          <w:rStyle w:val="StyleUnderline"/>
        </w:rPr>
        <w:t xml:space="preserve"> or tribes, bolster chosen armed actors, and influence the complex political landscape, according to local commanders on the ground and analysts</w:t>
      </w:r>
      <w:r>
        <w:t xml:space="preserve"> who spoke to CNN.</w:t>
      </w:r>
    </w:p>
    <w:p w:rsidR="00CC21C8" w:rsidRDefault="00CC21C8" w:rsidP="00CC21C8">
      <w:r>
        <w:t xml:space="preserve">By handing off this military equipment to third parties, </w:t>
      </w:r>
      <w:r w:rsidRPr="009B0403">
        <w:rPr>
          <w:rStyle w:val="StyleUnderline"/>
        </w:rPr>
        <w:t>the Saudi-led coalition is breaking the terms of its arms sales with the US</w:t>
      </w:r>
      <w:r>
        <w:t>, according to the Department of Defense. After CNN presented its findings, a US defense official confirmed there was an ongoing investigation into the issue.</w:t>
      </w:r>
    </w:p>
    <w:p w:rsidR="00CC21C8" w:rsidRDefault="00CC21C8" w:rsidP="00CC21C8">
      <w:r>
        <w:t xml:space="preserve">The revelations raise fresh questions about whether </w:t>
      </w:r>
      <w:r w:rsidRPr="009B0403">
        <w:rPr>
          <w:rStyle w:val="StyleUnderline"/>
        </w:rPr>
        <w:t>the US has lost control over a key ally presiding over one of the most horrific wars of the past decade, and whether Saudi Arabia is responsible enough to be allowed to continue buying the sophisticated arms and fighting hardware</w:t>
      </w:r>
      <w:r>
        <w:t>.  Previous CNN investigations established that US-made weapons were used in a series of deadly Saudi coalition attacks that killed dozens of civilians, many of them children.</w:t>
      </w:r>
    </w:p>
    <w:p w:rsidR="00CC21C8" w:rsidRDefault="00CC21C8" w:rsidP="00CC21C8">
      <w:r>
        <w:t>The developments also come as Congress, outraged with Riyadh over the murder of journalist Jamal Khashoggi last year, considers whether to force an end to the Trump administration's support for the Saudi coalition, which relies on American weapons to conduct its war.</w:t>
      </w:r>
    </w:p>
    <w:p w:rsidR="00CC21C8" w:rsidRDefault="00CC21C8" w:rsidP="00CC21C8">
      <w:r>
        <w:t>In 2015, Riyadh launched a coalition to oust Iranian-supported Houthi rebels from the country's capital and reinstate the internationally recognized government of President Abdu Rabu Mansour Hadi</w:t>
      </w:r>
      <w:r w:rsidRPr="009B0403">
        <w:rPr>
          <w:rStyle w:val="StyleUnderline"/>
        </w:rPr>
        <w:t>. The war split the country in two,</w:t>
      </w:r>
      <w:r>
        <w:t xml:space="preserve"> and with it came the weapons -- </w:t>
      </w:r>
      <w:r w:rsidRPr="009B0403">
        <w:rPr>
          <w:rStyle w:val="StyleUnderline"/>
        </w:rPr>
        <w:t>not just guns, but anti-tank missiles, armored vehicles, heat-seeking lasers and artillery -- all flooding into an unruly and complex state</w:t>
      </w:r>
      <w:r>
        <w:t>.</w:t>
      </w:r>
    </w:p>
    <w:p w:rsidR="00CC21C8" w:rsidRPr="004D7E06" w:rsidRDefault="00CC21C8" w:rsidP="00CC21C8">
      <w:pPr>
        <w:rPr>
          <w:u w:val="single"/>
        </w:rPr>
      </w:pPr>
      <w:r>
        <w:t xml:space="preserve">Since then, </w:t>
      </w:r>
      <w:r w:rsidRPr="009B0403">
        <w:rPr>
          <w:rStyle w:val="StyleUnderline"/>
        </w:rPr>
        <w:t>some of America's "beautiful military equipment</w:t>
      </w:r>
      <w:r>
        <w:t xml:space="preserve">," as US President Donald Trump once called it, </w:t>
      </w:r>
      <w:r w:rsidRPr="009B0403">
        <w:rPr>
          <w:rStyle w:val="StyleUnderline"/>
        </w:rPr>
        <w:t>has been passed on, sold, stolen or abandoned in Yemen's state of chaos, where murky alliances and fractured politics mean little hope for any system of accountability or tracking.</w:t>
      </w:r>
    </w:p>
    <w:p w:rsidR="00CC21C8" w:rsidRDefault="00CC21C8" w:rsidP="00CC21C8">
      <w:r w:rsidRPr="009B0403">
        <w:rPr>
          <w:rStyle w:val="StyleUnderline"/>
        </w:rPr>
        <w:t xml:space="preserve">Some </w:t>
      </w:r>
      <w:r w:rsidRPr="00B23E7F">
        <w:rPr>
          <w:rStyle w:val="Emphasis"/>
          <w:highlight w:val="cyan"/>
        </w:rPr>
        <w:t xml:space="preserve">terror groups have gained from </w:t>
      </w:r>
      <w:r w:rsidRPr="00B23E7F">
        <w:rPr>
          <w:rStyle w:val="StyleUnderline"/>
          <w:highlight w:val="cyan"/>
        </w:rPr>
        <w:t xml:space="preserve">the influx of </w:t>
      </w:r>
      <w:r w:rsidRPr="00B23E7F">
        <w:rPr>
          <w:rStyle w:val="Emphasis"/>
          <w:highlight w:val="cyan"/>
        </w:rPr>
        <w:t>US arms</w:t>
      </w:r>
      <w:r>
        <w:t xml:space="preserve">, with the barrier of entry to advanced weaponry now lowered by the laws of supply and demand. </w:t>
      </w:r>
      <w:r w:rsidRPr="009B0403">
        <w:rPr>
          <w:rStyle w:val="StyleUnderline"/>
        </w:rPr>
        <w:t>Militia leaders have had ample opportunity to obtain military hardware in exchange for the manpower to fight the Houthi militias</w:t>
      </w:r>
      <w:r>
        <w:t>. Arms dealers have flourished, with traders offering to buy or sell anything, from a US-manufactured rifle to a tank, to the highest bidder.</w:t>
      </w:r>
    </w:p>
    <w:p w:rsidR="00CC21C8" w:rsidRDefault="00CC21C8" w:rsidP="00CC21C8">
      <w:r>
        <w:t>And Iran's proxies have captured American weapons they can exploit for vulnerabilities or reverse-engineer for native production.</w:t>
      </w:r>
    </w:p>
    <w:p w:rsidR="00CC21C8" w:rsidRDefault="00CC21C8" w:rsidP="00CC21C8">
      <w:r>
        <w:t>'Do you have American guns here?'</w:t>
      </w:r>
    </w:p>
    <w:p w:rsidR="00CC21C8" w:rsidRDefault="00CC21C8" w:rsidP="00CC21C8">
      <w:r>
        <w:t>In the narrow, ramshackle streets of Taiz's historic district, weapons shops lie tucked between women's clothing stores.</w:t>
      </w:r>
    </w:p>
    <w:p w:rsidR="00CC21C8" w:rsidRDefault="00CC21C8" w:rsidP="00CC21C8">
      <w:r>
        <w:t>Arms markets are illegal in Yemen, but that doesn't stop them operating openly in this large, mountainous city in the country's southwest.</w:t>
      </w:r>
    </w:p>
    <w:p w:rsidR="00CC21C8" w:rsidRDefault="00CC21C8" w:rsidP="00CC21C8">
      <w:r>
        <w:t>To one side hang veils, abayas and colorful dresses for sale; to the other are pistols, hand grenades, and US assault rifles available on special order.</w:t>
      </w:r>
    </w:p>
    <w:p w:rsidR="00CC21C8" w:rsidRDefault="00CC21C8" w:rsidP="00CC21C8">
      <w:r>
        <w:t>In one arms market, sweets were displayed among the ammunition. "Do you have American guns here?" CNN asked. "The American guns are expensive and sought after," the weapons trader replied, in an exchange captured by undercover CNN cameras.</w:t>
      </w:r>
    </w:p>
    <w:p w:rsidR="00CC21C8" w:rsidRDefault="00CC21C8" w:rsidP="00CC21C8">
      <w:r>
        <w:t>In another of the city's markets, a very young-looking boy handled weapons like an expert. Men joked and chewed khat, a commonly used drug, and the atmosphere was casual. But these shops don't just take individual orders, they can supply militias -- and it's this not-so-hidden black market that in part is driving the demand for hi-tech American weapons and perpetuating the cycle of violence in Yemen.</w:t>
      </w:r>
    </w:p>
    <w:p w:rsidR="00CC21C8" w:rsidRDefault="00CC21C8" w:rsidP="00CC21C8">
      <w:r>
        <w:t>Once the intellectual heart of the country, Taiz is now a tinder box that set off a war within a war last year, when the various militias backed by the Saudi-led coalition turned their guns on each other.</w:t>
      </w:r>
    </w:p>
    <w:p w:rsidR="00CC21C8" w:rsidRDefault="00CC21C8" w:rsidP="00CC21C8">
      <w:r>
        <w:t xml:space="preserve">Amid the chaos of the broader war, </w:t>
      </w:r>
      <w:r w:rsidRPr="009B0403">
        <w:rPr>
          <w:rStyle w:val="StyleUnderline"/>
        </w:rPr>
        <w:t>al Qaeda in the Arabian Peninsula (</w:t>
      </w:r>
      <w:r w:rsidRPr="00B23E7F">
        <w:rPr>
          <w:rStyle w:val="Emphasis"/>
          <w:highlight w:val="cyan"/>
        </w:rPr>
        <w:t>AQAP) made its way to the frontlines</w:t>
      </w:r>
      <w:r w:rsidRPr="009B0403">
        <w:rPr>
          <w:rStyle w:val="Emphasis"/>
        </w:rPr>
        <w:t xml:space="preserve"> in</w:t>
      </w:r>
      <w:r w:rsidRPr="009B0403">
        <w:rPr>
          <w:rStyle w:val="StyleUnderline"/>
        </w:rPr>
        <w:t xml:space="preserve"> Taiz in </w:t>
      </w:r>
      <w:r w:rsidRPr="009B0403">
        <w:rPr>
          <w:rStyle w:val="Emphasis"/>
        </w:rPr>
        <w:t xml:space="preserve">2015, </w:t>
      </w:r>
      <w:r w:rsidRPr="00B23E7F">
        <w:rPr>
          <w:rStyle w:val="Emphasis"/>
          <w:highlight w:val="cyan"/>
        </w:rPr>
        <w:t>forging</w:t>
      </w:r>
      <w:r w:rsidRPr="00B23E7F">
        <w:rPr>
          <w:rStyle w:val="StyleUnderline"/>
          <w:highlight w:val="cyan"/>
        </w:rPr>
        <w:t xml:space="preserve"> advantageous </w:t>
      </w:r>
      <w:r w:rsidRPr="00B23E7F">
        <w:rPr>
          <w:rStyle w:val="Emphasis"/>
          <w:highlight w:val="cyan"/>
        </w:rPr>
        <w:t>alliances with the</w:t>
      </w:r>
      <w:r w:rsidRPr="00B23E7F">
        <w:rPr>
          <w:rStyle w:val="StyleUnderline"/>
          <w:highlight w:val="cyan"/>
        </w:rPr>
        <w:t xml:space="preserve"> pro-Saudi </w:t>
      </w:r>
      <w:r w:rsidRPr="00B23E7F">
        <w:rPr>
          <w:rStyle w:val="Emphasis"/>
          <w:highlight w:val="cyan"/>
        </w:rPr>
        <w:t>militias</w:t>
      </w:r>
      <w:r w:rsidRPr="00B23E7F">
        <w:rPr>
          <w:rStyle w:val="StyleUnderline"/>
          <w:highlight w:val="cyan"/>
        </w:rPr>
        <w:t xml:space="preserve"> they fought alongside.</w:t>
      </w:r>
    </w:p>
    <w:p w:rsidR="00E900C1" w:rsidRDefault="00CC21C8" w:rsidP="002F2DDA">
      <w:r w:rsidRPr="006A3A79">
        <w:rPr>
          <w:rStyle w:val="StyleUnderline"/>
        </w:rPr>
        <w:t>One of those militias linked to AQAP</w:t>
      </w:r>
      <w:r>
        <w:t xml:space="preserve">, the Abu Abbas brigade, </w:t>
      </w:r>
      <w:r w:rsidRPr="006A3A79">
        <w:rPr>
          <w:rStyle w:val="StyleUnderline"/>
        </w:rPr>
        <w:t>now possesses US-made Oshkosh armored vehicles</w:t>
      </w:r>
      <w:r>
        <w:t>, paraded in a 2015 show of force through the city.</w:t>
      </w:r>
    </w:p>
    <w:p w:rsidR="00CC21C8" w:rsidRPr="00DC3A42" w:rsidRDefault="00CC21C8" w:rsidP="00CC21C8">
      <w:pPr>
        <w:pStyle w:val="Heading4"/>
      </w:pPr>
      <w:r>
        <w:t>Arms sales are transferred to AQAP and other militias – it prolongs the war and increases the power of terrorist groups</w:t>
      </w:r>
    </w:p>
    <w:p w:rsidR="00CC21C8" w:rsidRPr="00064C2C" w:rsidRDefault="00CC21C8" w:rsidP="00CC21C8">
      <w:bookmarkStart w:id="5" w:name="_Hlk12807492"/>
      <w:r w:rsidRPr="00DC3A42">
        <w:rPr>
          <w:rStyle w:val="Style13ptBold"/>
        </w:rPr>
        <w:t>Reisener 19</w:t>
      </w:r>
      <w:r>
        <w:t xml:space="preserve"> --- </w:t>
      </w:r>
      <w:r w:rsidRPr="00064C2C">
        <w:t>Matt Reisener is a program associate at the Center for the National Interest.</w:t>
      </w:r>
      <w:r>
        <w:t>, (Matthew, “</w:t>
      </w:r>
      <w:r w:rsidRPr="00064C2C">
        <w:t>America Must Question Ally Actions in Yemen</w:t>
      </w:r>
      <w:r>
        <w:t>”, The National Interest, 2-23, https://nationalinterest.org/blog/middle-east-watch/america-must-question-ally-actions-yemen-45112?page=0%2C1)//CL</w:t>
      </w:r>
    </w:p>
    <w:bookmarkEnd w:id="5"/>
    <w:p w:rsidR="00CC21C8" w:rsidRDefault="00CC21C8" w:rsidP="00CC21C8">
      <w:r w:rsidRPr="00BB62E9">
        <w:rPr>
          <w:rStyle w:val="StyleUnderline"/>
        </w:rPr>
        <w:t>America’s</w:t>
      </w:r>
      <w:r>
        <w:t xml:space="preserve"> controversial </w:t>
      </w:r>
      <w:r w:rsidRPr="00BB62E9">
        <w:rPr>
          <w:rStyle w:val="StyleUnderline"/>
        </w:rPr>
        <w:t>relationship with Saudi Arabia was</w:t>
      </w:r>
      <w:r>
        <w:t xml:space="preserve"> thrust </w:t>
      </w:r>
      <w:r w:rsidRPr="00BB62E9">
        <w:rPr>
          <w:rStyle w:val="StyleUnderline"/>
        </w:rPr>
        <w:t>in</w:t>
      </w:r>
      <w:r>
        <w:t xml:space="preserve">to </w:t>
      </w:r>
      <w:r w:rsidRPr="00BB62E9">
        <w:rPr>
          <w:rStyle w:val="StyleUnderline"/>
        </w:rPr>
        <w:t>the spotlight</w:t>
      </w:r>
      <w:r>
        <w:t xml:space="preserve"> once again i</w:t>
      </w:r>
      <w:r w:rsidRPr="00BB62E9">
        <w:rPr>
          <w:rStyle w:val="StyleUnderline"/>
        </w:rPr>
        <w:t>n the wake of Monday night’s</w:t>
      </w:r>
      <w:r>
        <w:t xml:space="preserve"> CNN report </w:t>
      </w:r>
      <w:r w:rsidRPr="00BB62E9">
        <w:rPr>
          <w:rStyle w:val="StyleUnderline"/>
        </w:rPr>
        <w:t xml:space="preserve">that Saudi Arabia and the United Arab Emirates, “have used </w:t>
      </w:r>
      <w:r w:rsidRPr="00BB62E9">
        <w:rPr>
          <w:rStyle w:val="Emphasis"/>
        </w:rPr>
        <w:t>the</w:t>
      </w:r>
      <w:r w:rsidRPr="00BB62E9">
        <w:rPr>
          <w:rStyle w:val="StyleUnderline"/>
        </w:rPr>
        <w:t xml:space="preserve"> US-manufactured </w:t>
      </w:r>
      <w:r w:rsidRPr="00BB62E9">
        <w:rPr>
          <w:rStyle w:val="Emphasis"/>
        </w:rPr>
        <w:t>weapons</w:t>
      </w:r>
      <w:r w:rsidRPr="00BB62E9">
        <w:rPr>
          <w:rStyle w:val="StyleUnderline"/>
        </w:rPr>
        <w:t xml:space="preserve"> as a form of currency </w:t>
      </w:r>
      <w:r w:rsidRPr="00BB62E9">
        <w:rPr>
          <w:rStyle w:val="Emphasis"/>
        </w:rPr>
        <w:t>to buy the loyalties of militias or tribes</w:t>
      </w:r>
      <w:r>
        <w:t>,” in Yemen, many of which are affiliated with Al Qaeda. CNN found that U.S.-made weapons have become widely available through the growing black-market arms trade and that American arms have even fallen into the hands of Iranian-supported Houthi rebels. If CNN’s report is accurate, then Saudi Arabia and the UAE have violated the terms of their arms agreements with the United States, which prohibits the transfer of U.S. weapons to third-parties within Yemen.</w:t>
      </w:r>
    </w:p>
    <w:p w:rsidR="00CC21C8" w:rsidRDefault="00CC21C8" w:rsidP="00CC21C8">
      <w:r>
        <w:t>This report naturally sparked outrage on Capitol Hill, where many members have already soured on the U.S.-Saudi relationship in the wake of Saudi involvement in the murder of journalist Jamal Khashoggi. On Wednesday</w:t>
      </w:r>
      <w:r w:rsidRPr="00BB62E9">
        <w:rPr>
          <w:rStyle w:val="StyleUnderline"/>
        </w:rPr>
        <w:t xml:space="preserve">, </w:t>
      </w:r>
      <w:r w:rsidRPr="000C1373">
        <w:t>House Democrats approved H.J.Res.37, a bill that invokes the War Powers Resolution to end American participation in Yemen’s civil war. The House is expected to approve this resolution, while the Senate approved a similar proposal last December and could very well do so</w:t>
      </w:r>
      <w:r>
        <w:t xml:space="preserve"> again.  </w:t>
      </w:r>
    </w:p>
    <w:p w:rsidR="00CC21C8" w:rsidRPr="00F362B1" w:rsidRDefault="00CC21C8" w:rsidP="00CC21C8">
      <w:r>
        <w:t xml:space="preserve">With </w:t>
      </w:r>
      <w:r w:rsidRPr="00F362B1">
        <w:t>Congress finally poised to consider the merits of America’s military involvement in Yemen, the decision of its ostensible allies to transfer American-made weapons to its enemies should be viewed as the last straw. The Saudi-led and U.S.-backed military campaign in support of beleaguered Yemeni president Abdrabbuh Mansur Hadi has failed to materially improve the conditions on the ground and has instead contributed to what the UN labeled the world’s most dire humanitarian crisis. America should end its support for the coalition and condition further arms sales to Saudi Arabia and the UAE on both countries ceasing their offensive military operations in Yemen and aggressively pursuing a negotiated peace settlement between the warring parties.</w:t>
      </w:r>
    </w:p>
    <w:p w:rsidR="00CC21C8" w:rsidRPr="00F362B1" w:rsidRDefault="00CC21C8" w:rsidP="00CC21C8">
      <w:r w:rsidRPr="00F362B1">
        <w:t>Saudi Arabia entered the Yemen conflict in March of 2015 driven by its desire to roll-back the growing influence of the Houthis (a Zaydi Shia rebel faction supported by the Iranians) and prevent Tehran from establishing a foothold in Yemen. The United States, attempting to solidify its relationship with the Saudis in preparation for its then-pending nuclear deal with Iran, began offering intelligence sharing, targeting assistance for munitions, and, until recently, midair refueling for Saudi warplanes. America has also conducted its own air strikes and special forces operations against terrorist groups operating inside Yemen. Saudi Arabia initially labeled its intervention efforts as “Operation Decisive Storm,” betraying confidence in its ability to quickly dispatch of anti-government forces.</w:t>
      </w:r>
    </w:p>
    <w:p w:rsidR="00CC21C8" w:rsidRPr="00F362B1" w:rsidRDefault="00CC21C8" w:rsidP="00CC21C8">
      <w:r w:rsidRPr="00F362B1">
        <w:t>Unfortunately, the Saudi coalition’s entry into the conflict proved anything but decisive. Between January 2016 and November 2018, the Armed Conflict Location &amp; Event Data (ACLED) Project recorded 60,223 conflict-related fatalities, a number over six times larger than the United Nations’ original estimate. The violence also sparked a nation-wide famine. Save the Children estimates that eighty-five thousand children have died of starvation, while the UN warns of a nearly unfathomable fourteen million Yemenis who exist on the brink of starvation.</w:t>
      </w:r>
    </w:p>
    <w:p w:rsidR="00CC21C8" w:rsidRDefault="00CC21C8" w:rsidP="00CC21C8">
      <w:r w:rsidRPr="00F362B1">
        <w:t>The Saudi coalition, while far from the only cause of violence, has been a leading driver of the mounting civilian casualties. The aforementioned ACLED study found that Saudi</w:t>
      </w:r>
      <w:r>
        <w:t xml:space="preserve"> Arabia and its allies were responsible for 4,614 civilian deaths since 2016 (over four times as many casualties as the 1,027 attributed to the Houthis and their allies), while the Yemen Data Project notes that a substantial number of Saudi air strikes are directed at nonmilitary targets. The Saudi military is responsible for egregious errors such as bombing a funeral that it mistook for a rebel gathering, and its targeting of agricultural infrastructure and lengthy blockade of Yemeni ports greatly contributed to the creeping famine.</w:t>
      </w:r>
    </w:p>
    <w:p w:rsidR="00CC21C8" w:rsidRDefault="00CC21C8" w:rsidP="00CC21C8">
      <w:r>
        <w:t xml:space="preserve">Ironically, </w:t>
      </w:r>
      <w:r w:rsidRPr="00BB62E9">
        <w:rPr>
          <w:rStyle w:val="Emphasis"/>
        </w:rPr>
        <w:t>Saudi Arabia’s involvement</w:t>
      </w:r>
      <w:r w:rsidRPr="00BB62E9">
        <w:rPr>
          <w:rStyle w:val="StyleUnderline"/>
        </w:rPr>
        <w:t xml:space="preserve"> in the conflict </w:t>
      </w:r>
      <w:r w:rsidRPr="00BB62E9">
        <w:rPr>
          <w:rStyle w:val="Emphasis"/>
        </w:rPr>
        <w:t xml:space="preserve">seems to be have strengthened </w:t>
      </w:r>
      <w:r w:rsidRPr="00BB62E9">
        <w:rPr>
          <w:rStyle w:val="StyleUnderline"/>
        </w:rPr>
        <w:t xml:space="preserve">the positions of the forces </w:t>
      </w:r>
      <w:r w:rsidRPr="00BB62E9">
        <w:rPr>
          <w:rStyle w:val="Emphasis"/>
        </w:rPr>
        <w:t>it sought to oppose</w:t>
      </w:r>
      <w:r>
        <w:t xml:space="preserve">. At an event hosted by the Center for the National Interest last December, Daniel Byman of the Brookings Institute argued that while Iran offered limited support to the Houthis during the early stages of the conflict, the ties between the two Shia forces have deepened as a result of Saudi intervention, strengthening Iran’s position on the Arabian Peninsula. Furthermore, in addition to benefiting from increased access to American-made weaponry, </w:t>
      </w:r>
      <w:r w:rsidRPr="00BB62E9">
        <w:rPr>
          <w:rStyle w:val="Emphasis"/>
        </w:rPr>
        <w:t>terror groups</w:t>
      </w:r>
      <w:r w:rsidRPr="00BB62E9">
        <w:rPr>
          <w:rStyle w:val="StyleUnderline"/>
        </w:rPr>
        <w:t xml:space="preserve"> like </w:t>
      </w:r>
      <w:r w:rsidRPr="00BB62E9">
        <w:rPr>
          <w:rStyle w:val="Emphasis"/>
        </w:rPr>
        <w:t>Al Qaeda have capitalized on the chaos</w:t>
      </w:r>
      <w:r w:rsidRPr="00BB62E9">
        <w:rPr>
          <w:rStyle w:val="StyleUnderline"/>
        </w:rPr>
        <w:t xml:space="preserve"> brought about by the near-collapse of the Yemeni state and solidified their foothold in the war-torn country</w:t>
      </w:r>
      <w:r>
        <w:t xml:space="preserve">. </w:t>
      </w:r>
      <w:r w:rsidRPr="00C6748F">
        <w:rPr>
          <w:rStyle w:val="StyleUnderline"/>
        </w:rPr>
        <w:t xml:space="preserve">The longer the conflict rages and the more American-made bombs are dropped on civilians, the easier it becomes for groups like the Houthis and Al Qaeda to </w:t>
      </w:r>
      <w:r w:rsidRPr="00C6748F">
        <w:rPr>
          <w:rStyle w:val="Emphasis"/>
        </w:rPr>
        <w:t>recruit new generations of militants into their ranks</w:t>
      </w:r>
      <w:r>
        <w:t>. The Saudi campaign has become self-defeating.</w:t>
      </w:r>
    </w:p>
    <w:p w:rsidR="00CC21C8" w:rsidRDefault="00CC21C8" w:rsidP="002F2DDA"/>
    <w:p w:rsidR="002F2DDA" w:rsidRDefault="002F2DDA" w:rsidP="002F2DDA">
      <w:pPr>
        <w:pStyle w:val="Heading4"/>
      </w:pPr>
      <w:r>
        <w:t>US arms are transferred to AQAP</w:t>
      </w:r>
    </w:p>
    <w:p w:rsidR="00CC21C8" w:rsidRPr="00363F66" w:rsidRDefault="00CC21C8" w:rsidP="00CC21C8">
      <w:r w:rsidRPr="004334A4">
        <w:rPr>
          <w:rStyle w:val="Style13ptBold"/>
        </w:rPr>
        <w:t>Vitorri, 19</w:t>
      </w:r>
      <w:r>
        <w:t xml:space="preserve"> --- </w:t>
      </w:r>
      <w:r w:rsidRPr="004334A4">
        <w:t>Jodi Vittori is a nonresident scholar in the Democracy, Conflict, and Governance Program</w:t>
      </w:r>
      <w:r>
        <w:t xml:space="preserve">m, </w:t>
      </w:r>
      <w:r w:rsidRPr="004334A4">
        <w:t>a senior policy adviser for Global Witness, lieutenant colonel</w:t>
      </w:r>
      <w:r>
        <w:t xml:space="preserve">, </w:t>
      </w:r>
      <w:r w:rsidRPr="004334A4">
        <w:t>assistant professor and military faculty at the U.S. Air Force Academy and the National Defense University</w:t>
      </w:r>
      <w:r>
        <w:t xml:space="preserve">, </w:t>
      </w:r>
      <w:r w:rsidRPr="004334A4">
        <w:t>PhD in International Studies from the University of Denver</w:t>
      </w:r>
      <w:r>
        <w:t>. (Jodi, “</w:t>
      </w:r>
      <w:r w:rsidRPr="004334A4">
        <w:t>American Weapons in the Wrong Hands</w:t>
      </w:r>
      <w:r>
        <w:t xml:space="preserve">”, Carnegie Endowment for International Peace, 2-19, </w:t>
      </w:r>
      <w:r w:rsidRPr="004334A4">
        <w:t>https://carnegieendowment.org/2019/02/19/american-weapons-in-wrong-hands-pub-78408</w:t>
      </w:r>
      <w:r>
        <w:t>)//CL</w:t>
      </w:r>
    </w:p>
    <w:p w:rsidR="002F2DDA" w:rsidRDefault="002F2DDA" w:rsidP="002F2DDA">
      <w:pPr>
        <w:rPr>
          <w:rFonts w:asciiTheme="minorHAnsi" w:hAnsiTheme="minorHAnsi" w:cstheme="minorHAnsi"/>
        </w:rPr>
      </w:pPr>
    </w:p>
    <w:p w:rsidR="002F2DDA" w:rsidRDefault="002F2DDA" w:rsidP="002F2DDA">
      <w:pPr>
        <w:rPr>
          <w:rFonts w:asciiTheme="minorHAnsi" w:hAnsiTheme="minorHAnsi" w:cstheme="minorHAnsi"/>
        </w:rPr>
      </w:pPr>
      <w:r>
        <w:rPr>
          <w:rFonts w:asciiTheme="minorHAnsi" w:hAnsiTheme="minorHAnsi" w:cstheme="minorHAnsi"/>
        </w:rPr>
        <w:t xml:space="preserve">Earlier this month, </w:t>
      </w:r>
      <w:r w:rsidRPr="003D509F">
        <w:rPr>
          <w:rStyle w:val="StyleUnderline"/>
        </w:rPr>
        <w:t>a CNN investigation provided further evidence that U.S. military equipment has been transferred from Saudi Arabia and the</w:t>
      </w:r>
      <w:r>
        <w:rPr>
          <w:rFonts w:asciiTheme="minorHAnsi" w:hAnsiTheme="minorHAnsi" w:cstheme="minorHAnsi"/>
        </w:rPr>
        <w:t xml:space="preserve"> United Arab Emirates (</w:t>
      </w:r>
      <w:r w:rsidRPr="003D509F">
        <w:rPr>
          <w:rStyle w:val="StyleUnderline"/>
        </w:rPr>
        <w:t>UAE) to</w:t>
      </w:r>
      <w:r>
        <w:rPr>
          <w:rFonts w:asciiTheme="minorHAnsi" w:hAnsiTheme="minorHAnsi" w:cstheme="minorHAnsi"/>
        </w:rPr>
        <w:t xml:space="preserve"> a variety of </w:t>
      </w:r>
      <w:r w:rsidRPr="003D509F">
        <w:rPr>
          <w:rStyle w:val="StyleUnderline"/>
        </w:rPr>
        <w:t>militias</w:t>
      </w:r>
      <w:r>
        <w:rPr>
          <w:rFonts w:asciiTheme="minorHAnsi" w:hAnsiTheme="minorHAnsi" w:cstheme="minorHAnsi"/>
        </w:rPr>
        <w:t xml:space="preserve">, including some </w:t>
      </w:r>
      <w:r w:rsidRPr="003D509F">
        <w:rPr>
          <w:rStyle w:val="StyleUnderline"/>
        </w:rPr>
        <w:t>linked to al-Qaeda</w:t>
      </w:r>
      <w:r>
        <w:rPr>
          <w:rFonts w:asciiTheme="minorHAnsi" w:hAnsiTheme="minorHAnsi" w:cstheme="minorHAnsi"/>
        </w:rPr>
        <w:t>. Given the additional scrutiny of U.S.-Saudi relations since the murder of journalist Jamal Khashoggi, recent U.S. Senate and House resolutions on arms sales to Saudi Arabia, and ongoing Saudi and Emirati tensions with neighbor Qatar, now is the time for a full-scale review of U.S. arms sales to the Gulf region.</w:t>
      </w:r>
    </w:p>
    <w:p w:rsidR="002F2DDA" w:rsidRDefault="002F2DDA" w:rsidP="002F2DDA">
      <w:pPr>
        <w:rPr>
          <w:rFonts w:asciiTheme="minorHAnsi" w:hAnsiTheme="minorHAnsi" w:cstheme="minorHAnsi"/>
        </w:rPr>
      </w:pPr>
      <w:r>
        <w:rPr>
          <w:rFonts w:asciiTheme="minorHAnsi" w:hAnsiTheme="minorHAnsi" w:cstheme="minorHAnsi"/>
        </w:rPr>
        <w:t xml:space="preserve">There are clear rules against arms transfers to third parties. There are also end-use monitoring requirements for U.S. arms exports, but these checks are hardly universal. Given that at least some of the equipment found in militia hands can be tied to U.S. arms sales, the Department of </w:t>
      </w:r>
      <w:r w:rsidRPr="003D509F">
        <w:rPr>
          <w:rStyle w:val="StyleUnderline"/>
        </w:rPr>
        <w:t>Defense, State</w:t>
      </w:r>
      <w:r>
        <w:rPr>
          <w:rFonts w:asciiTheme="minorHAnsi" w:hAnsiTheme="minorHAnsi" w:cstheme="minorHAnsi"/>
        </w:rPr>
        <w:t xml:space="preserve"> Department, </w:t>
      </w:r>
      <w:r w:rsidRPr="003D509F">
        <w:rPr>
          <w:rStyle w:val="StyleUnderline"/>
        </w:rPr>
        <w:t>and Commerce</w:t>
      </w:r>
      <w:r>
        <w:rPr>
          <w:rFonts w:asciiTheme="minorHAnsi" w:hAnsiTheme="minorHAnsi" w:cstheme="minorHAnsi"/>
        </w:rPr>
        <w:t xml:space="preserve"> Department </w:t>
      </w:r>
      <w:r w:rsidRPr="003D509F">
        <w:rPr>
          <w:rStyle w:val="StyleUnderline"/>
        </w:rPr>
        <w:t>are clearly not adequately monitoring sales</w:t>
      </w:r>
      <w:r>
        <w:rPr>
          <w:rFonts w:asciiTheme="minorHAnsi" w:hAnsiTheme="minorHAnsi" w:cstheme="minorHAnsi"/>
        </w:rPr>
        <w:t>. (Which U.S. agency is responsible for end-use checks depends on the type of sale conducted.)</w:t>
      </w:r>
    </w:p>
    <w:p w:rsidR="002F2DDA" w:rsidRDefault="002F2DDA" w:rsidP="002F2DDA">
      <w:pPr>
        <w:rPr>
          <w:rFonts w:asciiTheme="minorHAnsi" w:hAnsiTheme="minorHAnsi" w:cstheme="minorHAnsi"/>
        </w:rPr>
      </w:pPr>
      <w:r w:rsidRPr="003D509F">
        <w:rPr>
          <w:rStyle w:val="StyleUnderline"/>
        </w:rPr>
        <w:t>The U</w:t>
      </w:r>
      <w:r>
        <w:rPr>
          <w:rFonts w:asciiTheme="minorHAnsi" w:hAnsiTheme="minorHAnsi" w:cstheme="minorHAnsi"/>
        </w:rPr>
        <w:t xml:space="preserve">nited </w:t>
      </w:r>
      <w:r w:rsidRPr="003D509F">
        <w:rPr>
          <w:rStyle w:val="StyleUnderline"/>
        </w:rPr>
        <w:t>S</w:t>
      </w:r>
      <w:r>
        <w:rPr>
          <w:rFonts w:asciiTheme="minorHAnsi" w:hAnsiTheme="minorHAnsi" w:cstheme="minorHAnsi"/>
        </w:rPr>
        <w:t xml:space="preserve">tates </w:t>
      </w:r>
      <w:r w:rsidRPr="003D509F">
        <w:rPr>
          <w:rStyle w:val="StyleUnderline"/>
        </w:rPr>
        <w:t>is the largest</w:t>
      </w:r>
      <w:r>
        <w:rPr>
          <w:rFonts w:asciiTheme="minorHAnsi" w:hAnsiTheme="minorHAnsi" w:cstheme="minorHAnsi"/>
        </w:rPr>
        <w:t xml:space="preserve"> arms supplier </w:t>
      </w:r>
      <w:r w:rsidRPr="003D509F">
        <w:rPr>
          <w:rStyle w:val="StyleUnderline"/>
        </w:rPr>
        <w:t>to Saudi Arabia and the UAE</w:t>
      </w:r>
      <w:r>
        <w:rPr>
          <w:rFonts w:asciiTheme="minorHAnsi" w:hAnsiTheme="minorHAnsi" w:cstheme="minorHAnsi"/>
        </w:rPr>
        <w:t>, two lucrative customers of the U.S. defense industry. Saudi Arabia was the largest importer of U.S. arms, having purchased $112 billion in weapons from 2013 through 2017. The UAE was the second-largest importer of U.S. arms in the same time span. Since 2009, over $27 billion in weapons have been offered to the UAE in thirty-two separate deals under the Pentagon’s Foreign Military Sales program.</w:t>
      </w:r>
    </w:p>
    <w:p w:rsidR="002F2DDA" w:rsidRDefault="002F2DDA" w:rsidP="002F2DDA">
      <w:pPr>
        <w:rPr>
          <w:rFonts w:asciiTheme="minorHAnsi" w:hAnsiTheme="minorHAnsi" w:cstheme="minorHAnsi"/>
        </w:rPr>
      </w:pPr>
      <w:r>
        <w:rPr>
          <w:rFonts w:asciiTheme="minorHAnsi" w:hAnsiTheme="minorHAnsi" w:cstheme="minorHAnsi"/>
        </w:rPr>
        <w:t xml:space="preserve">These </w:t>
      </w:r>
      <w:r w:rsidRPr="003D509F">
        <w:rPr>
          <w:rStyle w:val="StyleUnderline"/>
        </w:rPr>
        <w:t>arms sales continue, despite both countries’ history of diverting arms to favored militias</w:t>
      </w:r>
      <w:r>
        <w:rPr>
          <w:rFonts w:asciiTheme="minorHAnsi" w:hAnsiTheme="minorHAnsi" w:cstheme="minorHAnsi"/>
        </w:rPr>
        <w:t>. Saudi Arabia has been purchasing weapons from third parties to pass on to allied governments and groups at least since the 1970s, sometimes on behalf of the U.S. government. Transparency International’s Government Defense Anti-Corruption Index ranks Saudi Arabia and the UAE in its high-risk category for corruption, with Saudi Arabia receiving a score of zero out of four (zero being the worst) and the UAE receiving a score of one for lacking a well-scrutinized process for arms export decisions that aligns with international protocols.</w:t>
      </w:r>
    </w:p>
    <w:p w:rsidR="002F2DDA" w:rsidRDefault="002F2DDA" w:rsidP="002F2DDA">
      <w:pPr>
        <w:rPr>
          <w:rFonts w:asciiTheme="minorHAnsi" w:hAnsiTheme="minorHAnsi" w:cstheme="minorHAnsi"/>
        </w:rPr>
      </w:pPr>
      <w:r>
        <w:rPr>
          <w:rFonts w:asciiTheme="minorHAnsi" w:hAnsiTheme="minorHAnsi" w:cstheme="minorHAnsi"/>
        </w:rPr>
        <w:t>The CNN investigation comes as Congress ramps up its opposition to U.S. support for the Saudi-led coalition. Former U.S. president Barack Obama’s administration only reluctantly agreed to support the Saudi-led coalition as it went on the offense in 2015, seeing it as an unwinnable proxy war against Iran. Obama had put restrictions on arms sales and intelligence cooperation with the coalition in 2016, but President Donald Trump’s administration lifted those restrictions in March 2017, just prior to Trump’s overseas visit to Saudi Arabia.</w:t>
      </w:r>
    </w:p>
    <w:p w:rsidR="002F2DDA" w:rsidRDefault="002F2DDA" w:rsidP="002F2DDA">
      <w:pPr>
        <w:rPr>
          <w:rFonts w:asciiTheme="minorHAnsi" w:hAnsiTheme="minorHAnsi" w:cstheme="minorHAnsi"/>
        </w:rPr>
      </w:pPr>
      <w:r>
        <w:rPr>
          <w:rFonts w:asciiTheme="minorHAnsi" w:hAnsiTheme="minorHAnsi" w:cstheme="minorHAnsi"/>
        </w:rPr>
        <w:t>Saudi human rights abuses in Yemen using U.S. weapons, such as the airstrike on a school bus in August 2018 that killed forty children, and the murder of Khashoggi have shocked the U.S. public and Congress. In the National Defense Authorization Act for Fiscal Year 2018, Congress required the departments of Defense and State to certify that the Saudi-led coalition was doing all it could to prevent civilian casualties; the State Department failed to provide that justification when it was due earlier this month. In December, the Senate approved a measure to end arms shipments to Saudi Arabia, despite the Trump administration’s strong opposition to the bill. The measure did not have enough votes to override a presidential veto, but senators have promised to introduce an even tougher bill in 2019. Last week, the House also passed a measure to end U.S. assistance to the Saudi-led coalition in Yemen, but again without enough votes to override an expected presidential veto.</w:t>
      </w:r>
    </w:p>
    <w:p w:rsidR="002F2DDA" w:rsidRDefault="002F2DDA" w:rsidP="002F2DDA">
      <w:pPr>
        <w:rPr>
          <w:rFonts w:asciiTheme="minorHAnsi" w:hAnsiTheme="minorHAnsi" w:cstheme="minorHAnsi"/>
        </w:rPr>
      </w:pPr>
      <w:r>
        <w:rPr>
          <w:rFonts w:asciiTheme="minorHAnsi" w:hAnsiTheme="minorHAnsi" w:cstheme="minorHAnsi"/>
        </w:rPr>
        <w:t>The Trump administration continues to approve arms shipments to the Saudi coalition. In 2018 alone, the United States directly sold $4.4 billion in arms to Saudi Arabia, and the administration approved the latest sale of Patriot missile upgrades in December. Tens of billions of dollars in deals with Saudi Arabia remain in the pipeline as well, awaiting approvals as part of the controversial, alleged May 2017 $110 billion arms deal with Saudi Arabia. The Trump administration has shown little inclination to loosen its close ties with Saudi Arabia and the UAE despite the death of Khashoggi or the conduct of the war in Yemen.</w:t>
      </w:r>
    </w:p>
    <w:p w:rsidR="002F2DDA" w:rsidRDefault="002F2DDA" w:rsidP="002F2DDA">
      <w:pPr>
        <w:rPr>
          <w:rFonts w:asciiTheme="minorHAnsi" w:hAnsiTheme="minorHAnsi" w:cstheme="minorHAnsi"/>
        </w:rPr>
      </w:pPr>
      <w:r>
        <w:rPr>
          <w:rFonts w:asciiTheme="minorHAnsi" w:hAnsiTheme="minorHAnsi" w:cstheme="minorHAnsi"/>
        </w:rPr>
        <w:t xml:space="preserve">The monarchs of </w:t>
      </w:r>
      <w:r w:rsidRPr="003D509F">
        <w:rPr>
          <w:rStyle w:val="StyleUnderline"/>
        </w:rPr>
        <w:t>Saudi Arabia and the UAE can conduct</w:t>
      </w:r>
      <w:r>
        <w:rPr>
          <w:rFonts w:asciiTheme="minorHAnsi" w:hAnsiTheme="minorHAnsi" w:cstheme="minorHAnsi"/>
        </w:rPr>
        <w:t xml:space="preserve"> these </w:t>
      </w:r>
      <w:r w:rsidRPr="003D509F">
        <w:rPr>
          <w:rStyle w:val="StyleUnderline"/>
        </w:rPr>
        <w:t>proxy operations and divert equipment with no oversight</w:t>
      </w:r>
      <w:r>
        <w:rPr>
          <w:rFonts w:asciiTheme="minorHAnsi" w:hAnsiTheme="minorHAnsi" w:cstheme="minorHAnsi"/>
        </w:rPr>
        <w:t xml:space="preserve"> and almost no input from their own citizens. Both countries are absolute monarchies, and their legislative bodies are advisory and contain only regime-approved members. Both countries also stamp out any free press and most independent civil society. Information on defense policies, including the war in Yemen, is kept secret by the monarchs and their inner circles.</w:t>
      </w:r>
    </w:p>
    <w:p w:rsidR="002F2DDA" w:rsidRDefault="002F2DDA" w:rsidP="002F2DDA">
      <w:pPr>
        <w:rPr>
          <w:rFonts w:asciiTheme="minorHAnsi" w:hAnsiTheme="minorHAnsi" w:cstheme="minorHAnsi"/>
        </w:rPr>
      </w:pPr>
      <w:r>
        <w:rPr>
          <w:rFonts w:asciiTheme="minorHAnsi" w:hAnsiTheme="minorHAnsi" w:cstheme="minorHAnsi"/>
        </w:rPr>
        <w:t xml:space="preserve">Most available information on Saudi and Emirati coalition operations and weapons transfers comes from external parties, such as U.S. government weapons sales notifications, news organizations, and human rights organizations. Given the lack of effective Saudi and Emirati citizen or parliamentary oversight on the conduct of the war in Yemen and associated weapons transfers, </w:t>
      </w:r>
      <w:r w:rsidRPr="003D509F">
        <w:rPr>
          <w:rStyle w:val="StyleUnderline"/>
        </w:rPr>
        <w:t>it is crucial that the U</w:t>
      </w:r>
      <w:r>
        <w:rPr>
          <w:rFonts w:asciiTheme="minorHAnsi" w:hAnsiTheme="minorHAnsi" w:cstheme="minorHAnsi"/>
        </w:rPr>
        <w:t xml:space="preserve">nited </w:t>
      </w:r>
      <w:r w:rsidRPr="003D509F">
        <w:rPr>
          <w:rStyle w:val="StyleUnderline"/>
        </w:rPr>
        <w:t>S</w:t>
      </w:r>
      <w:r>
        <w:rPr>
          <w:rFonts w:asciiTheme="minorHAnsi" w:hAnsiTheme="minorHAnsi" w:cstheme="minorHAnsi"/>
        </w:rPr>
        <w:t xml:space="preserve">tates and other arms-exporting nations conduct additional due diligence and </w:t>
      </w:r>
      <w:r w:rsidRPr="003D509F">
        <w:rPr>
          <w:rStyle w:val="StyleUnderline"/>
        </w:rPr>
        <w:t>put controls on any exports</w:t>
      </w:r>
      <w:r>
        <w:rPr>
          <w:rFonts w:asciiTheme="minorHAnsi" w:hAnsiTheme="minorHAnsi" w:cstheme="minorHAnsi"/>
        </w:rPr>
        <w:t xml:space="preserve"> to Saudi Arabia and the UAE. The CNN investigation demonstrates that the stringent due diligence and accountability that should be required for such sales has not been conducted. As the Trump administration continues to approve arms sales, an emboldened Congress inches ever closer—often across partisan lines—to cutting off those very same sales.</w:t>
      </w:r>
    </w:p>
    <w:p w:rsidR="002F2DDA" w:rsidRDefault="002F2DDA" w:rsidP="002F2DDA"/>
    <w:p w:rsidR="002F2DDA" w:rsidRDefault="002F2DDA" w:rsidP="002F2DDA">
      <w:pPr>
        <w:pStyle w:val="Heading4"/>
      </w:pPr>
      <w:r>
        <w:t>Supporting the Saudi coalition supports AQAP</w:t>
      </w:r>
    </w:p>
    <w:p w:rsidR="002F2DDA" w:rsidRDefault="002F2DDA" w:rsidP="002F2DDA">
      <w:pPr>
        <w:rPr>
          <w:b/>
          <w:bCs/>
        </w:rPr>
      </w:pPr>
      <w:r>
        <w:rPr>
          <w:b/>
          <w:bCs/>
        </w:rPr>
        <w:t xml:space="preserve">Zigismund, 18 - </w:t>
      </w:r>
      <w:r w:rsidRPr="00283C9E">
        <w:t xml:space="preserve">Michael Zigismund is an attorney based in New York City and a Young Voices writer. He holds a B.A. from Tufts University in International Relations and Political Science. (“The United States Should Leave Yemen, Not Broker Peace” The National Interest, 11/18, </w:t>
      </w:r>
      <w:hyperlink r:id="rId59" w:history="1">
        <w:r w:rsidRPr="00283C9E">
          <w:rPr>
            <w:rStyle w:val="Hyperlink"/>
          </w:rPr>
          <w:t>https://nationalinterest.org/blog/middle-east-watch/united-states-should-leave-yemen-not-broker-peace-36252</w:t>
        </w:r>
      </w:hyperlink>
    </w:p>
    <w:p w:rsidR="002F2DDA" w:rsidRPr="00283C9E" w:rsidRDefault="002F2DDA" w:rsidP="002F2DDA"/>
    <w:p w:rsidR="002F2DDA" w:rsidRDefault="002F2DDA" w:rsidP="002F2DDA">
      <w:pPr>
        <w:rPr>
          <w:rFonts w:asciiTheme="minorHAnsi" w:hAnsiTheme="minorHAnsi" w:cstheme="minorHAnsi"/>
        </w:rPr>
      </w:pPr>
      <w:r>
        <w:rPr>
          <w:rFonts w:asciiTheme="minorHAnsi" w:hAnsiTheme="minorHAnsi" w:cstheme="minorHAnsi"/>
        </w:rPr>
        <w:t xml:space="preserve">Even beyond complicity in the slaughter of Yemeni civilians, </w:t>
      </w:r>
      <w:r w:rsidRPr="00283C9E">
        <w:rPr>
          <w:rStyle w:val="StyleUnderline"/>
        </w:rPr>
        <w:t>the U</w:t>
      </w:r>
      <w:r>
        <w:rPr>
          <w:rFonts w:asciiTheme="minorHAnsi" w:hAnsiTheme="minorHAnsi" w:cstheme="minorHAnsi"/>
        </w:rPr>
        <w:t xml:space="preserve">nited </w:t>
      </w:r>
      <w:r w:rsidRPr="00283C9E">
        <w:rPr>
          <w:rStyle w:val="StyleUnderline"/>
        </w:rPr>
        <w:t>S</w:t>
      </w:r>
      <w:r>
        <w:rPr>
          <w:rFonts w:asciiTheme="minorHAnsi" w:hAnsiTheme="minorHAnsi" w:cstheme="minorHAnsi"/>
        </w:rPr>
        <w:t xml:space="preserve">tates </w:t>
      </w:r>
      <w:r w:rsidRPr="00283C9E">
        <w:rPr>
          <w:rStyle w:val="StyleUnderline"/>
        </w:rPr>
        <w:t xml:space="preserve">is also responsible for the growth of </w:t>
      </w:r>
      <w:r>
        <w:rPr>
          <w:rFonts w:asciiTheme="minorHAnsi" w:hAnsiTheme="minorHAnsi" w:cstheme="minorHAnsi"/>
        </w:rPr>
        <w:t>Al Qaeda in the Arabian Peninsula (</w:t>
      </w:r>
      <w:r w:rsidRPr="00283C9E">
        <w:rPr>
          <w:rStyle w:val="StyleUnderline"/>
        </w:rPr>
        <w:t>AQAP) in Yemen. According to the International Crisis Group</w:t>
      </w:r>
      <w:r>
        <w:rPr>
          <w:rFonts w:asciiTheme="minorHAnsi" w:hAnsiTheme="minorHAnsi" w:cstheme="minorHAnsi"/>
        </w:rPr>
        <w:t xml:space="preserve"> (ICG), </w:t>
      </w:r>
      <w:r w:rsidRPr="00283C9E">
        <w:rPr>
          <w:rStyle w:val="StyleUnderline"/>
        </w:rPr>
        <w:t>the terrorist organization is “stronger than it has ever been” after two years of conflict.</w:t>
      </w:r>
      <w:r>
        <w:rPr>
          <w:rFonts w:asciiTheme="minorHAnsi" w:hAnsiTheme="minorHAnsi" w:cstheme="minorHAnsi"/>
        </w:rPr>
        <w:t xml:space="preserve"> This is due partly to lack of pushback from Yemen’s Shia Houthi separatists, who would otherwise fight the Sunni AQAP, are kept busy fighting the U.S.-backed Sunni Saudi coalition. </w:t>
      </w:r>
      <w:r w:rsidRPr="00283C9E">
        <w:rPr>
          <w:rStyle w:val="StyleUnderline"/>
        </w:rPr>
        <w:t>The Saudi coalition</w:t>
      </w:r>
      <w:r>
        <w:rPr>
          <w:rFonts w:asciiTheme="minorHAnsi" w:hAnsiTheme="minorHAnsi" w:cstheme="minorHAnsi"/>
        </w:rPr>
        <w:t xml:space="preserve">, too, </w:t>
      </w:r>
      <w:r w:rsidRPr="00283C9E">
        <w:rPr>
          <w:rStyle w:val="StyleUnderline"/>
        </w:rPr>
        <w:t>has been protecting and recruiting AQAP fighters for the anti-Houthi offensive</w:t>
      </w:r>
      <w:r>
        <w:rPr>
          <w:rFonts w:asciiTheme="minorHAnsi" w:hAnsiTheme="minorHAnsi" w:cstheme="minorHAnsi"/>
        </w:rPr>
        <w:t>.</w:t>
      </w:r>
    </w:p>
    <w:p w:rsidR="002F2DDA" w:rsidRDefault="002F2DDA" w:rsidP="002F2DDA">
      <w:pPr>
        <w:rPr>
          <w:rFonts w:asciiTheme="minorHAnsi" w:hAnsiTheme="minorHAnsi" w:cstheme="minorHAnsi"/>
        </w:rPr>
      </w:pPr>
      <w:r>
        <w:rPr>
          <w:rFonts w:asciiTheme="minorHAnsi" w:hAnsiTheme="minorHAnsi" w:cstheme="minorHAnsi"/>
        </w:rPr>
        <w:t xml:space="preserve">In short, </w:t>
      </w:r>
      <w:r w:rsidRPr="00283C9E">
        <w:rPr>
          <w:rStyle w:val="StyleUnderline"/>
        </w:rPr>
        <w:t>by supporting Saudi Arabia in Yemen, the United States is aiding AQAP</w:t>
      </w:r>
      <w:r>
        <w:rPr>
          <w:rFonts w:asciiTheme="minorHAnsi" w:hAnsiTheme="minorHAnsi" w:cstheme="minorHAnsi"/>
        </w:rPr>
        <w:t>—even though combatting AQAP is America’s stated purpose in Yemen, according to a December 2016 presidential brief. The brief justifies America’s “provision of limited support for . . . the Saudi-led coalition” by vaguely referencing “certain statutory authorities” and the president’s commander-in-chief power. Whatever that implies, it does not justify any strategy which inflates AQAP’s strength and wealth.</w:t>
      </w:r>
    </w:p>
    <w:p w:rsidR="002F2DDA" w:rsidRDefault="002F2DDA" w:rsidP="002F2DDA">
      <w:pPr>
        <w:rPr>
          <w:rFonts w:asciiTheme="minorHAnsi" w:hAnsiTheme="minorHAnsi" w:cstheme="minorHAnsi"/>
        </w:rPr>
      </w:pPr>
    </w:p>
    <w:p w:rsidR="002F2DDA" w:rsidRDefault="002F2DDA" w:rsidP="002F2DDA">
      <w:pPr>
        <w:pStyle w:val="Heading4"/>
      </w:pPr>
      <w:r>
        <w:t xml:space="preserve">Saudi arms sales fuel terrorism </w:t>
      </w:r>
    </w:p>
    <w:p w:rsidR="002F2DDA" w:rsidRDefault="002F2DDA" w:rsidP="002F2DDA">
      <w:pPr>
        <w:rPr>
          <w:rFonts w:asciiTheme="minorHAnsi" w:hAnsiTheme="minorHAnsi" w:cstheme="minorHAnsi"/>
        </w:rPr>
      </w:pPr>
      <w:r w:rsidRPr="003D20E2">
        <w:rPr>
          <w:rFonts w:asciiTheme="minorHAnsi" w:hAnsiTheme="minorHAnsi" w:cstheme="minorHAnsi"/>
          <w:b/>
        </w:rPr>
        <w:t>Thrall, 17</w:t>
      </w:r>
      <w:r>
        <w:rPr>
          <w:rFonts w:asciiTheme="minorHAnsi" w:hAnsiTheme="minorHAnsi" w:cstheme="minorHAnsi"/>
        </w:rPr>
        <w:t xml:space="preserve"> –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(“Trump’s No Good Very Bad Arms Deal” 6/7, Cato, </w:t>
      </w:r>
      <w:hyperlink r:id="rId60" w:history="1">
        <w:r w:rsidRPr="00AE5705">
          <w:rPr>
            <w:rStyle w:val="Hyperlink"/>
            <w:rFonts w:asciiTheme="minorHAnsi" w:hAnsiTheme="minorHAnsi" w:cstheme="minorHAnsi"/>
          </w:rPr>
          <w:t>https://www.cato.org/blog/trumps-no-good-very-bad-arms-deal</w:t>
        </w:r>
      </w:hyperlink>
    </w:p>
    <w:p w:rsidR="002F2DDA" w:rsidRPr="003D20E2" w:rsidRDefault="002F2DDA" w:rsidP="002F2DDA">
      <w:pPr>
        <w:rPr>
          <w:rFonts w:asciiTheme="minorHAnsi" w:hAnsiTheme="minorHAnsi" w:cstheme="minorHAnsi"/>
        </w:rPr>
      </w:pPr>
    </w:p>
    <w:p w:rsidR="002F2DDA" w:rsidRDefault="002F2DDA" w:rsidP="002F2DDA">
      <w:pPr>
        <w:rPr>
          <w:rFonts w:asciiTheme="minorHAnsi" w:hAnsiTheme="minorHAnsi" w:cstheme="minorHAnsi"/>
        </w:rPr>
      </w:pPr>
      <w:r w:rsidRPr="003D20E2">
        <w:rPr>
          <w:rStyle w:val="StyleUnderline"/>
        </w:rPr>
        <w:t>Trump’s arms deal with the Saudis</w:t>
      </w:r>
      <w:r>
        <w:rPr>
          <w:rFonts w:asciiTheme="minorHAnsi" w:hAnsiTheme="minorHAnsi" w:cstheme="minorHAnsi"/>
        </w:rPr>
        <w:t xml:space="preserve"> is in fact a terrible deal for the United States. It might generate or sustain some jobs in the U.S. It will certainly help the bottom line of a handful of defense companies. But from a foreign policy and national security perspective, the case against selling weapons to Saudi Arabia is a powerful one for many reasons.</w:t>
      </w:r>
    </w:p>
    <w:p w:rsidR="002F2DDA" w:rsidRPr="003D20E2" w:rsidRDefault="002F2DDA" w:rsidP="002F2DDA">
      <w:pPr>
        <w:rPr>
          <w:rStyle w:val="StyleUnderline"/>
        </w:rPr>
      </w:pPr>
      <w:r>
        <w:rPr>
          <w:rFonts w:asciiTheme="minorHAnsi" w:hAnsiTheme="minorHAnsi" w:cstheme="minorHAnsi"/>
        </w:rPr>
        <w:t xml:space="preserve">1. The deal </w:t>
      </w:r>
      <w:r w:rsidRPr="003D20E2">
        <w:rPr>
          <w:rStyle w:val="StyleUnderline"/>
        </w:rPr>
        <w:t xml:space="preserve">will deepen U.S. complicity in Saudi Arabia’s inhumane war in Yemen. </w:t>
      </w:r>
    </w:p>
    <w:p w:rsidR="002F2DDA" w:rsidRDefault="002F2DDA" w:rsidP="002F2DDA">
      <w:pPr>
        <w:rPr>
          <w:rFonts w:asciiTheme="minorHAnsi" w:hAnsiTheme="minorHAnsi" w:cstheme="minorHAnsi"/>
        </w:rPr>
      </w:pPr>
      <w:r>
        <w:rPr>
          <w:rFonts w:asciiTheme="minorHAnsi" w:hAnsiTheme="minorHAnsi" w:cstheme="minorHAnsi"/>
        </w:rPr>
        <w:t xml:space="preserve">In an almost three-year long intervention into the Yemeni civil war to defeat the Houthi rebels and to destroy the local Al Qaeda franchise (Al Qaeda in the Arabian Peninsula—AQAP), the Saudis have demolished much of Yemen with little concern about the consequences. NGOs have documented case after case of the Saudis attacking civilian targets—the United Nations estimates </w:t>
      </w:r>
      <w:r w:rsidRPr="00BB7E0D">
        <w:rPr>
          <w:rStyle w:val="StyleUnderline"/>
        </w:rPr>
        <w:t>over 10,000 civilians have died to date—and millions of Yemenis now suffer at the brink of starvation</w:t>
      </w:r>
      <w:r>
        <w:rPr>
          <w:rFonts w:asciiTheme="minorHAnsi" w:hAnsiTheme="minorHAnsi" w:cstheme="minorHAnsi"/>
        </w:rPr>
        <w:t xml:space="preserve"> under increasingly desperate and unhealthy conditions. Tragically, </w:t>
      </w:r>
      <w:r w:rsidRPr="00BB7E0D">
        <w:rPr>
          <w:rStyle w:val="StyleUnderline"/>
        </w:rPr>
        <w:t>the Saudis now seek American firepower to help them break the stalemate</w:t>
      </w:r>
      <w:r>
        <w:rPr>
          <w:rFonts w:asciiTheme="minorHAnsi" w:hAnsiTheme="minorHAnsi" w:cstheme="minorHAnsi"/>
        </w:rPr>
        <w:t xml:space="preserve"> that has emerged on the ground in Yemen. </w:t>
      </w:r>
    </w:p>
    <w:p w:rsidR="002F2DDA" w:rsidRDefault="002F2DDA" w:rsidP="002F2DDA">
      <w:pPr>
        <w:rPr>
          <w:rFonts w:asciiTheme="minorHAnsi" w:hAnsiTheme="minorHAnsi" w:cstheme="minorHAnsi"/>
        </w:rPr>
      </w:pPr>
      <w:r>
        <w:rPr>
          <w:rFonts w:asciiTheme="minorHAnsi" w:hAnsiTheme="minorHAnsi" w:cstheme="minorHAnsi"/>
        </w:rPr>
        <w:t xml:space="preserve">2. The deal will not help the United States “defeat” AQAP. </w:t>
      </w:r>
    </w:p>
    <w:p w:rsidR="002F2DDA" w:rsidRDefault="002F2DDA" w:rsidP="002F2DDA">
      <w:pPr>
        <w:rPr>
          <w:rFonts w:asciiTheme="minorHAnsi" w:hAnsiTheme="minorHAnsi" w:cstheme="minorHAnsi"/>
        </w:rPr>
      </w:pPr>
      <w:r>
        <w:rPr>
          <w:rFonts w:asciiTheme="minorHAnsi" w:hAnsiTheme="minorHAnsi" w:cstheme="minorHAnsi"/>
        </w:rPr>
        <w:t xml:space="preserve">As the United States should have learned by now, </w:t>
      </w:r>
      <w:r w:rsidRPr="00BB7E0D">
        <w:rPr>
          <w:rStyle w:val="StyleUnderline"/>
        </w:rPr>
        <w:t>military intervention is a blunt tool ill-suited to counterterrorism</w:t>
      </w:r>
      <w:r>
        <w:rPr>
          <w:rFonts w:asciiTheme="minorHAnsi" w:hAnsiTheme="minorHAnsi" w:cstheme="minorHAnsi"/>
        </w:rPr>
        <w:t xml:space="preserve">. </w:t>
      </w:r>
      <w:r w:rsidRPr="00BB7E0D">
        <w:rPr>
          <w:rStyle w:val="StyleUnderline"/>
        </w:rPr>
        <w:t>Airstrikes are</w:t>
      </w:r>
      <w:r>
        <w:rPr>
          <w:rFonts w:asciiTheme="minorHAnsi" w:hAnsiTheme="minorHAnsi" w:cstheme="minorHAnsi"/>
        </w:rPr>
        <w:t xml:space="preserve"> wonderful for destroying buildings and military equipment, but of much less value for killing terrorists. And they are </w:t>
      </w:r>
      <w:r w:rsidRPr="00BB7E0D">
        <w:rPr>
          <w:rStyle w:val="StyleUnderline"/>
        </w:rPr>
        <w:t>less than worthless for confronting the political motivations that actually drive groups to conduct terrorism in the first place. America’s track record in the Middle East since 2001 shows that despite having killed thousands of terrorists, U.S. military intervention has actually caused chaos, resentment, and terrorism to spread</w:t>
      </w:r>
      <w:r>
        <w:rPr>
          <w:rFonts w:asciiTheme="minorHAnsi" w:hAnsiTheme="minorHAnsi" w:cstheme="minorHAnsi"/>
        </w:rPr>
        <w:t xml:space="preserve">. Instead of defeating Al Qaeda, </w:t>
      </w:r>
      <w:r w:rsidRPr="00BB7E0D">
        <w:rPr>
          <w:rStyle w:val="StyleUnderline"/>
        </w:rPr>
        <w:t>sixteen years of constant military pressure has helped spawn dozens of new terrorist groups and tens of thousands of new jihadist fighters</w:t>
      </w:r>
      <w:r>
        <w:rPr>
          <w:rFonts w:asciiTheme="minorHAnsi" w:hAnsiTheme="minorHAnsi" w:cstheme="minorHAnsi"/>
        </w:rPr>
        <w:t xml:space="preserve">. And </w:t>
      </w:r>
      <w:r w:rsidRPr="00BB7E0D">
        <w:rPr>
          <w:rStyle w:val="StyleUnderline"/>
        </w:rPr>
        <w:t>in Yemen, where AQAP thrives despite years of U.S. drone strikes and special forces missions, there are signs that the Saudis are partnering with AQAP in the fight against the Houthis</w:t>
      </w:r>
      <w:r>
        <w:rPr>
          <w:rFonts w:asciiTheme="minorHAnsi" w:hAnsiTheme="minorHAnsi" w:cstheme="minorHAnsi"/>
        </w:rPr>
        <w:t xml:space="preserve">. In short, </w:t>
      </w:r>
      <w:r w:rsidRPr="00BB7E0D">
        <w:rPr>
          <w:rStyle w:val="StyleUnderline"/>
        </w:rPr>
        <w:t>American-fueled escalation by the Saudis is only likely to help AQAP further enhance its position, while adding to the anti-U.S. sentiment in Yemen brought about by the devastation U.S. munitions have wrought</w:t>
      </w:r>
      <w:r>
        <w:rPr>
          <w:rFonts w:asciiTheme="minorHAnsi" w:hAnsiTheme="minorHAnsi" w:cstheme="minorHAnsi"/>
        </w:rPr>
        <w:t>.</w:t>
      </w:r>
    </w:p>
    <w:p w:rsidR="002F2DDA" w:rsidRDefault="002F2DDA" w:rsidP="002F2DDA">
      <w:pPr>
        <w:rPr>
          <w:rFonts w:asciiTheme="minorHAnsi" w:hAnsiTheme="minorHAnsi" w:cstheme="minorHAnsi"/>
        </w:rPr>
      </w:pPr>
    </w:p>
    <w:p w:rsidR="00B23E7F" w:rsidRPr="00AB3707" w:rsidRDefault="00B23E7F" w:rsidP="00B23E7F">
      <w:pPr>
        <w:pStyle w:val="Heading4"/>
      </w:pPr>
      <w:r>
        <w:t xml:space="preserve">Prolonging the war strengthens AQAP and </w:t>
      </w:r>
      <w:r>
        <w:rPr>
          <w:u w:val="single"/>
        </w:rPr>
        <w:t>transfers US arms to them</w:t>
      </w:r>
      <w:r>
        <w:t xml:space="preserve"> – that risks terrorism against the US</w:t>
      </w:r>
    </w:p>
    <w:p w:rsidR="00B23E7F" w:rsidRDefault="00B23E7F" w:rsidP="00B23E7F">
      <w:pPr>
        <w:rPr>
          <w:rFonts w:asciiTheme="minorHAnsi" w:hAnsiTheme="minorHAnsi" w:cstheme="minorHAnsi"/>
          <w:b/>
          <w:bCs/>
        </w:rPr>
      </w:pPr>
      <w:r>
        <w:rPr>
          <w:rFonts w:asciiTheme="minorHAnsi" w:hAnsiTheme="minorHAnsi" w:cstheme="minorHAnsi"/>
          <w:b/>
          <w:bCs/>
        </w:rPr>
        <w:t xml:space="preserve">Bandow, 19 - </w:t>
      </w:r>
      <w:r w:rsidRPr="006E1CCF">
        <w:rPr>
          <w:rFonts w:asciiTheme="minorHAnsi" w:hAnsiTheme="minorHAnsi" w:cstheme="minorHAnsi"/>
        </w:rPr>
        <w:t xml:space="preserve">Doug Bandow is a senior fellow at the Cato Institute. A former special assistant to President Ronald Reagan (“Arms Sales to U.S. Allies in Yemen Are Endangering American Lives” 3/18, </w:t>
      </w:r>
      <w:hyperlink r:id="rId61" w:history="1">
        <w:r w:rsidRPr="006E1CCF">
          <w:rPr>
            <w:rStyle w:val="Hyperlink"/>
            <w:rFonts w:asciiTheme="minorHAnsi" w:hAnsiTheme="minorHAnsi" w:cstheme="minorHAnsi"/>
          </w:rPr>
          <w:t>https://www.cato.org/publications/commentary/arms-sales-us-allies-yemen-are-endangering-american-lives</w:t>
        </w:r>
      </w:hyperlink>
    </w:p>
    <w:p w:rsidR="00B23E7F" w:rsidRPr="006E1CCF" w:rsidRDefault="00B23E7F" w:rsidP="00B23E7F">
      <w:pPr>
        <w:rPr>
          <w:rFonts w:asciiTheme="minorHAnsi" w:hAnsiTheme="minorHAnsi" w:cstheme="minorHAnsi"/>
          <w:b/>
          <w:bCs/>
        </w:rPr>
      </w:pPr>
    </w:p>
    <w:p w:rsidR="00B23E7F" w:rsidRDefault="00B23E7F" w:rsidP="00B23E7F">
      <w:pPr>
        <w:rPr>
          <w:rFonts w:asciiTheme="minorHAnsi" w:hAnsiTheme="minorHAnsi" w:cstheme="minorHAnsi"/>
        </w:rPr>
      </w:pPr>
      <w:r w:rsidRPr="00AB3707">
        <w:t xml:space="preserve">Moreover, the “coalition” led by the UAE and Saudi Arabia, has been aiding </w:t>
      </w:r>
      <w:r w:rsidRPr="00AB3707">
        <w:rPr>
          <w:rFonts w:asciiTheme="minorHAnsi" w:hAnsiTheme="minorHAnsi" w:cstheme="minorHAnsi"/>
        </w:rPr>
        <w:t>America’s adversaries. Al Qaeda in the Arabian Peninsula (</w:t>
      </w:r>
      <w:r w:rsidRPr="00AB3707">
        <w:rPr>
          <w:rStyle w:val="StyleUnderline"/>
        </w:rPr>
        <w:t>AQAP</w:t>
      </w:r>
      <w:r w:rsidRPr="00AB3707">
        <w:rPr>
          <w:rFonts w:asciiTheme="minorHAnsi" w:hAnsiTheme="minorHAnsi" w:cstheme="minorHAnsi"/>
        </w:rPr>
        <w:t xml:space="preserve">) </w:t>
      </w:r>
      <w:r w:rsidRPr="00AB3707">
        <w:rPr>
          <w:rStyle w:val="StyleUnderline"/>
        </w:rPr>
        <w:t>is the most effective affiliate of the organization which downed the twin towers</w:t>
      </w:r>
      <w:r w:rsidRPr="00AB3707">
        <w:rPr>
          <w:rFonts w:asciiTheme="minorHAnsi" w:hAnsiTheme="minorHAnsi" w:cstheme="minorHAnsi"/>
        </w:rPr>
        <w:t>. The rebel Houthis dislike America but hate AQAP even more. However, the Saudi/Emirati assault has diverted the Houthis’ attention from dealing with America’s enemies. Chaos and conflict are ever the terrorists’ friends.</w:t>
      </w:r>
    </w:p>
    <w:p w:rsidR="00B23E7F" w:rsidRDefault="00B23E7F" w:rsidP="00B23E7F">
      <w:pPr>
        <w:rPr>
          <w:rFonts w:asciiTheme="minorHAnsi" w:hAnsiTheme="minorHAnsi" w:cstheme="minorHAnsi"/>
        </w:rPr>
      </w:pPr>
      <w:r>
        <w:rPr>
          <w:rFonts w:asciiTheme="minorHAnsi" w:hAnsiTheme="minorHAnsi" w:cstheme="minorHAnsi"/>
        </w:rPr>
        <w:t xml:space="preserve">Worse, </w:t>
      </w:r>
      <w:r w:rsidRPr="00324429">
        <w:rPr>
          <w:rStyle w:val="StyleUnderline"/>
          <w:highlight w:val="cyan"/>
        </w:rPr>
        <w:t>the Emiratis/Saudis,</w:t>
      </w:r>
      <w:r>
        <w:rPr>
          <w:rFonts w:asciiTheme="minorHAnsi" w:hAnsiTheme="minorHAnsi" w:cstheme="minorHAnsi"/>
        </w:rPr>
        <w:t xml:space="preserve"> and the nominally legitimate government of President Abdrabbuh Mansur Hadi which they are supporting, </w:t>
      </w:r>
      <w:r w:rsidRPr="00AB3707">
        <w:rPr>
          <w:rStyle w:val="StyleUnderline"/>
          <w:highlight w:val="cyan"/>
        </w:rPr>
        <w:t>have</w:t>
      </w:r>
      <w:r w:rsidRPr="00AB3707">
        <w:rPr>
          <w:rStyle w:val="StyleUnderline"/>
        </w:rPr>
        <w:t xml:space="preserve"> </w:t>
      </w:r>
      <w:r w:rsidRPr="00AB3707">
        <w:rPr>
          <w:rStyle w:val="StyleUnderline"/>
          <w:highlight w:val="cyan"/>
        </w:rPr>
        <w:t>been</w:t>
      </w:r>
      <w:r>
        <w:rPr>
          <w:rFonts w:asciiTheme="minorHAnsi" w:hAnsiTheme="minorHAnsi" w:cstheme="minorHAnsi"/>
        </w:rPr>
        <w:t xml:space="preserve"> aiding, </w:t>
      </w:r>
      <w:r w:rsidRPr="00AB3707">
        <w:rPr>
          <w:rStyle w:val="StyleUnderline"/>
          <w:highlight w:val="cyan"/>
        </w:rPr>
        <w:t>arming, and recruiting</w:t>
      </w:r>
      <w:r>
        <w:rPr>
          <w:rFonts w:asciiTheme="minorHAnsi" w:hAnsiTheme="minorHAnsi" w:cstheme="minorHAnsi"/>
        </w:rPr>
        <w:t xml:space="preserve"> radical jihadist groups, including </w:t>
      </w:r>
      <w:r w:rsidRPr="00AB3707">
        <w:rPr>
          <w:rStyle w:val="StyleUnderline"/>
          <w:highlight w:val="cyan"/>
        </w:rPr>
        <w:t>AQAP</w:t>
      </w:r>
      <w:r>
        <w:rPr>
          <w:rFonts w:asciiTheme="minorHAnsi" w:hAnsiTheme="minorHAnsi" w:cstheme="minorHAnsi"/>
        </w:rPr>
        <w:t>. (Riyadh and Abu Dhabi also employ members of the Sudanese Janjaweed militia, known for its brutality.) Last year the Associated Press reported that the coalition paid and recruited AQAP members and “cut secret deals with al-Qaida fighters, paying some to leave key cities and towns and letting others retreat with weapons, equipment and wads of looted cash.” Moreover, “Coalition-backed militias actively recruit al-Qaeda militants, or those who were recently members, because they’re considered exceptional fighters.”</w:t>
      </w:r>
    </w:p>
    <w:p w:rsidR="00B23E7F" w:rsidRDefault="00B23E7F" w:rsidP="00B23E7F">
      <w:pPr>
        <w:rPr>
          <w:rFonts w:asciiTheme="minorHAnsi" w:hAnsiTheme="minorHAnsi" w:cstheme="minorHAnsi"/>
        </w:rPr>
      </w:pPr>
      <w:r>
        <w:rPr>
          <w:rFonts w:asciiTheme="minorHAnsi" w:hAnsiTheme="minorHAnsi" w:cstheme="minorHAnsi"/>
        </w:rPr>
        <w:t>Emirati money also went to the AQAP-related Abu Abbas brigade, whose founder, Abu al-Abbas, was labeled a terrorist by Washington. “The coalition is still supporting me,” declared al-Abbas, even though his group launched a raid which freed Al Qaeda fighters from a local security facility. Salafist Adnan Rouzek runs a brutal force which operates under and is subsidized by President Hadi. Rouzek’s top aide is Al Qaeda and has been regularly seen with Al Qaeda officials; his group, explained AP, is “one of the main recruiters of al-Qaeda fighters” in the city of Taiz. “In one case, a tribal mediator who brokered a deal between the Emiratis and al-Qaeda even gave the extremists a farewell dinner.”</w:t>
      </w:r>
    </w:p>
    <w:p w:rsidR="00B23E7F" w:rsidRDefault="00B23E7F" w:rsidP="00B23E7F">
      <w:pPr>
        <w:rPr>
          <w:rFonts w:asciiTheme="minorHAnsi" w:hAnsiTheme="minorHAnsi" w:cstheme="minorHAnsi"/>
        </w:rPr>
      </w:pPr>
      <w:r>
        <w:rPr>
          <w:rFonts w:asciiTheme="minorHAnsi" w:hAnsiTheme="minorHAnsi" w:cstheme="minorHAnsi"/>
        </w:rPr>
        <w:t>This close relationship should surprise no one. Riyadh has spent tens of billions of dollars supporting fundamentalist Wahhabism around the world, including in Yemen. In contrast, the Houthis, a Shia off-shoot, are relative religious moderates, even though not friendly toward the West.</w:t>
      </w:r>
    </w:p>
    <w:p w:rsidR="00B23E7F" w:rsidRDefault="00B23E7F" w:rsidP="00B23E7F">
      <w:pPr>
        <w:rPr>
          <w:rFonts w:asciiTheme="minorHAnsi" w:hAnsiTheme="minorHAnsi" w:cstheme="minorHAnsi"/>
        </w:rPr>
      </w:pPr>
      <w:r w:rsidRPr="00324429">
        <w:rPr>
          <w:rStyle w:val="StyleUnderline"/>
          <w:highlight w:val="cyan"/>
        </w:rPr>
        <w:t>Amnesty</w:t>
      </w:r>
      <w:r>
        <w:rPr>
          <w:rFonts w:asciiTheme="minorHAnsi" w:hAnsiTheme="minorHAnsi" w:cstheme="minorHAnsi"/>
        </w:rPr>
        <w:t xml:space="preserve"> International (AI) recently reported that Washington’s nominal allies have been “recklessly” supplying radical groups in Yemen. Explained AI: “the UAE has become a major conduit for armored vehicles, mortar systems, rifles, pistols, and machine guns—which are being illicitly diverted to unaccountable militias accused of war crimes and other serious violations.”</w:t>
      </w:r>
    </w:p>
    <w:p w:rsidR="00B23E7F" w:rsidRDefault="00B23E7F" w:rsidP="00B23E7F">
      <w:pPr>
        <w:rPr>
          <w:rFonts w:asciiTheme="minorHAnsi" w:hAnsiTheme="minorHAnsi" w:cstheme="minorHAnsi"/>
        </w:rPr>
      </w:pPr>
      <w:r>
        <w:rPr>
          <w:rFonts w:asciiTheme="minorHAnsi" w:hAnsiTheme="minorHAnsi" w:cstheme="minorHAnsi"/>
        </w:rPr>
        <w:t xml:space="preserve">The issue is not just common firearms. </w:t>
      </w:r>
      <w:r w:rsidRPr="00324429">
        <w:t xml:space="preserve">AI </w:t>
      </w:r>
      <w:r w:rsidRPr="00AB3707">
        <w:rPr>
          <w:rStyle w:val="StyleUnderline"/>
          <w:highlight w:val="cyan"/>
        </w:rPr>
        <w:t>discovered the same models of U.S.</w:t>
      </w:r>
      <w:r>
        <w:rPr>
          <w:rFonts w:asciiTheme="minorHAnsi" w:hAnsiTheme="minorHAnsi" w:cstheme="minorHAnsi"/>
        </w:rPr>
        <w:t xml:space="preserve"> and European </w:t>
      </w:r>
      <w:r w:rsidRPr="00AB3707">
        <w:rPr>
          <w:rStyle w:val="StyleUnderline"/>
          <w:highlight w:val="cyan"/>
        </w:rPr>
        <w:t>tanks and other armored vehicles being used by UAE-backed militia</w:t>
      </w:r>
      <w:r>
        <w:rPr>
          <w:rFonts w:asciiTheme="minorHAnsi" w:hAnsiTheme="minorHAnsi" w:cstheme="minorHAnsi"/>
        </w:rPr>
        <w:t>s. These transfers violated U.S. and European law. Observed AI’s Patrick Wilcken: “Emirati forces receive billions of dollars’ worth of arms from Western states and others, only to siphon them off to militias in Yemen that answer to no one and are known to be committing war crimes.”</w:t>
      </w:r>
    </w:p>
    <w:p w:rsidR="00B23E7F" w:rsidRDefault="00B23E7F" w:rsidP="00B23E7F">
      <w:pPr>
        <w:rPr>
          <w:rFonts w:asciiTheme="minorHAnsi" w:hAnsiTheme="minorHAnsi" w:cstheme="minorHAnsi"/>
        </w:rPr>
      </w:pPr>
      <w:r>
        <w:rPr>
          <w:rFonts w:asciiTheme="minorHAnsi" w:hAnsiTheme="minorHAnsi" w:cstheme="minorHAnsi"/>
        </w:rPr>
        <w:t>CNN conducted its own investigation and expanded the allegations to transfers by Saudi Arabia, to AQAP-linked fighters, and of such weapons as TOW antitank missiles and mine-resistant ambush protected (MRAP) vehicles. Reported the news service : “</w:t>
      </w:r>
      <w:r w:rsidRPr="00AB3707">
        <w:rPr>
          <w:rStyle w:val="StyleUnderline"/>
          <w:highlight w:val="cyan"/>
        </w:rPr>
        <w:t>Saudi Arabia and its coalition partners have transferred American-made weapons to al-Qaeda</w:t>
      </w:r>
      <w:r>
        <w:rPr>
          <w:rFonts w:asciiTheme="minorHAnsi" w:hAnsiTheme="minorHAnsi" w:cstheme="minorHAnsi"/>
        </w:rPr>
        <w:t>-linked figures, hardline Salafi militias, and other factions waging war in Yemen, in violation of their agreements with the United States.” CNN reported that the Abu Abbas brigade possessed U.S.-manufactured Oshkosh armored vehicles. Overall, the Saudis and Emiratis “have used the U.S.-manufactured weapons as a form of currency to buy the loyalties of militias or tribes, bolster chosen armed actors, and influence the complex political landscape.”</w:t>
      </w:r>
    </w:p>
    <w:p w:rsidR="00B23E7F" w:rsidRDefault="00B23E7F" w:rsidP="00B23E7F">
      <w:pPr>
        <w:rPr>
          <w:rFonts w:asciiTheme="minorHAnsi" w:hAnsiTheme="minorHAnsi" w:cstheme="minorHAnsi"/>
        </w:rPr>
      </w:pPr>
      <w:r>
        <w:rPr>
          <w:rFonts w:asciiTheme="minorHAnsi" w:hAnsiTheme="minorHAnsi" w:cstheme="minorHAnsi"/>
        </w:rPr>
        <w:t>This practice is bad for Yemenis, particularly civilians who are being killed. Argued Wilcken: “</w:t>
      </w:r>
      <w:r w:rsidRPr="00AB3707">
        <w:rPr>
          <w:rStyle w:val="StyleUnderline"/>
          <w:highlight w:val="cyan"/>
        </w:rPr>
        <w:t>arms-supplying states need to reflect hard on how their arms transfers are continuing to directly</w:t>
      </w:r>
      <w:r>
        <w:rPr>
          <w:rFonts w:asciiTheme="minorHAnsi" w:hAnsiTheme="minorHAnsi" w:cstheme="minorHAnsi"/>
        </w:rPr>
        <w:t xml:space="preserve"> and indirectly </w:t>
      </w:r>
      <w:r w:rsidRPr="00AB3707">
        <w:rPr>
          <w:rStyle w:val="StyleUnderline"/>
          <w:highlight w:val="cyan"/>
        </w:rPr>
        <w:t>fuel war crimes</w:t>
      </w:r>
      <w:r>
        <w:rPr>
          <w:rFonts w:asciiTheme="minorHAnsi" w:hAnsiTheme="minorHAnsi" w:cstheme="minorHAnsi"/>
        </w:rPr>
        <w:t xml:space="preserve"> and other serious violations. The proliferation of unaccountable, UAE-backed militias is worsening the humanitarian crisis and posing a growing threat to the civilian population.”</w:t>
      </w:r>
    </w:p>
    <w:p w:rsidR="00B23E7F" w:rsidRDefault="00B23E7F" w:rsidP="00B23E7F">
      <w:pPr>
        <w:rPr>
          <w:rFonts w:asciiTheme="minorHAnsi" w:hAnsiTheme="minorHAnsi" w:cstheme="minorHAnsi"/>
        </w:rPr>
      </w:pPr>
      <w:r>
        <w:rPr>
          <w:rFonts w:asciiTheme="minorHAnsi" w:hAnsiTheme="minorHAnsi" w:cstheme="minorHAnsi"/>
        </w:rPr>
        <w:t xml:space="preserve">Illicit weapons transfer also are bad for America. Noted AP: “compromises and </w:t>
      </w:r>
      <w:r w:rsidRPr="00AB3707">
        <w:rPr>
          <w:rStyle w:val="StyleUnderline"/>
          <w:highlight w:val="cyan"/>
        </w:rPr>
        <w:t xml:space="preserve">alliances have allowed al-Qaeda militants to survive to fight another day—and risk strengthening </w:t>
      </w:r>
      <w:r w:rsidRPr="00AB3707">
        <w:rPr>
          <w:rStyle w:val="StyleUnderline"/>
        </w:rPr>
        <w:t xml:space="preserve">the most dangerous branch of </w:t>
      </w:r>
      <w:r w:rsidRPr="00AB3707">
        <w:rPr>
          <w:rStyle w:val="StyleUnderline"/>
          <w:highlight w:val="cyan"/>
        </w:rPr>
        <w:t>the terror network that carried out the 9/11 attacks</w:t>
      </w:r>
      <w:r>
        <w:rPr>
          <w:rFonts w:asciiTheme="minorHAnsi" w:hAnsiTheme="minorHAnsi" w:cstheme="minorHAnsi"/>
        </w:rPr>
        <w:t>. Key participants in the pacts said the U.S. was aware of the arrangements.” However, the Trump administration believes that aiding the monarchies against Iran is more important than combatting AQAP. Observed Michael Horton of the Jamestown Foundation: “It is now almost impossible to untangle who is AQAP and who is not.” He said “much of the war on al-Qaeda by the UAE and its allied militias is a ‘farce.’”</w:t>
      </w:r>
    </w:p>
    <w:p w:rsidR="00B23E7F" w:rsidRDefault="00B23E7F" w:rsidP="00B23E7F">
      <w:pPr>
        <w:rPr>
          <w:rFonts w:asciiTheme="minorHAnsi" w:hAnsiTheme="minorHAnsi" w:cstheme="minorHAnsi"/>
        </w:rPr>
      </w:pPr>
      <w:r>
        <w:rPr>
          <w:rFonts w:asciiTheme="minorHAnsi" w:hAnsiTheme="minorHAnsi" w:cstheme="minorHAnsi"/>
        </w:rPr>
        <w:t>Moreover, reported CNN, some weapons ended up in Houthi hands: “in September 2017, a Houthi-run television channel broadcast images of Mohammed Ali al-Houthi, the de facto rebel leader, proudly sitting behind the wheel of a U.S.-made MRAP in the capital of Sanaa, as a crowd chanted ‘death to America’ in the background.”</w:t>
      </w:r>
    </w:p>
    <w:p w:rsidR="00B23E7F" w:rsidRDefault="00B23E7F" w:rsidP="00B23E7F">
      <w:pPr>
        <w:rPr>
          <w:rFonts w:asciiTheme="minorHAnsi" w:hAnsiTheme="minorHAnsi" w:cstheme="minorHAnsi"/>
        </w:rPr>
      </w:pPr>
      <w:r w:rsidRPr="00AB3707">
        <w:rPr>
          <w:rStyle w:val="StyleUnderline"/>
          <w:highlight w:val="cyan"/>
        </w:rPr>
        <w:t xml:space="preserve">Arms even flowed to Tehran, where U.S. weapons were </w:t>
      </w:r>
      <w:r w:rsidRPr="00AB3707">
        <w:rPr>
          <w:rStyle w:val="Emphasis"/>
          <w:highlight w:val="cyan"/>
        </w:rPr>
        <w:t>studied and copied</w:t>
      </w:r>
      <w:r>
        <w:rPr>
          <w:rFonts w:asciiTheme="minorHAnsi" w:hAnsiTheme="minorHAnsi" w:cstheme="minorHAnsi"/>
        </w:rPr>
        <w:t xml:space="preserve"> </w:t>
      </w:r>
      <w:r w:rsidRPr="00AB3707">
        <w:rPr>
          <w:rStyle w:val="StyleUnderline"/>
          <w:highlight w:val="cyan"/>
        </w:rPr>
        <w:t>by Iranian intelligence</w:t>
      </w:r>
      <w:r>
        <w:rPr>
          <w:rFonts w:asciiTheme="minorHAnsi" w:hAnsiTheme="minorHAnsi" w:cstheme="minorHAnsi"/>
        </w:rPr>
        <w:t xml:space="preserve"> and perhaps used by the Islamic Revolutionary Guards. The Houthis confirmed that Tehran already possessed MRAPs, which were developed in part to defeat IEDs, improvised explosive devices. One official told CNN: “Iranian intelligence are assessing U.S. military technology very closely” and “there isn’t a single American weapon that they don’t try to find out its details.” This may be the most ironic outcome of a Western policy justified as helping to contain Iran.</w:t>
      </w:r>
    </w:p>
    <w:p w:rsidR="00B23E7F" w:rsidRDefault="00B23E7F" w:rsidP="00B23E7F">
      <w:pPr>
        <w:rPr>
          <w:rFonts w:asciiTheme="minorHAnsi" w:hAnsiTheme="minorHAnsi" w:cstheme="minorHAnsi"/>
        </w:rPr>
      </w:pPr>
      <w:r>
        <w:rPr>
          <w:rFonts w:asciiTheme="minorHAnsi" w:hAnsiTheme="minorHAnsi" w:cstheme="minorHAnsi"/>
        </w:rPr>
        <w:t>These were not easy stories to develop. The Associated Press noted that “All but a few … sources spoke on condition of anonymity, fearing reprisals. Emirati-backed factions, like most armed groups in Yemen, have been accused of abducting or killing their critics.” And we know the Saudis dismember theirs.</w:t>
      </w:r>
    </w:p>
    <w:p w:rsidR="00B23E7F" w:rsidRDefault="00B23E7F" w:rsidP="00B23E7F">
      <w:pPr>
        <w:rPr>
          <w:rFonts w:asciiTheme="minorHAnsi" w:hAnsiTheme="minorHAnsi" w:cstheme="minorHAnsi"/>
        </w:rPr>
      </w:pPr>
      <w:r>
        <w:rPr>
          <w:rFonts w:asciiTheme="minorHAnsi" w:hAnsiTheme="minorHAnsi" w:cstheme="minorHAnsi"/>
        </w:rPr>
        <w:t>These allegations are shocking but continue to be largely ignored by the administration. Gen. Joseph Votel, head of Central Command, told a Senate hearing that “We have not authorized Saudi Arabia or the Emirates to retransfer any of this equipment to other parties on the ground in Yemen.” The Pentagon was “looking more closely at the allegations,” he added, but to halt U.S. support for the coalition would eliminate the “leverage we have to continue to influence them.” Influence? America’s “allies” continue to slaughter civilians, employ torture, aid al-Qaeda and other radical groups, and transfer American weapons to America’s enemies.</w:t>
      </w:r>
    </w:p>
    <w:p w:rsidR="00B23E7F" w:rsidRDefault="00B23E7F" w:rsidP="00B23E7F">
      <w:pPr>
        <w:rPr>
          <w:rFonts w:asciiTheme="minorHAnsi" w:hAnsiTheme="minorHAnsi" w:cstheme="minorHAnsi"/>
        </w:rPr>
      </w:pPr>
      <w:r>
        <w:rPr>
          <w:rFonts w:asciiTheme="minorHAnsi" w:hAnsiTheme="minorHAnsi" w:cstheme="minorHAnsi"/>
        </w:rPr>
        <w:t xml:space="preserve">President Donald Trump took a special interest in America’s “beautiful military equipment,” the sale of which he considers to be a great accomplishment. Surely he should be concerned about the transfer of those arms to those ready to kill Americans. Reported CNN: “Some </w:t>
      </w:r>
      <w:r w:rsidRPr="00AB3707">
        <w:rPr>
          <w:rStyle w:val="StyleUnderline"/>
          <w:highlight w:val="cyan"/>
        </w:rPr>
        <w:t>terror groups have gained from the influx of U.S. arms</w:t>
      </w:r>
      <w:r>
        <w:rPr>
          <w:rFonts w:asciiTheme="minorHAnsi" w:hAnsiTheme="minorHAnsi" w:cstheme="minorHAnsi"/>
        </w:rPr>
        <w:t>, with the barrier of entry to advanced weaponry now lowered by the laws of supply and demand. Militia leaders have had ample opportunity to obtain military hardware in exchange for the manpower to fight the Houthi militias. Arms dealers have flourished, with traders offering to buy or sell anything, from a U.S.-manufactured rifle to a tank, to the highest bidder. And Iran’s proxies have captured American weapons they can exploit for vulnerabilities or reverse-engineer for native production.” As such knowledge is disseminated, American forces will be at greater risk around the world.</w:t>
      </w:r>
    </w:p>
    <w:p w:rsidR="00B23E7F" w:rsidRDefault="00B23E7F" w:rsidP="00B23E7F">
      <w:pPr>
        <w:rPr>
          <w:rFonts w:asciiTheme="minorHAnsi" w:hAnsiTheme="minorHAnsi" w:cstheme="minorHAnsi"/>
        </w:rPr>
      </w:pPr>
      <w:r>
        <w:rPr>
          <w:rFonts w:asciiTheme="minorHAnsi" w:hAnsiTheme="minorHAnsi" w:cstheme="minorHAnsi"/>
        </w:rPr>
        <w:t>Oops.</w:t>
      </w:r>
    </w:p>
    <w:p w:rsidR="00B23E7F" w:rsidRDefault="00B23E7F" w:rsidP="00B23E7F">
      <w:pPr>
        <w:rPr>
          <w:rFonts w:asciiTheme="minorHAnsi" w:hAnsiTheme="minorHAnsi" w:cstheme="minorHAnsi"/>
        </w:rPr>
      </w:pPr>
      <w:r>
        <w:rPr>
          <w:rFonts w:asciiTheme="minorHAnsi" w:hAnsiTheme="minorHAnsi" w:cstheme="minorHAnsi"/>
        </w:rPr>
        <w:t xml:space="preserve">The United States has no cause to be involved in Yemen, making enemies of people who previously did Americans no harm. Washington’s policy is both hypocritical and dangerous. Noted Daniel Larison of the American Conservative: “While administration officials hyperventilate about alleged Iranian weapons shipments into Yemen, U.S.-made weapons have been reaching the allies of AQAP and ISIS.” </w:t>
      </w:r>
      <w:r w:rsidRPr="00AB3707">
        <w:rPr>
          <w:rStyle w:val="StyleUnderline"/>
          <w:highlight w:val="cyan"/>
        </w:rPr>
        <w:t>America should quit this</w:t>
      </w:r>
      <w:r>
        <w:rPr>
          <w:rFonts w:asciiTheme="minorHAnsi" w:hAnsiTheme="minorHAnsi" w:cstheme="minorHAnsi"/>
        </w:rPr>
        <w:t xml:space="preserve"> bloody, unnecessary war </w:t>
      </w:r>
      <w:r w:rsidRPr="00AB3707">
        <w:rPr>
          <w:rStyle w:val="StyleUnderline"/>
          <w:highlight w:val="cyan"/>
        </w:rPr>
        <w:t>before U.S. citizens are killed by their own government’s weapons</w:t>
      </w:r>
      <w:r>
        <w:rPr>
          <w:rFonts w:asciiTheme="minorHAnsi" w:hAnsiTheme="minorHAnsi" w:cstheme="minorHAnsi"/>
        </w:rPr>
        <w:t>.</w:t>
      </w:r>
    </w:p>
    <w:p w:rsidR="00B23E7F" w:rsidRDefault="00B23E7F" w:rsidP="002F2DDA">
      <w:pPr>
        <w:rPr>
          <w:rFonts w:asciiTheme="minorHAnsi" w:hAnsiTheme="minorHAnsi" w:cstheme="minorHAnsi"/>
        </w:rPr>
      </w:pPr>
    </w:p>
    <w:p w:rsidR="002F2DDA" w:rsidRDefault="002F2DDA" w:rsidP="000040A5">
      <w:pPr>
        <w:rPr>
          <w:rFonts w:asciiTheme="minorHAnsi" w:hAnsiTheme="minorHAnsi" w:cstheme="minorHAnsi"/>
        </w:rPr>
      </w:pPr>
    </w:p>
    <w:p w:rsidR="00935CB3" w:rsidRDefault="00935CB3" w:rsidP="00935CB3">
      <w:pPr>
        <w:pStyle w:val="Heading3"/>
      </w:pPr>
      <w:r>
        <w:t>AT: AQAP = local only</w:t>
      </w:r>
    </w:p>
    <w:p w:rsidR="00935CB3" w:rsidRDefault="00935CB3" w:rsidP="00935CB3"/>
    <w:p w:rsidR="0075499F" w:rsidRDefault="0075499F" w:rsidP="0075499F">
      <w:pPr>
        <w:pStyle w:val="Heading4"/>
      </w:pPr>
      <w:r>
        <w:t>Prolonging the war gives AQAP the ability to regain international reach</w:t>
      </w:r>
    </w:p>
    <w:p w:rsidR="0075499F" w:rsidRDefault="0075499F" w:rsidP="0075499F">
      <w:r>
        <w:rPr>
          <w:b/>
          <w:bCs/>
        </w:rPr>
        <w:t xml:space="preserve">Cambanis, 18 </w:t>
      </w:r>
      <w:r>
        <w:t xml:space="preserve">– Thanassis, senior fellow, the Century Foundation, and MICHAEL WAHID HANNA, SENIOR FELLOW, the Century Foundation (“The War in Yemen Is a Tragedy—and America Can End Its Complicity” 10/24, </w:t>
      </w:r>
      <w:hyperlink r:id="rId62" w:history="1">
        <w:r w:rsidRPr="001774E8">
          <w:rPr>
            <w:rStyle w:val="Hyperlink"/>
          </w:rPr>
          <w:t>https://tcf.org/content/commentary/war-yemen-tragedy-america-can-end-complicity/</w:t>
        </w:r>
      </w:hyperlink>
    </w:p>
    <w:p w:rsidR="0075499F" w:rsidRDefault="0075499F" w:rsidP="0075499F"/>
    <w:p w:rsidR="0075499F" w:rsidRDefault="0075499F" w:rsidP="0075499F">
      <w:r>
        <w:t xml:space="preserve">Under scrutiny, however, the strategic justifications don’t hold up. In almost every case, the war has made old problems worse while creating new ones.The Houthis were not by any stretch an Iranian proxy at the outset of the current conflict, but welcomed ever greater levels of assistance and coordination from Tehran as they responded to the Saudi-led escalation. Today, </w:t>
      </w:r>
      <w:r w:rsidRPr="00CF69CB">
        <w:rPr>
          <w:rStyle w:val="StyleUnderline"/>
        </w:rPr>
        <w:t>the Houthis are much more strategically aligned with Iran than ever before</w:t>
      </w:r>
      <w:r>
        <w:t>—</w:t>
      </w:r>
      <w:r w:rsidRPr="00CF69CB">
        <w:rPr>
          <w:rStyle w:val="StyleUnderline"/>
        </w:rPr>
        <w:t>as a result of a military campaign that was supposed to curtail Iranian reach</w:t>
      </w:r>
      <w:r>
        <w:t>. Furthermore, the harm to civilians is a clear result of the air war and blockade: Saudi and Emirati talking points on this part of the conflict have failed to convince most Yemen observers.</w:t>
      </w:r>
    </w:p>
    <w:p w:rsidR="0075499F" w:rsidRDefault="0075499F" w:rsidP="0075499F">
      <w:r w:rsidRPr="0075499F">
        <w:rPr>
          <w:rStyle w:val="StyleUnderline"/>
          <w:highlight w:val="cyan"/>
        </w:rPr>
        <w:t>AQAP has suffered serious setbacks in</w:t>
      </w:r>
      <w:r w:rsidRPr="00CF69CB">
        <w:rPr>
          <w:rStyle w:val="StyleUnderline"/>
        </w:rPr>
        <w:t xml:space="preserve"> its ability to undertake </w:t>
      </w:r>
      <w:r w:rsidRPr="0075499F">
        <w:rPr>
          <w:rStyle w:val="StyleUnderline"/>
          <w:highlight w:val="cyan"/>
        </w:rPr>
        <w:t>ambitious international terrorist operations, but the prolongation of the conflict</w:t>
      </w:r>
      <w:r w:rsidRPr="00CF69CB">
        <w:rPr>
          <w:rStyle w:val="StyleUnderline"/>
        </w:rPr>
        <w:t xml:space="preserve"> and the resultant instability </w:t>
      </w:r>
      <w:r w:rsidRPr="0075499F">
        <w:rPr>
          <w:rStyle w:val="StyleUnderline"/>
          <w:highlight w:val="cyan"/>
        </w:rPr>
        <w:t xml:space="preserve">provides the group with a conducive environment to </w:t>
      </w:r>
      <w:r w:rsidRPr="0075499F">
        <w:rPr>
          <w:rStyle w:val="Emphasis"/>
          <w:highlight w:val="cyan"/>
        </w:rPr>
        <w:t>sustain itself</w:t>
      </w:r>
      <w:r w:rsidRPr="0075499F">
        <w:rPr>
          <w:rStyle w:val="StyleUnderline"/>
          <w:highlight w:val="cyan"/>
        </w:rPr>
        <w:t xml:space="preserve"> and </w:t>
      </w:r>
      <w:r w:rsidRPr="0075499F">
        <w:rPr>
          <w:rStyle w:val="Emphasis"/>
          <w:highlight w:val="cyan"/>
        </w:rPr>
        <w:t>regenerate that external capacity</w:t>
      </w:r>
      <w:r>
        <w:t>.</w:t>
      </w:r>
    </w:p>
    <w:p w:rsidR="0075499F" w:rsidRDefault="0075499F" w:rsidP="00935CB3"/>
    <w:p w:rsidR="00935CB3" w:rsidRPr="00B3153B" w:rsidRDefault="00935CB3" w:rsidP="00935CB3">
      <w:pPr>
        <w:pStyle w:val="Heading4"/>
      </w:pPr>
      <w:r>
        <w:t>AQAP will grow in Yemen and become a transnational threat</w:t>
      </w:r>
    </w:p>
    <w:p w:rsidR="00935CB3" w:rsidRPr="00CE71D1" w:rsidRDefault="00935CB3" w:rsidP="00935CB3">
      <w:r w:rsidRPr="00B3153B">
        <w:rPr>
          <w:rStyle w:val="Style13ptBold"/>
        </w:rPr>
        <w:t>Johnson 18</w:t>
      </w:r>
      <w:r>
        <w:t xml:space="preserve"> --- </w:t>
      </w:r>
      <w:r w:rsidRPr="00B3153B">
        <w:t xml:space="preserve">a Ph.D. from Princeton University, and Master’s degrees from Princeton and the University of Arizona, as well as a Bachelor’s degree from Hastings College in Nebraska. Johnsen is the author of The Last Refuge: Yemen, al-Qaeda, and America’s War in Arabia. </w:t>
      </w:r>
      <w:r>
        <w:t>(Gregory D., “</w:t>
      </w:r>
      <w:r w:rsidRPr="00CE71D1">
        <w:t>THE TWO FACES OF AL-QAEDA IN THE ARABIAN PENINSULA</w:t>
      </w:r>
      <w:r>
        <w:t xml:space="preserve">”, War on the Rocks, 10-11, </w:t>
      </w:r>
      <w:r w:rsidRPr="00CE71D1">
        <w:t>https://warontherocks.com/2018/10/the-two-faces-of-al-qaeda-in-the-arabian-peninsula/</w:t>
      </w:r>
      <w:r>
        <w:t>)//CL</w:t>
      </w:r>
    </w:p>
    <w:p w:rsidR="00935CB3" w:rsidRPr="00273C05" w:rsidRDefault="00935CB3" w:rsidP="00935CB3">
      <w:r w:rsidRPr="00273C05">
        <w:t>About a decade ago, four men sat down in front of a video camera in a safe house in Yemen and started to record. They were there, they said on the video, to announce the formation of a new group: al-Qaeda in the Arabian Peninsula or, as we have come to call them, AQAP.</w:t>
      </w:r>
    </w:p>
    <w:p w:rsidR="00935CB3" w:rsidRPr="00273C05" w:rsidRDefault="00935CB3" w:rsidP="00935CB3">
      <w:r>
        <w:t xml:space="preserve">Over the past 10 years, </w:t>
      </w:r>
      <w:r w:rsidRPr="00920FA0">
        <w:rPr>
          <w:rStyle w:val="Emphasis"/>
        </w:rPr>
        <w:t>AQAP has become one of al-Qaeda’s most worrisome affiliates</w:t>
      </w:r>
      <w:r w:rsidRPr="00273C05">
        <w:t>, carrying out attacks at home and abroad,</w:t>
      </w:r>
      <w:r w:rsidRPr="00920FA0">
        <w:rPr>
          <w:rStyle w:val="StyleUnderline"/>
        </w:rPr>
        <w:t xml:space="preserve"> from seizing territory in Yemen to putting bombs on planes bound for the United States.</w:t>
      </w:r>
      <w:r>
        <w:t xml:space="preserve"> In 2010, shortly after the group was founded, the State Department estimated that AQAP had “several hundred” members. That number jumped to a “few thousand” in 2011 and then to “four thousand” in 2015. This year, the department put that estimate in the “low thousands,” although the United Nations put the number of AQAP fighters at 6,000 – 7,000. The upward trend largely holds true for the number of attacks the group has claimed. For the past two years, I tracked AQAP as part of the U.N. Security Council’s Yemen Panel of Experts. In both 2016 </w:t>
      </w:r>
      <w:r w:rsidRPr="00273C05">
        <w:t>and 2017, AQAP claimed more than 200 attacks, a significant increase from the group’s early years when Yemen was relatively stable and AQAP was more focused on striking the West. But the numbers are misleading. AQAP may be bigger now, but it isn’t stronger. It may be carrying out more attacks, but it isn’t more of a threat.</w:t>
      </w:r>
    </w:p>
    <w:p w:rsidR="00935CB3" w:rsidRPr="00273C05" w:rsidRDefault="00935CB3" w:rsidP="00935CB3">
      <w:r w:rsidRPr="00273C05">
        <w:t>At issue is what I call the two faces of AQAP: the domestic insurgency and the international terrorist organization. These two strands have always coexisted in AQAP, as they have for most terrorist groups. But the two are often conflated into one overall picture of the group. We hear AQAP and think of international terrorism, not the domestic insurgency. This failure by journalists, analysts, and officials to distinguish between AQAP’s two sides leads to a mistaken impression of the threat the group represents to the West.</w:t>
      </w:r>
    </w:p>
    <w:p w:rsidR="00935CB3" w:rsidRDefault="00935CB3" w:rsidP="00935CB3">
      <w:r>
        <w:t xml:space="preserve">This is why numbers don’t tell the whole story. </w:t>
      </w:r>
      <w:r w:rsidRPr="00920FA0">
        <w:rPr>
          <w:rStyle w:val="StyleUnderline"/>
        </w:rPr>
        <w:t xml:space="preserve">AQAP’s domestic reach and recruits have grown significantly in recent years, but the international terrorist side has </w:t>
      </w:r>
      <w:r w:rsidRPr="00273C05">
        <w:rPr>
          <w:rStyle w:val="Emphasis"/>
        </w:rPr>
        <w:t>withered</w:t>
      </w:r>
      <w:r>
        <w:t xml:space="preserve">. </w:t>
      </w:r>
      <w:r w:rsidRPr="00273C05">
        <w:t>The group might look and sound more dangerous than ever, but it is actually a much different organization today than it was a decade ago. Like</w:t>
      </w:r>
      <w:r>
        <w:t xml:space="preserve"> most terrorist groups, AQAP is a complex organization doing multiple things at once, laying sewer pipes and building bombs. When we only look at one aspect of the organization we risk misunderstanding who they are, how they operate, and what they can accomplish.</w:t>
      </w:r>
    </w:p>
    <w:p w:rsidR="00935CB3" w:rsidRDefault="00935CB3" w:rsidP="00935CB3">
      <w:r>
        <w:t>A Two-Front Campaign</w:t>
      </w:r>
    </w:p>
    <w:p w:rsidR="00935CB3" w:rsidRPr="00273C05" w:rsidRDefault="00935CB3" w:rsidP="00935CB3">
      <w:r w:rsidRPr="00273C05">
        <w:t>Within a year of the 2008 video release, AQAP had nearly assassinated Saudi Arabia’s then-deputy interior minister and managed to smuggle an underwear bomb onto a U.S.-bound flight that, but for a soggy fuse, could have been disastrous. Next came a pair of parcel bombs, rumors of surgically implanted explosives, and fears of laptop bombs on airplanes. Full-body scanners at airports and laptop bans on some international flights last year were the result.</w:t>
      </w:r>
    </w:p>
    <w:p w:rsidR="00935CB3" w:rsidRPr="00273C05" w:rsidRDefault="00935CB3" w:rsidP="00935CB3">
      <w:r w:rsidRPr="00273C05">
        <w:t>But AQAP was also active inside Yemen, fighting the local government and working to connect with tribes. Twice in the past few years, the group has seized and attempted to administer territory in Yemen, essentially creating its own mini-states, complete with police forces and ruling councils. Both times AQAP lasted about a year before withdrawing in the face of government or international military offensives.</w:t>
      </w:r>
    </w:p>
    <w:p w:rsidR="00935CB3" w:rsidRPr="00273C05" w:rsidRDefault="00935CB3" w:rsidP="00935CB3">
      <w:r w:rsidRPr="00273C05">
        <w:t>In an effort to deny AQAP a sanctuary from which to plot and launch attacks against the West, the United States initiated an extensive bombing campaign. Using naval warships, planes, and drones, the United States has conducted more than 300 strikes in Yemen over the past 10 years, resulting in hundreds of deaths. Of the four men featured in that late 2008 video, only one is still active in the organization. Two, the former head of AQAP and his deputy, were killed in U.S. strikes, while a third recanted and returned to Saudi Arabia not long after recording the video. The United States has killed Anwar al-Awlaki and, if recent reports are to be believed, Ibrahim al-Asiri, the group’s most widely known bomb-maker, as well. There have been successes in the war against AQAP but no lasting victory. AQAP has been weakened, but it hasn’t been destroyed.</w:t>
      </w:r>
    </w:p>
    <w:p w:rsidR="00935CB3" w:rsidRDefault="00935CB3" w:rsidP="00935CB3">
      <w:r w:rsidRPr="00273C05">
        <w:t>AQAP’s Overseas Activities Dwindle</w:t>
      </w:r>
    </w:p>
    <w:p w:rsidR="00935CB3" w:rsidRPr="00CE71D1" w:rsidRDefault="00935CB3" w:rsidP="00935CB3">
      <w:r w:rsidRPr="00CE71D1">
        <w:t>The first reason the group’s international terrorist side has been weakened is the rise of Islamic State, or ISIL. As I describe in my book, at the height of Anwar al-Awlaki’s popularity in 2011, Yemen was a destination for international recruits looking to join a jihad. But ISIL and its caliphate stole much of AQAP’s thunder — and many of its potential recruits — and the organization is now feeling that shortfall.</w:t>
      </w:r>
    </w:p>
    <w:p w:rsidR="00935CB3" w:rsidRPr="00CE71D1" w:rsidRDefault="00935CB3" w:rsidP="00935CB3">
      <w:r w:rsidRPr="00CE71D1">
        <w:t>Combine the lack of skilled recruits with the dramatic increase in U.S. strikes over the past few years, which appear to be much more targeted than they once were, and AQAP is losing more top leaders than it is capable of replacing. In 2015, for example, the United States killed the then-head of AQAP, Nasir al-Wihayshi, who was once Osama bin Laden’s aide-de-camp in Afghanistan. Wihayshi’s replacement, Qasim al-Raymi, also has experience in Afghanistan but lacks both his predecessor’s leadership skills and his strategic patience. Al-Raymi is an understudy, better suited to carrying out orders than giving them. Absent an influx of new talent, this is what AQAP’s leadership increasingly looks like: backups forced into starting roles.</w:t>
      </w:r>
    </w:p>
    <w:p w:rsidR="00935CB3" w:rsidRDefault="00935CB3" w:rsidP="00935CB3">
      <w:r w:rsidRPr="00CE71D1">
        <w:t>The third factor is what AQAP does have: foot soldiers. These are the local Yemenis who bolster the domestic insurgency side of the organization but do little to help the international terrorist side. AQAP has always had</w:t>
      </w:r>
      <w:r>
        <w:t xml:space="preserve"> a lot of local fighters in its ranks, but after the Houthis — a Zaydi Shi‘a group supported by Iran — took control of the state in 2015, that number jumped significantly. (In a sign of how messy the current war in Yemen is, AQAP is also fighting both Saudi Arabia and the United Arab Emirates, which entered the war to fight the Houthis.)</w:t>
      </w:r>
    </w:p>
    <w:p w:rsidR="00935CB3" w:rsidRDefault="00935CB3" w:rsidP="00935CB3">
      <w:r>
        <w:t>When the war started, many outside observers — myself included — believed that the longer the fighting lasted, the more recruits AQAP would gain and the greater a threat it would become. We were half-right. The fighting has increased AQAP’s numbers but hasn’t made the group more of a threat to the West.  The domestic insurgency side of AQAP is thriving, but the international terrorist side has withered. This is also why the U.N.’s estimate of 6,000-7,000 members is accurate but misleading. By conflating AQAP’s two sides into a single snapshot, we misrepresent the group as well as the threat it represents.</w:t>
      </w:r>
    </w:p>
    <w:p w:rsidR="00935CB3" w:rsidRDefault="00935CB3" w:rsidP="00935CB3">
      <w:r>
        <w:t>Conclusion</w:t>
      </w:r>
    </w:p>
    <w:p w:rsidR="00935CB3" w:rsidRDefault="00935CB3" w:rsidP="00935CB3">
      <w:r>
        <w:t>A</w:t>
      </w:r>
      <w:r w:rsidRPr="002E2314">
        <w:rPr>
          <w:rStyle w:val="StyleUnderline"/>
        </w:rPr>
        <w:t>QAP is both a domestic insurgency and an international terrorist organization, and it has to be combated as such</w:t>
      </w:r>
      <w:r>
        <w:t xml:space="preserve">. U.S. strikes and the allure of ISIL have combined to weaken the international side, but as ISIL retreats and the fighting in Yemen continues, </w:t>
      </w:r>
      <w:r w:rsidRPr="002E2314">
        <w:rPr>
          <w:rStyle w:val="StyleUnderline"/>
        </w:rPr>
        <w:t xml:space="preserve">these losses can </w:t>
      </w:r>
      <w:r w:rsidRPr="002E2314">
        <w:rPr>
          <w:rStyle w:val="Emphasis"/>
        </w:rPr>
        <w:t>easily be regained</w:t>
      </w:r>
      <w:r>
        <w:t xml:space="preserve">. In a sense, </w:t>
      </w:r>
      <w:r w:rsidRPr="002E2314">
        <w:rPr>
          <w:rStyle w:val="StyleUnderline"/>
        </w:rPr>
        <w:t>one of the two streams feeding AQAP has been cut off, but what is needed now is to shut down the other</w:t>
      </w:r>
      <w:r>
        <w:t>. Without eradicating what is left of AQAP, its domestic insurgency side, there remains a risk that the group will be able to resurrect its international terrorist side.</w:t>
      </w:r>
    </w:p>
    <w:p w:rsidR="00935CB3" w:rsidRPr="00935CB3" w:rsidRDefault="00935CB3" w:rsidP="00935CB3">
      <w:r>
        <w:t xml:space="preserve">In many ways, </w:t>
      </w:r>
      <w:r w:rsidRPr="00935CB3">
        <w:t>defeating the domestic insurgency requires more nuance and tact than crippling the international terrorist side. It can’t be done through drone strikes and SEAL raids. Many of the Yemenis who have joined AQAP are also members of local tribes. Rather than simply taking these local fighters out, what is needed is the creation of off-ramps to get them out of the organization.</w:t>
      </w:r>
    </w:p>
    <w:p w:rsidR="00935CB3" w:rsidRDefault="00935CB3" w:rsidP="00935CB3">
      <w:r w:rsidRPr="00935CB3">
        <w:t>The Associated Press recently reported that the United Arab Emirates has been either paying members of AQAP not to fight or hiring them to fight alongside U.A.E.-backed forces. Giving cash to the organization would be problematic, but assuming the United Arab Emirates was only handing out money to local foot soldiers to flip allegiances, that is something different and worth examining more closely</w:t>
      </w:r>
      <w:r>
        <w:t>. In a cash-strapped society like Yemen, particularly one in the midst of multiple overlapping wars, armed men often gravitate to the highest bidder. Flipping those who can be flipped will go a long way toward shutting down AQAP’s local recruiting stream.</w:t>
      </w:r>
    </w:p>
    <w:p w:rsidR="00935CB3" w:rsidRPr="00C84BCB" w:rsidRDefault="00935CB3" w:rsidP="00935CB3">
      <w:pPr>
        <w:rPr>
          <w:b/>
          <w:iCs/>
          <w:sz w:val="28"/>
          <w:u w:val="single"/>
          <w:bdr w:val="single" w:sz="8" w:space="0" w:color="auto"/>
        </w:rPr>
      </w:pPr>
      <w:r>
        <w:t xml:space="preserve">Contrary to the picture painted by the numbers, AQAP is the weakest it has ever been. Decimated by drone strikes and challenged by rivals, its international terrorist side is a shadow of its former self. </w:t>
      </w:r>
      <w:r w:rsidRPr="002E2314">
        <w:t>Only</w:t>
      </w:r>
      <w:r w:rsidRPr="002E2314">
        <w:rPr>
          <w:rStyle w:val="StyleUnderline"/>
        </w:rPr>
        <w:t xml:space="preserve"> </w:t>
      </w:r>
      <w:r w:rsidRPr="002E2314">
        <w:rPr>
          <w:rStyle w:val="Emphasis"/>
        </w:rPr>
        <w:t>its domestic insurgency</w:t>
      </w:r>
      <w:r w:rsidRPr="002E2314">
        <w:rPr>
          <w:rStyle w:val="StyleUnderline"/>
        </w:rPr>
        <w:t xml:space="preserve"> side — bolstered by Yemen’s messy war — </w:t>
      </w:r>
      <w:r w:rsidRPr="002E2314">
        <w:rPr>
          <w:rStyle w:val="Emphasis"/>
        </w:rPr>
        <w:t>is growing</w:t>
      </w:r>
      <w:r>
        <w:t xml:space="preserve">. If this side can be reduced and contained, AQAP can be defeated. But </w:t>
      </w:r>
      <w:r w:rsidRPr="00D44715">
        <w:rPr>
          <w:rStyle w:val="Emphasis"/>
        </w:rPr>
        <w:t>if it is allowed to remain and continue to grow, the group may be able to resurrect the international side of its organization and become a global terrorist threat once more.</w:t>
      </w:r>
    </w:p>
    <w:p w:rsidR="00935CB3" w:rsidRPr="00935CB3" w:rsidRDefault="00935CB3" w:rsidP="00935CB3"/>
    <w:p w:rsidR="0013094A" w:rsidRDefault="0013094A" w:rsidP="0013094A">
      <w:pPr>
        <w:pStyle w:val="Heading3"/>
      </w:pPr>
      <w:r>
        <w:t>AT: War fragments terrorism</w:t>
      </w:r>
    </w:p>
    <w:p w:rsidR="00CC21C8" w:rsidRDefault="00CC21C8" w:rsidP="00CC21C8"/>
    <w:p w:rsidR="00CC21C8" w:rsidRPr="003B3155" w:rsidRDefault="00CC21C8" w:rsidP="00CC21C8">
      <w:pPr>
        <w:pStyle w:val="Heading4"/>
      </w:pPr>
      <w:r>
        <w:t>AQAP is adapting – it’s not fragmented</w:t>
      </w:r>
    </w:p>
    <w:p w:rsidR="00CC21C8" w:rsidRPr="00AB31F0" w:rsidRDefault="00CC21C8" w:rsidP="00CC21C8">
      <w:r w:rsidRPr="003B3155">
        <w:rPr>
          <w:rStyle w:val="Style13ptBold"/>
        </w:rPr>
        <w:t>Horton 18</w:t>
      </w:r>
      <w:r>
        <w:t xml:space="preserve"> --- </w:t>
      </w:r>
      <w:r w:rsidRPr="001B1D5A">
        <w:t>a senior analyst for Arabian Affairs at the Jamestown Foundation.</w:t>
      </w:r>
      <w:r>
        <w:t xml:space="preserve"> (Michael, “</w:t>
      </w:r>
      <w:r w:rsidRPr="003B3155">
        <w:t>Terrorists are Tightening Their Grip on Yemen</w:t>
      </w:r>
      <w:r>
        <w:t xml:space="preserve">”, The National Interest, 8-15, </w:t>
      </w:r>
      <w:r w:rsidRPr="003B3155">
        <w:t>https://nationalinterest.org/feature/terrorists-are-tightening-their-grip-yemen-28842</w:t>
      </w:r>
      <w:r>
        <w:t>)//CL</w:t>
      </w:r>
    </w:p>
    <w:p w:rsidR="00CC21C8" w:rsidRPr="00AB31F0" w:rsidRDefault="00CC21C8" w:rsidP="00CC21C8">
      <w:pPr>
        <w:rPr>
          <w:u w:val="single"/>
        </w:rPr>
      </w:pPr>
    </w:p>
    <w:p w:rsidR="00CC21C8" w:rsidRDefault="00CC21C8" w:rsidP="00CC21C8">
      <w:r>
        <w:t xml:space="preserve">The Associated Press investigation, which appears to have been based on extensive in-country interviews, paints a picture of AQAP as an organization that remains as formidable as it is capable. This stands in contrast to the assessment being put forward by the UAE, Saudi Arabia, and </w:t>
      </w:r>
      <w:r w:rsidRPr="00F362B1">
        <w:rPr>
          <w:rStyle w:val="StyleUnderline"/>
        </w:rPr>
        <w:t>some Yemen analysts who argue that AQAP is</w:t>
      </w:r>
      <w:r>
        <w:t xml:space="preserve"> a </w:t>
      </w:r>
      <w:r w:rsidRPr="00F362B1">
        <w:rPr>
          <w:rStyle w:val="StyleUnderline"/>
        </w:rPr>
        <w:t>fragmented</w:t>
      </w:r>
      <w:r>
        <w:t xml:space="preserve"> organization that has been greatly weakened by coalition backed counterinsurgency operations in southern Yemen.</w:t>
      </w:r>
    </w:p>
    <w:p w:rsidR="00CC21C8" w:rsidRPr="00AB31F0" w:rsidRDefault="00CC21C8" w:rsidP="00CC21C8">
      <w:pPr>
        <w:rPr>
          <w:u w:val="single"/>
        </w:rPr>
      </w:pPr>
      <w:r w:rsidRPr="005E70B1">
        <w:rPr>
          <w:rStyle w:val="StyleUnderline"/>
        </w:rPr>
        <w:t xml:space="preserve">This view </w:t>
      </w:r>
      <w:r w:rsidRPr="00F362B1">
        <w:t>of AQAP as a weak and fragmented organization</w:t>
      </w:r>
      <w:r w:rsidRPr="005E70B1">
        <w:rPr>
          <w:rStyle w:val="StyleUnderline"/>
        </w:rPr>
        <w:t xml:space="preserve"> may reflect a misunderstanding of AQAP’s strategy in Yemen</w:t>
      </w:r>
      <w:r>
        <w:t xml:space="preserve">. Rather than being weak and fragmented, </w:t>
      </w:r>
      <w:r w:rsidRPr="005E70B1">
        <w:rPr>
          <w:rStyle w:val="StyleUnderline"/>
        </w:rPr>
        <w:t>AQAP is drawing on the lessons that it has learned from the past six years of failures and successes.</w:t>
      </w:r>
      <w:r>
        <w:t xml:space="preserve"> Chief among these is that it is adopting a more pragmatic strategy that embraces a decentralized or nodal structure. Such a move away from centralization could easily be mistaken for fragmentation. However, </w:t>
      </w:r>
      <w:r w:rsidRPr="005D1C55">
        <w:rPr>
          <w:rStyle w:val="StyleUnderline"/>
        </w:rPr>
        <w:t xml:space="preserve">it is more likely that </w:t>
      </w:r>
      <w:r w:rsidRPr="005D1C55">
        <w:rPr>
          <w:rStyle w:val="Emphasis"/>
        </w:rPr>
        <w:t>AQAP is merely adapting</w:t>
      </w:r>
      <w:r w:rsidRPr="005D1C55">
        <w:rPr>
          <w:rStyle w:val="StyleUnderline"/>
        </w:rPr>
        <w:t xml:space="preserve"> to and taking advantage of the ever-shifting contours of Yemen’s three-year-old war.</w:t>
      </w:r>
    </w:p>
    <w:p w:rsidR="00CC21C8" w:rsidRDefault="00CC21C8" w:rsidP="00CC21C8">
      <w:r w:rsidRPr="003A49A2">
        <w:rPr>
          <w:rStyle w:val="StyleUnderline"/>
        </w:rPr>
        <w:t>The leadership of AQAP</w:t>
      </w:r>
      <w:r>
        <w:t xml:space="preserve"> recognized early on that </w:t>
      </w:r>
      <w:r w:rsidRPr="003A49A2">
        <w:rPr>
          <w:rStyle w:val="StyleUnderline"/>
        </w:rPr>
        <w:t>enmeshing itself within local communities was key to expanding its influence and guaranteeing its long-term survival</w:t>
      </w:r>
      <w:r>
        <w:t xml:space="preserve">. It has, at least on some level, been doing this since its inception. However, </w:t>
      </w:r>
      <w:r w:rsidRPr="00F362B1">
        <w:t>the focus on enmeshment gained momentum after its near defeat in 2012 by a combined offensive by the Yemeni Army and popular militias that enjoyed well-coordinated and precise support from the United States.</w:t>
      </w:r>
    </w:p>
    <w:p w:rsidR="00CC21C8" w:rsidRPr="00CC21C8" w:rsidRDefault="00CC21C8" w:rsidP="00CC21C8"/>
    <w:p w:rsidR="0013094A" w:rsidRPr="0054009B" w:rsidRDefault="00CC21C8" w:rsidP="0013094A">
      <w:pPr>
        <w:pStyle w:val="Heading4"/>
      </w:pPr>
      <w:r>
        <w:t>T</w:t>
      </w:r>
      <w:r w:rsidR="0013094A">
        <w:t>he longer the war drags on – the stronger they’ll become – pushing for a quick end is key</w:t>
      </w:r>
    </w:p>
    <w:p w:rsidR="0013094A" w:rsidRPr="00F57782" w:rsidRDefault="0013094A" w:rsidP="0013094A">
      <w:r w:rsidRPr="0054009B">
        <w:rPr>
          <w:rStyle w:val="Style13ptBold"/>
        </w:rPr>
        <w:t>Johnson 18</w:t>
      </w:r>
      <w:r>
        <w:t xml:space="preserve"> --- Fulbright Fellow in Yemen, and a Fulbright-Hays Fellow in Egypt, BuzzFeed’s inaugural Michael Hastings National Security Reporting Fellow, Dirksen Award from the National Press Foundation and a Peabody Award, served on the Yemen Panel of Experts for the UN Security Council. Ph.D. from Princeton University, Master’s degrees from Princeton, and the University of Arizona, as well as a Bachelor’s degree from Hastings. (Gregory D., “</w:t>
      </w:r>
      <w:r w:rsidRPr="003A6B45">
        <w:t>Al-Qaeda and ISIS are on Their Heels in Yemen, But Will Return Unless We Help Build a Lasting Peace</w:t>
      </w:r>
      <w:r>
        <w:t xml:space="preserve">”, Just Security, 8-7, </w:t>
      </w:r>
      <w:hyperlink r:id="rId63" w:history="1">
        <w:r w:rsidRPr="00B33178">
          <w:rPr>
            <w:rStyle w:val="Hyperlink"/>
          </w:rPr>
          <w:t>https://www.justsecurity.org/60099/al-qaeda-isis-heels-yemen-return-lasting-peace/</w:t>
        </w:r>
      </w:hyperlink>
      <w:r>
        <w:t>)//CL</w:t>
      </w:r>
    </w:p>
    <w:p w:rsidR="0013094A" w:rsidRDefault="0013094A" w:rsidP="0013094A">
      <w:r>
        <w:t>It was the sort of scene that has become ubiquitous across the Middle East. A small convoy of vehicles, packed with armed men, approach a rickety checkpoint manned by another group of armed men. The cars refuse to stop, a shot is fired, and a gun battle ensues.</w:t>
      </w:r>
    </w:p>
    <w:p w:rsidR="0013094A" w:rsidRPr="00897C5D" w:rsidRDefault="0013094A" w:rsidP="0013094A">
      <w:pPr>
        <w:rPr>
          <w:u w:val="single"/>
        </w:rPr>
      </w:pPr>
      <w:r w:rsidRPr="00BC388C">
        <w:t>That is exactly what happened a few weeks ago in Yemen. Only this time, the men in the vehicles were members of al-Qaeda in the Arabian Peninsula (AQAP) and the checkpoint was manned by ISIS. That battle and a second, longer one that followed a day later marked the first time in more than four years that the two groups in Yemen have come into direct conflict with one another. It is also another in a growing list of indicators suggesting that, like much of the country,</w:t>
      </w:r>
      <w:r w:rsidRPr="00897C5D">
        <w:rPr>
          <w:rStyle w:val="StyleUnderline"/>
        </w:rPr>
        <w:t xml:space="preserve"> Yemen’s jihadi world is breaking apart.</w:t>
      </w:r>
    </w:p>
    <w:p w:rsidR="0013094A" w:rsidRDefault="0013094A" w:rsidP="0013094A">
      <w:r>
        <w:t>AQAP is weaker now than it has been at any point since it was formed in 2009. ISIS, which enjoyed a brief moment of ascendancy in Yemen, is down to a few training camps and a dwindling number of fighters.</w:t>
      </w:r>
    </w:p>
    <w:p w:rsidR="0013094A" w:rsidRPr="00BC388C" w:rsidRDefault="0013094A" w:rsidP="0013094A">
      <w:r>
        <w:t xml:space="preserve">That is good, if fairly surprising news. After all, wars are supposed to be good for terrorists, the messier the better. </w:t>
      </w:r>
      <w:r w:rsidRPr="00BC388C">
        <w:t>And Yemen’s war has been among the world’s ugliest: large numbers of civilian casualties, cholera outbreaks, proxy forces, assassinations, torture, starvation and allegations of state-sanctioned sexual abuse.</w:t>
      </w:r>
    </w:p>
    <w:p w:rsidR="0013094A" w:rsidRDefault="0013094A" w:rsidP="0013094A">
      <w:r w:rsidRPr="00BC388C">
        <w:t xml:space="preserve">Initially at least, things played </w:t>
      </w:r>
      <w:r>
        <w:t xml:space="preserve">out as expected. AQAP took advantage of the collapse of the central government in early 2015 to seize al-Mukalla, the country’s fifth largest city, which they ruled for a year, pocketing millions of dollars in the process. But in April 2016, ahead of a joint Yemeni-UAE offensive, AQAP withdrew from the city instead of staying behind to fight. (A recent investigation by the Associated Press suggests that AQAP withdrew as part of a deal with the UAE.)  </w:t>
      </w:r>
    </w:p>
    <w:p w:rsidR="0013094A" w:rsidRDefault="0013094A" w:rsidP="0013094A">
      <w:r>
        <w:t>That same year, the Obama administration’s last, the US carried out more than 30 drone strikes on suspected AQAP targets. The next year, under the Trump administration the number of strikes would more than quadruple to over 130. But it is more than just the drone strikes, as devastating as those have been, that has brought AQAP and ISIS to their lowest point in years. It has been the war itself.</w:t>
      </w:r>
    </w:p>
    <w:p w:rsidR="0013094A" w:rsidRDefault="0013094A" w:rsidP="0013094A">
      <w:r w:rsidRPr="00897C5D">
        <w:rPr>
          <w:rStyle w:val="StyleUnderline"/>
        </w:rPr>
        <w:t>Yemen is too chaotic, too confusing, and has too many battlefronts for even groups like AQAP and ISIS to manage</w:t>
      </w:r>
      <w:r>
        <w:t xml:space="preserve">. They are fighting all sides in this war: the Houthis, the Yemeni government, the Saudis, the UAE, the US and, as of a few weeks ago, each other. What this means in practice is that </w:t>
      </w:r>
      <w:r w:rsidRPr="00897C5D">
        <w:rPr>
          <w:rStyle w:val="StyleUnderline"/>
        </w:rPr>
        <w:t>both AQAP and ISIS are fighting multiple wars at once.</w:t>
      </w:r>
      <w:r>
        <w:t xml:space="preserve"> And they are paying a price. What happens in one part of the country against one particular enemy does not necessarily reflect what is happening in another part of the country against another enemy.</w:t>
      </w:r>
    </w:p>
    <w:p w:rsidR="0013094A" w:rsidRDefault="0013094A" w:rsidP="0013094A">
      <w:r w:rsidRPr="00BC388C">
        <w:t>With electronic communications increasingly dangerous – AQAP has released multiple public service announcements, jihadi versions of “loose lips sink ships” – both sides rely on courier-carried messages</w:t>
      </w:r>
      <w:r>
        <w:t>. But the break-up of the country and the proliferation of checkpoints, such as the one that sparked the AQAP-ISIS clash, has made even this style of communication difficult.</w:t>
      </w:r>
    </w:p>
    <w:p w:rsidR="0013094A" w:rsidRDefault="0013094A" w:rsidP="0013094A">
      <w:r>
        <w:t>Key leaders and commanders can no longer communicate quickly or effectively with their troops in the field. Messaging and media, an important part of each group’s platform, take longer to coordinate and, at times over the past year, have seemed almost contradictory. One al-Qaeda group in one part of Yemen might say one thing, while another al-Qaeda group in another part of Yemen is saying something else.</w:t>
      </w:r>
    </w:p>
    <w:p w:rsidR="0013094A" w:rsidRDefault="0013094A" w:rsidP="0013094A">
      <w:r w:rsidRPr="00897C5D">
        <w:rPr>
          <w:rStyle w:val="StyleUnderline"/>
        </w:rPr>
        <w:t xml:space="preserve">The result of all this chaos and confusion has been </w:t>
      </w:r>
      <w:r w:rsidRPr="00897C5D">
        <w:rPr>
          <w:rStyle w:val="Emphasis"/>
        </w:rPr>
        <w:t>fragmentation</w:t>
      </w:r>
      <w:r w:rsidRPr="00897C5D">
        <w:rPr>
          <w:rStyle w:val="StyleUnderline"/>
        </w:rPr>
        <w:t xml:space="preserve"> and </w:t>
      </w:r>
      <w:r w:rsidRPr="00897C5D">
        <w:rPr>
          <w:rStyle w:val="Emphasis"/>
        </w:rPr>
        <w:t>freelancing</w:t>
      </w:r>
      <w:r>
        <w:t>, local fighters taking matters into their own hands with less and less instruction from the central leadership of each group. This fracturing of command is what led to the recent fight between AQAP and ISIS.</w:t>
      </w:r>
    </w:p>
    <w:p w:rsidR="0013094A" w:rsidRDefault="0013094A" w:rsidP="0013094A">
      <w:r>
        <w:t>The two groups have lived side by side in al-Baydha, the central Yemeni governorate where the clash took place, for years, often placing their camps right next to one another. And while there was periodic sniping back and forth through their respective media wings, or defectors from one side joining the other, that was as far as it went. In Yemen, al-Qaeda and ISIS had what amounted to a tacit non-aggression pact. They called each other names, they excommunicated one another, but they didn’t fight.</w:t>
      </w:r>
    </w:p>
    <w:p w:rsidR="0013094A" w:rsidRDefault="0013094A" w:rsidP="0013094A">
      <w:r>
        <w:t xml:space="preserve">That is no longer the case. </w:t>
      </w:r>
      <w:r w:rsidRPr="00897C5D">
        <w:rPr>
          <w:rStyle w:val="StyleUnderline"/>
        </w:rPr>
        <w:t>Yemen’s two main jihadi groups are on their heels and at each other’s throats. But</w:t>
      </w:r>
      <w:r>
        <w:t xml:space="preserve"> as welcome as that may be, </w:t>
      </w:r>
      <w:r w:rsidRPr="00897C5D">
        <w:rPr>
          <w:rStyle w:val="StyleUnderline"/>
        </w:rPr>
        <w:t>it is unlikely to last</w:t>
      </w:r>
      <w:r>
        <w:t xml:space="preserve">. </w:t>
      </w:r>
      <w:r w:rsidRPr="00BC388C">
        <w:rPr>
          <w:rStyle w:val="StyleUnderline"/>
        </w:rPr>
        <w:t>Just as</w:t>
      </w:r>
      <w:r>
        <w:t xml:space="preserve"> </w:t>
      </w:r>
      <w:r w:rsidRPr="00897C5D">
        <w:rPr>
          <w:rStyle w:val="StyleUnderline"/>
        </w:rPr>
        <w:t>the current war in Yemen</w:t>
      </w:r>
      <w:r>
        <w:t xml:space="preserve"> </w:t>
      </w:r>
      <w:r w:rsidRPr="00BC388C">
        <w:rPr>
          <w:rStyle w:val="StyleUnderline"/>
        </w:rPr>
        <w:t>has fractured</w:t>
      </w:r>
      <w:r>
        <w:t xml:space="preserve"> </w:t>
      </w:r>
      <w:r w:rsidRPr="00897C5D">
        <w:rPr>
          <w:rStyle w:val="Emphasis"/>
        </w:rPr>
        <w:t>AQAP</w:t>
      </w:r>
      <w:r>
        <w:t xml:space="preserve"> </w:t>
      </w:r>
      <w:r w:rsidRPr="00BC388C">
        <w:rPr>
          <w:rStyle w:val="StyleUnderline"/>
        </w:rPr>
        <w:t xml:space="preserve">and </w:t>
      </w:r>
      <w:r w:rsidRPr="00897C5D">
        <w:rPr>
          <w:rStyle w:val="Emphasis"/>
        </w:rPr>
        <w:t>ISIS</w:t>
      </w:r>
      <w:r>
        <w:t xml:space="preserve"> so too </w:t>
      </w:r>
      <w:r w:rsidRPr="00897C5D">
        <w:rPr>
          <w:rStyle w:val="Emphasis"/>
        </w:rPr>
        <w:t>will</w:t>
      </w:r>
      <w:r>
        <w:t xml:space="preserve"> </w:t>
      </w:r>
      <w:r w:rsidRPr="00BC388C">
        <w:rPr>
          <w:rStyle w:val="StyleUnderline"/>
        </w:rPr>
        <w:t>its eventual end</w:t>
      </w:r>
      <w:r>
        <w:t xml:space="preserve"> </w:t>
      </w:r>
      <w:r w:rsidRPr="00897C5D">
        <w:rPr>
          <w:rStyle w:val="Emphasis"/>
        </w:rPr>
        <w:t>reinvigorate them</w:t>
      </w:r>
      <w:r>
        <w:t>.</w:t>
      </w:r>
    </w:p>
    <w:p w:rsidR="0013094A" w:rsidRDefault="0013094A" w:rsidP="0013094A">
      <w:r>
        <w:t xml:space="preserve">The war has been too brutal and too sectarian for a tidy aftermath. </w:t>
      </w:r>
      <w:r w:rsidRPr="00897C5D">
        <w:rPr>
          <w:rStyle w:val="StyleUnderline"/>
        </w:rPr>
        <w:t>Too many individuals have been radicalized to the point that they won’t simply lay down their arms when the fighting is over. They’ll keep going and al-Qaeda and ISIS will be there to welcome them</w:t>
      </w:r>
      <w:r>
        <w:t>. This has happened before. Most notably, in Iraq after the U.S. withdrew in 2011. But it doesn’t have to happen this time.</w:t>
      </w:r>
    </w:p>
    <w:p w:rsidR="0013094A" w:rsidRDefault="0013094A" w:rsidP="0013094A">
      <w:pPr>
        <w:rPr>
          <w:rStyle w:val="StyleUnderline"/>
        </w:rPr>
      </w:pPr>
      <w:r w:rsidRPr="00897C5D">
        <w:rPr>
          <w:rStyle w:val="Emphasis"/>
        </w:rPr>
        <w:t>AQAP and ISIS are vulnerable</w:t>
      </w:r>
      <w:r w:rsidRPr="00897C5D">
        <w:rPr>
          <w:rStyle w:val="StyleUnderline"/>
        </w:rPr>
        <w:t xml:space="preserve"> in Yemen in a way they’ve never been before. The U.S. should do everything in its power to continue to decimate these organizations while simultaneously </w:t>
      </w:r>
      <w:r w:rsidRPr="00897C5D">
        <w:rPr>
          <w:rStyle w:val="Emphasis"/>
        </w:rPr>
        <w:t>pushing for a quick end to this war.</w:t>
      </w:r>
      <w:r>
        <w:t xml:space="preserve"> But it should do so with the idea that as soon as the fighting stops the U.S. will lead the way with development aid and help to stitch the country back together again. This will not be easy and it will not be quick. But </w:t>
      </w:r>
      <w:r w:rsidRPr="00BC388C">
        <w:rPr>
          <w:rStyle w:val="StyleUnderline"/>
        </w:rPr>
        <w:t>U.S. has to deal with both the immediate threat and the future threat, rollback the AQAP and ISIS that exist today while also preventing new recruits from joining tomorrow.</w:t>
      </w:r>
      <w:r>
        <w:t xml:space="preserve"> </w:t>
      </w:r>
      <w:r w:rsidRPr="00897C5D">
        <w:rPr>
          <w:rStyle w:val="StyleUnderline"/>
        </w:rPr>
        <w:t xml:space="preserve">Because if it fails on either count AQAP and ISIS will </w:t>
      </w:r>
      <w:r w:rsidRPr="00BC388C">
        <w:rPr>
          <w:rStyle w:val="Emphasis"/>
        </w:rPr>
        <w:t>resurrect themselves in Yemen</w:t>
      </w:r>
      <w:r w:rsidRPr="00897C5D">
        <w:rPr>
          <w:rStyle w:val="StyleUnderline"/>
        </w:rPr>
        <w:t xml:space="preserve"> and when they do they’ll </w:t>
      </w:r>
      <w:r w:rsidRPr="00BC388C">
        <w:rPr>
          <w:rStyle w:val="Emphasis"/>
        </w:rPr>
        <w:t>be a lot stronger</w:t>
      </w:r>
      <w:r w:rsidRPr="00897C5D">
        <w:rPr>
          <w:rStyle w:val="StyleUnderline"/>
        </w:rPr>
        <w:t xml:space="preserve"> than they are at the moment.</w:t>
      </w:r>
    </w:p>
    <w:p w:rsidR="009576DD" w:rsidRDefault="009576DD" w:rsidP="0013094A">
      <w:pPr>
        <w:rPr>
          <w:rStyle w:val="StyleUnderline"/>
        </w:rPr>
      </w:pPr>
    </w:p>
    <w:p w:rsidR="009576DD" w:rsidRPr="00AC1159" w:rsidRDefault="009576DD" w:rsidP="009576DD">
      <w:pPr>
        <w:pStyle w:val="Heading4"/>
      </w:pPr>
      <w:r>
        <w:t xml:space="preserve">Al-Qaeda is still making gains in Yemen - </w:t>
      </w:r>
    </w:p>
    <w:p w:rsidR="009576DD" w:rsidRDefault="009576DD" w:rsidP="009576DD">
      <w:r w:rsidRPr="00AC1159">
        <w:rPr>
          <w:rStyle w:val="Style13ptBold"/>
        </w:rPr>
        <w:t>Raghavan 18</w:t>
      </w:r>
      <w:r>
        <w:t xml:space="preserve"> --- Education: University of California at Los Angeles, political science and economics; Columbia University, master's in journalism; Columbia University, master's in international affairs; Columbia University, graduate-level certificate in South Asia studies Sudarsan Raghavan, the Washington Post’s Cairo bureau chief, George Polk Award for International Reporting, 2001 Overseas Press Club Hal Boyle Award, 2018 Overseas Press Club Bob Considine Award, 2008 Overseas Press Club Joe and Laurie Dine Award, 2001 Overseas Press Club Hal Boyle Award citation, 2010 Asia Society’s Osborn Elliott Prize, 2016 Livingston Award for International Reporting, 2001 Raymond Clapper Memorial Award, 2001 National Association of Black Journalists Award, International Reporting, 2015 Investigative Reporters and Editors Medal, finalist, 2001 Goldsmith Prize for Investigative Reporting, finalist 2001 International Consortium of Investigative Journalists award, finalist 2001 Taylor Family Award for Fairness in Newspapers, finalist 2011, Twelve other awards recognizing coverage of the Iraq and Afghanistan wars, investigations of suburban heroin abuse in Pennsylvania and a series of rapes in Maryland, feature writing and breaking news. (Sudarsan, “</w:t>
      </w:r>
      <w:r w:rsidRPr="004E39DD">
        <w:t>STILL FIGHTING AL-QAEDA</w:t>
      </w:r>
      <w:r>
        <w:t>:</w:t>
      </w:r>
      <w:r w:rsidRPr="004E39DD">
        <w:t xml:space="preserve"> U.S. airstrikes are pounding the group in Yemen, yet the militants fight on fiercely</w:t>
      </w:r>
      <w:r>
        <w:t xml:space="preserve">”, The Washington Post, 7-6-18, </w:t>
      </w:r>
      <w:r w:rsidRPr="00BE3473">
        <w:t>https://www.washingtonpost.com/news/world/wp/2018/07/06/feature/as-a-u-s-shadow-war-intensifies-in-yemen-al-qaeda-is-down-but-not-out/?noredirect=on&amp;utm_term=.9bfbd8d5d6fd</w:t>
      </w:r>
      <w:r>
        <w:t>)//CL</w:t>
      </w:r>
    </w:p>
    <w:p w:rsidR="009576DD" w:rsidRDefault="009576DD" w:rsidP="009576DD">
      <w:r>
        <w:t xml:space="preserve">But while the militants have been expelled from some of their strongholds, </w:t>
      </w:r>
      <w:r w:rsidRPr="004E39DD">
        <w:rPr>
          <w:rStyle w:val="StyleUnderline"/>
        </w:rPr>
        <w:t xml:space="preserve">Yemeni forces acknowledge that their </w:t>
      </w:r>
      <w:r w:rsidRPr="004E39DD">
        <w:rPr>
          <w:rStyle w:val="Emphasis"/>
        </w:rPr>
        <w:t>recent gains against al-Qaeda are precarious</w:t>
      </w:r>
      <w:r>
        <w:t xml:space="preserve">. </w:t>
      </w:r>
      <w:r w:rsidRPr="004E39DD">
        <w:rPr>
          <w:rStyle w:val="StyleUnderline"/>
        </w:rPr>
        <w:t>Yemeni fighters</w:t>
      </w:r>
      <w:r>
        <w:t xml:space="preserve"> combating the group in the hinterlands of Shabwa and Abyan provinces </w:t>
      </w:r>
      <w:r w:rsidRPr="004E39DD">
        <w:rPr>
          <w:rStyle w:val="StyleUnderline"/>
        </w:rPr>
        <w:t>say al-Qaeda has weathered this pounding and remains a fierce opponent</w:t>
      </w:r>
      <w:r>
        <w:t>. In recent months, militants have pressed their campaign of hit-and-run attacks and strategic retreats, and have carried out a wave of bombings and assassinations, targeting government officials, security forces and others.</w:t>
      </w:r>
    </w:p>
    <w:p w:rsidR="009576DD" w:rsidRDefault="009576DD" w:rsidP="009576DD">
      <w:r>
        <w:t>The intense clashes that lasted two days in the eastern Al Khabr mountains of Abyan province in May pitted some 500 local fighters against three dozen militants, witnesses said.</w:t>
      </w:r>
    </w:p>
    <w:p w:rsidR="009576DD" w:rsidRDefault="009576DD" w:rsidP="009576DD">
      <w:r>
        <w:t>Five local fighters died and 19 were injured, according to hospital officials. Four militants were killed. The rest escaped after they left behind two snipers on a suicide mission to fend off their enemies.</w:t>
      </w:r>
    </w:p>
    <w:p w:rsidR="009576DD" w:rsidRDefault="009576DD" w:rsidP="009576DD">
      <w:r w:rsidRPr="004E39DD">
        <w:rPr>
          <w:rStyle w:val="StyleUnderline"/>
        </w:rPr>
        <w:t>Al-Qaeda</w:t>
      </w:r>
      <w:r w:rsidRPr="00946919">
        <w:rPr>
          <w:rStyle w:val="StyleUnderline"/>
        </w:rPr>
        <w:t xml:space="preserve"> has lost about half the Yemeni territory it controlled at the peak in late 2015</w:t>
      </w:r>
      <w:r>
        <w:t>, several security analysts said. But the militants remain active in portions of at least seven provinces, including Shabwa, Abyan, Al Bayda and Hadramawt, according to anti-al-Qaeda fighters, and at times operate elsewhere in the south of the country.</w:t>
      </w:r>
    </w:p>
    <w:p w:rsidR="009576DD" w:rsidRPr="004E39DD" w:rsidRDefault="009576DD" w:rsidP="009576DD">
      <w:pPr>
        <w:rPr>
          <w:u w:val="single"/>
        </w:rPr>
      </w:pPr>
      <w:r>
        <w:t>“</w:t>
      </w:r>
      <w:r w:rsidRPr="004E39DD">
        <w:rPr>
          <w:rStyle w:val="Emphasis"/>
        </w:rPr>
        <w:t>Now they are more dangerous</w:t>
      </w:r>
      <w:r>
        <w:t>,” said Rami Ali, 25, an anti-al-Qaeda fighter who participated in the battle. “</w:t>
      </w:r>
      <w:r w:rsidRPr="004E39DD">
        <w:rPr>
          <w:rStyle w:val="Emphasis"/>
        </w:rPr>
        <w:t>They are not located in one specific place or area</w:t>
      </w:r>
      <w:r w:rsidRPr="004E39DD">
        <w:rPr>
          <w:rStyle w:val="StyleUnderline"/>
        </w:rPr>
        <w:t>, so it is difficult to find them. And they try to find any opportunity to carry out their attacks.”</w:t>
      </w:r>
    </w:p>
    <w:p w:rsidR="009576DD" w:rsidRDefault="009576DD" w:rsidP="009576DD">
      <w:r>
        <w:t>Mohammed Salim al-Buhar, left, commander of the Shabwani Elite Forces, walks outside a grocery in liberated Azzan.</w:t>
      </w:r>
    </w:p>
    <w:p w:rsidR="009576DD" w:rsidRDefault="009576DD" w:rsidP="009576DD">
      <w:r>
        <w:t>MOST DANGEROUS OF ALL</w:t>
      </w:r>
    </w:p>
    <w:p w:rsidR="009576DD" w:rsidRDefault="009576DD" w:rsidP="009576DD">
      <w:r>
        <w:t>The winding road from eastern Abyan to Shabwa is peppered with signs glorifying al-Qaeda. Graffiti praises Osama bin Laden and urges rule by Islamic sharia law. Near a green-and-cream-colored mosque, a message is scrawled on a wall: “Jihad is the solution.” On a craggy mountainside flies a black-and-white al-Qaeda banner.</w:t>
      </w:r>
    </w:p>
    <w:p w:rsidR="009576DD" w:rsidRDefault="009576DD" w:rsidP="009576DD">
      <w:r>
        <w:t xml:space="preserve">For nearly a decade, </w:t>
      </w:r>
      <w:r w:rsidRPr="004E39DD">
        <w:rPr>
          <w:rStyle w:val="StyleUnderline"/>
        </w:rPr>
        <w:t xml:space="preserve">U.S. intelligence officials have considered al-Qaeda’s Yemen branch, known as al-Qaeda in the Arabian Peninsula or AQAP, as </w:t>
      </w:r>
      <w:r w:rsidRPr="004E39DD">
        <w:rPr>
          <w:rStyle w:val="Emphasis"/>
        </w:rPr>
        <w:t>the most dangerous of all its affiliates</w:t>
      </w:r>
      <w:r>
        <w:t xml:space="preserve">. In 2009, </w:t>
      </w:r>
      <w:r w:rsidRPr="004E39DD">
        <w:rPr>
          <w:rStyle w:val="StyleUnderline"/>
        </w:rPr>
        <w:t>AQAP tried to bomb an airliner headed to Detroit and send parcel bombs via cargo planes to Chicago the following year</w:t>
      </w:r>
      <w:r>
        <w:t>. AQAP also took credit for the 2015 assault on the Paris office of the French satirical newspaper Charlie Hebdo that killed 11 people.</w:t>
      </w:r>
    </w:p>
    <w:p w:rsidR="009576DD" w:rsidRDefault="009576DD" w:rsidP="0013094A">
      <w:pPr>
        <w:rPr>
          <w:rStyle w:val="StyleUnderline"/>
        </w:rPr>
      </w:pPr>
    </w:p>
    <w:p w:rsidR="0013094A" w:rsidRPr="00104E3E" w:rsidRDefault="0013094A" w:rsidP="0013094A">
      <w:pPr>
        <w:pStyle w:val="Heading4"/>
      </w:pPr>
      <w:r>
        <w:t>It’s try or die AFF---ISIS and AQAP experience massive surges in recruiting absent the AFF</w:t>
      </w:r>
    </w:p>
    <w:p w:rsidR="0013094A" w:rsidRPr="00C92D55" w:rsidRDefault="0013094A" w:rsidP="0013094A">
      <w:r>
        <w:rPr>
          <w:rStyle w:val="Style13ptBold"/>
        </w:rPr>
        <w:t xml:space="preserve">Pillar 18 </w:t>
      </w:r>
      <w:r w:rsidRPr="00C92D55">
        <w:t>---</w:t>
      </w:r>
      <w:r>
        <w:t xml:space="preserve"> </w:t>
      </w:r>
      <w:r w:rsidRPr="00C92D55">
        <w:t>Paul R. Pillar is Nonresident Senior Fellow at Georgetown University’s Center for Security Studies and served for 28 years in the U.S. intelligence community, including as the National Intelligence Officer for the Near East and South Asia, and deputy chief of the CIA’s Counterterrorist Center</w:t>
      </w:r>
      <w:r>
        <w:t>, (Paul R., “</w:t>
      </w:r>
      <w:r w:rsidRPr="00C92D55">
        <w:t>The Saudi War in Yemen Is Strengthening Terrorism</w:t>
      </w:r>
      <w:r>
        <w:t xml:space="preserve">”, Just Security, 3-20, </w:t>
      </w:r>
      <w:r w:rsidRPr="00C92D55">
        <w:t>https://www.justsecurity.org/54106/saudi-war-yemen-strengthening-terrorism/</w:t>
      </w:r>
      <w:r>
        <w:t>)//CL</w:t>
      </w:r>
    </w:p>
    <w:p w:rsidR="0013094A" w:rsidRDefault="0013094A" w:rsidP="0013094A">
      <w:r w:rsidRPr="00EF74CB">
        <w:rPr>
          <w:rStyle w:val="StyleUnderline"/>
        </w:rPr>
        <w:t xml:space="preserve">Saudi Arabia’s U.S.-backed military </w:t>
      </w:r>
      <w:r>
        <w:t xml:space="preserve">campaign </w:t>
      </w:r>
      <w:r w:rsidRPr="00EF74CB">
        <w:rPr>
          <w:rStyle w:val="StyleUnderline"/>
        </w:rPr>
        <w:t>in Yemen</w:t>
      </w:r>
      <w:r>
        <w:t xml:space="preserve">, now almost three years old, </w:t>
      </w:r>
      <w:r w:rsidRPr="00EF74CB">
        <w:rPr>
          <w:rStyle w:val="StyleUnderline"/>
        </w:rPr>
        <w:t>not only drives the world’s worst humanitarian crisis, but also deepens the terrorist threat to the United States</w:t>
      </w:r>
      <w:r>
        <w:t>.</w:t>
      </w:r>
    </w:p>
    <w:p w:rsidR="0013094A" w:rsidRDefault="0013094A" w:rsidP="0013094A">
      <w:r>
        <w:t xml:space="preserve">After more than 1,000 days of war, </w:t>
      </w:r>
      <w:r w:rsidRPr="00EF74CB">
        <w:rPr>
          <w:rStyle w:val="StyleUnderline"/>
        </w:rPr>
        <w:t>22 million Yemenis</w:t>
      </w:r>
      <w:r>
        <w:t xml:space="preserve"> – more than the population of Florida – </w:t>
      </w:r>
      <w:r w:rsidRPr="00EF74CB">
        <w:rPr>
          <w:rStyle w:val="StyleUnderline"/>
        </w:rPr>
        <w:t>need international aid, with over a third of those on the verge of starvation.</w:t>
      </w:r>
      <w:r>
        <w:t xml:space="preserve"> The worst cholera outbreak in modern history has infected more than one million in just nine months, and on average five children are killed or injured each day from fighting, shortages, or disease. </w:t>
      </w:r>
      <w:r w:rsidRPr="00EF74CB">
        <w:rPr>
          <w:rStyle w:val="StyleUnderline"/>
        </w:rPr>
        <w:t xml:space="preserve">After a year of U.S. support for Saudi Arabia – including </w:t>
      </w:r>
      <w:r w:rsidRPr="00EF74CB">
        <w:rPr>
          <w:rStyle w:val="Emphasis"/>
        </w:rPr>
        <w:t>arms sales</w:t>
      </w:r>
      <w:r>
        <w:t xml:space="preserve">, refueling Saudi aircraft, and intelligence-sharing – </w:t>
      </w:r>
      <w:r w:rsidRPr="00EF74CB">
        <w:rPr>
          <w:rStyle w:val="StyleUnderline"/>
        </w:rPr>
        <w:t>the</w:t>
      </w:r>
      <w:r>
        <w:t xml:space="preserve"> Trump </w:t>
      </w:r>
      <w:r w:rsidRPr="00EF74CB">
        <w:rPr>
          <w:rStyle w:val="StyleUnderline"/>
        </w:rPr>
        <w:t>Administration finally has begun to question the direction the conflict is headed</w:t>
      </w:r>
      <w:r>
        <w:t>.</w:t>
      </w:r>
    </w:p>
    <w:p w:rsidR="0013094A" w:rsidRDefault="0013094A" w:rsidP="0013094A">
      <w:r>
        <w:t xml:space="preserve">Ending a humanitarian crisis of this scale is reason enough to ramp up U.S. diplomatic leadership on Yemen.  But </w:t>
      </w:r>
      <w:r w:rsidRPr="00EF74CB">
        <w:rPr>
          <w:rStyle w:val="StyleUnderline"/>
        </w:rPr>
        <w:t>the country’s connection with international terrorism also demands a renewed American push to end the war</w:t>
      </w:r>
      <w:r>
        <w:t xml:space="preserve">.  It was </w:t>
      </w:r>
      <w:r w:rsidRPr="00EF74CB">
        <w:rPr>
          <w:rStyle w:val="StyleUnderline"/>
        </w:rPr>
        <w:t xml:space="preserve">in Yemen </w:t>
      </w:r>
      <w:r w:rsidRPr="00EF74CB">
        <w:t>that</w:t>
      </w:r>
      <w:r w:rsidRPr="00EF74CB">
        <w:rPr>
          <w:rStyle w:val="StyleUnderline"/>
        </w:rPr>
        <w:t xml:space="preserve"> al Qaeda bombed the USS Cole in 2000</w:t>
      </w:r>
      <w:r>
        <w:t xml:space="preserve">, killing 17 U.S. sailors, and </w:t>
      </w:r>
      <w:r w:rsidRPr="00EF74CB">
        <w:rPr>
          <w:rStyle w:val="StyleUnderline"/>
        </w:rPr>
        <w:t>Yemen-based al Qaeda in the Arabian Peninsula (</w:t>
      </w:r>
      <w:r w:rsidRPr="00EF74CB">
        <w:rPr>
          <w:rStyle w:val="Emphasis"/>
        </w:rPr>
        <w:t>AQAP</w:t>
      </w:r>
      <w:r w:rsidRPr="00EF74CB">
        <w:rPr>
          <w:rStyle w:val="StyleUnderline"/>
        </w:rPr>
        <w:t>) has sought to blow up American airliners</w:t>
      </w:r>
      <w:r>
        <w:t xml:space="preserve">, including the failed 2009 “underwear bomber” attack.   More recently, </w:t>
      </w:r>
      <w:r w:rsidRPr="00EF74CB">
        <w:rPr>
          <w:rStyle w:val="Emphasis"/>
        </w:rPr>
        <w:t>ISIS</w:t>
      </w:r>
      <w:r>
        <w:t xml:space="preserve"> </w:t>
      </w:r>
      <w:r w:rsidRPr="00EF74CB">
        <w:rPr>
          <w:rStyle w:val="StyleUnderline"/>
        </w:rPr>
        <w:t xml:space="preserve">has established a growing presence </w:t>
      </w:r>
      <w:r>
        <w:t>in Yemen.</w:t>
      </w:r>
    </w:p>
    <w:p w:rsidR="0013094A" w:rsidRDefault="0013094A" w:rsidP="0013094A">
      <w:r>
        <w:t xml:space="preserve">U.S. airstrikes against terrorist targets in Yemen have failed to diminish the threat.  </w:t>
      </w:r>
      <w:r w:rsidRPr="00EF74CB">
        <w:rPr>
          <w:rStyle w:val="StyleUnderline"/>
        </w:rPr>
        <w:t>When AQAP’s forces are damaged, ISIS often fills the void</w:t>
      </w:r>
      <w:r>
        <w:t xml:space="preserve">. The intense Saudi bombardment of Yemen – since March 2015 a stunning average of one airstrike every 94 minutes – has neither brought Riyadh closer to achieving its objectives nor done anything to alleviate the terrorism problem.  In fact, </w:t>
      </w:r>
      <w:r w:rsidRPr="00EF74CB">
        <w:rPr>
          <w:rStyle w:val="StyleUnderline"/>
        </w:rPr>
        <w:t xml:space="preserve">the Houthi forces, who are the principal targets of Saudi attacks, have been among the staunchest Yemeni opponents of the Sunni extremists in </w:t>
      </w:r>
      <w:r w:rsidRPr="00EF74CB">
        <w:rPr>
          <w:rStyle w:val="Emphasis"/>
        </w:rPr>
        <w:t>AQAP and ISIS</w:t>
      </w:r>
      <w:r w:rsidRPr="00EF74CB">
        <w:rPr>
          <w:rStyle w:val="StyleUnderline"/>
        </w:rPr>
        <w:t>.</w:t>
      </w:r>
      <w:r>
        <w:t xml:space="preserve">  Meanwhile, there are reports of AQAP fighters engaged alongside Saudi-supported Yemeni forces, combating the Houthis.</w:t>
      </w:r>
    </w:p>
    <w:p w:rsidR="0013094A" w:rsidRPr="00B451DE" w:rsidRDefault="0013094A" w:rsidP="0013094A">
      <w:pPr>
        <w:rPr>
          <w:u w:val="single"/>
        </w:rPr>
      </w:pPr>
      <w:r>
        <w:t>As we should have learned in Afghanistan and Iraq, neither we nor Saudi Arabia can bomb our way to victory.  Extremists prosper in ungoverned spaces and amid war’s misery and deprivation.  As long as the Yemen war drags on, civilians will suffer and the terrorist threat to the United States will increase</w:t>
      </w:r>
      <w:r w:rsidRPr="00B451DE">
        <w:rPr>
          <w:rStyle w:val="StyleUnderline"/>
        </w:rPr>
        <w:t xml:space="preserve">.  The collapse of government institutions amid three years of war has </w:t>
      </w:r>
      <w:r w:rsidRPr="00B451DE">
        <w:rPr>
          <w:rStyle w:val="Emphasis"/>
        </w:rPr>
        <w:t>created openings for AQAP and ISIS</w:t>
      </w:r>
      <w:r w:rsidRPr="00B451DE">
        <w:rPr>
          <w:rStyle w:val="StyleUnderline"/>
        </w:rPr>
        <w:t xml:space="preserve"> to recruit and even to control territory.</w:t>
      </w:r>
    </w:p>
    <w:p w:rsidR="0013094A" w:rsidRPr="007C45A9" w:rsidRDefault="0013094A" w:rsidP="0013094A">
      <w:pPr>
        <w:rPr>
          <w:u w:val="single"/>
        </w:rPr>
      </w:pPr>
      <w:r w:rsidRPr="00B451DE">
        <w:rPr>
          <w:rStyle w:val="StyleUnderline"/>
        </w:rPr>
        <w:t xml:space="preserve">The civilian casualties from the Saudi campaign and U.S.-Saudi ties risk creating </w:t>
      </w:r>
      <w:r>
        <w:t xml:space="preserve">a generation of Yemeni </w:t>
      </w:r>
      <w:r w:rsidRPr="00B451DE">
        <w:rPr>
          <w:rStyle w:val="StyleUnderline"/>
        </w:rPr>
        <w:t>civilians who see the U</w:t>
      </w:r>
      <w:r>
        <w:t xml:space="preserve">nited </w:t>
      </w:r>
      <w:r w:rsidRPr="00B451DE">
        <w:rPr>
          <w:rStyle w:val="StyleUnderline"/>
        </w:rPr>
        <w:t>S</w:t>
      </w:r>
      <w:r>
        <w:t xml:space="preserve">tates </w:t>
      </w:r>
      <w:r w:rsidRPr="00B451DE">
        <w:rPr>
          <w:rStyle w:val="StyleUnderline"/>
        </w:rPr>
        <w:t>as an enemy</w:t>
      </w:r>
      <w:r>
        <w:t xml:space="preserve">.  In Yemen, America’s humanitarian and counterterrorist interests align, because both require a political resolution of the conflict.  Unless the fighting stops, </w:t>
      </w:r>
      <w:r w:rsidRPr="00B451DE">
        <w:rPr>
          <w:rStyle w:val="StyleUnderline"/>
        </w:rPr>
        <w:t xml:space="preserve">the humanitarian situation will </w:t>
      </w:r>
      <w:r w:rsidRPr="00B451DE">
        <w:rPr>
          <w:rStyle w:val="Emphasis"/>
        </w:rPr>
        <w:t>further worsen</w:t>
      </w:r>
      <w:r w:rsidRPr="00B451DE">
        <w:rPr>
          <w:rStyle w:val="StyleUnderline"/>
        </w:rPr>
        <w:t xml:space="preserve"> and </w:t>
      </w:r>
      <w:r w:rsidRPr="00B451DE">
        <w:rPr>
          <w:rStyle w:val="Emphasis"/>
        </w:rPr>
        <w:t>the recruiting ability</w:t>
      </w:r>
      <w:r w:rsidRPr="00B451DE">
        <w:rPr>
          <w:rStyle w:val="StyleUnderline"/>
        </w:rPr>
        <w:t xml:space="preserve"> of AQAP and ISIS </w:t>
      </w:r>
      <w:r w:rsidRPr="00B451DE">
        <w:rPr>
          <w:rStyle w:val="Emphasis"/>
        </w:rPr>
        <w:t>will</w:t>
      </w:r>
      <w:r w:rsidRPr="00B451DE">
        <w:rPr>
          <w:rStyle w:val="StyleUnderline"/>
        </w:rPr>
        <w:t xml:space="preserve"> continue to </w:t>
      </w:r>
      <w:r w:rsidRPr="00B451DE">
        <w:rPr>
          <w:rStyle w:val="Emphasis"/>
        </w:rPr>
        <w:t>increase</w:t>
      </w:r>
      <w:r w:rsidRPr="00B451DE">
        <w:rPr>
          <w:rStyle w:val="StyleUnderline"/>
        </w:rPr>
        <w:t>.</w:t>
      </w:r>
    </w:p>
    <w:p w:rsidR="00FF6E59" w:rsidRDefault="00FF6E59" w:rsidP="000040A5">
      <w:pPr>
        <w:rPr>
          <w:rFonts w:asciiTheme="minorHAnsi" w:hAnsiTheme="minorHAnsi" w:cstheme="minorHAnsi"/>
        </w:rPr>
      </w:pPr>
    </w:p>
    <w:p w:rsidR="0013094A" w:rsidRPr="00915608" w:rsidRDefault="00F761EB" w:rsidP="0013094A">
      <w:pPr>
        <w:pStyle w:val="Heading3"/>
      </w:pPr>
      <w:r>
        <w:t>!---piracy</w:t>
      </w:r>
    </w:p>
    <w:p w:rsidR="0013094A" w:rsidRPr="0028178D" w:rsidRDefault="0013094A" w:rsidP="0013094A">
      <w:pPr>
        <w:pStyle w:val="Heading4"/>
      </w:pPr>
      <w:r>
        <w:t>Arms sales are diverted to AQAP – it fuels terrorism and will give them the capability to shut down shipping in the Gulf of Aden</w:t>
      </w:r>
    </w:p>
    <w:p w:rsidR="0013094A" w:rsidRDefault="0013094A" w:rsidP="0013094A">
      <w:r w:rsidRPr="0028178D">
        <w:rPr>
          <w:rStyle w:val="Style13ptBold"/>
        </w:rPr>
        <w:t>Horton 1</w:t>
      </w:r>
      <w:r>
        <w:rPr>
          <w:rStyle w:val="Style13ptBold"/>
        </w:rPr>
        <w:t>7</w:t>
      </w:r>
      <w:r>
        <w:t xml:space="preserve"> --- </w:t>
      </w:r>
      <w:r w:rsidRPr="00A14FCD">
        <w:t>Horton is a Fellow for Arabian affairs at the Jamestown Foundation. He is a frequent contributor to Jane’s Intelligence Review and has written for numerous other publications including: The National Interest, The Economist and West Point’s CTC Sentinel.</w:t>
      </w:r>
      <w:r>
        <w:t xml:space="preserve"> (Michael, “</w:t>
      </w:r>
      <w:r w:rsidRPr="0017681F">
        <w:t>Yemen: A Dangerous Regional Arms Bazaar</w:t>
      </w:r>
      <w:r>
        <w:t xml:space="preserve">”, 6-17-17, Jamestown Foundation, </w:t>
      </w:r>
      <w:hyperlink r:id="rId64" w:history="1">
        <w:r w:rsidRPr="00362EB0">
          <w:rPr>
            <w:rStyle w:val="Hyperlink"/>
          </w:rPr>
          <w:t>https://jamestown.org/program/yemen-dangerous-regional-arms-bazaar/)//CL</w:t>
        </w:r>
      </w:hyperlink>
    </w:p>
    <w:p w:rsidR="0013094A" w:rsidRPr="00A14FCD" w:rsidRDefault="0013094A" w:rsidP="0013094A"/>
    <w:p w:rsidR="0013094A" w:rsidRDefault="0013094A" w:rsidP="0013094A">
      <w:r w:rsidRPr="00696A86">
        <w:rPr>
          <w:rStyle w:val="StyleUnderline"/>
        </w:rPr>
        <w:t>Yemen is the second most heavily armed country in the world after the United States</w:t>
      </w:r>
      <w:r>
        <w:t xml:space="preserve">. Before the current civil war began, there were an estimated 54 guns for every 100 residents. [1] Now, the number of small and medium arms in the country is far higher. Both </w:t>
      </w:r>
      <w:r w:rsidRPr="00696A86">
        <w:rPr>
          <w:rStyle w:val="StyleUnderline"/>
        </w:rPr>
        <w:t>Saudi Arabia and the United Arab Emirates (UAE),</w:t>
      </w:r>
      <w:r>
        <w:t xml:space="preserve"> who are the primary external participants in the war, </w:t>
      </w:r>
      <w:r w:rsidRPr="00696A86">
        <w:rPr>
          <w:rStyle w:val="StyleUnderline"/>
        </w:rPr>
        <w:t>have flooded Yemen with weapons of all types. These weapons</w:t>
      </w:r>
      <w:r>
        <w:t xml:space="preserve">, which range from assault rifles to anti-tank guided missiles (ATGMs), </w:t>
      </w:r>
      <w:r w:rsidRPr="00696A86">
        <w:rPr>
          <w:rStyle w:val="StyleUnderline"/>
        </w:rPr>
        <w:t>are being provided to a range of disparate militias so that</w:t>
      </w:r>
      <w:r>
        <w:t xml:space="preserve">, in theory, </w:t>
      </w:r>
      <w:r w:rsidRPr="00696A86">
        <w:rPr>
          <w:rStyle w:val="StyleUnderline"/>
        </w:rPr>
        <w:t>they can fight the Houthis who control northwest Yemen</w:t>
      </w:r>
      <w:r>
        <w:t xml:space="preserve">. In reality, </w:t>
      </w:r>
      <w:r w:rsidRPr="00696A86">
        <w:rPr>
          <w:rStyle w:val="StyleUnderline"/>
        </w:rPr>
        <w:t xml:space="preserve">there are almost </w:t>
      </w:r>
      <w:r w:rsidRPr="00696A86">
        <w:rPr>
          <w:rStyle w:val="Emphasis"/>
        </w:rPr>
        <w:t>no safeguards</w:t>
      </w:r>
      <w:r w:rsidRPr="00696A86">
        <w:rPr>
          <w:rStyle w:val="StyleUnderline"/>
        </w:rPr>
        <w:t xml:space="preserve"> in place </w:t>
      </w:r>
      <w:r w:rsidRPr="00696A86">
        <w:rPr>
          <w:rStyle w:val="Emphasis"/>
        </w:rPr>
        <w:t xml:space="preserve">to monitor the end-use </w:t>
      </w:r>
      <w:r w:rsidRPr="00696A86">
        <w:rPr>
          <w:rStyle w:val="StyleUnderline"/>
        </w:rPr>
        <w:t>of these weapons.</w:t>
      </w:r>
      <w:r>
        <w:t xml:space="preserve"> [2] Consequently, many of them, including sophisticated medium arms like ATGMs, are sold on to whichever organization or individual will pay the highest price. [3]</w:t>
      </w:r>
    </w:p>
    <w:p w:rsidR="0013094A" w:rsidRDefault="0013094A" w:rsidP="0013094A">
      <w:r>
        <w:t xml:space="preserve">Before the start of the conflict, Yemen was already a regional arms bazaar, but the country's well-established smuggling networks have been reinvigorated by the influx of weapons. These networks have contacts throughout the region and move significant quantities of arms to Somalia and further afield, but it is not only Yemen's arms dealers who are profiting from the inflow of weapons. </w:t>
      </w:r>
      <w:r w:rsidRPr="00696A86">
        <w:rPr>
          <w:rStyle w:val="StyleUnderline"/>
        </w:rPr>
        <w:t>Groups like al-Qaeda in the Arabian Peninsula (AQAP) and Somalia-based al-Shabaab are also benefiting.</w:t>
      </w:r>
      <w:r>
        <w:t xml:space="preserve"> In the case of </w:t>
      </w:r>
      <w:r w:rsidRPr="00696A86">
        <w:rPr>
          <w:rStyle w:val="Emphasis"/>
        </w:rPr>
        <w:t>AQAP</w:t>
      </w:r>
      <w:r>
        <w:t>, the group has never been better armed or better funded. While al-Shabaab has long suffered from a dearth of weapons and materiel, this may not be the case for much longer. What is certain is that the consequences of indiscriminate weapons transfers to Yemen will have a profound effect not only on Yemen but also on the region as a whole in the months and years to come.</w:t>
      </w:r>
    </w:p>
    <w:p w:rsidR="0013094A" w:rsidRDefault="0013094A" w:rsidP="0013094A">
      <w:r>
        <w:t>From Submachine Guns to Gently Used Tanks</w:t>
      </w:r>
    </w:p>
    <w:p w:rsidR="0013094A" w:rsidRDefault="0013094A" w:rsidP="0013094A">
      <w:r w:rsidRPr="00696A86">
        <w:rPr>
          <w:rStyle w:val="StyleUnderline"/>
        </w:rPr>
        <w:t>Yemen's arms markets are a paradise for organizations that want to stock up on</w:t>
      </w:r>
      <w:r>
        <w:t xml:space="preserve"> anything from the latest high-end Heckler and Koch </w:t>
      </w:r>
      <w:r w:rsidRPr="00696A86">
        <w:rPr>
          <w:rStyle w:val="StyleUnderline"/>
        </w:rPr>
        <w:t>submachine guns to secondhand but barely used tanks</w:t>
      </w:r>
      <w:r>
        <w:t>. Even when Yemen had a functioning government, it was unable, and largely unwilling, to impede the illicit trade in weapons.</w:t>
      </w:r>
    </w:p>
    <w:p w:rsidR="0013094A" w:rsidRDefault="0013094A" w:rsidP="0013094A">
      <w:r>
        <w:t>Yemen's largest arms market is in the village of Jihana, a mere 40-minute drive from the Yemeni capital of Sanaa. There - and at other markets - buyers can find a dizzying array of small and medium arms. Heavy weapons - such as tanks, artillery pieces and armored vehicles - are also easily procured.</w:t>
      </w:r>
    </w:p>
    <w:p w:rsidR="0013094A" w:rsidRPr="00696A86" w:rsidRDefault="0013094A" w:rsidP="0013094A">
      <w:pPr>
        <w:rPr>
          <w:rStyle w:val="StyleUnderline"/>
        </w:rPr>
      </w:pPr>
      <w:r>
        <w:t xml:space="preserve">Most civil wars create a shortage of weapons and materiel, but </w:t>
      </w:r>
      <w:r w:rsidRPr="00696A86">
        <w:rPr>
          <w:rStyle w:val="StyleUnderline"/>
        </w:rPr>
        <w:t>Yemen's conflict has resulted in a glut of arms</w:t>
      </w:r>
      <w:r>
        <w:t xml:space="preserve">. Prices for less desirable assault rifles, like the Steyr AUG used by Saudi forces, have plummeted. These rifles now cost less than $60. Of far more interest to </w:t>
      </w:r>
      <w:r w:rsidRPr="00696A86">
        <w:rPr>
          <w:rStyle w:val="StyleUnderline"/>
        </w:rPr>
        <w:t>most buyers are the advanced weapons systems that have only recently been made available</w:t>
      </w:r>
      <w:r>
        <w:t xml:space="preserve">. These include ATGMs and, perhaps most worryingly, surface-to-air missiles like the SA-7 Grail and its variants. However, </w:t>
      </w:r>
      <w:r w:rsidRPr="00696A86">
        <w:rPr>
          <w:rStyle w:val="StyleUnderline"/>
        </w:rPr>
        <w:t>it is the ATGMs that are most in demand by all sides in the conflict and have proved to be decisive in various battles around Yemen. Most of the more advanced weapons, like the third-generation ATGMs, have come into the country in the last two years</w:t>
      </w:r>
      <w:r>
        <w:t xml:space="preserve">. In addition to weapons, </w:t>
      </w:r>
      <w:r w:rsidRPr="00696A86">
        <w:rPr>
          <w:rStyle w:val="StyleUnderline"/>
        </w:rPr>
        <w:t>advanced kit like night-vision goggles, hand-launched drones and encrypted communication devices are also widely available.</w:t>
      </w:r>
    </w:p>
    <w:p w:rsidR="0013094A" w:rsidRDefault="0013094A" w:rsidP="0013094A">
      <w:r>
        <w:t xml:space="preserve">There are numerous claims that Iran is providing weapons to the Houthis. However, it is the UAE and Saudi Arabia that are providing the vast majority of these more advanced weapons. While they may be intended for anti-Houthi militias and reconstituted units of the part of the Yemeni Army aligned with Yemen's government-in-exile, the leaders of these forces simply sell much of it on the open market (Daily Star, May 1). These militias and army units are poorly paid - if they are paid at all - and </w:t>
      </w:r>
      <w:r w:rsidRPr="00696A86">
        <w:rPr>
          <w:rStyle w:val="StyleUnderline"/>
        </w:rPr>
        <w:t>the sale of weapons provides a source of funds for both the men and their officers.</w:t>
      </w:r>
    </w:p>
    <w:p w:rsidR="0013094A" w:rsidRDefault="0013094A" w:rsidP="0013094A">
      <w:r>
        <w:t>There is a long history in Yemen of military units selling weapons and materiel. Between 2004 and 2011, during the Houthis' six wars with the Yemeni government, led by then-President Ali Abdullah Saleh, the rebel's primary source for weapons and ammunition was the Yemeni Army they were fighting.</w:t>
      </w:r>
    </w:p>
    <w:p w:rsidR="0013094A" w:rsidRDefault="0013094A" w:rsidP="0013094A">
      <w:r>
        <w:t xml:space="preserve">While recently supplied weapons are being sold by the militias and army units, </w:t>
      </w:r>
      <w:r w:rsidRPr="00310FB8">
        <w:rPr>
          <w:rStyle w:val="StyleUnderline"/>
        </w:rPr>
        <w:t>all sides in the conflict have seized weapons during battles and from Yemeni army stockpiles</w:t>
      </w:r>
      <w:r>
        <w:t xml:space="preserve">. These seized weapons, </w:t>
      </w:r>
      <w:r w:rsidRPr="00310FB8">
        <w:rPr>
          <w:rStyle w:val="StyleUnderline"/>
        </w:rPr>
        <w:t>those that are deemed to be in surplus and not readily needed, are sold to arms dealers</w:t>
      </w:r>
      <w:r>
        <w:t>, third parties and, in some cases, even rivals.</w:t>
      </w:r>
    </w:p>
    <w:p w:rsidR="0013094A" w:rsidRDefault="0013094A" w:rsidP="0013094A">
      <w:r>
        <w:t>AQAP and the Arms Trade</w:t>
      </w:r>
    </w:p>
    <w:p w:rsidR="0013094A" w:rsidRDefault="0013094A" w:rsidP="0013094A">
      <w:r>
        <w:t xml:space="preserve">After the start of the Saudi intervention in Yemen, which began on March 26, 2015, </w:t>
      </w:r>
      <w:r w:rsidRPr="00310FB8">
        <w:rPr>
          <w:rStyle w:val="Emphasis"/>
        </w:rPr>
        <w:t>AQAP went on the offensive</w:t>
      </w:r>
      <w:r w:rsidRPr="00310FB8">
        <w:rPr>
          <w:rStyle w:val="StyleUnderline"/>
        </w:rPr>
        <w:t xml:space="preserve"> across much of the southern part of the country</w:t>
      </w:r>
      <w:r>
        <w:t xml:space="preserve">. One of the organization's primary objectives was the seizure of government stores of weapons. </w:t>
      </w:r>
      <w:r w:rsidRPr="00310FB8">
        <w:rPr>
          <w:rStyle w:val="Emphasis"/>
        </w:rPr>
        <w:t>AQAP succeeded in seizing stockpiles of weapons</w:t>
      </w:r>
      <w:r w:rsidRPr="00310FB8">
        <w:rPr>
          <w:rStyle w:val="StyleUnderline"/>
        </w:rPr>
        <w:t xml:space="preserve"> from sites around the port city of al-Mukalla</w:t>
      </w:r>
      <w:r>
        <w:t>, among other towns, and captured weapons from fleeing Yemeni Army units.</w:t>
      </w:r>
    </w:p>
    <w:p w:rsidR="0013094A" w:rsidRPr="00CB5EB6" w:rsidRDefault="0013094A" w:rsidP="0013094A">
      <w:pPr>
        <w:rPr>
          <w:u w:val="single"/>
        </w:rPr>
      </w:pPr>
      <w:r w:rsidRPr="00310FB8">
        <w:rPr>
          <w:rStyle w:val="StyleUnderline"/>
        </w:rPr>
        <w:t>AQAP's leadership has been tied into the illicit networks that traffic everything from arms to people. These networks have ready access to Yemen's long and unguarded southern coast, allowing them to move all manner of illicit (and licit) goods in and out of Yemen.</w:t>
      </w:r>
    </w:p>
    <w:p w:rsidR="0013094A" w:rsidRPr="00CB5EB6" w:rsidRDefault="0013094A" w:rsidP="0013094A">
      <w:pPr>
        <w:rPr>
          <w:u w:val="single"/>
        </w:rPr>
      </w:pPr>
      <w:r>
        <w:t xml:space="preserve">The weapons became a ready source of funds for AQAP. The organization kept and stockpiled the ones it most required and sold off those it did not. </w:t>
      </w:r>
      <w:r w:rsidRPr="00310FB8">
        <w:rPr>
          <w:rStyle w:val="StyleUnderline"/>
        </w:rPr>
        <w:t>Unlike the Saudi- and UAE-funded militias and army units, AQAP's operatives are generally well and consistently paid.</w:t>
      </w:r>
      <w:r>
        <w:t xml:space="preserve"> While </w:t>
      </w:r>
      <w:r w:rsidRPr="00310FB8">
        <w:rPr>
          <w:rStyle w:val="Emphasis"/>
        </w:rPr>
        <w:t>AQAP</w:t>
      </w:r>
      <w:r w:rsidRPr="00310FB8">
        <w:rPr>
          <w:rStyle w:val="StyleUnderline"/>
        </w:rPr>
        <w:t xml:space="preserve"> substantially </w:t>
      </w:r>
      <w:r w:rsidRPr="00310FB8">
        <w:rPr>
          <w:rStyle w:val="Emphasis"/>
        </w:rPr>
        <w:t>boosted its funding when it seized an estimated $100 million</w:t>
      </w:r>
      <w:r w:rsidRPr="00310FB8">
        <w:rPr>
          <w:rStyle w:val="StyleUnderline"/>
        </w:rPr>
        <w:t xml:space="preserve"> from a branch of the Yemeni Central Bank in al-Mukalla</w:t>
      </w:r>
      <w:r>
        <w:t xml:space="preserve">, weapons sales and "taxes" imposed on smugglers are also significant sources of income for the group (Reuters, April 8, 2016). On top of this, </w:t>
      </w:r>
      <w:r w:rsidRPr="00310FB8">
        <w:rPr>
          <w:rStyle w:val="Emphasis"/>
        </w:rPr>
        <w:t>AQAP uses its access to weapons</w:t>
      </w:r>
      <w:r w:rsidRPr="00310FB8">
        <w:rPr>
          <w:rStyle w:val="StyleUnderline"/>
        </w:rPr>
        <w:t xml:space="preserve">, especially ATGMs and (potentially) surface-to-air missiles, as a way </w:t>
      </w:r>
      <w:r w:rsidRPr="00310FB8">
        <w:rPr>
          <w:rStyle w:val="Emphasis"/>
        </w:rPr>
        <w:t>to build influence with other al-Qaeda franchises</w:t>
      </w:r>
      <w:r w:rsidRPr="00310FB8">
        <w:rPr>
          <w:rStyle w:val="StyleUnderline"/>
        </w:rPr>
        <w:t xml:space="preserve"> like al-Shabaab.</w:t>
      </w:r>
    </w:p>
    <w:p w:rsidR="0013094A" w:rsidRDefault="0013094A" w:rsidP="0013094A">
      <w:r>
        <w:t>Regional Proliferation</w:t>
      </w:r>
    </w:p>
    <w:p w:rsidR="0013094A" w:rsidRDefault="0013094A" w:rsidP="0013094A">
      <w:r>
        <w:t>Relative to Yemen, there are far fewer weapons available in Somalia. This is because Somalia has often acted as a conduit for arms and materiel to other destinations in Africa. As a consequence of this, and the decades of its own civil conflict, weapons command far higher prices in Somalia than in Yemen.</w:t>
      </w:r>
    </w:p>
    <w:p w:rsidR="0013094A" w:rsidRDefault="0013094A" w:rsidP="0013094A">
      <w:r>
        <w:t>Access to adequate supplies of weapons and materiel has long been a problem for al-Shabaab, and in particular the organization has only ever had limited access to more advanced weapons. Greater access to ATGMs, advanced night vision equipment, lightweight man portable mortars and hand-launched drones would make al-Shabaab a far more lethal opponent.</w:t>
      </w:r>
    </w:p>
    <w:p w:rsidR="0013094A" w:rsidRDefault="0013094A" w:rsidP="0013094A">
      <w:r>
        <w:t>The leadership of AQAP and al-Shabaab have exchanged top-level operatives, and both organizations have learned from one another over the past five years. AQAP has refined and expanded its intelligence wing, learning from al-Shabaab's own intelligence organization, the Amnniyat. [4] It is almost certain that al-Shabaab will in turn benefit from AQAP's increasing experience in operating and deploying a wider array of weapons. It is also likely that al-Shabaab will benefit from AQAP's access to these weapons.</w:t>
      </w:r>
    </w:p>
    <w:p w:rsidR="0013094A" w:rsidRDefault="0013094A" w:rsidP="0013094A">
      <w:r w:rsidRPr="00310FB8">
        <w:rPr>
          <w:rStyle w:val="StyleUnderline"/>
        </w:rPr>
        <w:t>Al-Shabaab will not be the only group in Somalia to benefit from the outflow of weapons from Yemen. Somalia's pirate gangs, which have had a working relationship with parts of the al-Shabaab organization,</w:t>
      </w:r>
      <w:r>
        <w:t xml:space="preserve"> may also gain.</w:t>
      </w:r>
    </w:p>
    <w:p w:rsidR="0013094A" w:rsidRDefault="0013094A" w:rsidP="0013094A">
      <w:r>
        <w:t xml:space="preserve">Somalia's pirate gangs have been greatly weakened over the last four years due to the efforts of the international community and by the governments of Somalia and Somaliland. Meanwhile, many shipping companies have taken action, hiring armed security teams for their ships. </w:t>
      </w:r>
      <w:r w:rsidRPr="00310FB8">
        <w:rPr>
          <w:rStyle w:val="StyleUnderline"/>
        </w:rPr>
        <w:t xml:space="preserve">Somalia's pirates have historically been poorly armed, relying on assault rifles and RPGs. </w:t>
      </w:r>
      <w:r w:rsidRPr="00310FB8">
        <w:rPr>
          <w:rStyle w:val="Emphasis"/>
        </w:rPr>
        <w:t>If these gangs</w:t>
      </w:r>
      <w:r w:rsidRPr="00310FB8">
        <w:rPr>
          <w:rStyle w:val="StyleUnderline"/>
        </w:rPr>
        <w:t xml:space="preserve"> were to </w:t>
      </w:r>
      <w:r w:rsidRPr="00310FB8">
        <w:rPr>
          <w:rStyle w:val="Emphasis"/>
        </w:rPr>
        <w:t>gain access to ATGMs</w:t>
      </w:r>
      <w:r w:rsidRPr="00310FB8">
        <w:rPr>
          <w:rStyle w:val="StyleUnderline"/>
        </w:rPr>
        <w:t xml:space="preserve">, which can be easily repurposed, </w:t>
      </w:r>
      <w:r w:rsidRPr="00310FB8">
        <w:rPr>
          <w:rStyle w:val="Emphasis"/>
        </w:rPr>
        <w:t>or other advanced weapons, it could make them far more of a threat</w:t>
      </w:r>
      <w:r w:rsidRPr="00310FB8">
        <w:t xml:space="preserve"> to ships</w:t>
      </w:r>
      <w:r w:rsidRPr="00310FB8">
        <w:rPr>
          <w:rStyle w:val="StyleUnderline"/>
        </w:rPr>
        <w:t xml:space="preserve"> </w:t>
      </w:r>
      <w:r w:rsidRPr="00310FB8">
        <w:t>transiting the Bab al-Mandeb and the Somali coast (al-Jazeera</w:t>
      </w:r>
      <w:r>
        <w:t>, March 15).</w:t>
      </w:r>
    </w:p>
    <w:p w:rsidR="0013094A" w:rsidRDefault="0013094A" w:rsidP="0013094A">
      <w:r>
        <w:t>Outlook</w:t>
      </w:r>
    </w:p>
    <w:p w:rsidR="0013094A" w:rsidRPr="00CB5EB6" w:rsidRDefault="0013094A" w:rsidP="0013094A">
      <w:pPr>
        <w:rPr>
          <w:u w:val="single"/>
        </w:rPr>
      </w:pPr>
      <w:r w:rsidRPr="00310FB8">
        <w:rPr>
          <w:rStyle w:val="StyleUnderline"/>
        </w:rPr>
        <w:t xml:space="preserve">Al-Shabaab and Somalia's </w:t>
      </w:r>
      <w:r>
        <w:t xml:space="preserve">pirate gangs </w:t>
      </w:r>
      <w:r w:rsidRPr="00310FB8">
        <w:rPr>
          <w:rStyle w:val="StyleUnderline"/>
        </w:rPr>
        <w:t>are but two groups that stand to benefit from the availability of weapons in Yemen. Undoubtedly, as the war continues, there will be many more. Yemen's coast is extensive and unguarded. Weapons and materiel are being exported with ease from Yemen to Somalia. It is likely that they are travelling even further afield.</w:t>
      </w:r>
    </w:p>
    <w:p w:rsidR="0013094A" w:rsidRPr="00310FB8" w:rsidRDefault="0013094A" w:rsidP="0013094A">
      <w:pPr>
        <w:rPr>
          <w:rStyle w:val="Emphasis"/>
        </w:rPr>
      </w:pPr>
      <w:r>
        <w:t xml:space="preserve">Quite apart from the dangers posed by an unchecked outflow of weapons, including </w:t>
      </w:r>
      <w:r w:rsidRPr="00310FB8">
        <w:rPr>
          <w:rStyle w:val="StyleUnderline"/>
        </w:rPr>
        <w:t>some relatively advanced armaments, the trade is a ready source of cash for al-Qaeda's most capable franchise</w:t>
      </w:r>
      <w:r>
        <w:t xml:space="preserve">. Meanwhile, </w:t>
      </w:r>
      <w:r w:rsidRPr="00310FB8">
        <w:rPr>
          <w:rStyle w:val="StyleUnderline"/>
        </w:rPr>
        <w:t xml:space="preserve">Saudi Arabia and the UAE's large scale exporting of arms to Yemen </w:t>
      </w:r>
      <w:r w:rsidRPr="00310FB8">
        <w:rPr>
          <w:rStyle w:val="Emphasis"/>
        </w:rPr>
        <w:t>will have grave repercussions for</w:t>
      </w:r>
      <w:r w:rsidRPr="00310FB8">
        <w:rPr>
          <w:rStyle w:val="StyleUnderline"/>
        </w:rPr>
        <w:t xml:space="preserve"> both </w:t>
      </w:r>
      <w:r w:rsidRPr="00310FB8">
        <w:rPr>
          <w:rStyle w:val="Emphasis"/>
        </w:rPr>
        <w:t>them and the region as a whole.</w:t>
      </w:r>
    </w:p>
    <w:p w:rsidR="0013094A" w:rsidRDefault="0013094A" w:rsidP="0013094A">
      <w:r w:rsidRPr="00310FB8">
        <w:rPr>
          <w:rStyle w:val="StyleUnderline"/>
        </w:rPr>
        <w:t>While</w:t>
      </w:r>
      <w:r>
        <w:t xml:space="preserve"> personal </w:t>
      </w:r>
      <w:r w:rsidRPr="00310FB8">
        <w:rPr>
          <w:rStyle w:val="StyleUnderline"/>
        </w:rPr>
        <w:t>ownership</w:t>
      </w:r>
      <w:r>
        <w:t xml:space="preserve"> of weapons in Saudi Arabia </w:t>
      </w:r>
      <w:r w:rsidRPr="00310FB8">
        <w:rPr>
          <w:rStyle w:val="StyleUnderline"/>
        </w:rPr>
        <w:t>is highly regulated, a thriving black market for weapons exists there</w:t>
      </w:r>
      <w:r>
        <w:t xml:space="preserve">. Given that Saudi Arabia has little control of its border with Yemen, </w:t>
      </w:r>
      <w:r w:rsidRPr="00310FB8">
        <w:rPr>
          <w:rStyle w:val="StyleUnderline"/>
        </w:rPr>
        <w:t xml:space="preserve">it is likely that some of the weapons there are making their way across the border to be re-sold in Saudi Arabia </w:t>
      </w:r>
      <w:r w:rsidRPr="00310FB8">
        <w:rPr>
          <w:rStyle w:val="Emphasis"/>
        </w:rPr>
        <w:t>to terrorist cells</w:t>
      </w:r>
      <w:r>
        <w:t xml:space="preserve"> and other organizations that oppose the House of Saud.</w:t>
      </w:r>
    </w:p>
    <w:p w:rsidR="0013094A" w:rsidRDefault="0013094A" w:rsidP="0013094A">
      <w:pPr>
        <w:rPr>
          <w:rStyle w:val="StyleUnderline"/>
        </w:rPr>
      </w:pPr>
      <w:r w:rsidRPr="00310FB8">
        <w:rPr>
          <w:rStyle w:val="StyleUnderline"/>
        </w:rPr>
        <w:t xml:space="preserve">The war in Yemen and the weapons provided to its various actors have the potential </w:t>
      </w:r>
      <w:r w:rsidRPr="00310FB8">
        <w:rPr>
          <w:rStyle w:val="Emphasis"/>
        </w:rPr>
        <w:t>to reshape and intensify piracy and other regional threats</w:t>
      </w:r>
      <w:r>
        <w:t xml:space="preserve">. The outflow of weapons from Yemen is itself of great concern, but knowledge and experience of how best to use them is also being exported. </w:t>
      </w:r>
      <w:r w:rsidRPr="00310FB8">
        <w:rPr>
          <w:rStyle w:val="StyleUnderline"/>
        </w:rPr>
        <w:t xml:space="preserve">The policy of supplying tens, if not hundreds, of millions of dollars worth of weapons to ad-hoc militias in a country as unstable and strategically located as Yemen will result in a </w:t>
      </w:r>
      <w:r w:rsidRPr="00310FB8">
        <w:rPr>
          <w:rStyle w:val="Emphasis"/>
        </w:rPr>
        <w:t>host of</w:t>
      </w:r>
      <w:r w:rsidRPr="00310FB8">
        <w:rPr>
          <w:rStyle w:val="StyleUnderline"/>
        </w:rPr>
        <w:t xml:space="preserve"> unintended and </w:t>
      </w:r>
      <w:r w:rsidRPr="00310FB8">
        <w:rPr>
          <w:rStyle w:val="Emphasis"/>
        </w:rPr>
        <w:t>deadly consequences</w:t>
      </w:r>
      <w:r w:rsidRPr="00310FB8">
        <w:rPr>
          <w:rStyle w:val="StyleUnderline"/>
        </w:rPr>
        <w:t>.</w:t>
      </w:r>
    </w:p>
    <w:p w:rsidR="0013094A" w:rsidRDefault="0013094A" w:rsidP="0013094A">
      <w:pPr>
        <w:rPr>
          <w:rStyle w:val="StyleUnderline"/>
        </w:rPr>
      </w:pPr>
    </w:p>
    <w:p w:rsidR="0013094A" w:rsidRPr="00DF1963" w:rsidRDefault="0013094A" w:rsidP="0013094A">
      <w:pPr>
        <w:pStyle w:val="Heading4"/>
      </w:pPr>
      <w:r>
        <w:t>That could shut down the global economy</w:t>
      </w:r>
    </w:p>
    <w:p w:rsidR="0013094A" w:rsidRPr="00B368BC" w:rsidRDefault="0013094A" w:rsidP="0013094A">
      <w:r w:rsidRPr="00DF1963">
        <w:rPr>
          <w:rStyle w:val="Style13ptBold"/>
        </w:rPr>
        <w:t>Awad 2018</w:t>
      </w:r>
      <w:r>
        <w:t xml:space="preserve"> --- Lieutenant, United States Navy, BBA, American Intercontinental University, 2011, MBA, American Intercontinental University, 2012, (</w:t>
      </w:r>
      <w:r w:rsidRPr="002B0E3D">
        <w:t>Bilal O.</w:t>
      </w:r>
      <w:r>
        <w:t xml:space="preserve">, “INSURGENCY IN YEMEN: HOUTHI AND INSURGENT THREATS TO MARITIME OPERATIONS”, Naval Postgraduate Shool, 12-14, </w:t>
      </w:r>
      <w:r w:rsidRPr="002B0E3D">
        <w:t>https://apps.dtic.mil/dtic/tr/fulltext/u2/1069439.pdf</w:t>
      </w:r>
      <w:r>
        <w:t>)//CL</w:t>
      </w:r>
    </w:p>
    <w:p w:rsidR="0013094A" w:rsidRDefault="0013094A" w:rsidP="0013094A">
      <w:r w:rsidRPr="008C385F">
        <w:rPr>
          <w:rStyle w:val="Emphasis"/>
        </w:rPr>
        <w:t>The insurgency in Yemen</w:t>
      </w:r>
      <w:r>
        <w:t xml:space="preserve"> directly </w:t>
      </w:r>
      <w:r w:rsidRPr="008C385F">
        <w:rPr>
          <w:rStyle w:val="Emphasis"/>
        </w:rPr>
        <w:t>affects the</w:t>
      </w:r>
      <w:r w:rsidRPr="008C385F">
        <w:rPr>
          <w:rStyle w:val="StyleUnderline"/>
        </w:rPr>
        <w:t xml:space="preserve"> maritime </w:t>
      </w:r>
      <w:r w:rsidRPr="008C385F">
        <w:rPr>
          <w:rStyle w:val="Emphasis"/>
        </w:rPr>
        <w:t>environment in the</w:t>
      </w:r>
      <w:r w:rsidRPr="008C385F">
        <w:rPr>
          <w:rStyle w:val="StyleUnderline"/>
        </w:rPr>
        <w:t xml:space="preserve"> Red Sea </w:t>
      </w:r>
      <w:r w:rsidRPr="008C385F">
        <w:rPr>
          <w:rStyle w:val="Emphasis"/>
        </w:rPr>
        <w:t>region</w:t>
      </w:r>
      <w:r>
        <w:t xml:space="preserve">. The U.S. Central Command (CENTCOM) strategy may need to evolve to counter this growing threat. This thesis supports U.S. naval operations in the Red Sea region, and CENTCOM’s area of responsibility (AOR) more generally, by examining the impact of Yemen’s insurgency on U.S. and coalition maritime operations. </w:t>
      </w:r>
      <w:r w:rsidRPr="008C385F">
        <w:rPr>
          <w:rStyle w:val="StyleUnderline"/>
        </w:rPr>
        <w:t xml:space="preserve">Understanding the strategy </w:t>
      </w:r>
      <w:r>
        <w:t xml:space="preserve">and capabilities </w:t>
      </w:r>
      <w:r w:rsidRPr="008C385F">
        <w:rPr>
          <w:rStyle w:val="StyleUnderline"/>
        </w:rPr>
        <w:t>of insurgent groups within Yemen, particularly</w:t>
      </w:r>
      <w:r w:rsidRPr="008C385F">
        <w:rPr>
          <w:rStyle w:val="Emphasis"/>
        </w:rPr>
        <w:t xml:space="preserve"> the Iran-backed Houthi</w:t>
      </w:r>
      <w:r>
        <w:t xml:space="preserve">, and how those factors have affected U.S. and coalition maritime operations, </w:t>
      </w:r>
      <w:r w:rsidRPr="008C385F">
        <w:rPr>
          <w:rStyle w:val="StyleUnderline"/>
        </w:rPr>
        <w:t>can help identify ways and means that U.S. and coalition maritime operations can adapt to better manage and counter the threats posed to the maritime environment</w:t>
      </w:r>
      <w:r>
        <w:t xml:space="preserve">. This thesis completes three main steps in its research to establish how and to what extent </w:t>
      </w:r>
      <w:r w:rsidRPr="008C385F">
        <w:rPr>
          <w:rStyle w:val="StyleUnderline"/>
        </w:rPr>
        <w:t>insurgent groups in Yemen have affected maritime operations in the Red Sea region</w:t>
      </w:r>
      <w:r>
        <w:t xml:space="preserve">. First, we identify the general pattern of U.S. and Coalition maritime operations, goals, and strategy in the greater Red Sea region and CENTCOM AOR. That general pattern serves as a baseline for measuring the relative impact of insurgent operations and attacks on U.S. and Coalition operations. Second, we establish the strategies, capabilities, and operational track record in the maritime domain for both the Houthis and AQAP. Third, we examine the role foreign actors have had in aiding those groups through materiel support and knowhow. By researching the maritime operations and capabilities of the Houthis and AQAP, and better </w:t>
      </w:r>
      <w:r w:rsidRPr="008C385F">
        <w:rPr>
          <w:rStyle w:val="StyleUnderline"/>
        </w:rPr>
        <w:t>understanding the role that outside states</w:t>
      </w:r>
      <w:r>
        <w:t xml:space="preserve"> (primarily Iran) </w:t>
      </w:r>
      <w:r w:rsidRPr="008C385F">
        <w:rPr>
          <w:rStyle w:val="StyleUnderline"/>
        </w:rPr>
        <w:t xml:space="preserve">have had in providing materiel aid, we establish the present and potential future impact of these groups </w:t>
      </w:r>
      <w:r w:rsidRPr="008C385F">
        <w:rPr>
          <w:rStyle w:val="Emphasis"/>
        </w:rPr>
        <w:t>on the maritime environment</w:t>
      </w:r>
      <w:r w:rsidRPr="008C385F">
        <w:rPr>
          <w:rStyle w:val="StyleUnderline"/>
        </w:rPr>
        <w:t>.</w:t>
      </w:r>
      <w:r>
        <w:t xml:space="preserve"> Knowing that impact allows us to identify areas of potential weakness in U.S. and coalition operations and provide recommendations that can improve maritime operations and strategy both in the greater Red Sea region and in the CENTCOM AOR.</w:t>
      </w:r>
    </w:p>
    <w:p w:rsidR="0013094A" w:rsidRDefault="0013094A" w:rsidP="0013094A">
      <w:r>
        <w:t xml:space="preserve">Understanding the success and failures of the U.S. and coalition maritime component in CENTCOM is essential to understanding the best strategy forward to thwart </w:t>
      </w:r>
      <w:r w:rsidRPr="008C385F">
        <w:rPr>
          <w:rStyle w:val="StyleUnderline"/>
        </w:rPr>
        <w:t>the threat of Yemen’s insurgency on maritime operations</w:t>
      </w:r>
      <w:r>
        <w:t xml:space="preserve">. The United States has established seapower in the Persian Gulf by utilizing a vast amount of its naval and political power. The U.S. commitment to assisting partner states in the region, as well as to 3 countering violent extremism, has been central to U.S. strategic interests in the CENTCOM AOR. </w:t>
      </w:r>
      <w:r w:rsidRPr="008C385F">
        <w:rPr>
          <w:rStyle w:val="StyleUnderline"/>
        </w:rPr>
        <w:t xml:space="preserve">Although </w:t>
      </w:r>
      <w:r w:rsidRPr="008C385F">
        <w:rPr>
          <w:rStyle w:val="Emphasis"/>
        </w:rPr>
        <w:t>insurgent organizations</w:t>
      </w:r>
      <w:r w:rsidRPr="008C385F">
        <w:rPr>
          <w:rStyle w:val="StyleUnderline"/>
        </w:rPr>
        <w:t xml:space="preserve"> in Yemen </w:t>
      </w:r>
      <w:r w:rsidRPr="008C385F">
        <w:rPr>
          <w:rStyle w:val="Emphasis"/>
        </w:rPr>
        <w:t>pose a</w:t>
      </w:r>
      <w:r w:rsidRPr="008C385F">
        <w:rPr>
          <w:rStyle w:val="StyleUnderline"/>
        </w:rPr>
        <w:t xml:space="preserve"> growing </w:t>
      </w:r>
      <w:r w:rsidRPr="008C385F">
        <w:rPr>
          <w:rStyle w:val="Emphasis"/>
        </w:rPr>
        <w:t>threat to U.S</w:t>
      </w:r>
      <w:r w:rsidRPr="008C385F">
        <w:rPr>
          <w:rStyle w:val="StyleUnderline"/>
        </w:rPr>
        <w:t xml:space="preserve">. and coalition </w:t>
      </w:r>
      <w:r w:rsidRPr="008C385F">
        <w:rPr>
          <w:rStyle w:val="Emphasis"/>
        </w:rPr>
        <w:t>naval activities</w:t>
      </w:r>
      <w:r w:rsidRPr="008C385F">
        <w:rPr>
          <w:rStyle w:val="StyleUnderline"/>
        </w:rPr>
        <w:t>, the issue has not seemed to gain much critical attention</w:t>
      </w:r>
      <w:r>
        <w:t xml:space="preserve">. Generally, the historic role of the U.S. Navy has been to maintain the freedom of the sea. </w:t>
      </w:r>
      <w:r w:rsidRPr="00B368BC">
        <w:rPr>
          <w:rStyle w:val="Emphasis"/>
        </w:rPr>
        <w:t xml:space="preserve">Continued safe and unrestricted </w:t>
      </w:r>
      <w:r w:rsidRPr="00B368BC">
        <w:rPr>
          <w:rStyle w:val="StyleUnderline"/>
        </w:rPr>
        <w:t xml:space="preserve">maritime </w:t>
      </w:r>
      <w:r w:rsidRPr="00B368BC">
        <w:rPr>
          <w:rStyle w:val="Emphasis"/>
        </w:rPr>
        <w:t>shipping</w:t>
      </w:r>
      <w:r w:rsidRPr="00B368BC">
        <w:rPr>
          <w:rStyle w:val="StyleUnderline"/>
        </w:rPr>
        <w:t xml:space="preserve"> and operations surrounding the Red Sea region </w:t>
      </w:r>
      <w:r w:rsidRPr="00B368BC">
        <w:rPr>
          <w:rStyle w:val="Emphasis"/>
        </w:rPr>
        <w:t>is essential to the global economy</w:t>
      </w:r>
      <w:r w:rsidRPr="00B368BC">
        <w:rPr>
          <w:rStyle w:val="StyleUnderline"/>
        </w:rPr>
        <w:t>,</w:t>
      </w:r>
      <w:r>
        <w:t xml:space="preserve"> which directly affects U.S. and coalition economic interests. If threats from Yemen’s coast were to restrict maritime shipping and operations, the transit would divert to alternate sea lanes, which could dramatically increase the cost and time required to travel by sea. According to the Egyptian Maritime Databank (EMD), maritime vessels traveling from the Persian Gulf to London require fourteen days and travel a distance of 6400 nautical miles, if they utilize the Suez Canal.4</w:t>
      </w:r>
    </w:p>
    <w:p w:rsidR="0013094A" w:rsidRPr="00953DDC" w:rsidRDefault="0013094A" w:rsidP="0013094A">
      <w:r w:rsidRPr="00B368BC">
        <w:rPr>
          <w:rStyle w:val="StyleUnderline"/>
        </w:rPr>
        <w:t>If travel through the Suez Canal is obstructed, the EMD assesses that having to navigate around the Cape of Good Hope would add over 5100 nautical miles and an additional ten days to voyages.</w:t>
      </w:r>
      <w:r>
        <w:t xml:space="preserve"> 5 </w:t>
      </w:r>
      <w:r w:rsidRPr="00B368BC">
        <w:rPr>
          <w:rStyle w:val="StyleUnderline"/>
        </w:rPr>
        <w:t xml:space="preserve">Both the Houthis and </w:t>
      </w:r>
      <w:r w:rsidRPr="00B368BC">
        <w:rPr>
          <w:rStyle w:val="Emphasis"/>
        </w:rPr>
        <w:t>AQAP have already shown a willingness</w:t>
      </w:r>
      <w:r w:rsidRPr="00B368BC">
        <w:rPr>
          <w:rStyle w:val="StyleUnderline"/>
        </w:rPr>
        <w:t xml:space="preserve"> and ability </w:t>
      </w:r>
      <w:r w:rsidRPr="00B368BC">
        <w:rPr>
          <w:rStyle w:val="Emphasis"/>
        </w:rPr>
        <w:t>to strike U.S. and coalition naval vessels</w:t>
      </w:r>
      <w:r w:rsidRPr="00B368BC">
        <w:rPr>
          <w:rStyle w:val="StyleUnderline"/>
        </w:rPr>
        <w:t xml:space="preserve"> and thus to challenge, and raise the cost of operations in, the maritime domain</w:t>
      </w:r>
      <w:r>
        <w:t>. Recent attacks by the Houthis against coalition vessels have proven that a very real and capable threat already exists and could increase.6 The strength of the Houthis has been attributed by the UN to training and provisions of military weapons from Iran.7 Such support has increased the sophistication of Houthi capabilities and might continue to do so through the near and medium terms. Therefore, understanding the threat in Yemen, what factors have allowed this threat to grow in sophistication, and how this threat has affected U.S. and coalition maritime operations, can provide information to better identify ways of improving U.S. and coalition maritime strategy and operations in the Red Sea region.</w:t>
      </w:r>
    </w:p>
    <w:p w:rsidR="0013094A" w:rsidRDefault="0013094A" w:rsidP="0013094A">
      <w:pPr>
        <w:rPr>
          <w:rStyle w:val="StyleUnderline"/>
        </w:rPr>
      </w:pPr>
    </w:p>
    <w:p w:rsidR="0013094A" w:rsidRPr="00E27E53" w:rsidRDefault="0013094A" w:rsidP="0013094A">
      <w:pPr>
        <w:pStyle w:val="Heading3"/>
        <w:rPr>
          <w:rStyle w:val="StyleUnderline"/>
          <w:sz w:val="32"/>
        </w:rPr>
      </w:pPr>
      <w:r>
        <w:t>IL---piracy---shipping</w:t>
      </w:r>
    </w:p>
    <w:p w:rsidR="0013094A" w:rsidRPr="00416FC6" w:rsidRDefault="0013094A" w:rsidP="0013094A">
      <w:pPr>
        <w:pStyle w:val="Heading4"/>
      </w:pPr>
      <w:r>
        <w:t>Increased threats of piracy hurt international shipping</w:t>
      </w:r>
    </w:p>
    <w:p w:rsidR="0013094A" w:rsidRPr="00336212" w:rsidRDefault="0013094A" w:rsidP="0013094A">
      <w:r w:rsidRPr="00416FC6">
        <w:rPr>
          <w:rStyle w:val="Style13ptBold"/>
        </w:rPr>
        <w:t>Mwilu 15</w:t>
      </w:r>
      <w:r>
        <w:t xml:space="preserve"> --- MA at the </w:t>
      </w:r>
      <w:r w:rsidRPr="00416FC6">
        <w:t>INSTITUTE OF DIPLOMACY AND INTERNATIONAL STUDIES</w:t>
      </w:r>
      <w:r>
        <w:t xml:space="preserve"> of </w:t>
      </w:r>
      <w:r w:rsidRPr="00416FC6">
        <w:t>UNIVERSITY OF NAIROBI</w:t>
      </w:r>
      <w:r>
        <w:t xml:space="preserve">, supervised by </w:t>
      </w:r>
      <w:r w:rsidRPr="00416FC6">
        <w:t>DR. KIZITO SABALA</w:t>
      </w:r>
      <w:r>
        <w:t xml:space="preserve"> (</w:t>
      </w:r>
      <w:r w:rsidRPr="00416FC6">
        <w:t>BONIFACE NDUVA</w:t>
      </w:r>
      <w:r>
        <w:t xml:space="preserve">, “INSTABILITY IN SOMALIA AND ITS IMPACT ON REGIONAL SECURITY: A CASE STUDY OF KENYA AND ETHIOPIA”, University of Nairobi, </w:t>
      </w:r>
      <w:r w:rsidRPr="00416FC6">
        <w:t>https://pdfs.semanticscholar.org/d87a/87b9e15fb4553b3b5e7e12562a54a914de2e.pdf</w:t>
      </w:r>
      <w:r>
        <w:t>)//CL</w:t>
      </w:r>
    </w:p>
    <w:p w:rsidR="0013094A" w:rsidRDefault="0013094A" w:rsidP="0013094A">
      <w:r w:rsidRPr="00E94B27">
        <w:rPr>
          <w:rStyle w:val="StyleUnderline"/>
        </w:rPr>
        <w:t>Despite</w:t>
      </w:r>
      <w:r>
        <w:t xml:space="preserve"> building </w:t>
      </w:r>
      <w:r w:rsidRPr="00E94B27">
        <w:rPr>
          <w:rStyle w:val="StyleUnderline"/>
        </w:rPr>
        <w:t>the discussion of colonial boundaries on</w:t>
      </w:r>
      <w:r>
        <w:t xml:space="preserve"> West Europeans’ subjugation of </w:t>
      </w:r>
      <w:r w:rsidRPr="00E94B27">
        <w:rPr>
          <w:rStyle w:val="StyleUnderline"/>
        </w:rPr>
        <w:t>Africans</w:t>
      </w:r>
      <w:r>
        <w:t xml:space="preserve"> in the eighteenth and nineteenth centuries, </w:t>
      </w:r>
      <w:r w:rsidRPr="00E94B27">
        <w:rPr>
          <w:rStyle w:val="StyleUnderline"/>
        </w:rPr>
        <w:t>this study does not disregard the existence and significance of the dire history of social oppression that predates the European invasion</w:t>
      </w:r>
      <w:r>
        <w:t>. Nevertheless, most of the problems pertaining to the obscene disruption of Africa’s rhythm of life trace their roots to slavery and colonialism, making it pertinent that we briefly revisit the efficacy of imperial frontiers in the area of study. On the surface, the arbitrary partitioning of Africa by European powers interrupted the tradition of transhumance of pastoral people in the area of study by introducing restrictive formalities to movement and interaction. In the case of the Somali people, imperial partitions often resulted in ethnic reinforcement across imperial frontiers. The vagueness of the colonial boundaries promoted intertribal conflicts over water and good pasture, and in the long term created a justification for secessionism and interstate conflicts.</w:t>
      </w:r>
    </w:p>
    <w:p w:rsidR="0013094A" w:rsidRDefault="0013094A" w:rsidP="0013094A">
      <w:r>
        <w:t>M</w:t>
      </w:r>
      <w:r w:rsidRPr="00E94B27">
        <w:rPr>
          <w:rStyle w:val="StyleUnderline"/>
        </w:rPr>
        <w:t>ost of Somalia has not been stabilized and people continue to be very vulnerable for disasters like drought</w:t>
      </w:r>
      <w:r>
        <w:t xml:space="preserve">. The Transitional Federal Government (TFG), established in 2004, is internationally supported but it is still a weak effort to set up a legitimate authority and rule of law. </w:t>
      </w:r>
      <w:r w:rsidRPr="00E94B27">
        <w:rPr>
          <w:rStyle w:val="StyleUnderline"/>
        </w:rPr>
        <w:t xml:space="preserve">On the one hand it is threatened by warlords; on the other hand by </w:t>
      </w:r>
      <w:r w:rsidRPr="00E94B27">
        <w:rPr>
          <w:rStyle w:val="Emphasis"/>
        </w:rPr>
        <w:t>radical Islamic groups</w:t>
      </w:r>
      <w:r w:rsidRPr="00E94B27">
        <w:rPr>
          <w:rStyle w:val="StyleUnderline"/>
        </w:rPr>
        <w:t>, which are also fighting each other</w:t>
      </w:r>
      <w:r>
        <w:t xml:space="preserve">. In June 2006, warlords who were powerful in the Mogadishu region were defeated by the Islamic Courts Union (ICU), which took control of the capital. Islamization then was a pragmatic way to bring law and order as an alternative to warlordism. But this led to an Ethiopian invasion in December 2006 and eventually to the collapse of the ICU regime. Ethiopian troops left the country in January 2009 and the moderate ICU joined the TFG making it in practice an Islamist government, although a tolerant one towards non-Muslim members in the cabinet and Parliament. </w:t>
      </w:r>
      <w:r w:rsidRPr="00E94B27">
        <w:rPr>
          <w:rStyle w:val="StyleUnderline"/>
        </w:rPr>
        <w:t>Al-Shabaab consolidated its position as the most powerful insurgent group by driving its main rival</w:t>
      </w:r>
      <w:r>
        <w:t xml:space="preserve">, Hizbul Islam, </w:t>
      </w:r>
      <w:r w:rsidRPr="00E94B27">
        <w:rPr>
          <w:rStyle w:val="StyleUnderline"/>
        </w:rPr>
        <w:t>out of the southern port city of Kismayo</w:t>
      </w:r>
      <w:r>
        <w:t xml:space="preserve"> in October 2009. But alShabab was wrongfooted by a series of government and African peacekeeper offensives and a Kenyan army incursion in 2011. They withdrew from Mogadishu in August 2011, the port of Baidoa in February, the key town of Afgoye in May and the port of Merca in August, and lost their last urban stronghold - the major southern port of Kismayo - in October 2012, along with the major inland town of Wanla Weyn. In a sign of growing confidence, Somalia's first formal parliament in more than 20 years was sworn in at Mogadishu airport, marking an end to the eight-year transitional period. Parliament chose Hassan Sheikh Mohamud, an academic and civic activist with little political experience, as president in September 2012. He in turn appointed an economist and businessman, Abdi Farah Shirdon Saaid, prime minister with a brief to stamp out nepotism and clan rivalry.</w:t>
      </w:r>
    </w:p>
    <w:p w:rsidR="0013094A" w:rsidRDefault="0013094A" w:rsidP="0013094A">
      <w:r>
        <w:t xml:space="preserve">2.4 </w:t>
      </w:r>
      <w:r w:rsidRPr="00E94B27">
        <w:rPr>
          <w:rStyle w:val="Emphasis"/>
        </w:rPr>
        <w:t xml:space="preserve">Collapse of </w:t>
      </w:r>
      <w:r w:rsidRPr="00E94B27">
        <w:rPr>
          <w:rStyle w:val="StyleUnderline"/>
        </w:rPr>
        <w:t xml:space="preserve">Somalia </w:t>
      </w:r>
      <w:r w:rsidRPr="00E94B27">
        <w:rPr>
          <w:rStyle w:val="Emphasis"/>
        </w:rPr>
        <w:t>State and its Security Impact</w:t>
      </w:r>
      <w:r w:rsidRPr="00E94B27">
        <w:rPr>
          <w:rStyle w:val="StyleUnderline"/>
        </w:rPr>
        <w:t xml:space="preserve"> in Kenya and Ethiopia</w:t>
      </w:r>
      <w:r>
        <w:t xml:space="preserve"> In Somalia alone </w:t>
      </w:r>
      <w:r w:rsidRPr="00E94B27">
        <w:rPr>
          <w:rStyle w:val="StyleUnderline"/>
        </w:rPr>
        <w:t xml:space="preserve">there are at least </w:t>
      </w:r>
      <w:r w:rsidRPr="00E94B27">
        <w:rPr>
          <w:rStyle w:val="Emphasis"/>
        </w:rPr>
        <w:t>half a dozen groups that</w:t>
      </w:r>
      <w:r w:rsidRPr="00E94B27">
        <w:rPr>
          <w:rStyle w:val="StyleUnderline"/>
        </w:rPr>
        <w:t xml:space="preserve"> the State department believes </w:t>
      </w:r>
      <w:r w:rsidRPr="00E94B27">
        <w:rPr>
          <w:rStyle w:val="Emphasis"/>
        </w:rPr>
        <w:t>have links with Al Qaeda</w:t>
      </w:r>
      <w:r w:rsidRPr="00E94B27">
        <w:rPr>
          <w:rStyle w:val="StyleUnderline"/>
        </w:rPr>
        <w:t xml:space="preserve"> or other related elements.</w:t>
      </w:r>
      <w:r>
        <w:t xml:space="preserve"> Since the fall of Siad Barre, about two decades ago it is unbelievable that Somalia remains a training ground for terrorist organizations. The US and most of the Western world believed that the fall of Siad Barre had given rise to instability in Somalia. They argued that the country was too unstable and ungoverned and therefore was not conducive environment for militants to train and learn the guerrilla tactics. However, the thought was immediately jettisoned after Ethiopia invaded and removed the Islamist government in Mogadishu.38 Following Ethiopia’s invasion, several commentators such as Scott Baudauf have considered it as “foreign occupier” of Somalia. Baudauf argued that “</w:t>
      </w:r>
      <w:r w:rsidRPr="00E94B27">
        <w:rPr>
          <w:rStyle w:val="StyleUnderline"/>
        </w:rPr>
        <w:t>Islamist forces were able to pull back, regroup, and recruit thousands of new fighters, at home and abroad, to repel a foreign and Christian occupation of their countr</w:t>
      </w:r>
      <w:r>
        <w:t xml:space="preserve">y”. It is evident the invasion made matters worse for the already unstable country.39 </w:t>
      </w:r>
      <w:r w:rsidRPr="00E94B27">
        <w:rPr>
          <w:rStyle w:val="StyleUnderline"/>
        </w:rPr>
        <w:t xml:space="preserve">The long-standing absence of authority in the country led to </w:t>
      </w:r>
      <w:r w:rsidRPr="00E94B27">
        <w:rPr>
          <w:rStyle w:val="Emphasis"/>
        </w:rPr>
        <w:t>Somali pirates becoming a major threat to international shipping</w:t>
      </w:r>
      <w:r w:rsidRPr="00E94B27">
        <w:rPr>
          <w:rStyle w:val="StyleUnderline"/>
        </w:rPr>
        <w:t xml:space="preserve"> in the area</w:t>
      </w:r>
      <w:r>
        <w:t>, and prompted Nato to take the lead in an anti-piracy operation. International efforts were seen to bear fruit in 2012, when pirate attacks dropped sharply. In 2011, the plight of the Somali people was exacerbated by the worst drought in six decades, which left millions of people on the verge of starvation and caused tens of thousands to flee to Kenya and Ethiopia in search of food. After the collapse of the Siad Barre regime in 1991, the north-west part of Somalia unilaterally declared itself the independent Republic of Somaliland. The territory, whose independence is not recognised by international bodies, has enjoyed relative stability.</w:t>
      </w:r>
    </w:p>
    <w:p w:rsidR="0013094A" w:rsidRDefault="0013094A" w:rsidP="0013094A">
      <w:pPr>
        <w:rPr>
          <w:u w:val="single"/>
        </w:rPr>
      </w:pPr>
      <w:r>
        <w:t>The literature reviewed notes that territorial narrative, on the other hand, constructs the social boundary of Somaliness neither on genealogy nor on the existence of a cultural core, but rather on social, moral, and territorial priorities. It assumes that the Somali society is homogeneous on an abstract idealized level, but in its everyday reality, consists of different groups with different social values and modes of production. The study further observes that as simple as it may seem, this narrative discredits the notion of the a priori nation by acknowledging the existence of previously oppressed social identities, including but not limited to language, caste, and or radicalized social identities. In other words, those suppressed groups are no longer accepting their fate. Another reason for the crisis is that the idea of segmentation has been totally misconstrued in that both the state and Somali scholars have portrayed lineage segmentation as essentially egalitarian, while in reality it embodies an explicit social hierarchy. In short, clan differentiation in Somalia takes the form of social stratification. These clan-based hierarchies produce similar stratification arrangements as that found in racial and ethnic societies. In other words, it determines who gets what, when, and where. The current Somali civil war must, therefore, be seen as a contradiction between the territorial and state-supported lineage-narrative culture.</w:t>
      </w:r>
      <w:r w:rsidRPr="00915608">
        <w:rPr>
          <w:u w:val="single"/>
        </w:rPr>
        <w:t xml:space="preserve"> </w:t>
      </w:r>
    </w:p>
    <w:p w:rsidR="0013094A" w:rsidRPr="00301FE9" w:rsidRDefault="0013094A" w:rsidP="0013094A">
      <w:pPr>
        <w:pStyle w:val="Heading4"/>
      </w:pPr>
      <w:r>
        <w:t>Piracy in North Africa causes trafficking of narcotics, arms proliferation, illegal fishing, and environmental crimes---all existential threats.</w:t>
      </w:r>
    </w:p>
    <w:p w:rsidR="0013094A" w:rsidRPr="00301FE9" w:rsidRDefault="0013094A" w:rsidP="0013094A">
      <w:r w:rsidRPr="00301FE9">
        <w:rPr>
          <w:rStyle w:val="Style13ptBold"/>
        </w:rPr>
        <w:t>Piedade 16</w:t>
      </w:r>
      <w:r>
        <w:t xml:space="preserve"> --- military faculty member at the Institute of Higher Military Studies and a researcher at the Research Center of Security and Defence in Lisbon, Portugal, educated as a naval officer from the Portuguese Naval Academy and is a PhD candidate in International Relations at the Faculty of Social Sciences and Humanities of the Universidade Nova de Lisboa, research interests focus on security studies, maritime security and forecasting., (</w:t>
      </w:r>
      <w:r w:rsidRPr="0055016E">
        <w:t>João Piedade</w:t>
      </w:r>
      <w:r>
        <w:t xml:space="preserve">, “From Politicization to Securitization of Maritime Security in the Gulf of Guinea”, CIRR, 2016, </w:t>
      </w:r>
      <w:r w:rsidRPr="00107B33">
        <w:t>https://www.degruyter.com/downloadpdf/j/cirr.2016.22.issue-75/cirr-2016-0003/cirr-2016-0003.pdf</w:t>
      </w:r>
      <w:r>
        <w:t>)//CL</w:t>
      </w:r>
    </w:p>
    <w:p w:rsidR="0013094A" w:rsidRPr="006605FD" w:rsidRDefault="0013094A" w:rsidP="0013094A">
      <w:pPr>
        <w:rPr>
          <w:rStyle w:val="StyleUnderline"/>
        </w:rPr>
      </w:pPr>
      <w:r>
        <w:t xml:space="preserve">Between 1960 and 1983, </w:t>
      </w:r>
      <w:r w:rsidRPr="002A7E7D">
        <w:rPr>
          <w:rStyle w:val="StyleUnderline"/>
        </w:rPr>
        <w:t>there were 111</w:t>
      </w:r>
      <w:r>
        <w:t xml:space="preserve"> listed </w:t>
      </w:r>
      <w:r w:rsidRPr="002A7E7D">
        <w:rPr>
          <w:rStyle w:val="StyleUnderline"/>
        </w:rPr>
        <w:t>events against maritime targets related to terrorism, piracy and other criminal acts</w:t>
      </w:r>
      <w:r>
        <w:t xml:space="preserve"> (Jenkins et al. 1983: 6). However, it was in the sequence of the high jacking of the Italian cruise ship Achille Lauro in October of 1985 that the International Maritime Organization (IMO) adopted a series of resolutions, with the objective to prevent illicit acts against the passengers and crews of ships1 and to ensure the security of the maritime navigation.2 3 Till (2009: 3) highlighted the maritime dimension of globalization, recognizing that it depends absolutely on the free flow of sea-based shipping. </w:t>
      </w:r>
      <w:r w:rsidRPr="006605FD">
        <w:rPr>
          <w:rStyle w:val="StyleUnderline"/>
        </w:rPr>
        <w:t>He</w:t>
      </w:r>
      <w:r>
        <w:t xml:space="preserve"> also </w:t>
      </w:r>
      <w:r w:rsidRPr="006605FD">
        <w:rPr>
          <w:rStyle w:val="StyleUnderline"/>
        </w:rPr>
        <w:t>recognized the need to secure a sea-based globalization potentially vulnerable to disruption.</w:t>
      </w:r>
      <w:r>
        <w:t xml:space="preserve"> Acknowledging the benefits and threats to maritime navigation early in the 21st century, </w:t>
      </w:r>
      <w:r w:rsidRPr="006605FD">
        <w:rPr>
          <w:rStyle w:val="StyleUnderline"/>
        </w:rPr>
        <w:t>the maritime issues became a greater security focus</w:t>
      </w:r>
      <w:r>
        <w:t xml:space="preserve"> (Vreÿ 2011: 58). In this context, the absence of Maritime Security can pose an existential threat to globalization. Is Maritime Security an international security issue? </w:t>
      </w:r>
      <w:r w:rsidRPr="006605FD">
        <w:rPr>
          <w:rStyle w:val="StyleUnderline"/>
        </w:rPr>
        <w:t>Security is about survival</w:t>
      </w:r>
      <w:r>
        <w:t xml:space="preserve">, and when an issue is presented as posing an existential threat to a designated referent object, and the nature of the threat justifies the use of extraordinary measures to handle them, </w:t>
      </w:r>
      <w:r w:rsidRPr="006605FD">
        <w:rPr>
          <w:rStyle w:val="StyleUnderline"/>
        </w:rPr>
        <w:t>opening the way for the state to mobilize or to take special powers to handle existential threats</w:t>
      </w:r>
      <w:r>
        <w:t xml:space="preserve"> (Buzan, Weaver and de Wilde 1998: 21), </w:t>
      </w:r>
      <w:r w:rsidRPr="006605FD">
        <w:rPr>
          <w:rStyle w:val="StyleUnderline"/>
        </w:rPr>
        <w:t xml:space="preserve">we are dealing with </w:t>
      </w:r>
      <w:r w:rsidRPr="006605FD">
        <w:rPr>
          <w:rStyle w:val="Emphasis"/>
        </w:rPr>
        <w:t>an international security issue</w:t>
      </w:r>
      <w:r w:rsidRPr="006605FD">
        <w:rPr>
          <w:rStyle w:val="StyleUnderline"/>
        </w:rPr>
        <w:t>.</w:t>
      </w:r>
    </w:p>
    <w:p w:rsidR="0013094A" w:rsidRDefault="0013094A" w:rsidP="0013094A">
      <w:r>
        <w:t>The concept of Maritime Security can be characterized as embracing and diffuse. In fact, to maintain the security of the maritime domain has become a task that gathers several international entities from the public and private sector with a common goal to achieve order at sea, maintaining the free circulation of persons and goods (Feldt, Roell and Thiele 2013: 2).</w:t>
      </w:r>
    </w:p>
    <w:p w:rsidR="0013094A" w:rsidRDefault="0013094A" w:rsidP="0013094A">
      <w:r>
        <w:t xml:space="preserve">The analysis of the requirements to achieve “good order at sea”, made by Till (2009: 287), pinned down five attributes: good order from the shore, the sea as a resource, the sea as a medium of transportation, the sea as an area of dominion and the sea as an environment. He also correlated the corresponding threats of disorder to the third attribute: the sea as a medium of transportation. Considering this, identifying the threats and vulnerabilities to the good order at sea has become vital to maintaining freedom of navigation. Although the piracy hype, </w:t>
      </w:r>
      <w:r w:rsidRPr="006605FD">
        <w:rPr>
          <w:rStyle w:val="StyleUnderline"/>
        </w:rPr>
        <w:t xml:space="preserve">currently </w:t>
      </w:r>
      <w:r w:rsidRPr="006605FD">
        <w:rPr>
          <w:rStyle w:val="Emphasis"/>
        </w:rPr>
        <w:t>the most visible</w:t>
      </w:r>
      <w:r w:rsidRPr="006605FD">
        <w:rPr>
          <w:rStyle w:val="StyleUnderline"/>
        </w:rPr>
        <w:t xml:space="preserve"> of the </w:t>
      </w:r>
      <w:r w:rsidRPr="006605FD">
        <w:rPr>
          <w:rStyle w:val="Emphasis"/>
        </w:rPr>
        <w:t>threat</w:t>
      </w:r>
      <w:r w:rsidRPr="006605FD">
        <w:rPr>
          <w:rStyle w:val="StyleUnderline"/>
        </w:rPr>
        <w:t xml:space="preserve">s </w:t>
      </w:r>
      <w:r w:rsidRPr="006605FD">
        <w:rPr>
          <w:rStyle w:val="Emphasis"/>
        </w:rPr>
        <w:t>to good order at sea</w:t>
      </w:r>
      <w:r w:rsidRPr="006605FD">
        <w:rPr>
          <w:rStyle w:val="StyleUnderline"/>
        </w:rPr>
        <w:t>, is hardly a credible collective term for such threats and tends to obscure the emergent insecurity in the maritime domain</w:t>
      </w:r>
      <w:r>
        <w:t xml:space="preserve"> (Vreÿ 2009: 19). </w:t>
      </w:r>
      <w:r w:rsidRPr="006605FD">
        <w:rPr>
          <w:rStyle w:val="StyleUnderline"/>
        </w:rPr>
        <w:t xml:space="preserve">Where the state is unable or failing to maintain good order at sea, </w:t>
      </w:r>
      <w:r w:rsidRPr="006605FD">
        <w:rPr>
          <w:rStyle w:val="Emphasis"/>
        </w:rPr>
        <w:t>the list of crimes</w:t>
      </w:r>
      <w:r w:rsidRPr="006605FD">
        <w:rPr>
          <w:rStyle w:val="StyleUnderline"/>
        </w:rPr>
        <w:t xml:space="preserve"> that have a maritime dimension increases and </w:t>
      </w:r>
      <w:r w:rsidRPr="006605FD">
        <w:rPr>
          <w:rStyle w:val="Emphasis"/>
        </w:rPr>
        <w:t xml:space="preserve">includes maritime terrorism, trafficking of narcotics, people and illicit goods, arms proliferation, illegal fishing, dumping </w:t>
      </w:r>
      <w:r w:rsidRPr="006605FD">
        <w:rPr>
          <w:rStyle w:val="StyleUnderline"/>
        </w:rPr>
        <w:t>and</w:t>
      </w:r>
      <w:r w:rsidRPr="006605FD">
        <w:rPr>
          <w:rStyle w:val="Emphasis"/>
        </w:rPr>
        <w:t xml:space="preserve"> other environmental crimes</w:t>
      </w:r>
      <w:r w:rsidRPr="006605FD">
        <w:rPr>
          <w:rStyle w:val="StyleUnderline"/>
        </w:rPr>
        <w:t>, with the effects of these crimes felt by coastal communities, seafarers and the maritime industry at large.</w:t>
      </w:r>
      <w:r>
        <w:t xml:space="preserve"> Scholars and organizations have tried to find a suitable definition of Maritime Security. The international organizations mainly followed Wolfers approach to security, using the argument that Maritime Security should be defined as the absence of these threats. Although there is no consensus on the threats identified, they refer to threats such as maritime inter-state disputes, maritime terrorism, piracy, trafficking of narcotics, people and illicit goods, arms proliferation, illegal fishing, environmental crimes or maritime accidents and disasters (Bueger 2015: 159).</w:t>
      </w:r>
    </w:p>
    <w:p w:rsidR="0013094A" w:rsidRPr="006605FD" w:rsidRDefault="0013094A" w:rsidP="0013094A">
      <w:pPr>
        <w:rPr>
          <w:rStyle w:val="StyleUnderline"/>
        </w:rPr>
      </w:pPr>
      <w:r>
        <w:t xml:space="preserve">According to Bueger (2015: 164), it is possible to frame Maritime Security in the concept of securitization. One way it could be done is through an analysis of how some issues in the Maritime Security agenda have been securitized, determining what issues have been securitized, to what target audience and what the referent objects are. Thus, </w:t>
      </w:r>
      <w:r w:rsidRPr="006605FD">
        <w:rPr>
          <w:rStyle w:val="StyleUnderline"/>
        </w:rPr>
        <w:t>the question of what the reference objects are that should be protected from the threats to maritime safety can reveal the political interests at stake.</w:t>
      </w:r>
    </w:p>
    <w:p w:rsidR="0013094A" w:rsidRDefault="0013094A" w:rsidP="0013094A">
      <w:r>
        <w:t>Vreÿ (2011: 64) argues that the events off the Horn of Africa demonstrate a process of securitization within the United Nations (UN) to confront a growing security threat at sea. His argument is supported by the fact that through the promulgation of several resolutions, the UN presented piracy as an existential threat to the flow of food by sea to the displaced Somali society, legitimizing the mobilization of international naval forces to handle the threat and promote good order at sea. Oliveira goes deeper in identifying the process of securitization of piracy in Somalia, arguing that a process of macrosecuritization has ocurred, integrating multiple actors and objects of reference, targeting multiple audiences at different levels of analysis, with the United Nations Security Council (UNSC) as the “higher-level” audience (Oliveira 2015: 122). The UNSC accepted piracy as a threat to good order at sea and a physical threat to environment, human life and propriety (Oliveira 2015: 131). The effect of the acceptance led to the promulgation of a resolution (UNSC 2008), allowing naval assets to enter the territorial waters of Somalia and use “all necessary means” to repress acts of piracy and armed robbery at sea. The state’s acceptance of the threat legitimized the mobilization of naval assets, taking on the special powers given by the UNSC resolution, to handle the existential threats posed by piracy.</w:t>
      </w:r>
    </w:p>
    <w:p w:rsidR="0013094A" w:rsidRDefault="0013094A" w:rsidP="0013094A">
      <w:r w:rsidRPr="006605FD">
        <w:rPr>
          <w:rStyle w:val="StyleUnderline"/>
        </w:rPr>
        <w:t xml:space="preserve">The region of the GoG is fast emerging as an important region because of </w:t>
      </w:r>
      <w:r w:rsidRPr="006605FD">
        <w:rPr>
          <w:rStyle w:val="Emphasis"/>
        </w:rPr>
        <w:t>its abundant reserves of mineral and marine resources</w:t>
      </w:r>
      <w:r w:rsidRPr="006605FD">
        <w:rPr>
          <w:rStyle w:val="StyleUnderline"/>
        </w:rPr>
        <w:t>, combined with the potential market offered by its large population</w:t>
      </w:r>
      <w:r>
        <w:t xml:space="preserve"> (Vreÿ 2009: 23). Presently, </w:t>
      </w:r>
      <w:r w:rsidRPr="006605FD">
        <w:rPr>
          <w:rStyle w:val="StyleUnderline"/>
        </w:rPr>
        <w:t xml:space="preserve">nearly 70 per cent of Africa’s </w:t>
      </w:r>
      <w:r w:rsidRPr="006605FD">
        <w:rPr>
          <w:rStyle w:val="Emphasis"/>
        </w:rPr>
        <w:t>oil production is concentrated in the region</w:t>
      </w:r>
      <w:r>
        <w:t>. Prospectives indicate that by 2020, oil production of the Gulf of Guinea is expected to surpass the total production of the Persian Gulf nations and reach 25 per cent of the world global oil production (Rinkel 2015: 4-5). Currently, the European Union (EU28) meets 13 per cent of its oil and six per cent of its gas needs through resources from the GoG (Barrios 2013: 92).</w:t>
      </w:r>
    </w:p>
    <w:p w:rsidR="0013094A" w:rsidRDefault="0013094A" w:rsidP="0013094A">
      <w:r>
        <w:t xml:space="preserve">Keeping shipping lanes open and safe is vital for transportation and trade, permitting the exchange of information and goods to further human development (Vreÿ 2009: 18). With the exception of Nigeria, few if any of the littoral states in the Gulf of Guinea have the means to enforce governance over their maritime sovereignty (Vreÿ 2009: 25). Hence, </w:t>
      </w:r>
      <w:r w:rsidRPr="006605FD">
        <w:rPr>
          <w:rStyle w:val="StyleUnderline"/>
        </w:rPr>
        <w:t>the lack of capacity</w:t>
      </w:r>
      <w:r>
        <w:t xml:space="preserve"> (including resources and training) </w:t>
      </w:r>
      <w:r w:rsidRPr="006605FD">
        <w:rPr>
          <w:rStyle w:val="StyleUnderline"/>
        </w:rPr>
        <w:t>to protect themselves</w:t>
      </w:r>
      <w:r>
        <w:t xml:space="preserve"> (UNODC 2013: 53) </w:t>
      </w:r>
      <w:r w:rsidRPr="006605FD">
        <w:rPr>
          <w:rStyle w:val="StyleUnderline"/>
        </w:rPr>
        <w:t>makes the region extremely vulnerable to illicit commercial fishing, overfishing and unseaworthy navigation</w:t>
      </w:r>
      <w:r>
        <w:t xml:space="preserve"> (Rinkel 2015: 4-5), traffickers and violent actions at sea, such as armed robbery and piracy. With the growing importance of this region, world economy and energy security will depend on good order at sea and Maritime Security in the Gulf of Guinea. Walker (2013: 85) acknowledges that there is an international focus on improving security in the region.</w:t>
      </w:r>
    </w:p>
    <w:p w:rsidR="0013094A" w:rsidRDefault="0013094A" w:rsidP="0013094A">
      <w:r>
        <w:t>The success of international intervention in the Gulf of Aden was followed by the decline of incidents of armed robbery at sea and piracy, now on the rise in the Gulf of Guinea (Barrios 2013: 92). Between 2006 and 2010, the International Maritime Bureau recorded 29 attacks in Nigerian waters, leading the region to become the new major piracy hotspot in Africa (Otto 2014: 313). International Maritime Organization (IMO) recorded, between 2003 and January 2015, the occurrence in the GoG of 31 per cent of piracy attacks (616 of 1,965) accounted in African waters, with the incidents on International Waters (IW) on the rise since 2008 and even surpassing those on Territorial Waters (TTW) in 2011 (see Figure 3).</w:t>
      </w:r>
    </w:p>
    <w:p w:rsidR="0013094A" w:rsidRDefault="0013094A" w:rsidP="0013094A">
      <w:pPr>
        <w:rPr>
          <w:u w:val="single"/>
        </w:rPr>
      </w:pPr>
      <w:r>
        <w:t xml:space="preserve">Much has been said about the territorial nature of Nigerian piracy, with manifestations on Nigerian waters and offshore and the waters of neighbouring countries (Otto 2014: 314). Under reporting may impact on the characterization of violent acts at sea; piracy is only the visible part of many other different criminal activities (Rinkel 2015: 4-5). However, numbers held by IMO indicate that piracy is on the rise (Leymarie et al. 2013: 34), with the increase of attacks in the high seas while attacks in territorial waters and ports are on the decrease. Since 2011, numbers of attacks in the high seas surpassed those attacks in territorial waters and ports. Concerning the issue of Maritime Security, the moves made towards securitization in the Gulf of Guinea follow the path of those made in Somalia, despite the distinct geopolitical character of that region. oseThe process follows a macrosecuritization process with several actors, ranging from the shipping industry and states and ending in the United Nations Security Council as the “higher-level” audience. The importance of the region is acknowledge by the international community, and </w:t>
      </w:r>
      <w:r w:rsidRPr="006605FD">
        <w:rPr>
          <w:rStyle w:val="StyleUnderline"/>
        </w:rPr>
        <w:t>there is a</w:t>
      </w:r>
      <w:r>
        <w:t xml:space="preserve"> perception of the </w:t>
      </w:r>
      <w:r w:rsidRPr="006605FD">
        <w:rPr>
          <w:rStyle w:val="StyleUnderline"/>
        </w:rPr>
        <w:t>threat posed by the lack of Maritime Security, leading to the promulgation of a resolution</w:t>
      </w:r>
      <w:r>
        <w:t xml:space="preserve"> (UNSC, 2011) a</w:t>
      </w:r>
      <w:r w:rsidRPr="006605FD">
        <w:rPr>
          <w:rStyle w:val="StyleUnderline"/>
        </w:rPr>
        <w:t xml:space="preserve">ccepting the threat that </w:t>
      </w:r>
      <w:r w:rsidRPr="006605FD">
        <w:rPr>
          <w:rStyle w:val="Emphasis"/>
        </w:rPr>
        <w:t>piracy</w:t>
      </w:r>
      <w:r w:rsidRPr="006605FD">
        <w:rPr>
          <w:rStyle w:val="StyleUnderline"/>
        </w:rPr>
        <w:t xml:space="preserve"> and </w:t>
      </w:r>
      <w:r w:rsidRPr="006605FD">
        <w:rPr>
          <w:rStyle w:val="Emphasis"/>
        </w:rPr>
        <w:t>armed robbery at sea</w:t>
      </w:r>
      <w:r w:rsidRPr="006605FD">
        <w:rPr>
          <w:rStyle w:val="StyleUnderline"/>
        </w:rPr>
        <w:t xml:space="preserve"> in the Gulf of Guinea </w:t>
      </w:r>
      <w:r w:rsidRPr="006605FD">
        <w:rPr>
          <w:rStyle w:val="Emphasis"/>
        </w:rPr>
        <w:t>pose</w:t>
      </w:r>
      <w:r w:rsidRPr="006605FD">
        <w:rPr>
          <w:rStyle w:val="StyleUnderline"/>
        </w:rPr>
        <w:t xml:space="preserve"> to international navigation, </w:t>
      </w:r>
      <w:r w:rsidRPr="006605FD">
        <w:rPr>
          <w:rStyle w:val="Emphasis"/>
        </w:rPr>
        <w:t>security and the economic development</w:t>
      </w:r>
      <w:r w:rsidRPr="006605FD">
        <w:rPr>
          <w:rStyle w:val="StyleUnderline"/>
        </w:rPr>
        <w:t xml:space="preserve"> of states in the region</w:t>
      </w:r>
      <w:r>
        <w:t>. As in the case of Somalia (Oliveira 2015: 131), the threats identified could be good order at sea and a physical threat to environment, human life and propriety. Moreover, this macrosecuritization process led to a series of strategies and plans to tackle the threats, such as the Africa’s Integrated Maritime Strategy 2050, the Yaoundé code of conduct, the European Union (EU) strategy on the Gulf of Guinea and the EU Critical Maritime Routes 2014 (with a Gulf of Guinea Programme) (Otto 2014: 324), among many others. Mainly, the initiatives and operations off the coast of the Gulf of Guinea and West Africa have focused on deterring attacks and reducing threats to shipping through a focus on integration and naval capacity building (Walker 2013: 90).</w:t>
      </w:r>
      <w:r w:rsidRPr="00915608">
        <w:rPr>
          <w:u w:val="single"/>
        </w:rPr>
        <w:t xml:space="preserve"> </w:t>
      </w:r>
    </w:p>
    <w:p w:rsidR="0013094A" w:rsidRDefault="0013094A" w:rsidP="000040A5">
      <w:pPr>
        <w:rPr>
          <w:rFonts w:asciiTheme="minorHAnsi" w:hAnsiTheme="minorHAnsi" w:cstheme="minorHAnsi"/>
        </w:rPr>
      </w:pPr>
    </w:p>
    <w:p w:rsidR="00FF6E59" w:rsidRDefault="00FF6E59" w:rsidP="00FF6E59"/>
    <w:p w:rsidR="0013094A" w:rsidRPr="00FF6E59" w:rsidRDefault="0013094A" w:rsidP="00FF6E59"/>
    <w:p w:rsidR="00FF6E59" w:rsidRPr="00FF6E59" w:rsidRDefault="00FF6E59" w:rsidP="00FF6E59">
      <w:pPr>
        <w:keepNext/>
        <w:keepLines/>
        <w:pageBreakBefore/>
        <w:spacing w:before="200"/>
        <w:jc w:val="center"/>
        <w:outlineLvl w:val="2"/>
        <w:rPr>
          <w:rFonts w:eastAsia="MS Gothic" w:cs="Times New Roman"/>
          <w:b/>
          <w:sz w:val="32"/>
          <w:szCs w:val="24"/>
          <w:u w:val="single"/>
        </w:rPr>
      </w:pPr>
      <w:r w:rsidRPr="00FF6E59">
        <w:rPr>
          <w:rFonts w:eastAsia="MS Gothic" w:cs="Times New Roman"/>
          <w:b/>
          <w:sz w:val="32"/>
          <w:szCs w:val="24"/>
          <w:u w:val="single"/>
        </w:rPr>
        <w:t>Piracy – oil spills impact</w:t>
      </w:r>
    </w:p>
    <w:p w:rsidR="00FF6E59" w:rsidRPr="00FF6E59" w:rsidRDefault="00FF6E59" w:rsidP="00FF6E59">
      <w:pPr>
        <w:keepNext/>
        <w:keepLines/>
        <w:spacing w:before="200"/>
        <w:outlineLvl w:val="3"/>
        <w:rPr>
          <w:rFonts w:eastAsia="MS Gothic" w:cs="Times New Roman"/>
          <w:b/>
          <w:iCs/>
          <w:sz w:val="26"/>
        </w:rPr>
      </w:pPr>
      <w:r w:rsidRPr="00FF6E59">
        <w:rPr>
          <w:rFonts w:eastAsia="MS Gothic" w:cs="Times New Roman"/>
          <w:b/>
          <w:iCs/>
          <w:sz w:val="26"/>
        </w:rPr>
        <w:t xml:space="preserve">Piracy kills international shipping, feeds terrorist groups, and increases risk of an environmental disaster </w:t>
      </w:r>
    </w:p>
    <w:p w:rsidR="00FF6E59" w:rsidRPr="00FF6E59" w:rsidRDefault="00FF6E59" w:rsidP="00FF6E59">
      <w:pPr>
        <w:rPr>
          <w:rFonts w:eastAsia="Cambria"/>
        </w:rPr>
      </w:pPr>
      <w:r w:rsidRPr="00FF6E59">
        <w:rPr>
          <w:rFonts w:eastAsia="Cambria"/>
          <w:b/>
          <w:bCs/>
          <w:sz w:val="26"/>
        </w:rPr>
        <w:t>Mwilu 15</w:t>
      </w:r>
      <w:r w:rsidRPr="00FF6E59">
        <w:rPr>
          <w:rFonts w:eastAsia="Cambria"/>
        </w:rPr>
        <w:t xml:space="preserve"> --- MA at the INSTITUTE OF DIPLOMACY AND INTERNATIONAL STUDIES of UNIVERSITY OF NAIROBI, supervised by DR. KIZITO SABALA (BONIFACE NDUVA, “INSTABILITY IN SOMALIA AND ITS IMPACT ON REGIONAL SECURITY: A CASE STUDY OF KENYA AND ETHIOPIA”, University of Nairobi, https://pdfs.semanticscholar.org/d87a/87b9e15fb4553b3b5e7e12562a54a914de2e.pdf)//CL</w:t>
      </w:r>
    </w:p>
    <w:p w:rsidR="00FF6E59" w:rsidRPr="00FF6E59" w:rsidRDefault="00FF6E59" w:rsidP="00FF6E59">
      <w:pPr>
        <w:rPr>
          <w:rFonts w:eastAsia="Cambria"/>
        </w:rPr>
      </w:pPr>
      <w:r w:rsidRPr="00FF6E59">
        <w:rPr>
          <w:rFonts w:eastAsia="Cambria"/>
          <w:u w:val="single"/>
        </w:rPr>
        <w:t>Piracy in Somalia dates back</w:t>
      </w:r>
      <w:r w:rsidRPr="00FF6E59">
        <w:rPr>
          <w:rFonts w:eastAsia="Cambria"/>
        </w:rPr>
        <w:t xml:space="preserve"> many years. According to Murphy35, </w:t>
      </w:r>
      <w:r w:rsidRPr="00FF6E59">
        <w:rPr>
          <w:rFonts w:eastAsia="Cambria"/>
          <w:u w:val="single"/>
        </w:rPr>
        <w:t>dhows and fishing vessels were occasionally attacked off the coast of Somalia</w:t>
      </w:r>
      <w:r w:rsidRPr="00FF6E59">
        <w:rPr>
          <w:rFonts w:eastAsia="Cambria"/>
        </w:rPr>
        <w:t xml:space="preserve"> even during the 1950s. The roots of the current problem, however, lie in the collapse of the Somali state in 1991 when struggles between clans for political influence and supremacy erupted into a full blown civil war. International interventions to place and support a central government in Mogadishu proved futile according to Menkhaus.</w:t>
      </w:r>
    </w:p>
    <w:p w:rsidR="00FF6E59" w:rsidRPr="00FF6E59" w:rsidRDefault="00FF6E59" w:rsidP="00FF6E59">
      <w:pPr>
        <w:rPr>
          <w:rFonts w:eastAsia="Cambria"/>
        </w:rPr>
      </w:pPr>
      <w:r w:rsidRPr="00FF6E59">
        <w:rPr>
          <w:rFonts w:eastAsia="Cambria"/>
        </w:rPr>
        <w:t xml:space="preserve">36 Even in 2010 the prospects for a united well-governed Somalia are remote. </w:t>
      </w:r>
      <w:r w:rsidRPr="00FF6E59">
        <w:rPr>
          <w:rFonts w:eastAsia="Cambria"/>
          <w:u w:val="single"/>
        </w:rPr>
        <w:t xml:space="preserve">Pirates take advantage of the easy </w:t>
      </w:r>
      <w:r w:rsidRPr="00FF6E59">
        <w:rPr>
          <w:rFonts w:eastAsia="Cambria"/>
          <w:b/>
          <w:iCs/>
          <w:u w:val="single"/>
          <w:bdr w:val="single" w:sz="8" w:space="0" w:color="auto"/>
        </w:rPr>
        <w:t>availability of weapons</w:t>
      </w:r>
      <w:r w:rsidRPr="00FF6E59">
        <w:rPr>
          <w:rFonts w:eastAsia="Cambria"/>
          <w:u w:val="single"/>
        </w:rPr>
        <w:t xml:space="preserve"> and men trained in their use</w:t>
      </w:r>
      <w:r w:rsidRPr="00FF6E59">
        <w:rPr>
          <w:rFonts w:eastAsia="Cambria"/>
        </w:rPr>
        <w:t>, as well as the abdicated governance in Puntland. Local elites share in the proceeds of piracy and therefore leave pirates to negotiate ransoms in peace from ships openly moored a few nautical miles off the coast for periods of several months as stated by Menkhaus.37 Local communities are employed in the guarding and feeding of hostages, the negotiation of ransoms and benefit from the secondary effects of pirates spending their ransoms on locally produced goods and services (as well as beautiful brides).</w:t>
      </w:r>
    </w:p>
    <w:p w:rsidR="00FF6E59" w:rsidRPr="00FF6E59" w:rsidRDefault="00FF6E59" w:rsidP="00FF6E59">
      <w:pPr>
        <w:rPr>
          <w:rFonts w:eastAsia="Cambria"/>
        </w:rPr>
      </w:pPr>
      <w:r w:rsidRPr="00FF6E59">
        <w:rPr>
          <w:rFonts w:eastAsia="Cambria"/>
        </w:rPr>
        <w:t xml:space="preserve">A study by Cockburn38 observed that the </w:t>
      </w:r>
      <w:r w:rsidRPr="00FF6E59">
        <w:rPr>
          <w:rFonts w:eastAsia="Cambria"/>
          <w:u w:val="single"/>
        </w:rPr>
        <w:t>pirates</w:t>
      </w:r>
      <w:r w:rsidRPr="00FF6E59">
        <w:rPr>
          <w:rFonts w:eastAsia="Cambria"/>
        </w:rPr>
        <w:t xml:space="preserve"> of the Horn of Africa </w:t>
      </w:r>
      <w:r w:rsidRPr="00FF6E59">
        <w:rPr>
          <w:rFonts w:eastAsia="Cambria"/>
          <w:u w:val="single"/>
        </w:rPr>
        <w:t>are mainly in the trade for the huge ransoms that they get in exchange of release of crew taken hostage</w:t>
      </w:r>
      <w:r w:rsidRPr="00FF6E59">
        <w:rPr>
          <w:rFonts w:eastAsia="Cambria"/>
        </w:rPr>
        <w:t>. Following the ousting of the Somali dictator, Siad Barre, Somalia was thrown into a complex conflict of rivalries between warring factions. Post 1991, the state has remained without any central government that led to a general collapse of all semblance of institutions and government. The seas much like the land area was left unguarded and the international illegal fishing companies took advantage of the situation to plunder the Somali waters off all their resources. Unfortunately, international toxic waste handling companies turned Somalia waters into a dumping site for at times even radioactive material.39 This angered the local fishermen and they started attacks to protect their heritage.40</w:t>
      </w:r>
    </w:p>
    <w:p w:rsidR="00FF6E59" w:rsidRPr="00FF6E59" w:rsidRDefault="00FF6E59" w:rsidP="00FF6E59">
      <w:pPr>
        <w:rPr>
          <w:rFonts w:eastAsia="Cambria"/>
          <w:u w:val="single"/>
        </w:rPr>
      </w:pPr>
      <w:r w:rsidRPr="00FF6E59">
        <w:rPr>
          <w:rFonts w:eastAsia="Cambria"/>
        </w:rPr>
        <w:t xml:space="preserve">The problem escalated from that of safeguarding their resources to some factions appointing themselves marine guards who would be the ‘Somali marine government’. With the help of local warlords, they armed themselves and engaged in attacking ships and holding the crew hostage awaiting ransom payment. These </w:t>
      </w:r>
      <w:r w:rsidRPr="00FF6E59">
        <w:rPr>
          <w:rFonts w:eastAsia="Cambria"/>
          <w:b/>
          <w:iCs/>
          <w:u w:val="single"/>
          <w:bdr w:val="single" w:sz="8" w:space="0" w:color="auto"/>
        </w:rPr>
        <w:t>resources</w:t>
      </w:r>
      <w:r w:rsidRPr="00FF6E59">
        <w:rPr>
          <w:rFonts w:eastAsia="Cambria"/>
          <w:u w:val="single"/>
        </w:rPr>
        <w:t xml:space="preserve"> would further </w:t>
      </w:r>
      <w:r w:rsidRPr="00FF6E59">
        <w:rPr>
          <w:rFonts w:eastAsia="Cambria"/>
          <w:b/>
          <w:iCs/>
          <w:u w:val="single"/>
          <w:bdr w:val="single" w:sz="8" w:space="0" w:color="auto"/>
        </w:rPr>
        <w:t>finance more high tech pirate attacks</w:t>
      </w:r>
      <w:r w:rsidRPr="00FF6E59">
        <w:rPr>
          <w:rFonts w:eastAsia="Cambria"/>
          <w:u w:val="single"/>
        </w:rPr>
        <w:t xml:space="preserve"> plus would also be used to exert their presence on the land.</w:t>
      </w:r>
    </w:p>
    <w:p w:rsidR="00FF6E59" w:rsidRPr="00FF6E59" w:rsidRDefault="00FF6E59" w:rsidP="00FF6E59">
      <w:pPr>
        <w:rPr>
          <w:rFonts w:eastAsia="Cambria"/>
        </w:rPr>
      </w:pPr>
      <w:r w:rsidRPr="00FF6E59">
        <w:rPr>
          <w:rFonts w:eastAsia="Cambria"/>
        </w:rPr>
        <w:t xml:space="preserve">Wilfried notes that </w:t>
      </w:r>
      <w:r w:rsidRPr="00FF6E59">
        <w:rPr>
          <w:rFonts w:eastAsia="Cambria"/>
          <w:u w:val="single"/>
        </w:rPr>
        <w:t>piracy in Somalia</w:t>
      </w:r>
      <w:r w:rsidRPr="00FF6E59">
        <w:rPr>
          <w:rFonts w:eastAsia="Cambria"/>
        </w:rPr>
        <w:t xml:space="preserve"> is deeply rooted in a number of socio-economic factor, predominantly poverty, hunger and civil insecurity of the coastal population. Puntland </w:t>
      </w:r>
      <w:r w:rsidRPr="00FF6E59">
        <w:rPr>
          <w:rFonts w:eastAsia="Cambria"/>
          <w:u w:val="single"/>
        </w:rPr>
        <w:t>is currently the epicentre of piracy</w:t>
      </w:r>
      <w:r w:rsidRPr="00FF6E59">
        <w:rPr>
          <w:rFonts w:eastAsia="Cambria"/>
        </w:rPr>
        <w:t xml:space="preserve">. This is due in no small part to the fact that </w:t>
      </w:r>
      <w:r w:rsidRPr="00FF6E59">
        <w:rPr>
          <w:rFonts w:eastAsia="Cambria"/>
          <w:u w:val="single"/>
        </w:rPr>
        <w:t>vessels can be identified and targeted much more easily as they travel through the Gulf of Aden</w:t>
      </w:r>
      <w:r w:rsidRPr="00FF6E59">
        <w:rPr>
          <w:rFonts w:eastAsia="Cambria"/>
        </w:rPr>
        <w:t xml:space="preserve">. </w:t>
      </w:r>
      <w:r w:rsidRPr="00FF6E59">
        <w:rPr>
          <w:rFonts w:eastAsia="Cambria"/>
          <w:u w:val="single"/>
        </w:rPr>
        <w:t>Several groups of pirates currently operate in Somali waters</w:t>
      </w:r>
      <w:r w:rsidRPr="00FF6E59">
        <w:rPr>
          <w:rFonts w:eastAsia="Cambria"/>
        </w:rPr>
        <w:t xml:space="preserve">, according to reports from the United Nations Secretary General and an experts group convened by the Secretary General’s Special Representative for Somalia in November 2008. </w:t>
      </w:r>
      <w:r w:rsidRPr="00FF6E59">
        <w:rPr>
          <w:rFonts w:eastAsia="Cambria"/>
          <w:u w:val="single"/>
        </w:rPr>
        <w:t>Organized predominantly along clan lines and based in distinct, remote port towns, the groups have varying capabilities and patterns of operation, making generalized responses more difficult</w:t>
      </w:r>
      <w:r w:rsidRPr="00FF6E59">
        <w:rPr>
          <w:rFonts w:eastAsia="Cambria"/>
        </w:rPr>
        <w:t xml:space="preserve">.41 Pirates say ransom money is paid in large denomination US dollar bills. It is delivered to them in burlap sacks which are either dropped from helicopters or cased in waterproof suitcases loaded onto tiny skiffs. Ransom money has also been delivered to pirates via parachute, as happened in January 2009 when an orange container with $3 million cash inside it was dropped onto the deck of the supertanker MV Sirius Star to secure the release of ship and crew. To authenticate the banknotes, pirates use currency-counting machines, the same technology used at foreign exchange bureaus worldwide. 42 Somali pirates allegedly get help from the Somali Diaspora. </w:t>
      </w:r>
    </w:p>
    <w:p w:rsidR="00FF6E59" w:rsidRPr="00FF6E59" w:rsidRDefault="00FF6E59" w:rsidP="00FF6E59">
      <w:pPr>
        <w:rPr>
          <w:rFonts w:eastAsia="Cambria"/>
        </w:rPr>
      </w:pPr>
      <w:r w:rsidRPr="00FF6E59">
        <w:rPr>
          <w:rFonts w:eastAsia="Cambria"/>
          <w:u w:val="single"/>
        </w:rPr>
        <w:t>The majority</w:t>
      </w:r>
      <w:r w:rsidRPr="00FF6E59">
        <w:rPr>
          <w:rFonts w:eastAsia="Cambria"/>
        </w:rPr>
        <w:t xml:space="preserve"> (99%) </w:t>
      </w:r>
      <w:r w:rsidRPr="00FF6E59">
        <w:rPr>
          <w:rFonts w:eastAsia="Cambria"/>
          <w:u w:val="single"/>
        </w:rPr>
        <w:t xml:space="preserve">acknowledge that </w:t>
      </w:r>
      <w:r w:rsidRPr="00FF6E59">
        <w:rPr>
          <w:rFonts w:eastAsia="Cambria"/>
          <w:b/>
          <w:iCs/>
          <w:u w:val="single"/>
          <w:bdr w:val="single" w:sz="8" w:space="0" w:color="auto"/>
        </w:rPr>
        <w:t>piracy in Somalia has been a threat to international shipping</w:t>
      </w:r>
      <w:r w:rsidRPr="00FF6E59">
        <w:rPr>
          <w:rFonts w:eastAsia="Cambria"/>
        </w:rPr>
        <w:t xml:space="preserve"> since the second phase of the Somali Civil War in the early 21st century. Since 2005, many international organizations have expressed concern over the rise in acts of piracy. </w:t>
      </w:r>
      <w:r w:rsidRPr="00FF6E59">
        <w:rPr>
          <w:rFonts w:eastAsia="Cambria"/>
          <w:u w:val="single"/>
        </w:rPr>
        <w:t>Piracy impeded the delivery of shipments and increased shipping expenses, costing an estimated $6.6 to $6.9 billion a year in global trade in 2011 according to Oceans Beyond Piracy (OBP</w:t>
      </w:r>
      <w:r w:rsidRPr="00FF6E59">
        <w:rPr>
          <w:rFonts w:eastAsia="Cambria"/>
        </w:rPr>
        <w:t xml:space="preserve">). Insurance companies significantly increased their profits from the pirate attacks, as the firms hiked rate premiums in response. </w:t>
      </w:r>
    </w:p>
    <w:p w:rsidR="00FF6E59" w:rsidRPr="00FF6E59" w:rsidRDefault="00FF6E59" w:rsidP="00FF6E59">
      <w:pPr>
        <w:rPr>
          <w:rFonts w:eastAsia="Cambria"/>
        </w:rPr>
      </w:pPr>
      <w:r w:rsidRPr="00FF6E59">
        <w:rPr>
          <w:rFonts w:eastAsia="Cambria"/>
          <w:u w:val="single"/>
        </w:rPr>
        <w:t xml:space="preserve">Piracy off the coast of Somalia is growing at an alarming rate and </w:t>
      </w:r>
      <w:r w:rsidRPr="00FF6E59">
        <w:rPr>
          <w:rFonts w:eastAsia="Cambria"/>
          <w:b/>
          <w:iCs/>
          <w:u w:val="single"/>
          <w:bdr w:val="single" w:sz="8" w:space="0" w:color="auto"/>
        </w:rPr>
        <w:t>threatens</w:t>
      </w:r>
      <w:r w:rsidRPr="00FF6E59">
        <w:rPr>
          <w:rFonts w:eastAsia="Cambria"/>
          <w:u w:val="single"/>
        </w:rPr>
        <w:t xml:space="preserve"> to drastically disrupt international trade. It provides </w:t>
      </w:r>
      <w:r w:rsidRPr="00FF6E59">
        <w:rPr>
          <w:rFonts w:eastAsia="Cambria"/>
          <w:b/>
          <w:iCs/>
          <w:u w:val="single"/>
          <w:bdr w:val="single" w:sz="8" w:space="0" w:color="auto"/>
        </w:rPr>
        <w:t>funds that feed the vicious war in Somalia</w:t>
      </w:r>
      <w:r w:rsidRPr="00FF6E59">
        <w:rPr>
          <w:rFonts w:eastAsia="Cambria"/>
          <w:u w:val="single"/>
        </w:rPr>
        <w:t xml:space="preserve"> and </w:t>
      </w:r>
      <w:r w:rsidRPr="00FF6E59">
        <w:rPr>
          <w:rFonts w:eastAsia="Cambria"/>
          <w:b/>
          <w:iCs/>
          <w:u w:val="single"/>
          <w:bdr w:val="single" w:sz="8" w:space="0" w:color="auto"/>
        </w:rPr>
        <w:t>could</w:t>
      </w:r>
      <w:r w:rsidRPr="00FF6E59">
        <w:rPr>
          <w:rFonts w:eastAsia="Cambria"/>
          <w:u w:val="single"/>
        </w:rPr>
        <w:t xml:space="preserve"> potentially </w:t>
      </w:r>
      <w:r w:rsidRPr="00FF6E59">
        <w:rPr>
          <w:rFonts w:eastAsia="Cambria"/>
          <w:b/>
          <w:iCs/>
          <w:u w:val="single"/>
          <w:bdr w:val="single" w:sz="8" w:space="0" w:color="auto"/>
        </w:rPr>
        <w:t>become a weapon of international terrorism or a cause of environmental disaster</w:t>
      </w:r>
      <w:r w:rsidRPr="00FF6E59">
        <w:rPr>
          <w:rFonts w:eastAsia="Cambria"/>
          <w:u w:val="single"/>
        </w:rPr>
        <w:t>.</w:t>
      </w:r>
      <w:r w:rsidRPr="00FF6E59">
        <w:rPr>
          <w:rFonts w:eastAsia="Cambria"/>
        </w:rPr>
        <w:t xml:space="preserve"> Piracy off the coast of Somalia has more than doubled in 2008; so far over 60 ships have been attacked. </w:t>
      </w:r>
      <w:r w:rsidRPr="00FF6E59">
        <w:rPr>
          <w:rFonts w:eastAsia="Cambria"/>
          <w:u w:val="single"/>
        </w:rPr>
        <w:t>Pirates are</w:t>
      </w:r>
      <w:r w:rsidRPr="00FF6E59">
        <w:rPr>
          <w:rFonts w:eastAsia="Cambria"/>
        </w:rPr>
        <w:t xml:space="preserve"> regularly demanding and </w:t>
      </w:r>
      <w:r w:rsidRPr="00FF6E59">
        <w:rPr>
          <w:rFonts w:eastAsia="Cambria"/>
          <w:u w:val="single"/>
        </w:rPr>
        <w:t>receiving million-dollar ransom payments and are becoming more aggressive and assertive</w:t>
      </w:r>
      <w:r w:rsidRPr="00FF6E59">
        <w:rPr>
          <w:rFonts w:eastAsia="Cambria"/>
        </w:rPr>
        <w:t>. The international community must be aware of the danger that So</w:t>
      </w:r>
      <w:r w:rsidRPr="00FF6E59">
        <w:rPr>
          <w:rFonts w:eastAsia="Cambria"/>
          <w:u w:val="single"/>
        </w:rPr>
        <w:t xml:space="preserve">mali pirates could become agents of international terrorist networks. </w:t>
      </w:r>
      <w:r w:rsidRPr="00FF6E59">
        <w:rPr>
          <w:rFonts w:eastAsia="Cambria"/>
        </w:rPr>
        <w:t xml:space="preserve">Already money from ransoms is helping to pay for the war in Somalia, </w:t>
      </w:r>
      <w:r w:rsidRPr="00FF6E59">
        <w:rPr>
          <w:rFonts w:eastAsia="Cambria"/>
          <w:u w:val="single"/>
        </w:rPr>
        <w:t xml:space="preserve">including funds to the US terror-listed Al-Shabaab. Piracy could cause a major environmental disaster </w:t>
      </w:r>
      <w:r w:rsidRPr="00FF6E59">
        <w:rPr>
          <w:rFonts w:eastAsia="Cambria"/>
        </w:rPr>
        <w:t xml:space="preserve">in the Gulf of Aden </w:t>
      </w:r>
      <w:r w:rsidRPr="00FF6E59">
        <w:rPr>
          <w:rFonts w:eastAsia="Cambria"/>
          <w:u w:val="single"/>
        </w:rPr>
        <w:t>if a tanker is sunk or run aground or set on fire</w:t>
      </w:r>
      <w:r w:rsidRPr="00FF6E59">
        <w:rPr>
          <w:rFonts w:eastAsia="Cambria"/>
        </w:rPr>
        <w:t xml:space="preserve">. </w:t>
      </w:r>
      <w:r w:rsidRPr="00FF6E59">
        <w:rPr>
          <w:rFonts w:eastAsia="Cambria"/>
          <w:u w:val="single"/>
        </w:rPr>
        <w:t>The use of ever more powerful weaponry makes this increasingly likely</w:t>
      </w:r>
      <w:r w:rsidRPr="00FF6E59">
        <w:rPr>
          <w:rFonts w:eastAsia="Cambria"/>
        </w:rPr>
        <w:t>. A United Nations report and several news sources have suggested that the piracy off the coast of Somalia was caused in part by illegal fishing ostensibly perpetrated by foreign ships. With the country’s 3,300-km coastline virtually unprotected, industrial fishing vessels from Europe and Asia entered Somalia in large numbers and plundered Somalia’s rich maritime resources. Having over-fished their home waters, these sophisticated factory ships invaded one of the world’s richest remaining fishing zones. The foreign boats are illegal, unreported and unregulated – part of a growing international criminal fishing enterprise. The battles off the coast of Somalia were closely connected to the onshore crisis in the country, where again there was heavy foreign use of military force.</w:t>
      </w:r>
    </w:p>
    <w:p w:rsidR="00FF6E59" w:rsidRPr="00FF6E59" w:rsidRDefault="00FF6E59" w:rsidP="00FF6E59">
      <w:pPr>
        <w:rPr>
          <w:rFonts w:eastAsia="Cambria"/>
        </w:rPr>
      </w:pPr>
      <w:r w:rsidRPr="00FF6E59">
        <w:rPr>
          <w:rFonts w:eastAsia="Cambria"/>
        </w:rPr>
        <w:t>Despite known links between certain pirates and Al-Shabaab insurgents and anecdotal evidence of pirates threatening to sell hostages to Al-Shabaab, Somali piracy is unlikely to evolve into maritime terrorism. So far relationships between elements of the insurgent leadership 92 and certain pirate groups have been ad hoc and pragmatic, taking place at the individual rather than the organizational level The Somalia and Eritrea Monitoring Group (SEMG).13 Commonalities between Al-Shabaab insurgents and pirates have been described as primarily operational. Traditionally, Somali piracy is undertaken for profit only and is devoid of political, religious, or ideological motives. Pirates do not necessarily avoid attacking on Islamic holidays or during Ramadan (unless these fall in the monsoon season) and regularly hijack ships owned and operated by Muslims (Shortland and Vothknecht). So far none of the ransom demands has had a political dimension. Although occasionally ransoms negotiations have included demands for the release of fellow pirates held in foreign countries, in practice ship-owners have avoided cross-issue bargaining and negotiations over ship releases have concluded with payment of ransom only.</w:t>
      </w:r>
    </w:p>
    <w:p w:rsidR="00FF6E59" w:rsidRPr="00FF6E59" w:rsidRDefault="00FF6E59" w:rsidP="00FF6E59">
      <w:pPr>
        <w:keepNext/>
        <w:keepLines/>
        <w:spacing w:before="200"/>
        <w:outlineLvl w:val="3"/>
        <w:rPr>
          <w:rFonts w:eastAsia="MS Gothic" w:cs="Times New Roman"/>
          <w:b/>
          <w:iCs/>
          <w:sz w:val="26"/>
        </w:rPr>
      </w:pPr>
      <w:r w:rsidRPr="00FF6E59">
        <w:rPr>
          <w:rFonts w:eastAsia="MS Gothic" w:cs="Times New Roman"/>
          <w:b/>
          <w:iCs/>
          <w:sz w:val="26"/>
        </w:rPr>
        <w:t>Oil spills and accidents cause extinction---kills biodiversity and exacerbates every environment impact</w:t>
      </w:r>
    </w:p>
    <w:p w:rsidR="00FF6E59" w:rsidRPr="00FF6E59" w:rsidRDefault="00FF6E59" w:rsidP="00FF6E59">
      <w:pPr>
        <w:rPr>
          <w:rFonts w:eastAsia="Cambria"/>
        </w:rPr>
      </w:pPr>
      <w:r w:rsidRPr="00FF6E59">
        <w:rPr>
          <w:rFonts w:eastAsia="Cambria"/>
          <w:b/>
          <w:bCs/>
          <w:sz w:val="26"/>
        </w:rPr>
        <w:t>Rogowska and Namiesnik 10</w:t>
      </w:r>
      <w:r w:rsidRPr="00FF6E59">
        <w:rPr>
          <w:rFonts w:eastAsia="Cambria"/>
        </w:rPr>
        <w:t xml:space="preserve"> --- Medical University of Gdansk, MUG, Department of Environmental Toxicology, Namieśnik was a Polish chemist, full professor of Gdańsk University of Technology. Head of Analytical Department, dean of Faculty of Chemistry, rector of Gdańsk University of Technology, (Justyna Rogowska and Jacek Namiesnik, “Environmental Implications of Oil Spills from Shipping Accidents”, Independent Publication)//CL</w:t>
      </w:r>
    </w:p>
    <w:p w:rsidR="00FF6E59" w:rsidRPr="00FF6E59" w:rsidRDefault="00FF6E59" w:rsidP="00FF6E59">
      <w:pPr>
        <w:rPr>
          <w:rFonts w:eastAsia="Cambria"/>
        </w:rPr>
      </w:pPr>
      <w:r w:rsidRPr="00FF6E59">
        <w:rPr>
          <w:rFonts w:eastAsia="Cambria"/>
          <w:u w:val="single"/>
        </w:rPr>
        <w:t>Petroleum is a complex mixture of thousands of different organic compounds</w:t>
      </w:r>
      <w:r w:rsidRPr="00FF6E59">
        <w:rPr>
          <w:rFonts w:eastAsia="Cambria"/>
        </w:rPr>
        <w:t xml:space="preserve">, formed from a variety of organic materials that are chemically converted under dif- fering geological conditions over long periods of time. </w:t>
      </w:r>
      <w:r w:rsidRPr="00FF6E59">
        <w:rPr>
          <w:rFonts w:eastAsia="Cambria"/>
          <w:u w:val="single"/>
        </w:rPr>
        <w:t>Crude oils contain primarily carbon and hydrogen</w:t>
      </w:r>
      <w:r w:rsidRPr="00FF6E59">
        <w:rPr>
          <w:rFonts w:eastAsia="Cambria"/>
        </w:rPr>
        <w:t xml:space="preserve"> (which form a wide range of hydrocarbons from light gases to heavy residues), </w:t>
      </w:r>
      <w:r w:rsidRPr="00FF6E59">
        <w:rPr>
          <w:rFonts w:eastAsia="Cambria"/>
          <w:u w:val="single"/>
        </w:rPr>
        <w:t>but also contain smaller amounts of sulfur, oxygen, and nitrogen as well as metals such as nickel, vanadium, and iron</w:t>
      </w:r>
      <w:r w:rsidRPr="00FF6E59">
        <w:rPr>
          <w:rFonts w:eastAsia="Cambria"/>
        </w:rPr>
        <w:t xml:space="preserve"> (Wang et al. 1999). The principal constituents of crude oil include</w:t>
      </w:r>
    </w:p>
    <w:p w:rsidR="00FF6E59" w:rsidRPr="00FF6E59" w:rsidRDefault="00FF6E59" w:rsidP="00FF6E59">
      <w:pPr>
        <w:rPr>
          <w:rFonts w:eastAsia="Cambria"/>
        </w:rPr>
      </w:pPr>
      <w:r w:rsidRPr="00FF6E59">
        <w:rPr>
          <w:rFonts w:eastAsia="Cambria"/>
        </w:rPr>
        <w:t>• cyclichydrocarbons,e.g.,cyclohexane;</w:t>
      </w:r>
    </w:p>
    <w:p w:rsidR="00FF6E59" w:rsidRPr="00FF6E59" w:rsidRDefault="00FF6E59" w:rsidP="00FF6E59">
      <w:pPr>
        <w:rPr>
          <w:rFonts w:eastAsia="Cambria"/>
        </w:rPr>
      </w:pPr>
      <w:r w:rsidRPr="00FF6E59">
        <w:rPr>
          <w:rFonts w:eastAsia="Cambria"/>
        </w:rPr>
        <w:t>• aliphatichydrocarbons,e.g.,n-butane,isobutane,n-hexane;</w:t>
      </w:r>
    </w:p>
    <w:p w:rsidR="00FF6E59" w:rsidRPr="00FF6E59" w:rsidRDefault="00FF6E59" w:rsidP="00FF6E59">
      <w:pPr>
        <w:rPr>
          <w:rFonts w:eastAsia="Cambria"/>
        </w:rPr>
      </w:pPr>
      <w:r w:rsidRPr="00FF6E59">
        <w:rPr>
          <w:rFonts w:eastAsia="Cambria"/>
        </w:rPr>
        <w:t>• aromatichydrocarbons,e.g.,toluene,m-xylene,styrene,benzo(a)pyrene;and • otherelements,e.g.,sulfur,nitrogen,metals.</w:t>
      </w:r>
    </w:p>
    <w:p w:rsidR="00FF6E59" w:rsidRPr="00FF6E59" w:rsidRDefault="00FF6E59" w:rsidP="00FF6E59">
      <w:pPr>
        <w:rPr>
          <w:rFonts w:eastAsia="Cambria"/>
        </w:rPr>
      </w:pPr>
      <w:r w:rsidRPr="00FF6E59">
        <w:rPr>
          <w:rFonts w:eastAsia="Cambria"/>
          <w:u w:val="single"/>
        </w:rPr>
        <w:t>Environmental Implications of Oil Spills from Shipping Accidents</w:t>
      </w:r>
      <w:r w:rsidRPr="00FF6E59">
        <w:rPr>
          <w:rFonts w:eastAsia="Cambria"/>
        </w:rPr>
        <w:t xml:space="preserve"> 99</w:t>
      </w:r>
    </w:p>
    <w:p w:rsidR="00FF6E59" w:rsidRPr="00FF6E59" w:rsidRDefault="00FF6E59" w:rsidP="00FF6E59">
      <w:pPr>
        <w:rPr>
          <w:rFonts w:eastAsia="Cambria"/>
        </w:rPr>
      </w:pPr>
      <w:r w:rsidRPr="00FF6E59">
        <w:rPr>
          <w:rFonts w:eastAsia="Cambria"/>
        </w:rPr>
        <w:t xml:space="preserve">The behavior of hydrocarbons in the marine environment depends on their density and solubility in water. The average density of the petroleum fraction ranges from &lt;0.878 g/cm3 for light fractions to &gt;0.884 g/cm3 for heavy frac- tions (Surygała 2001). The average density of sea water is estimated to be 1.025 g/cm3. This means that </w:t>
      </w:r>
      <w:r w:rsidRPr="00FF6E59">
        <w:rPr>
          <w:rFonts w:eastAsia="Cambria"/>
          <w:u w:val="single"/>
        </w:rPr>
        <w:t>the lighter oil fractions rise to the water sur- face after the volatile constituents have evaporated</w:t>
      </w:r>
      <w:r w:rsidRPr="00FF6E59">
        <w:rPr>
          <w:rFonts w:eastAsia="Cambria"/>
        </w:rPr>
        <w:t xml:space="preserve">. The heavy fractions sink to the seabed from where some constituents may return to the surface after hav- ing been subjected to biological processes on the seabed (Róz ̇an ́ska 1987). The density of crude oil depends on the chemical composition of the constituent petroleum products: the density is higher with an elevated content of aromatic hydrocarbons, but lower if paraffin hydrocarbons predominate (Surygała 2001). </w:t>
      </w:r>
      <w:r w:rsidRPr="00FF6E59">
        <w:rPr>
          <w:rFonts w:eastAsia="Cambria"/>
          <w:u w:val="single"/>
        </w:rPr>
        <w:t xml:space="preserve">The solubility of petroleum products in water is an important factor that affects their mobility and distribution within the environment. Mobility and distribution is affected by the adsorption and desorption of oil components on sediments and their volatility and migration into air from aquatic systems. </w:t>
      </w:r>
      <w:r w:rsidRPr="00FF6E59">
        <w:rPr>
          <w:rFonts w:eastAsia="Cambria"/>
        </w:rPr>
        <w:t>Moreover, the chemical components of oil may be transformed in water by several processes, including hydrolysis, photolysis, oxidation, reduction, and biodegradation (Page et al. 2000).</w:t>
      </w:r>
    </w:p>
    <w:p w:rsidR="00FF6E59" w:rsidRPr="00FF6E59" w:rsidRDefault="00FF6E59" w:rsidP="00FF6E59">
      <w:pPr>
        <w:rPr>
          <w:rFonts w:eastAsia="Cambria"/>
        </w:rPr>
      </w:pPr>
      <w:r w:rsidRPr="00FF6E59">
        <w:rPr>
          <w:rFonts w:eastAsia="Cambria"/>
        </w:rPr>
        <w:t xml:space="preserve">Hydrocarbons vary greatly in their water solubility. </w:t>
      </w:r>
      <w:r w:rsidRPr="00FF6E59">
        <w:rPr>
          <w:rFonts w:eastAsia="Cambria"/>
          <w:u w:val="single"/>
        </w:rPr>
        <w:t>Solubility depends on struc- ture and usually decreases with increasing molecular weight</w:t>
      </w:r>
      <w:r w:rsidRPr="00FF6E59">
        <w:rPr>
          <w:rFonts w:eastAsia="Cambria"/>
        </w:rPr>
        <w:t xml:space="preserve">. For example, the solubility of benzene is 0.022 mol/L, but that of tetradecane is only 1.1×10–8 mol/L (Page et al. 2000). The rate and extent to which oil dissolves in water depend upon its composition, the water temperature, how rapidly the oil spreads on the water sur- face, the degree of water turbulence, and degree of oil dispersion in the water. The heavier components of crude oil are virtually insoluble in sea water, whereas lighter compounds, particularly aromatic hydrocarbons such as benzene and toluene, are slightly soluble. However, these lighter compounds are also the most volatile and are lost very rapidly by evaporation, typically 10–1,000 times faster than by disso- lution. Thus, concentrations of dissolved hydrocarbons in sea water rarely exceed 1.0 ppm. Therefore, </w:t>
      </w:r>
      <w:r w:rsidRPr="00FF6E59">
        <w:rPr>
          <w:rFonts w:eastAsia="Cambria"/>
          <w:b/>
          <w:iCs/>
          <w:u w:val="single"/>
          <w:bdr w:val="single" w:sz="8" w:space="0" w:color="auto"/>
        </w:rPr>
        <w:t>dissolution</w:t>
      </w:r>
      <w:r w:rsidRPr="00FF6E59">
        <w:rPr>
          <w:rFonts w:eastAsia="Cambria"/>
          <w:u w:val="single"/>
        </w:rPr>
        <w:t xml:space="preserve"> </w:t>
      </w:r>
      <w:r w:rsidRPr="00FF6E59">
        <w:rPr>
          <w:rFonts w:eastAsia="Cambria"/>
          <w:b/>
          <w:iCs/>
          <w:u w:val="single"/>
          <w:bdr w:val="single" w:sz="8" w:space="0" w:color="auto"/>
        </w:rPr>
        <w:t>makes no</w:t>
      </w:r>
      <w:r w:rsidRPr="00FF6E59">
        <w:rPr>
          <w:rFonts w:eastAsia="Cambria"/>
          <w:u w:val="single"/>
        </w:rPr>
        <w:t xml:space="preserve"> significant </w:t>
      </w:r>
      <w:r w:rsidRPr="00FF6E59">
        <w:rPr>
          <w:rFonts w:eastAsia="Cambria"/>
          <w:b/>
          <w:iCs/>
          <w:u w:val="single"/>
          <w:bdr w:val="single" w:sz="8" w:space="0" w:color="auto"/>
        </w:rPr>
        <w:t>contribution to the removal of oil</w:t>
      </w:r>
      <w:r w:rsidRPr="00FF6E59">
        <w:rPr>
          <w:rFonts w:eastAsia="Cambria"/>
          <w:u w:val="single"/>
        </w:rPr>
        <w:t xml:space="preserve"> from the surface of the sea</w:t>
      </w:r>
      <w:r w:rsidRPr="00FF6E59">
        <w:rPr>
          <w:rFonts w:eastAsia="Cambria"/>
        </w:rPr>
        <w:t xml:space="preserve"> (ITOPF 2002).</w:t>
      </w:r>
    </w:p>
    <w:p w:rsidR="00FF6E59" w:rsidRPr="00FF6E59" w:rsidRDefault="00FF6E59" w:rsidP="00FF6E59">
      <w:pPr>
        <w:rPr>
          <w:rFonts w:eastAsia="Cambria"/>
        </w:rPr>
      </w:pPr>
      <w:r w:rsidRPr="00FF6E59">
        <w:rPr>
          <w:rFonts w:eastAsia="Cambria"/>
          <w:u w:val="single"/>
        </w:rPr>
        <w:t>Some hydrocarbons</w:t>
      </w:r>
      <w:r w:rsidRPr="00FF6E59">
        <w:rPr>
          <w:rFonts w:eastAsia="Cambria"/>
        </w:rPr>
        <w:t xml:space="preserve">, mainly low molecular weight compounds, </w:t>
      </w:r>
      <w:r w:rsidRPr="00FF6E59">
        <w:rPr>
          <w:rFonts w:eastAsia="Cambria"/>
          <w:u w:val="single"/>
        </w:rPr>
        <w:t>which are rela- tively toxic</w:t>
      </w:r>
      <w:r w:rsidRPr="00FF6E59">
        <w:rPr>
          <w:rFonts w:eastAsia="Cambria"/>
        </w:rPr>
        <w:t xml:space="preserve">, do dissolve in sea water. However, the extent of this dissolution is small, i.e., &lt;1% of spilled oil. </w:t>
      </w:r>
      <w:r w:rsidRPr="00FF6E59">
        <w:rPr>
          <w:rFonts w:eastAsia="Cambria"/>
          <w:u w:val="single"/>
        </w:rPr>
        <w:t>The dissolved fraction quickly becomes diluted and soon degrades</w:t>
      </w:r>
      <w:r w:rsidRPr="00FF6E59">
        <w:rPr>
          <w:rFonts w:eastAsia="Cambria"/>
        </w:rPr>
        <w:t xml:space="preserve"> (Kingston 2002). For example, the Prestige, a tanker flying the Bahamian flag, was carrying heavy fuel oil (M-100 type; viscosity at 15◦C = 100,000 cSt; density at 15◦C = 0.992 kg/L; sulfur content = 2.28%; aliphatic hydrocarbon con- tent = 22%; aromatic hydrocarbon content = 50%; resin and asphaltene content = 28%) when it was involved in an oil spill. Once in the water, this oil became strongly emulsified and formed patches, greatly complicating the recovery opera- tion (Albaigés et al. 2006). The Baltic Carrier tanker, carrying the same type of heavy fuel as the Prestige, ran aground on the Danish coast in April 2001. In this second accident, the high viscosity of the oil leaking out of the vessel prevented its being contained and skimmed from the open sea surface with the available pollution control equipment on board the environmental protection vessels. </w:t>
      </w:r>
      <w:r w:rsidRPr="00FF6E59">
        <w:rPr>
          <w:rFonts w:eastAsia="Cambria"/>
          <w:u w:val="single"/>
        </w:rPr>
        <w:t xml:space="preserve">This highly viscous oil was equally difficult to recover from shallow, coastal waters </w:t>
      </w:r>
      <w:r w:rsidRPr="00FF6E59">
        <w:rPr>
          <w:rFonts w:eastAsia="Cambria"/>
        </w:rPr>
        <w:t>(HELCOM SEA 2002).</w:t>
      </w:r>
    </w:p>
    <w:p w:rsidR="00FF6E59" w:rsidRPr="00FF6E59" w:rsidRDefault="00FF6E59" w:rsidP="00FF6E59">
      <w:pPr>
        <w:rPr>
          <w:rFonts w:eastAsia="Cambria"/>
        </w:rPr>
      </w:pPr>
      <w:r w:rsidRPr="00FF6E59">
        <w:rPr>
          <w:rFonts w:eastAsia="Cambria"/>
        </w:rPr>
        <w:t xml:space="preserve">Two processes determine the movement behavior of oil spilled onto the sea sur- face: advection and spreading (National Research Council 1985). Typically, </w:t>
      </w:r>
      <w:r w:rsidRPr="00FF6E59">
        <w:rPr>
          <w:rFonts w:eastAsia="Cambria"/>
          <w:u w:val="single"/>
        </w:rPr>
        <w:t>spilled oil spreads over the surface of the water, forming a film</w:t>
      </w:r>
      <w:r w:rsidRPr="00FF6E59">
        <w:rPr>
          <w:rFonts w:eastAsia="Cambria"/>
        </w:rPr>
        <w:t xml:space="preserve"> (Kachel 2008). Slicks are roughly classified as either “thin” ones, &lt;10 μm thick, and “thick” ones, often mil- limeters or even centimeters thick (National Research Council 1985). </w:t>
      </w:r>
      <w:r w:rsidRPr="00FF6E59">
        <w:rPr>
          <w:rFonts w:eastAsia="Cambria"/>
          <w:u w:val="single"/>
        </w:rPr>
        <w:t>Spreading is governed by gravity, viscous forces, surface tension, and the balance among them</w:t>
      </w:r>
      <w:r w:rsidRPr="00FF6E59">
        <w:rPr>
          <w:rFonts w:eastAsia="Cambria"/>
        </w:rPr>
        <w:t xml:space="preserve"> (Fay’s theory), </w:t>
      </w:r>
      <w:r w:rsidRPr="00FF6E59">
        <w:rPr>
          <w:rFonts w:eastAsia="Cambria"/>
          <w:u w:val="single"/>
        </w:rPr>
        <w:t>whereas advection depends on the activity of winds and sea currents</w:t>
      </w:r>
      <w:r w:rsidRPr="00FF6E59">
        <w:rPr>
          <w:rFonts w:eastAsia="Cambria"/>
        </w:rPr>
        <w:t xml:space="preserve">. On January 16, 2001, the Ecuador-registered tanker Jessica ran aground in Wreck Bay on San Cristobal Island in the southeast of the Galapagos Archipelago, spilling its cargo of some 600 t of diesel and 300 t of bunker fuel into the sea (Gelin et al. 2003). It was the largest oil spill ever to have taken place on the Galapagos Islands and had the potential to cause irreparable damage to the vulnerable marine fauna that are unique to the islands. Fortunately, wind and current action drew the bulk of the spilled oil away from the shores of San Cristobal, and the mix of bunker fuel and the lighter diesel oil resulted in its rapid and wide dispersion (Kingston et al. 2003). In contrast, with the Exxon Valdez disaster, winds of more than 70 mph, on the third day after the grounding, rendered containment of the oil on the water impossible. The result was that the shoreline habitat in the southwestern seg- ment of Prince William Sound was impacted. During the subsequent few weeks more than 1100 miles of shoreline in south-central Alaska were affected by oil to varying degrees (Maki 1991). In a third example, </w:t>
      </w:r>
      <w:r w:rsidRPr="00FF6E59">
        <w:rPr>
          <w:rFonts w:eastAsia="Cambria"/>
          <w:u w:val="single"/>
        </w:rPr>
        <w:t>the oil slick from the wreck of the Prestige drifted about on the sea surface for almost 1 year</w:t>
      </w:r>
      <w:r w:rsidRPr="00FF6E59">
        <w:rPr>
          <w:rFonts w:eastAsia="Cambria"/>
        </w:rPr>
        <w:t xml:space="preserve"> (after November 2002), </w:t>
      </w:r>
      <w:r w:rsidRPr="00FF6E59">
        <w:rPr>
          <w:rFonts w:eastAsia="Cambria"/>
          <w:u w:val="single"/>
        </w:rPr>
        <w:t>finally making a distant landfall</w:t>
      </w:r>
      <w:r w:rsidRPr="00FF6E59">
        <w:rPr>
          <w:rFonts w:eastAsia="Cambria"/>
        </w:rPr>
        <w:t>, between May and August 2003 (Dies et al. 2007).</w:t>
      </w:r>
    </w:p>
    <w:p w:rsidR="00FF6E59" w:rsidRPr="00FF6E59" w:rsidRDefault="00FF6E59" w:rsidP="00FF6E59">
      <w:pPr>
        <w:rPr>
          <w:rFonts w:eastAsia="Cambria"/>
        </w:rPr>
      </w:pPr>
      <w:r w:rsidRPr="00FF6E59">
        <w:rPr>
          <w:rFonts w:eastAsia="Cambria"/>
          <w:u w:val="single"/>
        </w:rPr>
        <w:t>The fate of spilled oil in the marine environment depends on the physical and chemical properties of oil, the characteristics of the environment affected, as well as the physical, chemical, and biological processes occurring there, such as evapo- ration, dispersion, microbial degradation, photo-oxidation, and interaction between oil and sediments</w:t>
      </w:r>
      <w:r w:rsidRPr="00FF6E59">
        <w:rPr>
          <w:rFonts w:eastAsia="Cambria"/>
        </w:rPr>
        <w:t xml:space="preserve"> (Wang et al. 1999). The combination of these processes, known as “weathering,” reduces the concentrations of hydrocarbons in sediments and water and alters the chemical composition of spilled oils. Figure 2 illustrates the kinds of processes that occur in the marine environment following an oil spill.</w:t>
      </w:r>
    </w:p>
    <w:p w:rsidR="00FF6E59" w:rsidRPr="00FF6E59" w:rsidRDefault="00FF6E59" w:rsidP="00FF6E59">
      <w:pPr>
        <w:rPr>
          <w:rFonts w:eastAsia="Cambria"/>
        </w:rPr>
      </w:pPr>
      <w:r w:rsidRPr="00FF6E59">
        <w:rPr>
          <w:rFonts w:eastAsia="Cambria"/>
        </w:rPr>
        <w:t>For many oil spills, the most important process that affects the mass balance of spilled oil is evaporation. The rate of this process depends primarily on ambient temperature, wind speed, and oil composition. Evaporation is at its most intensive in the first hours and days after the spill. Within a few days following a spill, light crude oils may lose up to 75% of their initial volume and medium crudes up to40%. In contrast, heavy or residual oils will lose no more than 10% of their volume in the first days after a spill (National Research Council 2003). The evaporative loss of light hydrocarbons is the main cause of the rapid reduction in volume of the spilled oil, with the subsequent increase in its viscosity and density and the formation of stable oil–water emulsions (Dies et al. 2007). In the case of the Exxon Valdez, between 20 and 30% of the spilled oil evaporated in the first few days after the spill; some 40% was washed ashore in Prince William Sound and 7–11% along the coast of the western Gulf of Alaska (Boehm et al. 2007).</w:t>
      </w:r>
    </w:p>
    <w:p w:rsidR="00FF6E59" w:rsidRPr="00FF6E59" w:rsidRDefault="00FF6E59" w:rsidP="00FF6E59">
      <w:pPr>
        <w:rPr>
          <w:rFonts w:eastAsia="Cambria"/>
        </w:rPr>
      </w:pPr>
      <w:r w:rsidRPr="00FF6E59">
        <w:rPr>
          <w:rFonts w:eastAsia="Cambria"/>
        </w:rPr>
        <w:t xml:space="preserve">Another important process is emulsification: the significance of this process depends on the type of oil and the hydrodynamics (e.g., surface wave turbulence) of the sea waters in question. </w:t>
      </w:r>
      <w:r w:rsidRPr="00FF6E59">
        <w:rPr>
          <w:rFonts w:eastAsia="Cambria"/>
          <w:u w:val="single"/>
        </w:rPr>
        <w:t>Emulsification involves the formation of various states of water in oil, often referred to as “chocolate mousse” or “mousse</w:t>
      </w:r>
      <w:r w:rsidRPr="00FF6E59">
        <w:rPr>
          <w:rFonts w:eastAsia="Cambria"/>
        </w:rPr>
        <w:t xml:space="preserve">” (National Research Council 2003). It is a process in which water droplets (&lt;0.1 mm in diameter) are incorporated into floating oil. These emulsions may contain 20–80% sea water, thus expanding the volume by 3–5 times the original volume of spilled material (Kingston 2002; National Research Council 2003). The formation of mousse shortly after the spill may be responsible for the long distance transport of less weathered material. Contamination by mousse can also enhance the persistence and retard the weathering of oil (Irvine et al. 2006). For example, in the Prestige accident, winds and sea currents drove patches of some 60,000 t of emulsified oil shoreward, affect- ing more than 800 km of the NW Spanish coast (Gonzalez et al. 2006). Nevertheless, the severe weather conditions, in the days following the spill, carried the emulsifiedoil back out to sea. These stable emulsions broke up into fragments sufficiently dense that they sank while en route to the shore. In fact, aggregates of tar balls that were 1–20 cm in diameter had densities of up to 300 kg/km2, and were found in January 2003, when the bottom fauna was sampled by beam trawling in areas of the continental shelf below the main drifting path of the spill (off Costa da Morte; Franco et al. 2006). After the Amoco Cadiz disaster, high waves quickly formed a stable water-in-oil emulsion (“mousse”) containing 50–70% water. Strong wave activity also rapidly distributed the oil throughout the nearby shore water column. </w:t>
      </w:r>
      <w:r w:rsidRPr="00FF6E59">
        <w:rPr>
          <w:rFonts w:eastAsia="Cambria"/>
          <w:u w:val="single"/>
        </w:rPr>
        <w:t>The oil on the surface initially spread eastward as a result of storm winds and tidal currents, until a wind shift 2 weeks after the wreck caused a strong oil movement to the southwest</w:t>
      </w:r>
      <w:r w:rsidRPr="00FF6E59">
        <w:rPr>
          <w:rFonts w:eastAsia="Cambria"/>
        </w:rPr>
        <w:t xml:space="preserve"> (Gundlach et al.1983).</w:t>
      </w:r>
    </w:p>
    <w:p w:rsidR="00FF6E59" w:rsidRPr="00FF6E59" w:rsidRDefault="00FF6E59" w:rsidP="00FF6E59">
      <w:pPr>
        <w:rPr>
          <w:rFonts w:eastAsia="Cambria"/>
        </w:rPr>
      </w:pPr>
      <w:r w:rsidRPr="00FF6E59">
        <w:rPr>
          <w:rFonts w:eastAsia="Cambria"/>
        </w:rPr>
        <w:t xml:space="preserve">In the marine environment, </w:t>
      </w:r>
      <w:r w:rsidRPr="00FF6E59">
        <w:rPr>
          <w:rFonts w:eastAsia="Cambria"/>
          <w:u w:val="single"/>
        </w:rPr>
        <w:t>solar radiation can cause the photo-oxidation of oil components</w:t>
      </w:r>
      <w:r w:rsidRPr="00FF6E59">
        <w:rPr>
          <w:rFonts w:eastAsia="Cambria"/>
        </w:rPr>
        <w:t xml:space="preserve"> (Saco-Alvarez et al. 2008). Photo-oxidation is an important process in the weathering of oil that produces a variety of oxidized compounds, including aliphatic and aromatic ketones, aldehydes, carboxylic acids, fatty acids, esters, epox- ides, sulfoxides, sulfones, phenols, anhydrides, quinones, and aliphatic and aromatic alcohols. The high polarity and water solubility of these compounds may contribute to the rapid disappearance of an oil slick (Lee 2003). Furthermore, sunlight cre- ates photoproducts that may be more toxic than the original hydrocarbons. For example, photo-oxidized anthracene, benzo(a)pyrene, fluoranthene, phenanthrene, and pyrene were found to be more toxic to duckweed (Lemna gibba) than to the parent compounds (Lee 2003). The significance of this process, known as phototox- icity, depends on the fuel oil composition, the sensitivity of the exposed organisms and their vital state, the mode of exposure, spectrum, and quality of radiation (Saco-Alvarez et al. 2008).</w:t>
      </w:r>
    </w:p>
    <w:p w:rsidR="00FF6E59" w:rsidRPr="00FF6E59" w:rsidRDefault="00FF6E59" w:rsidP="00FF6E59">
      <w:pPr>
        <w:rPr>
          <w:rFonts w:eastAsia="Cambria"/>
        </w:rPr>
      </w:pPr>
      <w:r w:rsidRPr="00FF6E59">
        <w:rPr>
          <w:rFonts w:eastAsia="Cambria"/>
          <w:u w:val="single"/>
        </w:rPr>
        <w:t>Dispersion is a mixing process caused by the turbulence field in the ocean</w:t>
      </w:r>
      <w:r w:rsidRPr="00FF6E59">
        <w:rPr>
          <w:rFonts w:eastAsia="Cambria"/>
        </w:rPr>
        <w:t xml:space="preserve"> (National Research Council 2003). It is the process that would cause a liter of instan- taneously released dyed water to expand over time and eventually dissipate in the ocean. Without dispersion, </w:t>
      </w:r>
      <w:r w:rsidRPr="00FF6E59">
        <w:rPr>
          <w:rFonts w:eastAsia="Cambria"/>
          <w:u w:val="single"/>
        </w:rPr>
        <w:t>advection would move that liter of dye downstream, but the volume of dyed water would not change over time. Oil spilled on a sea surface can be dispersed by a variety of natural processes; the influence of breaking waves is the dominant process.</w:t>
      </w:r>
      <w:r w:rsidRPr="00FF6E59">
        <w:rPr>
          <w:rFonts w:eastAsia="Cambria"/>
        </w:rPr>
        <w:t xml:space="preserve"> Breaking waves can split a slick into small droplets, facil- itating oil mixing in the water column (Tkalich and Chan 2002). Both horizontal dispersion and vertical dispersion occur, but because the hydrodynamic processes in these two directions are often quite different, a distinction between them is usu- ally made (National Research Council 2003). The vertical dynamics of droplets play a major role in the mass of oil exchanged between the slick and the water column. Wind, waves, and currents speed up the generation of droplets, the smallest of which may be propelled deep into the water column, eventually to be dispersed by the cur- rents (Tkalich and Chan 2002). In addition, the density, viscosity (including the weathering), and thickness of the oil spill, temperature, and salinity of sea water all influence the dispersion processes (Xiankun et al. 1993). Dispersion not only reduces the impact of oil on surface-dwelling animals and enhances biodegradation, but also creates a larger reservoir of oil in the water column, increasing the concen- tration of dissolved PAHs (polyaromatic hydrocarbons) and the subsequent risks of toxicity to fish (Schein et al. 2009).</w:t>
      </w:r>
    </w:p>
    <w:p w:rsidR="00FF6E59" w:rsidRPr="00FF6E59" w:rsidRDefault="00FF6E59" w:rsidP="00FF6E59">
      <w:pPr>
        <w:rPr>
          <w:rFonts w:eastAsia="Cambria"/>
        </w:rPr>
      </w:pPr>
      <w:r w:rsidRPr="00FF6E59">
        <w:rPr>
          <w:rFonts w:eastAsia="Cambria"/>
          <w:b/>
          <w:iCs/>
          <w:u w:val="single"/>
          <w:bdr w:val="single" w:sz="8" w:space="0" w:color="auto"/>
        </w:rPr>
        <w:t>Environmental Implications of Oil Spills</w:t>
      </w:r>
      <w:r w:rsidRPr="00FF6E59">
        <w:rPr>
          <w:rFonts w:eastAsia="Cambria"/>
          <w:u w:val="single"/>
        </w:rPr>
        <w:t xml:space="preserve"> </w:t>
      </w:r>
      <w:r w:rsidRPr="00FF6E59">
        <w:rPr>
          <w:rFonts w:eastAsia="Cambria"/>
        </w:rPr>
        <w:t>from Shipping Accidents 103</w:t>
      </w:r>
    </w:p>
    <w:p w:rsidR="00FF6E59" w:rsidRPr="00FF6E59" w:rsidRDefault="00FF6E59" w:rsidP="00FF6E59">
      <w:pPr>
        <w:rPr>
          <w:rFonts w:eastAsia="Cambria"/>
        </w:rPr>
      </w:pPr>
      <w:r w:rsidRPr="00FF6E59">
        <w:rPr>
          <w:rFonts w:eastAsia="Cambria"/>
        </w:rPr>
        <w:t>The most important process in the self-cleaning of sea waters is biodegradation. This is a microbially mediated process that can result in the partial transforma- tion or complete mineralization of organic compounds and is considered to be one of the major removal mechanisms of organic contaminants (Nam and Kim 2002). An ecosystem’s natural capability for self-regeneration, after pollution by oil or oil products, depends not only on the availability of specific oil-oxidizing flora, but also on the presence of other microorganisms and macroorganisms that are able to degrade petroleum hydrocarbons (Tarkhova et al. 2003). Most of the microorganisms present in water are capable of metabolizing a wide range of chem- ical compounds. Under aerobic conditions, the metabolism of an organic substance involves oxygen, which is used as a hydrogen acceptor. Under conditions in which typical alimentary substrates are absent, bacteria can produce adopted enzymes, as a result of which atypical substrates can be used as the source of carbon for energy generation. Following the biochemical biodegradation of organic substances in the aquatic environment, intermediates of the final products of metabolism are formed.</w:t>
      </w:r>
    </w:p>
    <w:p w:rsidR="00FF6E59" w:rsidRPr="00FF6E59" w:rsidRDefault="00FF6E59" w:rsidP="00FF6E59">
      <w:pPr>
        <w:rPr>
          <w:rFonts w:eastAsia="Cambria"/>
        </w:rPr>
      </w:pPr>
      <w:r w:rsidRPr="00FF6E59">
        <w:rPr>
          <w:rFonts w:eastAsia="Cambria"/>
        </w:rPr>
        <w:t>Almost all bacteria in surface sea water are aerobes, and these bacteria use significant amounts of oxygen for respiration and energy acquisition (Miller and Rutkowska 2002). Among components of petroleum, the C8–C18alkanes and alkenes are the most easily degraded. The general pattern of aromatic hydrocar- bon biodegradation indicates that this process slows with increasing alkylation (Dies et al. 2007). PAHs are resistant to microbiological decomposition, mainly because of the hydrophobic nature of the oil particles, their insolubility in water, and their ther- modynamic stability (Klimiuk and Łebkowska 2004). The greater the complexity of the hydrocarbon structure, i.e., the more methyl-branched substitutes or condensed aromatic rings, the slower are the rates of degradation and the greater the likelihood of partially oxidized intermediary metabolites being accumulated. Rates of micro- biological degradation vary and are often limited by the concentrations of fixed forms of nitrogen, phosphate, and oxygen in sea waters. Low levels of phosphate and nitrogen are the most frequent factors that serve to limit biodegradation rates in the marine environment (Atlas 1995). The degradation of heavier oil fractions takes a great deal longer and such degradation rates are often assumed to decline expo- nentially as the hydrocarbons are broken down by light and by microbial consumers. Five years after the Exxon Valdez spill, about 2% of the initial oil volume was still lying on the beaches and 13% resided in the sediments, but only a minute fraction was still dispersed in water (Paine et al. 1996).</w:t>
      </w:r>
    </w:p>
    <w:p w:rsidR="00FF6E59" w:rsidRPr="00FF6E59" w:rsidRDefault="00FF6E59" w:rsidP="00FF6E59">
      <w:pPr>
        <w:rPr>
          <w:rFonts w:eastAsia="Cambria"/>
        </w:rPr>
      </w:pPr>
      <w:r w:rsidRPr="00FF6E59">
        <w:rPr>
          <w:rFonts w:eastAsia="Cambria"/>
        </w:rPr>
        <w:t xml:space="preserve">Under natural marine conditions, </w:t>
      </w:r>
      <w:r w:rsidRPr="00FF6E59">
        <w:rPr>
          <w:rFonts w:eastAsia="Cambria"/>
          <w:u w:val="single"/>
        </w:rPr>
        <w:t>the interactions between oil and sediments are important, both as regards the behavior of the contamination and its removal</w:t>
      </w:r>
      <w:r w:rsidRPr="00FF6E59">
        <w:rPr>
          <w:rFonts w:eastAsia="Cambria"/>
        </w:rPr>
        <w:t xml:space="preserve"> (Delvigne 2002). </w:t>
      </w:r>
      <w:r w:rsidRPr="00FF6E59">
        <w:rPr>
          <w:rFonts w:eastAsia="Cambria"/>
          <w:u w:val="single"/>
        </w:rPr>
        <w:t>Bottom sediments are a very significant element of aquatic ecosys- tems, being ecological niches that support benthic organisms, i.e., the animals and plants living at the bottom of water bodies; the sediment serves as sources of nutri- ents for aquatic organisms</w:t>
      </w:r>
      <w:r w:rsidRPr="00FF6E59">
        <w:rPr>
          <w:rFonts w:eastAsia="Cambria"/>
        </w:rPr>
        <w:t xml:space="preserve"> (Wolska and Namies ́nik 2002). Oil products are rather severe pollutants because they accumulate in bottom deposits as a result of the high sorption capacity of the sediment-forming particulates. Moreover, they are biochemically highly stable and can accumulate in </w:t>
      </w:r>
      <w:r w:rsidRPr="00FF6E59">
        <w:rPr>
          <w:rFonts w:eastAsia="Cambria"/>
          <w:u w:val="single"/>
        </w:rPr>
        <w:t>hydrobionts. The accumulation of oil components in bottom sediments creates conditions favorable to secondary water pollution by oil hydrocarbons and their toxic decomposition products</w:t>
      </w:r>
      <w:r w:rsidRPr="00FF6E59">
        <w:rPr>
          <w:rFonts w:eastAsia="Cambria"/>
        </w:rPr>
        <w:t xml:space="preserve"> (Belkina 2006). The degree of persistence of oil products in bottom deposits depends on a number of factors, such as the characteristics of the seabed, the temperature, the type of oil product involved, the concentration of nutrients, and the rate of biodegra- dation (Nikanorov and Stradomskaya 2003). In 1990, over a year after the Exxon Valdez oil spill, mean TPAH (total polycyclic aromatic hydrocarbons) concentra- tions were 4–8 times higher in sediments collected from sites adjacent to heavily oiled shorelines than at reference sites (Table 3; Jewett et al. 1999).</w:t>
      </w:r>
    </w:p>
    <w:p w:rsidR="00FF6E59" w:rsidRPr="00FF6E59" w:rsidRDefault="00FF6E59" w:rsidP="00FF6E59">
      <w:pPr>
        <w:rPr>
          <w:rFonts w:eastAsia="Cambria"/>
          <w:u w:val="single"/>
        </w:rPr>
      </w:pPr>
      <w:r w:rsidRPr="00FF6E59">
        <w:rPr>
          <w:rFonts w:eastAsia="Cambria"/>
          <w:u w:val="single"/>
        </w:rPr>
        <w:t xml:space="preserve">Oil spills have both </w:t>
      </w:r>
      <w:r w:rsidRPr="00FF6E59">
        <w:rPr>
          <w:rFonts w:eastAsia="Cambria"/>
          <w:b/>
          <w:iCs/>
          <w:u w:val="single"/>
          <w:bdr w:val="single" w:sz="8" w:space="0" w:color="auto"/>
        </w:rPr>
        <w:t>acute</w:t>
      </w:r>
      <w:r w:rsidRPr="00FF6E59">
        <w:rPr>
          <w:rFonts w:eastAsia="Cambria"/>
        </w:rPr>
        <w:t xml:space="preserve"> (rapid, short-term) </w:t>
      </w:r>
      <w:r w:rsidRPr="00FF6E59">
        <w:rPr>
          <w:rFonts w:eastAsia="Cambria"/>
          <w:b/>
          <w:iCs/>
          <w:u w:val="single"/>
          <w:bdr w:val="single" w:sz="8" w:space="0" w:color="auto"/>
        </w:rPr>
        <w:t>and chronic</w:t>
      </w:r>
      <w:r w:rsidRPr="00FF6E59">
        <w:rPr>
          <w:rFonts w:eastAsia="Cambria"/>
        </w:rPr>
        <w:t xml:space="preserve"> (long-lasting) </w:t>
      </w:r>
      <w:r w:rsidRPr="00FF6E59">
        <w:rPr>
          <w:rFonts w:eastAsia="Cambria"/>
          <w:b/>
          <w:iCs/>
          <w:u w:val="single"/>
          <w:bdr w:val="single" w:sz="8" w:space="0" w:color="auto"/>
        </w:rPr>
        <w:t>effects on ecosystems</w:t>
      </w:r>
      <w:r w:rsidRPr="00FF6E59">
        <w:rPr>
          <w:rFonts w:eastAsia="Cambria"/>
        </w:rPr>
        <w:t>. T</w:t>
      </w:r>
      <w:r w:rsidRPr="00FF6E59">
        <w:rPr>
          <w:rFonts w:eastAsia="Cambria"/>
          <w:u w:val="single"/>
        </w:rPr>
        <w:t>he flora and fauna most at risk are those coming into direct contact with recently spilled oil. Many of the chemicals in oil spills are toxic and can thus have devastating effects on plankton, fish, and animals living on the seabed.</w:t>
      </w:r>
    </w:p>
    <w:p w:rsidR="00FF6E59" w:rsidRPr="00FF6E59" w:rsidRDefault="00FF6E59" w:rsidP="00FF6E59">
      <w:pPr>
        <w:rPr>
          <w:rFonts w:eastAsia="Cambria"/>
        </w:rPr>
      </w:pPr>
      <w:r w:rsidRPr="00FF6E59">
        <w:rPr>
          <w:rFonts w:eastAsia="Cambria"/>
        </w:rPr>
        <w:t>The impact of an oil spill on biota depends on a number of factors, such as:</w:t>
      </w:r>
    </w:p>
    <w:p w:rsidR="00FF6E59" w:rsidRPr="00FF6E59" w:rsidRDefault="00FF6E59" w:rsidP="00FF6E59">
      <w:pPr>
        <w:rPr>
          <w:rFonts w:eastAsia="Cambria"/>
        </w:rPr>
      </w:pPr>
      <w:r w:rsidRPr="00FF6E59">
        <w:rPr>
          <w:rFonts w:eastAsia="Cambria"/>
        </w:rPr>
        <w:t>– the rate of spread of the oil slick;</w:t>
      </w:r>
    </w:p>
    <w:p w:rsidR="00FF6E59" w:rsidRPr="00FF6E59" w:rsidRDefault="00FF6E59" w:rsidP="00FF6E59">
      <w:pPr>
        <w:rPr>
          <w:rFonts w:eastAsia="Cambria"/>
        </w:rPr>
      </w:pPr>
      <w:r w:rsidRPr="00FF6E59">
        <w:rPr>
          <w:rFonts w:eastAsia="Cambria"/>
        </w:rPr>
        <w:t>– the oil composition;</w:t>
      </w:r>
    </w:p>
    <w:p w:rsidR="00FF6E59" w:rsidRPr="00FF6E59" w:rsidRDefault="00FF6E59" w:rsidP="00FF6E59">
      <w:pPr>
        <w:rPr>
          <w:rFonts w:eastAsia="Cambria"/>
        </w:rPr>
      </w:pPr>
      <w:r w:rsidRPr="00FF6E59">
        <w:rPr>
          <w:rFonts w:eastAsia="Cambria"/>
        </w:rPr>
        <w:t>– the location of the spill;</w:t>
      </w:r>
    </w:p>
    <w:p w:rsidR="00FF6E59" w:rsidRPr="00FF6E59" w:rsidRDefault="00FF6E59" w:rsidP="00FF6E59">
      <w:pPr>
        <w:rPr>
          <w:rFonts w:eastAsia="Cambria"/>
        </w:rPr>
      </w:pPr>
      <w:r w:rsidRPr="00FF6E59">
        <w:rPr>
          <w:rFonts w:eastAsia="Cambria"/>
        </w:rPr>
        <w:t>– the time or season of the accident (bird migrations);</w:t>
      </w:r>
    </w:p>
    <w:p w:rsidR="00FF6E59" w:rsidRPr="00FF6E59" w:rsidRDefault="00FF6E59" w:rsidP="00FF6E59">
      <w:pPr>
        <w:rPr>
          <w:rFonts w:eastAsia="Cambria"/>
        </w:rPr>
      </w:pPr>
      <w:r w:rsidRPr="00FF6E59">
        <w:rPr>
          <w:rFonts w:eastAsia="Cambria"/>
        </w:rPr>
        <w:t>– the properties, toxicity, and stability of the petroleum substance;</w:t>
      </w:r>
    </w:p>
    <w:p w:rsidR="00FF6E59" w:rsidRPr="00FF6E59" w:rsidRDefault="00FF6E59" w:rsidP="00FF6E59">
      <w:pPr>
        <w:rPr>
          <w:rFonts w:eastAsia="Cambria"/>
        </w:rPr>
      </w:pPr>
      <w:r w:rsidRPr="00FF6E59">
        <w:rPr>
          <w:rFonts w:eastAsia="Cambria"/>
        </w:rPr>
        <w:t>– the species biodiversity at the site of the oil spill;</w:t>
      </w:r>
    </w:p>
    <w:p w:rsidR="00FF6E59" w:rsidRPr="00FF6E59" w:rsidRDefault="00FF6E59" w:rsidP="00FF6E59">
      <w:pPr>
        <w:rPr>
          <w:rFonts w:eastAsia="Cambria"/>
        </w:rPr>
      </w:pPr>
      <w:r w:rsidRPr="00FF6E59">
        <w:rPr>
          <w:rFonts w:eastAsia="Cambria"/>
        </w:rPr>
        <w:t>– environmental sensitivity, i.e., proximity of bird habitat, beaches, rocks, wet- lands; and</w:t>
      </w:r>
    </w:p>
    <w:p w:rsidR="00FF6E59" w:rsidRPr="00FF6E59" w:rsidRDefault="00FF6E59" w:rsidP="00FF6E59">
      <w:pPr>
        <w:rPr>
          <w:rFonts w:eastAsia="Cambria"/>
        </w:rPr>
      </w:pPr>
      <w:r w:rsidRPr="00FF6E59">
        <w:rPr>
          <w:rFonts w:eastAsia="Cambria"/>
        </w:rPr>
        <w:t>– the number and type of habitats.</w:t>
      </w:r>
    </w:p>
    <w:p w:rsidR="00FF6E59" w:rsidRPr="00FF6E59" w:rsidRDefault="00FF6E59" w:rsidP="00FF6E59">
      <w:pPr>
        <w:rPr>
          <w:rFonts w:eastAsia="Cambria"/>
        </w:rPr>
      </w:pPr>
      <w:r w:rsidRPr="00FF6E59">
        <w:rPr>
          <w:rFonts w:eastAsia="Cambria"/>
          <w:u w:val="single"/>
        </w:rPr>
        <w:t>Environmental Implications of Oil Spills</w:t>
      </w:r>
      <w:r w:rsidRPr="00FF6E59">
        <w:rPr>
          <w:rFonts w:eastAsia="Cambria"/>
        </w:rPr>
        <w:t xml:space="preserve"> from Shipping Accidents 105 </w:t>
      </w:r>
      <w:r w:rsidRPr="00FF6E59">
        <w:rPr>
          <w:rFonts w:eastAsia="Cambria"/>
          <w:u w:val="single"/>
        </w:rPr>
        <w:t xml:space="preserve">Three major pathways lead to </w:t>
      </w:r>
      <w:r w:rsidRPr="00FF6E59">
        <w:rPr>
          <w:rFonts w:eastAsia="Cambria"/>
          <w:b/>
          <w:iCs/>
          <w:u w:val="single"/>
          <w:bdr w:val="single" w:sz="8" w:space="0" w:color="auto"/>
        </w:rPr>
        <w:t>long-term impacts</w:t>
      </w:r>
      <w:r w:rsidRPr="00FF6E59">
        <w:rPr>
          <w:rFonts w:eastAsia="Cambria"/>
        </w:rPr>
        <w:t>:</w:t>
      </w:r>
    </w:p>
    <w:p w:rsidR="00FF6E59" w:rsidRPr="00FF6E59" w:rsidRDefault="00FF6E59" w:rsidP="00FF6E59">
      <w:pPr>
        <w:rPr>
          <w:rFonts w:eastAsia="Cambria"/>
          <w:u w:val="single"/>
        </w:rPr>
      </w:pPr>
      <w:r w:rsidRPr="00FF6E59">
        <w:rPr>
          <w:rFonts w:eastAsia="Cambria"/>
        </w:rPr>
        <w:t xml:space="preserve">– </w:t>
      </w:r>
      <w:r w:rsidRPr="00FF6E59">
        <w:rPr>
          <w:rFonts w:eastAsia="Cambria"/>
          <w:u w:val="single"/>
        </w:rPr>
        <w:t>the chronic persistence of oil, biological exposure, and population affect the species that are closely associated with shallow sediments;</w:t>
      </w:r>
    </w:p>
    <w:p w:rsidR="00FF6E59" w:rsidRPr="00FF6E59" w:rsidRDefault="00FF6E59" w:rsidP="00FF6E59">
      <w:pPr>
        <w:rPr>
          <w:rFonts w:eastAsia="Cambria"/>
          <w:u w:val="single"/>
        </w:rPr>
      </w:pPr>
      <w:r w:rsidRPr="00FF6E59">
        <w:rPr>
          <w:rFonts w:eastAsia="Cambria"/>
        </w:rPr>
        <w:t xml:space="preserve">– </w:t>
      </w:r>
      <w:r w:rsidRPr="00FF6E59">
        <w:rPr>
          <w:rFonts w:eastAsia="Cambria"/>
          <w:b/>
          <w:iCs/>
          <w:u w:val="single"/>
          <w:bdr w:val="single" w:sz="8" w:space="0" w:color="auto"/>
        </w:rPr>
        <w:t>the delayed population effects of sublethal</w:t>
      </w:r>
      <w:r w:rsidRPr="00FF6E59">
        <w:rPr>
          <w:rFonts w:eastAsia="Cambria"/>
          <w:u w:val="single"/>
        </w:rPr>
        <w:t xml:space="preserve"> doses that </w:t>
      </w:r>
      <w:r w:rsidRPr="00FF6E59">
        <w:rPr>
          <w:rFonts w:eastAsia="Cambria"/>
          <w:b/>
          <w:iCs/>
          <w:u w:val="single"/>
          <w:bdr w:val="single" w:sz="8" w:space="0" w:color="auto"/>
        </w:rPr>
        <w:t>may compromise health, growth, and reproduction</w:t>
      </w:r>
      <w:r w:rsidRPr="00FF6E59">
        <w:rPr>
          <w:rFonts w:eastAsia="Cambria"/>
          <w:u w:val="single"/>
        </w:rPr>
        <w:t>; and</w:t>
      </w:r>
    </w:p>
    <w:p w:rsidR="00FF6E59" w:rsidRPr="00FF6E59" w:rsidRDefault="00FF6E59" w:rsidP="00FF6E59">
      <w:pPr>
        <w:rPr>
          <w:rFonts w:eastAsia="Cambria"/>
        </w:rPr>
      </w:pPr>
      <w:r w:rsidRPr="00FF6E59">
        <w:rPr>
          <w:rFonts w:eastAsia="Cambria"/>
        </w:rPr>
        <w:t xml:space="preserve">– </w:t>
      </w:r>
      <w:r w:rsidRPr="00FF6E59">
        <w:rPr>
          <w:rFonts w:eastAsia="Cambria"/>
          <w:u w:val="single"/>
        </w:rPr>
        <w:t xml:space="preserve">the indirect effects of trophic interaction cascade, all of which transmit effects well </w:t>
      </w:r>
      <w:r w:rsidRPr="00FF6E59">
        <w:rPr>
          <w:rFonts w:eastAsia="Cambria"/>
          <w:b/>
          <w:iCs/>
          <w:u w:val="single"/>
          <w:bdr w:val="single" w:sz="8" w:space="0" w:color="auto"/>
        </w:rPr>
        <w:t>beyond the acute-mortality phase</w:t>
      </w:r>
      <w:r w:rsidRPr="00FF6E59">
        <w:rPr>
          <w:rFonts w:eastAsia="Cambria"/>
          <w:u w:val="single"/>
        </w:rPr>
        <w:t xml:space="preserve"> </w:t>
      </w:r>
      <w:r w:rsidRPr="00FF6E59">
        <w:rPr>
          <w:rFonts w:eastAsia="Cambria"/>
        </w:rPr>
        <w:t>(Peterson et al. 2003).</w:t>
      </w:r>
    </w:p>
    <w:p w:rsidR="00FF6E59" w:rsidRPr="00FF6E59" w:rsidRDefault="00FF6E59" w:rsidP="00FF6E59">
      <w:pPr>
        <w:rPr>
          <w:rFonts w:eastAsia="Cambria"/>
        </w:rPr>
      </w:pPr>
      <w:r w:rsidRPr="00FF6E59">
        <w:rPr>
          <w:rFonts w:eastAsia="Cambria"/>
          <w:u w:val="single"/>
        </w:rPr>
        <w:t>One of the most obvious mineral oil-related adverse effects of</w:t>
      </w:r>
      <w:r w:rsidRPr="00FF6E59">
        <w:rPr>
          <w:rFonts w:eastAsia="Cambria"/>
        </w:rPr>
        <w:t xml:space="preserve"> (chronic) </w:t>
      </w:r>
      <w:r w:rsidRPr="00FF6E59">
        <w:rPr>
          <w:rFonts w:eastAsia="Cambria"/>
          <w:u w:val="single"/>
        </w:rPr>
        <w:t>pollu- tion of the world’s oceans and seas is the mortality of seabirds</w:t>
      </w:r>
      <w:r w:rsidRPr="00FF6E59">
        <w:rPr>
          <w:rFonts w:eastAsia="Cambria"/>
        </w:rPr>
        <w:t xml:space="preserve"> (Camphuysen and Heubeck 2001). Seabirds are highly vulnerable to “surface pollutants,” but in fact this term embraces a wide range of lipophilic substances, including mineral oils, vegetable oils, and various other chemicals. Mineral oils pose the greatest threat to seabirds, by far, but several incidents have demonstrated the equally lethal effects of many other substances (Camphuysen and Heubeck 2001). </w:t>
      </w:r>
      <w:r w:rsidRPr="00FF6E59">
        <w:rPr>
          <w:rFonts w:eastAsia="Cambria"/>
          <w:u w:val="single"/>
        </w:rPr>
        <w:t>The primary effect on birds</w:t>
      </w:r>
      <w:r w:rsidRPr="00FF6E59">
        <w:rPr>
          <w:rFonts w:eastAsia="Cambria"/>
        </w:rPr>
        <w:t xml:space="preserve"> of oil contamination is the loss of body insulation that </w:t>
      </w:r>
      <w:r w:rsidRPr="00FF6E59">
        <w:rPr>
          <w:rFonts w:eastAsia="Cambria"/>
          <w:u w:val="single"/>
        </w:rPr>
        <w:t xml:space="preserve">is provided by the feath- ers: the cold water reaches the skin, leading to hypothermia and death. </w:t>
      </w:r>
      <w:r w:rsidRPr="00FF6E59">
        <w:rPr>
          <w:rFonts w:eastAsia="Cambria"/>
        </w:rPr>
        <w:t xml:space="preserve">Furthermore, large amounts of oil cause the feathers to stick together, impairing flight and buoy- ancy. Birds may ingest and/or inhale oil while trying to preen or eat contaminated food. Consequently, they suffer rapid, short-term or long-term effects, such as dam- age to the lungs, kidneys and liver, and gastro-intestinal disorders. For example, between 80,000 and 150,000 seabirds that over winter in the Bay of Biscay were killed during the Erika oil spill (Cadiou et al. 2004). </w:t>
      </w:r>
      <w:r w:rsidRPr="00FF6E59">
        <w:rPr>
          <w:rFonts w:eastAsia="Cambria"/>
          <w:u w:val="single"/>
        </w:rPr>
        <w:t>Unprecedented numbers of seabird deaths</w:t>
      </w:r>
      <w:r w:rsidRPr="00FF6E59">
        <w:rPr>
          <w:rFonts w:eastAsia="Cambria"/>
        </w:rPr>
        <w:t xml:space="preserve"> (estimated at 250,000) were documented during the days after the Exxon Valdez oil spill (Peterson et al. 2003). More than 4,000 birds died in the immediate aftermath of the Prestige oil spill and more than 40,000 affected birds were subsequently collected. Oil may also be transferred from the birds’ plumage to the eggs they brood, smothering the eggs by sealing the pores in the shells and preventing the exchange of gases (EPA 1999).</w:t>
      </w:r>
    </w:p>
    <w:p w:rsidR="00FF6E59" w:rsidRPr="00FF6E59" w:rsidRDefault="00FF6E59" w:rsidP="00FF6E59">
      <w:pPr>
        <w:rPr>
          <w:rFonts w:eastAsia="Cambria"/>
        </w:rPr>
      </w:pPr>
      <w:r w:rsidRPr="00FF6E59">
        <w:rPr>
          <w:rFonts w:eastAsia="Cambria"/>
          <w:u w:val="single"/>
        </w:rPr>
        <w:t>After oil has entered the marine environment, it forms a multimillimeter thick slick covering the sea surface as a microlayer</w:t>
      </w:r>
      <w:r w:rsidRPr="00FF6E59">
        <w:rPr>
          <w:rFonts w:eastAsia="Cambria"/>
        </w:rPr>
        <w:t xml:space="preserve"> (Guitart et al. 2008). The slick hinders gas exchange with the air and limits penetration of solar radiation (Page et al. 2000). </w:t>
      </w:r>
      <w:r w:rsidRPr="00FF6E59">
        <w:rPr>
          <w:rFonts w:eastAsia="Cambria"/>
          <w:u w:val="single"/>
        </w:rPr>
        <w:t>This substantially slows down the rate of photosynthesis, thereby reducing the pop- ulations of many marine plants and sea organisms. For example, after the Exxon Valdez spill, flowering and shoot density were reduced in eelgrass Zostera marina population, although they managed to recover within 2 years of the spill</w:t>
      </w:r>
      <w:r w:rsidRPr="00FF6E59">
        <w:rPr>
          <w:rFonts w:eastAsia="Cambria"/>
        </w:rPr>
        <w:t>. There were catastrophic declines in benthic fauna from anoxia in a heavily oiled fjord several months after an oil spill (Jewett et al. 1999).</w:t>
      </w:r>
    </w:p>
    <w:p w:rsidR="00FF6E59" w:rsidRPr="00FF6E59" w:rsidRDefault="00FF6E59" w:rsidP="00FF6E59">
      <w:pPr>
        <w:rPr>
          <w:rFonts w:eastAsia="Cambria"/>
          <w:u w:val="single"/>
        </w:rPr>
      </w:pPr>
      <w:r w:rsidRPr="00FF6E59">
        <w:rPr>
          <w:rFonts w:eastAsia="Cambria"/>
        </w:rPr>
        <w:t xml:space="preserve">Fish may be exposed to spilled oil in different ways. </w:t>
      </w:r>
      <w:r w:rsidRPr="00FF6E59">
        <w:rPr>
          <w:rFonts w:eastAsia="Cambria"/>
          <w:u w:val="single"/>
        </w:rPr>
        <w:t>The water column may con- tain toxic and volatile components of oil that may be absorbed by their eggs and juvenile stages; and they may consume contaminated food</w:t>
      </w:r>
      <w:r w:rsidRPr="00FF6E59">
        <w:rPr>
          <w:rFonts w:eastAsia="Cambria"/>
        </w:rPr>
        <w:t xml:space="preserve">. Direct contact with oil causes blockage of the gills. </w:t>
      </w:r>
      <w:r w:rsidRPr="00FF6E59">
        <w:rPr>
          <w:rFonts w:eastAsia="Cambria"/>
          <w:u w:val="single"/>
        </w:rPr>
        <w:t>Fish exposed to oil may suffer from changes in heart and respiratory rates, enlarged livers, reduced growth, fin erosion, as well as a vari- ety of biochemical and cellular changes, and reproductive and behavioral responses</w:t>
      </w:r>
      <w:r w:rsidRPr="00FF6E59">
        <w:rPr>
          <w:rFonts w:eastAsia="Cambria"/>
        </w:rPr>
        <w:t xml:space="preserve">(EPA 1999). Therefore, the consequence of such exposure may be disease or death. In addition, toxic substances are bioaccumulated in the tissues of marine organisms and then biomagnified up the marine food chain from phytoplankton to fish to seals and other sea mammals. In this way, birds and other predators at the top of the food pyramid are exposed to the substances that were absorbed at the lower levels of the pyramid. It is estimated that conversion at a higher trophic level magnifies the quantity of accumulated toxic substances by a factor of 3–5. </w:t>
      </w:r>
      <w:r w:rsidRPr="00FF6E59">
        <w:rPr>
          <w:rFonts w:eastAsia="Cambria"/>
          <w:u w:val="single"/>
        </w:rPr>
        <w:t>Toxic substances are transferred not only from one species to another, but also from one generation to another of the same species.</w:t>
      </w:r>
    </w:p>
    <w:p w:rsidR="00FF6E59" w:rsidRPr="00FF6E59" w:rsidRDefault="00FF6E59" w:rsidP="00FF6E59">
      <w:pPr>
        <w:rPr>
          <w:rFonts w:eastAsia="Cambria"/>
        </w:rPr>
      </w:pPr>
      <w:r w:rsidRPr="00FF6E59">
        <w:rPr>
          <w:rFonts w:eastAsia="Cambria"/>
          <w:u w:val="single"/>
        </w:rPr>
        <w:t>The accumulation of petroleum</w:t>
      </w:r>
      <w:r w:rsidRPr="00FF6E59">
        <w:rPr>
          <w:rFonts w:eastAsia="Cambria"/>
        </w:rPr>
        <w:t xml:space="preserve"> hydrocarbons by marine organisms </w:t>
      </w:r>
      <w:r w:rsidRPr="00FF6E59">
        <w:rPr>
          <w:rFonts w:eastAsia="Cambria"/>
          <w:u w:val="single"/>
        </w:rPr>
        <w:t>depends on the degree of bioavailability of hydrocarbons, the length of exposure, and the organ- ism’s capacity for metabolic transformations</w:t>
      </w:r>
      <w:r w:rsidRPr="00FF6E59">
        <w:rPr>
          <w:rFonts w:eastAsia="Cambria"/>
        </w:rPr>
        <w:t xml:space="preserve"> (National Research Council 2003). This accumulation process is enhanced because hydrocarbons and other components of oil are primarily lipophilic and are easily assimilated by organisms. Mussels, for example, are exposed as a result of their filter-feeding mechanisms: mussels have been used as an indicator species for the presence of petroleum hydrocarbons, because they have a greater potential than other marine organisms to accumulate petroleum components in their tissues. Such contaminants become concentrated in mussels at levels higher than ambient levels, but when the animals are returned to clean water, depuration is equally rapid, with tissue levels falling to less than 10% of the peak value within 8 d, and almost back to background levels in 16 d (Kingston 2002).</w:t>
      </w:r>
    </w:p>
    <w:p w:rsidR="00FF6E59" w:rsidRDefault="00FF6E59" w:rsidP="00FF6E59">
      <w:pPr>
        <w:rPr>
          <w:rFonts w:eastAsia="Cambria"/>
        </w:rPr>
      </w:pPr>
      <w:r w:rsidRPr="00FF6E59">
        <w:rPr>
          <w:rFonts w:eastAsia="Cambria"/>
        </w:rPr>
        <w:t xml:space="preserve">Like seabirds, mammals may also come into contact with oil on the sea surface. </w:t>
      </w:r>
      <w:r w:rsidRPr="00FF6E59">
        <w:rPr>
          <w:rFonts w:eastAsia="Cambria"/>
          <w:u w:val="single"/>
        </w:rPr>
        <w:t>The animals affected include river otters, beavers, sea otters, polar bears, mana- tees, seals, sea lions, walruses, whales, porpoises, and dolphins. The sensitivity of mammals to spilled oil is highly variable</w:t>
      </w:r>
      <w:r w:rsidRPr="00FF6E59">
        <w:rPr>
          <w:rFonts w:eastAsia="Cambria"/>
        </w:rPr>
        <w:t xml:space="preserve"> (EPA 1999). The amount of damage appears to be most directly related to how important the fur and blubber are to ther- moregulation; therefore, hypothermia is a serious problem in the case of an oil spill. Because oil contamination imparts to fish and other animals unpleasant tastes and smells, predators will sometimes refuse to eat their prey and will begin to starve. </w:t>
      </w:r>
      <w:r w:rsidRPr="00FF6E59">
        <w:rPr>
          <w:rFonts w:eastAsia="Cambria"/>
          <w:u w:val="single"/>
        </w:rPr>
        <w:t>Sometimes a local population of prey organisms is destroyed, because they have no food resources after an oil spill</w:t>
      </w:r>
      <w:r w:rsidRPr="00FF6E59">
        <w:rPr>
          <w:rFonts w:eastAsia="Cambria"/>
        </w:rPr>
        <w:t xml:space="preserve"> (EPA 1999).</w:t>
      </w:r>
    </w:p>
    <w:p w:rsidR="00E900C1" w:rsidRDefault="00E900C1" w:rsidP="00FF6E59">
      <w:pPr>
        <w:rPr>
          <w:rFonts w:eastAsia="Cambria"/>
        </w:rPr>
      </w:pPr>
    </w:p>
    <w:p w:rsidR="00F761EB" w:rsidRDefault="00F761EB" w:rsidP="00F761EB">
      <w:pPr>
        <w:pStyle w:val="Heading3"/>
      </w:pPr>
      <w:r>
        <w:t>!---bioterror</w:t>
      </w:r>
    </w:p>
    <w:p w:rsidR="00F761EB" w:rsidRPr="00E523FB" w:rsidRDefault="00F761EB" w:rsidP="00F761EB">
      <w:pPr>
        <w:pStyle w:val="Heading4"/>
        <w:rPr>
          <w:rStyle w:val="Style13ptBold"/>
          <w:b/>
        </w:rPr>
      </w:pPr>
      <w:r>
        <w:rPr>
          <w:rStyle w:val="Style13ptBold"/>
          <w:b/>
        </w:rPr>
        <w:t xml:space="preserve">Revitalized </w:t>
      </w:r>
      <w:r w:rsidRPr="00E523FB">
        <w:rPr>
          <w:rStyle w:val="Style13ptBold"/>
          <w:b/>
        </w:rPr>
        <w:t>AQAP will develop and use bioweapons</w:t>
      </w:r>
    </w:p>
    <w:p w:rsidR="00F761EB" w:rsidRPr="00E523FB" w:rsidRDefault="00F761EB" w:rsidP="00F761EB">
      <w:r w:rsidRPr="00E523FB">
        <w:rPr>
          <w:rStyle w:val="Style13ptBold"/>
        </w:rPr>
        <w:t>Dorn 2015</w:t>
      </w:r>
      <w:r>
        <w:t xml:space="preserve"> --- </w:t>
      </w:r>
      <w:r w:rsidRPr="00E523FB">
        <w:t xml:space="preserve">University at Albany; </w:t>
      </w:r>
      <w:r w:rsidRPr="00E523FB">
        <w:softHyphen/>
        <w:t>e John F. Finn Institute for Public Safety</w:t>
      </w:r>
      <w:r>
        <w:t xml:space="preserve">, Co-contributors listed in article, (“Anticipating Risk: A Process to Adapt the Current Environment in Relation to the Future”, Page 30, </w:t>
      </w:r>
      <w:r w:rsidRPr="00E523FB">
        <w:t>Journal of Intelligence &amp; Analysis</w:t>
      </w:r>
      <w:r>
        <w:t xml:space="preserve">, April 2015, </w:t>
      </w:r>
      <w:r w:rsidRPr="00E523FB">
        <w:t>https://www.researchgate.net/profile/Richard_Cincotta/publication/276920174_Demography_as_Early_Warning_Gauging_Future_Political_Transitions_in_the_Age-structural_Time_Domain/links/59d95cffa6fdcc2aad0d9223/Demography-as-Early-Warning-Gauging-Future-Political-Transitions-in-the-Age-structural-Time-Domain.pdf</w:t>
      </w:r>
      <w:r>
        <w:t>)//CL</w:t>
      </w:r>
    </w:p>
    <w:p w:rsidR="00F761EB" w:rsidRDefault="00F761EB" w:rsidP="00F761EB">
      <w:r w:rsidRPr="00800E13">
        <w:rPr>
          <w:rStyle w:val="StyleUnderline"/>
        </w:rPr>
        <w:t>Understanding the biosecurity threat environment today</w:t>
      </w:r>
      <w:r>
        <w:t xml:space="preserve"> requires a brief contextual understanding of how threats evolved since 1945. Starting a survey of bio-threats at 1945 may seem a bit arbitrary given historians and scientists remind us that diseases whether naturally occurring or used as “weapons” have for centuries had a major impact on the political and cultural history of humans (McNeil, 1998; Crawford, 2007). However, 1945 parallels the development of modern microbiology and the ability by states to use technology to “industrialize” various biological agents as weapons. At the end of World War II, however, developments in industrial microbiology and advances in the aerolization of biological agents made weaponizing them a more accurate and lethal option for states that choose to develop them.</w:t>
      </w:r>
    </w:p>
    <w:p w:rsidR="00F761EB" w:rsidRDefault="00F761EB" w:rsidP="00F761EB">
      <w:r>
        <w:t>State-based biological weapons programs, particularly those developed by Cold War protagonists–the former USSR and USA from 1945 until the 1970s (for the USA), and up to the 1990s for the Soviet Union, dominated policy maker’s understanding and framing of the bio-threat environment. Large, industrial programs produced vast quantities of dangerous pathogens, such as highly virulent anthrax, plague, and tularemia.2 For example, according to Ken Alibek’s account of his time as the chief scientist of the Soviet biological weapons, just one of its six biological weapons production facilities at Stepnogorsk (in 2 These agents are referred to as ‘Category A’ bioagents (denoted as such because they have the greatest capacity for harm if used in a bioterrorist attack). The reader should refer to either the World Health Organization (WHO) or the US Center for Disease Control (CDC) websites for good overviews of these agents and others on the Category A list such as small pox, viral hemorrhagic fevers, and botulism.</w:t>
      </w:r>
    </w:p>
    <w:p w:rsidR="00F761EB" w:rsidRDefault="00F761EB" w:rsidP="00F761EB">
      <w:r w:rsidRPr="00800E13">
        <w:rPr>
          <w:rStyle w:val="StyleUnderline"/>
        </w:rPr>
        <w:t>Kazakhstan</w:t>
      </w:r>
      <w:r>
        <w:t xml:space="preserve">) </w:t>
      </w:r>
      <w:r w:rsidRPr="00800E13">
        <w:rPr>
          <w:rStyle w:val="StyleUnderline"/>
        </w:rPr>
        <w:t>contained ten 20,000-litre fermenters capable of producing 1,000 tons of anthrax per year</w:t>
      </w:r>
      <w:r>
        <w:t xml:space="preserve"> (Alibek, 1999). Concern however, was also raised from 1945, and during the Cold War, that other less stable or rogue states (Iraq, Iran, Syria, and North Korea) were seeking to develop biological weapons (Koblentz, 2009). By 1990, </w:t>
      </w:r>
      <w:r w:rsidRPr="00800E13">
        <w:rPr>
          <w:rStyle w:val="StyleUnderline"/>
        </w:rPr>
        <w:t xml:space="preserve">the Hussein regime had tested and weaponized anthrax and botulinum toxin using 400 kilogram aerial bombs and Al Hussein warheads. </w:t>
      </w:r>
      <w:r>
        <w:t xml:space="preserve">By the end of the first Gulf War in 1991, as UN weapons teams moved into Iraq, the Iraqi regime destroyed its bulk supply of biological agents and munitions (UNMOVIC Compendium, 2007). During the mid-1990s, policy makers started to shift their focus from historical and traditional notions of bio-threats (state sponsored conventional biological weapons programs) to the use of biological agents by non-state actors, primarily terrorists. Koblentz (2009) provides a useful summary explaining how “bio-terrorism” became the policy priority during this period. In summary, </w:t>
      </w:r>
      <w:r w:rsidRPr="00800E13">
        <w:rPr>
          <w:rStyle w:val="StyleUnderline"/>
        </w:rPr>
        <w:t>three events spanning the 1990s and up to 2001 helped recast policy makers’ understanding of the bio-threat from non-state actors.</w:t>
      </w:r>
      <w:r>
        <w:t xml:space="preserve"> The first event occurred in 1995 when the Japanese doomsday cult Aum Shinrikyo released sarin nerve gas into the Tokyo subway system killing 12 people and injuring 5,000 more. As Rosenau notes, “this attack marked a turning point in the history of terrorism as it was the first time, non-state groups had used chemical weapons against civilians” (2001, 289), but it was also noteworthy as the cult had also acquired and was attempting to weaponized anthrax and botulinum toxin. Ultimately though, the cult lacked the full complement of “scientific and technological skills that would have helped ensure their success” (Rosenau, 2001, 296).</w:t>
      </w:r>
    </w:p>
    <w:p w:rsidR="00F761EB" w:rsidRDefault="00F761EB" w:rsidP="00F761EB">
      <w:r w:rsidRPr="00800E13">
        <w:rPr>
          <w:rStyle w:val="StyleUnderline"/>
        </w:rPr>
        <w:t>The second event elevating the importance of bioterrorism for policy-makers was discoveries by US soldiers’ post-2001 invasion of Afghanistan of technical documents and equipment in a biological weapons laboratory under construction near Kandahar.</w:t>
      </w:r>
      <w:r>
        <w:t xml:space="preserve"> Since 1998, Osama Bin Laden made statements that the “acquisition of WMD was a ‘religious duty’” (Pita and Gunaratna, 2009). In his memoirs, former Director of the CIA, George Tenet provides further details of two individuals (Rauf Ahmad and Yazid Sufaat), who were recruited by al Qaida’s second in charge Ayman al-Zawahiri to develop this capability. The documents and searches of the laboratory showed that the al Qaida program was in its early stages and the group had not yet obtained a virulent strain of anthrax or mastered the technique to aerolize it (Tenet, 2007). Throughout the rest of the decade, policy makers and intelligence agencies remained concerned that “al Qaida central” may have shared what expertise it had developed with its other regional franchises throughout the world (Koblentz, 2009). There remains however, little evidence that other al Qaida affiliated groups have developed either the intention or capability to develop biological weapons (Walsh, 2014). In contrast to al Qaida’s general lack of advanced knowledge and skills in pursuing biological weapons, the third bio-terror event, the 2001 release of anthrax spores into the US mail system, showed the lethality of biological agents when developed by individuals or groups, who possess expertise to produce and weaponize dangerous pathogens. In September and October 2001, seven envelopes containing a dried powder form of anthrax spores were posted to several media outlets and to the US Senate offices of Senators Thomas Daschle and Patrick Leahy. The letters resulted in 22 cases of anthrax, five of which led to fatal inhalational anthrax. The anthrax letters also resulted in the contamination and closure of several major US postal offices. WALSH · Improving Intelligence and Early Warning on Biosecurity Threats 87 In contrast to attempts made by Aum Shinrikyo and al Qaeda to use anthrax as biological weapons, the FBI investigation revealed the anthrax used in this attack was a highly concentrated, aerolisable “weapons grade” form of this bacteria. The subsequent seven year complex and protracted investigation resulted in the US Department of Justice determining a single spore batch created by anthrax specialist Dr Bruce E. Ivins at the US Army Medical Research Institute of Infectious Diseases (USAMRID) was the parent material for the letter spores. In July 2008, Ivins committed suicide before being indicted (Walsh, 2011).</w:t>
      </w:r>
    </w:p>
    <w:p w:rsidR="00F761EB" w:rsidRDefault="00F761EB" w:rsidP="00F761EB">
      <w:r>
        <w:t>The Ivins case was significant on a number of fronts. It underlined firstly the tremendous skill required to produce biological agents in sufficient pure and aerolized quantities. Ivins had been an anthrax expert for over two decades, yet the FBI case against him documents (despite his extensive knowledge and the optimal laboratory conditions), that he was confronted with challenges in producing the anthrax thought responsible for the attack. This fact helped recalibrate policy maker’s understanding of the relative difficulty for a terrorist to produce a “biological bomb.” This may have been comforting to some policy makers, though it raised another bio-threat scenario, namely that the terrorists may not be an outsider but rather an insider, and even more concerning, a scientist capable of developing a biological weapon.</w:t>
      </w:r>
    </w:p>
    <w:p w:rsidR="00F761EB" w:rsidRDefault="00F761EB" w:rsidP="00F761EB">
      <w:r w:rsidRPr="00800E13">
        <w:rPr>
          <w:rStyle w:val="StyleUnderline"/>
        </w:rPr>
        <w:t xml:space="preserve">The fact that the attacker had been a scientist with access to </w:t>
      </w:r>
      <w:r w:rsidRPr="00800E13">
        <w:rPr>
          <w:rStyle w:val="Emphasis"/>
        </w:rPr>
        <w:t>highly controlled dangerous biological agents</w:t>
      </w:r>
      <w:r w:rsidRPr="00800E13">
        <w:rPr>
          <w:rStyle w:val="StyleUnderline"/>
        </w:rPr>
        <w:t xml:space="preserve"> focused intelligence agencies on the </w:t>
      </w:r>
      <w:r w:rsidRPr="00800E13">
        <w:rPr>
          <w:rStyle w:val="Emphasis"/>
        </w:rPr>
        <w:t>threats and risks associated with dual-use research</w:t>
      </w:r>
      <w:r w:rsidRPr="00800E13">
        <w:rPr>
          <w:rStyle w:val="StyleUnderline"/>
        </w:rPr>
        <w:t xml:space="preserve"> and technology.</w:t>
      </w:r>
      <w:r>
        <w:t xml:space="preserve"> Other biosecurity issues that have shaped the post 9/11 threat environment have included a litany of “bio-crimes.” </w:t>
      </w:r>
      <w:r w:rsidRPr="00800E13">
        <w:rPr>
          <w:rStyle w:val="StyleUnderline"/>
        </w:rPr>
        <w:t>Bio-crimes is a diverse bundle of issues which have in common the use of biological agents as weapons by non-state actors for extortion, murder, or profit rather than politically motivated reasons seen in bioterrorism</w:t>
      </w:r>
      <w:r>
        <w:t>. A 2001 study by Seth Carus attempted to delineate between the motives of bio-terrorists and bio-criminals by surveying major cases of each back to 1900. He concluded that in contrast to bio-terrorism, biocriminal attacks tend to be aimed at individuals or small groups using crude means of dissemination (for example food contamination, murder of spouses using ricin, or illegal injection of pathogens (HIV) to a victim) (Carus, 2001).</w:t>
      </w:r>
    </w:p>
    <w:p w:rsidR="00F761EB" w:rsidRDefault="00F761EB" w:rsidP="00F761EB">
      <w:r>
        <w:t xml:space="preserve">In reality however, there is still a “lack of professional consensus” on the differences between these two threat classes and as noted earlier “evolving perceptions of the threat” remain. For example, Inglis and colleagues tend to lump a number of bio-threats across the bio-criminal and bio-terrorists space together (Inglis et al., 2011, 18). </w:t>
      </w:r>
      <w:r w:rsidRPr="00800E13">
        <w:rPr>
          <w:rStyle w:val="StyleUnderline"/>
        </w:rPr>
        <w:t>The bio-criminal threat landscape</w:t>
      </w:r>
      <w:r>
        <w:t xml:space="preserve"> however, has shifted since the 2011 Carus study, </w:t>
      </w:r>
      <w:r w:rsidRPr="00800E13">
        <w:rPr>
          <w:rStyle w:val="StyleUnderline"/>
        </w:rPr>
        <w:t xml:space="preserve">which focused primarily on small individually motivated bio-attacks by criminals. Global food quality, environmental pressures, and companies seeking to “cut corners” present another layer of more complex bio-criminal threats in the future with potentially </w:t>
      </w:r>
      <w:r w:rsidRPr="00800E13">
        <w:rPr>
          <w:rStyle w:val="Emphasis"/>
        </w:rPr>
        <w:t>greater economic</w:t>
      </w:r>
      <w:r w:rsidRPr="00800E13">
        <w:rPr>
          <w:rStyle w:val="StyleUnderline"/>
        </w:rPr>
        <w:t xml:space="preserve"> and </w:t>
      </w:r>
      <w:r w:rsidRPr="00800E13">
        <w:rPr>
          <w:rStyle w:val="Emphasis"/>
        </w:rPr>
        <w:t>public health impacts</w:t>
      </w:r>
      <w:r w:rsidRPr="00800E13">
        <w:rPr>
          <w:rStyle w:val="StyleUnderline"/>
        </w:rPr>
        <w:t xml:space="preserve"> beyond individuals, to groups and nations</w:t>
      </w:r>
      <w:r>
        <w:t>. For example, a number of recent incidents related to food production illustrate this sector’s vulnerability to criminal exploitation (see Yam, 2013; Neville, 2013; Trevett, 2013). Similarly, in countries with large primary industry sectors such as Australia and New Zealand, the organized, criminal manipulation of regulations concerning export/import markets, or the criminal introduction of a controlled plant or animal species represent serious biosecurity threats to these economies.</w:t>
      </w:r>
    </w:p>
    <w:p w:rsidR="00F761EB" w:rsidRDefault="00F761EB" w:rsidP="00F761EB">
      <w:r w:rsidRPr="00800E13">
        <w:rPr>
          <w:rStyle w:val="StyleUnderline"/>
        </w:rPr>
        <w:t>Emerging biosecurity threats and intelligence</w:t>
      </w:r>
      <w:r>
        <w:t xml:space="preserve"> Given the survey of the post-9/11 bio-threats above, what types of threats and threat actors are likely to emerge over the next decade, and what role can intelligence play in understanding and disrupting them? The list of potential threats seems endless, thus it is easier to analyze them thematically. In this section I will discuss two broad thematic bio-threat areas. The first theme, </w:t>
      </w:r>
      <w:r w:rsidRPr="00800E13">
        <w:rPr>
          <w:rStyle w:val="Emphasis"/>
        </w:rPr>
        <w:t>stolen biological agents</w:t>
      </w:r>
      <w:r w:rsidRPr="00800E13">
        <w:rPr>
          <w:rStyle w:val="StyleUnderline"/>
        </w:rPr>
        <w:t>, includes material stolen from a supplier, a university, research lab, hospital, or animal health facilities</w:t>
      </w:r>
      <w:r>
        <w:t xml:space="preserve">. </w:t>
      </w:r>
      <w:r w:rsidRPr="00800E13">
        <w:rPr>
          <w:rStyle w:val="StyleUnderline"/>
        </w:rPr>
        <w:t xml:space="preserve">The second theme is </w:t>
      </w:r>
      <w:r w:rsidRPr="00800E13">
        <w:rPr>
          <w:rStyle w:val="Emphasis"/>
        </w:rPr>
        <w:t>dual-use research and synthetic biology</w:t>
      </w:r>
      <w:r>
        <w:t>. Turning first to “stolen biological agents,” the events of 9/11 and the anthrax letter attack discussed earlier resulted in a number of changes to policy, legislation, and codes of ethics aimed at enhancing the control and access to dangerous biological agents and toxins in the USA, Australia, Canada, the UK, and the EU (Walsh, 2011). Space does not allow a full discussion of these, but in the USA the enactment of the USA Patriot Act 2001 and the Public Health Security and Bio Terrorism Preparedness and Response Act 2002 were influential in the registration of persons allowed to work with potentially dangerous biological agents (see in particular, Sections 201 and 351A, of the Act). Further initiatives such as Biological Surety (2008), the National Academies Committee on Research Standards and Practices to Prevent the Destructive Application of Biotechnology chaired by Gerald Fink3 in 2004 also played a role in identifying internal risks posed by those working in secure laboratories. These initiatives collectively provided guidance on how to improve internal oversight: including background checks on scientists as well as other safety protocols that appropriately risk managed the access, production, and transfer of dangerous pathogens.</w:t>
      </w:r>
    </w:p>
    <w:p w:rsidR="00F761EB" w:rsidRPr="00800E13" w:rsidRDefault="00F761EB" w:rsidP="00F761EB">
      <w:pPr>
        <w:rPr>
          <w:rStyle w:val="Emphasis"/>
        </w:rPr>
      </w:pPr>
      <w:r w:rsidRPr="00800E13">
        <w:rPr>
          <w:rStyle w:val="Emphasis"/>
        </w:rPr>
        <w:t>STOLEN BIOLOGICAL AGENTS</w:t>
      </w:r>
    </w:p>
    <w:p w:rsidR="00F761EB" w:rsidRDefault="00F761EB" w:rsidP="00F761EB">
      <w:r w:rsidRPr="00800E13">
        <w:rPr>
          <w:rStyle w:val="StyleUnderline"/>
        </w:rPr>
        <w:t>Leaving aside the investigation into microbiologist Bruce Ivins and the anthrax postal incident of 2001 discussed</w:t>
      </w:r>
      <w:r>
        <w:t xml:space="preserve"> earlier, </w:t>
      </w:r>
      <w:r w:rsidRPr="00800E13">
        <w:rPr>
          <w:rStyle w:val="StyleUnderline"/>
        </w:rPr>
        <w:t>the “insider threat” to date of a scientist stealing or conspiring to steal a controlled biological agent appears to be</w:t>
      </w:r>
      <w:r>
        <w:t xml:space="preserve"> both rare and </w:t>
      </w:r>
      <w:r w:rsidRPr="00800E13">
        <w:rPr>
          <w:rStyle w:val="StyleUnderline"/>
        </w:rPr>
        <w:t>extremely difficult to detect</w:t>
      </w:r>
      <w:r>
        <w:t xml:space="preserve">. The increased policy and biosafety regulatory environments for the operation of BSL-3 and BSL-4 labs make it more difficult now than in 200, both for unintentional accidents in the workplace and the theft of pathogens. BSL-3 and BSL-4 labs are the two most secure bio-safety lab designations. These labs have in place strict guidelines prescribing the physical layout, safety equipment, and training of scientific staff, which work in them. Despite all the new bio-safety measures put in place, </w:t>
      </w:r>
      <w:r w:rsidRPr="00800E13">
        <w:rPr>
          <w:rStyle w:val="StyleUnderline"/>
        </w:rPr>
        <w:t xml:space="preserve">it remains </w:t>
      </w:r>
      <w:r w:rsidRPr="00800E13">
        <w:rPr>
          <w:rStyle w:val="Emphasis"/>
        </w:rPr>
        <w:t>difficult to predict</w:t>
      </w:r>
      <w:r w:rsidRPr="00800E13">
        <w:rPr>
          <w:rStyle w:val="StyleUnderline"/>
        </w:rPr>
        <w:t xml:space="preserve"> and </w:t>
      </w:r>
      <w:r w:rsidRPr="00800E13">
        <w:rPr>
          <w:rStyle w:val="Emphasis"/>
        </w:rPr>
        <w:t>detect</w:t>
      </w:r>
      <w:r w:rsidRPr="00800E13">
        <w:rPr>
          <w:rStyle w:val="StyleUnderline"/>
        </w:rPr>
        <w:t xml:space="preserve"> if someone has the intent and capability to steal a biological agent from a secure lab site for profit, political motivation, or due to a mental health issue</w:t>
      </w:r>
      <w:r>
        <w:t xml:space="preserve"> (Walsh, 2014).</w:t>
      </w:r>
    </w:p>
    <w:p w:rsidR="00F761EB" w:rsidRDefault="00F761EB" w:rsidP="00F761EB">
      <w:r>
        <w:t>Background checks on scientists may assist in flagging staff which present security risks prior to their appointment, although this process cannot screen out completely individuals 3 The National Academies committee produced a report in 2004 called, Biotechnology Research in an Age of Terrorism (sometimes also referred to as the Fink Report). The Report contained seven recommendations to ensure responsible oversight for biotechnology research with potential bioterrorism applications. One of these was to create a National Science Advisory Board for Biodefense to provide advice, guidance, and leadership for a system of review and oversight of experiments of concern. WALSH · Improving Intelligence and Early Warning on Biosecurity Threats 89 whose intentions change later in their careers in ways that present security challenges. The motivation for individuals to use criminally biological agents from secure labs will likely be different in individual cases (Ibid.). From a bio-criminal perspective, where profit rather than ideology is the motive, the intent to commit the theft depends on the nature of the agent potentially available to the criminal conspirators and how quickly the act can be turned into a profit (Ibid.). In most western countries such as Australia, Canada, New Zealand, the UK, and the USA, stealing a controlled biological agent such as anthrax from a BSL-3 or BSL-4 private or government lab, while not impossible, presents a number of security challenges in terms of physical security barriers and exposure risks for a criminal gang interested in such an enterprise (Walsh, 2014).</w:t>
      </w:r>
    </w:p>
    <w:p w:rsidR="00F761EB" w:rsidRDefault="00F761EB" w:rsidP="00F761EB">
      <w:r>
        <w:t xml:space="preserve">The 2001 Ivins case also revealed, the genetic sequence analysis of the Ames strain of anthrax used in that attack makes possible tracing some of these substances back to their source, thereby enabling investigators to identify which laboratories they came from and ultimately who was working with them. Theft of controlled biological agents from secure labs thus becomes a high risk venture for the individual or any organized crime group involved. The motivation of most crime groups is to make “a quick buck” through traditional revenue pathways such as drugs, fraud, and money laundering where the risk of detection is comparatively less. An easier proposition for a sophisticated criminal or syndicate may be the theft of new scientific breakthroughs (or research intellectual property) either direct from a lab computer or by hacking into a secure database. These illicit activities may carry less risk, be more attractive financially, and logistically easier to commit than the theft of a controlled biological substance from a high containment lab. Similarly, while threating to use biological agents as weapons may create the psychological terror sought after by terrorists, exacting harm on an innocent target can be more efficiently and cheaply achieved using simple homemade devices such as the kitchen pressure cookers used by the Tsarnaev brothers in the 2013 Boston bombings (Walsh, 2014). </w:t>
      </w:r>
      <w:r w:rsidRPr="00800E13">
        <w:rPr>
          <w:rStyle w:val="StyleUnderline"/>
        </w:rPr>
        <w:t>Theft of biological agents may be most vulnerable to criminal exploitation in the laboratories of developing countries if physical security is not optimal or scientists perceive they are not adequately remunerated for their research.</w:t>
      </w:r>
      <w:r>
        <w:t xml:space="preserve"> In addition to difficulties assessing intent/motivation, it is also difficult to measure the consequence of a theft of a Category A pathogen from a BSL 4 lab. Part of this difficulty goes back to motivation. Is the objective of the theft merely to pose a threat to a community or extort funds from a government without the intention to actually use the substance? Or is the intention that the pathogen is weaponized and disseminated at ports, truck stops, or airports? Leaving aside issues such as atmospheric temperature, sunlight, and choice of dissemination vehicle, at play are other variables which impact the overall pathogenicity and “contagion dynamics” of dangerous pathogens into a locality. While there is an active research agenda into epidemiological modelling it remains difficult to predict “the likelihood of a global pandemic, and to mitigate its consequences” (Nicolaides et al., 2012; Goncalves et al., 2013).</w:t>
      </w:r>
    </w:p>
    <w:p w:rsidR="00F761EB" w:rsidRDefault="00F761EB" w:rsidP="00F761EB">
      <w:r>
        <w:t xml:space="preserve">DUAL USE RESEARCH AND SYNTHETIC BIOLOGY Though the theft of well-known and controlled pathogens such as anthrax from a BSL-4 laboratory seems less likely, debates continue about how </w:t>
      </w:r>
      <w:r w:rsidRPr="00800E13">
        <w:rPr>
          <w:rStyle w:val="Emphasis"/>
        </w:rPr>
        <w:t>dual use research</w:t>
      </w:r>
      <w:r w:rsidRPr="00800E13">
        <w:rPr>
          <w:rStyle w:val="StyleUnderline"/>
        </w:rPr>
        <w:t xml:space="preserve"> and </w:t>
      </w:r>
      <w:r w:rsidRPr="00800E13">
        <w:rPr>
          <w:rStyle w:val="Emphasis"/>
        </w:rPr>
        <w:t>synthetic biology</w:t>
      </w:r>
      <w:r w:rsidRPr="00800E13">
        <w:rPr>
          <w:rStyle w:val="StyleUnderline"/>
        </w:rPr>
        <w:t xml:space="preserve"> might create a </w:t>
      </w:r>
      <w:r w:rsidRPr="00800E13">
        <w:rPr>
          <w:rStyle w:val="Emphasis"/>
        </w:rPr>
        <w:t>number of potential</w:t>
      </w:r>
      <w:r w:rsidRPr="00800E13">
        <w:rPr>
          <w:rStyle w:val="StyleUnderline"/>
        </w:rPr>
        <w:t xml:space="preserve"> emerging </w:t>
      </w:r>
      <w:r w:rsidRPr="00800E13">
        <w:rPr>
          <w:rStyle w:val="Emphasis"/>
        </w:rPr>
        <w:t>threats</w:t>
      </w:r>
      <w:r w:rsidRPr="00800E13">
        <w:rPr>
          <w:rStyle w:val="StyleUnderline"/>
        </w:rPr>
        <w:t>, risks, and vulnerabilities</w:t>
      </w:r>
      <w:r>
        <w:t>. 90 JOURNAL OF INTELLIGENCE &amp; ANALYSIS · VOLUME 22, NUMBER 2 Such threats may arise from two sources. First there are concerns that highly skilled and trained individuals could use their knowledge to create biological agents under the guise of legitimate research for illegitimate ends. The second source of concern is interested “outsiders” exploiting legitimate advances in conventional biological research, synthetic biological sciences, and bio-technology for illegitimate purposes. Both pathways to potentially new bio-threats underline concerns about dual use technology. Each pathway also defines the key dimensions of “dual use research,” but in reality there are many ways this term has been defined in science, policy, and security circles, (for example, see McLeish and Nightingale, 2007; Shea, 2007; Tucker, 2012; Williams-Jones et al, 2013). In this article, I define “dual use research” as that which is largely focused on the research of dangerous biological agents that might be weaponized, and the publication of that research, which theoretically could be disseminated to bio-criminals or terrorists for their own nefarious objectives.</w:t>
      </w:r>
    </w:p>
    <w:p w:rsidR="00F761EB" w:rsidRDefault="00F761EB" w:rsidP="00F761EB">
      <w:r>
        <w:t>In recent years, the published results of dual use research have captured the concern of the biosecurity policy community and the media, perhaps even more than the experiments the articles describe. Starting in the early 2000s, McLeish and Nightingale argue that the publication of three papers: one on the synthesis of polio virus cDNA without a natural template by Cello et al., (2002), the second on how the variola virus (smallpox) can invade the immune system by Rosengard et al., (2002), and a third on overcoming resistance to mouse-pox by Jackson et al., (2001), were widely interpreted as publishing blueprints for terrorists and led to public calls for changes to research and publication procedures (McLeish and Nightingale, 2007).</w:t>
      </w:r>
    </w:p>
    <w:p w:rsidR="00F761EB" w:rsidRDefault="00F761EB" w:rsidP="00F761EB">
      <w:r>
        <w:t xml:space="preserve">Other publications have since followed, also </w:t>
      </w:r>
      <w:r w:rsidRPr="00800E13">
        <w:rPr>
          <w:rStyle w:val="StyleUnderline"/>
        </w:rPr>
        <w:t>raising security concerns about dual use research</w:t>
      </w:r>
      <w:r>
        <w:t xml:space="preserve"> (e.g. Tumpey et al., 2005; Wein and Liu, 2005). More recently, two separate articles, one in 2012, and the other a letter in August 2013, also raised security concerns about dual use research, and whether the published outcomes of these could be used for illegitimate reasons such as bio-terrorism. The 2012 article showed how scientists were able to identify the genetic changes needed for the avian influenza H5N1 to be efficiently transmitted between ferrets, a surrogate for human to human transmission. In this research, the US National Science Advisory Board for Biosecurity (NSABB) had to determine whether the benefits of such research outweighed the risk of the accidental or intentional release of a lethal new virus. In November 2011, the NSABB recommended the two articles arising from this research be redacted though they were later published (Maher, 2012). The H5N1 research article publication ordeal showed the ongoing challenges in both identifying and oversight of dual use research. The questions of what experiments may be too risky to do and publish and how governments effectively manage this risk remains unclear. </w:t>
      </w:r>
      <w:r w:rsidRPr="00800E13">
        <w:rPr>
          <w:rStyle w:val="StyleUnderline"/>
        </w:rPr>
        <w:t>The debate over gain of function experiments on the avian influenza virus H7N9 continues between government regulators and scientists</w:t>
      </w:r>
      <w:r>
        <w:t xml:space="preserve"> (see for example, Fouchier et al., 2013).</w:t>
      </w:r>
    </w:p>
    <w:p w:rsidR="00F761EB" w:rsidRPr="00800E13" w:rsidRDefault="00F761EB" w:rsidP="00F761EB">
      <w:pPr>
        <w:rPr>
          <w:rStyle w:val="Emphasis"/>
        </w:rPr>
      </w:pPr>
      <w:r>
        <w:t xml:space="preserve">All of the examples of “sensitive” dual use research discussed above illustrate the potential threats and risks associated with synthetic biology and the manipulation of microbial genetics. The manipulation of naturally occurring viruses like H5N1 so they can mutate more easily into hyper virulent variants more easily passed from animals to humans, or humans to humans, and the creation of dangerous pathogens using chemically synthesized genomes, show this type of knowledge can be put on the radar of interested bio-criminals WALSH · Improving Intelligence and Early Warning on Biosecurity Threats 91 and terrorists. </w:t>
      </w:r>
      <w:r w:rsidRPr="00800E13">
        <w:rPr>
          <w:rStyle w:val="StyleUnderline"/>
        </w:rPr>
        <w:t>The rapid advances in biotechnology, or what some describe as the industrialization of biology</w:t>
      </w:r>
      <w:r>
        <w:t xml:space="preserve"> (Center for Biosecurity of UPMC, 2012), </w:t>
      </w:r>
      <w:r w:rsidRPr="00800E13">
        <w:rPr>
          <w:rStyle w:val="StyleUnderline"/>
        </w:rPr>
        <w:t xml:space="preserve">can result in faster, cheaper, and more effective scientific breakthroughs for health, chemical manufacturing, bio-fuels, and mining, but it also highlights a number of other </w:t>
      </w:r>
      <w:r w:rsidRPr="00800E13">
        <w:rPr>
          <w:rStyle w:val="Emphasis"/>
        </w:rPr>
        <w:t>newer threat scenarios for criminal or terrorist exploitation.</w:t>
      </w:r>
    </w:p>
    <w:p w:rsidR="00F761EB" w:rsidRDefault="00F761EB" w:rsidP="00F761EB">
      <w:r>
        <w:t>Biosecurity regulators and national security intelligence agencies are also concerned that not just the knowledge is on offer, but some of the equipment and technology (used chiefly in the past by scientists working on government funded research projects in BSL 3 and 4 labs), is becoming more available to the wider public. The increasing growth in biotechnology, the growing accessibility of automated biological techniques, and relatively inexpensive equipment (such as that used in DNA sequencing and synthesis), makes scientific experimentation accessible in ways it was not even a decade ago to “citizen scientists” or people interested in DIY (“do it yourself”) Bio (Center for Biosecurity of UPMC, 2012). To illustrate this point, the entire human genome was sequenced in 2003. It took a team of scientists 13 years and nearly half a billion dollars to identify the approximately 20,500 genes in humans. In contrast, today companies such as Life Technologies claim they can decode a human genome sequence in a day for only $1,000 using smaller equipment (such as a benchtop Ion Proton Sequencer) that can be ordered from them (Life Technologies, 2012). Other DNA sequences from deadly pathogens can also be bought online. For example, in 2006 a journalist from the Guardian was able to purchase online a short sequence of the smallpox DNA (Randerson, 2006).</w:t>
      </w:r>
    </w:p>
    <w:p w:rsidR="00F761EB" w:rsidRDefault="00F761EB" w:rsidP="00F761EB">
      <w:r>
        <w:t xml:space="preserve">A US National Research Council report, Globalization, Biosecurity and the Future of the Life Sciences (NRC, 2006), provides a detailed summary of both the global drivers and trajectories of advanced life science technologies that raise biosecurity concerns (NRC, 2006, NRC, 2013; Tucker, 2012). In summary, </w:t>
      </w:r>
      <w:r w:rsidRPr="00800E13">
        <w:rPr>
          <w:rStyle w:val="StyleUnderline"/>
        </w:rPr>
        <w:t xml:space="preserve">the list of potential biotechnological threat scenarios may be endless due to the overlapping skills and technologies involved with </w:t>
      </w:r>
      <w:r w:rsidRPr="00800E13">
        <w:rPr>
          <w:rStyle w:val="Emphasis"/>
        </w:rPr>
        <w:t>synthetic biology</w:t>
      </w:r>
      <w:r w:rsidRPr="00800E13">
        <w:rPr>
          <w:rStyle w:val="StyleUnderline"/>
        </w:rPr>
        <w:t>.</w:t>
      </w:r>
      <w:r>
        <w:t xml:space="preserve"> The evolving nature of some biotechnology also prevents a full threat and risk assessment of the security issues that may arise out of such technology. Additionally, part of the difficulty in trying to assess the boundaries of biotechnological threat scenarios is in many cases insufficient discussion and analysis has taken place between scientists and their national security counterparts as to the rationale for assessing an issue as a threat or risk. To provide however, some context of what threats may be possible, Goodman and Hessel (2013) survey a number of scenarios, including what they refer to as</w:t>
      </w:r>
      <w:r w:rsidRPr="00800E13">
        <w:rPr>
          <w:rStyle w:val="StyleUnderline"/>
        </w:rPr>
        <w:t>: bad bio-technologists, biological spam, phishing for DNA, identity theft, piracy, and spear phishing. I will restrict discussion here to three: bad bio-technologists, identity theft, and piracy to illustrate how they assess this threat environment evolving.</w:t>
      </w:r>
      <w:r>
        <w:t xml:space="preserve"> Turning to bad bio-technologists, Goodman and Hessel argue that over the last decade given the expansion in the number of biotech companies and the increase in people working in this field, statistics alone suggest there is likely to be a few lunatics with intentions to cause harm. Their analysis is supported by other biosecurity experts, who see that experts with an intent to cause harm or “bio Unabombers” as of more concern than amateurish bio-hackers in the suburbs (Center for Biosecurity of UMPC, 2012, 16). While as suggested earlier, enhanced security measures in secure labs now make it difficult for a scientist to stockpile or steal controlled substances such as anthrax, the DNA code of many of these, according to Goodman and Hessel exists in public databases. Advances in 92 JOURNAL OF INTELLIGENCE &amp; ANALYSIS · VOLUME 22, NUMBER 2 synthetic biology allow the building of synthetic organisms, thereby sidestepping current safeguards in place for protecting select agents stockpiled in secure sites. The second threat scenario Goodman and Hessel describe (identity theft) is a new take on an old enabler of crime. They argue as countries increase their holdings of DNA in national databases for criminal identification, there will be more opportunities for these to be compromised, resulting in people’s identities being stolen to enable identity-related and other crimes. Additionally, Goodman and Hessel assess in the future a confluence of situations, whereby genetic identity theft could enable people to commit frauds such as circumventing health and employment restrictions based on their genetic data. Genetic cloning or impersonation (leaving another person’s DNA at a crime scene) could also frustrate intelligence operations or law enforcement investigations. The third interesting threat scenario “biological piracy” presents a number of security, ethical, policy, and legal challenges which remain largely unaddressed. Goodman and Hessel suggest in the future a wide variety of biological and genetic materials will be pirated just like digital media has been. The field of synthetic biology, which is already working towards developing therapies and treatments for cancers and other diseases, provides opportunities for organized crime groups to provide pirated versions (Goodman and Hessel, 2013).</w:t>
      </w:r>
    </w:p>
    <w:p w:rsidR="00F761EB" w:rsidRDefault="00F761EB" w:rsidP="00F761EB">
      <w:r w:rsidRPr="00800E13">
        <w:rPr>
          <w:rStyle w:val="StyleUnderline"/>
        </w:rPr>
        <w:t>Similar to the</w:t>
      </w:r>
      <w:r>
        <w:t xml:space="preserve"> discussion above of </w:t>
      </w:r>
      <w:r w:rsidRPr="00800E13">
        <w:rPr>
          <w:rStyle w:val="StyleUnderline"/>
        </w:rPr>
        <w:t>historical and conventional bio-threats, we</w:t>
      </w:r>
      <w:r>
        <w:t xml:space="preserve"> also </w:t>
      </w:r>
      <w:r w:rsidRPr="00800E13">
        <w:rPr>
          <w:rStyle w:val="StyleUnderline"/>
        </w:rPr>
        <w:t xml:space="preserve">need to examine </w:t>
      </w:r>
      <w:r w:rsidRPr="00800E13">
        <w:rPr>
          <w:rStyle w:val="Emphasis"/>
        </w:rPr>
        <w:t>emerging threats</w:t>
      </w:r>
      <w:r w:rsidRPr="00800E13">
        <w:rPr>
          <w:rStyle w:val="StyleUnderline"/>
        </w:rPr>
        <w:t xml:space="preserve"> </w:t>
      </w:r>
      <w:r>
        <w:t xml:space="preserve">by addressing </w:t>
      </w:r>
      <w:r w:rsidRPr="00800E13">
        <w:rPr>
          <w:rStyle w:val="StyleUnderline"/>
        </w:rPr>
        <w:t>both dimensions of threat assessment, intention and capability.</w:t>
      </w:r>
      <w:r>
        <w:t xml:space="preserve"> This is, however, where the challenge begins. </w:t>
      </w:r>
      <w:r w:rsidRPr="00800E13">
        <w:rPr>
          <w:rStyle w:val="StyleUnderline"/>
        </w:rPr>
        <w:t xml:space="preserve">The industrialization of biology is happening at such a dynamic and rapid pace, it remains difficult to make reliable estimates of both the future intentions and capabilities of threat actors, </w:t>
      </w:r>
      <w:r>
        <w:t xml:space="preserve">who may be interested in exploiting biotechnologies for criminal or terrorist reasons. As one recent workshop of experts suggested, “the angles of the attack are almost infinite and difficult to anticipate” (Center for Biosecurity of UPMC, 2012, 15). Part of the challenge relates to the type of analytical framework used by those in the national security communities and by biosecurity researchers to understand threat and risk. Some frameworks argue for a steady linear increase in biotechnology, and a greater access to skills and technology by bio-criminals and bio-terrorists as a result (Chyba, 2006). In contrast, others have adopted frameworks that estimate a less linear increase in biotechnology. They argue that mere access to technology and </w:t>
      </w:r>
      <w:r w:rsidRPr="00800E13">
        <w:rPr>
          <w:rStyle w:val="StyleUnderline"/>
        </w:rPr>
        <w:t>even “know how” does not automatically create either the motivation or ability for bio-criminals or bio-terrorists to exploit biotechnology for harmful purposes</w:t>
      </w:r>
      <w:r>
        <w:t xml:space="preserve">. Adherents to this framework suggest there is a lot more uncertainty in how biotechnologies may develop in the future, as other non-technological variables such as social, economic, and organizational factors will also influence the growth of technology and the extent to which it is exploited by individuals or groups for nefarious reasons (Vogel, 2008). </w:t>
      </w:r>
      <w:r w:rsidRPr="00800E13">
        <w:rPr>
          <w:rStyle w:val="Emphasis"/>
        </w:rPr>
        <w:t>Careful consideration of</w:t>
      </w:r>
      <w:r w:rsidRPr="00800E13">
        <w:rPr>
          <w:rStyle w:val="StyleUnderline"/>
        </w:rPr>
        <w:t xml:space="preserve"> how the </w:t>
      </w:r>
      <w:r w:rsidRPr="00800E13">
        <w:rPr>
          <w:rStyle w:val="Emphasis"/>
        </w:rPr>
        <w:t>emerging biosecurity threat</w:t>
      </w:r>
      <w:r w:rsidRPr="00800E13">
        <w:rPr>
          <w:rStyle w:val="StyleUnderline"/>
        </w:rPr>
        <w:t xml:space="preserve"> context </w:t>
      </w:r>
      <w:r w:rsidRPr="00800E13">
        <w:rPr>
          <w:rStyle w:val="Emphasis"/>
        </w:rPr>
        <w:t xml:space="preserve">will evolve </w:t>
      </w:r>
      <w:r w:rsidRPr="00800E13">
        <w:rPr>
          <w:rStyle w:val="StyleUnderline"/>
        </w:rPr>
        <w:t>also needs to include an assessment on whether it is likely we will see more single actor or group threats, and the consequences for policy makers and first responders.</w:t>
      </w:r>
      <w:r>
        <w:t xml:space="preserve"> For example, as biotechnological knowledge becomes increasingly commoditized and equipment less expensive,</w:t>
      </w:r>
      <w:r w:rsidRPr="00800E13">
        <w:rPr>
          <w:rStyle w:val="StyleUnderline"/>
        </w:rPr>
        <w:t xml:space="preserve"> will there be an increase in the rhetoric of well-established international terrorists groups (such as one of the Al Qaeda inspired franchises: </w:t>
      </w:r>
      <w:r w:rsidRPr="00800E13">
        <w:rPr>
          <w:rStyle w:val="Emphasis"/>
        </w:rPr>
        <w:t>al Qaeda in the Arabian Peninsula</w:t>
      </w:r>
      <w:r w:rsidRPr="00800E13">
        <w:rPr>
          <w:rStyle w:val="StyleUnderline"/>
        </w:rPr>
        <w:t xml:space="preserve"> </w:t>
      </w:r>
      <w:r>
        <w:t>(</w:t>
      </w:r>
      <w:r w:rsidRPr="00800E13">
        <w:rPr>
          <w:rStyle w:val="Emphasis"/>
        </w:rPr>
        <w:t>AQAP</w:t>
      </w:r>
      <w:r>
        <w:t xml:space="preserve">), or al Shabab), </w:t>
      </w:r>
      <w:r w:rsidRPr="00800E13">
        <w:rPr>
          <w:rStyle w:val="Emphasis"/>
        </w:rPr>
        <w:t>declaring an intent to use a virus or bacteria they have synthesized or acquired</w:t>
      </w:r>
      <w:r>
        <w:t xml:space="preserve"> via a third party? Alternatively, are we going to see intentions being expressed about the desire to use biosynthetic agents by less established domestic terrorist groups, or even individuals each with different agendas (jihadists, ultra-nationalists, anarchists/biohackers, or environmentally motivated individuals)? As discussed previously, </w:t>
      </w:r>
      <w:r w:rsidRPr="00800E13">
        <w:rPr>
          <w:rStyle w:val="StyleUnderline"/>
        </w:rPr>
        <w:t xml:space="preserve">there are few cases of bio-terror attacks–certainly not enough (thankfully) to make analytical generalizations about the specific motivations of various groups or individuals’ desire to </w:t>
      </w:r>
      <w:r w:rsidRPr="00800E13">
        <w:rPr>
          <w:rStyle w:val="Emphasis"/>
        </w:rPr>
        <w:t>weaponize conventional biological agents</w:t>
      </w:r>
      <w:r>
        <w:t xml:space="preserve">. We need to face the reality that “getting into the heads” of threat actors, who are not yet on the radar of intelligence and law enforcement agencies remains extremely difficult. It is difficult enough to assess the intentions of threat actors, some who may not have thought about the attractiveness of biotechnology agents. It seems doubly difficult to assess whether bio-criminals and terrorists will have the capabilities either to access or produce harmful biological agents synthesized in a lab. In contrast though to the “intent” side of the threat equation, </w:t>
      </w:r>
      <w:r w:rsidRPr="00E523FB">
        <w:rPr>
          <w:rStyle w:val="StyleUnderline"/>
        </w:rPr>
        <w:t>some intelligence agencies with mandates to assess the threat and risk of bio-weapons have done a lot more work on estimating the capabilities required by an actor(s) in weaponizing various biological agents</w:t>
      </w:r>
      <w:r>
        <w:t>, including those resulting from genetic engineering or biotechnology. Much of this of course, is classified, but the focus is on the level of expertise and equipment required to operationalize different biotechnological based threat scenarios. This seems to be a useful place to start. If agencies continue to have limited visibility on an individual’s intentions, (prior to an attack), then re-examining carefully variables related to capability (knowledge and equipment), may provide more accurate assessments about the likelihoods of various “high tech bioterrorism threats” (Suk et al., 2011). If intelligence agencies can develop a more evidence based approach to estimating bio-threat capabilities, then they will be in a better place to provide assessments to policy makers, public health, scientists, and security managers responsible for developing strategies that mitigate these threats where possible.</w:t>
      </w:r>
    </w:p>
    <w:p w:rsidR="00F761EB" w:rsidRDefault="00F761EB" w:rsidP="00F761EB">
      <w:r>
        <w:t>The difficulty however, with working on the capability side of the threat formula (knowledge and equipment) is to potentially either over or under emphasize both the level of expertise and margins of difficulty in accessing the equipment required to carry out an attack</w:t>
      </w:r>
      <w:r w:rsidRPr="00E523FB">
        <w:rPr>
          <w:rStyle w:val="StyleUnderline"/>
        </w:rPr>
        <w:t>. Some authors recognize the various technical steps required to synthesize a dangerous pathogen, yet argue these may be less difficult to overcome than it may appear for a “do it yourself” biologist/terrorist</w:t>
      </w:r>
      <w:r>
        <w:t xml:space="preserve"> (Burr, 2012). </w:t>
      </w:r>
      <w:r w:rsidRPr="00E523FB">
        <w:rPr>
          <w:rStyle w:val="Emphasis"/>
        </w:rPr>
        <w:t xml:space="preserve">Others </w:t>
      </w:r>
      <w:r w:rsidRPr="00E523FB">
        <w:t>likely</w:t>
      </w:r>
      <w:r>
        <w:t xml:space="preserve"> </w:t>
      </w:r>
      <w:r w:rsidRPr="00E523FB">
        <w:rPr>
          <w:rStyle w:val="Emphasis"/>
        </w:rPr>
        <w:t>underestimate the threat</w:t>
      </w:r>
      <w:r>
        <w:t>. For example, during a recent over-the-horizon scanning project conducted by the US Center for Biosecurity of UPMC most of the scientists interviewed stated there exists simple paths for skilled individuals to making bio-weapons that “render more technically difficult approaches unattractive and therefore less likely to be pursued” (Center for Biosecurity of UMPC, 2012,16). Or as stated in the project teams’ report, more bluntly: “the bad guys aren’t going to waste their time with sophisticated pie in the eye sky stuff” (Ibid.). In most cases, assessing actual capabilities will remain challenging and an evidence based approach built over time is needed to avoid over- or under-assessing knowledge, equipment, and skills.</w:t>
      </w:r>
    </w:p>
    <w:p w:rsidR="00F761EB" w:rsidRPr="001278E0" w:rsidRDefault="00F761EB" w:rsidP="00F761EB">
      <w:pPr>
        <w:pStyle w:val="Heading4"/>
        <w:rPr>
          <w:rStyle w:val="Style13ptBold"/>
          <w:b/>
        </w:rPr>
      </w:pPr>
      <w:r w:rsidRPr="001278E0">
        <w:rPr>
          <w:rStyle w:val="Style13ptBold"/>
          <w:b/>
        </w:rPr>
        <w:t>Bioterror is the largest existential threat---causes extinction</w:t>
      </w:r>
    </w:p>
    <w:p w:rsidR="00F761EB" w:rsidRPr="001278E0" w:rsidRDefault="00F761EB" w:rsidP="00F761EB">
      <w:r w:rsidRPr="001278E0">
        <w:rPr>
          <w:rStyle w:val="Style13ptBold"/>
        </w:rPr>
        <w:t>Farmer 17</w:t>
      </w:r>
      <w:r w:rsidRPr="001278E0">
        <w:t xml:space="preserve"> </w:t>
      </w:r>
      <w:r>
        <w:t xml:space="preserve">--- Reporter for the Telegraph and the Economist </w:t>
      </w:r>
      <w:r w:rsidRPr="001278E0">
        <w:t>(</w:t>
      </w:r>
      <w:r>
        <w:t xml:space="preserve">Ben, </w:t>
      </w:r>
      <w:r w:rsidRPr="001278E0">
        <w:t>“Bioterrorism could kill more people than nuclear war, Bill Gates to warn world leaders”</w:t>
      </w:r>
      <w:r>
        <w:t xml:space="preserve">, The Telegraph, 2-18, </w:t>
      </w:r>
      <w:r w:rsidRPr="001278E0">
        <w:t>http://www.telegraph.co.uk/news/2017/02/17/biological-terrorism-could-kill-people-nuclear-attacks-bill/)</w:t>
      </w:r>
      <w:r>
        <w:t>//CL</w:t>
      </w:r>
    </w:p>
    <w:p w:rsidR="00F761EB" w:rsidRDefault="00F761EB" w:rsidP="00F761EB">
      <w:r w:rsidRPr="00E523FB">
        <w:rPr>
          <w:rStyle w:val="StyleUnderline"/>
        </w:rPr>
        <w:t xml:space="preserve">Bioterrorists could one day kill </w:t>
      </w:r>
      <w:r w:rsidRPr="00E523FB">
        <w:rPr>
          <w:rStyle w:val="Emphasis"/>
        </w:rPr>
        <w:t>hundreds of millions of people</w:t>
      </w:r>
      <w:r w:rsidRPr="00E523FB">
        <w:rPr>
          <w:rStyle w:val="StyleUnderline"/>
        </w:rPr>
        <w:t xml:space="preserve"> in an attack more deadly than nuclear war</w:t>
      </w:r>
      <w:r>
        <w:t>, Bill Gates will warn world leaders.</w:t>
      </w:r>
    </w:p>
    <w:p w:rsidR="00F761EB" w:rsidRDefault="00F761EB" w:rsidP="00F761EB">
      <w:r w:rsidRPr="00E523FB">
        <w:rPr>
          <w:rStyle w:val="StyleUnderline"/>
        </w:rPr>
        <w:t>Rapid advances in</w:t>
      </w:r>
      <w:r>
        <w:t xml:space="preserve"> genetic </w:t>
      </w:r>
      <w:r w:rsidRPr="00E523FB">
        <w:rPr>
          <w:rStyle w:val="StyleUnderline"/>
        </w:rPr>
        <w:t>engineering have opened the door for</w:t>
      </w:r>
      <w:r>
        <w:t xml:space="preserve"> small </w:t>
      </w:r>
      <w:r w:rsidRPr="00E523FB">
        <w:rPr>
          <w:rStyle w:val="StyleUnderline"/>
        </w:rPr>
        <w:t>terrorism groups to tailor and easily turn biological viruses into wea</w:t>
      </w:r>
      <w:r>
        <w:t>pons.</w:t>
      </w:r>
    </w:p>
    <w:p w:rsidR="00F761EB" w:rsidRDefault="00F761EB" w:rsidP="00F761EB">
      <w:r>
        <w:t xml:space="preserve">A </w:t>
      </w:r>
      <w:r w:rsidRPr="00E523FB">
        <w:rPr>
          <w:rStyle w:val="StyleUnderline"/>
        </w:rPr>
        <w:t xml:space="preserve">resulting </w:t>
      </w:r>
      <w:r w:rsidRPr="00E523FB">
        <w:rPr>
          <w:rStyle w:val="Emphasis"/>
        </w:rPr>
        <w:t>disease pandemic</w:t>
      </w:r>
      <w:r w:rsidRPr="00E523FB">
        <w:rPr>
          <w:rStyle w:val="StyleUnderline"/>
        </w:rPr>
        <w:t xml:space="preserve"> is currently one of </w:t>
      </w:r>
      <w:r w:rsidRPr="00E523FB">
        <w:rPr>
          <w:rStyle w:val="Emphasis"/>
        </w:rPr>
        <w:t>the most deadly threats</w:t>
      </w:r>
      <w:r w:rsidRPr="00E523FB">
        <w:rPr>
          <w:rStyle w:val="StyleUnderline"/>
        </w:rPr>
        <w:t xml:space="preserve"> faced by the world</w:t>
      </w:r>
      <w:r>
        <w:t>, he believes, yet governments are complacent about the scale of the risk.</w:t>
      </w:r>
    </w:p>
    <w:p w:rsidR="00F761EB" w:rsidRDefault="00F761EB" w:rsidP="00F761EB">
      <w:r>
        <w:t xml:space="preserve">Speaking ahead of an address to the Munich Security Conference, the richest man in the world said that while governments are concerned with the proliferation of nuclear and chemical weapons, </w:t>
      </w:r>
      <w:r w:rsidRPr="00E523FB">
        <w:rPr>
          <w:rStyle w:val="StyleUnderline"/>
        </w:rPr>
        <w:t xml:space="preserve">they are </w:t>
      </w:r>
      <w:r w:rsidRPr="00E523FB">
        <w:rPr>
          <w:rStyle w:val="Emphasis"/>
        </w:rPr>
        <w:t>overlooking</w:t>
      </w:r>
      <w:r w:rsidRPr="00E523FB">
        <w:rPr>
          <w:rStyle w:val="StyleUnderline"/>
        </w:rPr>
        <w:t xml:space="preserve"> the threat of </w:t>
      </w:r>
      <w:r w:rsidRPr="00E523FB">
        <w:rPr>
          <w:rStyle w:val="Emphasis"/>
        </w:rPr>
        <w:t>bio</w:t>
      </w:r>
      <w:r w:rsidRPr="00E523FB">
        <w:rPr>
          <w:rStyle w:val="StyleUnderline"/>
        </w:rPr>
        <w:t xml:space="preserve">logical </w:t>
      </w:r>
      <w:r w:rsidRPr="00E523FB">
        <w:rPr>
          <w:rStyle w:val="Emphasis"/>
        </w:rPr>
        <w:t>warfare</w:t>
      </w:r>
      <w:r>
        <w:t>.</w:t>
      </w:r>
    </w:p>
    <w:p w:rsidR="00F761EB" w:rsidRDefault="00F761EB" w:rsidP="00F761EB">
      <w:r>
        <w:t>Because the population is naïve, there are no real preparations</w:t>
      </w:r>
    </w:p>
    <w:p w:rsidR="00F761EB" w:rsidRDefault="00F761EB" w:rsidP="00F761EB">
      <w:r>
        <w:t>Mr Gates, whose charitable foundation is funding research into quickly spotting outbreaks and speeding up vaccine production, said the defence and security establishment “have not been following biology and I’m here to bring them a little bit of bad news”.</w:t>
      </w:r>
    </w:p>
    <w:p w:rsidR="00F761EB" w:rsidRDefault="00F761EB" w:rsidP="00F761EB">
      <w:r>
        <w:t>Mr Gates will today (Saturday) tell an audience of international leaders and senior officers that the world’s next deadly pandemic “could originate on the computer screen of a terrorist”.</w:t>
      </w:r>
    </w:p>
    <w:p w:rsidR="00F761EB" w:rsidRDefault="00F761EB" w:rsidP="00F761EB">
      <w:r>
        <w:t>He told the Telegraph: “Natural epidemics can be extremely large. Intentionally caused epidemics, bioterrorism, would be the largest of all.</w:t>
      </w:r>
    </w:p>
    <w:p w:rsidR="00F761EB" w:rsidRDefault="00F761EB" w:rsidP="00F761EB">
      <w:r>
        <w:t>“With nuclear weapons, you’d think you would probably stop after killing 100million. Smallpox won’t stop. Because the population is naïve, and there are no real preparations. That, if it got out and spread, would be a larger number.”</w:t>
      </w:r>
    </w:p>
    <w:p w:rsidR="00F761EB" w:rsidRDefault="00F761EB" w:rsidP="00F761EB">
      <w:r>
        <w:t>He said developments in genetic engineering were proceeding at a “mind-blowing rate”. Biological warfare ambitions once limited to a handful of nation states are now open to small groups with limited resources and skills.</w:t>
      </w:r>
    </w:p>
    <w:p w:rsidR="00F761EB" w:rsidRPr="001278E0" w:rsidRDefault="00F761EB" w:rsidP="00F761EB">
      <w:pPr>
        <w:rPr>
          <w:rStyle w:val="StyleUnderline"/>
        </w:rPr>
      </w:pPr>
      <w:r>
        <w:t>He said: “</w:t>
      </w:r>
      <w:r w:rsidRPr="001278E0">
        <w:rPr>
          <w:rStyle w:val="StyleUnderline"/>
        </w:rPr>
        <w:t>They make it much easier for a non-state person</w:t>
      </w:r>
      <w:r>
        <w:t xml:space="preserve">. It doesn’t take much biology expertise nowadays </w:t>
      </w:r>
      <w:r w:rsidRPr="001278E0">
        <w:rPr>
          <w:rStyle w:val="StyleUnderline"/>
        </w:rPr>
        <w:t>to assemble a smallpox virus. Biology is making it way easier to create these things.”</w:t>
      </w:r>
    </w:p>
    <w:p w:rsidR="00F761EB" w:rsidRDefault="00F761EB" w:rsidP="00F761EB">
      <w:r>
        <w:t>The increasingly common use of gene editing technology would make it difficult to spot any potential terrorist conspiracy. Technologies which have made it easy to read DNA sequences and tinker with them to rewrite or tweak genes have many legitimate uses.</w:t>
      </w:r>
    </w:p>
    <w:p w:rsidR="00F761EB" w:rsidRDefault="00F761EB" w:rsidP="00F761EB">
      <w:r>
        <w:t>He said: “It’s not like when someone says, ‘Hey I’d like some Plutonium’ and you start saying ‘Hmmm.. I wonder why he wants Plutonium?’”</w:t>
      </w:r>
    </w:p>
    <w:p w:rsidR="00F761EB" w:rsidRDefault="00F761EB" w:rsidP="00F761EB">
      <w:r>
        <w:t>Mr Gates said the potential death toll from a disease outbreak could be higher than other threats such as climate change or nuclear war.</w:t>
      </w:r>
    </w:p>
    <w:p w:rsidR="00F761EB" w:rsidRDefault="00F761EB" w:rsidP="00F761EB">
      <w:r>
        <w:t>He said: “This is like earthquakes, you should think in order of magnitudes. If you can kill 10 people that’s a one, 100 people that’s a two... Bioterrorism is the thing that can give you not just sixes, but sevens, eights and nines.</w:t>
      </w:r>
    </w:p>
    <w:p w:rsidR="00F761EB" w:rsidRPr="001278E0" w:rsidRDefault="00F761EB" w:rsidP="00F761EB">
      <w:pPr>
        <w:rPr>
          <w:rStyle w:val="StyleUnderline"/>
        </w:rPr>
      </w:pPr>
      <w:r>
        <w:t xml:space="preserve">“With nuclear war, once you have got a six, or a seven, or eight, you’d think it would probably stop. [With bioterrorism] </w:t>
      </w:r>
      <w:r w:rsidRPr="001278E0">
        <w:rPr>
          <w:rStyle w:val="StyleUnderline"/>
        </w:rPr>
        <w:t>it’s just unbounded if you are not there to stop the spread of it.”</w:t>
      </w:r>
    </w:p>
    <w:p w:rsidR="00F761EB" w:rsidRDefault="00F761EB" w:rsidP="00F761EB">
      <w:r>
        <w:t xml:space="preserve">By tailoring the genes of a virus, </w:t>
      </w:r>
      <w:r w:rsidRPr="001278E0">
        <w:rPr>
          <w:rStyle w:val="StyleUnderline"/>
        </w:rPr>
        <w:t xml:space="preserve">it would be </w:t>
      </w:r>
      <w:r w:rsidRPr="001278E0">
        <w:rPr>
          <w:rStyle w:val="Emphasis"/>
        </w:rPr>
        <w:t>possible to manipulate</w:t>
      </w:r>
      <w:r w:rsidRPr="001278E0">
        <w:rPr>
          <w:rStyle w:val="StyleUnderline"/>
        </w:rPr>
        <w:t xml:space="preserve"> its ability to </w:t>
      </w:r>
      <w:r w:rsidRPr="001278E0">
        <w:rPr>
          <w:rStyle w:val="Emphasis"/>
        </w:rPr>
        <w:t>spread and its ability to harm people</w:t>
      </w:r>
      <w:r>
        <w:t xml:space="preserve">. </w:t>
      </w:r>
    </w:p>
    <w:p w:rsidR="00F761EB" w:rsidRDefault="00F761EB" w:rsidP="00F761EB">
      <w:r>
        <w:t>Mr Gates said one of the most potentially deadly outbreaks could involve the humble flu virus. It would be relatively easy to engineer a new flu strain combining qualities from varieties that spread like wildfire with varieties that were deadly.</w:t>
      </w:r>
    </w:p>
    <w:p w:rsidR="00F761EB" w:rsidRDefault="00F761EB" w:rsidP="00F761EB">
      <w:r>
        <w:t>The last time that happened naturally was the 1918 Spanish Influenza pandemic, which went on to kill more than 50 million people – or nearly three times the death toll from the First World War.</w:t>
      </w:r>
    </w:p>
    <w:p w:rsidR="00F761EB" w:rsidRDefault="00F761EB" w:rsidP="00F761EB">
      <w:r>
        <w:t>By comparison, the recent Ebola outbreak in West Africa which killed just over 11,000 was “a Richter Scale three, it’s a nothing,” he said.</w:t>
      </w:r>
    </w:p>
    <w:p w:rsidR="00F761EB" w:rsidRDefault="00F761EB" w:rsidP="00F761EB">
      <w:r>
        <w:t>But despite the potential, the founder of Microsoft said that world leaders and their militaries could not see beyond the more recognised risks.</w:t>
      </w:r>
    </w:p>
    <w:p w:rsidR="00F761EB" w:rsidRDefault="00F761EB" w:rsidP="00F761EB">
      <w:r>
        <w:t>He said: “Should the world be serious about this? It is somewhat serious about normal classic warfare and nuclear warfare, but today it is not very serious about bio-defence or natural epidemics.”</w:t>
      </w:r>
    </w:p>
    <w:p w:rsidR="00F761EB" w:rsidRDefault="00F761EB" w:rsidP="00F761EB">
      <w:r>
        <w:t>He went on: “They do tend to say ‘How easy is it to get fissile material and how accurate are the plans out on the internet for dirty bombs, plutonium bombs and hydrogen bombs?’</w:t>
      </w:r>
    </w:p>
    <w:p w:rsidR="00F761EB" w:rsidRDefault="00F761EB" w:rsidP="00F761EB">
      <w:r>
        <w:t>“They have some people that do that. What I am suggesting is that the number of people that look at bio-defence is worth increasing.”</w:t>
      </w:r>
    </w:p>
    <w:p w:rsidR="00F761EB" w:rsidRDefault="00F761EB" w:rsidP="00F761EB">
      <w:r>
        <w:t>Whether naturally occurring, or deliberately started</w:t>
      </w:r>
      <w:r w:rsidRPr="001278E0">
        <w:rPr>
          <w:rStyle w:val="StyleUnderline"/>
        </w:rPr>
        <w:t>, it is almost certain that a highly lethal global pandemic will occur within our lifetimes</w:t>
      </w:r>
      <w:r>
        <w:t>, he believes.</w:t>
      </w:r>
    </w:p>
    <w:p w:rsidR="00F761EB" w:rsidRPr="001278E0" w:rsidRDefault="00F761EB" w:rsidP="00F761EB">
      <w:pPr>
        <w:rPr>
          <w:rStyle w:val="StyleUnderline"/>
        </w:rPr>
      </w:pPr>
      <w:r>
        <w:t xml:space="preserve">But the good news for those contemplating </w:t>
      </w:r>
      <w:r w:rsidRPr="001278E0">
        <w:rPr>
          <w:rStyle w:val="StyleUnderline"/>
        </w:rPr>
        <w:t>the potential damage is that the same biotechnology can prevent epidemics spreading out of control.</w:t>
      </w:r>
    </w:p>
    <w:p w:rsidR="00F761EB" w:rsidRDefault="00F761EB" w:rsidP="00F761EB">
      <w:r>
        <w:t>Mr Gates will say in his speech that most of the things needed to protect against a naturally occurring pandemic are the same things needed to prepare for an intentional biological attack.</w:t>
      </w:r>
    </w:p>
    <w:p w:rsidR="00F761EB" w:rsidRPr="001278E0" w:rsidRDefault="00F761EB" w:rsidP="00F761EB">
      <w:pPr>
        <w:rPr>
          <w:rStyle w:val="StyleUnderline"/>
        </w:rPr>
      </w:pPr>
      <w:r w:rsidRPr="001278E0">
        <w:rPr>
          <w:rStyle w:val="StyleUnderline"/>
        </w:rPr>
        <w:t>Nations must amass an arsenal of new weapons to fight such a disease outbreak, including vaccines, drugs and diagnostic techniques.</w:t>
      </w:r>
    </w:p>
    <w:p w:rsidR="00F761EB" w:rsidRDefault="00F761EB" w:rsidP="00F761EB">
      <w:r>
        <w:t>Being able to develop a vaccine as soon as possible against a new outbreak is particularly important and could save huge numbers of lives, scientists working at his foundation believe.</w:t>
      </w:r>
    </w:p>
    <w:p w:rsidR="00F761EB" w:rsidRDefault="00F761EB" w:rsidP="00F761EB">
      <w:r>
        <w:t>It typically takes up to a decade to develop and license a new vaccine. To halt a deadly airborne disease outbreak, that would need to be cut to as little as 90 days.</w:t>
      </w:r>
    </w:p>
    <w:p w:rsidR="00F761EB" w:rsidRDefault="00F761EB" w:rsidP="00F761EB">
      <w:r>
        <w:t>The need to stop a disease epidemic is so important that countries should prepare for it as they currently prepare for war, complete with large exercises and drills.</w:t>
      </w:r>
    </w:p>
    <w:p w:rsidR="00F761EB" w:rsidRDefault="00F761EB" w:rsidP="00F761EB">
      <w:r>
        <w:t>He will tell his audience: “Getting ready for a global pandemic is every bit as important as nuclear deterrence and avoiding a climate catastrophe.”</w:t>
      </w:r>
    </w:p>
    <w:p w:rsidR="00F761EB" w:rsidRDefault="00F761EB" w:rsidP="00F761EB"/>
    <w:p w:rsidR="00F761EB" w:rsidRDefault="00F761EB" w:rsidP="00F761EB">
      <w:pPr>
        <w:pStyle w:val="Heading3"/>
      </w:pPr>
      <w:r>
        <w:t>!---cyberterror</w:t>
      </w:r>
    </w:p>
    <w:p w:rsidR="00F761EB" w:rsidRPr="00826BDA" w:rsidRDefault="00F761EB" w:rsidP="00F761EB">
      <w:pPr>
        <w:pStyle w:val="Heading4"/>
        <w:rPr>
          <w:rStyle w:val="Style13ptBold"/>
          <w:b/>
        </w:rPr>
      </w:pPr>
      <w:r>
        <w:rPr>
          <w:rStyle w:val="Style13ptBold"/>
          <w:b/>
        </w:rPr>
        <w:t>AQAP poses cyber-threats---especially in a world with increased recruitment</w:t>
      </w:r>
    </w:p>
    <w:p w:rsidR="00F761EB" w:rsidRPr="00826BDA" w:rsidRDefault="00F761EB" w:rsidP="00F761EB">
      <w:r>
        <w:rPr>
          <w:rStyle w:val="Style13ptBold"/>
        </w:rPr>
        <w:t xml:space="preserve">Liu 15 </w:t>
      </w:r>
      <w:r w:rsidRPr="00826BDA">
        <w:t>--- American writer and founder of Citizen University. Liu served as Deputy Assistant to President Clinton for Domestic Policy at the White House between 1999 and 2000</w:t>
      </w:r>
      <w:r>
        <w:t>, (</w:t>
      </w:r>
      <w:r w:rsidRPr="00826BDA">
        <w:t xml:space="preserve">“AL QAEDA ELECTRONIC: A SLEEPING DOG?”, </w:t>
      </w:r>
      <w:r>
        <w:t xml:space="preserve">Critical Threats, December 2015, </w:t>
      </w:r>
      <w:r w:rsidRPr="00826BDA">
        <w:t>https://www.criticalthreats.org/wp-content/uploads/2016/07/Al_Qaeda_Electronic-1.pdf</w:t>
      </w:r>
      <w:r>
        <w:t>)//CL</w:t>
      </w:r>
    </w:p>
    <w:p w:rsidR="00F761EB" w:rsidRDefault="00F761EB" w:rsidP="00F761EB">
      <w:r w:rsidRPr="001278E0">
        <w:rPr>
          <w:rStyle w:val="StyleUnderline"/>
        </w:rPr>
        <w:t xml:space="preserve">Cyber warfare is a natural arena for </w:t>
      </w:r>
      <w:r w:rsidRPr="001278E0">
        <w:rPr>
          <w:rStyle w:val="Emphasis"/>
        </w:rPr>
        <w:t>al Qaeda.</w:t>
      </w:r>
      <w:r>
        <w:t xml:space="preserve"> It allows a small number of covert and dispersed individuals to inflict disproportionate damage on a much stronger adversary.1 </w:t>
      </w:r>
      <w:r w:rsidRPr="001278E0">
        <w:rPr>
          <w:rStyle w:val="StyleUnderline"/>
        </w:rPr>
        <w:t>Cyber warriors</w:t>
      </w:r>
      <w:r>
        <w:t xml:space="preserve"> generally </w:t>
      </w:r>
      <w:r w:rsidRPr="001278E0">
        <w:rPr>
          <w:rStyle w:val="StyleUnderline"/>
        </w:rPr>
        <w:t>hail from the class of disaffected, educated, relatively-well-off radicals from whom al Qaeda draws its leadership cadres</w:t>
      </w:r>
      <w:r>
        <w:t>. Al Qaeda should have an advanced cyber-warfare capability to hurt the West and help recruit new followers, but it does not. The only hacking collective claiming affiliation with the group is al Qaeda Electronic (AQE), which was formed only this year and has shown limited and rudimentary capabilities. Al Qaeda does not seem to pose a significant cyber threat to the U.S. or its allies at this time.</w:t>
      </w:r>
    </w:p>
    <w:p w:rsidR="00F761EB" w:rsidRDefault="00F761EB" w:rsidP="00F761EB">
      <w:r w:rsidRPr="001278E0">
        <w:rPr>
          <w:rStyle w:val="StyleUnderline"/>
        </w:rPr>
        <w:t>Al Qaeda’s relative impotence in the cyber realm likely reflects the experiences of its leaders and the group’s history</w:t>
      </w:r>
      <w:r>
        <w:t>. Ayman al Zawahiri, its current leader, and his lieutenants have spent most of the past 25 years operating covertly and trying to evade the prying electronic eyes of Western intelligence agencies. They have seen information technology as a way to communicate securely to a small group of trusted leaders, which is why they still rely heavily on password-protected and tightly monitored closed internet forums and emphasize the virtues of encryption.2 They have a very defensive mindset when it comes to information technology.3</w:t>
      </w:r>
    </w:p>
    <w:p w:rsidR="00F761EB" w:rsidRDefault="00F761EB" w:rsidP="00F761EB">
      <w:r w:rsidRPr="001278E0">
        <w:rPr>
          <w:rStyle w:val="StyleUnderline"/>
        </w:rPr>
        <w:t xml:space="preserve">The emergence of </w:t>
      </w:r>
      <w:r>
        <w:t>the Islamic State of Iraq and al Sham (</w:t>
      </w:r>
      <w:r w:rsidRPr="001278E0">
        <w:rPr>
          <w:rStyle w:val="Emphasis"/>
        </w:rPr>
        <w:t>ISIS</w:t>
      </w:r>
      <w:r>
        <w:t xml:space="preserve">) </w:t>
      </w:r>
      <w:r w:rsidRPr="001278E0">
        <w:rPr>
          <w:rStyle w:val="StyleUnderline"/>
        </w:rPr>
        <w:t>is changing the landscape of al Qaeda-related cyber activities</w:t>
      </w:r>
      <w:r>
        <w:t xml:space="preserve">, however. ISIS is much more offensively oriented, and its declaration of an Islamic State shows its desire to operate in the open rather than the shadows. </w:t>
      </w:r>
      <w:r w:rsidRPr="001278E0">
        <w:rPr>
          <w:rStyle w:val="StyleUnderline"/>
        </w:rPr>
        <w:t xml:space="preserve">Its use of information technology follows the same pattern. ISIS relies heavily on social media to communicate among its leaders and to its followers, as well as to attract potential recruits. ISIS is creating competition within the jihadi world in cyberspace as well as in the arts of terrorism and atrocity. </w:t>
      </w:r>
      <w:r w:rsidRPr="001278E0">
        <w:rPr>
          <w:rStyle w:val="Emphasis"/>
        </w:rPr>
        <w:t>Al Qaeda loyalists can evolve</w:t>
      </w:r>
      <w:r w:rsidRPr="001278E0">
        <w:rPr>
          <w:rStyle w:val="StyleUnderline"/>
        </w:rPr>
        <w:t xml:space="preserve"> dangerous </w:t>
      </w:r>
      <w:r w:rsidRPr="001278E0">
        <w:rPr>
          <w:rStyle w:val="Emphasis"/>
        </w:rPr>
        <w:t>capabilities</w:t>
      </w:r>
      <w:r w:rsidRPr="001278E0">
        <w:rPr>
          <w:rStyle w:val="StyleUnderline"/>
        </w:rPr>
        <w:t xml:space="preserve"> rapidly </w:t>
      </w:r>
      <w:r w:rsidRPr="001278E0">
        <w:rPr>
          <w:rStyle w:val="Emphasis"/>
        </w:rPr>
        <w:t>in response to this ISIS challenge</w:t>
      </w:r>
      <w:r w:rsidRPr="001278E0">
        <w:rPr>
          <w:rStyle w:val="StyleUnderline"/>
        </w:rPr>
        <w:t xml:space="preserve">, should they chose to. </w:t>
      </w:r>
      <w:r>
        <w:t xml:space="preserve">Tools for conducting advanced attacks are openly sold on the Dark Web. Cyber capabilities can be easily transferred from criminals to terrorists and among terrorist groups. </w:t>
      </w:r>
      <w:r w:rsidRPr="001278E0">
        <w:rPr>
          <w:rStyle w:val="StyleUnderline"/>
        </w:rPr>
        <w:t>The</w:t>
      </w:r>
      <w:r>
        <w:t xml:space="preserve"> relative </w:t>
      </w:r>
      <w:r w:rsidRPr="001278E0">
        <w:rPr>
          <w:rStyle w:val="StyleUnderline"/>
        </w:rPr>
        <w:t>conservatism and cyber-backwardness of al Qaeda’s current leadership should not lull us into complacency</w:t>
      </w:r>
      <w:r>
        <w:t>. We must still closely follow the individuals and groups claiming to be al Qaeda’s vanguard into the cyber war space lest we be surprised one day by an attack that we could have predicted.</w:t>
      </w:r>
    </w:p>
    <w:p w:rsidR="00F761EB" w:rsidRDefault="00F761EB" w:rsidP="00F761EB">
      <w:r>
        <w:t xml:space="preserve">Cyber-attackers with limited capabilities generally cannot effectively penetrate and disrupt control software for power grids and other critical infrastructure. </w:t>
      </w:r>
      <w:r w:rsidRPr="001278E0">
        <w:rPr>
          <w:rStyle w:val="StyleUnderline"/>
        </w:rPr>
        <w:t>Their attacks</w:t>
      </w:r>
      <w:r>
        <w:t xml:space="preserve"> therefore usually </w:t>
      </w:r>
      <w:r w:rsidRPr="001278E0">
        <w:rPr>
          <w:rStyle w:val="StyleUnderline"/>
        </w:rPr>
        <w:t>fall into three categories</w:t>
      </w:r>
      <w:r>
        <w:t xml:space="preserve"> that are more nuisance than major threat, although they can cause significant financial losses to their targets:</w:t>
      </w:r>
    </w:p>
    <w:p w:rsidR="00F761EB" w:rsidRDefault="00F761EB" w:rsidP="00F761EB">
      <w:r>
        <w:t xml:space="preserve"> </w:t>
      </w:r>
      <w:r w:rsidRPr="001278E0">
        <w:rPr>
          <w:rStyle w:val="Emphasis"/>
        </w:rPr>
        <w:t>Defacement</w:t>
      </w:r>
      <w:r>
        <w:t xml:space="preserve">: </w:t>
      </w:r>
      <w:r w:rsidRPr="001278E0">
        <w:rPr>
          <w:rStyle w:val="StyleUnderline"/>
        </w:rPr>
        <w:t>The attacker gains access to a website by exploiting misconfigurations and vulnerabilities, and replaces the original content with propaganda or a claim of credit.</w:t>
      </w:r>
      <w:r>
        <w:t xml:space="preserve"> Particularly motivated attackers may also delete files from the compromised server or upload malware.</w:t>
      </w:r>
    </w:p>
    <w:p w:rsidR="00F761EB" w:rsidRDefault="00F761EB" w:rsidP="00F761EB">
      <w:r>
        <w:t xml:space="preserve"> </w:t>
      </w:r>
      <w:r w:rsidRPr="001278E0">
        <w:rPr>
          <w:rStyle w:val="Emphasis"/>
        </w:rPr>
        <w:t>Denial of service (DoS</w:t>
      </w:r>
      <w:r>
        <w:t xml:space="preserve">): </w:t>
      </w:r>
      <w:r w:rsidRPr="001278E0">
        <w:rPr>
          <w:rStyle w:val="StyleUnderline"/>
        </w:rPr>
        <w:t>The attacker renders a website inaccessible to legitimate users by overwhelming it with traffic</w:t>
      </w:r>
      <w:r>
        <w:t>. A DoS attack can be launched from as few as one computer but its effectiveness increases with the number of machines engaged, as it is harder for cyber-defense systems to handle malicious traffic from multiple clients. Distributed denialof-service (DDoS) attacks refer specifically to DoS attacks launched from multiple IP addresses.</w:t>
      </w:r>
    </w:p>
    <w:p w:rsidR="00F761EB" w:rsidRDefault="00F761EB" w:rsidP="00F761EB">
      <w:r>
        <w:t xml:space="preserve"> </w:t>
      </w:r>
      <w:r w:rsidRPr="001278E0">
        <w:rPr>
          <w:rStyle w:val="Emphasis"/>
        </w:rPr>
        <w:t>Data breach:</w:t>
      </w:r>
      <w:r>
        <w:t xml:space="preserve"> </w:t>
      </w:r>
      <w:r w:rsidRPr="001278E0">
        <w:rPr>
          <w:rStyle w:val="StyleUnderline"/>
        </w:rPr>
        <w:t>The attacker breaks into a secured database to access</w:t>
      </w:r>
      <w:r>
        <w:t xml:space="preserve">, download, </w:t>
      </w:r>
      <w:r w:rsidRPr="001278E0">
        <w:rPr>
          <w:rStyle w:val="StyleUnderline"/>
        </w:rPr>
        <w:t>and</w:t>
      </w:r>
      <w:r>
        <w:t xml:space="preserve"> in some cases </w:t>
      </w:r>
      <w:r w:rsidRPr="001278E0">
        <w:rPr>
          <w:rStyle w:val="StyleUnderline"/>
        </w:rPr>
        <w:t>publicize the private information contained within</w:t>
      </w:r>
      <w:r>
        <w:t>. The attacker may infiltrate the target system directly by finding security flaws in the database infrastructure, or indirectly through social-engineering attacks that take advantage of human error (e.g. phishing, baiting).</w:t>
      </w:r>
    </w:p>
    <w:p w:rsidR="00F761EB" w:rsidRDefault="00F761EB" w:rsidP="00F761EB">
      <w:r w:rsidRPr="001278E0">
        <w:rPr>
          <w:rStyle w:val="StyleUnderline"/>
        </w:rPr>
        <w:t>The strongest indication of a relationship</w:t>
      </w:r>
      <w:r>
        <w:t xml:space="preserve"> comes from a trip apparently taken by AQE’s leader, Yahya al Nemr, to al Mukalla, Yemen, in late March and early April 2015, </w:t>
      </w:r>
      <w:r w:rsidRPr="001278E0">
        <w:rPr>
          <w:rStyle w:val="StyleUnderline"/>
        </w:rPr>
        <w:t>and his potential involvement in a major prison break there during that visit</w:t>
      </w:r>
      <w:r>
        <w:t xml:space="preserve">. These events, if confirmed, would make it probable that </w:t>
      </w:r>
      <w:r w:rsidRPr="001278E0">
        <w:rPr>
          <w:rStyle w:val="Emphasis"/>
        </w:rPr>
        <w:t>al Qaeda Electronic</w:t>
      </w:r>
      <w:r>
        <w:t xml:space="preserve">, which al Nemr leads, </w:t>
      </w:r>
      <w:r w:rsidRPr="001278E0">
        <w:rPr>
          <w:rStyle w:val="Emphasis"/>
        </w:rPr>
        <w:t>has</w:t>
      </w:r>
      <w:r>
        <w:t xml:space="preserve"> some </w:t>
      </w:r>
      <w:r w:rsidRPr="001278E0">
        <w:rPr>
          <w:rStyle w:val="Emphasis"/>
        </w:rPr>
        <w:t>connection to AQAP</w:t>
      </w:r>
      <w:r>
        <w:t xml:space="preserve">, though the strength of the association cannot be determined without further evidence. The storming of al Mukalla’s central prison on April 2, 2015, during which at least two senior officials affiliated with al Qaeda in the Arabian Peninsula escaped, was attributed to AQAP militants.25 </w:t>
      </w:r>
      <w:r w:rsidRPr="001278E0">
        <w:rPr>
          <w:rStyle w:val="StyleUnderline"/>
        </w:rPr>
        <w:t xml:space="preserve">The fact that al Nemr travelled to the region a week in advance and claims to have participated in the attack itself therefore </w:t>
      </w:r>
      <w:r w:rsidRPr="001278E0">
        <w:rPr>
          <w:rStyle w:val="Emphasis"/>
        </w:rPr>
        <w:t>links him to AQAP</w:t>
      </w:r>
      <w:r w:rsidRPr="001278E0">
        <w:rPr>
          <w:rStyle w:val="StyleUnderline"/>
        </w:rPr>
        <w:t>.</w:t>
      </w:r>
      <w:r>
        <w:t xml:space="preserve"> The facts of this story are sourced from a series of posts by al Nemr on his Facebook profile. He checked in via a geotagged post to Hadramawt governorate, of which al Mukalla is the capital, on March 26; posted about the liberation of prisoners and the fight against the “apostate” police on the evening of April 2; and checked back in to Kandahar province, his purported residence, on April 11.26 It is possible that al Nemr spoofed the locations tagged in the posts, but the timestamps are immutable and the number of interactions from his Facebook friends suggest that they believed he was in Yemen. </w:t>
      </w:r>
      <w:r w:rsidRPr="001278E0">
        <w:rPr>
          <w:rStyle w:val="StyleUnderline"/>
        </w:rPr>
        <w:t>It is a reasonable supposition</w:t>
      </w:r>
      <w:r>
        <w:t xml:space="preserve">, therefore, </w:t>
      </w:r>
      <w:r w:rsidRPr="001278E0">
        <w:rPr>
          <w:rStyle w:val="StyleUnderline"/>
        </w:rPr>
        <w:t>that al Nemr was affiliated with AQAP at the time of the event and remains so today</w:t>
      </w:r>
      <w:r>
        <w:t>.</w:t>
      </w:r>
    </w:p>
    <w:p w:rsidR="00F761EB" w:rsidRDefault="00F761EB" w:rsidP="00F761EB">
      <w:r w:rsidRPr="001278E0">
        <w:rPr>
          <w:rStyle w:val="StyleUnderline"/>
        </w:rPr>
        <w:t>Al Qaeda</w:t>
      </w:r>
      <w:r>
        <w:t xml:space="preserve"> Electronic </w:t>
      </w:r>
      <w:r w:rsidRPr="001278E0">
        <w:rPr>
          <w:rStyle w:val="StyleUnderline"/>
        </w:rPr>
        <w:t>routes all of its official announcements</w:t>
      </w:r>
      <w:r>
        <w:t xml:space="preserve">, typically in both Arabic and imperfect English, </w:t>
      </w:r>
      <w:r w:rsidRPr="001278E0">
        <w:rPr>
          <w:rStyle w:val="StyleUnderline"/>
        </w:rPr>
        <w:t>through its media outlet</w:t>
      </w:r>
      <w:r>
        <w:t xml:space="preserve">, al Maarek. The bulk of al Maarek’s publications report on AQE’s cyber-attacks, though the agency has occasionally posted on general-interest topics relating to al Qaeda, such as the death of AQAP head and al Qaeda operations manager Nasser al Wahayshi.37 AQE typically posts its hacks to sites such as Zone-H.org, Zone-HC.org, and Mirror-Zone.org, which permanently record and mirror defaced web pages so that they can be viewed indefinitely, even after the targeted site itself removes the defacement. Al Maarek then follows by announcing the attacks on Facebook and Twitter as well as various jihadi forums.38 </w:t>
      </w:r>
      <w:r w:rsidRPr="00826BDA">
        <w:rPr>
          <w:rStyle w:val="StyleUnderline"/>
        </w:rPr>
        <w:t>The outlet was more elaborate in publicizing AQE’s first few successes as well as its rare denial-of-service campaigns</w:t>
      </w:r>
      <w:r>
        <w:t>. It released videos to commemorate the group’s first attack, a DoS campaign against a Panama-based financial services company on January 23, 2015, and subsequent penetrations of USArmy.com (unaffiliated with the United States Army) on February 8 and al Faraeen, an Egyptian media outlet, on May 31.39 The last production was particularly unusual in its specificity, accusing the station manager, Tawfiq Okasha, of being associated with Mossad and working against Islam to “[defend] the Zionist Jews.”</w:t>
      </w:r>
    </w:p>
    <w:p w:rsidR="00F761EB" w:rsidRDefault="00F761EB" w:rsidP="00F761EB">
      <w:r>
        <w:t>Al Maarek has omitted this level of detail from its more recent statements, opting instead to release uniformly structured and briefly annotated lists of targeted websites. This shift likely reflects the increasing blandness of AQE’s attacks – even its supporters would find it difficult to link the group’s recent, scattershot defacements to its anti-Western and pro-Palestinian rhetoric – but could also arise from a belief among AQE and al Maarek operatives that they are sufficiently wellestablished in the jihadi community to make further high-production-value advertisements unnecessary.</w:t>
      </w:r>
    </w:p>
    <w:p w:rsidR="00F761EB" w:rsidRDefault="00F761EB" w:rsidP="00F761EB">
      <w:r w:rsidRPr="00826BDA">
        <w:rPr>
          <w:rStyle w:val="StyleUnderline"/>
        </w:rPr>
        <w:t>AQE’s typical defacement attack involves replacing the content of the targeted website with a single identical page proclaiming that the site has been hacked</w:t>
      </w:r>
      <w:r>
        <w:t>. The limited text, in English and Arabic, expresses pro-Palestinian and anti-Western sentiments, and is adapted from a quote by Osama bin Laden in a 2013 issue of Inspire, an online magazine published by AQAP to reach English-speaking Muslims.</w:t>
      </w:r>
    </w:p>
    <w:p w:rsidR="00F761EB" w:rsidRDefault="00F761EB" w:rsidP="00F761EB">
      <w:r>
        <w:t>40 The defacement page additionally displays a series of images, including AQAP’s flag, the Black Standard, and a picture of Osama bin Laden and Ayman al Zawahiri. Credit for the hack is clearly attributed to al Qaeda Electronic, and an embedded Twitter feed at the bottom points to al Maarek’s Twitter account, though individual members of the group are not identified. Two signature technical attributes are that the standard cursor is replaced with a crosshair, and right clicking is disabled. The HTML source code further reveals that all media assets are uploaded to an external file hosting service (http://arab(.)sh), instead of the server of the targeted website; and that the HTML file was generated by Microsoft Word 2003. These idiosyncrasies are also present in the</w:t>
      </w:r>
      <w:r w:rsidRPr="001278E0">
        <w:t xml:space="preserve"> </w:t>
      </w:r>
      <w:r>
        <w:t>defacement page used by al Nemr in his individually credited attacks. The similarities between the two are beyond coincidental and imply that al Nemr has had a strong technical role in AQE’s operations to date.</w:t>
      </w:r>
    </w:p>
    <w:p w:rsidR="00F761EB" w:rsidRPr="00826BDA" w:rsidRDefault="00F761EB" w:rsidP="00F761EB">
      <w:pPr>
        <w:rPr>
          <w:rStyle w:val="StyleUnderline"/>
        </w:rPr>
      </w:pPr>
      <w:r w:rsidRPr="00826BDA">
        <w:rPr>
          <w:rStyle w:val="StyleUnderline"/>
        </w:rPr>
        <w:t>Al Qaeda Electronic’s attacks to date have shown little finesse and the group has almost certainly relied heavily on automated vulnerability scanners to find points of penetration.</w:t>
      </w:r>
      <w:r>
        <w:t xml:space="preserve"> It is unlikely that its program of defacements is merely a distraction for a more menacing operation, such as the covert formation of a botnet, since there is no indication that AQE’s members have the requisite technical skills and the group has not promised to target specific institutional or other large, high-value targets.51 Rather, AQE has not been able to move beyond opportunistic and low-effort defacements in the eleven months since its formation. Its attacks have not increased in sophistication and its public statements do not indicate an imminent ramping-up of aggressiveness either. However, al Nemr and AQE’s members are aware of, and on certain occasions have executed, more advanced tactics, and it remains plausible that AQE could move onto targets of greater importance and deploy more powerful software. The group has expended a considerable amount of effort on organizational formalities, including creating a leadership hierarchy and establishing a separate media outlet. AQE’s social media arm, al Maarek, moreover, has noticeably avoided exaggeration in its statements, in contrast to the Forces Iraq Electronic’s tendency to falsely claim attacks against highvalue targets.52 All of this indicates that AQE’s members are serious about their work and hope to establish a legitimate and durable presence in the online jihadi community for themselves. Al Nemr’s experiences in leading similar hacking collectives, network of associates, and record of cyber-attacks tracing back to at least October 2013 bolster the potential for escalation. Finally, </w:t>
      </w:r>
      <w:r w:rsidRPr="00826BDA">
        <w:rPr>
          <w:rStyle w:val="Emphasis"/>
        </w:rPr>
        <w:t>AQE’s connection to AQAP opens the possibility that the latter could provide</w:t>
      </w:r>
      <w:r w:rsidRPr="00826BDA">
        <w:rPr>
          <w:rStyle w:val="StyleUnderline"/>
        </w:rPr>
        <w:t xml:space="preserve"> valuable </w:t>
      </w:r>
      <w:r w:rsidRPr="00826BDA">
        <w:rPr>
          <w:rStyle w:val="Emphasis"/>
        </w:rPr>
        <w:t>assistance with recruiting</w:t>
      </w:r>
      <w:r w:rsidRPr="00826BDA">
        <w:rPr>
          <w:rStyle w:val="StyleUnderline"/>
        </w:rPr>
        <w:t>; in the digital realm, the addition of even a single experienced member could dramatically raise the group’s overall capabilities.</w:t>
      </w:r>
    </w:p>
    <w:p w:rsidR="00F761EB" w:rsidRDefault="00F761EB" w:rsidP="00F761EB">
      <w:pPr>
        <w:rPr>
          <w:rStyle w:val="StyleUnderline"/>
        </w:rPr>
      </w:pPr>
      <w:r w:rsidRPr="00826BDA">
        <w:rPr>
          <w:rStyle w:val="StyleUnderline"/>
        </w:rPr>
        <w:t>Al Qaeda Electronic is a</w:t>
      </w:r>
      <w:r>
        <w:t xml:space="preserve"> weak first </w:t>
      </w:r>
      <w:r w:rsidRPr="00826BDA">
        <w:rPr>
          <w:rStyle w:val="StyleUnderline"/>
        </w:rPr>
        <w:t>foray into cyber-offensive operations for al Qaeda</w:t>
      </w:r>
      <w:r w:rsidRPr="00826BDA">
        <w:t>, if the two are indeed connected</w:t>
      </w:r>
      <w:r w:rsidRPr="00826BDA">
        <w:rPr>
          <w:rStyle w:val="StyleUnderline"/>
        </w:rPr>
        <w:t>.</w:t>
      </w:r>
      <w:r>
        <w:t xml:space="preserve"> AQE does not pose a threat currently to its predominantly Western targets, lacking the personnel, technical abilities, and history of successes that would be necessary to rank it on par with better-known cyber actors like the Syrian Electronic Army, let alone state-operated units. Yet it cannot be immediately written off, for two reasons. First</w:t>
      </w:r>
      <w:r w:rsidRPr="00826BDA">
        <w:rPr>
          <w:rStyle w:val="StyleUnderline"/>
        </w:rPr>
        <w:t xml:space="preserve">, there is still a real potential for AQE to </w:t>
      </w:r>
      <w:r w:rsidRPr="00826BDA">
        <w:rPr>
          <w:rStyle w:val="Emphasis"/>
        </w:rPr>
        <w:t>evolve into a more dangerous entity</w:t>
      </w:r>
      <w:r w:rsidRPr="00826BDA">
        <w:rPr>
          <w:rStyle w:val="StyleUnderline"/>
        </w:rPr>
        <w:t>, considering the history and connections of its members</w:t>
      </w:r>
      <w:r>
        <w:t xml:space="preserve">. Second, and more significantly, AQE’s emergence underscores the low barrier to entry in the cyber-sphere: five untrained fighters pose a negligible threat in the physical realm but can legitimately target disproportionately large enemies online. </w:t>
      </w:r>
      <w:r w:rsidRPr="00826BDA">
        <w:rPr>
          <w:rStyle w:val="StyleUnderline"/>
        </w:rPr>
        <w:t>This group may never develop into the electronic standard-barrier of al Qaeda, but its failure to do so would not entail the dissipation of the underlying cyber-threat.</w:t>
      </w:r>
      <w:r>
        <w:t xml:space="preserve"> Other jihadi hackers will surely try again, and, especially if al Qaeda leadership emerges with a stronger electronic focus, </w:t>
      </w:r>
      <w:r w:rsidRPr="00826BDA">
        <w:rPr>
          <w:rStyle w:val="StyleUnderline"/>
        </w:rPr>
        <w:t xml:space="preserve">we may well </w:t>
      </w:r>
      <w:r w:rsidRPr="00826BDA">
        <w:rPr>
          <w:rStyle w:val="Emphasis"/>
        </w:rPr>
        <w:t>see the brand reincarnated in the future as a truly formidable force</w:t>
      </w:r>
      <w:r w:rsidRPr="00826BDA">
        <w:rPr>
          <w:rStyle w:val="StyleUnderline"/>
        </w:rPr>
        <w:t>.</w:t>
      </w:r>
    </w:p>
    <w:p w:rsidR="00F761EB" w:rsidRPr="00826BDA" w:rsidRDefault="00F761EB" w:rsidP="00F761EB">
      <w:pPr>
        <w:pStyle w:val="Heading4"/>
        <w:rPr>
          <w:rStyle w:val="Style13ptBold"/>
          <w:b/>
        </w:rPr>
      </w:pPr>
      <w:r>
        <w:rPr>
          <w:rStyle w:val="Style13ptBold"/>
          <w:b/>
        </w:rPr>
        <w:t>Cyber terrorism escalates---civilian and governmental infrastructure collapse</w:t>
      </w:r>
    </w:p>
    <w:p w:rsidR="00F761EB" w:rsidRPr="00826BDA" w:rsidRDefault="00F761EB" w:rsidP="00F761EB">
      <w:r w:rsidRPr="00826BDA">
        <w:rPr>
          <w:rStyle w:val="Style13ptBold"/>
        </w:rPr>
        <w:t>Curran 16</w:t>
      </w:r>
      <w:r>
        <w:t xml:space="preserve"> --- background in </w:t>
      </w:r>
      <w:r w:rsidRPr="00826BDA">
        <w:t>mobile applications, Paul brings a passion for creativity reporting on application security trends, news and security issues facing developers, organizations and end users to Checkmarx's content.</w:t>
      </w:r>
      <w:r>
        <w:t xml:space="preserve">, </w:t>
      </w:r>
      <w:r w:rsidRPr="00826BDA">
        <w:t>(</w:t>
      </w:r>
      <w:r>
        <w:t>Paul, “</w:t>
      </w:r>
      <w:r w:rsidRPr="00826BDA">
        <w:t>Cyber Terrorism – How Real is the Threat?</w:t>
      </w:r>
      <w:r>
        <w:t xml:space="preserve">”, Checkmarx, 5-4,  </w:t>
      </w:r>
      <w:r w:rsidRPr="00826BDA">
        <w:t>https://www.checkmarx.com/2016/05/04/cyber-terrorism-real-threat-2/)</w:t>
      </w:r>
      <w:r>
        <w:t>//CL</w:t>
      </w:r>
    </w:p>
    <w:p w:rsidR="00F761EB" w:rsidRPr="00826BDA" w:rsidRDefault="00F761EB" w:rsidP="00F761EB">
      <w:r w:rsidRPr="00826BDA">
        <w:rPr>
          <w:rStyle w:val="StyleUnderline"/>
        </w:rPr>
        <w:t>Cyber terrorism</w:t>
      </w:r>
      <w:r w:rsidRPr="00826BDA">
        <w:t xml:space="preserve">, also </w:t>
      </w:r>
      <w:r w:rsidRPr="00826BDA">
        <w:rPr>
          <w:rStyle w:val="StyleUnderline"/>
        </w:rPr>
        <w:t>known as electronic terrorism or information wars, can be defined as any act of Internet terrorism which includes deliberate and large-scale attacks and disruptions of computer networks using computer viruses, or physical attacks using malware, to attack individuals, governments and organizations.</w:t>
      </w:r>
      <w:r w:rsidRPr="00826BDA">
        <w:t xml:space="preserve"> While cyber crime is often motivated by economic gain, and hacking, or internet vandalism, often is done to satisfy the hacker’s ego, cyber terror is fueled by an ideology.</w:t>
      </w:r>
    </w:p>
    <w:p w:rsidR="00F761EB" w:rsidRPr="00826BDA" w:rsidRDefault="00F761EB" w:rsidP="00F761EB">
      <w:r w:rsidRPr="00826BDA">
        <w:t>The term “cyber terror” can be controversial since many cyber attacks fall into gray areas that can also be considered hacking, acts of “internet anarchy,” or cyber crime, so it’s important to connect the concept of cyber terror to the definition of terrorism itself to fully understand, and differentiate, cyber terrorism from other internet based security threats.</w:t>
      </w:r>
    </w:p>
    <w:p w:rsidR="00F761EB" w:rsidRPr="00826BDA" w:rsidRDefault="00F761EB" w:rsidP="00F761EB">
      <w:r w:rsidRPr="00826BDA">
        <w:t xml:space="preserve">The goal of terrorism is to create a feeling of terror in the minds of the victims. Keeping this concept in mind, it becomes easier to differentiate cyber attacks for a financial, or egotistical, gain from acts of cyber terrorism. </w:t>
      </w:r>
      <w:r w:rsidRPr="00826BDA">
        <w:rPr>
          <w:rStyle w:val="StyleUnderline"/>
        </w:rPr>
        <w:t xml:space="preserve">Cyber terrorists operate with the goal of </w:t>
      </w:r>
      <w:r w:rsidRPr="00826BDA">
        <w:rPr>
          <w:rStyle w:val="Emphasis"/>
        </w:rPr>
        <w:t>damage and destruction</w:t>
      </w:r>
      <w:r w:rsidRPr="00826BDA">
        <w:rPr>
          <w:rStyle w:val="StyleUnderline"/>
        </w:rPr>
        <w:t xml:space="preserve"> at the forefront of their activities</w:t>
      </w:r>
      <w:r w:rsidRPr="00826BDA">
        <w:t>.</w:t>
      </w:r>
    </w:p>
    <w:p w:rsidR="00F761EB" w:rsidRPr="00826BDA" w:rsidRDefault="00F761EB" w:rsidP="00F761EB">
      <w:r w:rsidRPr="00826BDA">
        <w:t>The term “cyber terrorism” was first coined by Barry C. Collin of the Institute for Security and Intelligence in the late 1980’s, but the concept only began to resonate with the general public as the countdown began to the year 2000 and the millennium bugs associated with the big date switch gained wide scale recognition. The terror attacks on September 11th, 2001 further thrust the concept of cyber terror into public discourse as the threat of giant disruptions to economy, infrastructure and national security were often discussed in depth by the media.</w:t>
      </w:r>
    </w:p>
    <w:p w:rsidR="00F761EB" w:rsidRPr="00826BDA" w:rsidRDefault="00F761EB" w:rsidP="00F761EB">
      <w:r w:rsidRPr="00826BDA">
        <w:t>Where, and how, can cyber terrorism occur?</w:t>
      </w:r>
    </w:p>
    <w:p w:rsidR="00F761EB" w:rsidRPr="00826BDA" w:rsidRDefault="00F761EB" w:rsidP="00F761EB">
      <w:r w:rsidRPr="00826BDA">
        <w:t>Cyber terrorism threatens us the most at the vulnerable points where our physical and virtual worlds converge. Barry C. Collin outlines the cyber terrorism points of convergence and the potential acts of cyber terrorism at these points of convergence in his paper on the The Future of Cyber Terrorism.</w:t>
      </w:r>
    </w:p>
    <w:p w:rsidR="00F761EB" w:rsidRPr="00826BDA" w:rsidRDefault="00F761EB" w:rsidP="00F761EB">
      <w:r w:rsidRPr="00826BDA">
        <w:t>Cyber terrorism point of convegence</w:t>
      </w:r>
    </w:p>
    <w:p w:rsidR="00F761EB" w:rsidRPr="00826BDA" w:rsidRDefault="00F761EB" w:rsidP="00F761EB">
      <w:r w:rsidRPr="00826BDA">
        <w:rPr>
          <w:rStyle w:val="StyleUnderline"/>
        </w:rPr>
        <w:t xml:space="preserve">Everyday points of convergence of the physical and virtual worlds include mundane things such as our microwaves, garage door openers and the like, but also include </w:t>
      </w:r>
      <w:r w:rsidRPr="00826BDA">
        <w:rPr>
          <w:rStyle w:val="Emphasis"/>
        </w:rPr>
        <w:t xml:space="preserve">large scale targets for cyber terrorists </w:t>
      </w:r>
      <w:r w:rsidRPr="00826BDA">
        <w:t>such as air traffic control systems (both on the ground and in the cockpit), communication infrastructures, power plants, Supervisory Control and Data Acquisition (SCADA) which is the backbone of the “smart city” concept, and modern military equipment.</w:t>
      </w:r>
    </w:p>
    <w:p w:rsidR="00F761EB" w:rsidRPr="00826BDA" w:rsidRDefault="00F761EB" w:rsidP="00F761EB">
      <w:r w:rsidRPr="00826BDA">
        <w:t xml:space="preserve">To </w:t>
      </w:r>
      <w:r>
        <w:t>c</w:t>
      </w:r>
      <w:r w:rsidRPr="00826BDA">
        <w:t>ommit acts of cyber terrorism at these points of convergence, the terrorist can commit acts of destruction and alteration as well as acquisition and retransmission which can result in crippling effects on the economy, military, civilian infrastructure leading to large scale death or destruction. The potential destruction of a smart city being hacked or having a smart army being exploited is huge, and this is something that cyber terrorists are keenly aware of.</w:t>
      </w:r>
    </w:p>
    <w:p w:rsidR="00F761EB" w:rsidRPr="00826BDA" w:rsidRDefault="00F761EB" w:rsidP="00F761EB">
      <w:r w:rsidRPr="00826BDA">
        <w:t>Possible attack vectors for cyber terrorists</w:t>
      </w:r>
    </w:p>
    <w:p w:rsidR="00F761EB" w:rsidRPr="00826BDA" w:rsidRDefault="00F761EB" w:rsidP="00F761EB">
      <w:r w:rsidRPr="00826BDA">
        <w:rPr>
          <w:rStyle w:val="StyleUnderline"/>
        </w:rPr>
        <w:t>As more and more civilian and military infrastructure become computerized to various extents via the “Internet of Things,” the potential for cyber terror attacks greatly increases</w:t>
      </w:r>
      <w:r w:rsidRPr="00826BDA">
        <w:t xml:space="preserve">. International examples of cyber attacks, and proof of concept attempts, on governmental and civilian </w:t>
      </w:r>
      <w:r w:rsidRPr="00826BDA">
        <w:rPr>
          <w:rStyle w:val="Emphasis"/>
        </w:rPr>
        <w:t>infrastructure</w:t>
      </w:r>
      <w:r w:rsidRPr="00826BDA">
        <w:t xml:space="preserve"> have proven the </w:t>
      </w:r>
      <w:r w:rsidRPr="00826BDA">
        <w:rPr>
          <w:rStyle w:val="StyleUnderline"/>
        </w:rPr>
        <w:t>level of severity posed by threats of cyber terror</w:t>
      </w:r>
      <w:r w:rsidRPr="00826BDA">
        <w:t>.</w:t>
      </w:r>
    </w:p>
    <w:p w:rsidR="00F761EB" w:rsidRPr="00826BDA" w:rsidRDefault="00F761EB" w:rsidP="00F761EB">
      <w:pPr>
        <w:rPr>
          <w:rStyle w:val="StyleUnderline"/>
        </w:rPr>
      </w:pPr>
      <w:r w:rsidRPr="00826BDA">
        <w:t xml:space="preserve">In Iran, the Stuxnet virus proved to the world that </w:t>
      </w:r>
      <w:r w:rsidRPr="00826BDA">
        <w:rPr>
          <w:rStyle w:val="StyleUnderline"/>
        </w:rPr>
        <w:t>malware infections are able to disrupt the operations at their nuclear facilities</w:t>
      </w:r>
      <w:r w:rsidRPr="00826BDA">
        <w:t xml:space="preserve">. In Ukraine, </w:t>
      </w:r>
      <w:r w:rsidRPr="00826BDA">
        <w:rPr>
          <w:rStyle w:val="StyleUnderline"/>
        </w:rPr>
        <w:t>cyber attacks on their energy provider resulted in deliberate blackouts</w:t>
      </w:r>
      <w:r w:rsidRPr="00826BDA">
        <w:t xml:space="preserve">. In the United States, </w:t>
      </w:r>
      <w:r w:rsidRPr="00826BDA">
        <w:rPr>
          <w:rStyle w:val="StyleUnderline"/>
        </w:rPr>
        <w:t>Cesar Cerrudo, a security researcher, was able to take control and manipulate traffic systems by exploiting vulnerabilities in the traffic control devices.</w:t>
      </w:r>
    </w:p>
    <w:p w:rsidR="00F761EB" w:rsidRPr="00826BDA" w:rsidRDefault="00F761EB" w:rsidP="00F761EB">
      <w:r w:rsidRPr="00826BDA">
        <w:t xml:space="preserve">Cyber terror attack vectors, however, don’t have to be limited to industrial scale disruptions and disturbances. Cyber terrorists could use well known methods of attack, such as XSS phishing attacks or spear phishing, to steal data, or funds, in order to finance real world terrorism. </w:t>
      </w:r>
    </w:p>
    <w:p w:rsidR="00F761EB" w:rsidRPr="00826BDA" w:rsidRDefault="00F761EB" w:rsidP="00F761EB">
      <w:r w:rsidRPr="00826BDA">
        <w:t>How real is the threat posed by cyber terrorism?</w:t>
      </w:r>
    </w:p>
    <w:p w:rsidR="00F761EB" w:rsidRPr="00826BDA" w:rsidRDefault="00F761EB" w:rsidP="00F761EB">
      <w:pPr>
        <w:rPr>
          <w:rStyle w:val="StyleUnderline"/>
        </w:rPr>
      </w:pPr>
      <w:r w:rsidRPr="00826BDA">
        <w:t xml:space="preserve">Most of the “cyber attacks” that are attributed to cyber terror groups such as the Cyber Caliphate (a group of pro-ISIS hackers) and other groups have been limited to attacks that are more “hacktavist” in nature, rather than cyber terrorism. </w:t>
      </w:r>
      <w:r w:rsidRPr="00826BDA">
        <w:rPr>
          <w:rStyle w:val="StyleUnderline"/>
        </w:rPr>
        <w:t xml:space="preserve">While cyber terror groups are limited by their skills, they make it no secret to </w:t>
      </w:r>
      <w:r w:rsidRPr="00826BDA">
        <w:rPr>
          <w:rStyle w:val="Emphasis"/>
        </w:rPr>
        <w:t xml:space="preserve">increase their arsenals </w:t>
      </w:r>
      <w:r w:rsidRPr="00826BDA">
        <w:rPr>
          <w:rStyle w:val="StyleUnderline"/>
        </w:rPr>
        <w:t xml:space="preserve">of potentially </w:t>
      </w:r>
      <w:r w:rsidRPr="00826BDA">
        <w:rPr>
          <w:rStyle w:val="Emphasis"/>
        </w:rPr>
        <w:t>devastating cyber weaponry</w:t>
      </w:r>
      <w:r w:rsidRPr="00826BDA">
        <w:rPr>
          <w:rStyle w:val="StyleUnderline"/>
        </w:rPr>
        <w:t>.</w:t>
      </w:r>
    </w:p>
    <w:p w:rsidR="00F761EB" w:rsidRPr="00826BDA" w:rsidRDefault="00F761EB" w:rsidP="00F761EB">
      <w:r w:rsidRPr="00826BDA">
        <w:t xml:space="preserve">Additionally, </w:t>
      </w:r>
      <w:r w:rsidRPr="00826BDA">
        <w:rPr>
          <w:rStyle w:val="StyleUnderline"/>
        </w:rPr>
        <w:t>the services offered for sale by hackers lurking on the dark net present an added layer of threat which countries and organizations face from cyber terrorism</w:t>
      </w:r>
      <w:r w:rsidRPr="00826BDA">
        <w:t xml:space="preserve">. Currently, </w:t>
      </w:r>
      <w:r w:rsidRPr="00826BDA">
        <w:rPr>
          <w:rStyle w:val="Emphasis"/>
        </w:rPr>
        <w:t>terrorist groups</w:t>
      </w:r>
      <w:r w:rsidRPr="00826BDA">
        <w:t xml:space="preserve"> such as ISIS, are more likely to spread their terror through “lone wolf” real world attacks, but they </w:t>
      </w:r>
      <w:r w:rsidRPr="00826BDA">
        <w:rPr>
          <w:rStyle w:val="Emphasis"/>
        </w:rPr>
        <w:t>are seeking to upgrade their cyber arsenal</w:t>
      </w:r>
      <w:r w:rsidRPr="00826BDA">
        <w:t xml:space="preserve"> despite the fact that they have not achieved any real world cyber terror attacks to date.</w:t>
      </w:r>
    </w:p>
    <w:p w:rsidR="00F761EB" w:rsidRPr="00826BDA" w:rsidRDefault="00F761EB" w:rsidP="00F761EB">
      <w:r w:rsidRPr="00826BDA">
        <w:t>Conclusion</w:t>
      </w:r>
    </w:p>
    <w:p w:rsidR="00F761EB" w:rsidRPr="00826BDA" w:rsidRDefault="00F761EB" w:rsidP="00F761EB">
      <w:r w:rsidRPr="00826BDA">
        <w:t>Despite the impact that Stuxnet had on the Iranian nuclear infrastructure, researchers agree that only a state, or multiple states, could be capable of carrying out an attack of this magnitude. Right now, the capability of a large scale attack remains out of the hands of cyber terror groups, although that could change in the future as these groups recruit more members that are well versed in exploiting cyber security and could possibly forge alliances with other hacker groups that seek to harm states based on their own, parallel ideologies.</w:t>
      </w:r>
    </w:p>
    <w:p w:rsidR="00F761EB" w:rsidRPr="00826BDA" w:rsidRDefault="00F761EB" w:rsidP="00F761EB">
      <w:pPr>
        <w:rPr>
          <w:rStyle w:val="StyleUnderline"/>
        </w:rPr>
      </w:pPr>
      <w:r w:rsidRPr="00826BDA">
        <w:t xml:space="preserve">Currently, </w:t>
      </w:r>
      <w:r w:rsidRPr="00826BDA">
        <w:rPr>
          <w:rStyle w:val="StyleUnderline"/>
        </w:rPr>
        <w:t>cyber terror groups stand to gain more through financial cyber crime rather than cyber terror. These financial gains, however, could be used to pay for larger cyber terror operations through the hiring of professional hackers with considerable experience.</w:t>
      </w:r>
    </w:p>
    <w:p w:rsidR="00F761EB" w:rsidRPr="00826BDA" w:rsidRDefault="00F761EB" w:rsidP="00F761EB">
      <w:r w:rsidRPr="00826BDA">
        <w:t>Despite continually aspiring to increase their cyber terror abilities, groups such, such as ISIS, are more likely to keep on spreading their destruction with sleeper cell attacks like in Paris, or Brussels, rather than large scale cyber attacks. In fact, squirrels, birds and racoons have caused more electricity grid disruptions than terrorists, or even governments.</w:t>
      </w:r>
    </w:p>
    <w:p w:rsidR="00F761EB" w:rsidRPr="00061694" w:rsidRDefault="00F761EB" w:rsidP="00F761EB">
      <w:pPr>
        <w:rPr>
          <w:rStyle w:val="StyleUnderline"/>
        </w:rPr>
      </w:pPr>
      <w:r w:rsidRPr="00826BDA">
        <w:t>While there is no one solution to protecting an organization, infrastructure or country from cyber terrorism, since the attacks can range from exploits of code vulnerabilities to physical attacks involving USB hosted malware and others, secure application development from the beginning of coding will make it easier to mitigate any threats that may arise in the future. Also, promoting security awareness within your organization and ensuring that your team includes an app sec champion will also help to mitigate the risks posed by cyber terrorism.</w:t>
      </w:r>
    </w:p>
    <w:p w:rsidR="00F761EB" w:rsidRDefault="00F761EB" w:rsidP="00FF6E59">
      <w:pPr>
        <w:rPr>
          <w:rFonts w:eastAsia="Cambria"/>
        </w:rPr>
      </w:pPr>
    </w:p>
    <w:p w:rsidR="00F761EB" w:rsidRDefault="00F761EB" w:rsidP="00FF6E59">
      <w:pPr>
        <w:rPr>
          <w:rFonts w:eastAsia="Cambria"/>
        </w:rPr>
      </w:pPr>
    </w:p>
    <w:p w:rsidR="000040A5" w:rsidRDefault="00F76E03" w:rsidP="00F76E03">
      <w:pPr>
        <w:pStyle w:val="Heading2"/>
      </w:pPr>
      <w:r>
        <w:t>Turns</w:t>
      </w:r>
    </w:p>
    <w:p w:rsidR="00F76E03" w:rsidRDefault="00F76E03" w:rsidP="00F76E03"/>
    <w:p w:rsidR="00F76E03" w:rsidRDefault="00F76E03" w:rsidP="00F76E03">
      <w:pPr>
        <w:pStyle w:val="Heading3"/>
      </w:pPr>
      <w:r>
        <w:t>AT: Civilian casualties turn</w:t>
      </w:r>
    </w:p>
    <w:p w:rsidR="00F76E03" w:rsidRDefault="00F76E03" w:rsidP="00F76E03"/>
    <w:p w:rsidR="00053F02" w:rsidRPr="00053F02" w:rsidRDefault="00053F02" w:rsidP="00053F02">
      <w:pPr>
        <w:pStyle w:val="Heading4"/>
      </w:pPr>
      <w:r>
        <w:t xml:space="preserve">The </w:t>
      </w:r>
      <w:r>
        <w:rPr>
          <w:u w:val="single"/>
        </w:rPr>
        <w:t>goal</w:t>
      </w:r>
      <w:r>
        <w:t xml:space="preserve"> is to increase civilian casualties – US influence does nothing</w:t>
      </w:r>
    </w:p>
    <w:p w:rsidR="00053F02" w:rsidRDefault="00053F02" w:rsidP="00053F02">
      <w:r w:rsidRPr="00B046F2">
        <w:rPr>
          <w:b/>
          <w:bCs/>
          <w:sz w:val="24"/>
          <w:szCs w:val="24"/>
        </w:rPr>
        <w:t>Bazzi, 19-</w:t>
      </w:r>
      <w:r w:rsidRPr="00B046F2">
        <w:rPr>
          <w:sz w:val="24"/>
          <w:szCs w:val="24"/>
        </w:rPr>
        <w:t xml:space="preserve"> </w:t>
      </w:r>
      <w:r>
        <w:t xml:space="preserve">Mohamad Bazzi is </w:t>
      </w:r>
      <w:r w:rsidRPr="000F5EB4">
        <w:t>a journalism professor at New York University, is a former Middle East bureau chief at Newsday. He is writing a book on the proxy wars between Saudi Arabia and Iran.</w:t>
      </w:r>
      <w:r>
        <w:t xml:space="preserve"> (Mohamad, “</w:t>
      </w:r>
      <w:r w:rsidRPr="000F5EB4">
        <w:t>Both Saudi Arabia and the United States Are Probably Guilty of War Crimes in Yemen</w:t>
      </w:r>
      <w:r>
        <w:t xml:space="preserve">,” The Nation, 5/17/19, </w:t>
      </w:r>
      <w:hyperlink r:id="rId65" w:history="1">
        <w:r w:rsidRPr="00ED5595">
          <w:rPr>
            <w:rStyle w:val="Hyperlink"/>
          </w:rPr>
          <w:t>https://www.thenation.com/article/war-crimes-united-states-saudi-arabia-yemen/</w:t>
        </w:r>
      </w:hyperlink>
      <w:r>
        <w:t>). DOA: 6/24/2019. HR</w:t>
      </w:r>
    </w:p>
    <w:p w:rsidR="00053F02" w:rsidRDefault="00053F02" w:rsidP="00053F02"/>
    <w:p w:rsidR="00053F02" w:rsidRPr="00461096" w:rsidRDefault="00053F02" w:rsidP="00053F02">
      <w:r w:rsidRPr="00315142">
        <w:t xml:space="preserve">In an interview with Axios in November, President Donald </w:t>
      </w:r>
      <w:r w:rsidRPr="00461096">
        <w:t xml:space="preserve">Trump said the Saudis and their allies did not know how to use American weapons properly. Asked if he was bothered that the Saudis had blown up a school bus with a US-made bomb, Trump responded, “Bother’s not strong enough. That was basically people that didn’t know how to use the weapon, which is horrible.” He called the bus attack a “horror show” and promised to take up the matter with Saudi leaders. “I’ll be talking about a lot of things with the Saudis,” Trump added, “but certainly I wouldn’t be having people that don’t know how to use the weapons shooting at buses with children.” </w:t>
      </w:r>
    </w:p>
    <w:p w:rsidR="00053F02" w:rsidRPr="00BD006D" w:rsidRDefault="00053F02" w:rsidP="00053F02">
      <w:pPr>
        <w:rPr>
          <w:b/>
          <w:iCs/>
          <w:u w:val="single"/>
        </w:rPr>
      </w:pPr>
      <w:r w:rsidRPr="00461096">
        <w:t>Trump’s muddled answer reflected</w:t>
      </w:r>
      <w:r w:rsidRPr="00315142">
        <w:rPr>
          <w:rStyle w:val="StyleUnderline"/>
        </w:rPr>
        <w:t xml:space="preserve"> a narrative</w:t>
      </w:r>
      <w:r>
        <w:t xml:space="preserve"> that </w:t>
      </w:r>
      <w:r w:rsidRPr="00461096">
        <w:rPr>
          <w:rStyle w:val="StyleUnderline"/>
        </w:rPr>
        <w:t>has been gaining traction</w:t>
      </w:r>
      <w:r>
        <w:t xml:space="preserve"> for years among US officials and in sectors of the Western media: </w:t>
      </w:r>
      <w:r w:rsidRPr="00461096">
        <w:rPr>
          <w:rStyle w:val="StyleUnderline"/>
        </w:rPr>
        <w:t>that th</w:t>
      </w:r>
      <w:r w:rsidRPr="00315142">
        <w:rPr>
          <w:rStyle w:val="StyleUnderline"/>
        </w:rPr>
        <w:t>e Saudis and their allies in the Yemen war</w:t>
      </w:r>
      <w:r>
        <w:t xml:space="preserve">, especially the United Arab Emirates, </w:t>
      </w:r>
      <w:r w:rsidRPr="00315142">
        <w:rPr>
          <w:rStyle w:val="StyleUnderline"/>
        </w:rPr>
        <w:t xml:space="preserve">are killing civilians and destroying infrastructure </w:t>
      </w:r>
      <w:r w:rsidRPr="00461096">
        <w:rPr>
          <w:rStyle w:val="Emphasis"/>
        </w:rPr>
        <w:t>by mistake</w:t>
      </w:r>
      <w:r>
        <w:t xml:space="preserve">. </w:t>
      </w:r>
      <w:r w:rsidRPr="00315142">
        <w:rPr>
          <w:rStyle w:val="StyleUnderline"/>
        </w:rPr>
        <w:t>But this is not true</w:t>
      </w:r>
      <w:r>
        <w:t xml:space="preserve">. </w:t>
      </w:r>
      <w:r w:rsidRPr="00315142">
        <w:rPr>
          <w:rStyle w:val="StyleUnderline"/>
        </w:rPr>
        <w:t xml:space="preserve">The Saudi coalition has targeted civilians and the country’s infrastructure </w:t>
      </w:r>
      <w:r w:rsidRPr="00315142">
        <w:rPr>
          <w:rStyle w:val="Emphasis"/>
        </w:rPr>
        <w:t>by design</w:t>
      </w:r>
      <w:r w:rsidRPr="00315142">
        <w:rPr>
          <w:rStyle w:val="StyleUnderline"/>
        </w:rPr>
        <w:t xml:space="preserve"> since </w:t>
      </w:r>
      <w:r>
        <w:t xml:space="preserve">it intervened in Yemen’s civil war in March </w:t>
      </w:r>
      <w:r w:rsidRPr="00315142">
        <w:rPr>
          <w:rStyle w:val="StyleUnderline"/>
        </w:rPr>
        <w:t>2015</w:t>
      </w:r>
      <w:r>
        <w:t xml:space="preserve">. </w:t>
      </w:r>
      <w:r w:rsidRPr="00315142">
        <w:rPr>
          <w:rStyle w:val="StyleUnderline"/>
        </w:rPr>
        <w:t>It’s not that the Saudis and their allies don’t know how to use American-made weapons or need help in choosing targets—</w:t>
      </w:r>
      <w:r w:rsidRPr="00315142">
        <w:rPr>
          <w:rStyle w:val="Emphasis"/>
        </w:rPr>
        <w:t>they’re using them as intended.</w:t>
      </w:r>
      <w:r w:rsidRPr="00B341E7">
        <w:rPr>
          <w:rStyle w:val="Emphasis"/>
        </w:rPr>
        <w:t xml:space="preserve"> And American officials have known this for years.</w:t>
      </w:r>
    </w:p>
    <w:p w:rsidR="00053F02" w:rsidRPr="00315142" w:rsidRDefault="00053F02" w:rsidP="00053F02">
      <w:r>
        <w:t xml:space="preserve">On </w:t>
      </w:r>
      <w:r w:rsidRPr="00315142">
        <w:t>April 4, the House voted to end US military support for the Saudi-led war in Yemen, finally approving a bill to restrain presidential war powers</w:t>
      </w:r>
      <w:r w:rsidRPr="00053F02">
        <w:t xml:space="preserve"> </w:t>
      </w:r>
      <w:r>
        <w:t xml:space="preserve">that has taken years to pass both chambers of Congress. The measure, which invoked the 1973 War Powers Act and argued that Congress never authorized support for the Saudi coalition, underscored growing anger over American involvement in a war that has created the world’s worst humanitarian crisis. The vote was also a rebuke to Trump for doubling down on his support for Saudi Arabia’s ruthless crown prince, Mohammed bin Salman, after Saudi agents murdered journalist Jamal Khashoggi at the Saudi Consulate in Istanbul. On April 16, </w:t>
      </w:r>
      <w:r w:rsidRPr="00315142">
        <w:t>Trump vetoed the bill, and supporters in Congress did not have enough votes to override that veto.</w:t>
      </w:r>
    </w:p>
    <w:p w:rsidR="00053F02" w:rsidRPr="00315142" w:rsidRDefault="00053F02" w:rsidP="00053F02">
      <w:r w:rsidRPr="00A700CA">
        <w:rPr>
          <w:rStyle w:val="Emphasis"/>
        </w:rPr>
        <w:t>One of the most persistent false arguments</w:t>
      </w:r>
      <w:r>
        <w:t xml:space="preserve"> advanced by Pentagon and Trump administration officials against the congressional bill </w:t>
      </w:r>
      <w:r w:rsidRPr="00315142">
        <w:rPr>
          <w:rStyle w:val="StyleUnderline"/>
        </w:rPr>
        <w:t xml:space="preserve">is that American support is necessary to keep the Saudi coalition from killing even more civilians. </w:t>
      </w:r>
      <w:r>
        <w:t xml:space="preserve">On April 29, </w:t>
      </w:r>
      <w:r w:rsidRPr="00315142">
        <w:t>Michael Mulroy, deputy assistant defense secretary for the Middle East, told a Washington think tank that US support is now limited to “side-by-side coaching to help mitigate civilian casualties.” He argued that if Congress was to override Trump’s veto of the War Powers Act resolution, this US assistance would end. “If that happens, that’s obviously not helping the situation,” Mulroy said at the Center for a New American Security.</w:t>
      </w:r>
    </w:p>
    <w:p w:rsidR="00053F02" w:rsidRDefault="00053F02" w:rsidP="00F76E03">
      <w:r w:rsidRPr="00315142">
        <w:t>The Trump administration continues to insist that Saudi Arabia and the UAE have tried to reduce civilian deaths and to enable humanitarian-aid deliveries in Yemen</w:t>
      </w:r>
      <w:r w:rsidRPr="00315142">
        <w:rPr>
          <w:rStyle w:val="StyleUnderline"/>
        </w:rPr>
        <w:t>, despite contradictory evidence documented by the U</w:t>
      </w:r>
      <w:r>
        <w:t xml:space="preserve">nited </w:t>
      </w:r>
      <w:r w:rsidRPr="00315142">
        <w:rPr>
          <w:rStyle w:val="StyleUnderline"/>
        </w:rPr>
        <w:t>N</w:t>
      </w:r>
      <w:r>
        <w:t xml:space="preserve">ations, </w:t>
      </w:r>
      <w:r w:rsidRPr="00315142">
        <w:rPr>
          <w:rStyle w:val="StyleUnderline"/>
        </w:rPr>
        <w:t>human-rights groups, and</w:t>
      </w:r>
      <w:r>
        <w:t xml:space="preserve">, most recently, </w:t>
      </w:r>
      <w:r w:rsidRPr="00315142">
        <w:rPr>
          <w:rStyle w:val="StyleUnderline"/>
        </w:rPr>
        <w:t>former US officials</w:t>
      </w:r>
      <w:r>
        <w:t xml:space="preserve"> who served in President Barack Obama’s administration. In September, Secretary of State Mike Pompeo formally assured Congress that the two US allies were trying to reduce civilian deaths. Congress required the administration to make this certification a condition for the Pentagon to continue providing military assistance. But Pompeo’s claim contradicted most other independent reviews of the war, including a report issued in August by a group of UN experts. </w:t>
      </w:r>
      <w:r w:rsidRPr="00A700CA">
        <w:rPr>
          <w:rStyle w:val="Emphasis"/>
        </w:rPr>
        <w:t>The report found both the Saudi-led coalition and rebel Houthi militia responsible for likely war crimes, but it blamed the Saudis and their allies for killing far more civilians.</w:t>
      </w:r>
      <w:r>
        <w:t xml:space="preserve"> “Coalition air strikes have caused most of the documented civilian casualties,” the report said. “In the past three years, such air strikes have hit residential areas, markets, funerals, weddings, detention facilities, civilian boats, and even medical facilities.”</w:t>
      </w:r>
    </w:p>
    <w:p w:rsidR="00F76E03" w:rsidRDefault="00F76E03" w:rsidP="00F76E03">
      <w:pPr>
        <w:pStyle w:val="Heading4"/>
      </w:pPr>
      <w:r>
        <w:t>PGMs increase civilian casualties – it’s deliberate</w:t>
      </w:r>
    </w:p>
    <w:p w:rsidR="00F76E03" w:rsidRPr="003D509F" w:rsidRDefault="00F76E03" w:rsidP="00F76E03">
      <w:pPr>
        <w:rPr>
          <w:rFonts w:asciiTheme="minorHAnsi" w:hAnsiTheme="minorHAnsi" w:cstheme="minorHAnsi"/>
        </w:rPr>
      </w:pPr>
      <w:r>
        <w:rPr>
          <w:rFonts w:asciiTheme="minorHAnsi" w:hAnsiTheme="minorHAnsi" w:cstheme="minorHAnsi"/>
          <w:b/>
        </w:rPr>
        <w:t xml:space="preserve">Hartung, 19 - </w:t>
      </w:r>
      <w:r w:rsidRPr="003D509F">
        <w:rPr>
          <w:rFonts w:asciiTheme="minorHAnsi" w:hAnsiTheme="minorHAnsi" w:cstheme="minorHAnsi"/>
        </w:rPr>
        <w:t xml:space="preserve">William D. Hartung is the director of the Arms and Security Project at the Center for International Policy and the author of Prophets of War: Lockheed Martin and the Making of the Military-Industrial Complex (“It’s Time To Stop Arms Sales To Saudi Arabia” Lobe Log, 5/15, </w:t>
      </w:r>
    </w:p>
    <w:p w:rsidR="00F76E03" w:rsidRPr="003D509F" w:rsidRDefault="00E11E27" w:rsidP="00F76E03">
      <w:pPr>
        <w:rPr>
          <w:rFonts w:asciiTheme="minorHAnsi" w:hAnsiTheme="minorHAnsi" w:cstheme="minorHAnsi"/>
        </w:rPr>
      </w:pPr>
      <w:hyperlink r:id="rId66" w:history="1">
        <w:r w:rsidR="00F76E03" w:rsidRPr="003D509F">
          <w:rPr>
            <w:rStyle w:val="Hyperlink"/>
            <w:rFonts w:asciiTheme="minorHAnsi" w:hAnsiTheme="minorHAnsi" w:cstheme="minorHAnsi"/>
          </w:rPr>
          <w:t>https://lobelog.com/its-time-to-stop-arms-sales-to-saudi-arabia/</w:t>
        </w:r>
      </w:hyperlink>
    </w:p>
    <w:p w:rsidR="00F76E03" w:rsidRDefault="00F76E03" w:rsidP="00F76E03"/>
    <w:p w:rsidR="00F76E03" w:rsidRDefault="00F76E03" w:rsidP="00F76E03">
      <w:pPr>
        <w:rPr>
          <w:rFonts w:asciiTheme="minorHAnsi" w:hAnsiTheme="minorHAnsi" w:cstheme="minorHAnsi"/>
        </w:rPr>
      </w:pPr>
      <w:r>
        <w:rPr>
          <w:rFonts w:asciiTheme="minorHAnsi" w:hAnsiTheme="minorHAnsi" w:cstheme="minorHAnsi"/>
        </w:rPr>
        <w:t>With respect to the sales of precision-guided bombs—whose use has been documented in the widespread killings of civilians—</w:t>
      </w:r>
      <w:r w:rsidRPr="00365AFD">
        <w:rPr>
          <w:rStyle w:val="StyleUnderline"/>
        </w:rPr>
        <w:t>the argument of choice has been that even more civilians would die</w:t>
      </w:r>
      <w:r>
        <w:rPr>
          <w:rFonts w:asciiTheme="minorHAnsi" w:hAnsiTheme="minorHAnsi" w:cstheme="minorHAnsi"/>
        </w:rPr>
        <w:t xml:space="preserve"> in Saudi/UAE air strikes </w:t>
      </w:r>
      <w:r w:rsidRPr="00365AFD">
        <w:rPr>
          <w:rStyle w:val="StyleUnderline"/>
        </w:rPr>
        <w:t>if the coalition were limited to “dumb” bombs</w:t>
      </w:r>
      <w:r>
        <w:rPr>
          <w:rFonts w:asciiTheme="minorHAnsi" w:hAnsiTheme="minorHAnsi" w:cstheme="minorHAnsi"/>
        </w:rPr>
        <w:t xml:space="preserve"> that could not be targeted as accurately. </w:t>
      </w:r>
      <w:r w:rsidRPr="00365AFD">
        <w:rPr>
          <w:rStyle w:val="StyleUnderline"/>
        </w:rPr>
        <w:t>This</w:t>
      </w:r>
      <w:r>
        <w:rPr>
          <w:rFonts w:asciiTheme="minorHAnsi" w:hAnsiTheme="minorHAnsi" w:cstheme="minorHAnsi"/>
        </w:rPr>
        <w:t xml:space="preserve"> assertion </w:t>
      </w:r>
      <w:r w:rsidRPr="00365AFD">
        <w:rPr>
          <w:rStyle w:val="StyleUnderline"/>
        </w:rPr>
        <w:t xml:space="preserve">is premised on the idea that Saudi Arabia and the UAE are making good faith efforts to avoid hitting civilians. The sheer volume of strikes on targets like hospitals, a school bus, funerals, factories, water treatment plants, and other civilian infrastructure puts the lie to this argument. Air strikes on civilians are not “mistakes.” They are </w:t>
      </w:r>
      <w:r>
        <w:rPr>
          <w:rFonts w:asciiTheme="minorHAnsi" w:hAnsiTheme="minorHAnsi" w:cstheme="minorHAnsi"/>
        </w:rPr>
        <w:t xml:space="preserve">part and parcel of </w:t>
      </w:r>
      <w:r w:rsidRPr="00365AFD">
        <w:rPr>
          <w:rStyle w:val="StyleUnderline"/>
        </w:rPr>
        <w:t>the Saudi/UAE strategy to bomb Yemenis into submission</w:t>
      </w:r>
      <w:r>
        <w:rPr>
          <w:rFonts w:asciiTheme="minorHAnsi" w:hAnsiTheme="minorHAnsi" w:cstheme="minorHAnsi"/>
        </w:rPr>
        <w:t xml:space="preserve"> and end the war on terms favorable to their coalition.</w:t>
      </w:r>
    </w:p>
    <w:p w:rsidR="00053F02" w:rsidRDefault="00053F02" w:rsidP="00F76E03"/>
    <w:p w:rsidR="00F37B43" w:rsidRDefault="00F37B43" w:rsidP="00F37B43">
      <w:pPr>
        <w:pStyle w:val="Heading4"/>
      </w:pPr>
      <w:r>
        <w:t>US influence fails to limit civilian casualities</w:t>
      </w:r>
    </w:p>
    <w:p w:rsidR="00F37B43" w:rsidRDefault="00F37B43" w:rsidP="00F37B43">
      <w:pPr>
        <w:rPr>
          <w:rFonts w:asciiTheme="minorHAnsi" w:hAnsiTheme="minorHAnsi" w:cstheme="minorHAnsi"/>
        </w:rPr>
      </w:pPr>
      <w:r>
        <w:rPr>
          <w:rFonts w:asciiTheme="minorHAnsi" w:hAnsiTheme="minorHAnsi" w:cstheme="minorHAnsi"/>
          <w:b/>
        </w:rPr>
        <w:t xml:space="preserve">Walsh, 18 – </w:t>
      </w:r>
      <w:r>
        <w:rPr>
          <w:rFonts w:asciiTheme="minorHAnsi" w:hAnsiTheme="minorHAnsi" w:cstheme="minorHAnsi"/>
        </w:rPr>
        <w:t xml:space="preserve">reporter for the NYT (Declan, New York Times, “Arms Sales to Saudis Leave American Fingerprints on Yemen’s Carnage” 12/25, </w:t>
      </w:r>
      <w:hyperlink r:id="rId67" w:history="1">
        <w:r w:rsidRPr="00AE5705">
          <w:rPr>
            <w:rStyle w:val="Hyperlink"/>
            <w:rFonts w:asciiTheme="minorHAnsi" w:hAnsiTheme="minorHAnsi" w:cstheme="minorHAnsi"/>
          </w:rPr>
          <w:t>https://www.nytimes.com/2018/12/25/world/middleeast/yemen-us-saudi-civilian-war.html</w:t>
        </w:r>
      </w:hyperlink>
    </w:p>
    <w:p w:rsidR="00F37B43" w:rsidRDefault="00F37B43" w:rsidP="00F37B43">
      <w:pPr>
        <w:rPr>
          <w:rFonts w:asciiTheme="minorHAnsi" w:hAnsiTheme="minorHAnsi" w:cstheme="minorHAnsi"/>
        </w:rPr>
      </w:pPr>
    </w:p>
    <w:p w:rsidR="00F37B43" w:rsidRDefault="00F37B43" w:rsidP="00F37B43">
      <w:pPr>
        <w:rPr>
          <w:rFonts w:asciiTheme="minorHAnsi" w:hAnsiTheme="minorHAnsi" w:cstheme="minorHAnsi"/>
        </w:rPr>
      </w:pPr>
      <w:r w:rsidRPr="000D5D86">
        <w:rPr>
          <w:rStyle w:val="StyleUnderline"/>
        </w:rPr>
        <w:t>The Pentagon and State Department have denied knowing whether American bombs were used in the war’s most notorious airstrikes, which have struck weddings, mosques and funerals</w:t>
      </w:r>
      <w:r>
        <w:rPr>
          <w:rFonts w:asciiTheme="minorHAnsi" w:hAnsiTheme="minorHAnsi" w:cstheme="minorHAnsi"/>
        </w:rPr>
        <w:t xml:space="preserve">. </w:t>
      </w:r>
      <w:r w:rsidRPr="000D5D86">
        <w:rPr>
          <w:rStyle w:val="StyleUnderline"/>
        </w:rPr>
        <w:t>However</w:t>
      </w:r>
      <w:r>
        <w:rPr>
          <w:rFonts w:asciiTheme="minorHAnsi" w:hAnsiTheme="minorHAnsi" w:cstheme="minorHAnsi"/>
        </w:rPr>
        <w:t xml:space="preserve">, a former senior State Department official said that </w:t>
      </w:r>
      <w:r w:rsidRPr="000D5D86">
        <w:rPr>
          <w:rStyle w:val="StyleUnderline"/>
        </w:rPr>
        <w:t>the U</w:t>
      </w:r>
      <w:r>
        <w:rPr>
          <w:rFonts w:asciiTheme="minorHAnsi" w:hAnsiTheme="minorHAnsi" w:cstheme="minorHAnsi"/>
        </w:rPr>
        <w:t xml:space="preserve">nited </w:t>
      </w:r>
      <w:r w:rsidRPr="000D5D86">
        <w:rPr>
          <w:rStyle w:val="StyleUnderline"/>
        </w:rPr>
        <w:t>S</w:t>
      </w:r>
      <w:r>
        <w:rPr>
          <w:rFonts w:asciiTheme="minorHAnsi" w:hAnsiTheme="minorHAnsi" w:cstheme="minorHAnsi"/>
        </w:rPr>
        <w:t xml:space="preserve">tates </w:t>
      </w:r>
      <w:r w:rsidRPr="000D5D86">
        <w:rPr>
          <w:rStyle w:val="StyleUnderline"/>
        </w:rPr>
        <w:t>had access to records of every airstrike over Yemen since the early days of the war, including the warplane and munitions used</w:t>
      </w:r>
      <w:r>
        <w:rPr>
          <w:rFonts w:asciiTheme="minorHAnsi" w:hAnsiTheme="minorHAnsi" w:cstheme="minorHAnsi"/>
        </w:rPr>
        <w:t>.</w:t>
      </w:r>
    </w:p>
    <w:p w:rsidR="00F37B43" w:rsidRDefault="00F37B43" w:rsidP="00F37B43">
      <w:pPr>
        <w:rPr>
          <w:rFonts w:asciiTheme="minorHAnsi" w:hAnsiTheme="minorHAnsi" w:cstheme="minorHAnsi"/>
        </w:rPr>
      </w:pPr>
      <w:r>
        <w:rPr>
          <w:rFonts w:asciiTheme="minorHAnsi" w:hAnsiTheme="minorHAnsi" w:cstheme="minorHAnsi"/>
        </w:rPr>
        <w:t xml:space="preserve">At the same time, </w:t>
      </w:r>
      <w:r w:rsidRPr="000D5D86">
        <w:rPr>
          <w:rStyle w:val="StyleUnderline"/>
        </w:rPr>
        <w:t>American efforts to advise the Saudis on how to protect civilians often came to naught. The Saudis whitewashed an American-sponsored initiative to investigate errant airstrikes and often ignored a voluminous no-strike list</w:t>
      </w:r>
      <w:r>
        <w:rPr>
          <w:rFonts w:asciiTheme="minorHAnsi" w:hAnsiTheme="minorHAnsi" w:cstheme="minorHAnsi"/>
        </w:rPr>
        <w:t>.</w:t>
      </w:r>
    </w:p>
    <w:p w:rsidR="00F37B43" w:rsidRDefault="00F37B43" w:rsidP="00F37B43">
      <w:pPr>
        <w:rPr>
          <w:rFonts w:asciiTheme="minorHAnsi" w:hAnsiTheme="minorHAnsi" w:cstheme="minorHAnsi"/>
        </w:rPr>
      </w:pPr>
      <w:r>
        <w:rPr>
          <w:rFonts w:asciiTheme="minorHAnsi" w:hAnsiTheme="minorHAnsi" w:cstheme="minorHAnsi"/>
        </w:rPr>
        <w:t xml:space="preserve">“In the end, we concluded that </w:t>
      </w:r>
      <w:r w:rsidRPr="000D5D86">
        <w:rPr>
          <w:rStyle w:val="StyleUnderline"/>
        </w:rPr>
        <w:t>they were just not willing to listen</w:t>
      </w:r>
      <w:r>
        <w:rPr>
          <w:rFonts w:asciiTheme="minorHAnsi" w:hAnsiTheme="minorHAnsi" w:cstheme="minorHAnsi"/>
        </w:rPr>
        <w:t xml:space="preserve">,” </w:t>
      </w:r>
      <w:r w:rsidRPr="000D5D86">
        <w:rPr>
          <w:rStyle w:val="StyleUnderline"/>
        </w:rPr>
        <w:t>said</w:t>
      </w:r>
      <w:r>
        <w:rPr>
          <w:rFonts w:asciiTheme="minorHAnsi" w:hAnsiTheme="minorHAnsi" w:cstheme="minorHAnsi"/>
        </w:rPr>
        <w:t xml:space="preserve"> Tom </w:t>
      </w:r>
      <w:r w:rsidRPr="000D5D86">
        <w:rPr>
          <w:rStyle w:val="StyleUnderline"/>
        </w:rPr>
        <w:t>Malinowski, a former assistant secretary of state</w:t>
      </w:r>
      <w:r>
        <w:rPr>
          <w:rFonts w:asciiTheme="minorHAnsi" w:hAnsiTheme="minorHAnsi" w:cstheme="minorHAnsi"/>
        </w:rPr>
        <w:t xml:space="preserve"> and an incoming member of Congress from New Jersey. “</w:t>
      </w:r>
      <w:r w:rsidRPr="000D5D86">
        <w:rPr>
          <w:rStyle w:val="StyleUnderline"/>
        </w:rPr>
        <w:t>They were given specific coordinates of targets that should not be struck and they continued to strike them. That struck me as a willful disregard of advice they were getting</w:t>
      </w:r>
      <w:r>
        <w:rPr>
          <w:rFonts w:asciiTheme="minorHAnsi" w:hAnsiTheme="minorHAnsi" w:cstheme="minorHAnsi"/>
        </w:rPr>
        <w:t>.”</w:t>
      </w:r>
    </w:p>
    <w:p w:rsidR="00F37B43" w:rsidRDefault="00F37B43" w:rsidP="00F37B43">
      <w:pPr>
        <w:rPr>
          <w:rFonts w:asciiTheme="minorHAnsi" w:hAnsiTheme="minorHAnsi" w:cstheme="minorHAnsi"/>
        </w:rPr>
      </w:pPr>
      <w:r w:rsidRPr="000D5D86">
        <w:rPr>
          <w:rStyle w:val="StyleUnderline"/>
        </w:rPr>
        <w:t>Yet American military support for the airstrikes continued</w:t>
      </w:r>
      <w:r>
        <w:rPr>
          <w:rFonts w:asciiTheme="minorHAnsi" w:hAnsiTheme="minorHAnsi" w:cstheme="minorHAnsi"/>
        </w:rPr>
        <w:t>.</w:t>
      </w:r>
    </w:p>
    <w:p w:rsidR="00F37B43" w:rsidRDefault="00F37B43" w:rsidP="00F37B43">
      <w:pPr>
        <w:rPr>
          <w:rFonts w:asciiTheme="minorHAnsi" w:hAnsiTheme="minorHAnsi" w:cstheme="minorHAnsi"/>
        </w:rPr>
      </w:pPr>
      <w:r>
        <w:rPr>
          <w:rFonts w:asciiTheme="minorHAnsi" w:hAnsiTheme="minorHAnsi" w:cstheme="minorHAnsi"/>
        </w:rPr>
        <w:t>While American officials often protested civilian deaths in public, two presidents ultimately stood by the Saudis. President Obama gave the war his qualified approval to assuage Saudi anger over his Iran nuclear deal. President Trump embraced Prince Mohammed and bragged of multibillion-dollar arms deals with the Saudis.</w:t>
      </w:r>
    </w:p>
    <w:p w:rsidR="00F37B43" w:rsidRDefault="00F37B43" w:rsidP="00F37B43">
      <w:pPr>
        <w:rPr>
          <w:rFonts w:asciiTheme="minorHAnsi" w:hAnsiTheme="minorHAnsi" w:cstheme="minorHAnsi"/>
        </w:rPr>
      </w:pPr>
      <w:r>
        <w:rPr>
          <w:rFonts w:asciiTheme="minorHAnsi" w:hAnsiTheme="minorHAnsi" w:cstheme="minorHAnsi"/>
        </w:rPr>
        <w:t>As bombs fell on Yemen, the United States continued to train the Royal Saudi Air Force. In 2017, the United States military announced a $750 million program focused on how to carry out airstrikes, including avoiding civilian casualties. The same year, Congress authorized the sale of more than $510 million in precision-guided munitions to Saudi Arabia, which had been suspended by the Obama administration in protest of civilian casualties.</w:t>
      </w:r>
    </w:p>
    <w:p w:rsidR="00F37B43" w:rsidRDefault="00F37B43" w:rsidP="00F37B43">
      <w:pPr>
        <w:rPr>
          <w:rFonts w:asciiTheme="minorHAnsi" w:hAnsiTheme="minorHAnsi" w:cstheme="minorHAnsi"/>
        </w:rPr>
      </w:pPr>
      <w:r>
        <w:rPr>
          <w:rFonts w:asciiTheme="minorHAnsi" w:hAnsiTheme="minorHAnsi" w:cstheme="minorHAnsi"/>
        </w:rPr>
        <w:t>Nearly 100 American military personnel are advising or assisting the coalition war effort, although fewer than 35 are based in Saudi Arabia.</w:t>
      </w:r>
    </w:p>
    <w:p w:rsidR="00F37B43" w:rsidRDefault="00F37B43" w:rsidP="00F37B43">
      <w:pPr>
        <w:rPr>
          <w:rFonts w:asciiTheme="minorHAnsi" w:hAnsiTheme="minorHAnsi" w:cstheme="minorHAnsi"/>
        </w:rPr>
      </w:pPr>
      <w:r>
        <w:rPr>
          <w:rFonts w:asciiTheme="minorHAnsi" w:hAnsiTheme="minorHAnsi" w:cstheme="minorHAnsi"/>
        </w:rPr>
        <w:t>American support for the war met stiff headwinds this fall, when congressional fury over the murder of the Saudi dissident Jamal Khashoggi combined with worries over civilian deaths in Yemen.</w:t>
      </w:r>
    </w:p>
    <w:p w:rsidR="00F37B43" w:rsidRDefault="00F37B43" w:rsidP="00F37B43">
      <w:pPr>
        <w:rPr>
          <w:rFonts w:asciiTheme="minorHAnsi" w:hAnsiTheme="minorHAnsi" w:cstheme="minorHAnsi"/>
        </w:rPr>
      </w:pPr>
      <w:r>
        <w:rPr>
          <w:rFonts w:asciiTheme="minorHAnsi" w:hAnsiTheme="minorHAnsi" w:cstheme="minorHAnsi"/>
        </w:rPr>
        <w:t xml:space="preserve">In response, the </w:t>
      </w:r>
      <w:r w:rsidRPr="000D5D86">
        <w:rPr>
          <w:rStyle w:val="StyleUnderline"/>
        </w:rPr>
        <w:t>Trump</w:t>
      </w:r>
      <w:r>
        <w:rPr>
          <w:rFonts w:asciiTheme="minorHAnsi" w:hAnsiTheme="minorHAnsi" w:cstheme="minorHAnsi"/>
        </w:rPr>
        <w:t xml:space="preserve"> administration </w:t>
      </w:r>
      <w:r w:rsidRPr="000D5D86">
        <w:rPr>
          <w:rStyle w:val="StyleUnderline"/>
        </w:rPr>
        <w:t>ended  American air-to-air refueling of coalition warplanes over Yemen in November but has otherwise continued to support the war</w:t>
      </w:r>
      <w:r>
        <w:rPr>
          <w:rFonts w:asciiTheme="minorHAnsi" w:hAnsiTheme="minorHAnsi" w:cstheme="minorHAnsi"/>
        </w:rPr>
        <w:t>. This month, the Senate voted to end American military assistance to the war altogether, a sharp rebuke to the Trump administration, but the bill died when the House refused to consider it.</w:t>
      </w:r>
    </w:p>
    <w:p w:rsidR="00F37B43" w:rsidRDefault="00F37B43" w:rsidP="00F37B43">
      <w:pPr>
        <w:rPr>
          <w:rFonts w:asciiTheme="minorHAnsi" w:hAnsiTheme="minorHAnsi" w:cstheme="minorHAnsi"/>
        </w:rPr>
      </w:pPr>
      <w:r w:rsidRPr="000D5D86">
        <w:rPr>
          <w:rStyle w:val="StyleUnderline"/>
        </w:rPr>
        <w:t>The civilian toll is still rising.</w:t>
      </w:r>
      <w:r>
        <w:rPr>
          <w:rFonts w:asciiTheme="minorHAnsi" w:hAnsiTheme="minorHAnsi" w:cstheme="minorHAnsi"/>
        </w:rPr>
        <w:t xml:space="preserve"> According to the Armed Conflict Location and Event Data Project, November was the most violent month in Yemen since the group began tracking casualties in January 2016. There were 3,058 war-related fatalities in November, it said, including 80 civilians killed in airstrikes.</w:t>
      </w:r>
    </w:p>
    <w:p w:rsidR="007837DF" w:rsidRDefault="007837DF" w:rsidP="00F37B43">
      <w:pPr>
        <w:rPr>
          <w:rFonts w:asciiTheme="minorHAnsi" w:hAnsiTheme="minorHAnsi" w:cstheme="minorHAnsi"/>
        </w:rPr>
      </w:pPr>
    </w:p>
    <w:p w:rsidR="007837DF" w:rsidRDefault="007837DF" w:rsidP="007837DF">
      <w:pPr>
        <w:pStyle w:val="Heading4"/>
      </w:pPr>
      <w:r>
        <w:t>US no-strike lists and training empirically make no difference</w:t>
      </w:r>
    </w:p>
    <w:p w:rsidR="007837DF" w:rsidRDefault="007837DF" w:rsidP="00F37B43">
      <w:pPr>
        <w:rPr>
          <w:rFonts w:asciiTheme="minorHAnsi" w:hAnsiTheme="minorHAnsi" w:cstheme="minorHAnsi"/>
        </w:rPr>
      </w:pPr>
      <w:r>
        <w:rPr>
          <w:rFonts w:asciiTheme="minorHAnsi" w:hAnsiTheme="minorHAnsi" w:cstheme="minorHAnsi"/>
          <w:b/>
        </w:rPr>
        <w:t xml:space="preserve">Walsh, 18 – </w:t>
      </w:r>
      <w:r>
        <w:rPr>
          <w:rFonts w:asciiTheme="minorHAnsi" w:hAnsiTheme="minorHAnsi" w:cstheme="minorHAnsi"/>
        </w:rPr>
        <w:t xml:space="preserve">reporter for the NYT (Declan, New York Times, “Arms Sales to Saudis Leave American Fingerprints on Yemen’s Carnage” 12/25, </w:t>
      </w:r>
      <w:hyperlink r:id="rId68" w:history="1">
        <w:r w:rsidRPr="00AE5705">
          <w:rPr>
            <w:rStyle w:val="Hyperlink"/>
            <w:rFonts w:asciiTheme="minorHAnsi" w:hAnsiTheme="minorHAnsi" w:cstheme="minorHAnsi"/>
          </w:rPr>
          <w:t>https://www.nytimes.com/2018/12/25/world/middleeast/yemen-us-saudi-civilian-war.html</w:t>
        </w:r>
      </w:hyperlink>
    </w:p>
    <w:p w:rsidR="007837DF" w:rsidRDefault="007837DF" w:rsidP="00F37B43">
      <w:pPr>
        <w:rPr>
          <w:rFonts w:asciiTheme="minorHAnsi" w:hAnsiTheme="minorHAnsi" w:cstheme="minorHAnsi"/>
        </w:rPr>
      </w:pPr>
    </w:p>
    <w:p w:rsidR="00F37B43" w:rsidRPr="000D5D86" w:rsidRDefault="00F37B43" w:rsidP="00F37B43">
      <w:pPr>
        <w:rPr>
          <w:rStyle w:val="StyleUnderline"/>
        </w:rPr>
      </w:pPr>
      <w:r>
        <w:rPr>
          <w:rFonts w:asciiTheme="minorHAnsi" w:hAnsiTheme="minorHAnsi" w:cstheme="minorHAnsi"/>
        </w:rPr>
        <w:t xml:space="preserve">Coalition planners misidentified targets and their pilots struck them at the wrong time — destroying a vehicle as it passed through a crowded bazaar, for instance, instead of waiting until it reached an open road. </w:t>
      </w:r>
      <w:r w:rsidRPr="000D5D86">
        <w:rPr>
          <w:rStyle w:val="StyleUnderline"/>
        </w:rPr>
        <w:t>The coalition routinely ignored a no-strike list — drawn up by the United States Central Command</w:t>
      </w:r>
      <w:r>
        <w:rPr>
          <w:rFonts w:asciiTheme="minorHAnsi" w:hAnsiTheme="minorHAnsi" w:cstheme="minorHAnsi"/>
        </w:rPr>
        <w:t xml:space="preserve"> and the United Nations </w:t>
      </w:r>
      <w:r w:rsidRPr="000D5D86">
        <w:rPr>
          <w:rStyle w:val="StyleUnderline"/>
        </w:rPr>
        <w:t>— of hospitals, schools and other places where civilians gathered.</w:t>
      </w:r>
    </w:p>
    <w:p w:rsidR="00F37B43" w:rsidRDefault="00F37B43" w:rsidP="00F37B43">
      <w:pPr>
        <w:rPr>
          <w:rFonts w:asciiTheme="minorHAnsi" w:hAnsiTheme="minorHAnsi" w:cstheme="minorHAnsi"/>
        </w:rPr>
      </w:pPr>
      <w:r>
        <w:rPr>
          <w:rFonts w:asciiTheme="minorHAnsi" w:hAnsiTheme="minorHAnsi" w:cstheme="minorHAnsi"/>
        </w:rPr>
        <w:t xml:space="preserve">At times, </w:t>
      </w:r>
      <w:r w:rsidRPr="000D5D86">
        <w:rPr>
          <w:rStyle w:val="StyleUnderline"/>
        </w:rPr>
        <w:t>coalition officers subverted their own chain of command. In one instance, a devastating strike that killed 155 people in a funeral hall was ordered by a junior officer who countermanded an order from a more senior officer</w:t>
      </w:r>
      <w:r>
        <w:rPr>
          <w:rFonts w:asciiTheme="minorHAnsi" w:hAnsiTheme="minorHAnsi" w:cstheme="minorHAnsi"/>
        </w:rPr>
        <w:t>, a State Department official said.</w:t>
      </w:r>
    </w:p>
    <w:p w:rsidR="00F37B43" w:rsidRDefault="00F37B43" w:rsidP="00F37B43">
      <w:pPr>
        <w:rPr>
          <w:rFonts w:asciiTheme="minorHAnsi" w:hAnsiTheme="minorHAnsi" w:cstheme="minorHAnsi"/>
        </w:rPr>
      </w:pPr>
      <w:r w:rsidRPr="000D5D86">
        <w:rPr>
          <w:rStyle w:val="StyleUnderline"/>
        </w:rPr>
        <w:t>The Americans offered help. The State Department financed an investigative body to review errant airstrikes and propose corrective action. Pentagon lawyers trained Saudi officers in the laws of war. Military officers suggested putting gun cameras on Saudi and Emiratis warplanes to see how strikes were being conducted. The coalition balked</w:t>
      </w:r>
      <w:r>
        <w:rPr>
          <w:rFonts w:asciiTheme="minorHAnsi" w:hAnsiTheme="minorHAnsi" w:cstheme="minorHAnsi"/>
        </w:rPr>
        <w:t>.</w:t>
      </w:r>
    </w:p>
    <w:p w:rsidR="00F37B43" w:rsidRDefault="00F37B43" w:rsidP="00F37B43">
      <w:pPr>
        <w:rPr>
          <w:rFonts w:asciiTheme="minorHAnsi" w:hAnsiTheme="minorHAnsi" w:cstheme="minorHAnsi"/>
        </w:rPr>
      </w:pPr>
      <w:r>
        <w:rPr>
          <w:rFonts w:asciiTheme="minorHAnsi" w:hAnsiTheme="minorHAnsi" w:cstheme="minorHAnsi"/>
        </w:rPr>
        <w:t xml:space="preserve">In June 2017, </w:t>
      </w:r>
      <w:r w:rsidRPr="000D5D86">
        <w:rPr>
          <w:rStyle w:val="StyleUnderline"/>
        </w:rPr>
        <w:t>American officials extracted new promises of safeguards, including stricter rules of engagement and an expansion of the no-strike list to about 33,000 targets</w:t>
      </w:r>
      <w:r>
        <w:rPr>
          <w:rFonts w:asciiTheme="minorHAnsi" w:hAnsiTheme="minorHAnsi" w:cstheme="minorHAnsi"/>
        </w:rPr>
        <w:t xml:space="preserve"> — provisions </w:t>
      </w:r>
      <w:r w:rsidRPr="000D5D86">
        <w:rPr>
          <w:rStyle w:val="StyleUnderline"/>
        </w:rPr>
        <w:t>that allowed</w:t>
      </w:r>
      <w:r>
        <w:rPr>
          <w:rFonts w:asciiTheme="minorHAnsi" w:hAnsiTheme="minorHAnsi" w:cstheme="minorHAnsi"/>
        </w:rPr>
        <w:t xml:space="preserve"> the secretary of state, then Rex W. Tillerson, to win </w:t>
      </w:r>
      <w:r w:rsidRPr="000D5D86">
        <w:rPr>
          <w:rStyle w:val="StyleUnderline"/>
        </w:rPr>
        <w:t>support in Congress for the sale of more than $510 million in precision-guided munitions</w:t>
      </w:r>
      <w:r>
        <w:rPr>
          <w:rFonts w:asciiTheme="minorHAnsi" w:hAnsiTheme="minorHAnsi" w:cstheme="minorHAnsi"/>
        </w:rPr>
        <w:t xml:space="preserve"> to the kingdom.</w:t>
      </w:r>
    </w:p>
    <w:p w:rsidR="00F37B43" w:rsidRDefault="00F37B43" w:rsidP="00F37B43">
      <w:pPr>
        <w:rPr>
          <w:rFonts w:asciiTheme="minorHAnsi" w:hAnsiTheme="minorHAnsi" w:cstheme="minorHAnsi"/>
        </w:rPr>
      </w:pPr>
      <w:r w:rsidRPr="00A31754">
        <w:rPr>
          <w:rStyle w:val="StyleUnderline"/>
        </w:rPr>
        <w:t>But those measures seemed to make little difference</w:t>
      </w:r>
      <w:r>
        <w:rPr>
          <w:rFonts w:asciiTheme="minorHAnsi" w:hAnsiTheme="minorHAnsi" w:cstheme="minorHAnsi"/>
        </w:rPr>
        <w:t>. Just over a year later, in August 2018, a coalition airstrike killed at least 40 boys on a packed school bus in northern Yemen.</w:t>
      </w:r>
    </w:p>
    <w:p w:rsidR="00F37B43" w:rsidRDefault="00F37B43" w:rsidP="00F37B43">
      <w:pPr>
        <w:rPr>
          <w:rFonts w:asciiTheme="minorHAnsi" w:hAnsiTheme="minorHAnsi" w:cstheme="minorHAnsi"/>
        </w:rPr>
      </w:pPr>
      <w:r>
        <w:rPr>
          <w:rFonts w:asciiTheme="minorHAnsi" w:hAnsiTheme="minorHAnsi" w:cstheme="minorHAnsi"/>
        </w:rPr>
        <w:t>Still, American leaders insisted they need to keep helping the Saudi coalition.</w:t>
      </w:r>
    </w:p>
    <w:p w:rsidR="00F37B43" w:rsidRDefault="00F37B43" w:rsidP="00F37B43">
      <w:pPr>
        <w:rPr>
          <w:rFonts w:asciiTheme="minorHAnsi" w:hAnsiTheme="minorHAnsi" w:cstheme="minorHAnsi"/>
        </w:rPr>
      </w:pPr>
      <w:r>
        <w:rPr>
          <w:rFonts w:asciiTheme="minorHAnsi" w:hAnsiTheme="minorHAnsi" w:cstheme="minorHAnsi"/>
        </w:rPr>
        <w:t>America’s role in the war was “absolutely essential” to safeguard civilians, the general in charge of Central Command, Gen. Joseph L. Votel, told a charged Senate hearing in March.</w:t>
      </w:r>
    </w:p>
    <w:p w:rsidR="00F37B43" w:rsidRDefault="00F37B43" w:rsidP="00F37B43">
      <w:pPr>
        <w:rPr>
          <w:rFonts w:asciiTheme="minorHAnsi" w:hAnsiTheme="minorHAnsi" w:cstheme="minorHAnsi"/>
        </w:rPr>
      </w:pPr>
      <w:r>
        <w:rPr>
          <w:rFonts w:asciiTheme="minorHAnsi" w:hAnsiTheme="minorHAnsi" w:cstheme="minorHAnsi"/>
        </w:rPr>
        <w:t>“I think this does give us the best opportunity to address these concerns,” he said.</w:t>
      </w:r>
    </w:p>
    <w:p w:rsidR="00F37B43" w:rsidRDefault="00F37B43" w:rsidP="00F37B43">
      <w:pPr>
        <w:rPr>
          <w:rFonts w:asciiTheme="minorHAnsi" w:hAnsiTheme="minorHAnsi" w:cstheme="minorHAnsi"/>
        </w:rPr>
      </w:pPr>
      <w:r>
        <w:rPr>
          <w:rFonts w:asciiTheme="minorHAnsi" w:hAnsiTheme="minorHAnsi" w:cstheme="minorHAnsi"/>
        </w:rPr>
        <w:t>What the U.S. Knows</w:t>
      </w:r>
    </w:p>
    <w:p w:rsidR="00F37B43" w:rsidRDefault="00F37B43" w:rsidP="00F37B43">
      <w:pPr>
        <w:rPr>
          <w:rFonts w:asciiTheme="minorHAnsi" w:hAnsiTheme="minorHAnsi" w:cstheme="minorHAnsi"/>
        </w:rPr>
      </w:pPr>
      <w:r>
        <w:rPr>
          <w:rFonts w:asciiTheme="minorHAnsi" w:hAnsiTheme="minorHAnsi" w:cstheme="minorHAnsi"/>
        </w:rPr>
        <w:t>In March, Prince Mohammed paid a visit to Washington, where he was feted by President Trump. As the two leaders sat in the White House, Mr. Trump held aloft a chart with price-tagged photos of warplanes and other weapons.</w:t>
      </w:r>
    </w:p>
    <w:p w:rsidR="00F37B43" w:rsidRDefault="00F37B43" w:rsidP="00F37B43">
      <w:pPr>
        <w:rPr>
          <w:rFonts w:asciiTheme="minorHAnsi" w:hAnsiTheme="minorHAnsi" w:cstheme="minorHAnsi"/>
        </w:rPr>
      </w:pPr>
      <w:r>
        <w:rPr>
          <w:rFonts w:asciiTheme="minorHAnsi" w:hAnsiTheme="minorHAnsi" w:cstheme="minorHAnsi"/>
        </w:rPr>
        <w:t>“$3 billion,” Mr. Trump said, pointing to the chart. “$533 million. $525 million. That’s peanuts for you.”</w:t>
      </w:r>
    </w:p>
    <w:p w:rsidR="00F37B43" w:rsidRDefault="00F37B43" w:rsidP="00F37B43">
      <w:pPr>
        <w:rPr>
          <w:rFonts w:asciiTheme="minorHAnsi" w:hAnsiTheme="minorHAnsi" w:cstheme="minorHAnsi"/>
        </w:rPr>
      </w:pPr>
      <w:r>
        <w:rPr>
          <w:rFonts w:asciiTheme="minorHAnsi" w:hAnsiTheme="minorHAnsi" w:cstheme="minorHAnsi"/>
        </w:rPr>
        <w:t>The prince chuckled.</w:t>
      </w:r>
    </w:p>
    <w:p w:rsidR="00F37B43" w:rsidRDefault="00F37B43" w:rsidP="00F37B43">
      <w:pPr>
        <w:rPr>
          <w:rFonts w:asciiTheme="minorHAnsi" w:hAnsiTheme="minorHAnsi" w:cstheme="minorHAnsi"/>
        </w:rPr>
      </w:pPr>
      <w:r>
        <w:rPr>
          <w:rFonts w:asciiTheme="minorHAnsi" w:hAnsiTheme="minorHAnsi" w:cstheme="minorHAnsi"/>
        </w:rPr>
        <w:t>But in Congress, the mood was souring. In the March hearing, senators accused the Pentagon of being complicit in the coalition’s errant bombing, and pressed its leaders on how directly the United States was linked to atrocities.</w:t>
      </w:r>
    </w:p>
    <w:p w:rsidR="00F37B43" w:rsidRDefault="00F37B43" w:rsidP="00F37B43">
      <w:pPr>
        <w:rPr>
          <w:rFonts w:asciiTheme="minorHAnsi" w:hAnsiTheme="minorHAnsi" w:cstheme="minorHAnsi"/>
        </w:rPr>
      </w:pPr>
      <w:r>
        <w:rPr>
          <w:rFonts w:asciiTheme="minorHAnsi" w:hAnsiTheme="minorHAnsi" w:cstheme="minorHAnsi"/>
        </w:rPr>
        <w:t>General Votel said the military knew little about that. The United States did not track whether the coalition jets that it refueled carried out the airstrikes that killed civilians, he said, and did not know when they used American-made bombs. At a briefing in Cairo in August, a senior United States official echoed that assessment.</w:t>
      </w:r>
    </w:p>
    <w:p w:rsidR="00F37B43" w:rsidRDefault="00F37B43" w:rsidP="00F37B43">
      <w:pPr>
        <w:rPr>
          <w:rFonts w:asciiTheme="minorHAnsi" w:hAnsiTheme="minorHAnsi" w:cstheme="minorHAnsi"/>
        </w:rPr>
      </w:pPr>
      <w:r>
        <w:rPr>
          <w:rFonts w:asciiTheme="minorHAnsi" w:hAnsiTheme="minorHAnsi" w:cstheme="minorHAnsi"/>
        </w:rPr>
        <w:t>“I would assume the Saudis have an inventory system that traces that information,” said the official, who spoke anonymously to discuss diplomatically sensitive relations. “But that’s not information that is available to the U.S.”</w:t>
      </w:r>
    </w:p>
    <w:p w:rsidR="00F37B43" w:rsidRDefault="00F37B43" w:rsidP="00F37B43">
      <w:pPr>
        <w:rPr>
          <w:rFonts w:asciiTheme="minorHAnsi" w:hAnsiTheme="minorHAnsi" w:cstheme="minorHAnsi"/>
        </w:rPr>
      </w:pPr>
      <w:r>
        <w:rPr>
          <w:rFonts w:asciiTheme="minorHAnsi" w:hAnsiTheme="minorHAnsi" w:cstheme="minorHAnsi"/>
        </w:rPr>
        <w:t>But Larry Lewis, a State Department adviser on civilian harm who worked with the Saudi-led coalition from 2015 to 2017, said that information was readily available from an early stage.</w:t>
      </w:r>
    </w:p>
    <w:p w:rsidR="00F37B43" w:rsidRDefault="00F37B43" w:rsidP="00F37B43">
      <w:pPr>
        <w:rPr>
          <w:rFonts w:asciiTheme="minorHAnsi" w:hAnsiTheme="minorHAnsi" w:cstheme="minorHAnsi"/>
        </w:rPr>
      </w:pPr>
      <w:r>
        <w:rPr>
          <w:rFonts w:asciiTheme="minorHAnsi" w:hAnsiTheme="minorHAnsi" w:cstheme="minorHAnsi"/>
        </w:rPr>
        <w:t xml:space="preserve">At the coalition headquarters in Riyadh, he said, </w:t>
      </w:r>
      <w:r w:rsidRPr="00A31754">
        <w:rPr>
          <w:rStyle w:val="StyleUnderline"/>
        </w:rPr>
        <w:t>American liaison officers had access to a database that detailed every airstrike: warplane, target, munitions used and a brief description of the attack.</w:t>
      </w:r>
      <w:r>
        <w:rPr>
          <w:rFonts w:asciiTheme="minorHAnsi" w:hAnsiTheme="minorHAnsi" w:cstheme="minorHAnsi"/>
        </w:rPr>
        <w:t xml:space="preserve"> American officials frequently emailed him copies of a spreadsheet for his own work, he said.</w:t>
      </w:r>
    </w:p>
    <w:p w:rsidR="00F37B43" w:rsidRDefault="00F37B43" w:rsidP="00F37B43">
      <w:pPr>
        <w:rPr>
          <w:rFonts w:asciiTheme="minorHAnsi" w:hAnsiTheme="minorHAnsi" w:cstheme="minorHAnsi"/>
        </w:rPr>
      </w:pPr>
      <w:r>
        <w:rPr>
          <w:rFonts w:asciiTheme="minorHAnsi" w:hAnsiTheme="minorHAnsi" w:cstheme="minorHAnsi"/>
        </w:rPr>
        <w:t>The data could easily be used to pinpoint the role of American warplanes and bombs in any single strike, he said. “If the question was “Hey, was that a U.S. munition they used?” You would know that it was,” he said.</w:t>
      </w:r>
    </w:p>
    <w:p w:rsidR="00F37B43" w:rsidRPr="00250CCA" w:rsidRDefault="00F37B43" w:rsidP="00F37B43"/>
    <w:p w:rsidR="00F37B43" w:rsidRPr="00F76E03" w:rsidRDefault="00F37B43" w:rsidP="00F76E03"/>
    <w:p w:rsidR="007015AB" w:rsidRDefault="007015AB" w:rsidP="007015AB">
      <w:pPr>
        <w:pStyle w:val="Heading2"/>
      </w:pPr>
      <w:r>
        <w:t>Solvency</w:t>
      </w:r>
    </w:p>
    <w:p w:rsidR="007015AB" w:rsidRDefault="007015AB" w:rsidP="007015AB"/>
    <w:p w:rsidR="0094404C" w:rsidRDefault="0094404C" w:rsidP="0094404C">
      <w:pPr>
        <w:pStyle w:val="Heading3"/>
      </w:pPr>
      <w:r>
        <w:t>US key</w:t>
      </w:r>
    </w:p>
    <w:p w:rsidR="0094404C" w:rsidRDefault="0094404C" w:rsidP="0094404C"/>
    <w:p w:rsidR="0094404C" w:rsidRDefault="0094404C" w:rsidP="0094404C">
      <w:pPr>
        <w:pStyle w:val="Heading4"/>
      </w:pPr>
      <w:r>
        <w:t>US key – it provides the most weapons</w:t>
      </w:r>
    </w:p>
    <w:p w:rsidR="0094404C" w:rsidRDefault="0094404C" w:rsidP="0094404C">
      <w:pPr>
        <w:rPr>
          <w:rFonts w:asciiTheme="minorHAnsi" w:hAnsiTheme="minorHAnsi" w:cstheme="minorHAnsi"/>
        </w:rPr>
      </w:pPr>
      <w:r>
        <w:rPr>
          <w:rFonts w:asciiTheme="minorHAnsi" w:hAnsiTheme="minorHAnsi" w:cstheme="minorHAnsi"/>
          <w:b/>
          <w:bCs/>
        </w:rPr>
        <w:t xml:space="preserve">Andrews, 19 - </w:t>
      </w:r>
      <w:r>
        <w:rPr>
          <w:rFonts w:asciiTheme="minorHAnsi" w:hAnsiTheme="minorHAnsi" w:cstheme="minorHAnsi"/>
        </w:rPr>
        <w:t xml:space="preserve">Frank Andrews is an investigative journalist and fellow at Arab Reporters for Investigative Journalism (“REVEALED: The full extent of US arms deals with Saudi Arabia and UAE” Middle East Eye, 4/4, </w:t>
      </w:r>
      <w:hyperlink r:id="rId69" w:history="1">
        <w:r w:rsidRPr="001774E8">
          <w:rPr>
            <w:rStyle w:val="Hyperlink"/>
            <w:rFonts w:asciiTheme="minorHAnsi" w:hAnsiTheme="minorHAnsi" w:cstheme="minorHAnsi"/>
          </w:rPr>
          <w:t>https://www.middleeasteye.net/news/revealed-full-extent-us-arms-deals-saudi-arabia-and-uae</w:t>
        </w:r>
      </w:hyperlink>
    </w:p>
    <w:p w:rsidR="0094404C" w:rsidRPr="00E45F15" w:rsidRDefault="0094404C" w:rsidP="0094404C"/>
    <w:p w:rsidR="0094404C" w:rsidRDefault="0094404C" w:rsidP="0094404C">
      <w:pPr>
        <w:rPr>
          <w:rFonts w:asciiTheme="minorHAnsi" w:hAnsiTheme="minorHAnsi" w:cstheme="minorHAnsi"/>
        </w:rPr>
      </w:pPr>
      <w:bookmarkStart w:id="6" w:name="_Hlk12435272"/>
      <w:r w:rsidRPr="00E45F15">
        <w:rPr>
          <w:rStyle w:val="StyleUnderline"/>
        </w:rPr>
        <w:t>Without US weapons</w:t>
      </w:r>
      <w:r>
        <w:rPr>
          <w:rFonts w:asciiTheme="minorHAnsi" w:hAnsiTheme="minorHAnsi" w:cstheme="minorHAnsi"/>
        </w:rPr>
        <w:t xml:space="preserve">, experts say </w:t>
      </w:r>
      <w:r w:rsidRPr="00E45F15">
        <w:rPr>
          <w:rStyle w:val="StyleUnderline"/>
        </w:rPr>
        <w:t>the coalition fighting in Yemen</w:t>
      </w:r>
      <w:r>
        <w:rPr>
          <w:rFonts w:asciiTheme="minorHAnsi" w:hAnsiTheme="minorHAnsi" w:cstheme="minorHAnsi"/>
        </w:rPr>
        <w:t xml:space="preserve"> – which is led by Saudi Arabia and includes the UAE – </w:t>
      </w:r>
      <w:r w:rsidRPr="00E45F15">
        <w:rPr>
          <w:rStyle w:val="StyleUnderline"/>
        </w:rPr>
        <w:t>would be</w:t>
      </w:r>
      <w:r>
        <w:rPr>
          <w:rFonts w:asciiTheme="minorHAnsi" w:hAnsiTheme="minorHAnsi" w:cstheme="minorHAnsi"/>
        </w:rPr>
        <w:t xml:space="preserve"> largely </w:t>
      </w:r>
      <w:r w:rsidRPr="00E45F15">
        <w:rPr>
          <w:rStyle w:val="StyleUnderline"/>
        </w:rPr>
        <w:t>unable to wage its war</w:t>
      </w:r>
      <w:r>
        <w:rPr>
          <w:rFonts w:asciiTheme="minorHAnsi" w:hAnsiTheme="minorHAnsi" w:cstheme="minorHAnsi"/>
        </w:rPr>
        <w:t xml:space="preserve">. As of 2017, </w:t>
      </w:r>
      <w:r w:rsidRPr="00E45F15">
        <w:rPr>
          <w:rStyle w:val="Emphasis"/>
        </w:rPr>
        <w:t>three out of every five weapons</w:t>
      </w:r>
      <w:r>
        <w:rPr>
          <w:rFonts w:asciiTheme="minorHAnsi" w:hAnsiTheme="minorHAnsi" w:cstheme="minorHAnsi"/>
        </w:rPr>
        <w:t xml:space="preserve"> imported by the coalition </w:t>
      </w:r>
      <w:r w:rsidRPr="00E45F15">
        <w:rPr>
          <w:rStyle w:val="StyleUnderline"/>
        </w:rPr>
        <w:t>was US-made</w:t>
      </w:r>
      <w:r>
        <w:rPr>
          <w:rFonts w:asciiTheme="minorHAnsi" w:hAnsiTheme="minorHAnsi" w:cstheme="minorHAnsi"/>
        </w:rPr>
        <w:t>, according to the Stockholm International Peace Research Institute (SIPRI).</w:t>
      </w:r>
    </w:p>
    <w:p w:rsidR="0094404C" w:rsidRDefault="0094404C" w:rsidP="0094404C">
      <w:pPr>
        <w:rPr>
          <w:rFonts w:asciiTheme="minorHAnsi" w:hAnsiTheme="minorHAnsi" w:cstheme="minorHAnsi"/>
        </w:rPr>
      </w:pPr>
      <w:r>
        <w:rPr>
          <w:rFonts w:asciiTheme="minorHAnsi" w:hAnsiTheme="minorHAnsi" w:cstheme="minorHAnsi"/>
        </w:rPr>
        <w:t>Some of those weapons have been used in more than 100 coalition air strikes and cluster bomb attacks which have killed civilians or targeted hospitals and villages since March 2015, NGOs and media outlets have reported.</w:t>
      </w:r>
    </w:p>
    <w:p w:rsidR="0094404C" w:rsidRDefault="0094404C" w:rsidP="0094404C">
      <w:pPr>
        <w:rPr>
          <w:rFonts w:asciiTheme="minorHAnsi" w:hAnsiTheme="minorHAnsi" w:cstheme="minorHAnsi"/>
        </w:rPr>
      </w:pPr>
      <w:r>
        <w:rPr>
          <w:rFonts w:asciiTheme="minorHAnsi" w:hAnsiTheme="minorHAnsi" w:cstheme="minorHAnsi"/>
        </w:rPr>
        <w:t>The Saudi-led coalition is responsible for 4,764 reported civilian deaths since 2016, according to the Armed Conflict Location &amp; Event Data Project (ACLED).</w:t>
      </w:r>
    </w:p>
    <w:p w:rsidR="0094404C" w:rsidRDefault="0094404C" w:rsidP="0094404C">
      <w:pPr>
        <w:rPr>
          <w:rFonts w:asciiTheme="minorHAnsi" w:hAnsiTheme="minorHAnsi" w:cstheme="minorHAnsi"/>
        </w:rPr>
      </w:pPr>
      <w:r>
        <w:rPr>
          <w:rFonts w:asciiTheme="minorHAnsi" w:hAnsiTheme="minorHAnsi" w:cstheme="minorHAnsi"/>
        </w:rPr>
        <w:t>Yet deals over the past four years have continued largely unabated. “Most deals to Saudi Arabia, the UAE, or anywhere else, basically sail through Congress without a discouraging word, much less a vote,” said Hartung.</w:t>
      </w:r>
    </w:p>
    <w:bookmarkEnd w:id="6"/>
    <w:p w:rsidR="0094404C" w:rsidRDefault="0094404C" w:rsidP="007015AB"/>
    <w:p w:rsidR="00BE106C" w:rsidRPr="00F95A76" w:rsidRDefault="00F95A76" w:rsidP="00BE106C">
      <w:pPr>
        <w:pStyle w:val="Heading4"/>
      </w:pPr>
      <w:r>
        <w:t xml:space="preserve">The US accounts for the </w:t>
      </w:r>
      <w:r>
        <w:rPr>
          <w:u w:val="single"/>
        </w:rPr>
        <w:t>bulk</w:t>
      </w:r>
      <w:r>
        <w:t xml:space="preserve"> of casualties and cutting sales boosts US </w:t>
      </w:r>
      <w:r>
        <w:rPr>
          <w:u w:val="single"/>
        </w:rPr>
        <w:t>regional diplomacy</w:t>
      </w:r>
      <w:r>
        <w:t xml:space="preserve"> to prevent wider war</w:t>
      </w:r>
    </w:p>
    <w:p w:rsidR="00BE106C" w:rsidRPr="00767E0A" w:rsidRDefault="00BE106C" w:rsidP="00BE106C">
      <w:pPr>
        <w:rPr>
          <w:sz w:val="16"/>
          <w:szCs w:val="16"/>
        </w:rPr>
      </w:pPr>
      <w:r w:rsidRPr="004D0751">
        <w:rPr>
          <w:rStyle w:val="Style13ptBold"/>
        </w:rPr>
        <w:t>Weber ‘18</w:t>
      </w:r>
      <w:r>
        <w:t xml:space="preserve"> </w:t>
      </w:r>
      <w:r w:rsidRPr="004D0751">
        <w:rPr>
          <w:sz w:val="16"/>
          <w:szCs w:val="16"/>
        </w:rPr>
        <w:t>(Emily; M.A. candidate in International Affairs focusing on International Security Studies and U.S. Foreign Policy at George Washington University's Elliott School of International Affairs; 11-20-2018; "The United States Should End Arms Sales to Saudi Arabia"; International Affairs Review, The Elliott School of International Affairs at George Washington University; http://www.iar-gwu.org/content/united-states-should-end-arms-sales-saudi-arabia; accessed 6-25-2019; SM</w:t>
      </w:r>
      <w:r>
        <w:rPr>
          <w:sz w:val="16"/>
          <w:szCs w:val="16"/>
        </w:rPr>
        <w:t>-Camp</w:t>
      </w:r>
      <w:r w:rsidRPr="004D0751">
        <w:rPr>
          <w:sz w:val="16"/>
          <w:szCs w:val="16"/>
        </w:rPr>
        <w:t>)</w:t>
      </w:r>
    </w:p>
    <w:p w:rsidR="00BE106C" w:rsidRPr="009F2DB1" w:rsidRDefault="00BE106C" w:rsidP="00BE106C">
      <w:pPr>
        <w:rPr>
          <w:u w:val="single"/>
        </w:rPr>
      </w:pPr>
      <w:r w:rsidRPr="00767E0A">
        <w:rPr>
          <w:u w:val="single"/>
        </w:rPr>
        <w:t>Saudi-led</w:t>
      </w:r>
      <w:r>
        <w:t xml:space="preserve"> coalition </w:t>
      </w:r>
      <w:r w:rsidRPr="00767E0A">
        <w:rPr>
          <w:u w:val="single"/>
        </w:rPr>
        <w:t>air strikes</w:t>
      </w:r>
      <w:r>
        <w:t xml:space="preserve"> have </w:t>
      </w:r>
      <w:r w:rsidRPr="00767E0A">
        <w:rPr>
          <w:u w:val="single"/>
        </w:rPr>
        <w:t xml:space="preserve">led to the </w:t>
      </w:r>
      <w:r w:rsidRPr="00767E0A">
        <w:rPr>
          <w:b/>
          <w:bCs/>
          <w:u w:val="single"/>
        </w:rPr>
        <w:t>deaths</w:t>
      </w:r>
      <w:r w:rsidRPr="00767E0A">
        <w:rPr>
          <w:u w:val="single"/>
        </w:rPr>
        <w:t xml:space="preserve"> of </w:t>
      </w:r>
      <w:r w:rsidRPr="00767E0A">
        <w:rPr>
          <w:b/>
          <w:bCs/>
          <w:u w:val="single"/>
        </w:rPr>
        <w:t>thousands of Yemeni civilians</w:t>
      </w:r>
      <w:r w:rsidRPr="00767E0A">
        <w:rPr>
          <w:u w:val="single"/>
        </w:rPr>
        <w:t>.</w:t>
      </w:r>
      <w:r>
        <w:t xml:space="preserve"> Many of </w:t>
      </w:r>
      <w:r w:rsidRPr="00767E0A">
        <w:rPr>
          <w:u w:val="single"/>
        </w:rPr>
        <w:t xml:space="preserve">these strikes use </w:t>
      </w:r>
      <w:r w:rsidRPr="00767E0A">
        <w:rPr>
          <w:b/>
          <w:bCs/>
          <w:u w:val="single"/>
        </w:rPr>
        <w:t>imprecise munitions</w:t>
      </w:r>
      <w:r w:rsidRPr="00767E0A">
        <w:rPr>
          <w:u w:val="single"/>
        </w:rPr>
        <w:t xml:space="preserve"> such as </w:t>
      </w:r>
      <w:r w:rsidRPr="00767E0A">
        <w:rPr>
          <w:b/>
          <w:bCs/>
          <w:u w:val="single"/>
        </w:rPr>
        <w:t>cluster bombs</w:t>
      </w:r>
      <w:r w:rsidRPr="00767E0A">
        <w:rPr>
          <w:u w:val="single"/>
        </w:rPr>
        <w:t xml:space="preserve"> that </w:t>
      </w:r>
      <w:r w:rsidRPr="00767E0A">
        <w:rPr>
          <w:b/>
          <w:bCs/>
          <w:u w:val="single"/>
        </w:rPr>
        <w:t>deliberately target civilian sites</w:t>
      </w:r>
      <w:r>
        <w:t xml:space="preserve"> such as hospitals, schools, markets, and mosques. These </w:t>
      </w:r>
      <w:r w:rsidRPr="00767E0A">
        <w:rPr>
          <w:u w:val="single"/>
        </w:rPr>
        <w:t xml:space="preserve">weapons that </w:t>
      </w:r>
      <w:r w:rsidRPr="00767E0A">
        <w:rPr>
          <w:b/>
          <w:bCs/>
          <w:u w:val="single"/>
        </w:rPr>
        <w:t>unnecessarily harm civilians</w:t>
      </w:r>
      <w:r w:rsidRPr="00767E0A">
        <w:rPr>
          <w:u w:val="single"/>
        </w:rPr>
        <w:t xml:space="preserve"> are </w:t>
      </w:r>
      <w:r w:rsidRPr="00767E0A">
        <w:rPr>
          <w:b/>
          <w:bCs/>
          <w:u w:val="single"/>
        </w:rPr>
        <w:t>made</w:t>
      </w:r>
      <w:r w:rsidRPr="00767E0A">
        <w:rPr>
          <w:u w:val="single"/>
        </w:rPr>
        <w:t xml:space="preserve"> and </w:t>
      </w:r>
      <w:r w:rsidRPr="00767E0A">
        <w:rPr>
          <w:b/>
          <w:bCs/>
          <w:u w:val="single"/>
        </w:rPr>
        <w:t>sold</w:t>
      </w:r>
      <w:r w:rsidRPr="00767E0A">
        <w:rPr>
          <w:u w:val="single"/>
        </w:rPr>
        <w:t xml:space="preserve"> by the U</w:t>
      </w:r>
      <w:r>
        <w:t xml:space="preserve">nited </w:t>
      </w:r>
      <w:r w:rsidRPr="00767E0A">
        <w:rPr>
          <w:u w:val="single"/>
        </w:rPr>
        <w:t>S</w:t>
      </w:r>
      <w:r>
        <w:t xml:space="preserve">tates </w:t>
      </w:r>
      <w:r w:rsidRPr="00767E0A">
        <w:rPr>
          <w:u w:val="single"/>
        </w:rPr>
        <w:t xml:space="preserve">to </w:t>
      </w:r>
      <w:r w:rsidRPr="00767E0A">
        <w:rPr>
          <w:b/>
          <w:bCs/>
          <w:u w:val="single"/>
        </w:rPr>
        <w:t>Saudi Arabia</w:t>
      </w:r>
      <w:r>
        <w:t xml:space="preserve"> for use in this conflict.  </w:t>
      </w:r>
      <w:r w:rsidRPr="006E26AA">
        <w:rPr>
          <w:highlight w:val="cyan"/>
          <w:u w:val="single"/>
        </w:rPr>
        <w:t>The U</w:t>
      </w:r>
      <w:r>
        <w:t xml:space="preserve">nited </w:t>
      </w:r>
      <w:r w:rsidRPr="006E26AA">
        <w:rPr>
          <w:highlight w:val="cyan"/>
          <w:u w:val="single"/>
        </w:rPr>
        <w:t>S</w:t>
      </w:r>
      <w:r>
        <w:t xml:space="preserve">tates </w:t>
      </w:r>
      <w:r w:rsidRPr="006E26AA">
        <w:rPr>
          <w:highlight w:val="cyan"/>
          <w:u w:val="single"/>
        </w:rPr>
        <w:t>needs to</w:t>
      </w:r>
      <w:r w:rsidRPr="00767E0A">
        <w:rPr>
          <w:u w:val="single"/>
        </w:rPr>
        <w:t xml:space="preserve"> </w:t>
      </w:r>
      <w:r w:rsidRPr="00767E0A">
        <w:rPr>
          <w:b/>
          <w:bCs/>
          <w:u w:val="single"/>
        </w:rPr>
        <w:t>re-evaluate</w:t>
      </w:r>
      <w:r>
        <w:t xml:space="preserve">, and limit, </w:t>
      </w:r>
      <w:r w:rsidRPr="00767E0A">
        <w:rPr>
          <w:u w:val="single"/>
        </w:rPr>
        <w:t xml:space="preserve">its </w:t>
      </w:r>
      <w:r w:rsidRPr="00767E0A">
        <w:rPr>
          <w:b/>
          <w:bCs/>
          <w:u w:val="single"/>
        </w:rPr>
        <w:t>strategy</w:t>
      </w:r>
      <w:r w:rsidRPr="00767E0A">
        <w:rPr>
          <w:u w:val="single"/>
        </w:rPr>
        <w:t xml:space="preserve"> and</w:t>
      </w:r>
      <w:r>
        <w:t xml:space="preserve"> instead </w:t>
      </w:r>
      <w:r w:rsidRPr="006E26AA">
        <w:rPr>
          <w:highlight w:val="cyan"/>
          <w:u w:val="single"/>
        </w:rPr>
        <w:t>focus</w:t>
      </w:r>
      <w:r w:rsidRPr="00767E0A">
        <w:rPr>
          <w:u w:val="single"/>
        </w:rPr>
        <w:t xml:space="preserve"> its efforts </w:t>
      </w:r>
      <w:r w:rsidRPr="006E26AA">
        <w:rPr>
          <w:highlight w:val="cyan"/>
          <w:u w:val="single"/>
        </w:rPr>
        <w:t xml:space="preserve">on </w:t>
      </w:r>
      <w:r w:rsidRPr="006E26AA">
        <w:rPr>
          <w:b/>
          <w:bCs/>
          <w:highlight w:val="cyan"/>
          <w:u w:val="single"/>
        </w:rPr>
        <w:t>protecting suffering civilians</w:t>
      </w:r>
      <w:r w:rsidRPr="006E26AA">
        <w:rPr>
          <w:highlight w:val="cyan"/>
          <w:u w:val="single"/>
        </w:rPr>
        <w:t xml:space="preserve"> through </w:t>
      </w:r>
      <w:r w:rsidRPr="006E26AA">
        <w:rPr>
          <w:b/>
          <w:bCs/>
          <w:highlight w:val="cyan"/>
          <w:u w:val="single"/>
        </w:rPr>
        <w:t>ending Saudi arms sales</w:t>
      </w:r>
      <w:r w:rsidRPr="009F2DB1">
        <w:rPr>
          <w:u w:val="single"/>
        </w:rPr>
        <w:t>.</w:t>
      </w:r>
    </w:p>
    <w:p w:rsidR="00BE106C" w:rsidRPr="009B6705" w:rsidRDefault="00BE106C" w:rsidP="00BE106C">
      <w:pPr>
        <w:rPr>
          <w:u w:val="single"/>
        </w:rPr>
      </w:pPr>
      <w:r w:rsidRPr="006E26AA">
        <w:rPr>
          <w:highlight w:val="cyan"/>
          <w:u w:val="single"/>
        </w:rPr>
        <w:t xml:space="preserve">Millions of Yemenis have </w:t>
      </w:r>
      <w:r w:rsidRPr="006E26AA">
        <w:rPr>
          <w:b/>
          <w:bCs/>
          <w:highlight w:val="cyan"/>
          <w:u w:val="single"/>
        </w:rPr>
        <w:t>become displaced</w:t>
      </w:r>
      <w:r>
        <w:t xml:space="preserve"> due to the Yemeni civil war. These </w:t>
      </w:r>
      <w:r w:rsidRPr="006E26AA">
        <w:rPr>
          <w:highlight w:val="cyan"/>
          <w:u w:val="single"/>
        </w:rPr>
        <w:t xml:space="preserve">refugees strain an </w:t>
      </w:r>
      <w:r w:rsidRPr="006E26AA">
        <w:rPr>
          <w:b/>
          <w:bCs/>
          <w:highlight w:val="cyan"/>
          <w:u w:val="single"/>
        </w:rPr>
        <w:t>already destabilized</w:t>
      </w:r>
      <w:r w:rsidRPr="006E26AA">
        <w:rPr>
          <w:highlight w:val="cyan"/>
          <w:u w:val="single"/>
        </w:rPr>
        <w:t xml:space="preserve"> Middle East</w:t>
      </w:r>
      <w:r>
        <w:t xml:space="preserve"> region </w:t>
      </w:r>
      <w:r w:rsidRPr="006E26AA">
        <w:rPr>
          <w:highlight w:val="cyan"/>
          <w:u w:val="single"/>
        </w:rPr>
        <w:t xml:space="preserve">and increase the </w:t>
      </w:r>
      <w:r w:rsidRPr="006E26AA">
        <w:rPr>
          <w:b/>
          <w:bCs/>
          <w:highlight w:val="cyan"/>
          <w:u w:val="single"/>
        </w:rPr>
        <w:t>severity</w:t>
      </w:r>
      <w:r w:rsidRPr="006E26AA">
        <w:rPr>
          <w:highlight w:val="cyan"/>
          <w:u w:val="single"/>
        </w:rPr>
        <w:t xml:space="preserve"> of the migrant crisis</w:t>
      </w:r>
      <w:r>
        <w:t xml:space="preserve"> that began with the Syrian civil war. </w:t>
      </w:r>
      <w:r w:rsidRPr="006E26AA">
        <w:rPr>
          <w:highlight w:val="cyan"/>
          <w:u w:val="single"/>
        </w:rPr>
        <w:t xml:space="preserve">Displacement will put </w:t>
      </w:r>
      <w:r w:rsidRPr="006E26AA">
        <w:rPr>
          <w:b/>
          <w:bCs/>
          <w:highlight w:val="cyan"/>
          <w:u w:val="single"/>
        </w:rPr>
        <w:t>pressure</w:t>
      </w:r>
      <w:r w:rsidRPr="006E26AA">
        <w:rPr>
          <w:highlight w:val="cyan"/>
          <w:u w:val="single"/>
        </w:rPr>
        <w:t xml:space="preserve"> on</w:t>
      </w:r>
      <w:r>
        <w:t xml:space="preserve"> U.S. allies in </w:t>
      </w:r>
      <w:r w:rsidRPr="006E26AA">
        <w:rPr>
          <w:highlight w:val="cyan"/>
          <w:u w:val="single"/>
        </w:rPr>
        <w:t xml:space="preserve">Europe and </w:t>
      </w:r>
      <w:r w:rsidRPr="006E26AA">
        <w:rPr>
          <w:b/>
          <w:bCs/>
          <w:highlight w:val="cyan"/>
          <w:u w:val="single"/>
        </w:rPr>
        <w:t>spread across</w:t>
      </w:r>
      <w:r w:rsidRPr="006E26AA">
        <w:rPr>
          <w:highlight w:val="cyan"/>
          <w:u w:val="single"/>
        </w:rPr>
        <w:t xml:space="preserve"> the Middle East and Africa</w:t>
      </w:r>
      <w:r w:rsidRPr="009B6705">
        <w:rPr>
          <w:u w:val="single"/>
        </w:rPr>
        <w:t>.</w:t>
      </w:r>
      <w:r>
        <w:t xml:space="preserve"> In addition, the </w:t>
      </w:r>
      <w:r w:rsidRPr="006E26AA">
        <w:rPr>
          <w:highlight w:val="cyan"/>
          <w:u w:val="single"/>
        </w:rPr>
        <w:t>famine</w:t>
      </w:r>
      <w:r>
        <w:t xml:space="preserve"> caused by the civil war </w:t>
      </w:r>
      <w:r w:rsidRPr="006E26AA">
        <w:rPr>
          <w:highlight w:val="cyan"/>
          <w:u w:val="single"/>
        </w:rPr>
        <w:t xml:space="preserve">led to the deaths of </w:t>
      </w:r>
      <w:r w:rsidRPr="006E26AA">
        <w:rPr>
          <w:b/>
          <w:bCs/>
          <w:highlight w:val="cyan"/>
          <w:u w:val="single"/>
        </w:rPr>
        <w:t>50,000 children</w:t>
      </w:r>
      <w:r w:rsidRPr="006E26AA">
        <w:rPr>
          <w:highlight w:val="cyan"/>
          <w:u w:val="single"/>
        </w:rPr>
        <w:t xml:space="preserve"> and</w:t>
      </w:r>
      <w:r>
        <w:t xml:space="preserve"> a </w:t>
      </w:r>
      <w:r w:rsidRPr="006E26AA">
        <w:rPr>
          <w:highlight w:val="cyan"/>
          <w:u w:val="single"/>
        </w:rPr>
        <w:t>cholera</w:t>
      </w:r>
      <w:r>
        <w:t xml:space="preserve"> outbreak that </w:t>
      </w:r>
      <w:r w:rsidRPr="006E26AA">
        <w:rPr>
          <w:highlight w:val="cyan"/>
          <w:u w:val="single"/>
        </w:rPr>
        <w:t>killed</w:t>
      </w:r>
      <w:r>
        <w:t xml:space="preserve"> over </w:t>
      </w:r>
      <w:r w:rsidRPr="006E26AA">
        <w:rPr>
          <w:b/>
          <w:bCs/>
          <w:highlight w:val="cyan"/>
          <w:u w:val="single"/>
        </w:rPr>
        <w:t>2,000  Yemenis</w:t>
      </w:r>
      <w:r w:rsidRPr="009B6705">
        <w:rPr>
          <w:u w:val="single"/>
        </w:rPr>
        <w:t>.</w:t>
      </w:r>
    </w:p>
    <w:p w:rsidR="00BE106C" w:rsidRDefault="00BE106C" w:rsidP="00BE106C">
      <w:r>
        <w:t xml:space="preserve">The United States has been involved in this conflict from the outset because this conflict is a proxy war between Iran and Saudi Arabia. </w:t>
      </w:r>
      <w:r w:rsidRPr="009B6705">
        <w:rPr>
          <w:u w:val="single"/>
        </w:rPr>
        <w:t xml:space="preserve">Many, </w:t>
      </w:r>
      <w:r w:rsidRPr="009B6705">
        <w:rPr>
          <w:b/>
          <w:bCs/>
          <w:u w:val="single"/>
        </w:rPr>
        <w:t xml:space="preserve">if not </w:t>
      </w:r>
      <w:r w:rsidRPr="006E26AA">
        <w:rPr>
          <w:b/>
          <w:bCs/>
          <w:highlight w:val="cyan"/>
          <w:u w:val="single"/>
        </w:rPr>
        <w:t>all</w:t>
      </w:r>
      <w:r w:rsidRPr="006E26AA">
        <w:rPr>
          <w:highlight w:val="cyan"/>
          <w:u w:val="single"/>
        </w:rPr>
        <w:t xml:space="preserve">, of these </w:t>
      </w:r>
      <w:r w:rsidRPr="006E26AA">
        <w:rPr>
          <w:b/>
          <w:bCs/>
          <w:highlight w:val="cyan"/>
          <w:u w:val="single"/>
        </w:rPr>
        <w:t>strikes</w:t>
      </w:r>
      <w:r w:rsidRPr="006E26AA">
        <w:rPr>
          <w:highlight w:val="cyan"/>
          <w:u w:val="single"/>
        </w:rPr>
        <w:t xml:space="preserve"> used </w:t>
      </w:r>
      <w:r w:rsidRPr="006E26AA">
        <w:rPr>
          <w:b/>
          <w:bCs/>
          <w:highlight w:val="cyan"/>
          <w:u w:val="single"/>
        </w:rPr>
        <w:t>American-made</w:t>
      </w:r>
      <w:r w:rsidRPr="006E26AA">
        <w:rPr>
          <w:highlight w:val="cyan"/>
          <w:u w:val="single"/>
        </w:rPr>
        <w:t xml:space="preserve"> munitions and equipment</w:t>
      </w:r>
      <w:r>
        <w:t xml:space="preserve">. Under President Obama, arms exports increased significantly, and Saudi Arabia was the second largest customer. </w:t>
      </w:r>
      <w:r w:rsidRPr="006E26AA">
        <w:rPr>
          <w:highlight w:val="cyan"/>
          <w:u w:val="single"/>
        </w:rPr>
        <w:t>Under</w:t>
      </w:r>
      <w:r>
        <w:t xml:space="preserve"> President </w:t>
      </w:r>
      <w:r w:rsidRPr="006E26AA">
        <w:rPr>
          <w:highlight w:val="cyan"/>
          <w:u w:val="single"/>
        </w:rPr>
        <w:t xml:space="preserve">Trump, the </w:t>
      </w:r>
      <w:r w:rsidRPr="006E26AA">
        <w:rPr>
          <w:b/>
          <w:bCs/>
          <w:highlight w:val="cyan"/>
          <w:u w:val="single"/>
        </w:rPr>
        <w:t>arms trade</w:t>
      </w:r>
      <w:r w:rsidRPr="006E26AA">
        <w:rPr>
          <w:highlight w:val="cyan"/>
          <w:u w:val="single"/>
        </w:rPr>
        <w:t xml:space="preserve"> with Saudi Arabia has </w:t>
      </w:r>
      <w:r w:rsidRPr="006E26AA">
        <w:rPr>
          <w:b/>
          <w:bCs/>
          <w:highlight w:val="cyan"/>
          <w:u w:val="single"/>
        </w:rPr>
        <w:t>increased again</w:t>
      </w:r>
      <w:r w:rsidRPr="009B6705">
        <w:rPr>
          <w:u w:val="single"/>
        </w:rPr>
        <w:t xml:space="preserve">, including an </w:t>
      </w:r>
      <w:r w:rsidRPr="009B6705">
        <w:rPr>
          <w:b/>
          <w:bCs/>
          <w:u w:val="single"/>
        </w:rPr>
        <w:t>agreement</w:t>
      </w:r>
      <w:r w:rsidRPr="009B6705">
        <w:rPr>
          <w:u w:val="single"/>
        </w:rPr>
        <w:t xml:space="preserve"> to sell the Saudi government</w:t>
      </w:r>
      <w:r>
        <w:t xml:space="preserve"> over </w:t>
      </w:r>
      <w:r w:rsidRPr="009B6705">
        <w:rPr>
          <w:b/>
          <w:bCs/>
          <w:u w:val="single"/>
        </w:rPr>
        <w:t>$100 billion</w:t>
      </w:r>
      <w:r w:rsidRPr="009B6705">
        <w:rPr>
          <w:u w:val="single"/>
        </w:rPr>
        <w:t xml:space="preserve"> worth of </w:t>
      </w:r>
      <w:r w:rsidRPr="009B6705">
        <w:rPr>
          <w:b/>
          <w:bCs/>
          <w:u w:val="single"/>
        </w:rPr>
        <w:t>military equipment</w:t>
      </w:r>
      <w:r>
        <w:t>. The United States also has helped the Saudi-led coalition in Yemen by sharing intelligence, assisting with air strikes, and even putting U.S. troops on the ground.</w:t>
      </w:r>
    </w:p>
    <w:p w:rsidR="00BE106C" w:rsidRDefault="00BE106C" w:rsidP="00BE106C">
      <w:r>
        <w:t xml:space="preserve">Other </w:t>
      </w:r>
      <w:r w:rsidRPr="009B6705">
        <w:rPr>
          <w:u w:val="single"/>
        </w:rPr>
        <w:t xml:space="preserve">U.S. </w:t>
      </w:r>
      <w:r w:rsidRPr="009B6705">
        <w:rPr>
          <w:b/>
          <w:bCs/>
          <w:u w:val="single"/>
        </w:rPr>
        <w:t>interventions</w:t>
      </w:r>
      <w:r w:rsidRPr="009B6705">
        <w:rPr>
          <w:u w:val="single"/>
        </w:rPr>
        <w:t xml:space="preserve"> in the </w:t>
      </w:r>
      <w:r w:rsidRPr="009B6705">
        <w:rPr>
          <w:b/>
          <w:bCs/>
          <w:u w:val="single"/>
        </w:rPr>
        <w:t>Middle East</w:t>
      </w:r>
      <w:r w:rsidRPr="009B6705">
        <w:rPr>
          <w:u w:val="single"/>
        </w:rPr>
        <w:t xml:space="preserve"> to </w:t>
      </w:r>
      <w:r w:rsidRPr="009B6705">
        <w:rPr>
          <w:b/>
          <w:bCs/>
          <w:u w:val="single"/>
        </w:rPr>
        <w:t>promote democracy</w:t>
      </w:r>
      <w:r>
        <w:t xml:space="preserve"> and state-building </w:t>
      </w:r>
      <w:r w:rsidRPr="009B6705">
        <w:rPr>
          <w:u w:val="single"/>
        </w:rPr>
        <w:t xml:space="preserve">have proven </w:t>
      </w:r>
      <w:r w:rsidRPr="009B6705">
        <w:rPr>
          <w:b/>
          <w:bCs/>
          <w:u w:val="single"/>
        </w:rPr>
        <w:t>ineffective</w:t>
      </w:r>
      <w:r>
        <w:t xml:space="preserve"> at best. The wars in </w:t>
      </w:r>
      <w:r w:rsidRPr="009B6705">
        <w:rPr>
          <w:u w:val="single"/>
        </w:rPr>
        <w:t xml:space="preserve">Iraq and Afghanistan were intended to </w:t>
      </w:r>
      <w:r w:rsidRPr="009B6705">
        <w:rPr>
          <w:b/>
          <w:bCs/>
          <w:u w:val="single"/>
        </w:rPr>
        <w:t>end</w:t>
      </w:r>
      <w:r>
        <w:t xml:space="preserve"> the threat of </w:t>
      </w:r>
      <w:r w:rsidRPr="009B6705">
        <w:rPr>
          <w:b/>
          <w:bCs/>
          <w:u w:val="single"/>
        </w:rPr>
        <w:t>terrorism</w:t>
      </w:r>
      <w:r w:rsidRPr="009B6705">
        <w:rPr>
          <w:u w:val="single"/>
        </w:rPr>
        <w:t xml:space="preserve"> and </w:t>
      </w:r>
      <w:r w:rsidRPr="009B6705">
        <w:rPr>
          <w:b/>
          <w:bCs/>
          <w:u w:val="single"/>
        </w:rPr>
        <w:t>build democratic states</w:t>
      </w:r>
      <w:r w:rsidRPr="009B6705">
        <w:rPr>
          <w:u w:val="single"/>
        </w:rPr>
        <w:t xml:space="preserve"> but have not </w:t>
      </w:r>
      <w:r w:rsidRPr="009B6705">
        <w:rPr>
          <w:b/>
          <w:bCs/>
          <w:u w:val="single"/>
        </w:rPr>
        <w:t>achieved their goals</w:t>
      </w:r>
      <w:r w:rsidRPr="009B6705">
        <w:rPr>
          <w:u w:val="single"/>
        </w:rPr>
        <w:t>. The Taliban</w:t>
      </w:r>
      <w:r>
        <w:t xml:space="preserve"> is </w:t>
      </w:r>
      <w:r w:rsidRPr="009B6705">
        <w:rPr>
          <w:u w:val="single"/>
        </w:rPr>
        <w:t xml:space="preserve">still </w:t>
      </w:r>
      <w:r w:rsidRPr="009B6705">
        <w:rPr>
          <w:b/>
          <w:bCs/>
          <w:u w:val="single"/>
        </w:rPr>
        <w:t>controls</w:t>
      </w:r>
      <w:r>
        <w:t xml:space="preserve"> a great deal of </w:t>
      </w:r>
      <w:r w:rsidRPr="009B6705">
        <w:rPr>
          <w:u w:val="single"/>
        </w:rPr>
        <w:t xml:space="preserve">Afghanistan. In Iraq, </w:t>
      </w:r>
      <w:r w:rsidRPr="009B6705">
        <w:rPr>
          <w:b/>
          <w:bCs/>
          <w:u w:val="single"/>
        </w:rPr>
        <w:t>Al-Qaeda</w:t>
      </w:r>
      <w:r w:rsidRPr="009B6705">
        <w:rPr>
          <w:u w:val="single"/>
        </w:rPr>
        <w:t xml:space="preserve"> and </w:t>
      </w:r>
      <w:r w:rsidRPr="009B6705">
        <w:rPr>
          <w:b/>
          <w:bCs/>
          <w:u w:val="single"/>
        </w:rPr>
        <w:t>ISIS</w:t>
      </w:r>
      <w:r w:rsidRPr="009B6705">
        <w:rPr>
          <w:u w:val="single"/>
        </w:rPr>
        <w:t xml:space="preserve"> continue their </w:t>
      </w:r>
      <w:r w:rsidRPr="009B6705">
        <w:rPr>
          <w:b/>
          <w:bCs/>
          <w:u w:val="single"/>
        </w:rPr>
        <w:t>incursion</w:t>
      </w:r>
      <w:r w:rsidRPr="009B6705">
        <w:rPr>
          <w:u w:val="single"/>
        </w:rPr>
        <w:t xml:space="preserve">. Both of the </w:t>
      </w:r>
      <w:r w:rsidRPr="009B6705">
        <w:rPr>
          <w:b/>
          <w:bCs/>
          <w:u w:val="single"/>
        </w:rPr>
        <w:t>latter groups</w:t>
      </w:r>
      <w:r w:rsidRPr="009B6705">
        <w:rPr>
          <w:u w:val="single"/>
        </w:rPr>
        <w:t xml:space="preserve"> have become </w:t>
      </w:r>
      <w:r w:rsidRPr="009B6705">
        <w:rPr>
          <w:b/>
          <w:bCs/>
          <w:u w:val="single"/>
        </w:rPr>
        <w:t>widespread</w:t>
      </w:r>
      <w:r w:rsidRPr="009B6705">
        <w:rPr>
          <w:u w:val="single"/>
        </w:rPr>
        <w:t xml:space="preserve"> in </w:t>
      </w:r>
      <w:r w:rsidRPr="009B6705">
        <w:rPr>
          <w:b/>
          <w:bCs/>
          <w:u w:val="single"/>
        </w:rPr>
        <w:t>Yemen</w:t>
      </w:r>
      <w:r>
        <w:t xml:space="preserve"> because of the war. Although it is reasonable that the United States would want to prevent these groups from gaining more power in the region, similar </w:t>
      </w:r>
      <w:r w:rsidRPr="009B6705">
        <w:rPr>
          <w:u w:val="single"/>
        </w:rPr>
        <w:t xml:space="preserve">U.S. </w:t>
      </w:r>
      <w:r w:rsidRPr="009B6705">
        <w:rPr>
          <w:b/>
          <w:bCs/>
          <w:u w:val="single"/>
        </w:rPr>
        <w:t>interventions</w:t>
      </w:r>
      <w:r w:rsidRPr="009B6705">
        <w:rPr>
          <w:u w:val="single"/>
        </w:rPr>
        <w:t xml:space="preserve"> in the Middle East have </w:t>
      </w:r>
      <w:r w:rsidRPr="009B6705">
        <w:rPr>
          <w:b/>
          <w:bCs/>
          <w:u w:val="single"/>
        </w:rPr>
        <w:t>failed</w:t>
      </w:r>
      <w:r>
        <w:t>. Ground troops, special forces operations, and air strikes are not long-term solutions for preventing the spread of these non-state actors.</w:t>
      </w:r>
    </w:p>
    <w:p w:rsidR="00BE106C" w:rsidRPr="009B6705" w:rsidRDefault="00BE106C" w:rsidP="00BE106C">
      <w:pPr>
        <w:rPr>
          <w:b/>
          <w:bCs/>
          <w:u w:val="single"/>
        </w:rPr>
      </w:pPr>
      <w:r w:rsidRPr="009B6705">
        <w:rPr>
          <w:u w:val="single"/>
        </w:rPr>
        <w:t>The U</w:t>
      </w:r>
      <w:r>
        <w:t xml:space="preserve">nited </w:t>
      </w:r>
      <w:r w:rsidRPr="009B6705">
        <w:rPr>
          <w:u w:val="single"/>
        </w:rPr>
        <w:t>S</w:t>
      </w:r>
      <w:r>
        <w:t xml:space="preserve">tates </w:t>
      </w:r>
      <w:r w:rsidRPr="009B6705">
        <w:rPr>
          <w:u w:val="single"/>
        </w:rPr>
        <w:t xml:space="preserve">should </w:t>
      </w:r>
      <w:r w:rsidRPr="009B6705">
        <w:rPr>
          <w:b/>
          <w:bCs/>
          <w:u w:val="single"/>
        </w:rPr>
        <w:t>end</w:t>
      </w:r>
      <w:r w:rsidRPr="009B6705">
        <w:rPr>
          <w:u w:val="single"/>
        </w:rPr>
        <w:t xml:space="preserve"> its </w:t>
      </w:r>
      <w:r w:rsidRPr="009B6705">
        <w:rPr>
          <w:b/>
          <w:bCs/>
          <w:u w:val="single"/>
        </w:rPr>
        <w:t>current level</w:t>
      </w:r>
      <w:r w:rsidRPr="009B6705">
        <w:rPr>
          <w:u w:val="single"/>
        </w:rPr>
        <w:t xml:space="preserve"> of </w:t>
      </w:r>
      <w:r w:rsidRPr="009B6705">
        <w:rPr>
          <w:b/>
          <w:bCs/>
          <w:u w:val="single"/>
        </w:rPr>
        <w:t>military involvement</w:t>
      </w:r>
      <w:r w:rsidRPr="009B6705">
        <w:rPr>
          <w:u w:val="single"/>
        </w:rPr>
        <w:t xml:space="preserve"> and</w:t>
      </w:r>
      <w:r>
        <w:t xml:space="preserve"> instead </w:t>
      </w:r>
      <w:r w:rsidRPr="009B6705">
        <w:rPr>
          <w:u w:val="single"/>
        </w:rPr>
        <w:t xml:space="preserve">focus on </w:t>
      </w:r>
      <w:r w:rsidRPr="009B6705">
        <w:rPr>
          <w:b/>
          <w:bCs/>
          <w:u w:val="single"/>
        </w:rPr>
        <w:t>humanitarian efforts</w:t>
      </w:r>
      <w:r w:rsidRPr="009B6705">
        <w:rPr>
          <w:u w:val="single"/>
        </w:rPr>
        <w:t xml:space="preserve"> and stabilizing Yemen. Yemen’s civil war</w:t>
      </w:r>
      <w:r>
        <w:t xml:space="preserve"> has </w:t>
      </w:r>
      <w:r w:rsidRPr="009B6705">
        <w:rPr>
          <w:u w:val="single"/>
        </w:rPr>
        <w:t xml:space="preserve">led to </w:t>
      </w:r>
      <w:r w:rsidRPr="009B6705">
        <w:rPr>
          <w:b/>
          <w:bCs/>
          <w:u w:val="single"/>
        </w:rPr>
        <w:t>immense destruction</w:t>
      </w:r>
      <w:r w:rsidRPr="009B6705">
        <w:rPr>
          <w:u w:val="single"/>
        </w:rPr>
        <w:t xml:space="preserve"> and </w:t>
      </w:r>
      <w:r w:rsidRPr="009B6705">
        <w:rPr>
          <w:b/>
          <w:bCs/>
          <w:u w:val="single"/>
        </w:rPr>
        <w:t>instability</w:t>
      </w:r>
      <w:r>
        <w:t xml:space="preserve"> in what is essentially a Shia and Sunni proxy war. Additionally, </w:t>
      </w:r>
      <w:r w:rsidRPr="006E26AA">
        <w:rPr>
          <w:highlight w:val="cyan"/>
          <w:u w:val="single"/>
        </w:rPr>
        <w:t>the U</w:t>
      </w:r>
      <w:r>
        <w:t xml:space="preserve">nited </w:t>
      </w:r>
      <w:r w:rsidRPr="006E26AA">
        <w:rPr>
          <w:highlight w:val="cyan"/>
          <w:u w:val="single"/>
        </w:rPr>
        <w:t>S</w:t>
      </w:r>
      <w:r>
        <w:t xml:space="preserve">tates </w:t>
      </w:r>
      <w:r w:rsidRPr="006E26AA">
        <w:rPr>
          <w:highlight w:val="cyan"/>
          <w:u w:val="single"/>
        </w:rPr>
        <w:t xml:space="preserve">should </w:t>
      </w:r>
      <w:r w:rsidRPr="006E26AA">
        <w:rPr>
          <w:b/>
          <w:bCs/>
          <w:highlight w:val="cyan"/>
          <w:u w:val="single"/>
        </w:rPr>
        <w:t>limit its role</w:t>
      </w:r>
      <w:r w:rsidRPr="009B6705">
        <w:rPr>
          <w:b/>
          <w:bCs/>
        </w:rPr>
        <w:t xml:space="preserve"> </w:t>
      </w:r>
      <w:r w:rsidRPr="009B6705">
        <w:t>in</w:t>
      </w:r>
      <w:r>
        <w:t xml:space="preserve"> this conflict </w:t>
      </w:r>
      <w:r w:rsidRPr="006E26AA">
        <w:rPr>
          <w:rStyle w:val="Emphasis"/>
          <w:highlight w:val="cyan"/>
        </w:rPr>
        <w:t>by suspending</w:t>
      </w:r>
      <w:r w:rsidRPr="006E26AA">
        <w:rPr>
          <w:highlight w:val="cyan"/>
        </w:rPr>
        <w:t xml:space="preserve"> </w:t>
      </w:r>
      <w:r w:rsidRPr="006E26AA">
        <w:rPr>
          <w:rStyle w:val="Emphasis"/>
          <w:highlight w:val="cyan"/>
        </w:rPr>
        <w:t>current and future arms sales</w:t>
      </w:r>
      <w:r w:rsidRPr="009B6705">
        <w:rPr>
          <w:u w:val="single"/>
        </w:rPr>
        <w:t xml:space="preserve"> and instead, increase its </w:t>
      </w:r>
      <w:r w:rsidRPr="009B6705">
        <w:rPr>
          <w:b/>
          <w:bCs/>
          <w:u w:val="single"/>
        </w:rPr>
        <w:t>humanitarian presence</w:t>
      </w:r>
      <w:r w:rsidRPr="009B6705">
        <w:rPr>
          <w:u w:val="single"/>
        </w:rPr>
        <w:t>.</w:t>
      </w:r>
      <w:r>
        <w:t xml:space="preserve"> It is time to re-evaluate what role the United States will play, since its </w:t>
      </w:r>
      <w:r w:rsidRPr="009B6705">
        <w:rPr>
          <w:u w:val="single"/>
        </w:rPr>
        <w:t>current strategy in Yemen</w:t>
      </w:r>
      <w:r>
        <w:t xml:space="preserve"> and the Middle East </w:t>
      </w:r>
      <w:r w:rsidRPr="009B6705">
        <w:rPr>
          <w:u w:val="single"/>
        </w:rPr>
        <w:t xml:space="preserve">is </w:t>
      </w:r>
      <w:r w:rsidRPr="009B6705">
        <w:rPr>
          <w:b/>
          <w:bCs/>
          <w:u w:val="single"/>
        </w:rPr>
        <w:t>not working</w:t>
      </w:r>
      <w:r w:rsidRPr="009B6705">
        <w:rPr>
          <w:u w:val="single"/>
        </w:rPr>
        <w:t>.</w:t>
      </w:r>
    </w:p>
    <w:p w:rsidR="00BE106C" w:rsidRDefault="00BE106C" w:rsidP="00BE106C">
      <w:r w:rsidRPr="006E26AA">
        <w:rPr>
          <w:highlight w:val="cyan"/>
          <w:u w:val="single"/>
        </w:rPr>
        <w:t xml:space="preserve">In </w:t>
      </w:r>
      <w:r w:rsidRPr="006E26AA">
        <w:rPr>
          <w:b/>
          <w:bCs/>
          <w:highlight w:val="cyan"/>
          <w:u w:val="single"/>
        </w:rPr>
        <w:t>2016</w:t>
      </w:r>
      <w:r w:rsidRPr="006E26AA">
        <w:rPr>
          <w:highlight w:val="cyan"/>
          <w:u w:val="single"/>
        </w:rPr>
        <w:t xml:space="preserve"> the U</w:t>
      </w:r>
      <w:r w:rsidRPr="009B6705">
        <w:t xml:space="preserve">nited </w:t>
      </w:r>
      <w:r w:rsidRPr="006E26AA">
        <w:rPr>
          <w:highlight w:val="cyan"/>
          <w:u w:val="single"/>
        </w:rPr>
        <w:t>S</w:t>
      </w:r>
      <w:r w:rsidRPr="009B6705">
        <w:t xml:space="preserve">tates </w:t>
      </w:r>
      <w:r w:rsidRPr="006E26AA">
        <w:rPr>
          <w:b/>
          <w:bCs/>
          <w:highlight w:val="cyan"/>
          <w:u w:val="single"/>
        </w:rPr>
        <w:t>canceled</w:t>
      </w:r>
      <w:r w:rsidRPr="006E26AA">
        <w:rPr>
          <w:highlight w:val="cyan"/>
          <w:u w:val="single"/>
        </w:rPr>
        <w:t xml:space="preserve"> a</w:t>
      </w:r>
      <w:r>
        <w:t xml:space="preserve"> million-dollar </w:t>
      </w:r>
      <w:r w:rsidRPr="006E26AA">
        <w:rPr>
          <w:b/>
          <w:bCs/>
          <w:highlight w:val="cyan"/>
          <w:u w:val="single"/>
        </w:rPr>
        <w:t>weapons sale</w:t>
      </w:r>
      <w:r w:rsidRPr="006E26AA">
        <w:rPr>
          <w:highlight w:val="cyan"/>
          <w:u w:val="single"/>
        </w:rPr>
        <w:t xml:space="preserve"> to Saudi Arabia</w:t>
      </w:r>
      <w:r w:rsidRPr="009B6705">
        <w:rPr>
          <w:u w:val="single"/>
        </w:rPr>
        <w:t xml:space="preserve"> as a result of a Saudi-led</w:t>
      </w:r>
      <w:r w:rsidRPr="009B6705">
        <w:t xml:space="preserve"> </w:t>
      </w:r>
      <w:r>
        <w:t xml:space="preserve">coalition </w:t>
      </w:r>
      <w:r w:rsidRPr="009B6705">
        <w:rPr>
          <w:b/>
          <w:bCs/>
          <w:u w:val="single"/>
        </w:rPr>
        <w:t>airstrike</w:t>
      </w:r>
      <w:r w:rsidRPr="009B6705">
        <w:t xml:space="preserve"> </w:t>
      </w:r>
      <w:r>
        <w:t xml:space="preserve">on a funeral </w:t>
      </w:r>
      <w:r w:rsidRPr="009B6705">
        <w:rPr>
          <w:u w:val="single"/>
        </w:rPr>
        <w:t xml:space="preserve">that </w:t>
      </w:r>
      <w:r w:rsidRPr="009B6705">
        <w:rPr>
          <w:b/>
          <w:bCs/>
          <w:u w:val="single"/>
        </w:rPr>
        <w:t>killed</w:t>
      </w:r>
      <w:r w:rsidRPr="009B6705">
        <w:rPr>
          <w:u w:val="single"/>
        </w:rPr>
        <w:t xml:space="preserve"> </w:t>
      </w:r>
      <w:r>
        <w:t xml:space="preserve">over </w:t>
      </w:r>
      <w:r w:rsidRPr="009B6705">
        <w:rPr>
          <w:u w:val="single"/>
        </w:rPr>
        <w:t xml:space="preserve">a </w:t>
      </w:r>
      <w:r w:rsidRPr="009B6705">
        <w:rPr>
          <w:b/>
          <w:bCs/>
          <w:u w:val="single"/>
        </w:rPr>
        <w:t>hundred Yemeni civilians</w:t>
      </w:r>
      <w:r w:rsidRPr="009B6705">
        <w:rPr>
          <w:u w:val="single"/>
        </w:rPr>
        <w:t xml:space="preserve">. </w:t>
      </w:r>
      <w:r>
        <w:t xml:space="preserve">Even though the United States had already sold Saudi Arabia millions of dollars’ worth of weapons by that point, </w:t>
      </w:r>
      <w:r w:rsidRPr="006E26AA">
        <w:rPr>
          <w:highlight w:val="cyan"/>
          <w:u w:val="single"/>
        </w:rPr>
        <w:t xml:space="preserve">the </w:t>
      </w:r>
      <w:r w:rsidRPr="006E26AA">
        <w:rPr>
          <w:b/>
          <w:bCs/>
          <w:highlight w:val="cyan"/>
          <w:u w:val="single"/>
        </w:rPr>
        <w:t>canceled sale</w:t>
      </w:r>
      <w:r w:rsidRPr="006E26AA">
        <w:rPr>
          <w:highlight w:val="cyan"/>
          <w:u w:val="single"/>
        </w:rPr>
        <w:t xml:space="preserve"> demonstrated </w:t>
      </w:r>
      <w:r w:rsidRPr="006E26AA">
        <w:rPr>
          <w:b/>
          <w:bCs/>
          <w:highlight w:val="cyan"/>
          <w:u w:val="single"/>
        </w:rPr>
        <w:t>consequences</w:t>
      </w:r>
      <w:r w:rsidRPr="006E26AA">
        <w:rPr>
          <w:highlight w:val="cyan"/>
          <w:u w:val="single"/>
        </w:rPr>
        <w:t xml:space="preserve"> for the Saudis’</w:t>
      </w:r>
      <w:r w:rsidRPr="009B6705">
        <w:rPr>
          <w:u w:val="single"/>
        </w:rPr>
        <w:t xml:space="preserve"> </w:t>
      </w:r>
      <w:r>
        <w:t xml:space="preserve">complete </w:t>
      </w:r>
      <w:r w:rsidRPr="006E26AA">
        <w:rPr>
          <w:b/>
          <w:bCs/>
          <w:highlight w:val="cyan"/>
          <w:u w:val="single"/>
        </w:rPr>
        <w:t>disregard</w:t>
      </w:r>
      <w:r w:rsidRPr="006E26AA">
        <w:rPr>
          <w:highlight w:val="cyan"/>
          <w:u w:val="single"/>
        </w:rPr>
        <w:t xml:space="preserve"> of  </w:t>
      </w:r>
      <w:r w:rsidRPr="006E26AA">
        <w:rPr>
          <w:b/>
          <w:bCs/>
          <w:highlight w:val="cyan"/>
          <w:u w:val="single"/>
        </w:rPr>
        <w:t>civilian casualties</w:t>
      </w:r>
      <w:r w:rsidRPr="009B6705">
        <w:rPr>
          <w:u w:val="single"/>
        </w:rPr>
        <w:t xml:space="preserve">. It </w:t>
      </w:r>
      <w:r>
        <w:t xml:space="preserve">also </w:t>
      </w:r>
      <w:r w:rsidRPr="009B6705">
        <w:rPr>
          <w:u w:val="single"/>
        </w:rPr>
        <w:t xml:space="preserve">showed </w:t>
      </w:r>
      <w:r>
        <w:t xml:space="preserve">that </w:t>
      </w:r>
      <w:r w:rsidRPr="009B6705">
        <w:rPr>
          <w:u w:val="single"/>
        </w:rPr>
        <w:t xml:space="preserve">a country’s </w:t>
      </w:r>
      <w:r w:rsidRPr="009B6705">
        <w:rPr>
          <w:b/>
          <w:bCs/>
          <w:u w:val="single"/>
        </w:rPr>
        <w:t>ability</w:t>
      </w:r>
      <w:r w:rsidRPr="009B6705">
        <w:rPr>
          <w:u w:val="single"/>
        </w:rPr>
        <w:t xml:space="preserve"> to </w:t>
      </w:r>
      <w:r w:rsidRPr="009B6705">
        <w:rPr>
          <w:b/>
          <w:bCs/>
          <w:u w:val="single"/>
        </w:rPr>
        <w:t>pay for weapons</w:t>
      </w:r>
      <w:r w:rsidRPr="009B6705">
        <w:rPr>
          <w:u w:val="single"/>
        </w:rPr>
        <w:t xml:space="preserve"> was not the </w:t>
      </w:r>
      <w:r w:rsidRPr="009B6705">
        <w:rPr>
          <w:b/>
          <w:bCs/>
          <w:u w:val="single"/>
        </w:rPr>
        <w:t>only factor</w:t>
      </w:r>
      <w:r w:rsidRPr="009B6705">
        <w:rPr>
          <w:u w:val="single"/>
        </w:rPr>
        <w:t xml:space="preserve"> the U</w:t>
      </w:r>
      <w:r w:rsidRPr="009B6705">
        <w:t xml:space="preserve">nited </w:t>
      </w:r>
      <w:r w:rsidRPr="009B6705">
        <w:rPr>
          <w:u w:val="single"/>
        </w:rPr>
        <w:t>S</w:t>
      </w:r>
      <w:r w:rsidRPr="009B6705">
        <w:t xml:space="preserve">tates </w:t>
      </w:r>
      <w:r w:rsidRPr="009B6705">
        <w:rPr>
          <w:u w:val="single"/>
        </w:rPr>
        <w:t>would consider</w:t>
      </w:r>
      <w:r>
        <w:t xml:space="preserve"> when selling arms.</w:t>
      </w:r>
    </w:p>
    <w:p w:rsidR="00BE106C" w:rsidRDefault="00BE106C" w:rsidP="00BE106C">
      <w:r w:rsidRPr="006E26AA">
        <w:rPr>
          <w:highlight w:val="cyan"/>
          <w:u w:val="single"/>
        </w:rPr>
        <w:t>The U</w:t>
      </w:r>
      <w:r>
        <w:t xml:space="preserve">nited </w:t>
      </w:r>
      <w:r w:rsidRPr="006E26AA">
        <w:rPr>
          <w:highlight w:val="cyan"/>
          <w:u w:val="single"/>
        </w:rPr>
        <w:t>S</w:t>
      </w:r>
      <w:r>
        <w:t xml:space="preserve">tates </w:t>
      </w:r>
      <w:r w:rsidRPr="006E26AA">
        <w:rPr>
          <w:highlight w:val="cyan"/>
          <w:u w:val="single"/>
        </w:rPr>
        <w:t xml:space="preserve">should continue </w:t>
      </w:r>
      <w:r w:rsidRPr="006E26AA">
        <w:rPr>
          <w:b/>
          <w:bCs/>
          <w:highlight w:val="cyan"/>
          <w:u w:val="single"/>
        </w:rPr>
        <w:t>suspending current arms sales</w:t>
      </w:r>
      <w:r w:rsidRPr="006E26AA">
        <w:rPr>
          <w:highlight w:val="cyan"/>
          <w:u w:val="single"/>
        </w:rPr>
        <w:t xml:space="preserve"> and </w:t>
      </w:r>
      <w:r w:rsidRPr="006E26AA">
        <w:rPr>
          <w:b/>
          <w:bCs/>
          <w:highlight w:val="cyan"/>
          <w:u w:val="single"/>
        </w:rPr>
        <w:t>abandon</w:t>
      </w:r>
      <w:r w:rsidRPr="006E26AA">
        <w:rPr>
          <w:highlight w:val="cyan"/>
          <w:u w:val="single"/>
        </w:rPr>
        <w:t xml:space="preserve"> any</w:t>
      </w:r>
      <w:r>
        <w:t xml:space="preserve"> promise of </w:t>
      </w:r>
      <w:r w:rsidRPr="006E26AA">
        <w:rPr>
          <w:b/>
          <w:bCs/>
          <w:highlight w:val="cyan"/>
          <w:u w:val="single"/>
        </w:rPr>
        <w:t>future arms sales</w:t>
      </w:r>
      <w:r w:rsidRPr="006E26AA">
        <w:rPr>
          <w:highlight w:val="cyan"/>
          <w:u w:val="single"/>
        </w:rPr>
        <w:t xml:space="preserve"> to Saudi Arabia while this </w:t>
      </w:r>
      <w:r w:rsidRPr="006E26AA">
        <w:rPr>
          <w:b/>
          <w:bCs/>
          <w:highlight w:val="cyan"/>
          <w:u w:val="single"/>
        </w:rPr>
        <w:t>proxy war</w:t>
      </w:r>
      <w:r w:rsidRPr="006E26AA">
        <w:rPr>
          <w:highlight w:val="cyan"/>
          <w:u w:val="single"/>
        </w:rPr>
        <w:t xml:space="preserve"> in Yemen continues</w:t>
      </w:r>
      <w:r w:rsidRPr="009B6705">
        <w:rPr>
          <w:u w:val="single"/>
        </w:rPr>
        <w:t>.</w:t>
      </w:r>
      <w:r>
        <w:t xml:space="preserve"> The United States should consider foreign arms sales on a case by case basis, instead of offering a “blank check” to a government without considering their foreign policy and human rights record.</w:t>
      </w:r>
    </w:p>
    <w:p w:rsidR="00BE106C" w:rsidRDefault="00BE106C" w:rsidP="00BE106C">
      <w:r>
        <w:t xml:space="preserve">U.S. supporters of arms deals with Saudi Arabia argue that the revenue generated from these sales are too beneficial to end. However, the arms sales and continued conflict create larger and farther-reaching costs. </w:t>
      </w:r>
      <w:r w:rsidRPr="009B6705">
        <w:rPr>
          <w:u w:val="single"/>
        </w:rPr>
        <w:t>The U.S.</w:t>
      </w:r>
      <w:r w:rsidRPr="009B6705">
        <w:t xml:space="preserve"> government </w:t>
      </w:r>
      <w:r w:rsidRPr="009B6705">
        <w:rPr>
          <w:u w:val="single"/>
        </w:rPr>
        <w:t xml:space="preserve">should </w:t>
      </w:r>
      <w:r w:rsidRPr="009B6705">
        <w:rPr>
          <w:b/>
          <w:bCs/>
          <w:u w:val="single"/>
        </w:rPr>
        <w:t>redirect</w:t>
      </w:r>
      <w:r w:rsidRPr="009B6705">
        <w:t xml:space="preserve"> its </w:t>
      </w:r>
      <w:r w:rsidRPr="009B6705">
        <w:rPr>
          <w:b/>
          <w:bCs/>
          <w:u w:val="single"/>
        </w:rPr>
        <w:t>involvement</w:t>
      </w:r>
      <w:r w:rsidRPr="009B6705">
        <w:rPr>
          <w:u w:val="single"/>
        </w:rPr>
        <w:t xml:space="preserve"> towards </w:t>
      </w:r>
      <w:r w:rsidRPr="009B6705">
        <w:rPr>
          <w:b/>
          <w:bCs/>
          <w:u w:val="single"/>
        </w:rPr>
        <w:t>humanitarian actions</w:t>
      </w:r>
      <w:r w:rsidRPr="009B6705">
        <w:rPr>
          <w:u w:val="single"/>
        </w:rPr>
        <w:t xml:space="preserve"> in Yemen. This</w:t>
      </w:r>
      <w:r>
        <w:t xml:space="preserve"> policy </w:t>
      </w:r>
      <w:r w:rsidRPr="009B6705">
        <w:rPr>
          <w:u w:val="single"/>
        </w:rPr>
        <w:t>would</w:t>
      </w:r>
      <w:r>
        <w:t xml:space="preserve"> help to </w:t>
      </w:r>
      <w:r w:rsidRPr="009B6705">
        <w:rPr>
          <w:b/>
          <w:bCs/>
          <w:u w:val="single"/>
        </w:rPr>
        <w:t>stabilize Yemen</w:t>
      </w:r>
      <w:r w:rsidRPr="009B6705">
        <w:rPr>
          <w:u w:val="single"/>
        </w:rPr>
        <w:t xml:space="preserve"> and </w:t>
      </w:r>
      <w:r w:rsidRPr="009B6705">
        <w:rPr>
          <w:b/>
          <w:bCs/>
          <w:u w:val="single"/>
        </w:rPr>
        <w:t>enhance U.S. soft power</w:t>
      </w:r>
      <w:r>
        <w:t xml:space="preserve"> in the region.</w:t>
      </w:r>
    </w:p>
    <w:p w:rsidR="00BE106C" w:rsidRDefault="00BE106C" w:rsidP="00BE106C">
      <w:r>
        <w:t>Additionally, the United States should focus on relieving the famine and disease ubiquitous throughout the country. The danger from both Saudi forces and terrorist organizations makes aidwork nearly impossible. The United States should try to create safe zones for aid organizations. These zones would be in a few areas throughout the country providing food and medical care to civilians caught in the crossfire. These areas would allow the United States to target aid depending on civilians’ changing needs. Since the UN already provides designated refugee areas, safe zones could use existing UN aid management infrastructure.</w:t>
      </w:r>
    </w:p>
    <w:p w:rsidR="00BE106C" w:rsidRPr="00325E4E" w:rsidRDefault="00BE106C" w:rsidP="00BE106C">
      <w:r w:rsidRPr="009B6705">
        <w:rPr>
          <w:u w:val="single"/>
        </w:rPr>
        <w:t xml:space="preserve">By </w:t>
      </w:r>
      <w:r w:rsidRPr="009B6705">
        <w:rPr>
          <w:b/>
          <w:bCs/>
          <w:u w:val="single"/>
        </w:rPr>
        <w:t>limiting</w:t>
      </w:r>
      <w:r>
        <w:t xml:space="preserve"> its </w:t>
      </w:r>
      <w:r w:rsidRPr="009B6705">
        <w:rPr>
          <w:u w:val="single"/>
        </w:rPr>
        <w:t>interventions in Yemen to</w:t>
      </w:r>
      <w:r>
        <w:t xml:space="preserve"> delivering </w:t>
      </w:r>
      <w:r w:rsidRPr="009B6705">
        <w:rPr>
          <w:b/>
          <w:bCs/>
          <w:u w:val="single"/>
        </w:rPr>
        <w:t>humanitarian aid</w:t>
      </w:r>
      <w:r w:rsidRPr="009B6705">
        <w:rPr>
          <w:u w:val="single"/>
        </w:rPr>
        <w:t>, the United States would create</w:t>
      </w:r>
      <w:r>
        <w:t xml:space="preserve"> more </w:t>
      </w:r>
      <w:r w:rsidRPr="009B6705">
        <w:rPr>
          <w:b/>
          <w:bCs/>
          <w:u w:val="single"/>
        </w:rPr>
        <w:t>stabilization</w:t>
      </w:r>
      <w:r w:rsidRPr="009B6705">
        <w:rPr>
          <w:u w:val="single"/>
        </w:rPr>
        <w:t xml:space="preserve"> in the region and work</w:t>
      </w:r>
      <w:r>
        <w:t xml:space="preserve"> more </w:t>
      </w:r>
      <w:r w:rsidRPr="009B6705">
        <w:rPr>
          <w:b/>
          <w:bCs/>
          <w:u w:val="single"/>
        </w:rPr>
        <w:t>effectively</w:t>
      </w:r>
      <w:r w:rsidRPr="009B6705">
        <w:rPr>
          <w:u w:val="single"/>
        </w:rPr>
        <w:t xml:space="preserve"> to end the civil war. </w:t>
      </w:r>
      <w:r w:rsidRPr="006E26AA">
        <w:rPr>
          <w:highlight w:val="cyan"/>
          <w:u w:val="single"/>
        </w:rPr>
        <w:t xml:space="preserve">U.S. arms sales to </w:t>
      </w:r>
      <w:r w:rsidRPr="006E26AA">
        <w:rPr>
          <w:b/>
          <w:bCs/>
          <w:highlight w:val="cyan"/>
          <w:u w:val="single"/>
        </w:rPr>
        <w:t>Saudi Arabia</w:t>
      </w:r>
      <w:r>
        <w:t xml:space="preserve"> along with U.S.- led military interventions </w:t>
      </w:r>
      <w:r w:rsidRPr="006E26AA">
        <w:rPr>
          <w:b/>
          <w:bCs/>
          <w:highlight w:val="cyan"/>
          <w:u w:val="single"/>
        </w:rPr>
        <w:t>create chaos</w:t>
      </w:r>
      <w:r>
        <w:t xml:space="preserve"> and unnecessarily involve the United States in a proxy war. </w:t>
      </w:r>
      <w:r w:rsidRPr="006E26AA">
        <w:rPr>
          <w:highlight w:val="cyan"/>
          <w:u w:val="single"/>
        </w:rPr>
        <w:t xml:space="preserve">Ending arms sales to Saudi Arabia would </w:t>
      </w:r>
      <w:r w:rsidRPr="006E26AA">
        <w:rPr>
          <w:b/>
          <w:bCs/>
          <w:highlight w:val="cyan"/>
          <w:u w:val="single"/>
        </w:rPr>
        <w:t>improve relations</w:t>
      </w:r>
      <w:r w:rsidRPr="006E26AA">
        <w:rPr>
          <w:highlight w:val="cyan"/>
          <w:u w:val="single"/>
        </w:rPr>
        <w:t xml:space="preserve"> with</w:t>
      </w:r>
      <w:r>
        <w:t xml:space="preserve"> other countries in </w:t>
      </w:r>
      <w:r w:rsidRPr="006E26AA">
        <w:rPr>
          <w:highlight w:val="cyan"/>
          <w:u w:val="single"/>
        </w:rPr>
        <w:t>the Middle East and</w:t>
      </w:r>
      <w:r>
        <w:t xml:space="preserve"> would </w:t>
      </w:r>
      <w:r w:rsidRPr="006E26AA">
        <w:rPr>
          <w:highlight w:val="cyan"/>
          <w:u w:val="single"/>
        </w:rPr>
        <w:t xml:space="preserve">force </w:t>
      </w:r>
      <w:r w:rsidRPr="006E26AA">
        <w:rPr>
          <w:b/>
          <w:bCs/>
          <w:highlight w:val="cyan"/>
          <w:u w:val="single"/>
        </w:rPr>
        <w:t>other countries</w:t>
      </w:r>
      <w:r>
        <w:t xml:space="preserve"> we consider our allies </w:t>
      </w:r>
      <w:r w:rsidRPr="006E26AA">
        <w:rPr>
          <w:highlight w:val="cyan"/>
          <w:u w:val="single"/>
        </w:rPr>
        <w:t xml:space="preserve">to ensure </w:t>
      </w:r>
      <w:r w:rsidRPr="006E26AA">
        <w:rPr>
          <w:b/>
          <w:bCs/>
          <w:highlight w:val="cyan"/>
          <w:u w:val="single"/>
        </w:rPr>
        <w:t>their actions</w:t>
      </w:r>
      <w:r w:rsidRPr="006E26AA">
        <w:rPr>
          <w:highlight w:val="cyan"/>
          <w:u w:val="single"/>
        </w:rPr>
        <w:t xml:space="preserve"> were in line with</w:t>
      </w:r>
      <w:r>
        <w:t xml:space="preserve"> international and </w:t>
      </w:r>
      <w:r w:rsidRPr="006E26AA">
        <w:rPr>
          <w:highlight w:val="cyan"/>
          <w:u w:val="single"/>
        </w:rPr>
        <w:t>U.S. norms</w:t>
      </w:r>
      <w:r>
        <w:t xml:space="preserve">. Overall, </w:t>
      </w:r>
      <w:r w:rsidRPr="006E26AA">
        <w:rPr>
          <w:highlight w:val="cyan"/>
          <w:u w:val="single"/>
        </w:rPr>
        <w:t>this action would improve our</w:t>
      </w:r>
      <w:r>
        <w:t xml:space="preserve"> entire </w:t>
      </w:r>
      <w:r w:rsidRPr="006E26AA">
        <w:rPr>
          <w:b/>
          <w:bCs/>
          <w:highlight w:val="cyan"/>
          <w:u w:val="single"/>
        </w:rPr>
        <w:t>strategy</w:t>
      </w:r>
      <w:r w:rsidRPr="006E26AA">
        <w:rPr>
          <w:highlight w:val="cyan"/>
          <w:u w:val="single"/>
        </w:rPr>
        <w:t xml:space="preserve"> for </w:t>
      </w:r>
      <w:r w:rsidRPr="006E26AA">
        <w:rPr>
          <w:b/>
          <w:bCs/>
          <w:highlight w:val="cyan"/>
          <w:u w:val="single"/>
        </w:rPr>
        <w:t>managing conflicts</w:t>
      </w:r>
      <w:r>
        <w:t xml:space="preserve"> across the region.</w:t>
      </w:r>
    </w:p>
    <w:p w:rsidR="00BE106C" w:rsidRDefault="00BE106C" w:rsidP="007015AB"/>
    <w:p w:rsidR="003F439E" w:rsidRDefault="003F439E" w:rsidP="003F439E">
      <w:pPr>
        <w:pStyle w:val="Heading3"/>
      </w:pPr>
      <w:r>
        <w:t>Maintenance, spare parts, training key</w:t>
      </w:r>
    </w:p>
    <w:p w:rsidR="003F439E" w:rsidRDefault="003F439E" w:rsidP="003F439E"/>
    <w:p w:rsidR="003F439E" w:rsidRPr="003F439E" w:rsidRDefault="003F439E" w:rsidP="003F439E">
      <w:pPr>
        <w:pStyle w:val="Heading4"/>
      </w:pPr>
      <w:r>
        <w:t xml:space="preserve">The US is selling the Saudi coaltion </w:t>
      </w:r>
      <w:r>
        <w:rPr>
          <w:u w:val="single"/>
        </w:rPr>
        <w:t>billions</w:t>
      </w:r>
      <w:r>
        <w:t xml:space="preserve"> in munitions, maintenance, training, and support services </w:t>
      </w:r>
    </w:p>
    <w:p w:rsidR="003F439E" w:rsidRDefault="003F439E" w:rsidP="003F439E">
      <w:r w:rsidRPr="0081271E">
        <w:rPr>
          <w:b/>
          <w:bCs/>
          <w:sz w:val="24"/>
          <w:szCs w:val="24"/>
        </w:rPr>
        <w:t>Kane, 19</w:t>
      </w:r>
      <w:r w:rsidRPr="0081271E">
        <w:rPr>
          <w:sz w:val="24"/>
          <w:szCs w:val="24"/>
        </w:rPr>
        <w:t xml:space="preserve"> </w:t>
      </w:r>
      <w:r>
        <w:t xml:space="preserve">- </w:t>
      </w:r>
      <w:r w:rsidRPr="00340E1D">
        <w:t>Alex Kane is a New York-based freelance journalist who writes on U.S. foreign policy in the Middle East.</w:t>
      </w:r>
      <w:r>
        <w:t xml:space="preserve"> (Alex, “Here’s Exactly Who’s Profiting from the War on Yemen: And how the U.S. could stop weapon sales if it wanted to,” In These Times, 5/20/19, </w:t>
      </w:r>
      <w:hyperlink r:id="rId70" w:history="1">
        <w:r w:rsidRPr="00340E1D">
          <w:rPr>
            <w:color w:val="0000FF"/>
            <w:u w:val="single"/>
          </w:rPr>
          <w:t>http://inthesetimes.com/features/us-saudi-arabia-yemen-war-arms-sales.html</w:t>
        </w:r>
      </w:hyperlink>
      <w:r>
        <w:t xml:space="preserve">). DOA: 6/25/19. HR. </w:t>
      </w:r>
    </w:p>
    <w:p w:rsidR="003F439E" w:rsidRDefault="003F439E" w:rsidP="003F439E">
      <w:pPr>
        <w:rPr>
          <w:rFonts w:asciiTheme="minorHAnsi" w:hAnsiTheme="minorHAnsi" w:cstheme="minorHAnsi"/>
        </w:rPr>
      </w:pPr>
    </w:p>
    <w:p w:rsidR="003F439E" w:rsidRDefault="003F439E" w:rsidP="003F439E">
      <w:pPr>
        <w:rPr>
          <w:rFonts w:asciiTheme="minorHAnsi" w:hAnsiTheme="minorHAnsi" w:cstheme="minorHAnsi"/>
        </w:rPr>
      </w:pPr>
      <w:r>
        <w:rPr>
          <w:rFonts w:asciiTheme="minorHAnsi" w:hAnsiTheme="minorHAnsi" w:cstheme="minorHAnsi"/>
        </w:rPr>
        <w:t>A HUNDRED-BILLION-DOLLAR CLIENT</w:t>
      </w:r>
    </w:p>
    <w:p w:rsidR="003F439E" w:rsidRDefault="003F439E" w:rsidP="003F439E">
      <w:pPr>
        <w:rPr>
          <w:rFonts w:asciiTheme="minorHAnsi" w:hAnsiTheme="minorHAnsi" w:cstheme="minorHAnsi"/>
        </w:rPr>
      </w:pPr>
      <w:r>
        <w:rPr>
          <w:rFonts w:asciiTheme="minorHAnsi" w:hAnsiTheme="minorHAnsi" w:cstheme="minorHAnsi"/>
        </w:rPr>
        <w:t xml:space="preserve">Over the past decade, </w:t>
      </w:r>
      <w:r w:rsidRPr="00EF163D">
        <w:rPr>
          <w:rStyle w:val="StyleUnderline"/>
        </w:rPr>
        <w:t>Saudi Arabia has ordered U.S.-made offensive weapons</w:t>
      </w:r>
      <w:r w:rsidRPr="0094404C">
        <w:t>, surveillance equipment, transportation,</w:t>
      </w:r>
      <w:r w:rsidRPr="00EF163D">
        <w:rPr>
          <w:rStyle w:val="StyleUnderline"/>
        </w:rPr>
        <w:t xml:space="preserve"> parts and training valued at $109.3 billion, </w:t>
      </w:r>
      <w:r>
        <w:rPr>
          <w:rFonts w:asciiTheme="minorHAnsi" w:hAnsiTheme="minorHAnsi" w:cstheme="minorHAnsi"/>
        </w:rPr>
        <w:t>according to an In These Times analysis of Pentagon announcements, contracts announced on defense industry websites and arms transfers documented by the Stockholm International Peace Research Institute. That arsenal is now being deployed against Yemen.</w:t>
      </w:r>
    </w:p>
    <w:p w:rsidR="003F439E" w:rsidRDefault="003F439E" w:rsidP="003F439E">
      <w:pPr>
        <w:rPr>
          <w:rFonts w:asciiTheme="minorHAnsi" w:hAnsiTheme="minorHAnsi" w:cstheme="minorHAnsi"/>
        </w:rPr>
      </w:pPr>
      <w:r>
        <w:rPr>
          <w:rFonts w:asciiTheme="minorHAnsi" w:hAnsiTheme="minorHAnsi" w:cstheme="minorHAnsi"/>
        </w:rPr>
        <w:t xml:space="preserve">Saudi Arabia’s </w:t>
      </w:r>
      <w:r w:rsidRPr="003F439E">
        <w:rPr>
          <w:rStyle w:val="StyleUnderline"/>
          <w:highlight w:val="cyan"/>
        </w:rPr>
        <w:t xml:space="preserve">precision-guided munitions are responsible for the </w:t>
      </w:r>
      <w:r w:rsidRPr="003F439E">
        <w:rPr>
          <w:rStyle w:val="Emphasis"/>
          <w:highlight w:val="cyan"/>
        </w:rPr>
        <w:t>vast majority</w:t>
      </w:r>
      <w:r w:rsidRPr="003F439E">
        <w:rPr>
          <w:rStyle w:val="StyleUnderline"/>
          <w:highlight w:val="cyan"/>
        </w:rPr>
        <w:t xml:space="preserve"> of deaths</w:t>
      </w:r>
      <w:r>
        <w:rPr>
          <w:rFonts w:asciiTheme="minorHAnsi" w:hAnsiTheme="minorHAnsi" w:cstheme="minorHAnsi"/>
        </w:rPr>
        <w:t xml:space="preserve"> documented by human rights groups. In These Times found that, since 2009, Saudi Arabia has ordered more than 27,000 missiles worth at least $1.8 billion from Raytheon alone, plus 6,000 guided bombs from Boeing (worth about $332 million) and 1,300 cluster munitions from Rhode Island-based Textron (worth about $641 million).</w:t>
      </w:r>
    </w:p>
    <w:p w:rsidR="003F439E" w:rsidRDefault="003F439E" w:rsidP="003F439E">
      <w:pPr>
        <w:rPr>
          <w:rFonts w:asciiTheme="minorHAnsi" w:hAnsiTheme="minorHAnsi" w:cstheme="minorHAnsi"/>
        </w:rPr>
      </w:pPr>
      <w:r>
        <w:rPr>
          <w:rFonts w:asciiTheme="minorHAnsi" w:hAnsiTheme="minorHAnsi" w:cstheme="minorHAnsi"/>
        </w:rPr>
        <w:t>About $650 million of those Raytheon orders and an estimated $103 million of the Boeing orders came after the Saudi war in Yemen began.</w:t>
      </w:r>
    </w:p>
    <w:p w:rsidR="003F439E" w:rsidRDefault="003F439E" w:rsidP="003F439E">
      <w:pPr>
        <w:rPr>
          <w:rFonts w:asciiTheme="minorHAnsi" w:hAnsiTheme="minorHAnsi" w:cstheme="minorHAnsi"/>
        </w:rPr>
      </w:pPr>
      <w:r w:rsidRPr="003F439E">
        <w:rPr>
          <w:rStyle w:val="StyleUnderline"/>
          <w:highlight w:val="cyan"/>
        </w:rPr>
        <w:t xml:space="preserve">Without these </w:t>
      </w:r>
      <w:r w:rsidRPr="003F439E">
        <w:rPr>
          <w:rStyle w:val="Emphasis"/>
          <w:highlight w:val="cyan"/>
        </w:rPr>
        <w:t>ongoing</w:t>
      </w:r>
      <w:r w:rsidRPr="003F439E">
        <w:rPr>
          <w:rStyle w:val="StyleUnderline"/>
          <w:highlight w:val="cyan"/>
        </w:rPr>
        <w:t xml:space="preserve"> American-origin weapons transfers, the Saudi coalition’s ability to prosecute its war would wither</w:t>
      </w:r>
      <w:r w:rsidRPr="00EF163D">
        <w:rPr>
          <w:rStyle w:val="StyleUnderline"/>
        </w:rPr>
        <w:t>. “We can stop providing munitions, and they could run out of munitions, and then it would be impossible to keep the war going</w:t>
      </w:r>
      <w:r>
        <w:rPr>
          <w:rFonts w:asciiTheme="minorHAnsi" w:hAnsiTheme="minorHAnsi" w:cstheme="minorHAnsi"/>
        </w:rPr>
        <w:t xml:space="preserve">,” </w:t>
      </w:r>
      <w:r w:rsidRPr="00373306">
        <w:rPr>
          <w:rStyle w:val="StyleUnderline"/>
        </w:rPr>
        <w:t xml:space="preserve">says </w:t>
      </w:r>
      <w:r>
        <w:rPr>
          <w:rFonts w:asciiTheme="minorHAnsi" w:hAnsiTheme="minorHAnsi" w:cstheme="minorHAnsi"/>
        </w:rPr>
        <w:t xml:space="preserve">Jonathan </w:t>
      </w:r>
      <w:r w:rsidRPr="00373306">
        <w:rPr>
          <w:rStyle w:val="StyleUnderline"/>
        </w:rPr>
        <w:t>Caverley, associate professor at the U.S. Naval War College</w:t>
      </w:r>
      <w:r>
        <w:rPr>
          <w:rFonts w:asciiTheme="minorHAnsi" w:hAnsiTheme="minorHAnsi" w:cstheme="minorHAnsi"/>
        </w:rPr>
        <w:t xml:space="preserve"> and a research scientist at M.I.T.</w:t>
      </w:r>
    </w:p>
    <w:p w:rsidR="003F439E" w:rsidRDefault="003F439E" w:rsidP="003F439E">
      <w:pPr>
        <w:rPr>
          <w:rFonts w:asciiTheme="minorHAnsi" w:hAnsiTheme="minorHAnsi" w:cstheme="minorHAnsi"/>
        </w:rPr>
      </w:pPr>
      <w:r w:rsidRPr="003F439E">
        <w:rPr>
          <w:rStyle w:val="StyleUnderline"/>
          <w:highlight w:val="cyan"/>
        </w:rPr>
        <w:t>The warplanes the U</w:t>
      </w:r>
      <w:r w:rsidRPr="00EF163D">
        <w:rPr>
          <w:rStyle w:val="StyleUnderline"/>
        </w:rPr>
        <w:t xml:space="preserve">nited </w:t>
      </w:r>
      <w:r w:rsidRPr="003F439E">
        <w:rPr>
          <w:rStyle w:val="StyleUnderline"/>
          <w:highlight w:val="cyan"/>
        </w:rPr>
        <w:t>S</w:t>
      </w:r>
      <w:r w:rsidRPr="00EF163D">
        <w:rPr>
          <w:rStyle w:val="StyleUnderline"/>
        </w:rPr>
        <w:t xml:space="preserve">tates </w:t>
      </w:r>
      <w:r w:rsidRPr="003F439E">
        <w:rPr>
          <w:rStyle w:val="StyleUnderline"/>
          <w:highlight w:val="cyan"/>
        </w:rPr>
        <w:t>delivers</w:t>
      </w:r>
      <w:r w:rsidRPr="00EF163D">
        <w:rPr>
          <w:rStyle w:val="StyleUnderline"/>
        </w:rPr>
        <w:t xml:space="preserve"> also </w:t>
      </w:r>
      <w:r w:rsidRPr="003F439E">
        <w:rPr>
          <w:rStyle w:val="StyleUnderline"/>
          <w:highlight w:val="cyan"/>
        </w:rPr>
        <w:t>need steady upkeep</w:t>
      </w:r>
      <w:r>
        <w:rPr>
          <w:rFonts w:asciiTheme="minorHAnsi" w:hAnsiTheme="minorHAnsi" w:cstheme="minorHAnsi"/>
        </w:rPr>
        <w:t xml:space="preserve">. Since the war began, </w:t>
      </w:r>
      <w:r w:rsidRPr="003F439E">
        <w:rPr>
          <w:rStyle w:val="StyleUnderline"/>
          <w:highlight w:val="cyan"/>
        </w:rPr>
        <w:t xml:space="preserve">the Saudis have struck deals worth </w:t>
      </w:r>
      <w:r w:rsidRPr="003F439E">
        <w:rPr>
          <w:rStyle w:val="Emphasis"/>
          <w:highlight w:val="cyan"/>
        </w:rPr>
        <w:t>$5.5 billion</w:t>
      </w:r>
      <w:r w:rsidRPr="003F439E">
        <w:rPr>
          <w:rStyle w:val="StyleUnderline"/>
          <w:highlight w:val="cyan"/>
        </w:rPr>
        <w:t xml:space="preserve"> with war contractors for weapons maintenance, support and training</w:t>
      </w:r>
      <w:r w:rsidRPr="003F439E">
        <w:rPr>
          <w:rFonts w:asciiTheme="minorHAnsi" w:hAnsiTheme="minorHAnsi" w:cstheme="minorHAnsi"/>
          <w:highlight w:val="cyan"/>
        </w:rPr>
        <w:t>.</w:t>
      </w:r>
    </w:p>
    <w:p w:rsidR="003F439E" w:rsidRPr="00373306" w:rsidRDefault="003F439E" w:rsidP="003F439E">
      <w:pPr>
        <w:rPr>
          <w:rStyle w:val="Emphasis"/>
        </w:rPr>
      </w:pPr>
      <w:r>
        <w:rPr>
          <w:rFonts w:asciiTheme="minorHAnsi" w:hAnsiTheme="minorHAnsi" w:cstheme="minorHAnsi"/>
        </w:rPr>
        <w:t>“</w:t>
      </w:r>
      <w:r w:rsidRPr="003F439E">
        <w:rPr>
          <w:rStyle w:val="StyleUnderline"/>
          <w:highlight w:val="cyan"/>
        </w:rPr>
        <w:t>The Saudi military has a very sophisticated, high-tech, capital-intensive military that requires</w:t>
      </w:r>
      <w:r w:rsidRPr="00EF163D">
        <w:rPr>
          <w:rStyle w:val="StyleUnderline"/>
        </w:rPr>
        <w:t xml:space="preserve"> almost </w:t>
      </w:r>
      <w:r w:rsidRPr="003F439E">
        <w:rPr>
          <w:rStyle w:val="Emphasis"/>
          <w:highlight w:val="cyan"/>
        </w:rPr>
        <w:t>constant customer service</w:t>
      </w:r>
      <w:r>
        <w:rPr>
          <w:rFonts w:asciiTheme="minorHAnsi" w:hAnsiTheme="minorHAnsi" w:cstheme="minorHAnsi"/>
        </w:rPr>
        <w:t xml:space="preserve">,” Caverley says. “And so </w:t>
      </w:r>
      <w:r w:rsidRPr="003F439E">
        <w:rPr>
          <w:rStyle w:val="StyleUnderline"/>
          <w:highlight w:val="cyan"/>
        </w:rPr>
        <w:t xml:space="preserve">most of the planes would be grounded if Lockheed Martin or Boeing </w:t>
      </w:r>
      <w:r w:rsidRPr="003F439E">
        <w:rPr>
          <w:rStyle w:val="Emphasis"/>
          <w:highlight w:val="cyan"/>
        </w:rPr>
        <w:t>turn off the help line.”</w:t>
      </w:r>
    </w:p>
    <w:p w:rsidR="003F439E" w:rsidRDefault="003F439E" w:rsidP="003F439E">
      <w:pPr>
        <w:rPr>
          <w:rFonts w:asciiTheme="minorHAnsi" w:hAnsiTheme="minorHAnsi" w:cstheme="minorHAnsi"/>
        </w:rPr>
      </w:pPr>
      <w:r>
        <w:rPr>
          <w:rFonts w:asciiTheme="minorHAnsi" w:hAnsiTheme="minorHAnsi" w:cstheme="minorHAnsi"/>
        </w:rPr>
        <w:t>“JUST A PILIING UP OF STUFF”</w:t>
      </w:r>
    </w:p>
    <w:p w:rsidR="003F439E" w:rsidRDefault="003F439E" w:rsidP="003F439E">
      <w:pPr>
        <w:rPr>
          <w:rFonts w:asciiTheme="minorHAnsi" w:hAnsiTheme="minorHAnsi" w:cstheme="minorHAnsi"/>
        </w:rPr>
      </w:pPr>
      <w:r>
        <w:rPr>
          <w:rFonts w:asciiTheme="minorHAnsi" w:hAnsiTheme="minorHAnsi" w:cstheme="minorHAnsi"/>
        </w:rPr>
        <w:t>The U.S.-Saudi relationship has its roots in the 1938 discovery of oil in Saudi Arabia, and President Franklin Roosevelt’s energy-for-security deal with the Saudi monarchy. Today, in addition to oil, U.S.-Saudi relations are cemented by a geopolitical alliance against Iran—and by weapons deals.</w:t>
      </w:r>
    </w:p>
    <w:p w:rsidR="003F439E" w:rsidRDefault="003F439E" w:rsidP="003F439E">
      <w:pPr>
        <w:rPr>
          <w:rFonts w:asciiTheme="minorHAnsi" w:hAnsiTheme="minorHAnsi" w:cstheme="minorHAnsi"/>
        </w:rPr>
      </w:pPr>
      <w:r>
        <w:rPr>
          <w:rFonts w:asciiTheme="minorHAnsi" w:hAnsiTheme="minorHAnsi" w:cstheme="minorHAnsi"/>
        </w:rPr>
        <w:t>Arms exports accelerated under Obama. By 2016, his administration had offered to sell $115 billion in weapons and defensive equipment to Saudi Arabia—the most of any administration in history.</w:t>
      </w:r>
    </w:p>
    <w:p w:rsidR="003F439E" w:rsidRDefault="003F439E" w:rsidP="003F439E">
      <w:pPr>
        <w:rPr>
          <w:rFonts w:asciiTheme="minorHAnsi" w:hAnsiTheme="minorHAnsi" w:cstheme="minorHAnsi"/>
        </w:rPr>
      </w:pPr>
      <w:r>
        <w:rPr>
          <w:rFonts w:asciiTheme="minorHAnsi" w:hAnsiTheme="minorHAnsi" w:cstheme="minorHAnsi"/>
        </w:rPr>
        <w:t>Those arms exports “used to be more of a symbolic thing, just piling up the stuff,” says William Hartung, director of the Arms and Security Project at the Center for International Policy.</w:t>
      </w:r>
    </w:p>
    <w:p w:rsidR="003F439E" w:rsidRDefault="003F439E" w:rsidP="003F439E">
      <w:pPr>
        <w:rPr>
          <w:rFonts w:asciiTheme="minorHAnsi" w:hAnsiTheme="minorHAnsi" w:cstheme="minorHAnsi"/>
        </w:rPr>
      </w:pPr>
      <w:r>
        <w:rPr>
          <w:rFonts w:asciiTheme="minorHAnsi" w:hAnsiTheme="minorHAnsi" w:cstheme="minorHAnsi"/>
        </w:rPr>
        <w:t>But experts also say selling the Saudis so many arms incentivized the Arab monarchy to use them in devastating fashion.</w:t>
      </w:r>
    </w:p>
    <w:p w:rsidR="003F439E" w:rsidRPr="00373306" w:rsidRDefault="003F439E" w:rsidP="003F439E">
      <w:r>
        <w:rPr>
          <w:rFonts w:asciiTheme="minorHAnsi" w:hAnsiTheme="minorHAnsi" w:cstheme="minorHAnsi"/>
        </w:rPr>
        <w:t>“</w:t>
      </w:r>
      <w:r w:rsidRPr="00373306">
        <w:t>If a country, like Saudi Arabia or the UAE, has no commitment to human rights—whether stated or in practice—it’s no wonder that those countries would eventually misuse U.S.-sold weapons by committing war crimes,” says Kate Kizer, the policy director of Win Without War. “The U.S. government should be assuming these weapons of warfare will eventually be used in a conflict, even if one isn’t going on at the moment.”</w:t>
      </w:r>
    </w:p>
    <w:p w:rsidR="003F439E" w:rsidRDefault="003F439E" w:rsidP="003F439E">
      <w:pPr>
        <w:rPr>
          <w:rFonts w:asciiTheme="minorHAnsi" w:hAnsiTheme="minorHAnsi" w:cstheme="minorHAnsi"/>
        </w:rPr>
      </w:pPr>
      <w:r>
        <w:rPr>
          <w:rFonts w:asciiTheme="minorHAnsi" w:hAnsiTheme="minorHAnsi" w:cstheme="minorHAnsi"/>
        </w:rPr>
        <w:t>With the Saudi invasion of Yemen in 2015, the U.S.-Saudi arms pipeline became deadly. Despite reports that U.S. bombs were killing civilians, the Obama administration’s support for the Saudi war drew only muted criticism in Washington.</w:t>
      </w:r>
    </w:p>
    <w:p w:rsidR="003F439E" w:rsidRDefault="003F439E" w:rsidP="003F439E">
      <w:pPr>
        <w:rPr>
          <w:rFonts w:asciiTheme="minorHAnsi" w:hAnsiTheme="minorHAnsi" w:cstheme="minorHAnsi"/>
        </w:rPr>
      </w:pPr>
      <w:r>
        <w:rPr>
          <w:rFonts w:asciiTheme="minorHAnsi" w:hAnsiTheme="minorHAnsi" w:cstheme="minorHAnsi"/>
        </w:rPr>
        <w:t>“It was Obama’s war, and there was a lot of reluctance in Congress to take this on, particularly among Democrats,” says Shireen Al-Adeimi, a Yemeni American activist and professor at Michigan State University. Still, advocates with groups like Win Without War, Just Foreign Policy and the Yemen Peace Project worked to raise public awareness of the war’s horrors, lobbying Congress and the White House.</w:t>
      </w:r>
    </w:p>
    <w:p w:rsidR="003F439E" w:rsidRDefault="003F439E" w:rsidP="003F439E">
      <w:pPr>
        <w:rPr>
          <w:rFonts w:asciiTheme="minorHAnsi" w:hAnsiTheme="minorHAnsi" w:cstheme="minorHAnsi"/>
        </w:rPr>
      </w:pPr>
      <w:r>
        <w:rPr>
          <w:rFonts w:asciiTheme="minorHAnsi" w:hAnsiTheme="minorHAnsi" w:cstheme="minorHAnsi"/>
        </w:rPr>
        <w:t>In May 2016, Obama canceled the delivery of 400 Textron cluster bombs to Saudi Arabia. In December 2016, two months after a Saudi airstrike hit a funeral hall and killed more than 100 people in the Yemeni capital of Sanaa, he halted the sale of 16,000 precision guided bombs from Raytheon, a deal worth $350 million. Those two decisions accounted for only a fraction of overall arms sales to the Saudis, and the flow of most weapons continued unchecked.</w:t>
      </w:r>
    </w:p>
    <w:p w:rsidR="003F439E" w:rsidRDefault="003F439E" w:rsidP="003F439E">
      <w:pPr>
        <w:rPr>
          <w:rFonts w:asciiTheme="minorHAnsi" w:hAnsiTheme="minorHAnsi" w:cstheme="minorHAnsi"/>
        </w:rPr>
      </w:pPr>
      <w:r>
        <w:rPr>
          <w:rFonts w:asciiTheme="minorHAnsi" w:hAnsiTheme="minorHAnsi" w:cstheme="minorHAnsi"/>
        </w:rPr>
        <w:t>TRUMP’S BIG PHOTO OPP</w:t>
      </w:r>
    </w:p>
    <w:p w:rsidR="003F439E" w:rsidRDefault="003F439E" w:rsidP="003F439E">
      <w:pPr>
        <w:rPr>
          <w:rFonts w:asciiTheme="minorHAnsi" w:hAnsiTheme="minorHAnsi" w:cstheme="minorHAnsi"/>
        </w:rPr>
      </w:pPr>
      <w:r>
        <w:rPr>
          <w:rFonts w:asciiTheme="minorHAnsi" w:hAnsiTheme="minorHAnsi" w:cstheme="minorHAnsi"/>
        </w:rPr>
        <w:t>When Trump took office in January 2017, he made it a priority to strengthen the U.S.-Saudi relationship, which had taken a hit after Obama’s nuclear deal with Iran. As part of that bid, Trump reversed Obama’s decision to halt the $350 million Raytheon order.</w:t>
      </w:r>
    </w:p>
    <w:p w:rsidR="003F439E" w:rsidRDefault="003F439E" w:rsidP="003F439E">
      <w:pPr>
        <w:rPr>
          <w:rFonts w:asciiTheme="minorHAnsi" w:hAnsiTheme="minorHAnsi" w:cstheme="minorHAnsi"/>
        </w:rPr>
      </w:pPr>
      <w:r>
        <w:rPr>
          <w:rFonts w:asciiTheme="minorHAnsi" w:hAnsiTheme="minorHAnsi" w:cstheme="minorHAnsi"/>
        </w:rPr>
        <w:t>Trump’s first overseas visit, in May 2017, was to Saudi Arabia, a jaunt to strengthen the alliance against Iran and get Saudi Arabia to sign on to Trump’s plans for an Israeli-Palestinian peace deal. During that visit, the United States agreed to sell Saudi Arabia $110 billion in American weapons, with an option for a total of $350 billion over the next decade.</w:t>
      </w:r>
    </w:p>
    <w:p w:rsidR="003F439E" w:rsidRDefault="003F439E" w:rsidP="003F439E">
      <w:pPr>
        <w:rPr>
          <w:rFonts w:asciiTheme="minorHAnsi" w:hAnsiTheme="minorHAnsi" w:cstheme="minorHAnsi"/>
        </w:rPr>
      </w:pPr>
      <w:r>
        <w:rPr>
          <w:rFonts w:asciiTheme="minorHAnsi" w:hAnsiTheme="minorHAnsi" w:cstheme="minorHAnsi"/>
        </w:rPr>
        <w:t>Trump boasted his deals would bring 500,000 jobs to the United States, but his own State Department put the figure at tens of thousands.</w:t>
      </w:r>
    </w:p>
    <w:p w:rsidR="003F439E" w:rsidRDefault="003F439E" w:rsidP="003F439E">
      <w:pPr>
        <w:rPr>
          <w:rFonts w:asciiTheme="minorHAnsi" w:hAnsiTheme="minorHAnsi" w:cstheme="minorHAnsi"/>
        </w:rPr>
      </w:pPr>
      <w:r>
        <w:rPr>
          <w:rFonts w:asciiTheme="minorHAnsi" w:hAnsiTheme="minorHAnsi" w:cstheme="minorHAnsi"/>
        </w:rPr>
        <w:t>On May 20, 2017, Trump and King Salman bin Abdulaziz Al Saud presided over Boeing’s and Raytheon’s signings of Memorandums of Agreement with Saudi Arabia for future business. Raytheon used the opportunity to open a new division, Raytheon Saudi Arabia. “This strategic partnership is the next step in our over 50-year relationship in the Kingdom of Saudi Arabia,” Raytheon CEO Thomas A. Kennedy told shareholders. “Together, we can help build world-class defense and cyber capabilities.”</w:t>
      </w:r>
    </w:p>
    <w:p w:rsidR="003F439E" w:rsidRDefault="003F439E" w:rsidP="003F439E">
      <w:pPr>
        <w:rPr>
          <w:rFonts w:asciiTheme="minorHAnsi" w:hAnsiTheme="minorHAnsi" w:cstheme="minorHAnsi"/>
        </w:rPr>
      </w:pPr>
      <w:r>
        <w:rPr>
          <w:rFonts w:asciiTheme="minorHAnsi" w:hAnsiTheme="minorHAnsi" w:cstheme="minorHAnsi"/>
        </w:rPr>
        <w:t>The ink was barely dry before $500 million of the deal was threatened by a bill, introduced by Sen. Rand Paul (R-Ky.) in May 2017, to block the sale of bombs to Saudi Arabia. In response, Boeing and Raytheon hired lobbying firms to make their case.</w:t>
      </w:r>
    </w:p>
    <w:p w:rsidR="003F439E" w:rsidRDefault="003F439E" w:rsidP="003F439E">
      <w:pPr>
        <w:rPr>
          <w:rFonts w:asciiTheme="minorHAnsi" w:hAnsiTheme="minorHAnsi" w:cstheme="minorHAnsi"/>
        </w:rPr>
      </w:pPr>
      <w:r>
        <w:rPr>
          <w:rFonts w:asciiTheme="minorHAnsi" w:hAnsiTheme="minorHAnsi" w:cstheme="minorHAnsi"/>
        </w:rPr>
        <w:t>In the end, five Democrats—Joe Donnelly (Ind.), Claire McCaskill (Mo.), Joe Manchin (W.Va.), Bill Nelson (Fla.) and Mark Warner (Va.)—broke with their party to ensure arms sales continued, in a 53-47 vote. The five had collectively received tens of thousands in arms industry donations, and would receive another $148,032 in the next election cycle from the PACs and employees of Boeing and Raytheon. Nelson and McCaskill pulled in $44,308 and $57,230, respectively. Weapons firms are aided by a revolving door with the Trump administration. Then-Defense Secretary Jim Mattis, a former General Dynamics board member, warned Sen. Lindsey Graham (R-S.C.) that the Rand Paul bill would be a boon for Iran. Acting Defense Secretary Patrick Shanahan served as a senior vice president of Boeing prior to coming to the Defense Department, though it’s unclear whether he’s championed U.S.-Saudi arms deals.</w:t>
      </w:r>
    </w:p>
    <w:p w:rsidR="003F439E" w:rsidRDefault="003F439E" w:rsidP="003F439E">
      <w:pPr>
        <w:rPr>
          <w:rFonts w:asciiTheme="minorHAnsi" w:hAnsiTheme="minorHAnsi" w:cstheme="minorHAnsi"/>
        </w:rPr>
      </w:pPr>
      <w:r>
        <w:rPr>
          <w:rFonts w:asciiTheme="minorHAnsi" w:hAnsiTheme="minorHAnsi" w:cstheme="minorHAnsi"/>
        </w:rPr>
        <w:t>The Wall Street Journal reports that, in 2018, State Department staff, voicing concerns about the war on Yemen, asked Secretary of State Mike Pompeo not to certify that civilian deaths were being reduced. Their concerns were overridden by the department’s Bureau of Legislative Affairs, which argued such a move could put billions of dollars in future arms sales in jeopardy. The bureau is led by Charles Faulkner, a former Raytheon lobbyist.</w:t>
      </w:r>
    </w:p>
    <w:p w:rsidR="003F439E" w:rsidRDefault="003F439E" w:rsidP="003F439E">
      <w:pPr>
        <w:rPr>
          <w:rFonts w:asciiTheme="minorHAnsi" w:hAnsiTheme="minorHAnsi" w:cstheme="minorHAnsi"/>
        </w:rPr>
      </w:pPr>
      <w:r>
        <w:rPr>
          <w:rFonts w:asciiTheme="minorHAnsi" w:hAnsiTheme="minorHAnsi" w:cstheme="minorHAnsi"/>
        </w:rPr>
        <w:t>CONGRESS WAKES UP</w:t>
      </w:r>
    </w:p>
    <w:p w:rsidR="003F439E" w:rsidRDefault="003F439E" w:rsidP="003F439E">
      <w:pPr>
        <w:rPr>
          <w:rFonts w:asciiTheme="minorHAnsi" w:hAnsiTheme="minorHAnsi" w:cstheme="minorHAnsi"/>
        </w:rPr>
      </w:pPr>
      <w:r>
        <w:rPr>
          <w:rFonts w:asciiTheme="minorHAnsi" w:hAnsiTheme="minorHAnsi" w:cstheme="minorHAnsi"/>
        </w:rPr>
        <w:t>In October 2018, the U.S. relationship with Saudi Arabia took center stage in Washington, when Saudi agents murdered and dismembered journalist Jamal Khashoggi in their country’s consulate in Istanbul. Khashoggi, a Saudi Washington Post columnist, had been critical of Saudi Crown Prince Mohammed bin Salman.</w:t>
      </w:r>
    </w:p>
    <w:p w:rsidR="003F439E" w:rsidRDefault="003F439E" w:rsidP="003F439E">
      <w:pPr>
        <w:rPr>
          <w:rFonts w:asciiTheme="minorHAnsi" w:hAnsiTheme="minorHAnsi" w:cstheme="minorHAnsi"/>
        </w:rPr>
      </w:pPr>
      <w:r>
        <w:rPr>
          <w:rFonts w:asciiTheme="minorHAnsi" w:hAnsiTheme="minorHAnsi" w:cstheme="minorHAnsi"/>
        </w:rPr>
        <w:t>The murder forced Congress to reckon with Salman, who, as defense minister, had launched the Saudi war on Yemen alongside a vicious crackdown on human rights activists. Suddenly, leading members of Congress, including Graham and other defenders of the U.S.-Saudi relationship, were alarmed at the prospect of selling more arms to Salman.</w:t>
      </w:r>
    </w:p>
    <w:p w:rsidR="003F439E" w:rsidRDefault="003F439E" w:rsidP="003F439E">
      <w:pPr>
        <w:rPr>
          <w:rFonts w:asciiTheme="minorHAnsi" w:hAnsiTheme="minorHAnsi" w:cstheme="minorHAnsi"/>
        </w:rPr>
      </w:pPr>
      <w:r>
        <w:rPr>
          <w:rFonts w:asciiTheme="minorHAnsi" w:hAnsiTheme="minorHAnsi" w:cstheme="minorHAnsi"/>
        </w:rPr>
        <w:t>“The Khashoggi murder really broke the dam on congressional outrage about what the administration’s conduct has been [toward Saudi Arabia],” says Kate Gould, former legislative director for Middle East policy at the Friends Committee on National Legislation.</w:t>
      </w:r>
    </w:p>
    <w:p w:rsidR="003F439E" w:rsidRDefault="003F439E" w:rsidP="003F439E">
      <w:pPr>
        <w:rPr>
          <w:rFonts w:asciiTheme="minorHAnsi" w:hAnsiTheme="minorHAnsi" w:cstheme="minorHAnsi"/>
        </w:rPr>
      </w:pPr>
      <w:r>
        <w:rPr>
          <w:rFonts w:asciiTheme="minorHAnsi" w:hAnsiTheme="minorHAnsi" w:cstheme="minorHAnsi"/>
        </w:rPr>
        <w:t>This spring, the Senate and House passed a bill championed by Sen. Bernie Sanders (I-Vt.) and Rep. Ro Khanna (D-Calif.) requiring the United States to stop giving the Saudi coalition intelligence and to prohibit the in-air refueling of Saudi warplanes. It was the first time in U.S. history that both chambers of Congress invoked the War Powers Act, designed to check the president’s war-making powers by requiring congressional authorization to deploy troops overseas. Trump vetoed the bill on April 16.</w:t>
      </w:r>
    </w:p>
    <w:p w:rsidR="003F439E" w:rsidRDefault="003F439E" w:rsidP="003F439E">
      <w:pPr>
        <w:rPr>
          <w:rFonts w:asciiTheme="minorHAnsi" w:hAnsiTheme="minorHAnsi" w:cstheme="minorHAnsi"/>
        </w:rPr>
      </w:pPr>
      <w:r>
        <w:rPr>
          <w:rFonts w:asciiTheme="minorHAnsi" w:hAnsiTheme="minorHAnsi" w:cstheme="minorHAnsi"/>
        </w:rPr>
        <w:t>Arms expert William Hartu</w:t>
      </w:r>
      <w:r w:rsidRPr="00CD70B6">
        <w:t>ng says the current political climate makes new deals unlikely: “It’d be very difficult [right now] to push a substantial sale of offensive weapons like bombs. Anything that can be used in the war is probably a non-starter.”</w:t>
      </w:r>
    </w:p>
    <w:p w:rsidR="003F439E" w:rsidRPr="00CD70B6" w:rsidRDefault="003F439E" w:rsidP="003F439E">
      <w:r w:rsidRPr="00EC034A">
        <w:rPr>
          <w:rStyle w:val="StyleUnderline"/>
        </w:rPr>
        <w:t xml:space="preserve">Still, </w:t>
      </w:r>
      <w:r w:rsidRPr="003F439E">
        <w:rPr>
          <w:rStyle w:val="StyleUnderline"/>
          <w:highlight w:val="cyan"/>
        </w:rPr>
        <w:t xml:space="preserve">billions of dollars of approved weapons are </w:t>
      </w:r>
      <w:r w:rsidRPr="003F439E">
        <w:rPr>
          <w:rStyle w:val="Emphasis"/>
          <w:highlight w:val="cyan"/>
        </w:rPr>
        <w:t>already in the pipeline</w:t>
      </w:r>
      <w:r w:rsidRPr="00EC034A">
        <w:rPr>
          <w:rStyle w:val="StyleUnderline"/>
        </w:rPr>
        <w:t xml:space="preserve">. </w:t>
      </w:r>
      <w:r w:rsidRPr="00CD70B6">
        <w:t>If congressional anger at the Saudis wanes, the arms spigot could reopen.</w:t>
      </w:r>
    </w:p>
    <w:p w:rsidR="003F439E" w:rsidRDefault="003F439E" w:rsidP="003F439E">
      <w:pPr>
        <w:rPr>
          <w:rFonts w:asciiTheme="minorHAnsi" w:hAnsiTheme="minorHAnsi" w:cstheme="minorHAnsi"/>
        </w:rPr>
      </w:pPr>
      <w:r>
        <w:rPr>
          <w:rFonts w:asciiTheme="minorHAnsi" w:hAnsiTheme="minorHAnsi" w:cstheme="minorHAnsi"/>
        </w:rPr>
        <w:t>In February, a bipartisan group of senators—including Graham and Chris Murphy (D-Conn.)—introduced the Saudi Arabia Accountability and Yemen Act of 2019, which would halt future sales of ammunition, tanks, warplanes and bombs, and suspend exports of bombs that had been given a prior green light.</w:t>
      </w:r>
    </w:p>
    <w:p w:rsidR="003F439E" w:rsidRDefault="003F439E" w:rsidP="003F439E">
      <w:pPr>
        <w:rPr>
          <w:rFonts w:asciiTheme="minorHAnsi" w:hAnsiTheme="minorHAnsi" w:cstheme="minorHAnsi"/>
        </w:rPr>
      </w:pPr>
      <w:r>
        <w:rPr>
          <w:rFonts w:asciiTheme="minorHAnsi" w:hAnsiTheme="minorHAnsi" w:cstheme="minorHAnsi"/>
        </w:rPr>
        <w:t>Rep. Jim McGovern (D-Mass.) wants to go even further. In January, he introduced legislation that would ban all weapons exports to Saudi Arabia, as well as maintenance and logistical support. The bill has 29 cosponsors (most of them Democrats).</w:t>
      </w:r>
    </w:p>
    <w:p w:rsidR="003F439E" w:rsidRDefault="003F439E" w:rsidP="003F439E">
      <w:pPr>
        <w:rPr>
          <w:rFonts w:asciiTheme="minorHAnsi" w:hAnsiTheme="minorHAnsi" w:cstheme="minorHAnsi"/>
        </w:rPr>
      </w:pPr>
      <w:r>
        <w:rPr>
          <w:rFonts w:asciiTheme="minorHAnsi" w:hAnsiTheme="minorHAnsi" w:cstheme="minorHAnsi"/>
        </w:rPr>
        <w:t>“The bottom line is: We know for a fact that they’re bombing school buses, bombing weddings, bombing funerals, and innocent people are being murdered,” McGovern told In These Times. “The question now is: Are we going to just issue a press release and say, ‘We’re horrified,’ or is there going to be a consequence?”</w:t>
      </w:r>
    </w:p>
    <w:p w:rsidR="003F439E" w:rsidRDefault="003F439E" w:rsidP="003F439E">
      <w:pPr>
        <w:rPr>
          <w:rFonts w:asciiTheme="minorHAnsi" w:hAnsiTheme="minorHAnsi" w:cstheme="minorHAnsi"/>
        </w:rPr>
      </w:pPr>
      <w:r>
        <w:rPr>
          <w:rFonts w:asciiTheme="minorHAnsi" w:hAnsiTheme="minorHAnsi" w:cstheme="minorHAnsi"/>
        </w:rPr>
        <w:t>McGovern says that if a measure like his is not passed, “other authoritarian regimes around the world will say, ‘Hey, we can do whatever the hell we want.’”</w:t>
      </w:r>
    </w:p>
    <w:p w:rsidR="003F439E" w:rsidRDefault="003F439E" w:rsidP="003F439E">
      <w:pPr>
        <w:rPr>
          <w:rFonts w:asciiTheme="minorHAnsi" w:hAnsiTheme="minorHAnsi" w:cstheme="minorHAnsi"/>
        </w:rPr>
      </w:pPr>
      <w:r>
        <w:rPr>
          <w:rFonts w:asciiTheme="minorHAnsi" w:hAnsiTheme="minorHAnsi" w:cstheme="minorHAnsi"/>
        </w:rPr>
        <w:t>To pass such bills, Congress members will have to muscle past the arms industry. In Lockheed Martin’s 2018 annual report, the company warned, “Discussions in Congress may result in sanctions on the Kingdom of Saudi Arabia.” For Jehan Hakim of the Yemeni Alliance Committee, the ongoing war comes down to the influence of money in Washington.</w:t>
      </w:r>
    </w:p>
    <w:p w:rsidR="003F439E" w:rsidRPr="00373306" w:rsidRDefault="003F439E" w:rsidP="003F439E">
      <w:pPr>
        <w:rPr>
          <w:rFonts w:asciiTheme="minorHAnsi" w:hAnsiTheme="minorHAnsi" w:cstheme="minorHAnsi"/>
        </w:rPr>
      </w:pPr>
      <w:r>
        <w:rPr>
          <w:rFonts w:asciiTheme="minorHAnsi" w:hAnsiTheme="minorHAnsi" w:cstheme="minorHAnsi"/>
        </w:rPr>
        <w:t xml:space="preserve">“We talk to family back home [in Yemen] and the question they ask is, ‘Why? </w:t>
      </w:r>
      <w:r w:rsidRPr="00EC034A">
        <w:rPr>
          <w:rStyle w:val="StyleUnderline"/>
        </w:rPr>
        <w:t>Why is the U.S. supporting the Saudi coalition?’</w:t>
      </w:r>
      <w:r>
        <w:rPr>
          <w:rFonts w:asciiTheme="minorHAnsi" w:hAnsiTheme="minorHAnsi" w:cstheme="minorHAnsi"/>
        </w:rPr>
        <w:t>” Hakim says. “</w:t>
      </w:r>
      <w:r w:rsidRPr="00EC034A">
        <w:rPr>
          <w:rStyle w:val="StyleUnderline"/>
        </w:rPr>
        <w:t>Profiteering is put before the lives of humans</w:t>
      </w:r>
      <w:r>
        <w:rPr>
          <w:rFonts w:asciiTheme="minorHAnsi" w:hAnsiTheme="minorHAnsi" w:cstheme="minorHAnsi"/>
        </w:rPr>
        <w:t>.”</w:t>
      </w:r>
    </w:p>
    <w:p w:rsidR="003F439E" w:rsidRDefault="003F439E" w:rsidP="003F439E"/>
    <w:p w:rsidR="003F439E" w:rsidRDefault="003F439E" w:rsidP="003F439E">
      <w:pPr>
        <w:pStyle w:val="Heading4"/>
      </w:pPr>
      <w:r>
        <w:t>Suspending spare parts causes a unilateral Saudi cease-fire</w:t>
      </w:r>
    </w:p>
    <w:p w:rsidR="003F439E" w:rsidRDefault="003F439E" w:rsidP="003F439E">
      <w:r>
        <w:rPr>
          <w:b/>
        </w:rPr>
        <w:t>Feltman, 18 -</w:t>
      </w:r>
      <w:r w:rsidRPr="001E0843">
        <w:t xml:space="preserve"> JEFFREY FELTMAN is a Visiting Fellow at the Brookings Institution. He was United Nations Under-Secretary-General for Political Affairs from July 2012 until April 2018 and U.S. Assistant Secretary of State for Near Eastern Affairs from 2009 to 2012 (“The Only Way to End the War in Yemen” Foreign Affairs, 11/26, </w:t>
      </w:r>
      <w:hyperlink r:id="rId71" w:history="1">
        <w:r w:rsidRPr="00AE5705">
          <w:rPr>
            <w:rStyle w:val="Hyperlink"/>
          </w:rPr>
          <w:t>https://www.foreignaffairs.com/articles/yemen/2018-11-26/only-way-end-war-yemen</w:t>
        </w:r>
      </w:hyperlink>
    </w:p>
    <w:p w:rsidR="003F439E" w:rsidRPr="001E0843" w:rsidRDefault="003F439E" w:rsidP="003F439E"/>
    <w:p w:rsidR="003F439E" w:rsidRPr="0023711A" w:rsidRDefault="003F439E" w:rsidP="003F439E">
      <w:pPr>
        <w:rPr>
          <w:rFonts w:asciiTheme="minorHAnsi" w:hAnsiTheme="minorHAnsi" w:cstheme="minorHAnsi"/>
        </w:rPr>
      </w:pPr>
      <w:r w:rsidRPr="001E0843">
        <w:rPr>
          <w:rStyle w:val="StyleUnderline"/>
        </w:rPr>
        <w:t>The war in Yemen</w:t>
      </w:r>
      <w:r w:rsidRPr="0023711A">
        <w:rPr>
          <w:rFonts w:asciiTheme="minorHAnsi" w:hAnsiTheme="minorHAnsi" w:cstheme="minorHAnsi"/>
        </w:rPr>
        <w:t xml:space="preserve"> has been a disaster for U.S. interests, for Saudi interests, and above all for the Yemeni people. It </w:t>
      </w:r>
      <w:r w:rsidRPr="001E0843">
        <w:rPr>
          <w:rStyle w:val="StyleUnderline"/>
        </w:rPr>
        <w:t>has sparked the world’s largest humanitarian catastrophe: tens of thousands of civilians have been killed and 14 million people are at risk of starvation</w:t>
      </w:r>
      <w:r w:rsidRPr="0023711A">
        <w:rPr>
          <w:rFonts w:asciiTheme="minorHAnsi" w:hAnsiTheme="minorHAnsi" w:cstheme="minorHAnsi"/>
        </w:rPr>
        <w:t xml:space="preserve">. </w:t>
      </w:r>
      <w:r w:rsidRPr="001E0843">
        <w:rPr>
          <w:rStyle w:val="StyleUnderline"/>
        </w:rPr>
        <w:t>It has been a strategic blunder as well,</w:t>
      </w:r>
      <w:r w:rsidRPr="0023711A">
        <w:rPr>
          <w:rFonts w:asciiTheme="minorHAnsi" w:hAnsiTheme="minorHAnsi" w:cstheme="minorHAnsi"/>
        </w:rPr>
        <w:t xml:space="preserve"> producing the exact results the Saudi-led military campaign was designed to prevent. </w:t>
      </w:r>
      <w:r w:rsidRPr="001E0843">
        <w:rPr>
          <w:rStyle w:val="StyleUnderline"/>
        </w:rPr>
        <w:t>The Houthis are more militarily sophisticated and better able to strike beyond Yemen’s borders than they were at the start of the war; Iranian influence has expanded</w:t>
      </w:r>
      <w:r w:rsidRPr="0023711A">
        <w:rPr>
          <w:rFonts w:asciiTheme="minorHAnsi" w:hAnsiTheme="minorHAnsi" w:cstheme="minorHAnsi"/>
        </w:rPr>
        <w:t xml:space="preserve">; and the relationship between the Houthis and Lebanon’s Hezbollah has only deepened. Although the United Arab Emirates has waged an effective battle against al Qaeda in Yemen, </w:t>
      </w:r>
      <w:r w:rsidRPr="001E0843">
        <w:rPr>
          <w:rStyle w:val="StyleUnderline"/>
        </w:rPr>
        <w:t>terrorism remains a grave threat</w:t>
      </w:r>
      <w:r w:rsidRPr="0023711A">
        <w:rPr>
          <w:rFonts w:asciiTheme="minorHAnsi" w:hAnsiTheme="minorHAnsi" w:cstheme="minorHAnsi"/>
        </w:rPr>
        <w:t>.</w:t>
      </w:r>
    </w:p>
    <w:p w:rsidR="003F439E" w:rsidRPr="0023711A" w:rsidRDefault="003F439E" w:rsidP="003F439E">
      <w:pPr>
        <w:rPr>
          <w:rFonts w:asciiTheme="minorHAnsi" w:hAnsiTheme="minorHAnsi" w:cstheme="minorHAnsi"/>
        </w:rPr>
      </w:pPr>
      <w:r w:rsidRPr="0023711A">
        <w:rPr>
          <w:rFonts w:asciiTheme="minorHAnsi" w:hAnsiTheme="minorHAnsi" w:cstheme="minorHAnsi"/>
        </w:rPr>
        <w:t>For three and a half years, Saudi Arabia has insisted, with diminishing credibility, that military victory was imminent; and for just as long, the United States and other powers have largely turned a blind eye to the intervention’s consequences. But the murder of the journalist Jamal Khashoggi at the Saudi consulate in Istanbul in October has focused the world’s attention on the kingdom’s reckless conduct—including its disastrous war in Yemen.</w:t>
      </w:r>
    </w:p>
    <w:p w:rsidR="003F439E" w:rsidRPr="0023711A" w:rsidRDefault="003F439E" w:rsidP="003F439E">
      <w:pPr>
        <w:rPr>
          <w:rFonts w:asciiTheme="minorHAnsi" w:hAnsiTheme="minorHAnsi" w:cstheme="minorHAnsi"/>
        </w:rPr>
      </w:pPr>
      <w:r w:rsidRPr="0023711A">
        <w:rPr>
          <w:rFonts w:asciiTheme="minorHAnsi" w:hAnsiTheme="minorHAnsi" w:cstheme="minorHAnsi"/>
        </w:rPr>
        <w:t>However belatedly, in October 2018, Mike Pompeo, U.S. secretary of state, and James Mattis, U.S. secretary of defense, both called for an end to the fighting and publicly expressed support for peace talks proposed by the United Nations. But to bring a complex war such as Yemen’s to a cease-fire through talks will take time, during which the country’s agony and the strategic crisis in the Gulf will only deepen.</w:t>
      </w:r>
    </w:p>
    <w:p w:rsidR="003F439E" w:rsidRPr="0023711A" w:rsidRDefault="003F439E" w:rsidP="003F439E">
      <w:pPr>
        <w:rPr>
          <w:rFonts w:asciiTheme="minorHAnsi" w:hAnsiTheme="minorHAnsi" w:cstheme="minorHAnsi"/>
        </w:rPr>
      </w:pPr>
      <w:r w:rsidRPr="001E0843">
        <w:rPr>
          <w:rStyle w:val="StyleUnderline"/>
        </w:rPr>
        <w:t>There is only one expeditious way for Saudi Arabia to end this counterproductive war, and that is to stop its military campaign unilaterally and challenge the Houthis to respond in kind</w:t>
      </w:r>
      <w:r w:rsidRPr="0023711A">
        <w:rPr>
          <w:rFonts w:asciiTheme="minorHAnsi" w:hAnsiTheme="minorHAnsi" w:cstheme="minorHAnsi"/>
        </w:rPr>
        <w:t xml:space="preserve">. </w:t>
      </w:r>
      <w:r w:rsidRPr="001E0843">
        <w:rPr>
          <w:rStyle w:val="StyleUnderline"/>
        </w:rPr>
        <w:t>Doing so will</w:t>
      </w:r>
      <w:r w:rsidRPr="0023711A">
        <w:rPr>
          <w:rFonts w:asciiTheme="minorHAnsi" w:hAnsiTheme="minorHAnsi" w:cstheme="minorHAnsi"/>
        </w:rPr>
        <w:t xml:space="preserve"> not end all of the fighting inside Yemen. But it will </w:t>
      </w:r>
      <w:r w:rsidRPr="001E0843">
        <w:rPr>
          <w:rStyle w:val="StyleUnderline"/>
        </w:rPr>
        <w:t>create the conditions necessary for peace talks to gain traction and for Yemeni leaders</w:t>
      </w:r>
      <w:r w:rsidRPr="0023711A">
        <w:rPr>
          <w:rFonts w:asciiTheme="minorHAnsi" w:hAnsiTheme="minorHAnsi" w:cstheme="minorHAnsi"/>
        </w:rPr>
        <w:t>, supported by regional and international partners</w:t>
      </w:r>
      <w:r w:rsidRPr="001E0843">
        <w:rPr>
          <w:rStyle w:val="StyleUnderline"/>
        </w:rPr>
        <w:t>, to address the country’s domestic troubles and the growing influence of Iran</w:t>
      </w:r>
      <w:r w:rsidRPr="0023711A">
        <w:rPr>
          <w:rFonts w:asciiTheme="minorHAnsi" w:hAnsiTheme="minorHAnsi" w:cstheme="minorHAnsi"/>
        </w:rPr>
        <w:t>. The United States should lead an alliance of powers in pushing Saudi Arabia to move first, rather than letting it drag out talks as the war rages on.</w:t>
      </w:r>
    </w:p>
    <w:p w:rsidR="003F439E" w:rsidRPr="0023711A" w:rsidRDefault="003F439E" w:rsidP="003F439E">
      <w:pPr>
        <w:rPr>
          <w:rFonts w:asciiTheme="minorHAnsi" w:hAnsiTheme="minorHAnsi" w:cstheme="minorHAnsi"/>
        </w:rPr>
      </w:pPr>
      <w:r w:rsidRPr="0023711A">
        <w:rPr>
          <w:rFonts w:asciiTheme="minorHAnsi" w:hAnsiTheme="minorHAnsi" w:cstheme="minorHAnsi"/>
        </w:rPr>
        <w:t>JAW-JAW WON’T STOP WAR-WAR</w:t>
      </w:r>
    </w:p>
    <w:p w:rsidR="003F439E" w:rsidRPr="0023711A" w:rsidRDefault="003F439E" w:rsidP="003F439E">
      <w:pPr>
        <w:rPr>
          <w:rFonts w:asciiTheme="minorHAnsi" w:hAnsiTheme="minorHAnsi" w:cstheme="minorHAnsi"/>
        </w:rPr>
      </w:pPr>
      <w:r w:rsidRPr="0023711A">
        <w:rPr>
          <w:rFonts w:asciiTheme="minorHAnsi" w:hAnsiTheme="minorHAnsi" w:cstheme="minorHAnsi"/>
        </w:rPr>
        <w:t>Charged with the difficult task of getting meaningful peace talks off the ground, Martin Griffiths, the UN special envoy for Yemen since February 2018, has focused his efforts on several fronts at once. He seeks to secure humanitarian access to the Red Sea port of Hodeidah, through which more than 70 percent of Yemen’s imports flow. At the same time, Griffiths is seeking to persuade the Saudi-led coalition to refrain from air strikes in response to Houthi restraint from cross-border missile and rocket attacks. The envoy is working to build confidence on both sides through steps such as prisoner exchanges, and he is leading political talks addressing transitional arrangements and the threat of southern secession.</w:t>
      </w:r>
    </w:p>
    <w:p w:rsidR="003F439E" w:rsidRPr="0023711A" w:rsidRDefault="003F439E" w:rsidP="003F439E">
      <w:pPr>
        <w:rPr>
          <w:rFonts w:asciiTheme="minorHAnsi" w:hAnsiTheme="minorHAnsi" w:cstheme="minorHAnsi"/>
        </w:rPr>
      </w:pPr>
      <w:r w:rsidRPr="0023711A">
        <w:rPr>
          <w:rFonts w:asciiTheme="minorHAnsi" w:hAnsiTheme="minorHAnsi" w:cstheme="minorHAnsi"/>
        </w:rPr>
        <w:t>Griffiths’ approach seems sensible. Leaders on both sides can more easily accept (and the UN can more easily monitor) a quid pro quo cessation of Houthi missile strikes and Saudi air strikes than a comprehensive cease-fire. Griffiths is wise to begin political discussions without waiting for a cessation of hostilities or an answer to the “who goes first” question. Further, he has set forward his agenda for Yemen at exactly the moment the United States was most receptive. He seems to have won support from Trump administration officials during his recent consultations in Washington, including one with Mattis just days before the secretary of defense announced his support for peace talks at the Manama Dialogue, an annual high-profile security forum in Bahrain, sponsored by the International Institute for Strategic Studies.</w:t>
      </w:r>
    </w:p>
    <w:p w:rsidR="003F439E" w:rsidRPr="0023711A" w:rsidRDefault="003F439E" w:rsidP="003F439E">
      <w:pPr>
        <w:rPr>
          <w:rFonts w:asciiTheme="minorHAnsi" w:hAnsiTheme="minorHAnsi" w:cstheme="minorHAnsi"/>
        </w:rPr>
      </w:pPr>
      <w:r w:rsidRPr="0023711A">
        <w:rPr>
          <w:rFonts w:asciiTheme="minorHAnsi" w:hAnsiTheme="minorHAnsi" w:cstheme="minorHAnsi"/>
        </w:rPr>
        <w:t xml:space="preserve">But </w:t>
      </w:r>
      <w:r w:rsidRPr="001E0843">
        <w:rPr>
          <w:rStyle w:val="StyleUnderline"/>
        </w:rPr>
        <w:t>the problem with</w:t>
      </w:r>
      <w:r w:rsidRPr="0023711A">
        <w:rPr>
          <w:rFonts w:asciiTheme="minorHAnsi" w:hAnsiTheme="minorHAnsi" w:cstheme="minorHAnsi"/>
        </w:rPr>
        <w:t xml:space="preserve"> Griffiths’ step-by-step </w:t>
      </w:r>
      <w:r w:rsidRPr="001E0843">
        <w:rPr>
          <w:rStyle w:val="StyleUnderline"/>
        </w:rPr>
        <w:t>negotiation</w:t>
      </w:r>
      <w:r w:rsidRPr="0023711A">
        <w:rPr>
          <w:rFonts w:asciiTheme="minorHAnsi" w:hAnsiTheme="minorHAnsi" w:cstheme="minorHAnsi"/>
        </w:rPr>
        <w:t xml:space="preserve"> strategy </w:t>
      </w:r>
      <w:r w:rsidRPr="001E0843">
        <w:rPr>
          <w:rStyle w:val="StyleUnderline"/>
        </w:rPr>
        <w:t xml:space="preserve">is that it will </w:t>
      </w:r>
      <w:r w:rsidRPr="001E0843">
        <w:rPr>
          <w:rStyle w:val="Emphasis"/>
        </w:rPr>
        <w:t>take too long</w:t>
      </w:r>
      <w:r w:rsidRPr="001E0843">
        <w:rPr>
          <w:rStyle w:val="StyleUnderline"/>
        </w:rPr>
        <w:t xml:space="preserve">. In Yemen, a catastrophic war drags on, and nearly </w:t>
      </w:r>
      <w:r w:rsidRPr="001E0843">
        <w:rPr>
          <w:rStyle w:val="Emphasis"/>
        </w:rPr>
        <w:t>half the population faces</w:t>
      </w:r>
      <w:r w:rsidRPr="001E0843">
        <w:rPr>
          <w:rStyle w:val="StyleUnderline"/>
        </w:rPr>
        <w:t xml:space="preserve"> a potential </w:t>
      </w:r>
      <w:r w:rsidRPr="001E0843">
        <w:rPr>
          <w:rStyle w:val="Emphasis"/>
        </w:rPr>
        <w:t>famine</w:t>
      </w:r>
      <w:r w:rsidRPr="001E0843">
        <w:rPr>
          <w:rStyle w:val="StyleUnderline"/>
        </w:rPr>
        <w:t xml:space="preserve">. </w:t>
      </w:r>
      <w:r w:rsidRPr="0023711A">
        <w:rPr>
          <w:rFonts w:asciiTheme="minorHAnsi" w:hAnsiTheme="minorHAnsi" w:cstheme="minorHAnsi"/>
        </w:rPr>
        <w:t>This is no time for bickering, yet bickering is precisely what Griffiths’ process is likely to invite. That is in part because any of the belligerents could hold the negotiations hostage to unreasonable demands; and attempts to negotiate a cease-fire could easily get tangled up with the question of transitional leadership.</w:t>
      </w:r>
    </w:p>
    <w:p w:rsidR="003F439E" w:rsidRPr="0023711A" w:rsidRDefault="003F439E" w:rsidP="003F439E">
      <w:pPr>
        <w:rPr>
          <w:rFonts w:asciiTheme="minorHAnsi" w:hAnsiTheme="minorHAnsi" w:cstheme="minorHAnsi"/>
        </w:rPr>
      </w:pPr>
      <w:r w:rsidRPr="0023711A">
        <w:rPr>
          <w:rFonts w:asciiTheme="minorHAnsi" w:hAnsiTheme="minorHAnsi" w:cstheme="minorHAnsi"/>
        </w:rPr>
        <w:t>Unpopular and in poor health, Abd-Rabbu Mansour Hadi, the president of Yemen, is widely considered dispensable. He knows that his patrons—Saudi Arabia and the United States—would happily trade him for a solution to the conflict, and this knowledge makes him a difficult and paranoid negotiator. But replacing Hadi will be complicated. His vice president, General Ali Mohsen, is hated by the Houthis for his role in the brutal wars against them from 2004 to 2009 and distrusted by the Emiratis for being a member of Islah, Yemen’s Muslim Brotherhood party. Without an obvious candidate for transitional leadership who could win support of a broad spectrum of Yemenis and their outside patrons, conditioning a cease-fire on a succession agreement prolongs the fighting.</w:t>
      </w:r>
    </w:p>
    <w:p w:rsidR="003F439E" w:rsidRPr="0023711A" w:rsidRDefault="003F439E" w:rsidP="003F439E">
      <w:pPr>
        <w:rPr>
          <w:rFonts w:asciiTheme="minorHAnsi" w:hAnsiTheme="minorHAnsi" w:cstheme="minorHAnsi"/>
        </w:rPr>
      </w:pPr>
      <w:r w:rsidRPr="0023711A">
        <w:rPr>
          <w:rFonts w:asciiTheme="minorHAnsi" w:hAnsiTheme="minorHAnsi" w:cstheme="minorHAnsi"/>
        </w:rPr>
        <w:t>THE ROAD TO PEACE RUNS THROUGH RIYADH</w:t>
      </w:r>
    </w:p>
    <w:p w:rsidR="003F439E" w:rsidRPr="0023711A" w:rsidRDefault="003F439E" w:rsidP="003F439E">
      <w:pPr>
        <w:rPr>
          <w:rFonts w:asciiTheme="minorHAnsi" w:hAnsiTheme="minorHAnsi" w:cstheme="minorHAnsi"/>
        </w:rPr>
      </w:pPr>
      <w:r w:rsidRPr="001E0843">
        <w:rPr>
          <w:rStyle w:val="StyleUnderline"/>
        </w:rPr>
        <w:t>Unilaterally ending its military campaign would</w:t>
      </w:r>
      <w:r w:rsidRPr="0023711A">
        <w:rPr>
          <w:rFonts w:asciiTheme="minorHAnsi" w:hAnsiTheme="minorHAnsi" w:cstheme="minorHAnsi"/>
        </w:rPr>
        <w:t xml:space="preserve"> serve Riyadh’s interests as much as it would everyone else’s. Not only would such a halt </w:t>
      </w:r>
      <w:r w:rsidRPr="001E0843">
        <w:rPr>
          <w:rStyle w:val="StyleUnderline"/>
        </w:rPr>
        <w:t>stanch the bloodshed in Yemen</w:t>
      </w:r>
      <w:r w:rsidRPr="0023711A">
        <w:rPr>
          <w:rFonts w:asciiTheme="minorHAnsi" w:hAnsiTheme="minorHAnsi" w:cstheme="minorHAnsi"/>
        </w:rPr>
        <w:t xml:space="preserve">, it could slow or stop the slide in Saudi Arabia’s global reputation. If Saudi Arabia waits to end the conflict through talks aimed at a cease-fire, the Houthis may decide that the kingdom loses more in a continuation of hostilities than they do. The Houthis could gain the upper hand in negotiations and hold them hostage by making unreasonable demands on the Saudis.   </w:t>
      </w:r>
    </w:p>
    <w:p w:rsidR="003F439E" w:rsidRPr="0023711A" w:rsidRDefault="003F439E" w:rsidP="003F439E">
      <w:pPr>
        <w:rPr>
          <w:rFonts w:asciiTheme="minorHAnsi" w:hAnsiTheme="minorHAnsi" w:cstheme="minorHAnsi"/>
        </w:rPr>
      </w:pPr>
      <w:r w:rsidRPr="001E0843">
        <w:rPr>
          <w:rStyle w:val="StyleUnderline"/>
        </w:rPr>
        <w:t>Yet the Saudis</w:t>
      </w:r>
      <w:r w:rsidRPr="0023711A">
        <w:rPr>
          <w:rFonts w:asciiTheme="minorHAnsi" w:hAnsiTheme="minorHAnsi" w:cstheme="minorHAnsi"/>
        </w:rPr>
        <w:t xml:space="preserve"> do not seem to be moving in this direction. They </w:t>
      </w:r>
      <w:r w:rsidRPr="001E0843">
        <w:rPr>
          <w:rStyle w:val="StyleUnderline"/>
        </w:rPr>
        <w:t>answered the calls for peace from Pompeo</w:t>
      </w:r>
      <w:r w:rsidRPr="0023711A">
        <w:rPr>
          <w:rFonts w:asciiTheme="minorHAnsi" w:hAnsiTheme="minorHAnsi" w:cstheme="minorHAnsi"/>
        </w:rPr>
        <w:t xml:space="preserve"> and Mattis </w:t>
      </w:r>
      <w:r w:rsidRPr="001E0843">
        <w:rPr>
          <w:rStyle w:val="StyleUnderline"/>
        </w:rPr>
        <w:t>with more air strikes</w:t>
      </w:r>
      <w:r w:rsidRPr="0023711A">
        <w:rPr>
          <w:rFonts w:asciiTheme="minorHAnsi" w:hAnsiTheme="minorHAnsi" w:cstheme="minorHAnsi"/>
        </w:rPr>
        <w:t xml:space="preserve">. The Trump administration’s November cessation of midair refueling of Saudi-coalition flights does not seem to have changed Saudi calculations. Clearly, the United States needs other means to persuade them. There have been frequent calls to suspend arms sales to Riyadh. But Bruce Riedel, a senior fellow at the Brookings Institution, has pointed out that </w:t>
      </w:r>
      <w:r w:rsidRPr="001E0843">
        <w:rPr>
          <w:rStyle w:val="StyleUnderline"/>
        </w:rPr>
        <w:t xml:space="preserve">suspending the sale of military spare parts to Saudi Arabia would </w:t>
      </w:r>
      <w:r w:rsidRPr="001E0843">
        <w:rPr>
          <w:rStyle w:val="Emphasis"/>
        </w:rPr>
        <w:t>quickly ground the Saudi air force</w:t>
      </w:r>
      <w:r w:rsidRPr="0023711A">
        <w:rPr>
          <w:rFonts w:asciiTheme="minorHAnsi" w:hAnsiTheme="minorHAnsi" w:cstheme="minorHAnsi"/>
        </w:rPr>
        <w:t xml:space="preserve"> and be more effective. The U.S. Congress is currently willing to take punitive actions against Saudi Arabia, and the Trump administration can use this as leverage.</w:t>
      </w:r>
    </w:p>
    <w:p w:rsidR="003F439E" w:rsidRPr="0023711A" w:rsidRDefault="003F439E" w:rsidP="003F439E">
      <w:pPr>
        <w:rPr>
          <w:rFonts w:asciiTheme="minorHAnsi" w:hAnsiTheme="minorHAnsi" w:cstheme="minorHAnsi"/>
        </w:rPr>
      </w:pPr>
      <w:r w:rsidRPr="0023711A">
        <w:rPr>
          <w:rFonts w:asciiTheme="minorHAnsi" w:hAnsiTheme="minorHAnsi" w:cstheme="minorHAnsi"/>
        </w:rPr>
        <w:t>A unilateral Saudi cessation is risky. The Houthis—who sparked the war with their military takeover in 2014—would undoubtedly exploit it to trumpet the victory of their “resistance” against the greater firepower unleashed against them. And there is a chance this could be construed as a victory for Iran. Saudi Arabia and the United Arab Emirates exaggerated the degree of Iranian influence on the Houthis at the beginning of the war as part of their justification for intervening. But today, even though the Houthis are still not quite a subsidiary of Iran in the same way as, say, Hezbollah in Lebanon, Iranian influence in Yemen has grown significantly.</w:t>
      </w:r>
    </w:p>
    <w:p w:rsidR="003F439E" w:rsidRPr="0023711A" w:rsidRDefault="003F439E" w:rsidP="003F439E">
      <w:pPr>
        <w:rPr>
          <w:rFonts w:asciiTheme="minorHAnsi" w:hAnsiTheme="minorHAnsi" w:cstheme="minorHAnsi"/>
        </w:rPr>
      </w:pPr>
      <w:r w:rsidRPr="0023711A">
        <w:rPr>
          <w:rFonts w:asciiTheme="minorHAnsi" w:hAnsiTheme="minorHAnsi" w:cstheme="minorHAnsi"/>
        </w:rPr>
        <w:t xml:space="preserve">The threat of expanding Iranian influence is not a reason to delay a cease-fire, however. </w:t>
      </w:r>
      <w:r w:rsidRPr="001E0843">
        <w:rPr>
          <w:rStyle w:val="StyleUnderline"/>
        </w:rPr>
        <w:t>While ending the war unilaterally and focusing on UN-sponsored political talks will not eliminate Iranian influence, such steps could halt its expansion. A drawn-out war in Yemen</w:t>
      </w:r>
      <w:r w:rsidRPr="0023711A">
        <w:rPr>
          <w:rFonts w:asciiTheme="minorHAnsi" w:hAnsiTheme="minorHAnsi" w:cstheme="minorHAnsi"/>
        </w:rPr>
        <w:t xml:space="preserve">, on the other hand, </w:t>
      </w:r>
      <w:r w:rsidRPr="001E0843">
        <w:rPr>
          <w:rStyle w:val="StyleUnderline"/>
        </w:rPr>
        <w:t>will only produce the same result as the wars in Iraq and Lebanon: a permanently entrenched Iranian presence that operates through military proxies and is eventually able to direct domestic policy</w:t>
      </w:r>
      <w:r w:rsidRPr="0023711A">
        <w:rPr>
          <w:rFonts w:asciiTheme="minorHAnsi" w:hAnsiTheme="minorHAnsi" w:cstheme="minorHAnsi"/>
        </w:rPr>
        <w:t>.</w:t>
      </w:r>
    </w:p>
    <w:p w:rsidR="003F439E" w:rsidRPr="0023711A" w:rsidRDefault="003F439E" w:rsidP="003F439E">
      <w:pPr>
        <w:rPr>
          <w:rFonts w:asciiTheme="minorHAnsi" w:hAnsiTheme="minorHAnsi" w:cstheme="minorHAnsi"/>
        </w:rPr>
      </w:pPr>
      <w:r w:rsidRPr="0023711A">
        <w:rPr>
          <w:rFonts w:asciiTheme="minorHAnsi" w:hAnsiTheme="minorHAnsi" w:cstheme="minorHAnsi"/>
        </w:rPr>
        <w:t xml:space="preserve">A Saudi cease-fire is not a panacea. There is no guarantee that the Houthis would respond by agreeing to share power with Saudi-backed Yemeni leaders or that the south would stop trying to secede. Lower-level domestic fighting would likely continue, even if the Saudi-Houthi war ends. But Saudi Arabia stands to benefit from ceasing its military operations even if the Houthis respond by continuing to fire missiles across the border: the role reversal would be in the Saudis’ favor. The world would turn its attention to the Houthis as the aggressors and spoilers, and Saudi self-defense would be widely tolerated. </w:t>
      </w:r>
    </w:p>
    <w:p w:rsidR="003F439E" w:rsidRPr="0023711A" w:rsidRDefault="003F439E" w:rsidP="003F439E">
      <w:pPr>
        <w:rPr>
          <w:rFonts w:asciiTheme="minorHAnsi" w:hAnsiTheme="minorHAnsi" w:cstheme="minorHAnsi"/>
        </w:rPr>
      </w:pPr>
      <w:r w:rsidRPr="0023711A">
        <w:rPr>
          <w:rFonts w:asciiTheme="minorHAnsi" w:hAnsiTheme="minorHAnsi" w:cstheme="minorHAnsi"/>
        </w:rPr>
        <w:t>AFTER THE FIGHTING STOPS</w:t>
      </w:r>
    </w:p>
    <w:p w:rsidR="003F439E" w:rsidRPr="0023711A" w:rsidRDefault="003F439E" w:rsidP="003F439E">
      <w:pPr>
        <w:rPr>
          <w:rFonts w:asciiTheme="minorHAnsi" w:hAnsiTheme="minorHAnsi" w:cstheme="minorHAnsi"/>
        </w:rPr>
      </w:pPr>
      <w:r w:rsidRPr="0023711A">
        <w:rPr>
          <w:rFonts w:asciiTheme="minorHAnsi" w:hAnsiTheme="minorHAnsi" w:cstheme="minorHAnsi"/>
        </w:rPr>
        <w:t>Yemen’s war has deep roots in a politics laced with distrust. From 2004 until his ouster in November 2011, former Yemeni President Ali Abdullah Saleh, backed by Saudi Arabia, instigated multiple military campaigns against Ansar Allah, the Houthis’ political movement. Saleh promised quick victories but was repeatedly undercut by surprisingly strong Houthi resistance, foreshadowing the Saudis’ fate in the current war.</w:t>
      </w:r>
    </w:p>
    <w:p w:rsidR="003F439E" w:rsidRPr="0023711A" w:rsidRDefault="003F439E" w:rsidP="003F439E">
      <w:pPr>
        <w:rPr>
          <w:rFonts w:asciiTheme="minorHAnsi" w:hAnsiTheme="minorHAnsi" w:cstheme="minorHAnsi"/>
        </w:rPr>
      </w:pPr>
      <w:r w:rsidRPr="0023711A">
        <w:rPr>
          <w:rFonts w:asciiTheme="minorHAnsi" w:hAnsiTheme="minorHAnsi" w:cstheme="minorHAnsi"/>
        </w:rPr>
        <w:t>In 2011, the Houthis participated in popular protests against Saleh, convincing the Gulf Cooperation Council countries—concerned with maintaining stability—that he had to go. The GCC, with strong encouragement from the United States, helped nudge Saleh aside in favor of Hadi, his vice president at the time. Hadi took control of a transitional government that eventually morphed into the internationally recognized but virtually powerless one he leads today.</w:t>
      </w:r>
    </w:p>
    <w:p w:rsidR="003F439E" w:rsidRPr="0023711A" w:rsidRDefault="003F439E" w:rsidP="003F439E">
      <w:pPr>
        <w:rPr>
          <w:rFonts w:asciiTheme="minorHAnsi" w:hAnsiTheme="minorHAnsi" w:cstheme="minorHAnsi"/>
        </w:rPr>
      </w:pPr>
      <w:r w:rsidRPr="0023711A">
        <w:rPr>
          <w:rFonts w:asciiTheme="minorHAnsi" w:hAnsiTheme="minorHAnsi" w:cstheme="minorHAnsi"/>
        </w:rPr>
        <w:t>The UN convened a 2013–14 conference charged with ending the transition period and reaching agreements on elections and power sharing. The Houthis were wary participants, and since then it has become clear that the Houthi delegation either failed to negotiate in good faith or never had the support of its political leadership. In September 2014, the Houthis exploited the opportunity of popular demonstrations against fuel prices to seize power by force. In February 2015, they fully occupied Sanaa. Saleh, the Houthis’ former adversary, provided critical assistance in this effort. Probably nursing a grudge from having been pushed aside in favor of Hadi in 2011, Saleh infuriated his former Saudi patrons by aligning himself and armed forces loyal to him with the Houthis, whom he had demonized and fruitlessly pummeled, with Saudi help, for years. (Saleh, in turn, was killed by the Houthis in December 2017 when he tried to switch sides again and join the Saudi fight against the Houthis.)</w:t>
      </w:r>
    </w:p>
    <w:p w:rsidR="003F439E" w:rsidRPr="0023711A" w:rsidRDefault="003F439E" w:rsidP="003F439E">
      <w:pPr>
        <w:rPr>
          <w:rFonts w:asciiTheme="minorHAnsi" w:hAnsiTheme="minorHAnsi" w:cstheme="minorHAnsi"/>
        </w:rPr>
      </w:pPr>
      <w:r w:rsidRPr="0023711A">
        <w:rPr>
          <w:rFonts w:asciiTheme="minorHAnsi" w:hAnsiTheme="minorHAnsi" w:cstheme="minorHAnsi"/>
        </w:rPr>
        <w:t>The avowed purpose of the Saudi-led military campaign that began in March 2015 was to restore the internationally recognized, but now exiled, Hadi government to Sanaa. The United Kingdom and the United States pushed a resolution that provided cover to Saudi Arabia through the UN Security Council (Russia, presciently, abstained). Resolution 2216 demanded that the Houthis “immediately and unconditionally” withdraw their forces from all areas they had captured; relinquish arms seized from the state; and “cease all actions that are exclusively within the authority of the legitimate Government of Yemen.”</w:t>
      </w:r>
    </w:p>
    <w:p w:rsidR="003F439E" w:rsidRPr="0023711A" w:rsidRDefault="003F439E" w:rsidP="003F439E">
      <w:pPr>
        <w:rPr>
          <w:rFonts w:asciiTheme="minorHAnsi" w:hAnsiTheme="minorHAnsi" w:cstheme="minorHAnsi"/>
        </w:rPr>
      </w:pPr>
      <w:r w:rsidRPr="0023711A">
        <w:rPr>
          <w:rFonts w:asciiTheme="minorHAnsi" w:hAnsiTheme="minorHAnsi" w:cstheme="minorHAnsi"/>
        </w:rPr>
        <w:t>Resolution 2216 demanded something close to unconditional surrender from a movement that had repeatedly proven its military resilience. Rather than providing a formula for a negotiated end to the conflict, Resolution 2216 became an unhelpful litmus test in Saudi and Emirati hands: if a UN envoy, for example, did not sufficiently emphasize the terms of the resolution, the Saudis and Emiratis would darkly hint that he or she held Houthi sympathies. If an envoy did emphasize the terms of 2216, on the other hand, it would play into Houthi suspicions and provoke Houthi boycotts of UN meetings. If Saudi Arabia decides to endits military operations, the Security Council should pass a new resolution in support of that decision, which would provide Griffiths and his UN team with a more realistic mandate for talks.</w:t>
      </w:r>
    </w:p>
    <w:p w:rsidR="003F439E" w:rsidRPr="0023711A" w:rsidRDefault="003F439E" w:rsidP="003F439E">
      <w:pPr>
        <w:rPr>
          <w:rFonts w:asciiTheme="minorHAnsi" w:hAnsiTheme="minorHAnsi" w:cstheme="minorHAnsi"/>
        </w:rPr>
      </w:pPr>
      <w:r w:rsidRPr="0023711A">
        <w:rPr>
          <w:rFonts w:asciiTheme="minorHAnsi" w:hAnsiTheme="minorHAnsi" w:cstheme="minorHAnsi"/>
        </w:rPr>
        <w:t>CUTTING LOSSES</w:t>
      </w:r>
    </w:p>
    <w:p w:rsidR="003F439E" w:rsidRPr="0023711A" w:rsidRDefault="003F439E" w:rsidP="003F439E">
      <w:pPr>
        <w:rPr>
          <w:rFonts w:asciiTheme="minorHAnsi" w:hAnsiTheme="minorHAnsi" w:cstheme="minorHAnsi"/>
        </w:rPr>
      </w:pPr>
      <w:r w:rsidRPr="0023711A">
        <w:rPr>
          <w:rFonts w:asciiTheme="minorHAnsi" w:hAnsiTheme="minorHAnsi" w:cstheme="minorHAnsi"/>
        </w:rPr>
        <w:t xml:space="preserve">After three and a half years, the Saudi-led coalition’s goals remain elusive, while conditions on the ground deteriorate: </w:t>
      </w:r>
      <w:r w:rsidRPr="001E0843">
        <w:rPr>
          <w:rStyle w:val="StyleUnderline"/>
        </w:rPr>
        <w:t>the humanitarian situation is worsening, disease is spreading, the Houthis are more entrenched than ever, and Iranian influence has grown</w:t>
      </w:r>
      <w:r w:rsidRPr="0023711A">
        <w:rPr>
          <w:rFonts w:asciiTheme="minorHAnsi" w:hAnsiTheme="minorHAnsi" w:cstheme="minorHAnsi"/>
        </w:rPr>
        <w:t>. Yemen desperately needs good-faith negotiations on long-term political and security arrangements. Support from Pompeo and Mattis for UN-sponsored political talks is a welcome development.</w:t>
      </w:r>
    </w:p>
    <w:p w:rsidR="003F439E" w:rsidRDefault="003F439E" w:rsidP="003F439E">
      <w:pPr>
        <w:rPr>
          <w:rFonts w:asciiTheme="minorHAnsi" w:hAnsiTheme="minorHAnsi" w:cstheme="minorHAnsi"/>
        </w:rPr>
      </w:pPr>
      <w:r w:rsidRPr="0023711A">
        <w:rPr>
          <w:rFonts w:asciiTheme="minorHAnsi" w:hAnsiTheme="minorHAnsi" w:cstheme="minorHAnsi"/>
        </w:rPr>
        <w:t xml:space="preserve">But negotiations will not outpace the coming humanitarian calamity or distract the world from Saudi Arabia’s questionable conduct in this war. The security risks to Saudi Arabia from an increasingly sophisticated Hezbollah-like militia and growing Iranian military presence just across the Saudi border are clear and become more acute as the war continues. </w:t>
      </w:r>
      <w:r w:rsidRPr="001E0843">
        <w:rPr>
          <w:rStyle w:val="StyleUnderline"/>
        </w:rPr>
        <w:t>A unilateral Saudi cease-fire will save lives and could change the narrative of the war to focus on these very real threats. But Saudi Arabia is unlikely to make this move unless the U</w:t>
      </w:r>
      <w:r w:rsidRPr="0023711A">
        <w:rPr>
          <w:rFonts w:asciiTheme="minorHAnsi" w:hAnsiTheme="minorHAnsi" w:cstheme="minorHAnsi"/>
        </w:rPr>
        <w:t xml:space="preserve">nited </w:t>
      </w:r>
      <w:r w:rsidRPr="001E0843">
        <w:rPr>
          <w:rStyle w:val="StyleUnderline"/>
        </w:rPr>
        <w:t>S</w:t>
      </w:r>
      <w:r w:rsidRPr="0023711A">
        <w:rPr>
          <w:rFonts w:asciiTheme="minorHAnsi" w:hAnsiTheme="minorHAnsi" w:cstheme="minorHAnsi"/>
        </w:rPr>
        <w:t xml:space="preserve">tates </w:t>
      </w:r>
      <w:r w:rsidRPr="001E0843">
        <w:rPr>
          <w:rStyle w:val="StyleUnderline"/>
        </w:rPr>
        <w:t>demonstrates to it that continuing the war will come at a cost to the relationship between the two countries</w:t>
      </w:r>
      <w:r w:rsidRPr="0023711A">
        <w:rPr>
          <w:rFonts w:asciiTheme="minorHAnsi" w:hAnsiTheme="minorHAnsi" w:cstheme="minorHAnsi"/>
        </w:rPr>
        <w:t>.</w:t>
      </w:r>
    </w:p>
    <w:p w:rsidR="003F439E" w:rsidRPr="003F439E" w:rsidRDefault="003F439E" w:rsidP="003F439E"/>
    <w:p w:rsidR="0094404C" w:rsidRDefault="0094404C" w:rsidP="007015AB"/>
    <w:p w:rsidR="0094404C" w:rsidRDefault="0094404C" w:rsidP="0094404C">
      <w:pPr>
        <w:pStyle w:val="Heading3"/>
      </w:pPr>
      <w:r>
        <w:t>DCS and FMS key</w:t>
      </w:r>
    </w:p>
    <w:p w:rsidR="0094404C" w:rsidRDefault="0094404C" w:rsidP="0094404C"/>
    <w:p w:rsidR="0094404C" w:rsidRPr="002523E0" w:rsidRDefault="0094404C" w:rsidP="0094404C">
      <w:pPr>
        <w:pStyle w:val="Heading4"/>
      </w:pPr>
      <w:r>
        <w:t>The US has 68 billion in FMS and DCS over Yemen in the last 4 years</w:t>
      </w:r>
    </w:p>
    <w:p w:rsidR="0094404C" w:rsidRDefault="0094404C" w:rsidP="0094404C">
      <w:pPr>
        <w:rPr>
          <w:rFonts w:asciiTheme="minorHAnsi" w:hAnsiTheme="minorHAnsi" w:cstheme="minorHAnsi"/>
        </w:rPr>
      </w:pPr>
      <w:r>
        <w:rPr>
          <w:rFonts w:asciiTheme="minorHAnsi" w:hAnsiTheme="minorHAnsi" w:cstheme="minorHAnsi"/>
          <w:b/>
          <w:bCs/>
        </w:rPr>
        <w:t xml:space="preserve">Andrews, 19 - </w:t>
      </w:r>
      <w:r>
        <w:rPr>
          <w:rFonts w:asciiTheme="minorHAnsi" w:hAnsiTheme="minorHAnsi" w:cstheme="minorHAnsi"/>
        </w:rPr>
        <w:t xml:space="preserve">Frank Andrews is an investigative journalist and fellow at Arab Reporters for Investigative Journalism (“REVEALED: The full extent of US arms deals with Saudi Arabia and UAE” Middle East Eye, 4/4, </w:t>
      </w:r>
      <w:hyperlink r:id="rId72" w:history="1">
        <w:r w:rsidRPr="001774E8">
          <w:rPr>
            <w:rStyle w:val="Hyperlink"/>
            <w:rFonts w:asciiTheme="minorHAnsi" w:hAnsiTheme="minorHAnsi" w:cstheme="minorHAnsi"/>
          </w:rPr>
          <w:t>https://www.middleeasteye.net/news/revealed-full-extent-us-arms-deals-saudi-arabia-and-uae</w:t>
        </w:r>
      </w:hyperlink>
    </w:p>
    <w:p w:rsidR="0094404C" w:rsidRDefault="0094404C" w:rsidP="0094404C">
      <w:pPr>
        <w:rPr>
          <w:rFonts w:asciiTheme="minorHAnsi" w:hAnsiTheme="minorHAnsi" w:cstheme="minorHAnsi"/>
        </w:rPr>
      </w:pPr>
    </w:p>
    <w:p w:rsidR="0094404C" w:rsidRDefault="0094404C" w:rsidP="0094404C">
      <w:pPr>
        <w:rPr>
          <w:rFonts w:asciiTheme="minorHAnsi" w:hAnsiTheme="minorHAnsi" w:cstheme="minorHAnsi"/>
        </w:rPr>
      </w:pPr>
      <w:bookmarkStart w:id="7" w:name="_Hlk12435225"/>
      <w:r w:rsidRPr="00E45F15">
        <w:rPr>
          <w:rStyle w:val="StyleUnderline"/>
        </w:rPr>
        <w:t>The U</w:t>
      </w:r>
      <w:r>
        <w:rPr>
          <w:rFonts w:asciiTheme="minorHAnsi" w:hAnsiTheme="minorHAnsi" w:cstheme="minorHAnsi"/>
        </w:rPr>
        <w:t xml:space="preserve">nited </w:t>
      </w:r>
      <w:r w:rsidRPr="00E45F15">
        <w:rPr>
          <w:rStyle w:val="StyleUnderline"/>
        </w:rPr>
        <w:t>S</w:t>
      </w:r>
      <w:r>
        <w:rPr>
          <w:rFonts w:asciiTheme="minorHAnsi" w:hAnsiTheme="minorHAnsi" w:cstheme="minorHAnsi"/>
        </w:rPr>
        <w:t xml:space="preserve">tates has </w:t>
      </w:r>
      <w:r w:rsidRPr="00E45F15">
        <w:rPr>
          <w:rStyle w:val="StyleUnderline"/>
        </w:rPr>
        <w:t>struck at least $68.2bn worth of deals for</w:t>
      </w:r>
      <w:r>
        <w:rPr>
          <w:rFonts w:asciiTheme="minorHAnsi" w:hAnsiTheme="minorHAnsi" w:cstheme="minorHAnsi"/>
        </w:rPr>
        <w:t xml:space="preserve"> firearms, bombs, </w:t>
      </w:r>
      <w:r w:rsidRPr="00E45F15">
        <w:rPr>
          <w:rStyle w:val="StyleUnderline"/>
        </w:rPr>
        <w:t>weapons</w:t>
      </w:r>
      <w:r>
        <w:rPr>
          <w:rFonts w:asciiTheme="minorHAnsi" w:hAnsiTheme="minorHAnsi" w:cstheme="minorHAnsi"/>
        </w:rPr>
        <w:t xml:space="preserve"> systems, and military training </w:t>
      </w:r>
      <w:r w:rsidRPr="00E45F15">
        <w:rPr>
          <w:rStyle w:val="StyleUnderline"/>
        </w:rPr>
        <w:t>with Saudi Arabia and the United Arab Emirates since the start of their war in Yemen – billions more than previously reported</w:t>
      </w:r>
      <w:r>
        <w:rPr>
          <w:rFonts w:asciiTheme="minorHAnsi" w:hAnsiTheme="minorHAnsi" w:cstheme="minorHAnsi"/>
        </w:rPr>
        <w:t xml:space="preserve"> – according to data collected by an American think tank.</w:t>
      </w:r>
    </w:p>
    <w:p w:rsidR="0094404C" w:rsidRDefault="0094404C" w:rsidP="0094404C">
      <w:pPr>
        <w:rPr>
          <w:rFonts w:asciiTheme="minorHAnsi" w:hAnsiTheme="minorHAnsi" w:cstheme="minorHAnsi"/>
        </w:rPr>
      </w:pPr>
      <w:r w:rsidRPr="00E45F15">
        <w:rPr>
          <w:rStyle w:val="StyleUnderline"/>
        </w:rPr>
        <w:t>That colossal sum includes, for the first time, both commercial and governmental arms deals and indicates that US involvement in the disastrous war may be greater than suspected</w:t>
      </w:r>
      <w:r>
        <w:rPr>
          <w:rFonts w:asciiTheme="minorHAnsi" w:hAnsiTheme="minorHAnsi" w:cstheme="minorHAnsi"/>
        </w:rPr>
        <w:t>. In fact, the weapons expenditure could have funded the United Nations’s 2019 humanitarian appeal for Yemen – which totalled $4bn – 17 times over.</w:t>
      </w:r>
    </w:p>
    <w:p w:rsidR="0094404C" w:rsidRDefault="0094404C" w:rsidP="0094404C">
      <w:pPr>
        <w:rPr>
          <w:rFonts w:asciiTheme="minorHAnsi" w:hAnsiTheme="minorHAnsi" w:cstheme="minorHAnsi"/>
        </w:rPr>
      </w:pPr>
      <w:r>
        <w:rPr>
          <w:rFonts w:asciiTheme="minorHAnsi" w:hAnsiTheme="minorHAnsi" w:cstheme="minorHAnsi"/>
        </w:rPr>
        <w:t xml:space="preserve">According to the data collected by arms trade watchdog Security Assistance Monitor (SAM) and reported here for the first time, </w:t>
      </w:r>
      <w:r w:rsidRPr="00E45F15">
        <w:rPr>
          <w:rStyle w:val="StyleUnderline"/>
        </w:rPr>
        <w:t>American companies have made deals worth at least $14bn</w:t>
      </w:r>
      <w:r>
        <w:rPr>
          <w:rFonts w:asciiTheme="minorHAnsi" w:hAnsiTheme="minorHAnsi" w:cstheme="minorHAnsi"/>
        </w:rPr>
        <w:t xml:space="preserve"> with the Emiratis and Saudis </w:t>
      </w:r>
      <w:r w:rsidRPr="00E45F15">
        <w:rPr>
          <w:rStyle w:val="StyleUnderline"/>
        </w:rPr>
        <w:t>since</w:t>
      </w:r>
      <w:r>
        <w:rPr>
          <w:rFonts w:asciiTheme="minorHAnsi" w:hAnsiTheme="minorHAnsi" w:cstheme="minorHAnsi"/>
        </w:rPr>
        <w:t xml:space="preserve"> March </w:t>
      </w:r>
      <w:r w:rsidRPr="00E45F15">
        <w:rPr>
          <w:rStyle w:val="StyleUnderline"/>
        </w:rPr>
        <w:t>2015</w:t>
      </w:r>
      <w:r>
        <w:rPr>
          <w:rFonts w:asciiTheme="minorHAnsi" w:hAnsiTheme="minorHAnsi" w:cstheme="minorHAnsi"/>
        </w:rPr>
        <w:t>, when the coalition intervened in the conflict.</w:t>
      </w:r>
    </w:p>
    <w:p w:rsidR="0094404C" w:rsidRDefault="0094404C" w:rsidP="0094404C">
      <w:pPr>
        <w:rPr>
          <w:rFonts w:asciiTheme="minorHAnsi" w:hAnsiTheme="minorHAnsi" w:cstheme="minorHAnsi"/>
        </w:rPr>
      </w:pPr>
      <w:r>
        <w:rPr>
          <w:rFonts w:asciiTheme="minorHAnsi" w:hAnsiTheme="minorHAnsi" w:cstheme="minorHAnsi"/>
        </w:rPr>
        <w:t>Government sales tend to be for major systems, like combat aircraft, tanks, bombs, and ships, some of which are more likely than others to be used in Yemen – partly because it can take years to finalise such deals, which frequently grab headlines.</w:t>
      </w:r>
    </w:p>
    <w:p w:rsidR="0094404C" w:rsidRDefault="0094404C" w:rsidP="0094404C">
      <w:pPr>
        <w:rPr>
          <w:rFonts w:asciiTheme="minorHAnsi" w:hAnsiTheme="minorHAnsi" w:cstheme="minorHAnsi"/>
        </w:rPr>
      </w:pPr>
      <w:r>
        <w:rPr>
          <w:rFonts w:asciiTheme="minorHAnsi" w:hAnsiTheme="minorHAnsi" w:cstheme="minorHAnsi"/>
        </w:rPr>
        <w:t xml:space="preserve">But </w:t>
      </w:r>
      <w:r w:rsidRPr="00E45F15">
        <w:rPr>
          <w:rStyle w:val="StyleUnderline"/>
        </w:rPr>
        <w:t>it’s the smaller weapons like firearms and bombs sold in commercial sales that experts say are disproportionately likely to be used in the conflict and inflict significant damage</w:t>
      </w:r>
      <w:r>
        <w:rPr>
          <w:rFonts w:asciiTheme="minorHAnsi" w:hAnsiTheme="minorHAnsi" w:cstheme="minorHAnsi"/>
        </w:rPr>
        <w:t>.</w:t>
      </w:r>
    </w:p>
    <w:p w:rsidR="0094404C" w:rsidRDefault="0094404C" w:rsidP="0094404C">
      <w:pPr>
        <w:rPr>
          <w:rFonts w:asciiTheme="minorHAnsi" w:hAnsiTheme="minorHAnsi" w:cstheme="minorHAnsi"/>
        </w:rPr>
      </w:pPr>
      <w:r>
        <w:rPr>
          <w:rFonts w:asciiTheme="minorHAnsi" w:hAnsiTheme="minorHAnsi" w:cstheme="minorHAnsi"/>
        </w:rPr>
        <w:t xml:space="preserve">William Hartung, director of the arms and security project at the Center for International Policy, a progressive think tank in Washington, DC, which houses SAM, said the commercial data shows the US footprint in Yemen is "dramatically understated” because commercial sales are “so rarely discussed, compared to big glitzy deals like the fighter planes”. </w:t>
      </w:r>
    </w:p>
    <w:p w:rsidR="0094404C" w:rsidRDefault="0094404C" w:rsidP="0094404C">
      <w:pPr>
        <w:rPr>
          <w:rFonts w:asciiTheme="minorHAnsi" w:hAnsiTheme="minorHAnsi" w:cstheme="minorHAnsi"/>
        </w:rPr>
      </w:pPr>
      <w:r>
        <w:rPr>
          <w:rFonts w:asciiTheme="minorHAnsi" w:hAnsiTheme="minorHAnsi" w:cstheme="minorHAnsi"/>
        </w:rPr>
        <w:t>SAM’s estimate was all but confirmed by a US state department official, speaking on background, who said the overall value of American weapons deals to the Saudi-led coalition in Yemen since March 2015 totalled about $67.4bn.</w:t>
      </w:r>
    </w:p>
    <w:p w:rsidR="0094404C" w:rsidRDefault="0094404C" w:rsidP="0094404C">
      <w:pPr>
        <w:rPr>
          <w:rFonts w:asciiTheme="minorHAnsi" w:hAnsiTheme="minorHAnsi" w:cstheme="minorHAnsi"/>
        </w:rPr>
      </w:pPr>
      <w:r>
        <w:rPr>
          <w:rFonts w:asciiTheme="minorHAnsi" w:hAnsiTheme="minorHAnsi" w:cstheme="minorHAnsi"/>
        </w:rPr>
        <w:t>New details about the arms deals come amid a continued push in the US Congress to end Washington’s involvement in the war in Yemen, which has displaced millions and led to widespread disease and malnutrition.</w:t>
      </w:r>
    </w:p>
    <w:p w:rsidR="0094404C" w:rsidRDefault="0094404C" w:rsidP="0094404C">
      <w:pPr>
        <w:rPr>
          <w:rFonts w:asciiTheme="minorHAnsi" w:hAnsiTheme="minorHAnsi" w:cstheme="minorHAnsi"/>
        </w:rPr>
      </w:pPr>
      <w:r>
        <w:rPr>
          <w:rFonts w:asciiTheme="minorHAnsi" w:hAnsiTheme="minorHAnsi" w:cstheme="minorHAnsi"/>
        </w:rPr>
        <w:t>In February, the Senate passed a bill to withdraw US military support for the coalition and the Democrat-controlled House of Representatives voted 247-175 in favour of the resolution on Thursday. US President Donald Trump has threatened to veto the effort, however.</w:t>
      </w:r>
    </w:p>
    <w:p w:rsidR="0094404C" w:rsidRDefault="0094404C" w:rsidP="0094404C">
      <w:pPr>
        <w:rPr>
          <w:rFonts w:asciiTheme="minorHAnsi" w:hAnsiTheme="minorHAnsi" w:cstheme="minorHAnsi"/>
        </w:rPr>
      </w:pPr>
      <w:r>
        <w:rPr>
          <w:rFonts w:asciiTheme="minorHAnsi" w:hAnsiTheme="minorHAnsi" w:cstheme="minorHAnsi"/>
        </w:rPr>
        <w:t>“President Trump is going to have to decide if we are going to continue to aid the Saudi military in killing thousands of civilians and blocking humanitarian aid to Yemen," Senator Chris Murphy, one of three lawmakers behind the bipartisan bill, told Middle East Eye.</w:t>
      </w:r>
    </w:p>
    <w:p w:rsidR="0094404C" w:rsidRDefault="0094404C" w:rsidP="0094404C">
      <w:pPr>
        <w:rPr>
          <w:rFonts w:asciiTheme="minorHAnsi" w:hAnsiTheme="minorHAnsi" w:cstheme="minorHAnsi"/>
        </w:rPr>
      </w:pPr>
      <w:r>
        <w:rPr>
          <w:rFonts w:asciiTheme="minorHAnsi" w:hAnsiTheme="minorHAnsi" w:cstheme="minorHAnsi"/>
        </w:rPr>
        <w:t>Some of the deals were struck just days after US-made weapons were shown to have been used by the Saudi-led coalition in air strikes that killed civilians, including school children on a field trip, guests attending a wedding, and an entire family, excluding a five-year-old girl, at their Sanaa home.</w:t>
      </w:r>
    </w:p>
    <w:p w:rsidR="0094404C" w:rsidRDefault="0094404C" w:rsidP="0094404C">
      <w:pPr>
        <w:rPr>
          <w:rFonts w:asciiTheme="minorHAnsi" w:hAnsiTheme="minorHAnsi" w:cstheme="minorHAnsi"/>
        </w:rPr>
      </w:pPr>
      <w:r>
        <w:rPr>
          <w:rFonts w:asciiTheme="minorHAnsi" w:hAnsiTheme="minorHAnsi" w:cstheme="minorHAnsi"/>
        </w:rPr>
        <w:t>“It's hard to imagine a more dramatic example of the negative consequences of US arms sales,” Hartung said.</w:t>
      </w:r>
    </w:p>
    <w:p w:rsidR="0094404C" w:rsidRDefault="0094404C" w:rsidP="0094404C">
      <w:pPr>
        <w:rPr>
          <w:rFonts w:asciiTheme="minorHAnsi" w:hAnsiTheme="minorHAnsi" w:cstheme="minorHAnsi"/>
        </w:rPr>
      </w:pPr>
      <w:r>
        <w:rPr>
          <w:rFonts w:asciiTheme="minorHAnsi" w:hAnsiTheme="minorHAnsi" w:cstheme="minorHAnsi"/>
        </w:rPr>
        <w:t>“They're supporting regimes that are murdering civilians and causing a humanitarian catastrophe… This is a stain on the United States.”</w:t>
      </w:r>
    </w:p>
    <w:p w:rsidR="0094404C" w:rsidRDefault="0094404C" w:rsidP="0094404C">
      <w:pPr>
        <w:rPr>
          <w:rFonts w:asciiTheme="minorHAnsi" w:hAnsiTheme="minorHAnsi" w:cstheme="minorHAnsi"/>
        </w:rPr>
      </w:pPr>
      <w:r>
        <w:rPr>
          <w:rFonts w:asciiTheme="minorHAnsi" w:hAnsiTheme="minorHAnsi" w:cstheme="minorHAnsi"/>
        </w:rPr>
        <w:t>The weapons in the deals range from missile defence systems to grenade launchers to firearms, but most were offered in deals by US arms manufacturers to the Saudi and Emirati governments.</w:t>
      </w:r>
    </w:p>
    <w:p w:rsidR="0094404C" w:rsidRDefault="0094404C" w:rsidP="0094404C">
      <w:pPr>
        <w:rPr>
          <w:rFonts w:asciiTheme="minorHAnsi" w:hAnsiTheme="minorHAnsi" w:cstheme="minorHAnsi"/>
        </w:rPr>
      </w:pPr>
      <w:r>
        <w:rPr>
          <w:rFonts w:asciiTheme="minorHAnsi" w:hAnsiTheme="minorHAnsi" w:cstheme="minorHAnsi"/>
        </w:rPr>
        <w:t xml:space="preserve">And that’s why, until now, the total figures used by journalists and researchers for approved US deals have been deceptively low: </w:t>
      </w:r>
      <w:r w:rsidRPr="00E45F15">
        <w:rPr>
          <w:rStyle w:val="StyleUnderline"/>
        </w:rPr>
        <w:t xml:space="preserve">unlike government deals, data on commercial deals is difficult to obtain, with bare-bone details only made public long after Congress is notified, sometimes </w:t>
      </w:r>
      <w:r w:rsidRPr="00E45F15">
        <w:rPr>
          <w:rStyle w:val="Emphasis"/>
        </w:rPr>
        <w:t>even 18 months later</w:t>
      </w:r>
      <w:r>
        <w:rPr>
          <w:rFonts w:asciiTheme="minorHAnsi" w:hAnsiTheme="minorHAnsi" w:cstheme="minorHAnsi"/>
        </w:rPr>
        <w:t>, said Christina Arabia, the director of SAM, which collected the data used in this story and is the only organisation which tracks both types of sales.</w:t>
      </w:r>
    </w:p>
    <w:bookmarkEnd w:id="7"/>
    <w:p w:rsidR="0094404C" w:rsidRDefault="0094404C" w:rsidP="0094404C"/>
    <w:p w:rsidR="0094404C" w:rsidRDefault="0094404C" w:rsidP="0094404C">
      <w:pPr>
        <w:pStyle w:val="Heading4"/>
      </w:pPr>
      <w:r>
        <w:t>Most future deals will be through DCS</w:t>
      </w:r>
    </w:p>
    <w:p w:rsidR="0094404C" w:rsidRPr="00264443" w:rsidRDefault="0094404C" w:rsidP="0094404C">
      <w:pPr>
        <w:rPr>
          <w:rFonts w:asciiTheme="minorHAnsi" w:hAnsiTheme="minorHAnsi" w:cstheme="minorHAnsi"/>
          <w:b/>
          <w:bCs/>
        </w:rPr>
      </w:pPr>
      <w:r>
        <w:rPr>
          <w:rFonts w:asciiTheme="minorHAnsi" w:hAnsiTheme="minorHAnsi" w:cstheme="minorHAnsi"/>
          <w:b/>
          <w:bCs/>
        </w:rPr>
        <w:t xml:space="preserve">Andrews, 19 - </w:t>
      </w:r>
      <w:r>
        <w:rPr>
          <w:rFonts w:asciiTheme="minorHAnsi" w:hAnsiTheme="minorHAnsi" w:cstheme="minorHAnsi"/>
        </w:rPr>
        <w:t xml:space="preserve">Frank Andrews is an investigative journalist and fellow at Arab Reporters for Investigative Journalism (“REVEALED: The full extent of US arms deals with Saudi Arabia and UAE” Middle East Eye, 4/4, </w:t>
      </w:r>
      <w:hyperlink r:id="rId73" w:history="1">
        <w:r w:rsidRPr="001774E8">
          <w:rPr>
            <w:rStyle w:val="Hyperlink"/>
            <w:rFonts w:asciiTheme="minorHAnsi" w:hAnsiTheme="minorHAnsi" w:cstheme="minorHAnsi"/>
          </w:rPr>
          <w:t>https://www.middleeasteye.net/news/revealed-full-extent-us-arms-deals-saudi-arabia-and-uae</w:t>
        </w:r>
      </w:hyperlink>
      <w:r>
        <w:rPr>
          <w:rFonts w:asciiTheme="minorHAnsi" w:hAnsiTheme="minorHAnsi" w:cstheme="minorHAnsi"/>
        </w:rPr>
        <w:t xml:space="preserve">  </w:t>
      </w:r>
      <w:r>
        <w:rPr>
          <w:rFonts w:asciiTheme="minorHAnsi" w:hAnsiTheme="minorHAnsi" w:cstheme="minorHAnsi"/>
          <w:b/>
          <w:bCs/>
        </w:rPr>
        <w:t>Kaidanow = Tina Kaidanow, head of the Bureau for Political Military Affairs</w:t>
      </w:r>
    </w:p>
    <w:p w:rsidR="0094404C" w:rsidRDefault="0094404C" w:rsidP="0094404C">
      <w:pPr>
        <w:rPr>
          <w:rFonts w:asciiTheme="minorHAnsi" w:hAnsiTheme="minorHAnsi" w:cstheme="minorHAnsi"/>
        </w:rPr>
      </w:pPr>
    </w:p>
    <w:p w:rsidR="0094404C" w:rsidRDefault="0094404C" w:rsidP="0094404C">
      <w:pPr>
        <w:rPr>
          <w:rFonts w:asciiTheme="minorHAnsi" w:hAnsiTheme="minorHAnsi" w:cstheme="minorHAnsi"/>
        </w:rPr>
      </w:pPr>
      <w:bookmarkStart w:id="8" w:name="_Hlk12435568"/>
      <w:r>
        <w:rPr>
          <w:rFonts w:asciiTheme="minorHAnsi" w:hAnsiTheme="minorHAnsi" w:cstheme="minorHAnsi"/>
        </w:rPr>
        <w:t xml:space="preserve">At the same time, </w:t>
      </w:r>
      <w:r w:rsidRPr="00264443">
        <w:rPr>
          <w:rStyle w:val="StyleUnderline"/>
        </w:rPr>
        <w:t>a new arms transfer policy under Trump, encouraging arms dealers to be more proactive and easing restrictions on manufactures, aims to increase US competitiveness in the global arms market</w:t>
      </w:r>
      <w:r>
        <w:rPr>
          <w:rFonts w:asciiTheme="minorHAnsi" w:hAnsiTheme="minorHAnsi" w:cstheme="minorHAnsi"/>
        </w:rPr>
        <w:t xml:space="preserve"> and create more jobs.</w:t>
      </w:r>
    </w:p>
    <w:p w:rsidR="0094404C" w:rsidRDefault="0094404C" w:rsidP="0094404C">
      <w:pPr>
        <w:rPr>
          <w:rFonts w:asciiTheme="minorHAnsi" w:hAnsiTheme="minorHAnsi" w:cstheme="minorHAnsi"/>
        </w:rPr>
      </w:pPr>
      <w:r>
        <w:rPr>
          <w:rFonts w:asciiTheme="minorHAnsi" w:hAnsiTheme="minorHAnsi" w:cstheme="minorHAnsi"/>
        </w:rPr>
        <w:t xml:space="preserve">“Under this administration </w:t>
      </w:r>
      <w:r w:rsidRPr="00264443">
        <w:rPr>
          <w:rStyle w:val="StyleUnderline"/>
        </w:rPr>
        <w:t>there will be no more active advocate for US sales than the US government itself</w:t>
      </w:r>
      <w:r>
        <w:rPr>
          <w:rFonts w:asciiTheme="minorHAnsi" w:hAnsiTheme="minorHAnsi" w:cstheme="minorHAnsi"/>
        </w:rPr>
        <w:t>,'' said Kaidanow.</w:t>
      </w:r>
    </w:p>
    <w:p w:rsidR="0094404C" w:rsidRDefault="0094404C" w:rsidP="0094404C">
      <w:pPr>
        <w:rPr>
          <w:rFonts w:asciiTheme="minorHAnsi" w:hAnsiTheme="minorHAnsi" w:cstheme="minorHAnsi"/>
        </w:rPr>
      </w:pPr>
      <w:r>
        <w:rPr>
          <w:rFonts w:asciiTheme="minorHAnsi" w:hAnsiTheme="minorHAnsi" w:cstheme="minorHAnsi"/>
        </w:rPr>
        <w:t xml:space="preserve">Meanwhile, </w:t>
      </w:r>
      <w:r w:rsidRPr="00264443">
        <w:rPr>
          <w:rStyle w:val="StyleUnderline"/>
        </w:rPr>
        <w:t xml:space="preserve">future arms deals to the Saudi-led coalition are </w:t>
      </w:r>
      <w:r w:rsidRPr="00264443">
        <w:rPr>
          <w:rStyle w:val="Emphasis"/>
        </w:rPr>
        <w:t>increasingly likely to be done commercially</w:t>
      </w:r>
      <w:r w:rsidRPr="00264443">
        <w:rPr>
          <w:rStyle w:val="StyleUnderline"/>
        </w:rPr>
        <w:t>, as pressure mounts on the US to end its role in the war</w:t>
      </w:r>
      <w:r>
        <w:rPr>
          <w:rFonts w:asciiTheme="minorHAnsi" w:hAnsiTheme="minorHAnsi" w:cstheme="minorHAnsi"/>
        </w:rPr>
        <w:t>, Arabia said.</w:t>
      </w:r>
    </w:p>
    <w:p w:rsidR="0094404C" w:rsidRDefault="0094404C" w:rsidP="0094404C">
      <w:pPr>
        <w:rPr>
          <w:rFonts w:asciiTheme="minorHAnsi" w:hAnsiTheme="minorHAnsi" w:cstheme="minorHAnsi"/>
        </w:rPr>
      </w:pPr>
      <w:r>
        <w:rPr>
          <w:rFonts w:asciiTheme="minorHAnsi" w:hAnsiTheme="minorHAnsi" w:cstheme="minorHAnsi"/>
        </w:rPr>
        <w:t>The most recent $195.5m deal with Saudi Arabia for work related to the Patriot air defence system, she added, “probably would have been halted in Congress” if it had been a government deal.</w:t>
      </w:r>
    </w:p>
    <w:p w:rsidR="0094404C" w:rsidRDefault="0094404C" w:rsidP="0094404C">
      <w:pPr>
        <w:rPr>
          <w:rFonts w:asciiTheme="minorHAnsi" w:hAnsiTheme="minorHAnsi" w:cstheme="minorHAnsi"/>
        </w:rPr>
      </w:pPr>
      <w:r>
        <w:rPr>
          <w:rFonts w:asciiTheme="minorHAnsi" w:hAnsiTheme="minorHAnsi" w:cstheme="minorHAnsi"/>
        </w:rPr>
        <w:t>Raytheon declined to answer questions about human rights considerations and any responsibility it may bear for civilian deaths in Yemen. “I don't think we're going to have anything for you on that," a spokesperson said in a phone call.</w:t>
      </w:r>
    </w:p>
    <w:p w:rsidR="0094404C" w:rsidRDefault="0094404C" w:rsidP="0094404C">
      <w:pPr>
        <w:rPr>
          <w:rFonts w:asciiTheme="minorHAnsi" w:hAnsiTheme="minorHAnsi" w:cstheme="minorHAnsi"/>
        </w:rPr>
      </w:pPr>
      <w:r>
        <w:rPr>
          <w:rFonts w:asciiTheme="minorHAnsi" w:hAnsiTheme="minorHAnsi" w:cstheme="minorHAnsi"/>
        </w:rPr>
        <w:t xml:space="preserve">Lockheed Martin did not respond to several requests for comment to the same questions.  </w:t>
      </w:r>
    </w:p>
    <w:bookmarkEnd w:id="8"/>
    <w:p w:rsidR="0094404C" w:rsidRDefault="0094404C" w:rsidP="00195DE1"/>
    <w:p w:rsidR="00926E4A" w:rsidRDefault="00926E4A" w:rsidP="00926E4A">
      <w:pPr>
        <w:pStyle w:val="Heading3"/>
      </w:pPr>
      <w:r>
        <w:t>Modeling</w:t>
      </w:r>
    </w:p>
    <w:p w:rsidR="00926E4A" w:rsidRDefault="00926E4A" w:rsidP="00926E4A"/>
    <w:p w:rsidR="00926E4A" w:rsidRPr="0023711A" w:rsidRDefault="00926E4A" w:rsidP="00926E4A">
      <w:pPr>
        <w:pStyle w:val="Heading4"/>
        <w:rPr>
          <w:rFonts w:asciiTheme="minorHAnsi" w:hAnsiTheme="minorHAnsi" w:cstheme="minorHAnsi"/>
        </w:rPr>
      </w:pPr>
      <w:r w:rsidRPr="0023711A">
        <w:rPr>
          <w:rFonts w:asciiTheme="minorHAnsi" w:hAnsiTheme="minorHAnsi" w:cstheme="minorHAnsi"/>
        </w:rPr>
        <w:t xml:space="preserve">Reducing arms sales gives the US diplomatic flexibility </w:t>
      </w:r>
      <w:r>
        <w:rPr>
          <w:rFonts w:asciiTheme="minorHAnsi" w:hAnsiTheme="minorHAnsi" w:cstheme="minorHAnsi"/>
        </w:rPr>
        <w:t>– means others will sign on and means negotiating peace is easier</w:t>
      </w:r>
    </w:p>
    <w:p w:rsidR="00926E4A" w:rsidRPr="0023711A" w:rsidRDefault="00926E4A" w:rsidP="00926E4A">
      <w:pPr>
        <w:rPr>
          <w:rFonts w:asciiTheme="minorHAnsi" w:hAnsiTheme="minorHAnsi" w:cstheme="minorHAnsi"/>
        </w:rPr>
      </w:pPr>
      <w:r w:rsidRPr="0023711A">
        <w:rPr>
          <w:rFonts w:asciiTheme="minorHAnsi" w:hAnsiTheme="minorHAnsi" w:cstheme="minorHAnsi"/>
          <w:b/>
        </w:rPr>
        <w:t xml:space="preserve">Thrall and Dorminey, 18 - </w:t>
      </w:r>
      <w:r w:rsidRPr="0023711A">
        <w:rPr>
          <w:rFonts w:asciiTheme="minorHAnsi" w:hAnsiTheme="minorHAnsi" w:cstheme="minorHAnsi"/>
        </w:rPr>
        <w:t xml:space="preserve">A. Trevor Thrall is an associate professor at the Schar School of Policy and Government at George Mason University and a senior fellow at the Cato Institute. Caroline Dorminey is a policy analyst at the Cato Institute (“Risky Business: The Role of Arms Sales in U.S. Foreign Policy” 3/13, </w:t>
      </w:r>
      <w:hyperlink r:id="rId74" w:history="1">
        <w:r w:rsidRPr="0023711A">
          <w:rPr>
            <w:rStyle w:val="Hyperlink"/>
            <w:rFonts w:asciiTheme="minorHAnsi" w:hAnsiTheme="minorHAnsi" w:cstheme="minorHAnsi"/>
          </w:rPr>
          <w:t>https://www.cato.org/publications/policy-analysis/risky-business-role-arms-sales-us-foreign-policy</w:t>
        </w:r>
      </w:hyperlink>
    </w:p>
    <w:p w:rsidR="00926E4A" w:rsidRPr="0023711A" w:rsidRDefault="00926E4A" w:rsidP="00926E4A">
      <w:pPr>
        <w:rPr>
          <w:rFonts w:asciiTheme="minorHAnsi" w:hAnsiTheme="minorHAnsi" w:cstheme="minorHAnsi"/>
        </w:rPr>
      </w:pPr>
    </w:p>
    <w:p w:rsidR="00926E4A" w:rsidRPr="0023711A" w:rsidRDefault="00926E4A" w:rsidP="00926E4A">
      <w:pPr>
        <w:rPr>
          <w:rFonts w:asciiTheme="minorHAnsi" w:hAnsiTheme="minorHAnsi" w:cstheme="minorHAnsi"/>
        </w:rPr>
      </w:pPr>
      <w:r w:rsidRPr="0023711A">
        <w:rPr>
          <w:rFonts w:asciiTheme="minorHAnsi" w:hAnsiTheme="minorHAnsi" w:cstheme="minorHAnsi"/>
        </w:rPr>
        <w:t>So far we have argued that arms sales lack a compelling strategic justification, amplify risks, and generate a host of unintended negative consequences. These factors alone argue for significantly curtailing the arms trade. But the case for doing so is made even stronger by the fact that greatly reducing arms sales would also produce two significant benefits for the United States that cannot otherwise be enjoyed.</w:t>
      </w:r>
    </w:p>
    <w:p w:rsidR="00926E4A" w:rsidRPr="0023711A" w:rsidRDefault="00926E4A" w:rsidP="00926E4A">
      <w:pPr>
        <w:rPr>
          <w:rStyle w:val="StyleUnderline"/>
          <w:rFonts w:asciiTheme="minorHAnsi" w:hAnsiTheme="minorHAnsi" w:cstheme="minorHAnsi"/>
        </w:rPr>
      </w:pPr>
      <w:r w:rsidRPr="0023711A">
        <w:rPr>
          <w:rStyle w:val="StyleUnderline"/>
          <w:rFonts w:asciiTheme="minorHAnsi" w:hAnsiTheme="minorHAnsi" w:cstheme="minorHAnsi"/>
        </w:rPr>
        <w:t>The first benefit from reducing arms sales would be greater diplomatic flexibility and leverage</w:t>
      </w:r>
      <w:r w:rsidRPr="0023711A">
        <w:rPr>
          <w:rFonts w:asciiTheme="minorHAnsi" w:hAnsiTheme="minorHAnsi" w:cstheme="minorHAnsi"/>
        </w:rPr>
        <w:t xml:space="preserve">. Critics might argue that even if arms sales are an imperfect tool, forgoing arms sales will eliminate a potential source of leverage. We argue that, on the contrary, </w:t>
      </w:r>
      <w:r w:rsidRPr="0023711A">
        <w:rPr>
          <w:rStyle w:val="StyleUnderline"/>
          <w:rFonts w:asciiTheme="minorHAnsi" w:hAnsiTheme="minorHAnsi" w:cstheme="minorHAnsi"/>
        </w:rPr>
        <w:t xml:space="preserve">the diplomatic gains from forgoing arms sales will outweigh the potential leverage </w:t>
      </w:r>
      <w:r w:rsidRPr="00D3384C">
        <w:t>or other benefits</w:t>
      </w:r>
      <w:r w:rsidRPr="0023711A">
        <w:rPr>
          <w:rStyle w:val="StyleUnderline"/>
          <w:rFonts w:asciiTheme="minorHAnsi" w:hAnsiTheme="minorHAnsi" w:cstheme="minorHAnsi"/>
        </w:rPr>
        <w:t xml:space="preserve"> from arms sales</w:t>
      </w:r>
      <w:r w:rsidRPr="0023711A">
        <w:rPr>
          <w:rFonts w:asciiTheme="minorHAnsi" w:hAnsiTheme="minorHAnsi" w:cstheme="minorHAnsi"/>
        </w:rPr>
        <w:t xml:space="preserve">. Most importantly, </w:t>
      </w:r>
      <w:r w:rsidRPr="0023711A">
        <w:rPr>
          <w:rStyle w:val="StyleUnderline"/>
          <w:rFonts w:asciiTheme="minorHAnsi" w:hAnsiTheme="minorHAnsi" w:cstheme="minorHAnsi"/>
        </w:rPr>
        <w:t>by refraining from arming nations engaged in conflict, 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23711A">
        <w:rPr>
          <w:rStyle w:val="StyleUnderline"/>
          <w:rFonts w:asciiTheme="minorHAnsi" w:hAnsiTheme="minorHAnsi" w:cstheme="minorHAnsi"/>
        </w:rPr>
        <w:t xml:space="preserve">will have the diplomatic flexibility to engage with all parties as an </w:t>
      </w:r>
      <w:r w:rsidRPr="0023711A">
        <w:rPr>
          <w:rStyle w:val="Emphasis"/>
          <w:rFonts w:asciiTheme="minorHAnsi" w:hAnsiTheme="minorHAnsi" w:cstheme="minorHAnsi"/>
        </w:rPr>
        <w:t>honest broker</w:t>
      </w:r>
      <w:r w:rsidRPr="0023711A">
        <w:rPr>
          <w:rStyle w:val="StyleUnderline"/>
          <w:rFonts w:asciiTheme="minorHAnsi" w:hAnsiTheme="minorHAnsi" w:cstheme="minorHAnsi"/>
        </w:rPr>
        <w:t>.</w:t>
      </w:r>
      <w:r w:rsidRPr="0023711A">
        <w:rPr>
          <w:rFonts w:asciiTheme="minorHAnsi" w:hAnsiTheme="minorHAnsi" w:cstheme="minorHAnsi"/>
        </w:rPr>
        <w:t xml:space="preserve"> </w:t>
      </w:r>
      <w:r w:rsidRPr="00D3384C">
        <w:t>The inherent difficulty of negotiating while arming one side is obvious today with respect to North and South Korea</w:t>
      </w:r>
      <w:r w:rsidRPr="0023711A">
        <w:rPr>
          <w:rFonts w:asciiTheme="minorHAnsi" w:hAnsiTheme="minorHAnsi" w:cstheme="minorHAnsi"/>
        </w:rPr>
        <w:t xml:space="preserve">. After decades of U.S. support for South Korea, North Korea clearly does not trust the United States. Similarly, </w:t>
      </w:r>
      <w:r w:rsidRPr="0023711A">
        <w:rPr>
          <w:rStyle w:val="StyleUnderline"/>
          <w:rFonts w:asciiTheme="minorHAnsi" w:hAnsiTheme="minorHAnsi" w:cstheme="minorHAnsi"/>
        </w:rPr>
        <w:t>U.S. attempts to help negotiate a peace deal between the Israelis and Palestinians have long been complicated by American support for Israe</w:t>
      </w:r>
      <w:r w:rsidRPr="0023711A">
        <w:rPr>
          <w:rFonts w:asciiTheme="minorHAnsi" w:hAnsiTheme="minorHAnsi" w:cstheme="minorHAnsi"/>
        </w:rPr>
        <w:t xml:space="preserve">l. To stop arming one side of a contentious relationship is not to suggest that the United States does not have a preferred outcome in such cases. Rather, </w:t>
      </w:r>
      <w:r w:rsidRPr="0023711A">
        <w:rPr>
          <w:rStyle w:val="StyleUnderline"/>
          <w:rFonts w:asciiTheme="minorHAnsi" w:hAnsiTheme="minorHAnsi" w:cstheme="minorHAnsi"/>
        </w:rPr>
        <w:t>by staying out of the military domain 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23711A">
        <w:rPr>
          <w:rStyle w:val="StyleUnderline"/>
          <w:rFonts w:asciiTheme="minorHAnsi" w:hAnsiTheme="minorHAnsi" w:cstheme="minorHAnsi"/>
        </w:rPr>
        <w:t>can more readily encourage dialogue and diplomacy.</w:t>
      </w:r>
    </w:p>
    <w:p w:rsidR="00926E4A" w:rsidRPr="0023711A" w:rsidRDefault="00926E4A" w:rsidP="00926E4A">
      <w:pPr>
        <w:rPr>
          <w:rFonts w:asciiTheme="minorHAnsi" w:hAnsiTheme="minorHAnsi" w:cstheme="minorHAnsi"/>
        </w:rPr>
      </w:pPr>
      <w:r w:rsidRPr="0023711A">
        <w:rPr>
          <w:rFonts w:asciiTheme="minorHAnsi" w:hAnsiTheme="minorHAnsi" w:cstheme="minorHAnsi"/>
        </w:rPr>
        <w:t xml:space="preserve">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w:t>
      </w:r>
      <w:r w:rsidRPr="00D3384C">
        <w:t>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p>
    <w:p w:rsidR="00926E4A" w:rsidRPr="00D3384C" w:rsidRDefault="00926E4A" w:rsidP="00926E4A">
      <w:pPr>
        <w:rPr>
          <w:rStyle w:val="Emphasis"/>
        </w:rPr>
      </w:pPr>
      <w:r w:rsidRPr="0023711A">
        <w:rPr>
          <w:rFonts w:asciiTheme="minorHAnsi" w:hAnsiTheme="minorHAnsi" w:cstheme="minorHAnsi"/>
        </w:rPr>
        <w:t xml:space="preserve">The second major benefit of </w:t>
      </w:r>
      <w:r w:rsidRPr="0023711A">
        <w:rPr>
          <w:rStyle w:val="StyleUnderline"/>
          <w:rFonts w:asciiTheme="minorHAnsi" w:hAnsiTheme="minorHAnsi" w:cstheme="minorHAnsi"/>
        </w:rPr>
        <w:t>reducing arms sales</w:t>
      </w:r>
      <w:r w:rsidRPr="0023711A">
        <w:rPr>
          <w:rFonts w:asciiTheme="minorHAnsi" w:hAnsiTheme="minorHAnsi" w:cstheme="minorHAnsi"/>
        </w:rPr>
        <w:t xml:space="preserve"> is that it </w:t>
      </w:r>
      <w:r w:rsidRPr="0023711A">
        <w:rPr>
          <w:rStyle w:val="StyleUnderline"/>
          <w:rFonts w:asciiTheme="minorHAnsi" w:hAnsiTheme="minorHAnsi" w:cstheme="minorHAnsi"/>
        </w:rPr>
        <w:t>would imbue 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23711A">
        <w:rPr>
          <w:rStyle w:val="StyleUnderline"/>
          <w:rFonts w:asciiTheme="minorHAnsi" w:hAnsiTheme="minorHAnsi" w:cstheme="minorHAnsi"/>
        </w:rPr>
        <w:t>with greater moral authority</w:t>
      </w:r>
      <w:r w:rsidRPr="0023711A">
        <w:rPr>
          <w:rFonts w:asciiTheme="minorHAnsi" w:hAnsiTheme="minorHAnsi" w:cstheme="minorHAnsi"/>
        </w:rPr>
        <w:t xml:space="preserve">. Today, </w:t>
      </w:r>
      <w:r w:rsidRPr="0023711A">
        <w:rPr>
          <w:rStyle w:val="StyleUnderline"/>
          <w:rFonts w:asciiTheme="minorHAnsi" w:hAnsiTheme="minorHAnsi" w:cstheme="minorHAnsi"/>
        </w:rPr>
        <w:t>as the leading arms-dealing nation in the world, 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23711A">
        <w:rPr>
          <w:rStyle w:val="StyleUnderline"/>
          <w:rFonts w:asciiTheme="minorHAnsi" w:hAnsiTheme="minorHAnsi" w:cstheme="minorHAnsi"/>
        </w:rPr>
        <w:t>lacks credibility in</w:t>
      </w:r>
      <w:r w:rsidRPr="0023711A">
        <w:rPr>
          <w:rFonts w:asciiTheme="minorHAnsi" w:hAnsiTheme="minorHAnsi" w:cstheme="minorHAnsi"/>
        </w:rPr>
        <w:t xml:space="preserve"> discussions of </w:t>
      </w:r>
      <w:r w:rsidRPr="0023711A">
        <w:rPr>
          <w:rStyle w:val="StyleUnderline"/>
          <w:rFonts w:asciiTheme="minorHAnsi" w:hAnsiTheme="minorHAnsi" w:cstheme="minorHAnsi"/>
        </w:rPr>
        <w:t>arms control</w:t>
      </w:r>
      <w:r w:rsidRPr="0023711A">
        <w:rPr>
          <w:rFonts w:asciiTheme="minorHAnsi" w:hAnsiTheme="minorHAnsi" w:cstheme="minorHAnsi"/>
        </w:rPr>
        <w:t xml:space="preserve"> and nonproliferation, especially in light of its military interventionism since 2001. </w:t>
      </w:r>
      <w:r w:rsidRPr="0023711A">
        <w:rPr>
          <w:rStyle w:val="StyleUnderline"/>
          <w:rFonts w:asciiTheme="minorHAnsi" w:hAnsiTheme="minorHAnsi" w:cstheme="minorHAnsi"/>
        </w:rPr>
        <w:t>By showing the world that it is ready to choose diplomacy over the arms trade, 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23711A">
        <w:rPr>
          <w:rStyle w:val="StyleUnderline"/>
          <w:rFonts w:asciiTheme="minorHAnsi" w:hAnsiTheme="minorHAnsi" w:cstheme="minorHAnsi"/>
        </w:rPr>
        <w:t xml:space="preserve">would provide a huge boost to international efforts </w:t>
      </w:r>
      <w:r w:rsidRPr="00D3384C">
        <w:t>to curtail proliferation and its negative consequences</w:t>
      </w:r>
      <w:r w:rsidRPr="0023711A">
        <w:rPr>
          <w:rFonts w:asciiTheme="minorHAnsi" w:hAnsiTheme="minorHAnsi" w:cstheme="minorHAnsi"/>
        </w:rPr>
        <w:t xml:space="preserve">. This is important because the United States has pursued and will continue to pursue a wide range of arms control and nonproliferation objectives. </w:t>
      </w:r>
      <w:r w:rsidRPr="0023711A">
        <w:rPr>
          <w:rStyle w:val="StyleUnderline"/>
          <w:rFonts w:asciiTheme="minorHAnsi" w:hAnsiTheme="minorHAnsi" w:cstheme="minorHAnsi"/>
        </w:rPr>
        <w:t>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23711A">
        <w:rPr>
          <w:rStyle w:val="StyleUnderline"/>
          <w:rFonts w:asciiTheme="minorHAnsi" w:hAnsiTheme="minorHAnsi" w:cstheme="minorHAnsi"/>
        </w:rPr>
        <w:t>is a signatory of treaties dealing with weapons of mass destruction, missile technology, land mines, and cluster munitions, not to mention the flow of conventional weapons of all kinds</w:t>
      </w:r>
      <w:r w:rsidRPr="0023711A">
        <w:rPr>
          <w:rFonts w:asciiTheme="minorHAnsi" w:hAnsiTheme="minorHAnsi" w:cstheme="minorHAnsi"/>
        </w:rPr>
        <w:t xml:space="preserve">. </w:t>
      </w:r>
      <w:r w:rsidRPr="0023711A">
        <w:rPr>
          <w:rStyle w:val="StyleUnderline"/>
          <w:rFonts w:asciiTheme="minorHAnsi" w:hAnsiTheme="minorHAnsi" w:cstheme="minorHAnsi"/>
        </w:rPr>
        <w:t>The effectiveness of these treaties,</w:t>
      </w:r>
      <w:r w:rsidRPr="0023711A">
        <w:rPr>
          <w:rFonts w:asciiTheme="minorHAnsi" w:hAnsiTheme="minorHAnsi" w:cstheme="minorHAnsi"/>
        </w:rPr>
        <w:t xml:space="preserve"> and the ability to create more effective and enduring arms control and nonproliferation frameworks, however, </w:t>
      </w:r>
      <w:r w:rsidRPr="00D3384C">
        <w:rPr>
          <w:rStyle w:val="Emphasis"/>
        </w:rPr>
        <w:t>depends on how the U</w:t>
      </w:r>
      <w:r w:rsidRPr="0023711A">
        <w:rPr>
          <w:rFonts w:asciiTheme="minorHAnsi" w:hAnsiTheme="minorHAnsi" w:cstheme="minorHAnsi"/>
        </w:rPr>
        <w:t xml:space="preserve">nited </w:t>
      </w:r>
      <w:r w:rsidRPr="00D3384C">
        <w:rPr>
          <w:rStyle w:val="Emphasis"/>
        </w:rPr>
        <w:t>S</w:t>
      </w:r>
      <w:r w:rsidRPr="0023711A">
        <w:rPr>
          <w:rFonts w:asciiTheme="minorHAnsi" w:hAnsiTheme="minorHAnsi" w:cstheme="minorHAnsi"/>
        </w:rPr>
        <w:t xml:space="preserve">tates </w:t>
      </w:r>
      <w:r w:rsidRPr="00D3384C">
        <w:rPr>
          <w:rStyle w:val="Emphasis"/>
        </w:rPr>
        <w:t>behaves.</w:t>
      </w:r>
    </w:p>
    <w:p w:rsidR="00926E4A" w:rsidRPr="0023711A" w:rsidRDefault="00926E4A" w:rsidP="00926E4A">
      <w:pPr>
        <w:rPr>
          <w:rFonts w:asciiTheme="minorHAnsi" w:hAnsiTheme="minorHAnsi" w:cstheme="minorHAnsi"/>
        </w:rPr>
      </w:pPr>
      <w:r w:rsidRPr="0023711A">
        <w:rPr>
          <w:rStyle w:val="StyleUnderline"/>
          <w:rFonts w:asciiTheme="minorHAnsi" w:hAnsiTheme="minorHAnsi" w:cstheme="minorHAnsi"/>
        </w:rPr>
        <w:t>This is not to say that unilateral American action will put an end to the problems of the global arms trade</w:t>
      </w:r>
      <w:r w:rsidRPr="0023711A">
        <w:rPr>
          <w:rFonts w:asciiTheme="minorHAnsi" w:hAnsiTheme="minorHAnsi" w:cstheme="minorHAnsi"/>
        </w:rPr>
        <w:t xml:space="preserve">. States would still seek to ensure their security and survival through deterrence and military strength. </w:t>
      </w:r>
      <w:r w:rsidRPr="0023711A">
        <w:rPr>
          <w:rStyle w:val="StyleUnderline"/>
          <w:rFonts w:asciiTheme="minorHAnsi" w:hAnsiTheme="minorHAnsi" w:cstheme="minorHAnsi"/>
        </w:rPr>
        <w:t>Other weapons suppliers would</w:t>
      </w:r>
      <w:r w:rsidRPr="0023711A">
        <w:rPr>
          <w:rFonts w:asciiTheme="minorHAnsi" w:hAnsiTheme="minorHAnsi" w:cstheme="minorHAnsi"/>
        </w:rPr>
        <w:t xml:space="preserve">, in the short run, certainly </w:t>
      </w:r>
      <w:r w:rsidRPr="0023711A">
        <w:rPr>
          <w:rStyle w:val="StyleUnderline"/>
          <w:rFonts w:asciiTheme="minorHAnsi" w:hAnsiTheme="minorHAnsi" w:cstheme="minorHAnsi"/>
        </w:rPr>
        <w:t>race to meet the demand. But history shows that global nonproliferation treaties and weapons bans typically require great-power support</w:t>
      </w:r>
      <w:r w:rsidRPr="0023711A">
        <w:rPr>
          <w:rFonts w:asciiTheme="minorHAnsi" w:hAnsiTheme="minorHAnsi" w:cstheme="minorHAnsi"/>
        </w:rPr>
        <w:t xml:space="preserve">. In 1969, for example, Richard Nixon decided to shutter the American offensive-biological-weapons program and seek an international ban on such weapons. By 1972 </w:t>
      </w:r>
      <w:r w:rsidRPr="0023711A">
        <w:rPr>
          <w:rStyle w:val="StyleUnderline"/>
          <w:rFonts w:asciiTheme="minorHAnsi" w:hAnsiTheme="minorHAnsi" w:cstheme="minorHAnsi"/>
        </w:rPr>
        <w:t>the B</w:t>
      </w:r>
      <w:r w:rsidRPr="0023711A">
        <w:rPr>
          <w:rFonts w:asciiTheme="minorHAnsi" w:hAnsiTheme="minorHAnsi" w:cstheme="minorHAnsi"/>
        </w:rPr>
        <w:t xml:space="preserve">iological </w:t>
      </w:r>
      <w:r w:rsidRPr="0023711A">
        <w:rPr>
          <w:rStyle w:val="StyleUnderline"/>
          <w:rFonts w:asciiTheme="minorHAnsi" w:hAnsiTheme="minorHAnsi" w:cstheme="minorHAnsi"/>
        </w:rPr>
        <w:t>W</w:t>
      </w:r>
      <w:r w:rsidRPr="0023711A">
        <w:rPr>
          <w:rFonts w:asciiTheme="minorHAnsi" w:hAnsiTheme="minorHAnsi" w:cstheme="minorHAnsi"/>
        </w:rPr>
        <w:t xml:space="preserve">eapons </w:t>
      </w:r>
      <w:r w:rsidRPr="0023711A">
        <w:rPr>
          <w:rStyle w:val="StyleUnderline"/>
          <w:rFonts w:asciiTheme="minorHAnsi" w:hAnsiTheme="minorHAnsi" w:cstheme="minorHAnsi"/>
        </w:rPr>
        <w:t>C</w:t>
      </w:r>
      <w:r w:rsidRPr="0023711A">
        <w:rPr>
          <w:rFonts w:asciiTheme="minorHAnsi" w:hAnsiTheme="minorHAnsi" w:cstheme="minorHAnsi"/>
        </w:rPr>
        <w:t xml:space="preserve">onvention passed and has since been signed by 178 nations.98 In 1991 President George H. W. Bush unilaterally renounced the use of chemical weapons. By 1993 the United States had signed </w:t>
      </w:r>
      <w:r w:rsidRPr="0023711A">
        <w:rPr>
          <w:rStyle w:val="StyleUnderline"/>
          <w:rFonts w:asciiTheme="minorHAnsi" w:hAnsiTheme="minorHAnsi" w:cstheme="minorHAnsi"/>
        </w:rPr>
        <w:t>the C</w:t>
      </w:r>
      <w:r w:rsidRPr="0023711A">
        <w:rPr>
          <w:rFonts w:asciiTheme="minorHAnsi" w:hAnsiTheme="minorHAnsi" w:cstheme="minorHAnsi"/>
        </w:rPr>
        <w:t xml:space="preserve">hemical </w:t>
      </w:r>
      <w:r w:rsidRPr="0023711A">
        <w:rPr>
          <w:rStyle w:val="StyleUnderline"/>
          <w:rFonts w:asciiTheme="minorHAnsi" w:hAnsiTheme="minorHAnsi" w:cstheme="minorHAnsi"/>
        </w:rPr>
        <w:t>W</w:t>
      </w:r>
      <w:r w:rsidRPr="0023711A">
        <w:rPr>
          <w:rFonts w:asciiTheme="minorHAnsi" w:hAnsiTheme="minorHAnsi" w:cstheme="minorHAnsi"/>
        </w:rPr>
        <w:t xml:space="preserve">eapons </w:t>
      </w:r>
      <w:r w:rsidRPr="0023711A">
        <w:rPr>
          <w:rStyle w:val="StyleUnderline"/>
          <w:rFonts w:asciiTheme="minorHAnsi" w:hAnsiTheme="minorHAnsi" w:cstheme="minorHAnsi"/>
        </w:rPr>
        <w:t>C</w:t>
      </w:r>
      <w:r w:rsidRPr="0023711A">
        <w:rPr>
          <w:rFonts w:asciiTheme="minorHAnsi" w:hAnsiTheme="minorHAnsi" w:cstheme="minorHAnsi"/>
        </w:rPr>
        <w:t xml:space="preserve">onvention, which now has 192 signatories.99 Both of these efforts </w:t>
      </w:r>
      <w:r w:rsidRPr="0023711A">
        <w:rPr>
          <w:rStyle w:val="StyleUnderline"/>
          <w:rFonts w:asciiTheme="minorHAnsi" w:hAnsiTheme="minorHAnsi" w:cstheme="minorHAnsi"/>
        </w:rPr>
        <w:t>succeeded</w:t>
      </w:r>
      <w:r w:rsidRPr="0023711A">
        <w:rPr>
          <w:rFonts w:asciiTheme="minorHAnsi" w:hAnsiTheme="minorHAnsi" w:cstheme="minorHAnsi"/>
        </w:rPr>
        <w:t xml:space="preserve"> in part </w:t>
      </w:r>
      <w:r w:rsidRPr="0023711A">
        <w:rPr>
          <w:rStyle w:val="StyleUnderline"/>
          <w:rFonts w:asciiTheme="minorHAnsi" w:hAnsiTheme="minorHAnsi" w:cstheme="minorHAnsi"/>
        </w:rPr>
        <w:t>because 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23711A">
        <w:rPr>
          <w:rStyle w:val="StyleUnderline"/>
          <w:rFonts w:asciiTheme="minorHAnsi" w:hAnsiTheme="minorHAnsi" w:cstheme="minorHAnsi"/>
        </w:rPr>
        <w:t xml:space="preserve">took </w:t>
      </w:r>
      <w:r w:rsidRPr="0023711A">
        <w:rPr>
          <w:rStyle w:val="Emphasis"/>
          <w:rFonts w:asciiTheme="minorHAnsi" w:hAnsiTheme="minorHAnsi" w:cstheme="minorHAnsi"/>
        </w:rPr>
        <w:t>decisive early action</w:t>
      </w:r>
      <w:r w:rsidRPr="0023711A">
        <w:rPr>
          <w:rStyle w:val="StyleUnderline"/>
          <w:rFonts w:asciiTheme="minorHAnsi" w:hAnsiTheme="minorHAnsi" w:cstheme="minorHAnsi"/>
        </w:rPr>
        <w:t xml:space="preserve"> in the absence of any promises about how others would respond</w:t>
      </w:r>
      <w:r w:rsidRPr="0023711A">
        <w:rPr>
          <w:rFonts w:asciiTheme="minorHAnsi" w:hAnsiTheme="minorHAnsi" w:cstheme="minorHAnsi"/>
        </w:rPr>
        <w:t xml:space="preserve">.100 </w:t>
      </w:r>
      <w:r w:rsidRPr="0023711A">
        <w:rPr>
          <w:rStyle w:val="StyleUnderline"/>
          <w:rFonts w:asciiTheme="minorHAnsi" w:hAnsiTheme="minorHAnsi" w:cstheme="minorHAnsi"/>
        </w:rPr>
        <w:t>Without U.S. leadership, any effort to limit proliferation of major conventional weapons and dangerous emerging technologies is likely to fail</w:t>
      </w:r>
      <w:r w:rsidRPr="0023711A">
        <w:rPr>
          <w:rFonts w:asciiTheme="minorHAnsi" w:hAnsiTheme="minorHAnsi" w:cstheme="minorHAnsi"/>
        </w:rPr>
        <w:t>.</w:t>
      </w:r>
    </w:p>
    <w:p w:rsidR="00926E4A" w:rsidRDefault="00926E4A" w:rsidP="00195DE1"/>
    <w:p w:rsidR="00CC21C8" w:rsidRDefault="00CC21C8" w:rsidP="00CC21C8">
      <w:pPr>
        <w:pStyle w:val="Heading3"/>
      </w:pPr>
      <w:r>
        <w:t>Say yes</w:t>
      </w:r>
    </w:p>
    <w:p w:rsidR="00CC21C8" w:rsidRDefault="00CC21C8" w:rsidP="00CC21C8"/>
    <w:p w:rsidR="00CC21C8" w:rsidRDefault="00CC21C8" w:rsidP="00CC21C8">
      <w:pPr>
        <w:pStyle w:val="Heading4"/>
      </w:pPr>
      <w:r>
        <w:t>The Saudi coalition will concede to American pressure over Yemen and even if they refused the plan still stops the Yemen war</w:t>
      </w:r>
    </w:p>
    <w:p w:rsidR="00CC21C8" w:rsidRPr="00F362B1" w:rsidRDefault="00CC21C8" w:rsidP="00CC21C8">
      <w:r w:rsidRPr="00DC3A42">
        <w:rPr>
          <w:rStyle w:val="Style13ptBold"/>
        </w:rPr>
        <w:t>Reisener 19</w:t>
      </w:r>
      <w:r>
        <w:t xml:space="preserve"> --- </w:t>
      </w:r>
      <w:r w:rsidRPr="00064C2C">
        <w:t>Matt Reisener is a program associate at the Center for the National Interest.</w:t>
      </w:r>
      <w:r>
        <w:t>, (Matthew, “</w:t>
      </w:r>
      <w:r w:rsidRPr="00064C2C">
        <w:t>America Must Question Ally Actions in Yemen</w:t>
      </w:r>
      <w:r>
        <w:t>”, The National Interest, 2-23, https://nationalinterest.org/blog/middle-east-watch/america-must-question-ally-actions-yemen-45112?page=0%2C1)//CL</w:t>
      </w:r>
    </w:p>
    <w:p w:rsidR="00CC21C8" w:rsidRDefault="00CC21C8" w:rsidP="00CC21C8"/>
    <w:p w:rsidR="00CC21C8" w:rsidRDefault="00CC21C8" w:rsidP="00CC21C8">
      <w:r w:rsidRPr="00064C2C">
        <w:rPr>
          <w:rStyle w:val="StyleUnderline"/>
        </w:rPr>
        <w:t>Saudi</w:t>
      </w:r>
      <w:r w:rsidRPr="00BB62E9">
        <w:rPr>
          <w:rStyle w:val="StyleUnderline"/>
        </w:rPr>
        <w:t xml:space="preserve"> Arabia and the UAE depend broadly on American military support to guarantee their regional security and would be far more likely to </w:t>
      </w:r>
      <w:r w:rsidRPr="00F362B1">
        <w:t xml:space="preserve">begrudgingly </w:t>
      </w:r>
      <w:r w:rsidRPr="00F362B1">
        <w:rPr>
          <w:rStyle w:val="Emphasis"/>
        </w:rPr>
        <w:t>comply with American demands</w:t>
      </w:r>
      <w:r w:rsidRPr="00BB62E9">
        <w:rPr>
          <w:rStyle w:val="StyleUnderline"/>
        </w:rPr>
        <w:t xml:space="preserve"> than risk alienating their most important ally. </w:t>
      </w:r>
      <w:r>
        <w:t xml:space="preserve">If nothing else, </w:t>
      </w:r>
      <w:r w:rsidRPr="00C6748F">
        <w:rPr>
          <w:rStyle w:val="Emphasis"/>
        </w:rPr>
        <w:t xml:space="preserve">ending weapon sales </w:t>
      </w:r>
      <w:r w:rsidRPr="00064C2C">
        <w:rPr>
          <w:rStyle w:val="StyleUnderline"/>
        </w:rPr>
        <w:t>would</w:t>
      </w:r>
      <w:r>
        <w:t xml:space="preserve"> drastically </w:t>
      </w:r>
      <w:r w:rsidRPr="00064C2C">
        <w:rPr>
          <w:rStyle w:val="Emphasis"/>
        </w:rPr>
        <w:t xml:space="preserve">disrupt their ability </w:t>
      </w:r>
      <w:r w:rsidRPr="00064C2C">
        <w:rPr>
          <w:rStyle w:val="StyleUnderline"/>
        </w:rPr>
        <w:t xml:space="preserve">to conduct military operations in the </w:t>
      </w:r>
      <w:r w:rsidRPr="00DA4BE6">
        <w:rPr>
          <w:rStyle w:val="Emphasis"/>
        </w:rPr>
        <w:t xml:space="preserve">short-term </w:t>
      </w:r>
      <w:r w:rsidRPr="00064C2C">
        <w:rPr>
          <w:rStyle w:val="StyleUnderline"/>
        </w:rPr>
        <w:t xml:space="preserve">while putting </w:t>
      </w:r>
      <w:r w:rsidRPr="00064C2C">
        <w:rPr>
          <w:rStyle w:val="Emphasis"/>
        </w:rPr>
        <w:t>at risk the supply of weapons</w:t>
      </w:r>
      <w:r w:rsidRPr="00064C2C">
        <w:rPr>
          <w:rStyle w:val="StyleUnderline"/>
        </w:rPr>
        <w:t xml:space="preserve"> they need on to continue the war in the long-term</w:t>
      </w:r>
      <w:r>
        <w:t>.</w:t>
      </w:r>
    </w:p>
    <w:p w:rsidR="00CC21C8" w:rsidRPr="00CC21C8" w:rsidRDefault="00CC21C8" w:rsidP="00CC21C8"/>
    <w:p w:rsidR="0094404C" w:rsidRDefault="0094404C" w:rsidP="0094404C">
      <w:pPr>
        <w:pStyle w:val="Heading3"/>
      </w:pPr>
      <w:r>
        <w:t>UAE solvency</w:t>
      </w:r>
    </w:p>
    <w:p w:rsidR="0094404C" w:rsidRDefault="0094404C" w:rsidP="0094404C"/>
    <w:p w:rsidR="0094404C" w:rsidRDefault="0094404C" w:rsidP="0094404C">
      <w:pPr>
        <w:pStyle w:val="Heading4"/>
      </w:pPr>
      <w:r>
        <w:t>UAE will listen to the US</w:t>
      </w:r>
    </w:p>
    <w:p w:rsidR="0094404C" w:rsidRPr="006727C0" w:rsidRDefault="0094404C" w:rsidP="0094404C">
      <w:pPr>
        <w:rPr>
          <w:rFonts w:asciiTheme="minorHAnsi" w:hAnsiTheme="minorHAnsi" w:cstheme="minorHAnsi"/>
        </w:rPr>
      </w:pPr>
      <w:r>
        <w:rPr>
          <w:rFonts w:asciiTheme="minorHAnsi" w:hAnsiTheme="minorHAnsi" w:cstheme="minorHAnsi"/>
          <w:b/>
          <w:bCs/>
        </w:rPr>
        <w:t xml:space="preserve">Reisener, 19 - </w:t>
      </w:r>
      <w:r w:rsidRPr="006727C0">
        <w:rPr>
          <w:rFonts w:asciiTheme="minorHAnsi" w:hAnsiTheme="minorHAnsi" w:cstheme="minorHAnsi"/>
        </w:rPr>
        <w:t>Matt Reisener is a program associate at the Center for the National Interest (“America Must Question Ally Actions in Yemen” National Interest, 2/23, https://nationalinterest.org/blog/middle-east-watch/america-must-question-ally-actions-yemen-45112</w:t>
      </w:r>
    </w:p>
    <w:p w:rsidR="0094404C" w:rsidRPr="006727C0" w:rsidRDefault="0094404C" w:rsidP="0094404C"/>
    <w:p w:rsidR="0094404C" w:rsidRDefault="0094404C" w:rsidP="0094404C">
      <w:pPr>
        <w:rPr>
          <w:rFonts w:asciiTheme="minorHAnsi" w:hAnsiTheme="minorHAnsi" w:cstheme="minorHAnsi"/>
        </w:rPr>
      </w:pPr>
      <w:r>
        <w:rPr>
          <w:rFonts w:asciiTheme="minorHAnsi" w:hAnsiTheme="minorHAnsi" w:cstheme="minorHAnsi"/>
        </w:rPr>
        <w:t xml:space="preserve">Ending American support for the coalition </w:t>
      </w:r>
      <w:r w:rsidRPr="00784732">
        <w:t>and threatening to suspend arms sales to its leading members would force Saudi Arabia and the UAE to end or dramatically reduce their military operations in Yemen. “The Saudi military is heavily dependent on U.S. weapons and support, and could not operate effectively without them,”</w:t>
      </w:r>
      <w:r>
        <w:rPr>
          <w:rFonts w:asciiTheme="minorHAnsi" w:hAnsiTheme="minorHAnsi" w:cstheme="minorHAnsi"/>
        </w:rPr>
        <w:t xml:space="preserve"> according to a report from the Center for International Policy. Additionally, </w:t>
      </w:r>
      <w:r w:rsidRPr="006727C0">
        <w:rPr>
          <w:rStyle w:val="StyleUnderline"/>
        </w:rPr>
        <w:t>while the UAE’s offensive is largely ground-based and relies more on the daily cooperation of mercenaries</w:t>
      </w:r>
      <w:r>
        <w:rPr>
          <w:rFonts w:asciiTheme="minorHAnsi" w:hAnsiTheme="minorHAnsi" w:cstheme="minorHAnsi"/>
        </w:rPr>
        <w:t xml:space="preserve"> than it does the United States, </w:t>
      </w:r>
      <w:r w:rsidRPr="006727C0">
        <w:rPr>
          <w:rStyle w:val="StyleUnderline"/>
        </w:rPr>
        <w:t>America can still influence Emirati policy due to the UAE’s strong reliance on American arms sales</w:t>
      </w:r>
      <w:r>
        <w:rPr>
          <w:rFonts w:asciiTheme="minorHAnsi" w:hAnsiTheme="minorHAnsi" w:cstheme="minorHAnsi"/>
        </w:rPr>
        <w:t>.</w:t>
      </w:r>
    </w:p>
    <w:p w:rsidR="0094404C" w:rsidRDefault="0094404C" w:rsidP="00195DE1"/>
    <w:p w:rsidR="0094404C" w:rsidRDefault="00F76E03" w:rsidP="0094404C">
      <w:pPr>
        <w:pStyle w:val="Heading3"/>
      </w:pPr>
      <w:r>
        <w:t>Plan causes negotiated settlement</w:t>
      </w:r>
    </w:p>
    <w:p w:rsidR="0094404C" w:rsidRDefault="0094404C" w:rsidP="0094404C"/>
    <w:p w:rsidR="003F439E" w:rsidRDefault="003F439E" w:rsidP="003F439E">
      <w:pPr>
        <w:pStyle w:val="Heading4"/>
      </w:pPr>
      <w:r>
        <w:t xml:space="preserve">Unconditional arms sales derail a political settlement and prolong the war </w:t>
      </w:r>
    </w:p>
    <w:p w:rsidR="003F439E" w:rsidRPr="00225331" w:rsidRDefault="003F439E" w:rsidP="003F439E">
      <w:pPr>
        <w:rPr>
          <w:rFonts w:asciiTheme="minorHAnsi" w:hAnsiTheme="minorHAnsi" w:cstheme="minorHAnsi"/>
        </w:rPr>
      </w:pPr>
      <w:r>
        <w:rPr>
          <w:rFonts w:asciiTheme="minorHAnsi" w:hAnsiTheme="minorHAnsi" w:cstheme="minorHAnsi"/>
          <w:b/>
          <w:bCs/>
        </w:rPr>
        <w:t xml:space="preserve">Bazzi, 18 - </w:t>
      </w:r>
      <w:r w:rsidRPr="00225331">
        <w:rPr>
          <w:rFonts w:asciiTheme="minorHAnsi" w:hAnsiTheme="minorHAnsi" w:cstheme="minorHAnsi"/>
        </w:rPr>
        <w:t xml:space="preserve">MOHAMAD BAZZI is an associate professor of journalism at New York University and the former Middle East bureau chief at Newsday (“The United States Could End the War in Yemen If It Wanted To” The Atlantic, 9/30, </w:t>
      </w:r>
      <w:hyperlink r:id="rId75" w:history="1">
        <w:r w:rsidRPr="00225331">
          <w:rPr>
            <w:rStyle w:val="Hyperlink"/>
            <w:rFonts w:asciiTheme="minorHAnsi" w:hAnsiTheme="minorHAnsi" w:cstheme="minorHAnsi"/>
          </w:rPr>
          <w:t>https://www.theatlantic.com/international/archive/2018/09/iran-yemen-saudi-arabia/571465/</w:t>
        </w:r>
      </w:hyperlink>
    </w:p>
    <w:p w:rsidR="003F439E" w:rsidRPr="00225331" w:rsidRDefault="003F439E" w:rsidP="003F439E">
      <w:pPr>
        <w:rPr>
          <w:rFonts w:asciiTheme="minorHAnsi" w:hAnsiTheme="minorHAnsi" w:cstheme="minorHAnsi"/>
        </w:rPr>
      </w:pPr>
    </w:p>
    <w:p w:rsidR="003F439E" w:rsidRDefault="003F439E" w:rsidP="003F439E">
      <w:pPr>
        <w:rPr>
          <w:rFonts w:asciiTheme="minorHAnsi" w:hAnsiTheme="minorHAnsi" w:cstheme="minorHAnsi"/>
        </w:rPr>
      </w:pPr>
      <w:r>
        <w:rPr>
          <w:rFonts w:asciiTheme="minorHAnsi" w:hAnsiTheme="minorHAnsi" w:cstheme="minorHAnsi"/>
        </w:rPr>
        <w:t xml:space="preserve">On September 12, Secretary of State Mike </w:t>
      </w:r>
      <w:r w:rsidRPr="009A04F1">
        <w:rPr>
          <w:rStyle w:val="StyleUnderline"/>
        </w:rPr>
        <w:t>Pompeo assured Congress that the coalition was trying to minimize civilian casualties and enable deliveries of humanitarian aid to Yemen</w:t>
      </w:r>
      <w:r>
        <w:rPr>
          <w:rFonts w:asciiTheme="minorHAnsi" w:hAnsiTheme="minorHAnsi" w:cstheme="minorHAnsi"/>
        </w:rPr>
        <w:t xml:space="preserve">. Yet </w:t>
      </w:r>
      <w:r w:rsidRPr="009A04F1">
        <w:rPr>
          <w:rStyle w:val="StyleUnderline"/>
        </w:rPr>
        <w:t>his claim contradicted virtually every other independent assessment of the war</w:t>
      </w:r>
      <w:r>
        <w:rPr>
          <w:rFonts w:asciiTheme="minorHAnsi" w:hAnsiTheme="minorHAnsi" w:cstheme="minorHAnsi"/>
        </w:rPr>
        <w:t xml:space="preserve">, including </w:t>
      </w:r>
      <w:r w:rsidRPr="00225331">
        <w:rPr>
          <w:rStyle w:val="StyleUnderline"/>
        </w:rPr>
        <w:t>a recent report by a group of United Nations experts and several Human Rights Watch investigations</w:t>
      </w:r>
      <w:r>
        <w:rPr>
          <w:rFonts w:asciiTheme="minorHAnsi" w:hAnsiTheme="minorHAnsi" w:cstheme="minorHAnsi"/>
        </w:rPr>
        <w:t xml:space="preserve"> that </w:t>
      </w:r>
      <w:r w:rsidRPr="00225331">
        <w:rPr>
          <w:rStyle w:val="StyleUnderline"/>
        </w:rPr>
        <w:t>alleged the coalition had committed war crimes</w:t>
      </w:r>
      <w:r>
        <w:rPr>
          <w:rFonts w:asciiTheme="minorHAnsi" w:hAnsiTheme="minorHAnsi" w:cstheme="minorHAnsi"/>
        </w:rPr>
        <w:t>. Meanwhile, in a memo Pompeo sent to Congress, he noted another reason for continued U.S. support for the coalition: containing Iran and its influence on the Houthis.</w:t>
      </w:r>
    </w:p>
    <w:p w:rsidR="003F439E" w:rsidRDefault="003F439E" w:rsidP="003F439E">
      <w:pPr>
        <w:rPr>
          <w:rFonts w:asciiTheme="minorHAnsi" w:hAnsiTheme="minorHAnsi" w:cstheme="minorHAnsi"/>
        </w:rPr>
      </w:pPr>
      <w:r>
        <w:rPr>
          <w:rFonts w:asciiTheme="minorHAnsi" w:hAnsiTheme="minorHAnsi" w:cstheme="minorHAnsi"/>
        </w:rPr>
        <w:t>Like the Saudis and Emiratis, the Trump administration sees in the Houthis the same sort of threat as other Iranian-backed groups such as Hezbollah,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strikes—the Houthis have displayed little regional ambition. Ironically, as the war drags on, the Houthis will grow more dependent on support from Iran and its allies.</w:t>
      </w:r>
    </w:p>
    <w:p w:rsidR="003F439E" w:rsidRPr="00225331" w:rsidRDefault="003F439E" w:rsidP="003F439E">
      <w:pPr>
        <w:rPr>
          <w:u w:val="single"/>
        </w:rPr>
      </w:pPr>
      <w:r w:rsidRPr="00225331">
        <w:rPr>
          <w:rStyle w:val="StyleUnderline"/>
        </w:rPr>
        <w:t>By accepting the coalition’s cosmetic attempts to minimize civilian casualties</w:t>
      </w:r>
      <w:r>
        <w:rPr>
          <w:rFonts w:asciiTheme="minorHAnsi" w:hAnsiTheme="minorHAnsi" w:cstheme="minorHAnsi"/>
        </w:rPr>
        <w:t xml:space="preserve">, the </w:t>
      </w:r>
      <w:r w:rsidRPr="00225331">
        <w:rPr>
          <w:rStyle w:val="StyleUnderline"/>
        </w:rPr>
        <w:t>Trump administration is signaling to Saudi and Emirati leaders its apparent belief that a clear military victory in Yemen remains possible.</w:t>
      </w:r>
      <w:r>
        <w:rPr>
          <w:rFonts w:asciiTheme="minorHAnsi" w:hAnsiTheme="minorHAnsi" w:cstheme="minorHAnsi"/>
        </w:rPr>
        <w:t xml:space="preserve"> And </w:t>
      </w:r>
      <w:r w:rsidRPr="00604CFE">
        <w:rPr>
          <w:rStyle w:val="StyleUnderline"/>
          <w:highlight w:val="cyan"/>
        </w:rPr>
        <w:t>as long as the coalition believes it can crush the Houthis, there’s little incentive</w:t>
      </w:r>
      <w:r w:rsidRPr="00225331">
        <w:rPr>
          <w:rStyle w:val="StyleUnderline"/>
        </w:rPr>
        <w:t xml:space="preserve"> for it </w:t>
      </w:r>
      <w:r w:rsidRPr="00604CFE">
        <w:rPr>
          <w:rStyle w:val="StyleUnderline"/>
          <w:highlight w:val="cyan"/>
        </w:rPr>
        <w:t>to negotiate.</w:t>
      </w:r>
      <w:r w:rsidRPr="00225331">
        <w:rPr>
          <w:rStyle w:val="StyleUnderline"/>
        </w:rPr>
        <w:t xml:space="preserve"> Trump</w:t>
      </w:r>
      <w:r>
        <w:rPr>
          <w:rFonts w:asciiTheme="minorHAnsi" w:hAnsiTheme="minorHAnsi" w:cstheme="minorHAnsi"/>
        </w:rPr>
        <w:t xml:space="preserve">, then, </w:t>
      </w:r>
      <w:r w:rsidRPr="00225331">
        <w:rPr>
          <w:rStyle w:val="StyleUnderline"/>
        </w:rPr>
        <w:t>has bought into Saudi Arabia’s zero-sum calculation: that a military win in Yemen for the kingdom and its allies would be a defeat for Iran, while a negotiated settlement with the Houthis would be a victory for Tehran</w:t>
      </w:r>
      <w:r>
        <w:rPr>
          <w:rFonts w:asciiTheme="minorHAnsi" w:hAnsiTheme="minorHAnsi" w:cstheme="minorHAnsi"/>
        </w:rPr>
        <w:t xml:space="preserve">. Blinded by its obsession with Iran, the </w:t>
      </w:r>
      <w:r w:rsidRPr="00604CFE">
        <w:rPr>
          <w:rStyle w:val="StyleUnderline"/>
          <w:highlight w:val="cyan"/>
        </w:rPr>
        <w:t>Trump</w:t>
      </w:r>
      <w:r>
        <w:rPr>
          <w:rFonts w:asciiTheme="minorHAnsi" w:hAnsiTheme="minorHAnsi" w:cstheme="minorHAnsi"/>
        </w:rPr>
        <w:t xml:space="preserve"> administration </w:t>
      </w:r>
      <w:r w:rsidRPr="00604CFE">
        <w:rPr>
          <w:rStyle w:val="StyleUnderline"/>
          <w:highlight w:val="cyan"/>
        </w:rPr>
        <w:t>is perpetuating an unwinnable war and undermining the likelihood of a political settlement.</w:t>
      </w:r>
    </w:p>
    <w:p w:rsidR="003F439E" w:rsidRDefault="003F439E" w:rsidP="003F439E">
      <w:pPr>
        <w:rPr>
          <w:rFonts w:asciiTheme="minorHAnsi" w:hAnsiTheme="minorHAnsi" w:cstheme="minorHAnsi"/>
        </w:rPr>
      </w:pPr>
      <w:r>
        <w:rPr>
          <w:rFonts w:asciiTheme="minorHAnsi" w:hAnsiTheme="minorHAnsi" w:cstheme="minorHAnsi"/>
        </w:rPr>
        <w:t>This current phase of the conflict in Yemen began in September 2014, when the Houthis, a group of Shia rebels allied with Yemen’s ousted dictator Ali Abdullah Saleh, forced most of President Abdu Rabbu Mansour Hadi’s government to flee to Saudi Arabia, and threatened to take over much of the country. In 2015, the Saudi-led coalition went to war in Yemen to restore Hadi to power and roll back the Houthis. Since then, despite thousands of air strikes and an air and naval blockade at a cost of some $5 to $6 billion a month for Riyadh, the Saudi-led alliance failed to dislodge the Houthis from the capital, Sanaa.</w:t>
      </w:r>
    </w:p>
    <w:p w:rsidR="003F439E" w:rsidRDefault="003F439E" w:rsidP="003F439E">
      <w:pPr>
        <w:rPr>
          <w:rFonts w:asciiTheme="minorHAnsi" w:hAnsiTheme="minorHAnsi" w:cstheme="minorHAnsi"/>
        </w:rPr>
      </w:pPr>
      <w:r>
        <w:rPr>
          <w:rFonts w:asciiTheme="minorHAnsi" w:hAnsiTheme="minorHAnsi" w:cstheme="minorHAnsi"/>
        </w:rPr>
        <w:t>While the Saudis are quick to blame Iran for the war, several researchers, including Thomas Juneau, a professor at the University of Ottawa and a former analyst at Canada’s Department of National Defense, have shown that the Houthis did not receive significant support from Tehran before the Saudi intervention in 2015. Iran has stepped up military assistance to the Houthis since the war, and Hezbollah has begun sending military advisers to train the Yemeni rebels. But the costs of this assistance fall far short of those incurred by Saudi Arabia and its allies. For Iran, the Yemen conflict is a low-cost way to bleed its regional rival.</w:t>
      </w:r>
    </w:p>
    <w:p w:rsidR="003F439E" w:rsidRDefault="003F439E" w:rsidP="003F439E">
      <w:pPr>
        <w:rPr>
          <w:rFonts w:asciiTheme="minorHAnsi" w:hAnsiTheme="minorHAnsi" w:cstheme="minorHAnsi"/>
        </w:rPr>
      </w:pPr>
      <w:r w:rsidRPr="009B2E40">
        <w:rPr>
          <w:rStyle w:val="StyleUnderline"/>
          <w:highlight w:val="cyan"/>
        </w:rPr>
        <w:t>The Saudis and Emiratis have</w:t>
      </w:r>
      <w:r>
        <w:rPr>
          <w:rFonts w:asciiTheme="minorHAnsi" w:hAnsiTheme="minorHAnsi" w:cstheme="minorHAnsi"/>
        </w:rPr>
        <w:t xml:space="preserve"> largely </w:t>
      </w:r>
      <w:r w:rsidRPr="009B2E40">
        <w:rPr>
          <w:rStyle w:val="StyleUnderline"/>
          <w:highlight w:val="cyan"/>
        </w:rPr>
        <w:t>ignored</w:t>
      </w:r>
      <w:r w:rsidRPr="00225331">
        <w:rPr>
          <w:rStyle w:val="StyleUnderline"/>
        </w:rPr>
        <w:t xml:space="preserve"> international </w:t>
      </w:r>
      <w:r w:rsidRPr="009B2E40">
        <w:rPr>
          <w:rStyle w:val="StyleUnderline"/>
          <w:highlight w:val="cyan"/>
        </w:rPr>
        <w:t>criticism of civilian deaths and appeals for a political settlement—and the Trump</w:t>
      </w:r>
      <w:r w:rsidRPr="00225331">
        <w:rPr>
          <w:rStyle w:val="StyleUnderline"/>
        </w:rPr>
        <w:t xml:space="preserve"> </w:t>
      </w:r>
      <w:r>
        <w:rPr>
          <w:rFonts w:asciiTheme="minorHAnsi" w:hAnsiTheme="minorHAnsi" w:cstheme="minorHAnsi"/>
        </w:rPr>
        <w:t xml:space="preserve">administration’s latest </w:t>
      </w:r>
      <w:r w:rsidRPr="009B2E40">
        <w:rPr>
          <w:rStyle w:val="StyleUnderline"/>
          <w:highlight w:val="cyan"/>
        </w:rPr>
        <w:t>signal of support shows that strategy is working</w:t>
      </w:r>
      <w:r w:rsidRPr="009B2E40">
        <w:rPr>
          <w:rFonts w:asciiTheme="minorHAnsi" w:hAnsiTheme="minorHAnsi" w:cstheme="minorHAnsi"/>
          <w:highlight w:val="cyan"/>
        </w:rPr>
        <w:t>.</w:t>
      </w:r>
      <w:r>
        <w:rPr>
          <w:rFonts w:asciiTheme="minorHAnsi" w:hAnsiTheme="minorHAnsi" w:cstheme="minorHAnsi"/>
        </w:rPr>
        <w:t xml:space="preserve"> Investigations by the UN and other bodies have found both the Houthis and the Saudi-led coalition responsible for potential war crimes. But air strikes by the Saudis and their allies “have caused most of the documented civilian casualties,” the UN concluded in a report last month. On August 9, the Saudi coalition bombed a school bus in the northern town of Dahyan, killing 54 people, 44 of them children, and wounding dozens, according to Yemeni health officials.</w:t>
      </w:r>
    </w:p>
    <w:p w:rsidR="003F439E" w:rsidRDefault="003F439E" w:rsidP="003F439E">
      <w:pPr>
        <w:rPr>
          <w:rFonts w:asciiTheme="minorHAnsi" w:hAnsiTheme="minorHAnsi" w:cstheme="minorHAnsi"/>
        </w:rPr>
      </w:pPr>
      <w:r>
        <w:rPr>
          <w:rFonts w:asciiTheme="minorHAnsi" w:hAnsiTheme="minorHAnsi" w:cstheme="minorHAnsi"/>
        </w:rPr>
        <w:t>For weeks, the coalition defended the airstrike, but on September 1—with the deadline looming for the Trump administration to certify Saudi and UAE efforts to reduce civilian casualties—</w:t>
      </w:r>
      <w:r w:rsidRPr="00225331">
        <w:rPr>
          <w:rStyle w:val="StyleUnderline"/>
        </w:rPr>
        <w:t>the coalition admitted that the bombing was a mistake and that it would “hold those who committed mistakes” accountable. U.S. officials seized on that statement as evidence that the Saudi coalition is willing to change its behavior</w:t>
      </w:r>
      <w:r>
        <w:rPr>
          <w:rFonts w:asciiTheme="minorHAnsi" w:hAnsiTheme="minorHAnsi" w:cstheme="minorHAnsi"/>
        </w:rPr>
        <w:t xml:space="preserve">. </w:t>
      </w:r>
      <w:r w:rsidRPr="00225331">
        <w:rPr>
          <w:rStyle w:val="StyleUnderline"/>
        </w:rPr>
        <w:t>But</w:t>
      </w:r>
      <w:r>
        <w:rPr>
          <w:rFonts w:asciiTheme="minorHAnsi" w:hAnsiTheme="minorHAnsi" w:cstheme="minorHAnsi"/>
        </w:rPr>
        <w:t xml:space="preserve"> </w:t>
      </w:r>
      <w:r w:rsidRPr="00225331">
        <w:rPr>
          <w:rStyle w:val="StyleUnderline"/>
        </w:rPr>
        <w:t>for three and a half years now, there has been “little evidence of any attempt by parties to the conflict to minimize civilian casualties</w:t>
      </w:r>
      <w:r>
        <w:rPr>
          <w:rFonts w:asciiTheme="minorHAnsi" w:hAnsiTheme="minorHAnsi" w:cstheme="minorHAnsi"/>
        </w:rPr>
        <w:t>,” said Kamel Jendoubi, the chair of the UN investigation team that documented war crimes.</w:t>
      </w:r>
    </w:p>
    <w:p w:rsidR="003F439E" w:rsidRDefault="003F439E" w:rsidP="003F439E">
      <w:pPr>
        <w:rPr>
          <w:rFonts w:asciiTheme="minorHAnsi" w:hAnsiTheme="minorHAnsi" w:cstheme="minorHAnsi"/>
        </w:rPr>
      </w:pPr>
      <w:r>
        <w:rPr>
          <w:rFonts w:asciiTheme="minorHAnsi" w:hAnsiTheme="minorHAnsi" w:cstheme="minorHAnsi"/>
        </w:rPr>
        <w:t xml:space="preserve">The </w:t>
      </w:r>
      <w:r w:rsidRPr="009B2E40">
        <w:rPr>
          <w:rStyle w:val="StyleUnderline"/>
          <w:highlight w:val="cyan"/>
        </w:rPr>
        <w:t>Trump</w:t>
      </w:r>
      <w:r>
        <w:rPr>
          <w:rFonts w:asciiTheme="minorHAnsi" w:hAnsiTheme="minorHAnsi" w:cstheme="minorHAnsi"/>
        </w:rPr>
        <w:t xml:space="preserve"> administration </w:t>
      </w:r>
      <w:r w:rsidRPr="009B2E40">
        <w:rPr>
          <w:rStyle w:val="StyleUnderline"/>
          <w:highlight w:val="cyan"/>
        </w:rPr>
        <w:t>has shown little interest in using arms deals as leverage for a political settlement</w:t>
      </w:r>
      <w:r>
        <w:rPr>
          <w:rFonts w:asciiTheme="minorHAnsi" w:hAnsiTheme="minorHAnsi" w:cstheme="minorHAnsi"/>
        </w:rPr>
        <w:t xml:space="preserve">, or to force the Saudis to take concerns about civilian deaths more seriously. In March 2017, </w:t>
      </w:r>
      <w:r w:rsidRPr="009B2E40">
        <w:rPr>
          <w:rStyle w:val="StyleUnderline"/>
          <w:highlight w:val="cyan"/>
        </w:rPr>
        <w:t>Trump reversed a decision</w:t>
      </w:r>
      <w:r w:rsidRPr="00225331">
        <w:rPr>
          <w:rStyle w:val="StyleUnderline"/>
        </w:rPr>
        <w:t xml:space="preserve"> by</w:t>
      </w:r>
      <w:r>
        <w:rPr>
          <w:rFonts w:asciiTheme="minorHAnsi" w:hAnsiTheme="minorHAnsi" w:cstheme="minorHAnsi"/>
        </w:rPr>
        <w:t xml:space="preserve"> the </w:t>
      </w:r>
      <w:r w:rsidRPr="00225331">
        <w:rPr>
          <w:rStyle w:val="StyleUnderline"/>
        </w:rPr>
        <w:t>Obama</w:t>
      </w:r>
      <w:r>
        <w:rPr>
          <w:rFonts w:asciiTheme="minorHAnsi" w:hAnsiTheme="minorHAnsi" w:cstheme="minorHAnsi"/>
        </w:rPr>
        <w:t xml:space="preserve"> administration </w:t>
      </w:r>
      <w:r w:rsidRPr="009B2E40">
        <w:rPr>
          <w:rStyle w:val="StyleUnderline"/>
          <w:highlight w:val="cyan"/>
        </w:rPr>
        <w:t>to suspend the sale of</w:t>
      </w:r>
      <w:r>
        <w:rPr>
          <w:rFonts w:asciiTheme="minorHAnsi" w:hAnsiTheme="minorHAnsi" w:cstheme="minorHAnsi"/>
        </w:rPr>
        <w:t xml:space="preserve"> more than $500 million in </w:t>
      </w:r>
      <w:r w:rsidRPr="009B2E40">
        <w:rPr>
          <w:rStyle w:val="StyleUnderline"/>
          <w:highlight w:val="cyan"/>
        </w:rPr>
        <w:t>laser-guided bombs</w:t>
      </w:r>
      <w:r>
        <w:rPr>
          <w:rFonts w:asciiTheme="minorHAnsi" w:hAnsiTheme="minorHAnsi" w:cstheme="minorHAnsi"/>
        </w:rPr>
        <w:t xml:space="preserve"> and other munitions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w:t>
      </w:r>
    </w:p>
    <w:p w:rsidR="003F439E" w:rsidRDefault="003F439E" w:rsidP="003F439E">
      <w:pPr>
        <w:rPr>
          <w:rFonts w:asciiTheme="minorHAnsi" w:hAnsiTheme="minorHAnsi" w:cstheme="minorHAnsi"/>
        </w:rPr>
      </w:pPr>
      <w:r w:rsidRPr="009B2E40">
        <w:rPr>
          <w:rStyle w:val="StyleUnderline"/>
          <w:highlight w:val="cyan"/>
        </w:rPr>
        <w:t>Saudi and Emirati leaders</w:t>
      </w:r>
      <w:r w:rsidRPr="00225331">
        <w:rPr>
          <w:rStyle w:val="StyleUnderline"/>
        </w:rPr>
        <w:t xml:space="preserve"> want a clear-cut victory</w:t>
      </w:r>
      <w:r>
        <w:rPr>
          <w:rFonts w:asciiTheme="minorHAnsi" w:hAnsiTheme="minorHAnsi" w:cstheme="minorHAnsi"/>
        </w:rPr>
        <w:t xml:space="preserve"> in their regional rivalry with Iran, </w:t>
      </w:r>
      <w:r w:rsidRPr="00225331">
        <w:rPr>
          <w:rStyle w:val="StyleUnderline"/>
        </w:rPr>
        <w:t xml:space="preserve">and they </w:t>
      </w:r>
      <w:r w:rsidRPr="009B2E40">
        <w:rPr>
          <w:rStyle w:val="StyleUnderline"/>
          <w:highlight w:val="cyan"/>
        </w:rPr>
        <w:t>have been emboldened by the Trump administration’s unconditional support</w:t>
      </w:r>
      <w:r w:rsidRPr="009B2E40">
        <w:rPr>
          <w:rFonts w:asciiTheme="minorHAnsi" w:hAnsiTheme="minorHAnsi" w:cstheme="minorHAnsi"/>
          <w:highlight w:val="cyan"/>
        </w:rPr>
        <w:t xml:space="preserve"> </w:t>
      </w:r>
      <w:r w:rsidRPr="009B2E40">
        <w:rPr>
          <w:rStyle w:val="StyleUnderline"/>
          <w:highlight w:val="cyan"/>
        </w:rPr>
        <w:t>to stall negotiations</w:t>
      </w:r>
      <w:r w:rsidRPr="009B2E40">
        <w:rPr>
          <w:rFonts w:asciiTheme="minorHAnsi" w:hAnsiTheme="minorHAnsi" w:cstheme="minorHAnsi"/>
          <w:highlight w:val="cyan"/>
        </w:rPr>
        <w:t>.</w:t>
      </w:r>
      <w:r>
        <w:rPr>
          <w:rFonts w:asciiTheme="minorHAnsi" w:hAnsiTheme="minorHAnsi" w:cstheme="minorHAnsi"/>
        </w:rPr>
        <w:t xml:space="preserve"> A recent UN effort to hold peace talks between the Houthis, Hadi’s government, and the Saudi-led coalition collapsed in early September, after the Houthi delegation did not show up in Geneva. Houthi leaders said the Saudis, who control Yemen’s airspace, would not guarantee their safe travel. Days later, Yemeni forces loyal to the Saudi-UAE alliance launched a new offensive aimed at forcing the Houthis out of Hodeidah port, which is the major conduit for humanitarian aid in Yemen. UN officials warn that a prolonged battle for the port and its surroundings could lead to the death of 250,000 people, mainly from mass starvation.</w:t>
      </w:r>
    </w:p>
    <w:p w:rsidR="003F439E" w:rsidRPr="00F95A76" w:rsidRDefault="003F439E" w:rsidP="003F439E">
      <w:pPr>
        <w:rPr>
          <w:rFonts w:asciiTheme="minorHAnsi" w:hAnsiTheme="minorHAnsi" w:cstheme="minorHAnsi"/>
        </w:rPr>
      </w:pPr>
      <w:r w:rsidRPr="00225331">
        <w:rPr>
          <w:rStyle w:val="StyleUnderline"/>
        </w:rPr>
        <w:t>After the Trump</w:t>
      </w:r>
      <w:r>
        <w:rPr>
          <w:rFonts w:asciiTheme="minorHAnsi" w:hAnsiTheme="minorHAnsi" w:cstheme="minorHAnsi"/>
        </w:rPr>
        <w:t xml:space="preserve"> administration’s </w:t>
      </w:r>
      <w:r w:rsidRPr="00225331">
        <w:rPr>
          <w:rStyle w:val="StyleUnderline"/>
        </w:rPr>
        <w:t>endorsement</w:t>
      </w:r>
      <w:r>
        <w:rPr>
          <w:rFonts w:asciiTheme="minorHAnsi" w:hAnsiTheme="minorHAnsi" w:cstheme="minorHAnsi"/>
        </w:rPr>
        <w:t xml:space="preserve"> this month, </w:t>
      </w:r>
      <w:r w:rsidRPr="00225331">
        <w:rPr>
          <w:rStyle w:val="StyleUnderline"/>
        </w:rPr>
        <w:t>the Saudi-UAE alliance has even less incentive to prevent civilian casualties and new humanitarian disasters</w:t>
      </w:r>
      <w:r>
        <w:rPr>
          <w:rFonts w:asciiTheme="minorHAnsi" w:hAnsiTheme="minorHAnsi" w:cstheme="minorHAnsi"/>
        </w:rPr>
        <w:t xml:space="preserve">. </w:t>
      </w:r>
      <w:r w:rsidRPr="009B2E40">
        <w:rPr>
          <w:rStyle w:val="StyleUnderline"/>
          <w:highlight w:val="cyan"/>
        </w:rPr>
        <w:t xml:space="preserve">Saudi Arabia and its allies are </w:t>
      </w:r>
      <w:r w:rsidRPr="009B2E40">
        <w:rPr>
          <w:rStyle w:val="Emphasis"/>
          <w:highlight w:val="cyan"/>
        </w:rPr>
        <w:t>more likely to accept a peace process</w:t>
      </w:r>
      <w:r w:rsidRPr="00225331">
        <w:rPr>
          <w:rStyle w:val="StyleUnderline"/>
        </w:rPr>
        <w:t xml:space="preserve"> </w:t>
      </w:r>
      <w:r w:rsidRPr="009B2E40">
        <w:rPr>
          <w:rStyle w:val="StyleUnderline"/>
          <w:highlight w:val="cyan"/>
        </w:rPr>
        <w:t>if it is clear that the U</w:t>
      </w:r>
      <w:r w:rsidRPr="00225331">
        <w:rPr>
          <w:rStyle w:val="StyleUnderline"/>
        </w:rPr>
        <w:t xml:space="preserve">nited </w:t>
      </w:r>
      <w:r w:rsidRPr="009B2E40">
        <w:rPr>
          <w:rStyle w:val="StyleUnderline"/>
          <w:highlight w:val="cyan"/>
        </w:rPr>
        <w:t>S</w:t>
      </w:r>
      <w:r w:rsidRPr="00225331">
        <w:rPr>
          <w:rStyle w:val="StyleUnderline"/>
        </w:rPr>
        <w:t xml:space="preserve">tates won’t support an open-ended war in Yemen and </w:t>
      </w:r>
      <w:r w:rsidRPr="009B2E40">
        <w:rPr>
          <w:rStyle w:val="StyleUnderline"/>
          <w:highlight w:val="cyan"/>
        </w:rPr>
        <w:t xml:space="preserve">won’t provide the military assistance </w:t>
      </w:r>
      <w:r w:rsidRPr="00F95A76">
        <w:rPr>
          <w:rStyle w:val="StyleUnderline"/>
          <w:highlight w:val="cyan"/>
        </w:rPr>
        <w:t>required to</w:t>
      </w:r>
      <w:r>
        <w:rPr>
          <w:rFonts w:asciiTheme="minorHAnsi" w:hAnsiTheme="minorHAnsi" w:cstheme="minorHAnsi"/>
        </w:rPr>
        <w:t xml:space="preserve"> keep the war apparatus going. </w:t>
      </w:r>
      <w:r w:rsidRPr="00225331">
        <w:rPr>
          <w:rStyle w:val="StyleUnderline"/>
        </w:rPr>
        <w:t>But Trump has shown little sign of pressuring his Saudi and Emirati allies</w:t>
      </w:r>
      <w:r>
        <w:rPr>
          <w:rFonts w:asciiTheme="minorHAnsi" w:hAnsiTheme="minorHAnsi" w:cstheme="minorHAnsi"/>
        </w:rPr>
        <w:t xml:space="preserve">, least of all over Yemen. The only realistic check left is in Congress, where more voices are asking why the world’s most powerful country is helping to </w:t>
      </w:r>
      <w:r w:rsidRPr="00F95A76">
        <w:rPr>
          <w:rStyle w:val="StyleUnderline"/>
          <w:highlight w:val="cyan"/>
        </w:rPr>
        <w:t xml:space="preserve">perpetuate the </w:t>
      </w:r>
      <w:r w:rsidRPr="00F95A76">
        <w:rPr>
          <w:rStyle w:val="Emphasis"/>
          <w:highlight w:val="cyan"/>
        </w:rPr>
        <w:t>world’s worst humanitarian crisis</w:t>
      </w:r>
      <w:r>
        <w:rPr>
          <w:rFonts w:asciiTheme="minorHAnsi" w:hAnsiTheme="minorHAnsi" w:cstheme="minorHAnsi"/>
        </w:rPr>
        <w:t>.</w:t>
      </w:r>
    </w:p>
    <w:p w:rsidR="003F439E" w:rsidRDefault="003F439E" w:rsidP="0094404C"/>
    <w:p w:rsidR="00F76E03" w:rsidRDefault="00F76E03" w:rsidP="00F76E03">
      <w:pPr>
        <w:pStyle w:val="Heading4"/>
      </w:pPr>
      <w:r>
        <w:t>Suspending DCS would force the Saudi coalition to negotiate</w:t>
      </w:r>
    </w:p>
    <w:p w:rsidR="00F76E03" w:rsidRDefault="00F76E03" w:rsidP="00F76E03">
      <w:pPr>
        <w:rPr>
          <w:rFonts w:asciiTheme="minorHAnsi" w:hAnsiTheme="minorHAnsi" w:cstheme="minorHAnsi"/>
        </w:rPr>
      </w:pPr>
      <w:r>
        <w:rPr>
          <w:rFonts w:asciiTheme="minorHAnsi" w:hAnsiTheme="minorHAnsi" w:cstheme="minorHAnsi"/>
          <w:b/>
          <w:bCs/>
        </w:rPr>
        <w:t xml:space="preserve">Bridgeman, 19 - </w:t>
      </w:r>
      <w:r w:rsidRPr="00F4589E">
        <w:rPr>
          <w:rFonts w:asciiTheme="minorHAnsi" w:hAnsiTheme="minorHAnsi" w:cstheme="minorHAnsi"/>
        </w:rPr>
        <w:t>Tess Bridgeman is Senior Editor at Just Security. She is also a Senior Fellow and Visiting Scholar at the Reiss Center on Law and Security, NYU School of Law. She most recently served as Special Assistant to the President, Associate Counsel to the President, and Deputy Legal Adviser to the National Security Council (NSC).  She previously served at the Department of State in the Office of the Legal Adviser, in the Office of Political-Military Affairs.  Bridgeman has a D.Phil. in International Relations from Oxford University, where she studied as a Rhodes Scholar; a J.D. from NYU Law School, which she attended as a Root-Tilden-Kern and Institute for International Law and Justice Scholar; and a B.A. from Stanford University.</w:t>
      </w:r>
      <w:r>
        <w:rPr>
          <w:rFonts w:asciiTheme="minorHAnsi" w:hAnsiTheme="minorHAnsi" w:cstheme="minorHAnsi"/>
          <w:b/>
          <w:bCs/>
        </w:rPr>
        <w:t xml:space="preserve"> </w:t>
      </w:r>
      <w:r>
        <w:rPr>
          <w:rFonts w:asciiTheme="minorHAnsi" w:hAnsiTheme="minorHAnsi" w:cstheme="minorHAnsi"/>
        </w:rPr>
        <w:t xml:space="preserve">(Tess, “Getting Past the Veto on Ending Yemen War: How Congress’ Next Moves Can Succeed” Just Security, 5/3, </w:t>
      </w:r>
      <w:hyperlink r:id="rId76" w:history="1">
        <w:r w:rsidRPr="001774E8">
          <w:rPr>
            <w:rStyle w:val="Hyperlink"/>
            <w:rFonts w:asciiTheme="minorHAnsi" w:hAnsiTheme="minorHAnsi" w:cstheme="minorHAnsi"/>
          </w:rPr>
          <w:t>https://www.justsecurity.org/63855/getting-past-the-veto-on-ending-yemen-war-how-congress-next-move-can-succeed/</w:t>
        </w:r>
      </w:hyperlink>
    </w:p>
    <w:p w:rsidR="00F76E03" w:rsidRDefault="00F76E03" w:rsidP="00F76E03">
      <w:pPr>
        <w:rPr>
          <w:rFonts w:asciiTheme="minorHAnsi" w:hAnsiTheme="minorHAnsi" w:cstheme="minorHAnsi"/>
        </w:rPr>
      </w:pPr>
    </w:p>
    <w:p w:rsidR="00F76E03" w:rsidRDefault="00F76E03" w:rsidP="00F76E03">
      <w:pPr>
        <w:rPr>
          <w:rFonts w:asciiTheme="minorHAnsi" w:hAnsiTheme="minorHAnsi" w:cstheme="minorHAnsi"/>
        </w:rPr>
      </w:pPr>
      <w:r>
        <w:rPr>
          <w:rFonts w:asciiTheme="minorHAnsi" w:hAnsiTheme="minorHAnsi" w:cstheme="minorHAnsi"/>
        </w:rPr>
        <w:t>First, looking beyond the WPR, Congress can still achieve what S.J. Res. 7 was intended to do. As I noted here,</w:t>
      </w:r>
    </w:p>
    <w:p w:rsidR="00F76E03" w:rsidRDefault="00F76E03" w:rsidP="00F76E03">
      <w:pPr>
        <w:rPr>
          <w:rFonts w:asciiTheme="minorHAnsi" w:hAnsiTheme="minorHAnsi" w:cstheme="minorHAnsi"/>
        </w:rPr>
      </w:pPr>
      <w:r>
        <w:rPr>
          <w:rFonts w:asciiTheme="minorHAnsi" w:hAnsiTheme="minorHAnsi" w:cstheme="minorHAnsi"/>
        </w:rPr>
        <w:t xml:space="preserve">If the new Congress is also serious about curbing U.S. participation in Yemen’s devastating civil war, it should include a provision explicitly cutting off specific forms of U.S. support — not just directing withdrawal from “hostilities” — in a must-pass vehicle. Congress has a number of very good options for doing so at its disposal. For example, two options, which could be combined for maximum impact, are (1) expressly prohibiting any further U.S. assistance or support, including intelligence sharing and logistics support activities, to any members of the Saudi-led coalition for the civil war in Yemen, and (2) as Ryan Goodman has explained, </w:t>
      </w:r>
      <w:r w:rsidRPr="00F4589E">
        <w:rPr>
          <w:rStyle w:val="StyleUnderline"/>
        </w:rPr>
        <w:t>suspending Direct Commercial Sales licenses for maintenance and sustainment of fighter aircraft used in</w:t>
      </w:r>
      <w:r>
        <w:rPr>
          <w:rFonts w:asciiTheme="minorHAnsi" w:hAnsiTheme="minorHAnsi" w:cstheme="minorHAnsi"/>
        </w:rPr>
        <w:t xml:space="preserve"> the Saudi coalition’s offensive operations in </w:t>
      </w:r>
      <w:r w:rsidRPr="00F4589E">
        <w:rPr>
          <w:rStyle w:val="StyleUnderline"/>
        </w:rPr>
        <w:t>Yemen</w:t>
      </w:r>
      <w:r>
        <w:rPr>
          <w:rFonts w:asciiTheme="minorHAnsi" w:hAnsiTheme="minorHAnsi" w:cstheme="minorHAnsi"/>
        </w:rPr>
        <w:t>.</w:t>
      </w:r>
    </w:p>
    <w:p w:rsidR="00F76E03" w:rsidRDefault="00F76E03" w:rsidP="00F76E03">
      <w:pPr>
        <w:rPr>
          <w:rFonts w:asciiTheme="minorHAnsi" w:hAnsiTheme="minorHAnsi" w:cstheme="minorHAnsi"/>
        </w:rPr>
      </w:pPr>
      <w:r>
        <w:rPr>
          <w:rFonts w:asciiTheme="minorHAnsi" w:hAnsiTheme="minorHAnsi" w:cstheme="minorHAnsi"/>
        </w:rPr>
        <w:t xml:space="preserve">The first option would have the impact of ending the activities the U.S. is actually undertaking in support of the Saudi-led coalition. The second </w:t>
      </w:r>
      <w:r w:rsidRPr="00F4589E">
        <w:rPr>
          <w:rStyle w:val="StyleUnderline"/>
        </w:rPr>
        <w:t xml:space="preserve">would create a </w:t>
      </w:r>
      <w:r w:rsidRPr="00F4589E">
        <w:rPr>
          <w:rStyle w:val="Emphasis"/>
        </w:rPr>
        <w:t>strong incentive for the coalition to get serious about negotiations</w:t>
      </w:r>
      <w:r w:rsidRPr="00F4589E">
        <w:rPr>
          <w:rStyle w:val="StyleUnderline"/>
        </w:rPr>
        <w:t xml:space="preserve"> to end the conflict: it would have the impact of grounding the coalition’s fighter aircraft in short order</w:t>
      </w:r>
      <w:r>
        <w:rPr>
          <w:rFonts w:asciiTheme="minorHAnsi" w:hAnsiTheme="minorHAnsi" w:cstheme="minorHAnsi"/>
        </w:rPr>
        <w:t xml:space="preserve">, </w:t>
      </w:r>
      <w:r w:rsidRPr="00F4589E">
        <w:rPr>
          <w:rStyle w:val="StyleUnderline"/>
        </w:rPr>
        <w:t>as they rely on maintenance and spare parts provided under U.S. licenses</w:t>
      </w:r>
      <w:r>
        <w:rPr>
          <w:rFonts w:asciiTheme="minorHAnsi" w:hAnsiTheme="minorHAnsi" w:cstheme="minorHAnsi"/>
        </w:rPr>
        <w:t>.</w:t>
      </w:r>
    </w:p>
    <w:p w:rsidR="00F76E03" w:rsidRDefault="00F76E03" w:rsidP="0094404C"/>
    <w:p w:rsidR="008812C3" w:rsidRDefault="008812C3" w:rsidP="008812C3">
      <w:pPr>
        <w:pStyle w:val="Heading4"/>
      </w:pPr>
      <w:r>
        <w:t>Suspending arms sales gives the US stronger leverage to force both sides into negotiations</w:t>
      </w:r>
    </w:p>
    <w:p w:rsidR="008812C3" w:rsidRPr="00ED0DD6" w:rsidRDefault="008812C3" w:rsidP="008812C3">
      <w:r w:rsidRPr="00715A20">
        <w:rPr>
          <w:rStyle w:val="Style13ptBold"/>
        </w:rPr>
        <w:t>Byman, ‘18</w:t>
      </w:r>
      <w:r>
        <w:t xml:space="preserve"> - a professor in the School of Foreign Service at Georgetown University and a senior fellow at the Center for Middle East Policy at the Brookings Institution (Daniel, "Yemen's Disastrous War" Taylor &amp; Francis, Survival Global Politics and Strategy Volume 60, 2018 - Issue 5) //AL</w:t>
      </w:r>
    </w:p>
    <w:p w:rsidR="008812C3" w:rsidRDefault="008812C3" w:rsidP="008812C3"/>
    <w:p w:rsidR="008812C3" w:rsidRPr="0039243A" w:rsidRDefault="008812C3" w:rsidP="008812C3">
      <w:pPr>
        <w:rPr>
          <w:rStyle w:val="StyleUnderline"/>
        </w:rPr>
      </w:pPr>
      <w:r w:rsidRPr="0039243A">
        <w:rPr>
          <w:rStyle w:val="Emphasis"/>
        </w:rPr>
        <w:t>The United States should change its yellow light to red, discouraging its allies from continuing their self-defeating intervention</w:t>
      </w:r>
      <w:r>
        <w:t xml:space="preserve">. The </w:t>
      </w:r>
      <w:r w:rsidRPr="0039243A">
        <w:rPr>
          <w:rStyle w:val="Emphasis"/>
        </w:rPr>
        <w:t>goal should be to stabilise Yemen and end the humanitarian crisis</w:t>
      </w:r>
      <w:r>
        <w:t xml:space="preserve">. Doing so </w:t>
      </w:r>
      <w:r w:rsidRPr="0039243A">
        <w:rPr>
          <w:rStyle w:val="StyleUnderline"/>
        </w:rPr>
        <w:t>would</w:t>
      </w:r>
      <w:r>
        <w:t xml:space="preserve"> perforce </w:t>
      </w:r>
      <w:r w:rsidRPr="0039243A">
        <w:rPr>
          <w:rStyle w:val="StyleUnderline"/>
        </w:rPr>
        <w:t>ameliorate the conditions on the ground that terrorist groups exploit to gain influence and territory, and reduce the Houthis’ need to work with Iran.</w:t>
      </w:r>
    </w:p>
    <w:p w:rsidR="008812C3" w:rsidRPr="0039243A" w:rsidRDefault="008812C3" w:rsidP="008812C3">
      <w:pPr>
        <w:rPr>
          <w:rStyle w:val="StyleUnderline"/>
        </w:rPr>
      </w:pPr>
      <w:r w:rsidRPr="00D4374E">
        <w:t>An enduring peace seems far away, given the numerous ongoing conflicts, the foreign powers’ lack of control over many of their proxies and the long record of failed negotiations.50 Yet, although the Trump administration is not likely to seize it, the Hodeidah operation offers an opportunity to renew peace negotiations. If they prevail in Hodeidah, US allies could enter negotiations with a mark in the win column, giving them political cover for reducing the scale of their interventions</w:t>
      </w:r>
      <w:r w:rsidRPr="0039243A">
        <w:rPr>
          <w:rStyle w:val="StyleUnderline"/>
        </w:rPr>
        <w:t>.</w:t>
      </w:r>
      <w:r>
        <w:t xml:space="preserve"> The United States should also support the efforts of Martin Griffiths, the United Nations’ envoy to Yemen, and welcome new mediation efforts, perhaps by a country such as Oman that could credibly play the role of an honest broker. </w:t>
      </w:r>
      <w:r w:rsidRPr="0039243A">
        <w:rPr>
          <w:rStyle w:val="StyleUnderline"/>
        </w:rPr>
        <w:t>A deal could plausibly accommodate Houthi goals of a greater share of the spoils and de facto control over much of Yemen, but the Houthis in return would have to break ties with Iran and cooperate in the fight against terrorists.</w:t>
      </w:r>
    </w:p>
    <w:p w:rsidR="008812C3" w:rsidRDefault="008812C3" w:rsidP="008812C3">
      <w:r>
        <w:t xml:space="preserve">Somewhat ironically given his evident affection for them, </w:t>
      </w:r>
      <w:r w:rsidRPr="00D4374E">
        <w:t>Trump may need the Saudis and the Emiratis less than Obama did. Obama relied on Riyadh and Abu Dhabi to play a role in the anti-ISIS coalition. But the coalition has been steadily winning since 2015 and has driven ISIS under-ground. Notionally, Trump needs the Saudis and Emiratis for his Middle East peace plans, but these plans are deeply unrealistic and unformed, and lack serious buy-in from the Israeli or Palestinian sides.</w:t>
      </w:r>
      <w:r>
        <w:t xml:space="preserve"> On balance, then, Trump is less compelled to accommodate their counterproductive policies in Yemen.</w:t>
      </w:r>
    </w:p>
    <w:p w:rsidR="008812C3" w:rsidRDefault="008812C3" w:rsidP="008812C3">
      <w:r>
        <w:t xml:space="preserve">Accordingly, </w:t>
      </w:r>
      <w:r w:rsidRPr="0039243A">
        <w:rPr>
          <w:rStyle w:val="StyleUnderline"/>
        </w:rPr>
        <w:t>the United States should at the very least work with its European allies and others concerned about the carnage in Yemen to push its local allies toward ending, or at least reducing, their intervention and embracing negotiations</w:t>
      </w:r>
      <w:r>
        <w:t xml:space="preserve">. The </w:t>
      </w:r>
      <w:r w:rsidRPr="0039243A">
        <w:rPr>
          <w:rStyle w:val="StyleUnderline"/>
        </w:rPr>
        <w:t>UAE</w:t>
      </w:r>
      <w:r>
        <w:t xml:space="preserve">, in particular, </w:t>
      </w:r>
      <w:r w:rsidRPr="0039243A">
        <w:rPr>
          <w:rStyle w:val="StyleUnderline"/>
        </w:rPr>
        <w:t>has promised to address the humanitarian crisis that their military operations have exacerbated</w:t>
      </w:r>
      <w:r>
        <w:t xml:space="preserve">.51 International actors should press the UAE and Saudi Arabia to make good on such promises. </w:t>
      </w:r>
      <w:r w:rsidRPr="0039243A">
        <w:rPr>
          <w:rStyle w:val="Emphasis"/>
        </w:rPr>
        <w:t xml:space="preserve">As Alex De Waal argues, </w:t>
      </w:r>
      <w:r w:rsidRPr="00D4374E">
        <w:t>the in-flight refuelling, presence of advisers and</w:t>
      </w:r>
      <w:r w:rsidRPr="0039243A">
        <w:rPr>
          <w:rStyle w:val="Emphasis"/>
        </w:rPr>
        <w:t xml:space="preserve"> arms sales afford the United States considerable leverage</w:t>
      </w:r>
      <w:r>
        <w:t>.52 In addition, both Saudi Arabia and the UAE are at times sensitive to negative publicity, and highlighting the human costs of the Yemen war could cajole them to act.</w:t>
      </w:r>
    </w:p>
    <w:p w:rsidR="008812C3" w:rsidRDefault="008812C3" w:rsidP="008812C3">
      <w:pPr>
        <w:rPr>
          <w:rStyle w:val="StyleUnderline"/>
        </w:rPr>
      </w:pPr>
      <w:r w:rsidRPr="0039243A">
        <w:rPr>
          <w:rStyle w:val="StyleUnderline"/>
        </w:rPr>
        <w:t>Even if US allies embrace negotiations, there will be splits and factionalism among the Yemeni forces they support, and at least some strife will persist. The Houthis are also stiff-necked, and sceptical of outside negotiation</w:t>
      </w:r>
      <w:r>
        <w:t xml:space="preserve">. Yemen would still have a </w:t>
      </w:r>
      <w:r w:rsidRPr="00715A20">
        <w:rPr>
          <w:rStyle w:val="StyleUnderline"/>
        </w:rPr>
        <w:t>long way to go</w:t>
      </w:r>
      <w:r>
        <w:t xml:space="preserve"> on the road to peace and stability, </w:t>
      </w:r>
      <w:r w:rsidRPr="00715A20">
        <w:rPr>
          <w:rStyle w:val="StyleUnderline"/>
        </w:rPr>
        <w:t>but at least it would be headed in the right direction.</w:t>
      </w:r>
    </w:p>
    <w:p w:rsidR="008812C3" w:rsidRDefault="008812C3" w:rsidP="0094404C"/>
    <w:p w:rsidR="0067278B" w:rsidRDefault="0067278B" w:rsidP="0067278B">
      <w:pPr>
        <w:pStyle w:val="Heading4"/>
      </w:pPr>
      <w:r>
        <w:t xml:space="preserve">Ending </w:t>
      </w:r>
      <w:r w:rsidRPr="00A52693">
        <w:rPr>
          <w:u w:val="single"/>
        </w:rPr>
        <w:t>Saudi Arabian</w:t>
      </w:r>
      <w:r>
        <w:t xml:space="preserve"> arm sales </w:t>
      </w:r>
      <w:r w:rsidRPr="00A52693">
        <w:rPr>
          <w:u w:val="single"/>
        </w:rPr>
        <w:t>deprives</w:t>
      </w:r>
      <w:r>
        <w:t xml:space="preserve"> the Kingdom of </w:t>
      </w:r>
      <w:r w:rsidRPr="00A52693">
        <w:rPr>
          <w:u w:val="single"/>
        </w:rPr>
        <w:t>military power</w:t>
      </w:r>
      <w:r>
        <w:t xml:space="preserve"> and forces </w:t>
      </w:r>
      <w:r w:rsidRPr="00A52693">
        <w:rPr>
          <w:u w:val="single"/>
        </w:rPr>
        <w:t>both sides</w:t>
      </w:r>
      <w:r>
        <w:t xml:space="preserve"> into </w:t>
      </w:r>
      <w:r w:rsidRPr="00A52693">
        <w:rPr>
          <w:u w:val="single"/>
        </w:rPr>
        <w:t>peace talks</w:t>
      </w:r>
      <w:r>
        <w:t xml:space="preserve"> over Yemen.   </w:t>
      </w:r>
    </w:p>
    <w:p w:rsidR="0067278B" w:rsidRPr="00D1391F" w:rsidRDefault="0067278B" w:rsidP="0067278B">
      <w:pPr>
        <w:rPr>
          <w:sz w:val="16"/>
          <w:szCs w:val="16"/>
        </w:rPr>
      </w:pPr>
      <w:r w:rsidRPr="00FF77B1">
        <w:rPr>
          <w:rStyle w:val="Style13ptBold"/>
        </w:rPr>
        <w:t>Bandow ‘18</w:t>
      </w:r>
      <w:r>
        <w:t xml:space="preserve"> </w:t>
      </w:r>
      <w:r w:rsidRPr="00FF77B1">
        <w:rPr>
          <w:sz w:val="16"/>
          <w:szCs w:val="16"/>
        </w:rPr>
        <w:t>(Doug; senior fellow at the Cato Institute, specializing in foreign policy and civil liberties, worked as special assistant to President Ronald Reagan; 12-18-2018; "It's Time to End U.S. Support for the Saudi War on Yemen"; Cato Institute; https://www.cato.org/publications/commentary/its-time-end-us-support-saudi-war-yemen; accessed 6-24-2019; SM</w:t>
      </w:r>
      <w:r>
        <w:rPr>
          <w:sz w:val="16"/>
          <w:szCs w:val="16"/>
        </w:rPr>
        <w:t>-Camp</w:t>
      </w:r>
      <w:r w:rsidRPr="00FF77B1">
        <w:rPr>
          <w:sz w:val="16"/>
          <w:szCs w:val="16"/>
        </w:rPr>
        <w:t>)</w:t>
      </w:r>
    </w:p>
    <w:p w:rsidR="0067278B" w:rsidRDefault="0067278B" w:rsidP="0067278B">
      <w:r w:rsidRPr="00B41500">
        <w:rPr>
          <w:u w:val="single"/>
        </w:rPr>
        <w:t xml:space="preserve">Washington should </w:t>
      </w:r>
      <w:r w:rsidRPr="00B41500">
        <w:rPr>
          <w:b/>
          <w:bCs/>
          <w:u w:val="single"/>
        </w:rPr>
        <w:t>draw a line</w:t>
      </w:r>
      <w:r w:rsidRPr="00B41500">
        <w:rPr>
          <w:u w:val="single"/>
        </w:rPr>
        <w:t xml:space="preserve"> at Yemen. So far</w:t>
      </w:r>
      <w:r w:rsidRPr="00B41500">
        <w:t xml:space="preserve">, unfortunately, </w:t>
      </w:r>
      <w:r w:rsidRPr="00B41500">
        <w:rPr>
          <w:u w:val="single"/>
        </w:rPr>
        <w:t xml:space="preserve">the administration remains </w:t>
      </w:r>
      <w:r w:rsidRPr="00B41500">
        <w:rPr>
          <w:b/>
          <w:bCs/>
          <w:u w:val="single"/>
        </w:rPr>
        <w:t>committed</w:t>
      </w:r>
      <w:r w:rsidRPr="00B41500">
        <w:rPr>
          <w:u w:val="single"/>
        </w:rPr>
        <w:t xml:space="preserve"> to </w:t>
      </w:r>
      <w:r w:rsidRPr="00B41500">
        <w:rPr>
          <w:b/>
          <w:bCs/>
          <w:u w:val="single"/>
        </w:rPr>
        <w:t>backing Riyadh</w:t>
      </w:r>
      <w:r w:rsidRPr="00B41500">
        <w:rPr>
          <w:u w:val="single"/>
        </w:rPr>
        <w:t xml:space="preserve"> in a </w:t>
      </w:r>
      <w:r w:rsidRPr="00B41500">
        <w:rPr>
          <w:b/>
          <w:bCs/>
          <w:u w:val="single"/>
        </w:rPr>
        <w:t>murderous war</w:t>
      </w:r>
      <w:r w:rsidRPr="00B41500">
        <w:rPr>
          <w:u w:val="single"/>
        </w:rPr>
        <w:t xml:space="preserve"> against one of the world’s </w:t>
      </w:r>
      <w:r w:rsidRPr="00B41500">
        <w:rPr>
          <w:b/>
          <w:bCs/>
          <w:u w:val="single"/>
        </w:rPr>
        <w:t xml:space="preserve">poorest </w:t>
      </w:r>
      <w:r w:rsidRPr="00B41500">
        <w:rPr>
          <w:u w:val="single"/>
        </w:rPr>
        <w:t xml:space="preserve">nations, </w:t>
      </w:r>
      <w:r w:rsidRPr="00B41500">
        <w:rPr>
          <w:b/>
          <w:bCs/>
          <w:u w:val="single"/>
        </w:rPr>
        <w:t>incompetently waged</w:t>
      </w:r>
      <w:r w:rsidRPr="00B41500">
        <w:rPr>
          <w:u w:val="single"/>
        </w:rPr>
        <w:t xml:space="preserve"> to restore a Saudi</w:t>
      </w:r>
      <w:r w:rsidRPr="00B41500">
        <w:t xml:space="preserve"> and Emirati </w:t>
      </w:r>
      <w:r w:rsidRPr="00B41500">
        <w:rPr>
          <w:b/>
          <w:bCs/>
          <w:u w:val="single"/>
        </w:rPr>
        <w:t>puppet</w:t>
      </w:r>
      <w:r w:rsidRPr="00B41500">
        <w:t xml:space="preserve"> regime </w:t>
      </w:r>
      <w:r w:rsidRPr="00B41500">
        <w:rPr>
          <w:u w:val="single"/>
        </w:rPr>
        <w:t xml:space="preserve">to power. The result has been a </w:t>
      </w:r>
      <w:r w:rsidRPr="00B41500">
        <w:rPr>
          <w:b/>
          <w:bCs/>
          <w:u w:val="single"/>
        </w:rPr>
        <w:t>humanitarian catastrophe</w:t>
      </w:r>
      <w:r w:rsidRPr="00B41500">
        <w:rPr>
          <w:u w:val="single"/>
        </w:rPr>
        <w:t>.</w:t>
      </w:r>
      <w:r w:rsidRPr="00B41500">
        <w:t xml:space="preserve"> The state-orchestrated murder of journalist Jamal Khashoggi finally energized Congress to challenge President Donald Trump on the issue, though GOP congressional leaders worked to protect the bloody royal regime in Riyadh. The issue will heat up next year after Democrats take control of the House.</w:t>
      </w:r>
    </w:p>
    <w:p w:rsidR="0067278B" w:rsidRDefault="0067278B" w:rsidP="0067278B">
      <w:r w:rsidRPr="00064A96">
        <w:rPr>
          <w:u w:val="single"/>
        </w:rPr>
        <w:t>The U</w:t>
      </w:r>
      <w:r>
        <w:t xml:space="preserve">nited </w:t>
      </w:r>
      <w:r w:rsidRPr="00064A96">
        <w:rPr>
          <w:u w:val="single"/>
        </w:rPr>
        <w:t>S</w:t>
      </w:r>
      <w:r>
        <w:t xml:space="preserve">tates </w:t>
      </w:r>
      <w:r w:rsidRPr="00064A96">
        <w:rPr>
          <w:u w:val="single"/>
        </w:rPr>
        <w:t xml:space="preserve">should </w:t>
      </w:r>
      <w:r w:rsidRPr="00064A96">
        <w:rPr>
          <w:b/>
          <w:bCs/>
          <w:u w:val="single"/>
        </w:rPr>
        <w:t>leave</w:t>
      </w:r>
      <w:r>
        <w:t xml:space="preserve"> the </w:t>
      </w:r>
      <w:r w:rsidRPr="00064A96">
        <w:rPr>
          <w:u w:val="single"/>
        </w:rPr>
        <w:t>Yemen</w:t>
      </w:r>
      <w:r>
        <w:t xml:space="preserve"> War. American officials have pretended that Washington is not a combatant. However, </w:t>
      </w:r>
      <w:r w:rsidRPr="00064A96">
        <w:rPr>
          <w:u w:val="single"/>
        </w:rPr>
        <w:t>the U</w:t>
      </w:r>
      <w:r>
        <w:t xml:space="preserve">nited </w:t>
      </w:r>
      <w:r w:rsidRPr="00064A96">
        <w:rPr>
          <w:u w:val="single"/>
        </w:rPr>
        <w:t>S</w:t>
      </w:r>
      <w:r>
        <w:t xml:space="preserve">tates </w:t>
      </w:r>
      <w:r w:rsidRPr="00064A96">
        <w:rPr>
          <w:u w:val="single"/>
        </w:rPr>
        <w:t>has</w:t>
      </w:r>
      <w:r>
        <w:t xml:space="preserve"> provided targeting intelligence, </w:t>
      </w:r>
      <w:r w:rsidRPr="00064A96">
        <w:rPr>
          <w:b/>
          <w:bCs/>
          <w:u w:val="single"/>
        </w:rPr>
        <w:t>sold munitions</w:t>
      </w:r>
      <w:r w:rsidRPr="00064A96">
        <w:rPr>
          <w:u w:val="single"/>
        </w:rPr>
        <w:t xml:space="preserve"> and </w:t>
      </w:r>
      <w:r w:rsidRPr="00064A96">
        <w:rPr>
          <w:b/>
          <w:bCs/>
          <w:u w:val="single"/>
        </w:rPr>
        <w:t>refueled Saudi aircraft</w:t>
      </w:r>
      <w:r w:rsidRPr="00064A96">
        <w:rPr>
          <w:u w:val="single"/>
        </w:rPr>
        <w:t>.</w:t>
      </w:r>
      <w:r>
        <w:t xml:space="preserve"> (The latter recently was suspended.) </w:t>
      </w:r>
      <w:r w:rsidRPr="00064A96">
        <w:rPr>
          <w:u w:val="single"/>
        </w:rPr>
        <w:t xml:space="preserve">Yemenis </w:t>
      </w:r>
      <w:r w:rsidRPr="00064A96">
        <w:rPr>
          <w:b/>
          <w:bCs/>
          <w:u w:val="single"/>
        </w:rPr>
        <w:t>realize</w:t>
      </w:r>
      <w:r w:rsidRPr="00064A96">
        <w:rPr>
          <w:u w:val="single"/>
        </w:rPr>
        <w:t xml:space="preserve"> that the U</w:t>
      </w:r>
      <w:r w:rsidRPr="00064A96">
        <w:t xml:space="preserve">nited </w:t>
      </w:r>
      <w:r w:rsidRPr="00064A96">
        <w:rPr>
          <w:u w:val="single"/>
        </w:rPr>
        <w:t>S</w:t>
      </w:r>
      <w:r w:rsidRPr="00064A96">
        <w:t xml:space="preserve">tates </w:t>
      </w:r>
      <w:r w:rsidRPr="00064A96">
        <w:rPr>
          <w:u w:val="single"/>
        </w:rPr>
        <w:t xml:space="preserve">has provided </w:t>
      </w:r>
      <w:r w:rsidRPr="00064A96">
        <w:rPr>
          <w:b/>
          <w:bCs/>
          <w:u w:val="single"/>
        </w:rPr>
        <w:t>essential combat support</w:t>
      </w:r>
      <w:r w:rsidRPr="00064A96">
        <w:rPr>
          <w:u w:val="single"/>
        </w:rPr>
        <w:t xml:space="preserve"> in a</w:t>
      </w:r>
      <w:r>
        <w:t xml:space="preserve"> countrywide </w:t>
      </w:r>
      <w:r w:rsidRPr="00064A96">
        <w:rPr>
          <w:b/>
          <w:bCs/>
          <w:u w:val="single"/>
        </w:rPr>
        <w:t>bombing campaign</w:t>
      </w:r>
      <w:r>
        <w:t xml:space="preserve"> targeting weddings, funerals, and much in between, thereby </w:t>
      </w:r>
      <w:r w:rsidRPr="00064A96">
        <w:rPr>
          <w:u w:val="single"/>
        </w:rPr>
        <w:t xml:space="preserve">killing </w:t>
      </w:r>
      <w:r w:rsidRPr="00064A96">
        <w:rPr>
          <w:b/>
          <w:bCs/>
          <w:u w:val="single"/>
        </w:rPr>
        <w:t>tens of thousands</w:t>
      </w:r>
      <w:r w:rsidRPr="00064A96">
        <w:rPr>
          <w:u w:val="single"/>
        </w:rPr>
        <w:t xml:space="preserve"> of civilians.</w:t>
      </w:r>
      <w:r>
        <w:t xml:space="preserve"> If angry Yemenis turn into terrorists, American officials will be primarily to blame.</w:t>
      </w:r>
    </w:p>
    <w:p w:rsidR="0067278B" w:rsidRPr="00F72A69" w:rsidRDefault="0067278B" w:rsidP="0067278B">
      <w:pPr>
        <w:rPr>
          <w:u w:val="single"/>
        </w:rPr>
      </w:pPr>
      <w:r>
        <w:t xml:space="preserve">The United States did all this despite Yemen’s minimal significance. Gen. Joseph Votel, commander of U.S. Central Command, predictably called the country a “vital interest,” suggesting that in his view nowhere on earth is not vital. In reality, </w:t>
      </w:r>
      <w:r w:rsidRPr="00F72A69">
        <w:rPr>
          <w:u w:val="single"/>
        </w:rPr>
        <w:t>Yemen</w:t>
      </w:r>
      <w:r>
        <w:t xml:space="preserve">, in turmoil for decades, </w:t>
      </w:r>
      <w:r w:rsidRPr="00F72A69">
        <w:rPr>
          <w:u w:val="single"/>
        </w:rPr>
        <w:t>is not</w:t>
      </w:r>
      <w:r>
        <w:t xml:space="preserve"> even </w:t>
      </w:r>
      <w:r w:rsidRPr="00F72A69">
        <w:rPr>
          <w:u w:val="single"/>
        </w:rPr>
        <w:t xml:space="preserve">an </w:t>
      </w:r>
      <w:r w:rsidRPr="00F72A69">
        <w:rPr>
          <w:b/>
          <w:bCs/>
          <w:u w:val="single"/>
        </w:rPr>
        <w:t>important interest</w:t>
      </w:r>
      <w:r w:rsidRPr="00F72A69">
        <w:rPr>
          <w:u w:val="single"/>
        </w:rPr>
        <w:t xml:space="preserve">, other than having </w:t>
      </w:r>
      <w:r w:rsidRPr="00F72A69">
        <w:rPr>
          <w:b/>
          <w:bCs/>
          <w:u w:val="single"/>
        </w:rPr>
        <w:t>entangled Washington</w:t>
      </w:r>
      <w:r w:rsidRPr="00F72A69">
        <w:rPr>
          <w:u w:val="single"/>
        </w:rPr>
        <w:t xml:space="preserve"> in a </w:t>
      </w:r>
      <w:r w:rsidRPr="00F72A69">
        <w:rPr>
          <w:b/>
          <w:bCs/>
          <w:u w:val="single"/>
        </w:rPr>
        <w:t>wholly unnecessary conflict.</w:t>
      </w:r>
    </w:p>
    <w:p w:rsidR="0067278B" w:rsidRPr="00F72A69" w:rsidRDefault="0067278B" w:rsidP="0067278B">
      <w:pPr>
        <w:rPr>
          <w:u w:val="single"/>
        </w:rPr>
      </w:pPr>
      <w:r w:rsidRPr="00F72A69">
        <w:t xml:space="preserve">Most important, </w:t>
      </w:r>
      <w:r w:rsidRPr="00F72A69">
        <w:rPr>
          <w:u w:val="single"/>
        </w:rPr>
        <w:t xml:space="preserve">the </w:t>
      </w:r>
      <w:r w:rsidRPr="00F72A69">
        <w:rPr>
          <w:b/>
          <w:bCs/>
          <w:u w:val="single"/>
        </w:rPr>
        <w:t>major factions</w:t>
      </w:r>
      <w:r w:rsidRPr="00F72A69">
        <w:rPr>
          <w:u w:val="single"/>
        </w:rPr>
        <w:t xml:space="preserve"> competing for </w:t>
      </w:r>
      <w:r w:rsidRPr="00F72A69">
        <w:rPr>
          <w:b/>
          <w:bCs/>
          <w:u w:val="single"/>
        </w:rPr>
        <w:t>power</w:t>
      </w:r>
      <w:r w:rsidRPr="00F72A69">
        <w:rPr>
          <w:u w:val="single"/>
        </w:rPr>
        <w:t xml:space="preserve"> have </w:t>
      </w:r>
      <w:r w:rsidRPr="00F72A69">
        <w:rPr>
          <w:b/>
          <w:bCs/>
          <w:u w:val="single"/>
        </w:rPr>
        <w:t>little ability</w:t>
      </w:r>
      <w:r w:rsidRPr="00F72A69">
        <w:rPr>
          <w:u w:val="single"/>
        </w:rPr>
        <w:t xml:space="preserve"> and </w:t>
      </w:r>
      <w:r w:rsidRPr="00F72A69">
        <w:rPr>
          <w:b/>
          <w:bCs/>
          <w:u w:val="single"/>
        </w:rPr>
        <w:t>no incentive</w:t>
      </w:r>
      <w:r w:rsidRPr="00F72A69">
        <w:rPr>
          <w:u w:val="single"/>
        </w:rPr>
        <w:t xml:space="preserve"> to </w:t>
      </w:r>
      <w:r w:rsidRPr="00F72A69">
        <w:rPr>
          <w:b/>
          <w:bCs/>
          <w:u w:val="single"/>
        </w:rPr>
        <w:t>halt oil shipments</w:t>
      </w:r>
      <w:r w:rsidRPr="00F72A69">
        <w:t xml:space="preserve"> through the Red Sea and the Gulf of Aden. Otherwise </w:t>
      </w:r>
      <w:r w:rsidRPr="00F72A69">
        <w:rPr>
          <w:u w:val="single"/>
        </w:rPr>
        <w:t>the</w:t>
      </w:r>
      <w:r w:rsidRPr="00F72A69">
        <w:t xml:space="preserve"> essentially </w:t>
      </w:r>
      <w:r w:rsidRPr="00F72A69">
        <w:rPr>
          <w:b/>
          <w:bCs/>
          <w:u w:val="single"/>
        </w:rPr>
        <w:t>permanent Yemeni crisis</w:t>
      </w:r>
      <w:r w:rsidRPr="00B41500">
        <w:t xml:space="preserve"> always </w:t>
      </w:r>
      <w:r w:rsidRPr="00F72A69">
        <w:rPr>
          <w:u w:val="single"/>
        </w:rPr>
        <w:t xml:space="preserve">has </w:t>
      </w:r>
      <w:r w:rsidRPr="00F72A69">
        <w:rPr>
          <w:b/>
          <w:bCs/>
          <w:u w:val="single"/>
        </w:rPr>
        <w:t>been internal</w:t>
      </w:r>
      <w:r w:rsidRPr="00F72A69">
        <w:rPr>
          <w:u w:val="single"/>
        </w:rPr>
        <w:t>.</w:t>
      </w:r>
    </w:p>
    <w:p w:rsidR="0067278B" w:rsidRDefault="0067278B" w:rsidP="0067278B">
      <w:r>
        <w:t>From modern Yemen’s beginning six decades ago conflict has stalked its existence. Part independent kingdom, part British colony, nationalist revolutionaries eventually took control of both. At one point Egyptian and Saudi troops faced off. For years there were two Yemens, with strained relations. Even after the two became one in 1990, with Ali Abdullah Saleh as president, Yemen was enveloped in strife. In 2004 the Houthis, a movement dominated by Zaydi Shia, rose against Saleh. Along the way, Riyadh periodically intervened, including promoting Sunni Wahhabism in Yemen.</w:t>
      </w:r>
    </w:p>
    <w:p w:rsidR="0067278B" w:rsidRDefault="0067278B" w:rsidP="0067278B">
      <w:r>
        <w:t>The 2011 Arab Spring led to Saleh’s ouster. However, four years later he was back, working with his former antagonists, the Houthis, against vice president-turned-president Abdrabbuh Mansur Hadi. The latter’s fragile government resigned in January 2015. Yemenis continued to battle one another: As Ecclesiastes in the Bible says, “There is nothing new under the sun.” Two points that regional specialists agreed on: Iran had little to do with the latest political permutations in Sanaa and Houthis were interested in taking power in Yemen, not attacking the Kingdom of Saudi Arabia.</w:t>
      </w:r>
    </w:p>
    <w:p w:rsidR="0067278B" w:rsidRDefault="0067278B" w:rsidP="0067278B">
      <w:r>
        <w:t>Nevertheless, the Saudis and Emiratis launched a campaign to reinstate Hadi. Riyadh predicted a short campaign. However, the “coalition,” backed by military contributions from friendly states, such as Sudan, among others—though not Egypt, which apparently had had enough during its earlier military misadventure—found itself locked in an interminable conflict which achieved little other than to cause mass civilian casualties and wreck the country’s primitive infrastructure.</w:t>
      </w:r>
    </w:p>
    <w:p w:rsidR="0067278B" w:rsidRDefault="0067278B" w:rsidP="0067278B">
      <w:r>
        <w:t>After signing the Iran nuclear deal, the Obama administration sought to prove Washington’s friendship, demonstrating “our deep loyalty to our allies,” in the words of Deputy Assistant Secretary of State Dafna Rand. Unsurprisingly, the Houthis welcomed aid from Iran, which equally appreciated the opportunity to bleed the blundering royals. Hence the coalition and its chief backer turned Yemen’s endless internal conflict into an international sectarian proxy fight.</w:t>
      </w:r>
    </w:p>
    <w:p w:rsidR="0067278B" w:rsidRDefault="0067278B" w:rsidP="0067278B">
      <w:r>
        <w:t xml:space="preserve">Nearly four years later </w:t>
      </w:r>
      <w:r w:rsidRPr="00B41500">
        <w:rPr>
          <w:u w:val="single"/>
        </w:rPr>
        <w:t>Washington</w:t>
      </w:r>
      <w:r>
        <w:t xml:space="preserve"> still </w:t>
      </w:r>
      <w:r w:rsidRPr="00B41500">
        <w:rPr>
          <w:u w:val="single"/>
        </w:rPr>
        <w:t xml:space="preserve">has </w:t>
      </w:r>
      <w:r w:rsidRPr="00B41500">
        <w:rPr>
          <w:b/>
          <w:bCs/>
          <w:u w:val="single"/>
        </w:rPr>
        <w:t>no security interest</w:t>
      </w:r>
      <w:r w:rsidRPr="00B41500">
        <w:rPr>
          <w:u w:val="single"/>
        </w:rPr>
        <w:t xml:space="preserve"> at </w:t>
      </w:r>
      <w:r w:rsidRPr="00B41500">
        <w:rPr>
          <w:b/>
          <w:bCs/>
          <w:u w:val="single"/>
        </w:rPr>
        <w:t>stake</w:t>
      </w:r>
      <w:r w:rsidRPr="00B41500">
        <w:rPr>
          <w:u w:val="single"/>
        </w:rPr>
        <w:t>. The arguments</w:t>
      </w:r>
      <w:r>
        <w:t xml:space="preserve"> typically </w:t>
      </w:r>
      <w:r w:rsidRPr="00B41500">
        <w:rPr>
          <w:u w:val="single"/>
        </w:rPr>
        <w:t xml:space="preserve">made for </w:t>
      </w:r>
      <w:r w:rsidRPr="00B41500">
        <w:rPr>
          <w:b/>
          <w:bCs/>
          <w:u w:val="single"/>
        </w:rPr>
        <w:t>U.S. involvement</w:t>
      </w:r>
      <w:r w:rsidRPr="00B41500">
        <w:rPr>
          <w:u w:val="single"/>
        </w:rPr>
        <w:t xml:space="preserve"> are </w:t>
      </w:r>
      <w:r w:rsidRPr="00B41500">
        <w:rPr>
          <w:b/>
          <w:bCs/>
          <w:u w:val="single"/>
        </w:rPr>
        <w:t>bootstrapped</w:t>
      </w:r>
      <w:r w:rsidRPr="00B41500">
        <w:rPr>
          <w:u w:val="single"/>
        </w:rPr>
        <w:t xml:space="preserve"> from responses to </w:t>
      </w:r>
      <w:r w:rsidRPr="00B41500">
        <w:rPr>
          <w:b/>
          <w:bCs/>
          <w:u w:val="single"/>
        </w:rPr>
        <w:t>Riyadh’s</w:t>
      </w:r>
      <w:r w:rsidRPr="00B41500">
        <w:rPr>
          <w:u w:val="single"/>
        </w:rPr>
        <w:t xml:space="preserve"> and </w:t>
      </w:r>
      <w:r w:rsidRPr="00B41500">
        <w:rPr>
          <w:b/>
          <w:bCs/>
          <w:u w:val="single"/>
        </w:rPr>
        <w:t>Abu Dhabi’s</w:t>
      </w:r>
      <w:r w:rsidRPr="00B41500">
        <w:rPr>
          <w:u w:val="single"/>
        </w:rPr>
        <w:t xml:space="preserve"> initial aggression, which was</w:t>
      </w:r>
      <w:r>
        <w:t xml:space="preserve"> entirely </w:t>
      </w:r>
      <w:r w:rsidRPr="00B41500">
        <w:rPr>
          <w:b/>
          <w:bCs/>
          <w:u w:val="single"/>
        </w:rPr>
        <w:t>unnecessary</w:t>
      </w:r>
      <w:r w:rsidRPr="00B41500">
        <w:rPr>
          <w:u w:val="single"/>
        </w:rPr>
        <w:t xml:space="preserve"> since</w:t>
      </w:r>
      <w:r>
        <w:t xml:space="preserve">, historically, </w:t>
      </w:r>
      <w:r w:rsidRPr="00B41500">
        <w:rPr>
          <w:b/>
          <w:bCs/>
          <w:u w:val="single"/>
        </w:rPr>
        <w:t>money</w:t>
      </w:r>
      <w:r w:rsidRPr="00B41500">
        <w:rPr>
          <w:u w:val="single"/>
        </w:rPr>
        <w:t xml:space="preserve"> and </w:t>
      </w:r>
      <w:r w:rsidRPr="00B41500">
        <w:rPr>
          <w:b/>
          <w:bCs/>
          <w:u w:val="single"/>
        </w:rPr>
        <w:t>patronage</w:t>
      </w:r>
      <w:r>
        <w:t xml:space="preserve"> had </w:t>
      </w:r>
      <w:r w:rsidRPr="00B41500">
        <w:rPr>
          <w:b/>
          <w:bCs/>
          <w:u w:val="single"/>
        </w:rPr>
        <w:t xml:space="preserve">guaranteed Saudi </w:t>
      </w:r>
      <w:r w:rsidRPr="00737DFC">
        <w:rPr>
          <w:b/>
          <w:bCs/>
          <w:u w:val="single"/>
        </w:rPr>
        <w:t>interests</w:t>
      </w:r>
      <w:r w:rsidRPr="00737DFC">
        <w:rPr>
          <w:u w:val="single"/>
        </w:rPr>
        <w:t xml:space="preserve">. Houthi missile </w:t>
      </w:r>
      <w:r w:rsidRPr="00737DFC">
        <w:rPr>
          <w:b/>
          <w:bCs/>
          <w:u w:val="single"/>
        </w:rPr>
        <w:t>attacks</w:t>
      </w:r>
      <w:r w:rsidRPr="00737DFC">
        <w:rPr>
          <w:u w:val="single"/>
        </w:rPr>
        <w:t xml:space="preserve"> on</w:t>
      </w:r>
      <w:r>
        <w:t xml:space="preserve"> cities in </w:t>
      </w:r>
      <w:r w:rsidRPr="00737DFC">
        <w:rPr>
          <w:u w:val="single"/>
        </w:rPr>
        <w:t xml:space="preserve">Saudi Arabia and ships in the Gulf of Aden are </w:t>
      </w:r>
      <w:r w:rsidRPr="00737DFC">
        <w:rPr>
          <w:b/>
          <w:bCs/>
          <w:u w:val="single"/>
        </w:rPr>
        <w:t>retaliation</w:t>
      </w:r>
      <w:r w:rsidRPr="00737DFC">
        <w:rPr>
          <w:u w:val="single"/>
        </w:rPr>
        <w:t xml:space="preserve"> for the coalition’s</w:t>
      </w:r>
      <w:r>
        <w:t xml:space="preserve"> incessant </w:t>
      </w:r>
      <w:r w:rsidRPr="00737DFC">
        <w:rPr>
          <w:b/>
          <w:bCs/>
          <w:u w:val="single"/>
        </w:rPr>
        <w:t>attacks</w:t>
      </w:r>
      <w:r w:rsidRPr="00737DFC">
        <w:rPr>
          <w:u w:val="single"/>
        </w:rPr>
        <w:t xml:space="preserve"> on Yemeni</w:t>
      </w:r>
      <w:r>
        <w:t xml:space="preserve"> targets, many </w:t>
      </w:r>
      <w:r w:rsidRPr="00737DFC">
        <w:rPr>
          <w:u w:val="single"/>
        </w:rPr>
        <w:t>civilian</w:t>
      </w:r>
      <w:r>
        <w:t>. Tehran’s increased influence, such as it is, results from the Houthis’ need for assistance against rich combatants backed by America. AQAP and other radical groups are stronger—because the Saudi/Emirati attack diverted the Houthis, while Hadi and his Saudi benefactors turned radicals into allies.</w:t>
      </w:r>
    </w:p>
    <w:p w:rsidR="0067278B" w:rsidRDefault="0067278B" w:rsidP="0067278B">
      <w:r w:rsidRPr="00737DFC">
        <w:rPr>
          <w:b/>
          <w:bCs/>
          <w:u w:val="single"/>
        </w:rPr>
        <w:t>Long-term impacts</w:t>
      </w:r>
      <w:r w:rsidRPr="00737DFC">
        <w:rPr>
          <w:u w:val="single"/>
        </w:rPr>
        <w:t xml:space="preserve"> of U.S. </w:t>
      </w:r>
      <w:r w:rsidRPr="00737DFC">
        <w:rPr>
          <w:b/>
          <w:bCs/>
          <w:u w:val="single"/>
        </w:rPr>
        <w:t>involvement</w:t>
      </w:r>
      <w:r w:rsidRPr="00737DFC">
        <w:rPr>
          <w:u w:val="single"/>
        </w:rPr>
        <w:t xml:space="preserve"> are</w:t>
      </w:r>
      <w:r>
        <w:t xml:space="preserve"> entirely </w:t>
      </w:r>
      <w:r w:rsidRPr="00737DFC">
        <w:rPr>
          <w:u w:val="single"/>
        </w:rPr>
        <w:t>ill. Washington</w:t>
      </w:r>
      <w:r>
        <w:t xml:space="preserve"> has </w:t>
      </w:r>
      <w:r w:rsidRPr="00737DFC">
        <w:rPr>
          <w:u w:val="single"/>
        </w:rPr>
        <w:t>turned</w:t>
      </w:r>
      <w:r>
        <w:t xml:space="preserve"> many </w:t>
      </w:r>
      <w:r w:rsidRPr="00737DFC">
        <w:rPr>
          <w:u w:val="single"/>
        </w:rPr>
        <w:t xml:space="preserve">Yemenis into </w:t>
      </w:r>
      <w:r w:rsidRPr="00737DFC">
        <w:rPr>
          <w:b/>
          <w:bCs/>
          <w:u w:val="single"/>
        </w:rPr>
        <w:t>enemies</w:t>
      </w:r>
      <w:r>
        <w:t xml:space="preserve"> and potential terrorists </w:t>
      </w:r>
      <w:r w:rsidRPr="00737DFC">
        <w:rPr>
          <w:u w:val="single"/>
        </w:rPr>
        <w:t xml:space="preserve">while </w:t>
      </w:r>
      <w:r w:rsidRPr="00737DFC">
        <w:rPr>
          <w:b/>
          <w:bCs/>
          <w:u w:val="single"/>
        </w:rPr>
        <w:t>rewarding</w:t>
      </w:r>
      <w:r>
        <w:t xml:space="preserve"> Saudi Crown Prince Mohammed bin </w:t>
      </w:r>
      <w:r w:rsidRPr="00737DFC">
        <w:rPr>
          <w:u w:val="single"/>
        </w:rPr>
        <w:t xml:space="preserve">Salman’s </w:t>
      </w:r>
      <w:r w:rsidRPr="00737DFC">
        <w:rPr>
          <w:b/>
          <w:bCs/>
          <w:u w:val="single"/>
        </w:rPr>
        <w:t>worst impulses</w:t>
      </w:r>
      <w:r w:rsidRPr="00737DFC">
        <w:rPr>
          <w:u w:val="single"/>
        </w:rPr>
        <w:t>.</w:t>
      </w:r>
      <w:r>
        <w:t xml:space="preserve"> The Pentagon’s claim that aiding Riyadh’s war reduces civilian casualties is risible: Some </w:t>
      </w:r>
      <w:r w:rsidRPr="00737DFC">
        <w:rPr>
          <w:b/>
          <w:bCs/>
          <w:u w:val="single"/>
        </w:rPr>
        <w:t>sixty thousand civilians</w:t>
      </w:r>
      <w:r w:rsidRPr="00737DFC">
        <w:rPr>
          <w:u w:val="single"/>
        </w:rPr>
        <w:t xml:space="preserve"> have been killed</w:t>
      </w:r>
      <w:r>
        <w:t xml:space="preserve">, most in coalition airstrikes. Nearly </w:t>
      </w:r>
      <w:r w:rsidRPr="00737DFC">
        <w:rPr>
          <w:u w:val="single"/>
        </w:rPr>
        <w:t xml:space="preserve">half the population </w:t>
      </w:r>
      <w:r w:rsidRPr="00737DFC">
        <w:rPr>
          <w:b/>
          <w:bCs/>
          <w:u w:val="single"/>
        </w:rPr>
        <w:t>needs aid</w:t>
      </w:r>
      <w:r w:rsidRPr="00737DFC">
        <w:rPr>
          <w:u w:val="single"/>
        </w:rPr>
        <w:t xml:space="preserve">; a million people have </w:t>
      </w:r>
      <w:r w:rsidRPr="00737DFC">
        <w:rPr>
          <w:b/>
          <w:bCs/>
          <w:u w:val="single"/>
        </w:rPr>
        <w:t>contracted cholera</w:t>
      </w:r>
      <w:r w:rsidRPr="00737DFC">
        <w:rPr>
          <w:u w:val="single"/>
        </w:rPr>
        <w:t xml:space="preserve">; famine </w:t>
      </w:r>
      <w:r w:rsidRPr="00737DFC">
        <w:rPr>
          <w:b/>
          <w:bCs/>
          <w:u w:val="single"/>
        </w:rPr>
        <w:t>stalks</w:t>
      </w:r>
      <w:r>
        <w:t xml:space="preserve"> much of </w:t>
      </w:r>
      <w:r w:rsidRPr="00737DFC">
        <w:rPr>
          <w:u w:val="single"/>
        </w:rPr>
        <w:t>the land; civilian infrastructure</w:t>
      </w:r>
      <w:r>
        <w:t xml:space="preserve">, primitive to start, </w:t>
      </w:r>
      <w:r w:rsidRPr="00737DFC">
        <w:rPr>
          <w:u w:val="single"/>
        </w:rPr>
        <w:t xml:space="preserve">has been </w:t>
      </w:r>
      <w:r w:rsidRPr="00737DFC">
        <w:rPr>
          <w:b/>
          <w:bCs/>
          <w:u w:val="single"/>
        </w:rPr>
        <w:t>wrecked</w:t>
      </w:r>
      <w:r w:rsidRPr="00737DFC">
        <w:rPr>
          <w:u w:val="single"/>
        </w:rPr>
        <w:t xml:space="preserve">. The number of dead from </w:t>
      </w:r>
      <w:r w:rsidRPr="00737DFC">
        <w:rPr>
          <w:b/>
          <w:bCs/>
          <w:u w:val="single"/>
        </w:rPr>
        <w:t>malnutrition</w:t>
      </w:r>
      <w:r w:rsidRPr="00737DFC">
        <w:rPr>
          <w:u w:val="single"/>
        </w:rPr>
        <w:t xml:space="preserve"> approaches </w:t>
      </w:r>
      <w:r w:rsidRPr="00737DFC">
        <w:rPr>
          <w:b/>
          <w:bCs/>
          <w:u w:val="single"/>
        </w:rPr>
        <w:t>one hundred thousand</w:t>
      </w:r>
      <w:r w:rsidRPr="00737DFC">
        <w:rPr>
          <w:u w:val="single"/>
        </w:rPr>
        <w:t>.</w:t>
      </w:r>
      <w:r>
        <w:t xml:space="preserve"> Emirati and Saudi interests are diverging, with Abu Dhabi promoting separatism in the south, making a peaceful, stable settlement even more difficult.</w:t>
      </w:r>
    </w:p>
    <w:p w:rsidR="0067278B" w:rsidRDefault="0067278B" w:rsidP="0067278B">
      <w:r>
        <w:t>Which has left the administration and its congressional servants, paraphrasing Secretary Pompeo, to caterwaul about Iran. The ever-blinkered Wall Street Journal complained about a vote to “abandon an ally in a proxy war with Iran.” Yet Riyadh started the war without considering America’s interests.</w:t>
      </w:r>
    </w:p>
    <w:p w:rsidR="0067278B" w:rsidRDefault="0067278B" w:rsidP="0067278B">
      <w:r>
        <w:t xml:space="preserve">Moreover, Tehran has never controlled the Houthis, did not start the present conflict, and has only limited influence even now. With its own economy is in crisis, Iran could not afford to underwrite even a victorious Houthi regime. Tehran also would have little reason to do so: Yemen will remain in desperate crisis for years, neither able nor willing to challenge Riyadh or Washington. </w:t>
      </w:r>
      <w:r w:rsidRPr="00737DFC">
        <w:rPr>
          <w:u w:val="single"/>
        </w:rPr>
        <w:t xml:space="preserve">Yemen is a </w:t>
      </w:r>
      <w:r w:rsidRPr="00737DFC">
        <w:rPr>
          <w:b/>
          <w:bCs/>
          <w:u w:val="single"/>
        </w:rPr>
        <w:t>problem</w:t>
      </w:r>
      <w:r w:rsidRPr="00737DFC">
        <w:rPr>
          <w:u w:val="single"/>
        </w:rPr>
        <w:t xml:space="preserve"> for Riyadh</w:t>
      </w:r>
      <w:r>
        <w:t xml:space="preserve"> primarily </w:t>
      </w:r>
      <w:r w:rsidRPr="00737DFC">
        <w:rPr>
          <w:u w:val="single"/>
        </w:rPr>
        <w:t xml:space="preserve">because of MbS’ </w:t>
      </w:r>
      <w:r w:rsidRPr="00737DFC">
        <w:rPr>
          <w:b/>
          <w:bCs/>
          <w:u w:val="single"/>
        </w:rPr>
        <w:t>hubris</w:t>
      </w:r>
      <w:r w:rsidRPr="00737DFC">
        <w:rPr>
          <w:u w:val="single"/>
        </w:rPr>
        <w:t xml:space="preserve">. He is likely to </w:t>
      </w:r>
      <w:r w:rsidRPr="00737DFC">
        <w:rPr>
          <w:b/>
          <w:bCs/>
          <w:u w:val="single"/>
        </w:rPr>
        <w:t>acknowledge</w:t>
      </w:r>
      <w:r w:rsidRPr="00737DFC">
        <w:rPr>
          <w:u w:val="single"/>
        </w:rPr>
        <w:t xml:space="preserve"> his </w:t>
      </w:r>
      <w:r w:rsidRPr="00737DFC">
        <w:rPr>
          <w:b/>
          <w:bCs/>
          <w:u w:val="single"/>
        </w:rPr>
        <w:t>blunder</w:t>
      </w:r>
      <w:r w:rsidRPr="00737DFC">
        <w:rPr>
          <w:u w:val="single"/>
        </w:rPr>
        <w:t xml:space="preserve"> only if the U</w:t>
      </w:r>
      <w:r w:rsidRPr="00737DFC">
        <w:t xml:space="preserve">nited </w:t>
      </w:r>
      <w:r w:rsidRPr="00737DFC">
        <w:rPr>
          <w:u w:val="single"/>
        </w:rPr>
        <w:t>S</w:t>
      </w:r>
      <w:r w:rsidRPr="00737DFC">
        <w:t xml:space="preserve">tates </w:t>
      </w:r>
      <w:r w:rsidRPr="00737DFC">
        <w:rPr>
          <w:u w:val="single"/>
        </w:rPr>
        <w:t xml:space="preserve">stops </w:t>
      </w:r>
      <w:r w:rsidRPr="00737DFC">
        <w:rPr>
          <w:b/>
          <w:bCs/>
          <w:u w:val="single"/>
        </w:rPr>
        <w:t>trying to protect</w:t>
      </w:r>
      <w:r w:rsidRPr="00737DFC">
        <w:rPr>
          <w:u w:val="single"/>
        </w:rPr>
        <w:t xml:space="preserve"> the </w:t>
      </w:r>
      <w:r w:rsidRPr="00737DFC">
        <w:rPr>
          <w:b/>
          <w:bCs/>
          <w:u w:val="single"/>
        </w:rPr>
        <w:t>crown prince</w:t>
      </w:r>
      <w:r>
        <w:t xml:space="preserve"> from his own folly.</w:t>
      </w:r>
    </w:p>
    <w:p w:rsidR="0067278B" w:rsidRDefault="0067278B" w:rsidP="0067278B">
      <w:pPr>
        <w:rPr>
          <w:u w:val="single"/>
        </w:rPr>
      </w:pPr>
      <w:r>
        <w:t xml:space="preserve">The </w:t>
      </w:r>
      <w:r w:rsidRPr="00737DFC">
        <w:rPr>
          <w:u w:val="single"/>
        </w:rPr>
        <w:t>ongoing peace talks offer</w:t>
      </w:r>
      <w:r>
        <w:t xml:space="preserve"> some </w:t>
      </w:r>
      <w:r w:rsidRPr="00737DFC">
        <w:rPr>
          <w:b/>
          <w:bCs/>
          <w:u w:val="single"/>
        </w:rPr>
        <w:t>hope</w:t>
      </w:r>
      <w:r w:rsidRPr="00737DFC">
        <w:rPr>
          <w:u w:val="single"/>
        </w:rPr>
        <w:t>. They</w:t>
      </w:r>
      <w:r>
        <w:t xml:space="preserve"> have </w:t>
      </w:r>
      <w:r w:rsidRPr="00737DFC">
        <w:rPr>
          <w:u w:val="single"/>
        </w:rPr>
        <w:t xml:space="preserve">advanced </w:t>
      </w:r>
      <w:r w:rsidRPr="00737DFC">
        <w:rPr>
          <w:b/>
          <w:bCs/>
          <w:u w:val="single"/>
        </w:rPr>
        <w:t>further</w:t>
      </w:r>
      <w:r w:rsidRPr="00737DFC">
        <w:rPr>
          <w:u w:val="single"/>
        </w:rPr>
        <w:t xml:space="preserve"> than </w:t>
      </w:r>
      <w:r w:rsidRPr="00737DFC">
        <w:rPr>
          <w:b/>
          <w:bCs/>
          <w:u w:val="single"/>
        </w:rPr>
        <w:t>previous attempts</w:t>
      </w:r>
      <w:r w:rsidRPr="00737DFC">
        <w:rPr>
          <w:u w:val="single"/>
        </w:rPr>
        <w:t>, and have reached</w:t>
      </w:r>
      <w:r>
        <w:t xml:space="preserve"> some </w:t>
      </w:r>
      <w:r w:rsidRPr="00737DFC">
        <w:rPr>
          <w:b/>
          <w:bCs/>
          <w:u w:val="single"/>
        </w:rPr>
        <w:t>positive agreements</w:t>
      </w:r>
      <w:r w:rsidRPr="00737DFC">
        <w:rPr>
          <w:u w:val="single"/>
        </w:rPr>
        <w:t>, such as prisoner exchange,</w:t>
      </w:r>
      <w:r>
        <w:t xml:space="preserve"> though implementation remains. </w:t>
      </w:r>
      <w:r w:rsidRPr="00737DFC">
        <w:rPr>
          <w:u w:val="single"/>
        </w:rPr>
        <w:t>The fact</w:t>
      </w:r>
      <w:r>
        <w:t xml:space="preserve"> that </w:t>
      </w:r>
      <w:r w:rsidRPr="00737DFC">
        <w:rPr>
          <w:b/>
          <w:bCs/>
          <w:u w:val="single"/>
        </w:rPr>
        <w:t>Western nations</w:t>
      </w:r>
      <w:r w:rsidRPr="00737DFC">
        <w:rPr>
          <w:u w:val="single"/>
        </w:rPr>
        <w:t xml:space="preserve"> have turned </w:t>
      </w:r>
      <w:r w:rsidRPr="00737DFC">
        <w:rPr>
          <w:b/>
          <w:bCs/>
          <w:u w:val="single"/>
        </w:rPr>
        <w:t>against the war</w:t>
      </w:r>
      <w:r w:rsidRPr="00737DFC">
        <w:rPr>
          <w:u w:val="single"/>
        </w:rPr>
        <w:t xml:space="preserve"> encouraged</w:t>
      </w:r>
      <w:r>
        <w:t xml:space="preserve"> the Kingdom of </w:t>
      </w:r>
      <w:r w:rsidRPr="00737DFC">
        <w:rPr>
          <w:u w:val="single"/>
        </w:rPr>
        <w:t xml:space="preserve">Saudi Arabia to start </w:t>
      </w:r>
      <w:r w:rsidRPr="00737DFC">
        <w:rPr>
          <w:b/>
          <w:bCs/>
          <w:u w:val="single"/>
        </w:rPr>
        <w:t>making concessions</w:t>
      </w:r>
      <w:r w:rsidRPr="00737DFC">
        <w:rPr>
          <w:u w:val="single"/>
        </w:rPr>
        <w:t>, necessary to reach</w:t>
      </w:r>
      <w:r>
        <w:t xml:space="preserve"> a more </w:t>
      </w:r>
      <w:r w:rsidRPr="00737DFC">
        <w:rPr>
          <w:u w:val="single"/>
        </w:rPr>
        <w:t xml:space="preserve">enduring peace. So long as Riyadh can count on a </w:t>
      </w:r>
      <w:r w:rsidRPr="00737DFC">
        <w:rPr>
          <w:b/>
          <w:bCs/>
          <w:u w:val="single"/>
        </w:rPr>
        <w:t>blank check</w:t>
      </w:r>
      <w:r w:rsidRPr="00737DFC">
        <w:rPr>
          <w:u w:val="single"/>
        </w:rPr>
        <w:t xml:space="preserve"> from Washington</w:t>
      </w:r>
      <w:r>
        <w:t>—it turns out the United States wasn’t even charging enough for refueling Saudi aircraft—</w:t>
      </w:r>
      <w:r w:rsidRPr="00737DFC">
        <w:rPr>
          <w:u w:val="single"/>
        </w:rPr>
        <w:t xml:space="preserve">the kingdom has </w:t>
      </w:r>
      <w:r w:rsidRPr="00737DFC">
        <w:rPr>
          <w:b/>
          <w:bCs/>
          <w:u w:val="single"/>
        </w:rPr>
        <w:t>no reason</w:t>
      </w:r>
      <w:r w:rsidRPr="00737DFC">
        <w:rPr>
          <w:u w:val="single"/>
        </w:rPr>
        <w:t xml:space="preserve"> to </w:t>
      </w:r>
      <w:r w:rsidRPr="00737DFC">
        <w:rPr>
          <w:b/>
          <w:bCs/>
          <w:u w:val="single"/>
        </w:rPr>
        <w:t>temper</w:t>
      </w:r>
      <w:r w:rsidRPr="00737DFC">
        <w:rPr>
          <w:u w:val="single"/>
        </w:rPr>
        <w:t xml:space="preserve"> its policy.</w:t>
      </w:r>
      <w:r>
        <w:t xml:space="preserve"> Which means </w:t>
      </w:r>
      <w:r w:rsidRPr="00737DFC">
        <w:rPr>
          <w:u w:val="single"/>
        </w:rPr>
        <w:t xml:space="preserve">the administration should take the </w:t>
      </w:r>
      <w:r w:rsidRPr="00737DFC">
        <w:rPr>
          <w:b/>
          <w:bCs/>
          <w:u w:val="single"/>
        </w:rPr>
        <w:t>next step</w:t>
      </w:r>
      <w:r w:rsidRPr="00737DFC">
        <w:rPr>
          <w:u w:val="single"/>
        </w:rPr>
        <w:t xml:space="preserve"> and </w:t>
      </w:r>
      <w:r w:rsidRPr="00737DFC">
        <w:rPr>
          <w:b/>
          <w:bCs/>
          <w:u w:val="single"/>
        </w:rPr>
        <w:t>end all support</w:t>
      </w:r>
      <w:r w:rsidRPr="00737DFC">
        <w:rPr>
          <w:u w:val="single"/>
        </w:rPr>
        <w:t xml:space="preserve"> for the war; MbS</w:t>
      </w:r>
      <w:r>
        <w:t xml:space="preserve"> and his companions </w:t>
      </w:r>
      <w:r w:rsidRPr="00737DFC">
        <w:rPr>
          <w:u w:val="single"/>
        </w:rPr>
        <w:t xml:space="preserve">should bear the </w:t>
      </w:r>
      <w:r w:rsidRPr="00737DFC">
        <w:rPr>
          <w:b/>
          <w:bCs/>
          <w:u w:val="single"/>
        </w:rPr>
        <w:t>full burden</w:t>
      </w:r>
      <w:r w:rsidRPr="00737DFC">
        <w:rPr>
          <w:u w:val="single"/>
        </w:rPr>
        <w:t xml:space="preserve"> of</w:t>
      </w:r>
      <w:r>
        <w:t xml:space="preserve"> what amounts to </w:t>
      </w:r>
      <w:r w:rsidRPr="00737DFC">
        <w:rPr>
          <w:b/>
          <w:bCs/>
          <w:u w:val="single"/>
        </w:rPr>
        <w:t>imperial warmongering</w:t>
      </w:r>
      <w:r w:rsidRPr="00737DFC">
        <w:rPr>
          <w:u w:val="single"/>
        </w:rPr>
        <w:t>.</w:t>
      </w:r>
    </w:p>
    <w:p w:rsidR="0067278B" w:rsidRDefault="0067278B" w:rsidP="0094404C"/>
    <w:p w:rsidR="009B4E47" w:rsidRDefault="009B4E47" w:rsidP="009B4E47">
      <w:pPr>
        <w:pStyle w:val="Heading4"/>
      </w:pPr>
      <w:r>
        <w:t xml:space="preserve">Saudi Arabia will agree to a settlement – they lack the power and budget to continue the fight without U.S. support </w:t>
      </w:r>
    </w:p>
    <w:p w:rsidR="009B4E47" w:rsidRDefault="009B4E47" w:rsidP="009B4E47">
      <w:r w:rsidRPr="0016453C">
        <w:rPr>
          <w:rStyle w:val="Style13ptBold"/>
        </w:rPr>
        <w:t>Snyder 17</w:t>
      </w:r>
      <w:r w:rsidRPr="0016453C">
        <w:t xml:space="preserve"> – BA, summa cum laude, Economics. Geopolitics Analyst</w:t>
      </w:r>
      <w:r>
        <w:t xml:space="preserve">. [Xander, “Cash-Strapped Saudi Arabia Is Willing To Give Up Its Influence To Iran”, Mauldin Economics, 8/8/17, </w:t>
      </w:r>
      <w:hyperlink r:id="rId77" w:history="1">
        <w:r w:rsidRPr="00485567">
          <w:rPr>
            <w:rStyle w:val="Hyperlink"/>
          </w:rPr>
          <w:t>https://www.mauldineconomics.com/editorial/cash-strapped-saudi-arabia-is-willing-to-give-up-its-influence-to-iran]//AV</w:t>
        </w:r>
      </w:hyperlink>
    </w:p>
    <w:p w:rsidR="009B4E47" w:rsidRPr="00E247F7" w:rsidRDefault="009B4E47" w:rsidP="009B4E47">
      <w:pPr>
        <w:rPr>
          <w:rStyle w:val="StyleUnderline"/>
        </w:rPr>
      </w:pPr>
      <w:r w:rsidRPr="00E247F7">
        <w:rPr>
          <w:rStyle w:val="StyleUnderline"/>
        </w:rPr>
        <w:t>Saudi Arabia’s strategy in the Middle East has for years focused</w:t>
      </w:r>
      <w:r w:rsidRPr="002731F4">
        <w:t xml:space="preserve"> on throwing money at majority Sunni states and groups in the region </w:t>
      </w:r>
      <w:r w:rsidRPr="00E247F7">
        <w:rPr>
          <w:rStyle w:val="StyleUnderline"/>
        </w:rPr>
        <w:t>to counter Iranian influence. But its fiscal constraints started to limit its ability to project power </w:t>
      </w:r>
      <w:hyperlink r:id="rId78" w:tgtFrame="_blank" w:history="1">
        <w:r w:rsidRPr="00E247F7">
          <w:rPr>
            <w:rStyle w:val="StyleUnderline"/>
          </w:rPr>
          <w:t>even in the Arabian Peninsula</w:t>
        </w:r>
      </w:hyperlink>
      <w:r w:rsidRPr="00E247F7">
        <w:rPr>
          <w:rStyle w:val="StyleUnderline"/>
        </w:rPr>
        <w:t>.</w:t>
      </w:r>
    </w:p>
    <w:p w:rsidR="009B4E47" w:rsidRPr="002731F4" w:rsidRDefault="009B4E47" w:rsidP="009B4E47">
      <w:r w:rsidRPr="002731F4">
        <w:t>Funding Sunni jihadist groups has not had the desired outcome. The rise of the </w:t>
      </w:r>
      <w:hyperlink r:id="rId79" w:tgtFrame="_blank" w:history="1">
        <w:r w:rsidRPr="002731F4">
          <w:rPr>
            <w:rStyle w:val="Hyperlink"/>
          </w:rPr>
          <w:t>Islamic State</w:t>
        </w:r>
      </w:hyperlink>
      <w:r w:rsidRPr="002731F4">
        <w:t xml:space="preserve"> is evidence that this strategy can have unintended results. In fact, </w:t>
      </w:r>
      <w:r w:rsidRPr="00E247F7">
        <w:rPr>
          <w:rStyle w:val="Emphasis"/>
        </w:rPr>
        <w:t>Saudi Arabia’s attempt to expand its influence regionally may have actually reduced Saudi power both domestically and on the peninsula</w:t>
      </w:r>
      <w:r w:rsidRPr="002731F4">
        <w:t>.</w:t>
      </w:r>
    </w:p>
    <w:p w:rsidR="009B4E47" w:rsidRPr="002731F4" w:rsidRDefault="009B4E47" w:rsidP="009B4E47">
      <w:r w:rsidRPr="002731F4">
        <w:t>As such, the Saudis are coming to the realization that it can’t shape the dynamics of the region. It can help create problems for its opponents, but it can’t control the future course of events. That experience caused the Saudis to refocus their efforts closer to home, in places like Yemen.</w:t>
      </w:r>
    </w:p>
    <w:p w:rsidR="009B4E47" w:rsidRPr="002731F4" w:rsidRDefault="009B4E47" w:rsidP="009B4E47">
      <w:r w:rsidRPr="002731F4">
        <w:t>In the meantime, low oil prices continue to strain its budget, inhibiting its ability not only to fund proxy groups throughout the region, but also to carry out conventional military action on the Arabian Peninsula.</w:t>
      </w:r>
    </w:p>
    <w:p w:rsidR="009B4E47" w:rsidRPr="002731F4" w:rsidRDefault="009B4E47" w:rsidP="009B4E47">
      <w:r w:rsidRPr="002731F4">
        <w:t>An Opening for Iran</w:t>
      </w:r>
    </w:p>
    <w:p w:rsidR="009B4E47" w:rsidRPr="002731F4" w:rsidRDefault="009B4E47" w:rsidP="009B4E47">
      <w:r w:rsidRPr="002731F4">
        <w:t>Leaked emails between the former US ambassador to Israel and the United Arab Emirates’ ambassador to the US reveal the impact of this budgetary constraint.</w:t>
      </w:r>
    </w:p>
    <w:p w:rsidR="009B4E47" w:rsidRPr="002731F4" w:rsidRDefault="009B4E47" w:rsidP="009B4E47">
      <w:r w:rsidRPr="002731F4">
        <w:t>The Emirati ambassador wrote that the Saudi crown prince had expressed a desire to withdraw from the conflict in Yemen and a willingness for the US to engage Iran on the Saudis’ behalf.</w:t>
      </w:r>
    </w:p>
    <w:p w:rsidR="009B4E47" w:rsidRPr="00E247F7" w:rsidRDefault="009B4E47" w:rsidP="009B4E47">
      <w:pPr>
        <w:rPr>
          <w:rStyle w:val="StyleUnderline"/>
        </w:rPr>
      </w:pPr>
      <w:r w:rsidRPr="002731F4">
        <w:t xml:space="preserve">At this point, both Iran and Saudi Arabia know that Riyadh’s financial struggles are limiting its ability to protect its interests closer to home. </w:t>
      </w:r>
      <w:r w:rsidRPr="00E247F7">
        <w:rPr>
          <w:rStyle w:val="StyleUnderline"/>
        </w:rPr>
        <w:t>Any direct negotiation between the two countries will account for this weakness and result in a settlement that is far more in Iran’s favor than Saudi Arabia will feel comfortable with.</w:t>
      </w:r>
    </w:p>
    <w:p w:rsidR="009B4E47" w:rsidRPr="00E247F7" w:rsidRDefault="009B4E47" w:rsidP="009B4E47">
      <w:pPr>
        <w:rPr>
          <w:rStyle w:val="StyleUnderline"/>
        </w:rPr>
      </w:pPr>
      <w:r w:rsidRPr="00E247F7">
        <w:rPr>
          <w:rStyle w:val="StyleUnderline"/>
        </w:rPr>
        <w:t>Thus one of the consequences of Saudi Arabia’s decline is that it creates an opening for Iran to pressure the Saudis into accepting a state of affairs they don’t want to accept.</w:t>
      </w:r>
    </w:p>
    <w:p w:rsidR="009B4E47" w:rsidRPr="002731F4" w:rsidRDefault="009B4E47" w:rsidP="009B4E47">
      <w:r w:rsidRPr="002731F4">
        <w:t>The Saudis are trying to obscure the extent of their economic problems by boasting about progress toward a balanced budget.</w:t>
      </w:r>
    </w:p>
    <w:p w:rsidR="009B4E47" w:rsidRPr="002731F4" w:rsidRDefault="009B4E47" w:rsidP="009B4E47">
      <w:r w:rsidRPr="002731F4">
        <w:t>But on closer inspection, this claim falls apart.</w:t>
      </w:r>
    </w:p>
    <w:p w:rsidR="009B4E47" w:rsidRPr="002731F4" w:rsidRDefault="009B4E47" w:rsidP="009B4E47">
      <w:r w:rsidRPr="002731F4">
        <w:t>It’s true that Saudi Arabia’s expenditures dropped by 1.3 percent in the second quarter, the majority of the deficit decline is due to a 28 percent increase in its oil revenue. Although Saudi Arabia has been attempting to diversify its economy, its non-oil revenue actually shrank by 17 percent.</w:t>
      </w:r>
    </w:p>
    <w:p w:rsidR="009B4E47" w:rsidRPr="002731F4" w:rsidRDefault="009B4E47" w:rsidP="009B4E47">
      <w:r w:rsidRPr="002731F4">
        <w:t>These are not signs of a country becoming less dependent on oil. And while oil prices have increased slightly over the past several months, </w:t>
      </w:r>
      <w:hyperlink r:id="rId80" w:tgtFrame="_blank" w:history="1">
        <w:r w:rsidRPr="002731F4">
          <w:rPr>
            <w:rStyle w:val="Hyperlink"/>
          </w:rPr>
          <w:t>they will remain relatively low in the long term</w:t>
        </w:r>
      </w:hyperlink>
      <w:r w:rsidRPr="002731F4">
        <w:t>.</w:t>
      </w:r>
    </w:p>
    <w:p w:rsidR="009B4E47" w:rsidRPr="002731F4" w:rsidRDefault="009B4E47" w:rsidP="009B4E47">
      <w:r w:rsidRPr="002731F4">
        <w:t>A Financial Drain</w:t>
      </w:r>
    </w:p>
    <w:p w:rsidR="009B4E47" w:rsidRPr="002731F4" w:rsidRDefault="009B4E47" w:rsidP="009B4E47">
      <w:r w:rsidRPr="002731F4">
        <w:t>Security services and military spending together are the largest expense in the country’s budget, making up roughly 37 percent of the 2016 budget (but only 32 percent of the projected 2017 budget).</w:t>
      </w:r>
    </w:p>
    <w:p w:rsidR="009B4E47" w:rsidRPr="002731F4" w:rsidRDefault="009B4E47" w:rsidP="009B4E47">
      <w:r w:rsidRPr="002731F4">
        <w:t>Yemen is an ongoing drain on the already stressed Saudi budget, and yet the kingdom doesn’t have any </w:t>
      </w:r>
      <w:hyperlink r:id="rId81" w:tgtFrame="_blank" w:history="1">
        <w:r w:rsidRPr="002731F4">
          <w:rPr>
            <w:rStyle w:val="Hyperlink"/>
          </w:rPr>
          <w:t>real progress to show for it</w:t>
        </w:r>
      </w:hyperlink>
      <w:r w:rsidRPr="002731F4">
        <w:t xml:space="preserve">. Despite its two-year involvement in the civil war, </w:t>
      </w:r>
      <w:r w:rsidRPr="0054327D">
        <w:rPr>
          <w:rStyle w:val="StyleUnderline"/>
        </w:rPr>
        <w:t>Saudi Arabia has failed to push the conflict definitively in a direction that would benefit its interests</w:t>
      </w:r>
      <w:r w:rsidRPr="002731F4">
        <w:t xml:space="preserve"> (for example, diminishing the role of the Iranian-backed Houthis in the conflict).</w:t>
      </w:r>
    </w:p>
    <w:p w:rsidR="009B4E47" w:rsidRPr="002731F4" w:rsidRDefault="009B4E47" w:rsidP="009B4E47">
      <w:r w:rsidRPr="0054327D">
        <w:rPr>
          <w:rStyle w:val="StyleUnderline"/>
        </w:rPr>
        <w:t>An agreement with Iran would be no small capitulation for Saudi Arabia; it would pave the way for greater Iranian influence directly on Saudi Arabia’s border</w:t>
      </w:r>
      <w:r w:rsidRPr="002731F4">
        <w:t>. However, constraints often force states to choose between two bad options.</w:t>
      </w:r>
    </w:p>
    <w:p w:rsidR="009B4E47" w:rsidRPr="0054327D" w:rsidRDefault="009B4E47" w:rsidP="009B4E47">
      <w:pPr>
        <w:rPr>
          <w:rStyle w:val="StyleUnderline"/>
        </w:rPr>
      </w:pPr>
      <w:r w:rsidRPr="0054327D">
        <w:rPr>
          <w:rStyle w:val="StyleUnderline"/>
        </w:rPr>
        <w:t>And if Saudi Arabia is faced with the possibility of continuing engagement in a war it cannot afford to be involved in, it may be compelled to accept some sort of power-sharing agreement with Iran.</w:t>
      </w:r>
    </w:p>
    <w:p w:rsidR="009B4E47" w:rsidRPr="002731F4" w:rsidRDefault="009B4E47" w:rsidP="009B4E47">
      <w:r w:rsidRPr="002731F4">
        <w:t>This would be an admission that Saudi Arabia can no longer define the Arabian Peninsula’s destiny and must rely on the United States to broker deals with its enemies to protect its interests.</w:t>
      </w:r>
    </w:p>
    <w:p w:rsidR="009B4E47" w:rsidRPr="002731F4" w:rsidRDefault="009B4E47" w:rsidP="009B4E47">
      <w:r w:rsidRPr="002731F4">
        <w:t>The Saudis don’t want to become even more dependent on the US, particularly in light of its deepening relations with Iran through </w:t>
      </w:r>
      <w:hyperlink r:id="rId82" w:tgtFrame="_blank" w:history="1">
        <w:r w:rsidRPr="002731F4">
          <w:rPr>
            <w:rStyle w:val="Hyperlink"/>
          </w:rPr>
          <w:t>the easing of nuclear sanctions</w:t>
        </w:r>
      </w:hyperlink>
      <w:r w:rsidRPr="002731F4">
        <w:t>. Saudi Arabia’s desire to escape the quagmire in Yemen is a perfect example of how constraints restrict a state’s ability to pursue its security imperatives.</w:t>
      </w:r>
    </w:p>
    <w:p w:rsidR="009B4E47" w:rsidRPr="00747809" w:rsidRDefault="009B4E47" w:rsidP="009B4E47">
      <w:r w:rsidRPr="00747809">
        <w:rPr>
          <w:rStyle w:val="StyleUnderline"/>
        </w:rPr>
        <w:t>While Saudi Arabia would certainly prefer to counter Iranian influence by</w:t>
      </w:r>
      <w:r w:rsidRPr="002731F4">
        <w:t xml:space="preserve"> </w:t>
      </w:r>
      <w:r w:rsidRPr="00747809">
        <w:rPr>
          <w:rStyle w:val="StyleUnderline"/>
        </w:rPr>
        <w:t xml:space="preserve">defeating its proxies in Yemen, its </w:t>
      </w:r>
      <w:hyperlink r:id="rId83" w:tgtFrame="_blank" w:history="1">
        <w:r w:rsidRPr="00747809">
          <w:rPr>
            <w:rStyle w:val="StyleUnderline"/>
          </w:rPr>
          <w:t>oil-dependent budget</w:t>
        </w:r>
      </w:hyperlink>
      <w:r w:rsidRPr="00747809">
        <w:rPr>
          <w:rStyle w:val="StyleUnderline"/>
        </w:rPr>
        <w:t xml:space="preserve"> is forcing it to reconsider a brokered agreement that will at least limit Iranian influence in the Arabian Peninsula. </w:t>
      </w:r>
      <w:r w:rsidRPr="002731F4">
        <w:t>That may be the best that Saudi Arabia can do for now.</w:t>
      </w:r>
    </w:p>
    <w:p w:rsidR="009B4E47" w:rsidRDefault="009B4E47" w:rsidP="0094404C"/>
    <w:p w:rsidR="0094404C" w:rsidRDefault="0094404C" w:rsidP="0094404C">
      <w:pPr>
        <w:pStyle w:val="Heading4"/>
      </w:pPr>
      <w:r>
        <w:t xml:space="preserve">Cutting arms sales starves the Saudi war machine and makes a diplomatic solution likely </w:t>
      </w:r>
    </w:p>
    <w:p w:rsidR="0094404C" w:rsidRDefault="0094404C" w:rsidP="0094404C">
      <w:r>
        <w:rPr>
          <w:rStyle w:val="Style13ptBold"/>
        </w:rPr>
        <w:t xml:space="preserve">Thrall and Dorminey 18 </w:t>
      </w:r>
      <w:r>
        <w:t>Trevor Thrall professor at the Schar School of Policy and Government at George Mason University, Caroline Dorminey, policy analyst at CATO 3-13-2018, "</w:t>
      </w:r>
      <w:r w:rsidRPr="00E50E01">
        <w:t xml:space="preserve"> </w:t>
      </w:r>
      <w:r>
        <w:t>Yemen Shows Why US Needs to Change Its Arms Sales Policy," Cato Institute, https://www.defenseone.com/ideas/2018/03/yemen-shows-why-us-needs-change-its-arms-sales-policy/146845/, accessed on 5/13/19- BS</w:t>
      </w:r>
    </w:p>
    <w:p w:rsidR="0094404C" w:rsidRPr="00E50E01" w:rsidRDefault="0094404C" w:rsidP="0094404C"/>
    <w:p w:rsidR="0094404C" w:rsidRPr="00764189" w:rsidRDefault="0094404C" w:rsidP="0094404C">
      <w:r w:rsidRPr="00764189">
        <w:t>Congress voted Tuesday on a resolution offered to end U.S. complicity in the Saudi-led war on Yemen. The sponsors, including senators from opposite ends of the political spectrum—Sen. Bernie Sanders, Ind-Vt., Sen. Chris Murphy, D-Conn., and Sen. Mike Lee, R-Utah — called for the removal of American troops from hostilities in Yemen.</w:t>
      </w:r>
    </w:p>
    <w:p w:rsidR="0094404C" w:rsidRDefault="0094404C" w:rsidP="0094404C">
      <w:r w:rsidRPr="00764189">
        <w:t>The resolution was a failure, but</w:t>
      </w:r>
      <w:r>
        <w:t xml:space="preserve"> senators and </w:t>
      </w:r>
      <w:r w:rsidRPr="00764189">
        <w:rPr>
          <w:rStyle w:val="StyleUnderline"/>
        </w:rPr>
        <w:t>policymakers</w:t>
      </w:r>
      <w:r>
        <w:t xml:space="preserve"> </w:t>
      </w:r>
      <w:r w:rsidRPr="00764189">
        <w:rPr>
          <w:rStyle w:val="StyleUnderline"/>
        </w:rPr>
        <w:t>seeking to</w:t>
      </w:r>
      <w:r>
        <w:t xml:space="preserve"> </w:t>
      </w:r>
      <w:r w:rsidRPr="005C74D3">
        <w:rPr>
          <w:rStyle w:val="StyleUnderline"/>
        </w:rPr>
        <w:t xml:space="preserve">make America less complicit in Yemen’s humanitarian crisis </w:t>
      </w:r>
      <w:r w:rsidRPr="00764189">
        <w:t>still have another option: they can</w:t>
      </w:r>
      <w:r w:rsidRPr="005C74D3">
        <w:rPr>
          <w:rStyle w:val="Emphasis"/>
        </w:rPr>
        <w:t xml:space="preserve"> curtail the arms deals</w:t>
      </w:r>
      <w:r>
        <w:t xml:space="preserve"> the U.S. makes with Saudi Arabia, </w:t>
      </w:r>
      <w:r w:rsidRPr="005C74D3">
        <w:rPr>
          <w:rStyle w:val="Emphasis"/>
        </w:rPr>
        <w:t>starving the war machine</w:t>
      </w:r>
      <w:r>
        <w:t xml:space="preserve"> currently ravaging Yemen and its people.</w:t>
      </w:r>
    </w:p>
    <w:p w:rsidR="0094404C" w:rsidRPr="00764189" w:rsidRDefault="0094404C" w:rsidP="0094404C">
      <w:r w:rsidRPr="00764189">
        <w:t>And it’s not just about Yemen; lawmakers should reevaluate the overall practice of selling arms to foreign nations. In 2017 the Trump administration doubled down on arms sales, not only selling more arms abroad than any of his most recent predecessors, but also promising policy changes to enable a dramatic increase in the number of weapons sold abroad.</w:t>
      </w:r>
    </w:p>
    <w:p w:rsidR="0094404C" w:rsidRDefault="0094404C" w:rsidP="0094404C">
      <w:r w:rsidRPr="00764189">
        <w:t>This approach to arms sales invites negative downstream consequences.</w:t>
      </w:r>
      <w:r>
        <w:t xml:space="preserve"> Shockingly, in most </w:t>
      </w:r>
      <w:r w:rsidRPr="005C74D3">
        <w:rPr>
          <w:rStyle w:val="Emphasis"/>
        </w:rPr>
        <w:t>recent military interventions</w:t>
      </w:r>
      <w:r>
        <w:t xml:space="preserve">, U.S. </w:t>
      </w:r>
      <w:r w:rsidRPr="005C74D3">
        <w:rPr>
          <w:rStyle w:val="Emphasis"/>
        </w:rPr>
        <w:t>troops</w:t>
      </w:r>
      <w:r>
        <w:t xml:space="preserve"> have </w:t>
      </w:r>
      <w:r w:rsidRPr="005C74D3">
        <w:rPr>
          <w:rStyle w:val="Emphasis"/>
        </w:rPr>
        <w:t>faced</w:t>
      </w:r>
      <w:r>
        <w:t xml:space="preserve"> </w:t>
      </w:r>
      <w:r w:rsidRPr="005C74D3">
        <w:rPr>
          <w:rStyle w:val="Emphasis"/>
        </w:rPr>
        <w:t>adversaries</w:t>
      </w:r>
      <w:r>
        <w:t xml:space="preserve"> </w:t>
      </w:r>
      <w:r w:rsidRPr="005C74D3">
        <w:rPr>
          <w:rStyle w:val="StyleUnderline"/>
        </w:rPr>
        <w:t>armed with American-made weapons</w:t>
      </w:r>
      <w:r>
        <w:t xml:space="preserve">. Indeed, U.S. </w:t>
      </w:r>
      <w:r w:rsidRPr="005C74D3">
        <w:rPr>
          <w:rStyle w:val="Emphasis"/>
        </w:rPr>
        <w:t>arms exports tend to fuel conflicts abroad</w:t>
      </w:r>
      <w:r>
        <w:t>. This is particularly true in the Middle East, where almost every nation has been directly involved in a conflict in the last five years, and whose nations account for 49 percent of total American exports over that same period.</w:t>
      </w:r>
    </w:p>
    <w:p w:rsidR="0094404C" w:rsidRDefault="0094404C" w:rsidP="0094404C">
      <w:r w:rsidRPr="005C74D3">
        <w:rPr>
          <w:rStyle w:val="StyleUnderline"/>
        </w:rPr>
        <w:t>Yemen illustrates how arms sales can make a conflict worse</w:t>
      </w:r>
      <w:r>
        <w:t xml:space="preserve">. In 2015, the </w:t>
      </w:r>
      <w:r w:rsidRPr="00764189">
        <w:t>Obama administration made the decision to provide support to the Saudi-led intervention in Yemen’s civil war</w:t>
      </w:r>
      <w:r>
        <w:t xml:space="preserve">. The </w:t>
      </w:r>
      <w:r w:rsidRPr="005B4734">
        <w:rPr>
          <w:rStyle w:val="Emphasis"/>
        </w:rPr>
        <w:t>Saudis</w:t>
      </w:r>
      <w:r>
        <w:t xml:space="preserve">, backed by U.S. logistical aid, arms sales, and intelligence support, have </w:t>
      </w:r>
      <w:r w:rsidRPr="005B4734">
        <w:rPr>
          <w:rStyle w:val="Emphasis"/>
        </w:rPr>
        <w:t>conducted thousands of airstrikes</w:t>
      </w:r>
      <w:r>
        <w:t xml:space="preserve"> against civilian targets </w:t>
      </w:r>
      <w:r w:rsidRPr="005B4734">
        <w:rPr>
          <w:rStyle w:val="StyleUnderline"/>
        </w:rPr>
        <w:t>including hospitals, schools, and food production</w:t>
      </w:r>
      <w:r>
        <w:t xml:space="preserve"> facilities in violation of the rules of war. The war has also generated what United Nations agencies have called the world’s worst humanitarian crisis, displacing more than two million Yemenis and killing more than 10,000.</w:t>
      </w:r>
    </w:p>
    <w:p w:rsidR="0094404C" w:rsidRPr="00764189" w:rsidRDefault="0094404C" w:rsidP="0094404C">
      <w:pPr>
        <w:rPr>
          <w:rStyle w:val="StyleUnderline"/>
        </w:rPr>
      </w:pPr>
      <w:r w:rsidRPr="005B4734">
        <w:rPr>
          <w:rStyle w:val="StyleUnderline"/>
        </w:rPr>
        <w:t>Instead of working to convince the Saudis</w:t>
      </w:r>
      <w:r>
        <w:t xml:space="preserve"> </w:t>
      </w:r>
      <w:r w:rsidRPr="005B4734">
        <w:rPr>
          <w:rStyle w:val="Emphasis"/>
        </w:rPr>
        <w:t>to end their horrific campaign</w:t>
      </w:r>
      <w:r>
        <w:t xml:space="preserve">, </w:t>
      </w:r>
      <w:r w:rsidRPr="005B4734">
        <w:rPr>
          <w:rStyle w:val="StyleUnderline"/>
        </w:rPr>
        <w:t>the administration has continued providing military support</w:t>
      </w:r>
      <w:r>
        <w:t xml:space="preserve"> and </w:t>
      </w:r>
      <w:r w:rsidRPr="00E40B5F">
        <w:rPr>
          <w:rStyle w:val="Emphasis"/>
        </w:rPr>
        <w:t>expanded</w:t>
      </w:r>
      <w:r>
        <w:t xml:space="preserve"> </w:t>
      </w:r>
      <w:r w:rsidRPr="00E40B5F">
        <w:rPr>
          <w:rStyle w:val="StyleUnderline"/>
        </w:rPr>
        <w:t>arms sales to Saudi Arabia</w:t>
      </w:r>
      <w:r>
        <w:t xml:space="preserve"> </w:t>
      </w:r>
      <w:r w:rsidRPr="00E40B5F">
        <w:rPr>
          <w:rStyle w:val="Emphasis"/>
        </w:rPr>
        <w:t>despite</w:t>
      </w:r>
      <w:r>
        <w:t xml:space="preserve"> several members of </w:t>
      </w:r>
      <w:r w:rsidRPr="00E40B5F">
        <w:rPr>
          <w:rStyle w:val="Emphasis"/>
        </w:rPr>
        <w:t>Congress raising grave concerns</w:t>
      </w:r>
      <w:r>
        <w:t xml:space="preserve">. </w:t>
      </w:r>
      <w:r w:rsidRPr="00367FFA">
        <w:rPr>
          <w:rStyle w:val="StyleUnderline"/>
        </w:rPr>
        <w:t>Weapons</w:t>
      </w:r>
      <w:r>
        <w:t xml:space="preserve"> sold to </w:t>
      </w:r>
      <w:r w:rsidRPr="00367FFA">
        <w:rPr>
          <w:rStyle w:val="StyleUnderline"/>
        </w:rPr>
        <w:t>Saudi Arabia after the start of hostilities</w:t>
      </w:r>
      <w:r>
        <w:t xml:space="preserve"> include $</w:t>
      </w:r>
      <w:r w:rsidRPr="00367FFA">
        <w:rPr>
          <w:rStyle w:val="StyleUnderline"/>
        </w:rPr>
        <w:t>500 million worth of precision-guided munitions</w:t>
      </w:r>
      <w:r>
        <w:t xml:space="preserve"> used in the kingdom’s air campaign, along with aircraft, helicopters, tanks, and armored vehicles. Not only does this make the United States complicit in war crimes in Yemen, </w:t>
      </w:r>
      <w:r w:rsidRPr="00764189">
        <w:rPr>
          <w:rStyle w:val="StyleUnderline"/>
        </w:rPr>
        <w:t>selling major conventional weapons to states actively engaged in a conflict prolong those conflicts.</w:t>
      </w:r>
    </w:p>
    <w:p w:rsidR="0094404C" w:rsidRDefault="0094404C" w:rsidP="0094404C">
      <w:r w:rsidRPr="00367FFA">
        <w:rPr>
          <w:rStyle w:val="StyleUnderline"/>
        </w:rPr>
        <w:t xml:space="preserve">Few nations have large enough </w:t>
      </w:r>
      <w:r w:rsidRPr="00367FFA">
        <w:rPr>
          <w:rStyle w:val="Emphasis"/>
        </w:rPr>
        <w:t>arsenals</w:t>
      </w:r>
      <w:r>
        <w:t xml:space="preserve"> </w:t>
      </w:r>
      <w:r w:rsidRPr="00367FFA">
        <w:rPr>
          <w:rStyle w:val="StyleUnderline"/>
        </w:rPr>
        <w:t>to fight conflicts for extended periods of time without resupply</w:t>
      </w:r>
      <w:r>
        <w:t xml:space="preserve">. This is </w:t>
      </w:r>
      <w:r w:rsidRPr="00367FFA">
        <w:rPr>
          <w:rStyle w:val="Emphasis"/>
        </w:rPr>
        <w:t>particularly true of nations without large domestic defense industries</w:t>
      </w:r>
      <w:r>
        <w:t xml:space="preserve"> that rely heavily on arms imports to sustain combat operations. </w:t>
      </w:r>
      <w:r w:rsidRPr="00367FFA">
        <w:rPr>
          <w:rStyle w:val="StyleUnderline"/>
        </w:rPr>
        <w:t>Saudi Arabia was the second-largest arms importer worldwide from 2013-17, and increased its imports 225 percent over the previous five years, partly in order to fight its war on Yemen</w:t>
      </w:r>
      <w:r>
        <w:t>.</w:t>
      </w:r>
    </w:p>
    <w:p w:rsidR="0094404C" w:rsidRPr="00764189" w:rsidRDefault="0094404C" w:rsidP="0094404C">
      <w:r w:rsidRPr="00764189">
        <w:t>Risks of entanglement and public opinion blowback on supplier countries have prompted serious debate among European countries about the wisdom of arms sales to the Middle East. In several cases, the debate led to a halt in sales to Saudi Arabia and its partners such as the United Arab Emirates.</w:t>
      </w:r>
    </w:p>
    <w:p w:rsidR="0094404C" w:rsidRDefault="0094404C" w:rsidP="0094404C"/>
    <w:p w:rsidR="0094404C" w:rsidRDefault="0094404C" w:rsidP="0094404C">
      <w:pPr>
        <w:pStyle w:val="Heading3"/>
      </w:pPr>
      <w:r>
        <w:t>Suspension solves</w:t>
      </w:r>
    </w:p>
    <w:p w:rsidR="003F439E" w:rsidRDefault="003F439E" w:rsidP="0094404C"/>
    <w:p w:rsidR="00373306" w:rsidRDefault="00373306" w:rsidP="00373306">
      <w:pPr>
        <w:pStyle w:val="Heading4"/>
      </w:pPr>
      <w:r>
        <w:t>Suspensions empirically work – prior failures don’t account for fiat</w:t>
      </w:r>
    </w:p>
    <w:p w:rsidR="00373306" w:rsidRDefault="00373306" w:rsidP="00373306">
      <w:pPr>
        <w:rPr>
          <w:rFonts w:asciiTheme="minorHAnsi" w:hAnsiTheme="minorHAnsi" w:cstheme="minorHAnsi"/>
        </w:rPr>
      </w:pPr>
      <w:r>
        <w:rPr>
          <w:rFonts w:asciiTheme="minorHAnsi" w:hAnsiTheme="minorHAnsi" w:cstheme="minorHAnsi"/>
          <w:b/>
        </w:rPr>
        <w:t xml:space="preserve">Miller and Binder, 19 - </w:t>
      </w:r>
      <w:r>
        <w:rPr>
          <w:rFonts w:asciiTheme="minorHAnsi" w:hAnsiTheme="minorHAnsi" w:cstheme="minorHAnsi"/>
        </w:rPr>
        <w:t xml:space="preserve">Andrew Miller is the deputy director for policy at the Project on Middle East Democracy and served as the director for Egypt and Israel military issues at the U.S. National Security Council from 2014 to 2017. Seth Binder is the advocacy officer at the Project on Middle East Democracy. Previously he served as the program manager and research associate at the Center for International Policy’s Security Assistance Monitor program, where he focused on U.S. security assistance and arms sales policy. (“THE CASE FOR ARMS EMBARGOES AGAINST UNCOOPERATIVE PARTNERS” War on the Rocks, 5/10, </w:t>
      </w:r>
      <w:hyperlink r:id="rId84" w:history="1">
        <w:r w:rsidRPr="009A3137">
          <w:rPr>
            <w:rStyle w:val="Hyperlink"/>
            <w:rFonts w:asciiTheme="minorHAnsi" w:hAnsiTheme="minorHAnsi" w:cstheme="minorHAnsi"/>
          </w:rPr>
          <w:t>https://warontherocks.com/2019/05/the-case-for-arms-embargoes-against-uncooperative-partners/</w:t>
        </w:r>
      </w:hyperlink>
    </w:p>
    <w:p w:rsidR="00373306" w:rsidRDefault="00373306" w:rsidP="00373306">
      <w:pPr>
        <w:rPr>
          <w:rFonts w:asciiTheme="minorHAnsi" w:hAnsiTheme="minorHAnsi" w:cstheme="minorHAnsi"/>
        </w:rPr>
      </w:pPr>
    </w:p>
    <w:p w:rsidR="00373306" w:rsidRDefault="00373306" w:rsidP="00373306">
      <w:pPr>
        <w:rPr>
          <w:rFonts w:asciiTheme="minorHAnsi" w:hAnsiTheme="minorHAnsi" w:cstheme="minorHAnsi"/>
        </w:rPr>
      </w:pPr>
      <w:bookmarkStart w:id="9" w:name="_Hlk12781219"/>
      <w:r>
        <w:rPr>
          <w:rFonts w:asciiTheme="minorHAnsi" w:hAnsiTheme="minorHAnsi" w:cstheme="minorHAnsi"/>
        </w:rPr>
        <w:t xml:space="preserve">The efficacy of withholding military assistance, including grant aid and arms sales, to modify the behavior of recipient countries is a hotly debated topic in the U.S. foreign policy community. Last month, War on the Rocks published another contribution to this discussion. In “The Case Against Arms Embargos, Even for Saudi Arabia,” Raymond </w:t>
      </w:r>
      <w:r w:rsidRPr="008F1BBB">
        <w:rPr>
          <w:rStyle w:val="StyleUnderline"/>
        </w:rPr>
        <w:t>Rounds</w:t>
      </w:r>
      <w:r>
        <w:rPr>
          <w:rFonts w:asciiTheme="minorHAnsi" w:hAnsiTheme="minorHAnsi" w:cstheme="minorHAnsi"/>
        </w:rPr>
        <w:t xml:space="preserve"> opposes what he </w:t>
      </w:r>
      <w:r w:rsidRPr="008F1BBB">
        <w:t>calls</w:t>
      </w:r>
      <w:r>
        <w:rPr>
          <w:rFonts w:asciiTheme="minorHAnsi" w:hAnsiTheme="minorHAnsi" w:cstheme="minorHAnsi"/>
        </w:rPr>
        <w:t xml:space="preserve"> an “arms embargo” on Saudi Arabia, </w:t>
      </w:r>
      <w:r w:rsidRPr="008F1BBB">
        <w:rPr>
          <w:rStyle w:val="StyleUnderline"/>
        </w:rPr>
        <w:t>arguing that suspending U.S. arms sales</w:t>
      </w:r>
      <w:r>
        <w:rPr>
          <w:rFonts w:asciiTheme="minorHAnsi" w:hAnsiTheme="minorHAnsi" w:cstheme="minorHAnsi"/>
        </w:rPr>
        <w:t xml:space="preserve"> </w:t>
      </w:r>
      <w:r w:rsidRPr="00606FCA">
        <w:rPr>
          <w:rStyle w:val="StyleUnderline"/>
        </w:rPr>
        <w:t>as leverage</w:t>
      </w:r>
      <w:r>
        <w:rPr>
          <w:rFonts w:asciiTheme="minorHAnsi" w:hAnsiTheme="minorHAnsi" w:cstheme="minorHAnsi"/>
        </w:rPr>
        <w:t xml:space="preserve"> over policy disagreements </w:t>
      </w:r>
      <w:r w:rsidRPr="008F1BBB">
        <w:rPr>
          <w:rStyle w:val="StyleUnderline"/>
        </w:rPr>
        <w:t>will</w:t>
      </w:r>
      <w:r>
        <w:rPr>
          <w:rFonts w:asciiTheme="minorHAnsi" w:hAnsiTheme="minorHAnsi" w:cstheme="minorHAnsi"/>
        </w:rPr>
        <w:t xml:space="preserve"> only </w:t>
      </w:r>
      <w:r w:rsidRPr="008F1BBB">
        <w:rPr>
          <w:rStyle w:val="StyleUnderline"/>
        </w:rPr>
        <w:t>backfire by driving the kingdom to purchase arms from other countries</w:t>
      </w:r>
      <w:r>
        <w:rPr>
          <w:rFonts w:asciiTheme="minorHAnsi" w:hAnsiTheme="minorHAnsi" w:cstheme="minorHAnsi"/>
        </w:rPr>
        <w:t>.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w:t>
      </w:r>
    </w:p>
    <w:p w:rsidR="00373306" w:rsidRDefault="00373306" w:rsidP="00373306">
      <w:pPr>
        <w:rPr>
          <w:rFonts w:asciiTheme="minorHAnsi" w:hAnsiTheme="minorHAnsi" w:cstheme="minorHAnsi"/>
        </w:rPr>
      </w:pPr>
      <w:r>
        <w:rPr>
          <w:rFonts w:asciiTheme="minorHAnsi" w:hAnsiTheme="minorHAnsi" w:cstheme="minorHAnsi"/>
        </w:rPr>
        <w:t xml:space="preserve">If he is correct, arms embargoes — a regular tool of U.S. foreign policy — are quixotic attempts to shape the behavior of foreign governments and put the United States at a strategic disadvantage to global competitors. While </w:t>
      </w:r>
      <w:r w:rsidRPr="008F1BBB">
        <w:rPr>
          <w:rStyle w:val="StyleUnderline"/>
        </w:rPr>
        <w:t>this argument</w:t>
      </w:r>
      <w:r>
        <w:rPr>
          <w:rFonts w:asciiTheme="minorHAnsi" w:hAnsiTheme="minorHAnsi" w:cstheme="minorHAnsi"/>
        </w:rPr>
        <w:t xml:space="preserve"> seems reasonable, if depressing, it </w:t>
      </w:r>
      <w:r w:rsidRPr="008F1BBB">
        <w:rPr>
          <w:rStyle w:val="StyleUnderline"/>
        </w:rPr>
        <w:t>suffers from two</w:t>
      </w:r>
      <w:r>
        <w:rPr>
          <w:rFonts w:asciiTheme="minorHAnsi" w:hAnsiTheme="minorHAnsi" w:cstheme="minorHAnsi"/>
        </w:rPr>
        <w:t xml:space="preserve"> principal and </w:t>
      </w:r>
      <w:r w:rsidRPr="008F1BBB">
        <w:rPr>
          <w:rStyle w:val="StyleUnderline"/>
        </w:rPr>
        <w:t>serious flaws.</w:t>
      </w:r>
    </w:p>
    <w:p w:rsidR="00373306" w:rsidRDefault="00373306" w:rsidP="00373306">
      <w:pPr>
        <w:rPr>
          <w:rFonts w:asciiTheme="minorHAnsi" w:hAnsiTheme="minorHAnsi" w:cstheme="minorHAnsi"/>
        </w:rPr>
      </w:pPr>
      <w:r w:rsidRPr="008F1BBB">
        <w:rPr>
          <w:rStyle w:val="StyleUnderline"/>
        </w:rPr>
        <w:t>First, the empirical record does not support Rounds’ contention that arms embargoes do not deliver</w:t>
      </w:r>
      <w:r>
        <w:rPr>
          <w:rFonts w:asciiTheme="minorHAnsi" w:hAnsiTheme="minorHAnsi" w:cstheme="minorHAnsi"/>
        </w:rPr>
        <w:t xml:space="preserve">. While these suspensions are not a silver bullet, </w:t>
      </w:r>
      <w:r w:rsidRPr="008F1BBB">
        <w:rPr>
          <w:rStyle w:val="StyleUnderline"/>
        </w:rPr>
        <w:t>there is ample evidence to demonstrate that they can be effective in changing the policy of a target country</w:t>
      </w:r>
      <w:r>
        <w:rPr>
          <w:rFonts w:asciiTheme="minorHAnsi" w:hAnsiTheme="minorHAnsi" w:cstheme="minorHAnsi"/>
        </w:rPr>
        <w:t xml:space="preserve">. For example, </w:t>
      </w:r>
      <w:r w:rsidRPr="008F1BBB">
        <w:rPr>
          <w:rStyle w:val="StyleUnderline"/>
        </w:rPr>
        <w:t>in 2005, the U</w:t>
      </w:r>
      <w:r>
        <w:rPr>
          <w:rFonts w:asciiTheme="minorHAnsi" w:hAnsiTheme="minorHAnsi" w:cstheme="minorHAnsi"/>
        </w:rPr>
        <w:t xml:space="preserve">nited </w:t>
      </w:r>
      <w:r w:rsidRPr="008F1BBB">
        <w:rPr>
          <w:rStyle w:val="StyleUnderline"/>
        </w:rPr>
        <w:t>S</w:t>
      </w:r>
      <w:r>
        <w:rPr>
          <w:rFonts w:asciiTheme="minorHAnsi" w:hAnsiTheme="minorHAnsi" w:cstheme="minorHAnsi"/>
        </w:rPr>
        <w:t xml:space="preserve">tates </w:t>
      </w:r>
      <w:r w:rsidRPr="008F1BBB">
        <w:rPr>
          <w:rStyle w:val="StyleUnderline"/>
        </w:rPr>
        <w:t>successfully used the suspension of a joint weapons project to persuade Israel to cancel a proposed sale of drone equipment to China</w:t>
      </w:r>
      <w:r>
        <w:rPr>
          <w:rFonts w:asciiTheme="minorHAnsi" w:hAnsiTheme="minorHAnsi" w:cstheme="minorHAnsi"/>
        </w:rPr>
        <w:t>. In another example, then-Secretary of State Rex T</w:t>
      </w:r>
      <w:r w:rsidRPr="008F1BBB">
        <w:rPr>
          <w:rStyle w:val="StyleUnderline"/>
        </w:rPr>
        <w:t>illerson secured commitments from Egypt to resolve a longstanding criminal case against 41 foreign NGO workers</w:t>
      </w:r>
      <w:r>
        <w:rPr>
          <w:rFonts w:asciiTheme="minorHAnsi" w:hAnsiTheme="minorHAnsi" w:cstheme="minorHAnsi"/>
        </w:rPr>
        <w:t xml:space="preserve">, including Americans and Europeans, and to suspend military cooperation with North Korea </w:t>
      </w:r>
      <w:r w:rsidRPr="008F1BBB">
        <w:rPr>
          <w:rStyle w:val="StyleUnderline"/>
        </w:rPr>
        <w:t xml:space="preserve">in exchange for releasing </w:t>
      </w:r>
      <w:r>
        <w:rPr>
          <w:rFonts w:asciiTheme="minorHAnsi" w:hAnsiTheme="minorHAnsi" w:cstheme="minorHAnsi"/>
        </w:rPr>
        <w:t xml:space="preserve">$195 million in </w:t>
      </w:r>
      <w:r w:rsidRPr="008F1BBB">
        <w:rPr>
          <w:rStyle w:val="StyleUnderline"/>
        </w:rPr>
        <w:t>suspended military aid</w:t>
      </w:r>
      <w:r>
        <w:rPr>
          <w:rFonts w:asciiTheme="minorHAnsi" w:hAnsiTheme="minorHAnsi" w:cstheme="minorHAnsi"/>
        </w:rPr>
        <w:t xml:space="preserve">. More recently, </w:t>
      </w:r>
      <w:r w:rsidRPr="008F1BBB">
        <w:rPr>
          <w:rStyle w:val="StyleUnderline"/>
        </w:rPr>
        <w:t>the legislative hold</w:t>
      </w:r>
      <w:r>
        <w:rPr>
          <w:rFonts w:asciiTheme="minorHAnsi" w:hAnsiTheme="minorHAnsi" w:cstheme="minorHAnsi"/>
        </w:rPr>
        <w:t xml:space="preserve"> Sen. Robert </w:t>
      </w:r>
      <w:r w:rsidRPr="008F1BBB">
        <w:rPr>
          <w:rStyle w:val="StyleUnderline"/>
        </w:rPr>
        <w:t>Menendez placed on an arms sale to Saudi Arabia and the United Arab Emirates</w:t>
      </w:r>
      <w:r>
        <w:rPr>
          <w:rFonts w:asciiTheme="minorHAnsi" w:hAnsiTheme="minorHAnsi" w:cstheme="minorHAnsi"/>
        </w:rPr>
        <w:t xml:space="preserve">, when combined with threatened legislation to impose further restrictions on transfers to Saudi Arabia, </w:t>
      </w:r>
      <w:r w:rsidRPr="008F1BBB">
        <w:rPr>
          <w:rStyle w:val="StyleUnderline"/>
        </w:rPr>
        <w:t>helped pressure the Saudi-led coalition in Yemen to re-engage in negotiations with the Houthis</w:t>
      </w:r>
      <w:r>
        <w:rPr>
          <w:rFonts w:asciiTheme="minorHAnsi" w:hAnsiTheme="minorHAnsi" w:cstheme="minorHAnsi"/>
        </w:rPr>
        <w:t>, resulting in an imperfect but still important deal on the port of Hodeidah.</w:t>
      </w:r>
    </w:p>
    <w:p w:rsidR="00373306" w:rsidRDefault="00373306" w:rsidP="00373306">
      <w:pPr>
        <w:rPr>
          <w:rFonts w:asciiTheme="minorHAnsi" w:hAnsiTheme="minorHAnsi" w:cstheme="minorHAnsi"/>
        </w:rPr>
      </w:pPr>
      <w:bookmarkStart w:id="10" w:name="_Hlk12781193"/>
      <w:bookmarkEnd w:id="9"/>
      <w:r>
        <w:rPr>
          <w:rFonts w:asciiTheme="minorHAnsi" w:hAnsiTheme="minorHAnsi" w:cstheme="minorHAnsi"/>
        </w:rPr>
        <w:t xml:space="preserve">The author’s argument that arms embargoes do not work cites </w:t>
      </w:r>
      <w:r w:rsidRPr="008F1BBB">
        <w:rPr>
          <w:rStyle w:val="StyleUnderline"/>
        </w:rPr>
        <w:t>the 2013 suspension of U.S. military aid</w:t>
      </w:r>
      <w:r>
        <w:rPr>
          <w:rFonts w:asciiTheme="minorHAnsi" w:hAnsiTheme="minorHAnsi" w:cstheme="minorHAnsi"/>
        </w:rPr>
        <w:t xml:space="preserve"> to Egypt following that country’s military coup. This policy clearly </w:t>
      </w:r>
      <w:r w:rsidRPr="008F1BBB">
        <w:rPr>
          <w:rStyle w:val="StyleUnderline"/>
        </w:rPr>
        <w:t>failed</w:t>
      </w:r>
      <w:r>
        <w:rPr>
          <w:rFonts w:asciiTheme="minorHAnsi" w:hAnsiTheme="minorHAnsi" w:cstheme="minorHAnsi"/>
        </w:rPr>
        <w:t xml:space="preserve"> to reverse the military coup led by current President Abdel Fattah al-Sisi, </w:t>
      </w:r>
      <w:r w:rsidRPr="008F1BBB">
        <w:rPr>
          <w:rStyle w:val="StyleUnderline"/>
        </w:rPr>
        <w:t xml:space="preserve">but </w:t>
      </w:r>
      <w:r w:rsidRPr="00606FCA">
        <w:t>there are good reasons to question the validity of the example</w:t>
      </w:r>
      <w:r>
        <w:rPr>
          <w:rFonts w:asciiTheme="minorHAnsi" w:hAnsiTheme="minorHAnsi" w:cstheme="minorHAnsi"/>
        </w:rPr>
        <w:t xml:space="preserve">. Proponents of the suspension argue with good reason that </w:t>
      </w:r>
      <w:r w:rsidRPr="008F1BBB">
        <w:rPr>
          <w:rStyle w:val="StyleUnderline"/>
        </w:rPr>
        <w:t>it was not given a fair chance to work. Shortly after the decision was announced, senior U.S. officials told the Egyptians the aid would soon be restored</w:t>
      </w:r>
      <w:r>
        <w:rPr>
          <w:rFonts w:asciiTheme="minorHAnsi" w:hAnsiTheme="minorHAnsi" w:cstheme="minorHAnsi"/>
        </w:rPr>
        <w:t xml:space="preserve">, </w:t>
      </w:r>
      <w:r w:rsidRPr="00606FCA">
        <w:rPr>
          <w:rStyle w:val="StyleUnderline"/>
        </w:rPr>
        <w:t>undercutting the coercive value of the suspension.</w:t>
      </w:r>
      <w:r>
        <w:rPr>
          <w:rFonts w:asciiTheme="minorHAnsi" w:hAnsiTheme="minorHAnsi" w:cstheme="minorHAnsi"/>
        </w:rPr>
        <w:t xml:space="preserve"> From the perspective of the Egyptian government, it would have been irrational to make serious concessions in response to what they believed was an idle threat. Just as important, </w:t>
      </w:r>
      <w:r w:rsidRPr="008F1BBB">
        <w:rPr>
          <w:rStyle w:val="StyleUnderline"/>
        </w:rPr>
        <w:t>due to a plethora of exceptions and carve-outs, some U.S. military assistance to Egypt continued throughout the suspension period</w:t>
      </w:r>
      <w:r>
        <w:rPr>
          <w:rFonts w:asciiTheme="minorHAnsi" w:hAnsiTheme="minorHAnsi" w:cstheme="minorHAnsi"/>
        </w:rPr>
        <w:t xml:space="preserve">, </w:t>
      </w:r>
      <w:r w:rsidRPr="00606FCA">
        <w:rPr>
          <w:rStyle w:val="StyleUnderline"/>
        </w:rPr>
        <w:t>including maintenance and sustainment,</w:t>
      </w:r>
      <w:r>
        <w:rPr>
          <w:rFonts w:asciiTheme="minorHAnsi" w:hAnsiTheme="minorHAnsi" w:cstheme="minorHAnsi"/>
        </w:rPr>
        <w:t xml:space="preserve"> </w:t>
      </w:r>
      <w:r w:rsidRPr="008F1BBB">
        <w:rPr>
          <w:rStyle w:val="StyleUnderline"/>
        </w:rPr>
        <w:t>sparing the Egyptian military from the full force of the hold</w:t>
      </w:r>
      <w:r>
        <w:rPr>
          <w:rFonts w:asciiTheme="minorHAnsi" w:hAnsiTheme="minorHAnsi" w:cstheme="minorHAnsi"/>
        </w:rPr>
        <w:t>.</w:t>
      </w:r>
    </w:p>
    <w:bookmarkEnd w:id="10"/>
    <w:p w:rsidR="00373306" w:rsidRDefault="00373306" w:rsidP="00373306">
      <w:pPr>
        <w:rPr>
          <w:rFonts w:asciiTheme="minorHAnsi" w:hAnsiTheme="minorHAnsi" w:cstheme="minorHAnsi"/>
        </w:rPr>
      </w:pPr>
      <w:r>
        <w:rPr>
          <w:rFonts w:asciiTheme="minorHAnsi" w:hAnsiTheme="minorHAnsi" w:cstheme="minorHAnsi"/>
        </w:rPr>
        <w:t>Despite undercutting its own suspension, the hold still produced some good. U.S. diplomats were able to leverage the policy to deter the Egyptian government from enforcing an arbitrary September 2014 deadline for NGOs to register under Egypt’s draconian 2002 NGO law. And, although Egypt released U.S. citizen Mohamed Soltan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But prior suspensions have yielded tangible gains, and they should remain part of the U.S. foreign policy toolkit.</w:t>
      </w:r>
    </w:p>
    <w:p w:rsidR="00373306" w:rsidRDefault="00373306" w:rsidP="0094404C"/>
    <w:p w:rsidR="0094404C" w:rsidRPr="00C20353" w:rsidRDefault="0094404C" w:rsidP="0094404C">
      <w:pPr>
        <w:pStyle w:val="Heading4"/>
      </w:pPr>
      <w:r>
        <w:t>Suspension solves – it incentivizes political compromise</w:t>
      </w:r>
    </w:p>
    <w:p w:rsidR="0094404C" w:rsidRDefault="0094404C" w:rsidP="0094404C">
      <w:pPr>
        <w:rPr>
          <w:rFonts w:asciiTheme="minorHAnsi" w:hAnsiTheme="minorHAnsi" w:cstheme="minorHAnsi"/>
        </w:rPr>
      </w:pPr>
      <w:r>
        <w:rPr>
          <w:rFonts w:asciiTheme="minorHAnsi" w:hAnsiTheme="minorHAnsi" w:cstheme="minorHAnsi"/>
          <w:b/>
          <w:bCs/>
        </w:rPr>
        <w:t xml:space="preserve">Paul, 19 - </w:t>
      </w:r>
      <w:r w:rsidRPr="00D20009">
        <w:rPr>
          <w:rFonts w:asciiTheme="minorHAnsi" w:hAnsiTheme="minorHAnsi" w:cstheme="minorHAnsi"/>
        </w:rPr>
        <w:t xml:space="preserve">Scott Paul is a Senior Humanitarian Policy Advisor at Oxfam America (“End the arms sales, end the suffering” 6/6, </w:t>
      </w:r>
      <w:hyperlink r:id="rId85" w:history="1">
        <w:r w:rsidRPr="00D20009">
          <w:rPr>
            <w:rStyle w:val="Hyperlink"/>
            <w:rFonts w:asciiTheme="minorHAnsi" w:hAnsiTheme="minorHAnsi" w:cstheme="minorHAnsi"/>
          </w:rPr>
          <w:t>https://politicsofpoverty.oxfamamerica.org/2019/06/end-the-arms-sales-yemen-congress-ndaa/</w:t>
        </w:r>
      </w:hyperlink>
    </w:p>
    <w:p w:rsidR="0094404C" w:rsidRDefault="0094404C" w:rsidP="0094404C">
      <w:pPr>
        <w:rPr>
          <w:rFonts w:asciiTheme="minorHAnsi" w:hAnsiTheme="minorHAnsi" w:cstheme="minorHAnsi"/>
        </w:rPr>
      </w:pPr>
    </w:p>
    <w:p w:rsidR="0094404C" w:rsidRDefault="0094404C" w:rsidP="0094404C">
      <w:pPr>
        <w:rPr>
          <w:rFonts w:asciiTheme="minorHAnsi" w:hAnsiTheme="minorHAnsi" w:cstheme="minorHAnsi"/>
        </w:rPr>
      </w:pPr>
      <w:r>
        <w:rPr>
          <w:rFonts w:asciiTheme="minorHAnsi" w:hAnsiTheme="minorHAnsi" w:cstheme="minorHAnsi"/>
        </w:rPr>
        <w:t>The votes in Congress are there to stop the US from selling weapons that fuel the war in Yemen. But will our leaders follow through?</w:t>
      </w:r>
    </w:p>
    <w:p w:rsidR="0094404C" w:rsidRDefault="0094404C" w:rsidP="0094404C">
      <w:pPr>
        <w:rPr>
          <w:rFonts w:asciiTheme="minorHAnsi" w:hAnsiTheme="minorHAnsi" w:cstheme="minorHAnsi"/>
        </w:rPr>
      </w:pPr>
      <w:r>
        <w:rPr>
          <w:rFonts w:asciiTheme="minorHAnsi" w:hAnsiTheme="minorHAnsi" w:cstheme="minorHAnsi"/>
        </w:rPr>
        <w:t>President Trump recently declared an “emergency” to bypass Congress and expedite billions of dollars in arms sales to Saudi Arabia and the United Arab Emirates. It’s the kind of move that only entrenches the US further as a key enabler of the war in Yemen.</w:t>
      </w:r>
    </w:p>
    <w:p w:rsidR="0094404C" w:rsidRDefault="0094404C" w:rsidP="0094404C">
      <w:pPr>
        <w:rPr>
          <w:rFonts w:asciiTheme="minorHAnsi" w:hAnsiTheme="minorHAnsi" w:cstheme="minorHAnsi"/>
        </w:rPr>
      </w:pPr>
      <w:r>
        <w:rPr>
          <w:rFonts w:asciiTheme="minorHAnsi" w:hAnsiTheme="minorHAnsi" w:cstheme="minorHAnsi"/>
        </w:rPr>
        <w:t xml:space="preserve">Following years of unconditional support for the Saudi- and Emirati-led coalition, our </w:t>
      </w:r>
      <w:r w:rsidRPr="00D20009">
        <w:rPr>
          <w:rStyle w:val="StyleUnderline"/>
        </w:rPr>
        <w:t xml:space="preserve">Congressional leaders must </w:t>
      </w:r>
      <w:r>
        <w:rPr>
          <w:rFonts w:asciiTheme="minorHAnsi" w:hAnsiTheme="minorHAnsi" w:cstheme="minorHAnsi"/>
        </w:rPr>
        <w:t>now take bold, comprehensive action that will have an immediate and positive impact for those most in need.</w:t>
      </w:r>
    </w:p>
    <w:p w:rsidR="0094404C" w:rsidRDefault="0094404C" w:rsidP="0094404C">
      <w:pPr>
        <w:rPr>
          <w:rFonts w:asciiTheme="minorHAnsi" w:hAnsiTheme="minorHAnsi" w:cstheme="minorHAnsi"/>
        </w:rPr>
      </w:pPr>
      <w:r>
        <w:rPr>
          <w:rFonts w:asciiTheme="minorHAnsi" w:hAnsiTheme="minorHAnsi" w:cstheme="minorHAnsi"/>
        </w:rPr>
        <w:t xml:space="preserve">They must </w:t>
      </w:r>
      <w:r w:rsidRPr="00D20009">
        <w:rPr>
          <w:rStyle w:val="StyleUnderline"/>
        </w:rPr>
        <w:t>suspend the transfer of weapons for the Yemen war</w:t>
      </w:r>
      <w:r>
        <w:rPr>
          <w:rFonts w:asciiTheme="minorHAnsi" w:hAnsiTheme="minorHAnsi" w:cstheme="minorHAnsi"/>
        </w:rPr>
        <w:t xml:space="preserve"> in the upcoming National Defense Authorization Act (NDAA).</w:t>
      </w:r>
    </w:p>
    <w:p w:rsidR="0094404C" w:rsidRDefault="0094404C" w:rsidP="0094404C">
      <w:pPr>
        <w:rPr>
          <w:rFonts w:asciiTheme="minorHAnsi" w:hAnsiTheme="minorHAnsi" w:cstheme="minorHAnsi"/>
        </w:rPr>
      </w:pPr>
      <w:r>
        <w:rPr>
          <w:rFonts w:asciiTheme="minorHAnsi" w:hAnsiTheme="minorHAnsi" w:cstheme="minorHAnsi"/>
        </w:rPr>
        <w:t>The US is fueling the world’s largest humanitarian crisis</w:t>
      </w:r>
    </w:p>
    <w:p w:rsidR="0094404C" w:rsidRDefault="0094404C" w:rsidP="0094404C">
      <w:pPr>
        <w:rPr>
          <w:rFonts w:asciiTheme="minorHAnsi" w:hAnsiTheme="minorHAnsi" w:cstheme="minorHAnsi"/>
        </w:rPr>
      </w:pPr>
      <w:r>
        <w:rPr>
          <w:rFonts w:asciiTheme="minorHAnsi" w:hAnsiTheme="minorHAnsi" w:cstheme="minorHAnsi"/>
        </w:rPr>
        <w:t>The Trump administration could not make its priorities more clear: pick friends and sell them weapons, as many as possible, no matter the consequences for people who will suffer the fallout.</w:t>
      </w:r>
    </w:p>
    <w:p w:rsidR="0094404C" w:rsidRDefault="0094404C" w:rsidP="0094404C">
      <w:pPr>
        <w:rPr>
          <w:rFonts w:asciiTheme="minorHAnsi" w:hAnsiTheme="minorHAnsi" w:cstheme="minorHAnsi"/>
        </w:rPr>
      </w:pPr>
      <w:r w:rsidRPr="00050671">
        <w:rPr>
          <w:rStyle w:val="StyleUnderline"/>
        </w:rPr>
        <w:t>The real emergency is the millions of Yemenis who are still suffering from hunger and a broken economy.</w:t>
      </w:r>
      <w:r>
        <w:rPr>
          <w:rFonts w:asciiTheme="minorHAnsi" w:hAnsiTheme="minorHAnsi" w:cstheme="minorHAnsi"/>
        </w:rPr>
        <w:t xml:space="preserve"> Over </w:t>
      </w:r>
      <w:r w:rsidRPr="00050671">
        <w:rPr>
          <w:rStyle w:val="StyleUnderline"/>
        </w:rPr>
        <w:t>four years of war have left too many families struggling to survive. Disease continues to spread rapidly, with the world’s largest recorded cholera outbreak</w:t>
      </w:r>
      <w:r>
        <w:rPr>
          <w:rFonts w:asciiTheme="minorHAnsi" w:hAnsiTheme="minorHAnsi" w:cstheme="minorHAnsi"/>
        </w:rPr>
        <w:t xml:space="preserve"> devastating families throughout the country.</w:t>
      </w:r>
    </w:p>
    <w:p w:rsidR="0094404C" w:rsidRDefault="0094404C" w:rsidP="0094404C">
      <w:pPr>
        <w:rPr>
          <w:rFonts w:asciiTheme="minorHAnsi" w:hAnsiTheme="minorHAnsi" w:cstheme="minorHAnsi"/>
        </w:rPr>
      </w:pPr>
      <w:r>
        <w:rPr>
          <w:rFonts w:asciiTheme="minorHAnsi" w:hAnsiTheme="minorHAnsi" w:cstheme="minorHAnsi"/>
        </w:rPr>
        <w:t xml:space="preserve">Now the conflict is at a critical juncture. </w:t>
      </w:r>
      <w:r w:rsidRPr="00050671">
        <w:rPr>
          <w:rStyle w:val="StyleUnderline"/>
        </w:rPr>
        <w:t>Peace negotiations are as fragile as ever.</w:t>
      </w:r>
      <w:r>
        <w:rPr>
          <w:rFonts w:asciiTheme="minorHAnsi" w:hAnsiTheme="minorHAnsi" w:cstheme="minorHAnsi"/>
        </w:rPr>
        <w:t xml:space="preserve"> Oxfam and other </w:t>
      </w:r>
      <w:r w:rsidRPr="00050671">
        <w:rPr>
          <w:rStyle w:val="StyleUnderline"/>
        </w:rPr>
        <w:t>humanitarian organizations are facing huge obstacles to deliver life-saving aid</w:t>
      </w:r>
      <w:r>
        <w:rPr>
          <w:rFonts w:asciiTheme="minorHAnsi" w:hAnsiTheme="minorHAnsi" w:cstheme="minorHAnsi"/>
        </w:rPr>
        <w:t xml:space="preserve"> that is desperately needed in hard-to-reach communities. </w:t>
      </w:r>
      <w:r w:rsidRPr="00050671">
        <w:rPr>
          <w:rStyle w:val="StyleUnderline"/>
        </w:rPr>
        <w:t>Powerful states must demand a political agreement for the millions of Yemenis trapped in the conflict</w:t>
      </w:r>
      <w:r>
        <w:rPr>
          <w:rFonts w:asciiTheme="minorHAnsi" w:hAnsiTheme="minorHAnsi" w:cstheme="minorHAnsi"/>
        </w:rPr>
        <w:t>.</w:t>
      </w:r>
    </w:p>
    <w:p w:rsidR="0094404C" w:rsidRDefault="0094404C" w:rsidP="0094404C">
      <w:pPr>
        <w:rPr>
          <w:rFonts w:asciiTheme="minorHAnsi" w:hAnsiTheme="minorHAnsi" w:cstheme="minorHAnsi"/>
        </w:rPr>
      </w:pPr>
      <w:r>
        <w:rPr>
          <w:rFonts w:asciiTheme="minorHAnsi" w:hAnsiTheme="minorHAnsi" w:cstheme="minorHAnsi"/>
        </w:rPr>
        <w:t>The kind of arms ban that will matter</w:t>
      </w:r>
    </w:p>
    <w:p w:rsidR="0094404C" w:rsidRPr="00050671" w:rsidRDefault="0094404C" w:rsidP="0094404C">
      <w:pPr>
        <w:rPr>
          <w:rStyle w:val="StyleUnderline"/>
        </w:rPr>
      </w:pPr>
      <w:r>
        <w:rPr>
          <w:rFonts w:asciiTheme="minorHAnsi" w:hAnsiTheme="minorHAnsi" w:cstheme="minorHAnsi"/>
        </w:rPr>
        <w:t xml:space="preserve">A bipartisan group of Senators has introduced legislation to block President Trump’s recently announced arms sales, but it faces a likely presidential veto. Even if it could overcome a veto, it will not stop the billions of dollars worth of bombs, tanks, and other military equipment that Congress approved in past years and which are already scheduled for delivery. In short, </w:t>
      </w:r>
      <w:r w:rsidRPr="00050671">
        <w:rPr>
          <w:rStyle w:val="StyleUnderline"/>
        </w:rPr>
        <w:t>while standing up to</w:t>
      </w:r>
      <w:r>
        <w:rPr>
          <w:rFonts w:asciiTheme="minorHAnsi" w:hAnsiTheme="minorHAnsi" w:cstheme="minorHAnsi"/>
        </w:rPr>
        <w:t xml:space="preserve"> President </w:t>
      </w:r>
      <w:r w:rsidRPr="00050671">
        <w:rPr>
          <w:rStyle w:val="StyleUnderline"/>
        </w:rPr>
        <w:t xml:space="preserve">Trump’s </w:t>
      </w:r>
      <w:r>
        <w:rPr>
          <w:rFonts w:asciiTheme="minorHAnsi" w:hAnsiTheme="minorHAnsi" w:cstheme="minorHAnsi"/>
        </w:rPr>
        <w:t xml:space="preserve">recently announced </w:t>
      </w:r>
      <w:r w:rsidRPr="00050671">
        <w:rPr>
          <w:rStyle w:val="StyleUnderline"/>
        </w:rPr>
        <w:t>arms sales will call needed attention to the issue</w:t>
      </w:r>
      <w:r>
        <w:rPr>
          <w:rFonts w:asciiTheme="minorHAnsi" w:hAnsiTheme="minorHAnsi" w:cstheme="minorHAnsi"/>
        </w:rPr>
        <w:t xml:space="preserve"> here in the US, </w:t>
      </w:r>
      <w:r w:rsidRPr="00050671">
        <w:rPr>
          <w:rStyle w:val="StyleUnderline"/>
        </w:rPr>
        <w:t>it won’t convince anyone fighting in Yemen to pursue peace with any greater urgency.</w:t>
      </w:r>
    </w:p>
    <w:p w:rsidR="0094404C" w:rsidRDefault="0094404C" w:rsidP="0094404C">
      <w:pPr>
        <w:rPr>
          <w:rFonts w:asciiTheme="minorHAnsi" w:hAnsiTheme="minorHAnsi" w:cstheme="minorHAnsi"/>
        </w:rPr>
      </w:pPr>
      <w:r w:rsidRPr="00050671">
        <w:rPr>
          <w:rStyle w:val="StyleUnderline"/>
        </w:rPr>
        <w:t>The most powerful way for Congress to stand up for Yemen is to simply suspend the transfer of weapons to Saudi- and Emirati-led coalition countries</w:t>
      </w:r>
      <w:r>
        <w:rPr>
          <w:rFonts w:asciiTheme="minorHAnsi" w:hAnsiTheme="minorHAnsi" w:cstheme="minorHAnsi"/>
        </w:rPr>
        <w:t xml:space="preserve"> in the upcoming NDAA, a law that Congress passes each year to outline the budget and expenditures of the US Department of Defense.</w:t>
      </w:r>
    </w:p>
    <w:p w:rsidR="0094404C" w:rsidRDefault="0094404C" w:rsidP="0094404C">
      <w:pPr>
        <w:rPr>
          <w:rFonts w:asciiTheme="minorHAnsi" w:hAnsiTheme="minorHAnsi" w:cstheme="minorHAnsi"/>
        </w:rPr>
      </w:pPr>
      <w:r>
        <w:rPr>
          <w:rFonts w:asciiTheme="minorHAnsi" w:hAnsiTheme="minorHAnsi" w:cstheme="minorHAnsi"/>
        </w:rPr>
        <w:t>To be precise, the arms sale suspension in the NDAA should include the following elements:</w:t>
      </w:r>
    </w:p>
    <w:p w:rsidR="0094404C" w:rsidRDefault="0094404C" w:rsidP="0094404C">
      <w:pPr>
        <w:rPr>
          <w:rFonts w:asciiTheme="minorHAnsi" w:hAnsiTheme="minorHAnsi" w:cstheme="minorHAnsi"/>
        </w:rPr>
      </w:pPr>
      <w:r w:rsidRPr="00050671">
        <w:rPr>
          <w:rStyle w:val="StyleUnderline"/>
        </w:rPr>
        <w:t>It should be long enough to matter</w:t>
      </w:r>
      <w:r>
        <w:rPr>
          <w:rFonts w:asciiTheme="minorHAnsi" w:hAnsiTheme="minorHAnsi" w:cstheme="minorHAnsi"/>
        </w:rPr>
        <w:t xml:space="preserve"> (ideally </w:t>
      </w:r>
      <w:r w:rsidRPr="00050671">
        <w:rPr>
          <w:rStyle w:val="StyleUnderline"/>
        </w:rPr>
        <w:t>two years</w:t>
      </w:r>
      <w:r>
        <w:rPr>
          <w:rFonts w:asciiTheme="minorHAnsi" w:hAnsiTheme="minorHAnsi" w:cstheme="minorHAnsi"/>
        </w:rPr>
        <w:t>);</w:t>
      </w:r>
    </w:p>
    <w:p w:rsidR="0094404C" w:rsidRDefault="0094404C" w:rsidP="0094404C">
      <w:pPr>
        <w:rPr>
          <w:rFonts w:asciiTheme="minorHAnsi" w:hAnsiTheme="minorHAnsi" w:cstheme="minorHAnsi"/>
        </w:rPr>
      </w:pPr>
      <w:r w:rsidRPr="00050671">
        <w:rPr>
          <w:rStyle w:val="Emphasis"/>
        </w:rPr>
        <w:t>It should be unconditional</w:t>
      </w:r>
      <w:r>
        <w:rPr>
          <w:rFonts w:asciiTheme="minorHAnsi" w:hAnsiTheme="minorHAnsi" w:cstheme="minorHAnsi"/>
        </w:rPr>
        <w:t xml:space="preserve"> </w:t>
      </w:r>
      <w:r w:rsidRPr="00050671">
        <w:rPr>
          <w:rStyle w:val="StyleUnderline"/>
        </w:rPr>
        <w:t xml:space="preserve">and </w:t>
      </w:r>
      <w:r w:rsidRPr="00050671">
        <w:rPr>
          <w:rStyle w:val="Emphasis"/>
        </w:rPr>
        <w:t>without any presidential waiver</w:t>
      </w:r>
      <w:r w:rsidRPr="00050671">
        <w:rPr>
          <w:rStyle w:val="StyleUnderline"/>
        </w:rPr>
        <w:t xml:space="preserve"> with respect to aerial bombs</w:t>
      </w:r>
      <w:r>
        <w:rPr>
          <w:rFonts w:asciiTheme="minorHAnsi" w:hAnsiTheme="minorHAnsi" w:cstheme="minorHAnsi"/>
        </w:rPr>
        <w:t>, which have been consistently used in violation of the law of war;</w:t>
      </w:r>
    </w:p>
    <w:p w:rsidR="0094404C" w:rsidRDefault="0094404C" w:rsidP="0094404C">
      <w:pPr>
        <w:rPr>
          <w:rFonts w:asciiTheme="minorHAnsi" w:hAnsiTheme="minorHAnsi" w:cstheme="minorHAnsi"/>
        </w:rPr>
      </w:pPr>
      <w:r w:rsidRPr="00050671">
        <w:rPr>
          <w:rStyle w:val="StyleUnderline"/>
        </w:rPr>
        <w:t>If other weapons</w:t>
      </w:r>
      <w:r>
        <w:rPr>
          <w:rFonts w:asciiTheme="minorHAnsi" w:hAnsiTheme="minorHAnsi" w:cstheme="minorHAnsi"/>
        </w:rPr>
        <w:t xml:space="preserve"> (other than aerial bombs) </w:t>
      </w:r>
      <w:r w:rsidRPr="00050671">
        <w:rPr>
          <w:rStyle w:val="StyleUnderline"/>
        </w:rPr>
        <w:t>are conditioned, they should be conditioned on progress toward a political settlement</w:t>
      </w:r>
      <w:r>
        <w:rPr>
          <w:rFonts w:asciiTheme="minorHAnsi" w:hAnsiTheme="minorHAnsi" w:cstheme="minorHAnsi"/>
        </w:rPr>
        <w:t xml:space="preserve"> and support for the economy and aid delivery;</w:t>
      </w:r>
    </w:p>
    <w:p w:rsidR="0094404C" w:rsidRPr="00050671" w:rsidRDefault="0094404C" w:rsidP="0094404C">
      <w:pPr>
        <w:rPr>
          <w:rStyle w:val="StyleUnderline"/>
        </w:rPr>
      </w:pPr>
      <w:r w:rsidRPr="00050671">
        <w:rPr>
          <w:rStyle w:val="StyleUnderline"/>
        </w:rPr>
        <w:t>It should apply to all member countries in the Saudi- and Emirati-led coalition</w:t>
      </w:r>
      <w:r>
        <w:rPr>
          <w:rFonts w:asciiTheme="minorHAnsi" w:hAnsiTheme="minorHAnsi" w:cstheme="minorHAnsi"/>
        </w:rPr>
        <w:t xml:space="preserve">; </w:t>
      </w:r>
      <w:r w:rsidRPr="00050671">
        <w:rPr>
          <w:rStyle w:val="StyleUnderline"/>
        </w:rPr>
        <w:t>and</w:t>
      </w:r>
    </w:p>
    <w:p w:rsidR="0094404C" w:rsidRPr="00050671" w:rsidRDefault="0094404C" w:rsidP="0094404C">
      <w:pPr>
        <w:rPr>
          <w:rStyle w:val="StyleUnderline"/>
        </w:rPr>
      </w:pPr>
      <w:r w:rsidRPr="00050671">
        <w:rPr>
          <w:rStyle w:val="StyleUnderline"/>
        </w:rPr>
        <w:t xml:space="preserve">It should apply to all transfers of arms, </w:t>
      </w:r>
      <w:r w:rsidRPr="00050671">
        <w:rPr>
          <w:rStyle w:val="Emphasis"/>
        </w:rPr>
        <w:t>even those already licensed.</w:t>
      </w:r>
    </w:p>
    <w:p w:rsidR="0094404C" w:rsidRDefault="0094404C" w:rsidP="0094404C">
      <w:pPr>
        <w:rPr>
          <w:rFonts w:asciiTheme="minorHAnsi" w:hAnsiTheme="minorHAnsi" w:cstheme="minorHAnsi"/>
        </w:rPr>
      </w:pPr>
      <w:r>
        <w:rPr>
          <w:rFonts w:asciiTheme="minorHAnsi" w:hAnsiTheme="minorHAnsi" w:cstheme="minorHAnsi"/>
        </w:rPr>
        <w:t>This approach actually enjoys broad support. The Saudi Arabia Accountability and Yemen Act, introduced by senior Democrats and Republicans in the Senate, includes an arms transfer suspension with almost all of these elements (it applies only to Saudi Arabia, not other members of the Saudi- and Emirati-led coalition).</w:t>
      </w:r>
    </w:p>
    <w:p w:rsidR="0094404C" w:rsidRDefault="0094404C" w:rsidP="0094404C">
      <w:pPr>
        <w:rPr>
          <w:rFonts w:asciiTheme="minorHAnsi" w:hAnsiTheme="minorHAnsi" w:cstheme="minorHAnsi"/>
        </w:rPr>
      </w:pPr>
    </w:p>
    <w:p w:rsidR="0094404C" w:rsidRPr="0094404C" w:rsidRDefault="0094404C" w:rsidP="0094404C"/>
    <w:p w:rsidR="0094404C" w:rsidRDefault="0094404C" w:rsidP="0094404C">
      <w:pPr>
        <w:pStyle w:val="Heading3"/>
      </w:pPr>
      <w:r>
        <w:t>AT: AC – aerial refueling</w:t>
      </w:r>
    </w:p>
    <w:p w:rsidR="0094404C" w:rsidRDefault="0094404C" w:rsidP="0094404C"/>
    <w:p w:rsidR="0094404C" w:rsidRDefault="0094404C" w:rsidP="0094404C">
      <w:pPr>
        <w:pStyle w:val="Heading4"/>
      </w:pPr>
      <w:r>
        <w:t>There is no aerial refueling</w:t>
      </w:r>
    </w:p>
    <w:p w:rsidR="0094404C" w:rsidRDefault="0094404C" w:rsidP="0094404C">
      <w:pPr>
        <w:rPr>
          <w:rFonts w:asciiTheme="minorHAnsi" w:hAnsiTheme="minorHAnsi" w:cstheme="minorHAnsi"/>
        </w:rPr>
      </w:pPr>
      <w:r>
        <w:rPr>
          <w:rFonts w:asciiTheme="minorHAnsi" w:hAnsiTheme="minorHAnsi" w:cstheme="minorHAnsi"/>
          <w:b/>
          <w:bCs/>
        </w:rPr>
        <w:t xml:space="preserve">Andrews, 19 - </w:t>
      </w:r>
      <w:r>
        <w:rPr>
          <w:rFonts w:asciiTheme="minorHAnsi" w:hAnsiTheme="minorHAnsi" w:cstheme="minorHAnsi"/>
        </w:rPr>
        <w:t xml:space="preserve">Frank Andrews is an investigative journalist and fellow at Arab Reporters for Investigative Journalism (“REVEALED: The full extent of US arms deals with Saudi Arabia and UAE” Middle East Eye, 4/4, </w:t>
      </w:r>
      <w:hyperlink r:id="rId86" w:history="1">
        <w:r w:rsidRPr="001774E8">
          <w:rPr>
            <w:rStyle w:val="Hyperlink"/>
            <w:rFonts w:asciiTheme="minorHAnsi" w:hAnsiTheme="minorHAnsi" w:cstheme="minorHAnsi"/>
          </w:rPr>
          <w:t>https://www.middleeasteye.net/news/revealed-full-extent-us-arms-deals-saudi-arabia-and-uae</w:t>
        </w:r>
      </w:hyperlink>
    </w:p>
    <w:p w:rsidR="0094404C" w:rsidRPr="00DD0114" w:rsidRDefault="0094404C" w:rsidP="0094404C"/>
    <w:p w:rsidR="0094404C" w:rsidRDefault="0094404C" w:rsidP="0094404C">
      <w:pPr>
        <w:rPr>
          <w:rFonts w:asciiTheme="minorHAnsi" w:hAnsiTheme="minorHAnsi" w:cstheme="minorHAnsi"/>
        </w:rPr>
      </w:pPr>
      <w:r>
        <w:rPr>
          <w:rFonts w:asciiTheme="minorHAnsi" w:hAnsiTheme="minorHAnsi" w:cstheme="minorHAnsi"/>
        </w:rPr>
        <w:t xml:space="preserve">The US has provided the coalition with intelligence support and military advice, according to a Congressional Research Service report. And </w:t>
      </w:r>
      <w:r w:rsidRPr="00DD0114">
        <w:rPr>
          <w:rStyle w:val="StyleUnderline"/>
        </w:rPr>
        <w:t>while Washington previously helped Saudi aircraft with mid-air refuelling, the US defence department said it stopped that programme in November</w:t>
      </w:r>
      <w:r>
        <w:rPr>
          <w:rFonts w:asciiTheme="minorHAnsi" w:hAnsiTheme="minorHAnsi" w:cstheme="minorHAnsi"/>
        </w:rPr>
        <w:t>.</w:t>
      </w:r>
    </w:p>
    <w:p w:rsidR="0094404C" w:rsidRPr="00DC6FBA" w:rsidRDefault="0094404C" w:rsidP="0094404C"/>
    <w:p w:rsidR="0094404C" w:rsidRDefault="0094404C" w:rsidP="0094404C">
      <w:pPr>
        <w:pStyle w:val="Heading3"/>
      </w:pPr>
      <w:r>
        <w:t>AT: AC – other military aid</w:t>
      </w:r>
    </w:p>
    <w:p w:rsidR="0094404C" w:rsidRDefault="0094404C" w:rsidP="0094404C"/>
    <w:p w:rsidR="0094404C" w:rsidRDefault="0094404C" w:rsidP="0094404C">
      <w:pPr>
        <w:pStyle w:val="Heading4"/>
      </w:pPr>
      <w:r>
        <w:t>Other military assistance isn’t relevant</w:t>
      </w:r>
    </w:p>
    <w:p w:rsidR="0094404C" w:rsidRPr="00674DE8" w:rsidRDefault="0094404C" w:rsidP="0094404C">
      <w:pPr>
        <w:rPr>
          <w:b/>
        </w:rPr>
      </w:pPr>
      <w:r>
        <w:rPr>
          <w:b/>
        </w:rPr>
        <w:t xml:space="preserve">Allan, 19 </w:t>
      </w:r>
      <w:r>
        <w:t xml:space="preserve">- Elizabeth Allan is a first-year student at Yale Law School. She holds Bachelor’s degrees in International Affairs and Arabic from the University of Georgia and an MPhil in Modern Middle Eastern Studies from the University of Oxford, where she studied as a Rhodes Scholar. She has also worked as a consultant in the Middle East and West Africa (“The Yemen Resolution and the Historical U.S.-Saudi Security Relationship” Lawfare, 4/25, </w:t>
      </w:r>
      <w:hyperlink r:id="rId87" w:history="1">
        <w:r w:rsidRPr="00AE5705">
          <w:rPr>
            <w:rStyle w:val="Hyperlink"/>
          </w:rPr>
          <w:t>https://www.lawfareblog.com/yemen-resolution-and-historical-us-saudi-security-relationship</w:t>
        </w:r>
      </w:hyperlink>
      <w:r>
        <w:t xml:space="preserve">  </w:t>
      </w:r>
      <w:r>
        <w:rPr>
          <w:b/>
        </w:rPr>
        <w:t>Italics in original</w:t>
      </w:r>
    </w:p>
    <w:p w:rsidR="0094404C" w:rsidRDefault="0094404C" w:rsidP="0094404C"/>
    <w:p w:rsidR="0094404C" w:rsidRDefault="0094404C" w:rsidP="0094404C">
      <w:r w:rsidRPr="00674DE8">
        <w:rPr>
          <w:rStyle w:val="StyleUnderline"/>
        </w:rPr>
        <w:t>Congress expressed limited opposition to U.S.-Saudi policy by blocking foreign military assistance. Unlike arms sales, military assistance represents a transfer of U.S. resources</w:t>
      </w:r>
      <w:r>
        <w:t xml:space="preserve"> to a third country, </w:t>
      </w:r>
      <w:r w:rsidRPr="00674DE8">
        <w:rPr>
          <w:rStyle w:val="StyleUnderline"/>
        </w:rPr>
        <w:t>presenting Congress with the opportunity to block this assistance through</w:t>
      </w:r>
      <w:r>
        <w:t xml:space="preserve"> annual </w:t>
      </w:r>
      <w:r w:rsidRPr="00674DE8">
        <w:rPr>
          <w:rStyle w:val="StyleUnderline"/>
        </w:rPr>
        <w:t>appropriations</w:t>
      </w:r>
      <w:r>
        <w:t xml:space="preserve"> legislation (or individual bills). </w:t>
      </w:r>
      <w:r w:rsidRPr="00674DE8">
        <w:rPr>
          <w:rStyle w:val="StyleUnderline"/>
        </w:rPr>
        <w:t xml:space="preserve">This legislative tool is somewhat limited in the case of Saudi Arabia, which receives </w:t>
      </w:r>
      <w:r w:rsidRPr="00674DE8">
        <w:rPr>
          <w:rStyle w:val="Emphasis"/>
        </w:rPr>
        <w:t xml:space="preserve">minimal </w:t>
      </w:r>
      <w:r w:rsidRPr="00674DE8">
        <w:rPr>
          <w:rStyle w:val="Emphasis"/>
          <w:i/>
        </w:rPr>
        <w:t>assistance</w:t>
      </w:r>
      <w:r w:rsidRPr="00674DE8">
        <w:rPr>
          <w:rStyle w:val="StyleUnderline"/>
        </w:rPr>
        <w:t xml:space="preserve"> from the U</w:t>
      </w:r>
      <w:r>
        <w:t xml:space="preserve">nited </w:t>
      </w:r>
      <w:r w:rsidRPr="00674DE8">
        <w:rPr>
          <w:rStyle w:val="StyleUnderline"/>
        </w:rPr>
        <w:t>S</w:t>
      </w:r>
      <w:r>
        <w:t>tates (</w:t>
      </w:r>
      <w:r w:rsidRPr="00674DE8">
        <w:rPr>
          <w:rStyle w:val="StyleUnderline"/>
        </w:rPr>
        <w:t>reflecting its ability to pay for weapons</w:t>
      </w:r>
      <w:r>
        <w:t xml:space="preserve"> systems and training). The Bush administration made only nominal annual requests for military assistance appropriations for Saudi Arabia, going toward the International Military Education &amp; Training (IMET) program and toward counterterrorism assistance. Nonetheless, Congress restricted foreign military assistance to Saudi Arabia in 2004, 2005 and 2007, each time allowing for a waiver if Saudi Arabia were certified to be cooperating with U.S. counterterrorism efforts. The Bush administration issued these waivers in 2005 and 2007.</w:t>
      </w:r>
    </w:p>
    <w:p w:rsidR="0094404C" w:rsidRPr="00606FCA" w:rsidRDefault="0094404C" w:rsidP="0094404C"/>
    <w:p w:rsidR="0094404C" w:rsidRDefault="0094404C" w:rsidP="0094404C">
      <w:pPr>
        <w:pStyle w:val="Heading3"/>
      </w:pPr>
      <w:r>
        <w:t>AT: AC – non-Saudi/UAE coalition</w:t>
      </w:r>
    </w:p>
    <w:p w:rsidR="0094404C" w:rsidRDefault="0094404C" w:rsidP="0094404C"/>
    <w:p w:rsidR="0094404C" w:rsidRDefault="0094404C" w:rsidP="0094404C">
      <w:pPr>
        <w:pStyle w:val="Heading4"/>
      </w:pPr>
      <w:r>
        <w:t>The rest of the coalition will fold without KSA and UAE</w:t>
      </w:r>
    </w:p>
    <w:p w:rsidR="0094404C" w:rsidRDefault="0094404C" w:rsidP="0094404C">
      <w:r>
        <w:rPr>
          <w:b/>
          <w:bCs/>
        </w:rPr>
        <w:t xml:space="preserve">Cambanis, 18 </w:t>
      </w:r>
      <w:r>
        <w:t xml:space="preserve">– Thanassis, senior fellow, the Century Foundation, and MICHAEL WAHID HANNA, SENIOR FELLOW, the Century Foundation (“The War in Yemen Is a Tragedy—and America Can End Its Complicity” 10/24, </w:t>
      </w:r>
      <w:hyperlink r:id="rId88" w:history="1">
        <w:r w:rsidRPr="001774E8">
          <w:rPr>
            <w:rStyle w:val="Hyperlink"/>
          </w:rPr>
          <w:t>https://tcf.org/content/commentary/war-yemen-tragedy-america-can-end-complicity/</w:t>
        </w:r>
      </w:hyperlink>
    </w:p>
    <w:p w:rsidR="0094404C" w:rsidRPr="00CF69CB" w:rsidRDefault="0094404C" w:rsidP="0094404C"/>
    <w:p w:rsidR="0094404C" w:rsidRDefault="0094404C" w:rsidP="0094404C">
      <w:r w:rsidRPr="00CF69CB">
        <w:t>The United States has thereby lost considerable face in the region, which has further diminished its ability to condemn war crimes with authority and to call for reasonable dispute resolution between the Middle East’s competing regional powers. Iran has found a low-cost new venue in which it can successfully thwart Saudi ambitions, while cultivating another allied militia.</w:t>
      </w:r>
      <w:r>
        <w:t xml:space="preserve"> And as a bonus, Iran has been able to tie up American resources and political attention. Furthermore, as the war has dragged on, </w:t>
      </w:r>
      <w:r w:rsidRPr="00CF69CB">
        <w:rPr>
          <w:rStyle w:val="StyleUnderline"/>
        </w:rPr>
        <w:t>Saudi Arabia and the UAE have been unable to achieve any of their stated war aims.</w:t>
      </w:r>
      <w:r>
        <w:t xml:space="preserve"> </w:t>
      </w:r>
      <w:r w:rsidRPr="00CF69CB">
        <w:rPr>
          <w:rStyle w:val="StyleUnderline"/>
        </w:rPr>
        <w:t>In private,</w:t>
      </w:r>
      <w:r>
        <w:t xml:space="preserve"> some </w:t>
      </w:r>
      <w:r w:rsidRPr="00CF69CB">
        <w:rPr>
          <w:rStyle w:val="StyleUnderline"/>
        </w:rPr>
        <w:t>Gulf officials make clear that they no longer expect a military resolution in Yemen, and hope that a political agreement can give them a way out</w:t>
      </w:r>
      <w:r>
        <w:t>. The United States, meanwhile, is tethered to the bad choices of Crown Prince Mohamed bin Salman, now Saudi’s de facto ruler.</w:t>
      </w:r>
    </w:p>
    <w:p w:rsidR="0094404C" w:rsidRDefault="0094404C" w:rsidP="0094404C"/>
    <w:p w:rsidR="00526026" w:rsidRDefault="00526026" w:rsidP="00526026">
      <w:pPr>
        <w:pStyle w:val="Heading1"/>
      </w:pPr>
      <w:r>
        <w:t>Entrapment advantage</w:t>
      </w:r>
    </w:p>
    <w:p w:rsidR="00526026" w:rsidRDefault="00526026" w:rsidP="00526026"/>
    <w:p w:rsidR="000040A5" w:rsidRDefault="000040A5" w:rsidP="000040A5">
      <w:pPr>
        <w:pStyle w:val="Heading3"/>
      </w:pPr>
      <w:r>
        <w:t>Saudi coalition key</w:t>
      </w:r>
    </w:p>
    <w:p w:rsidR="000040A5" w:rsidRDefault="000040A5" w:rsidP="000040A5"/>
    <w:p w:rsidR="000040A5" w:rsidRPr="00BA5CC4" w:rsidRDefault="000040A5" w:rsidP="000040A5">
      <w:pPr>
        <w:pStyle w:val="Heading4"/>
      </w:pPr>
      <w:r>
        <w:t xml:space="preserve">Saudi Arabia and the UAE are the </w:t>
      </w:r>
      <w:r>
        <w:rPr>
          <w:u w:val="single"/>
        </w:rPr>
        <w:t>most eggregious</w:t>
      </w:r>
      <w:r>
        <w:t xml:space="preserve"> examples of moral hazard and reverse leverage</w:t>
      </w:r>
    </w:p>
    <w:p w:rsidR="000040A5" w:rsidRPr="00271E37" w:rsidRDefault="000040A5" w:rsidP="000040A5">
      <w:r>
        <w:rPr>
          <w:b/>
          <w:bCs/>
        </w:rPr>
        <w:t xml:space="preserve">Miller, 18 - </w:t>
      </w:r>
      <w:r w:rsidRPr="00271E37">
        <w:t>Andrew Miller is a former director for Egypt on the National Security Council and current deputy director for policy at the Project on Middle East Democracy and a nonresident scholar at the Carnegie Endowment for International Peace. Richard Sokolsky is currently a nonresident senior fellow at the Carnegie Endowment for International Peace. He served in the State Department for 37 years and was a member of the Secretary of State’s Office of Policy Planning from 2005-2015 (“What Has $49 Billion in Foreign Military Aid Bought Us? Not Much” The American Conservative, 2/27,</w:t>
      </w:r>
      <w:r>
        <w:t xml:space="preserve"> </w:t>
      </w:r>
      <w:hyperlink r:id="rId89" w:history="1">
        <w:r w:rsidRPr="00271E37">
          <w:rPr>
            <w:rStyle w:val="Hyperlink"/>
          </w:rPr>
          <w:t>https://www.theamericanconservative.com/articles/what-has-49-billion-in-foreign-military-aid-bought-us-not-much/</w:t>
        </w:r>
      </w:hyperlink>
    </w:p>
    <w:p w:rsidR="000040A5" w:rsidRDefault="000040A5" w:rsidP="000040A5"/>
    <w:p w:rsidR="000040A5" w:rsidRDefault="000040A5" w:rsidP="000040A5">
      <w:r>
        <w:t>But access should not be confused with influence—and “</w:t>
      </w:r>
      <w:r w:rsidRPr="00BA5CC4">
        <w:rPr>
          <w:rStyle w:val="StyleUnderline"/>
        </w:rPr>
        <w:t>relationship maintenance” should not be treated as an end in itself.</w:t>
      </w:r>
      <w:r>
        <w:t xml:space="preserve"> Washington has become so fixated on doling out billions of dollars for this purpose that it often forgets what this assistance is for in the first place: securing U.S. interests. More often than not, </w:t>
      </w:r>
      <w:r w:rsidRPr="00271E37">
        <w:rPr>
          <w:rStyle w:val="StyleUnderline"/>
        </w:rPr>
        <w:t>our allies and client states take the money and use their weapons in pursuit of policies inimical to U.S. interests</w:t>
      </w:r>
      <w:r>
        <w:t xml:space="preserve"> or kvetch about American unreliability. </w:t>
      </w:r>
      <w:r w:rsidRPr="00271E37">
        <w:rPr>
          <w:rStyle w:val="StyleUnderline"/>
        </w:rPr>
        <w:t>Saudi Arabia</w:t>
      </w:r>
      <w:r>
        <w:t xml:space="preserve">, which has used American-supplied weapons to visit ruin on Yemen and strengthen Jihadist groups there, </w:t>
      </w:r>
      <w:r w:rsidRPr="00BA5CC4">
        <w:rPr>
          <w:rStyle w:val="StyleUnderline"/>
        </w:rPr>
        <w:t xml:space="preserve">is a </w:t>
      </w:r>
      <w:r w:rsidRPr="00BA5CC4">
        <w:rPr>
          <w:rStyle w:val="Emphasis"/>
        </w:rPr>
        <w:t>poster child</w:t>
      </w:r>
      <w:r w:rsidRPr="00BA5CC4">
        <w:rPr>
          <w:rStyle w:val="StyleUnderline"/>
        </w:rPr>
        <w:t xml:space="preserve"> for this</w:t>
      </w:r>
      <w:r>
        <w:t xml:space="preserve"> phenomenon. </w:t>
      </w:r>
      <w:r w:rsidRPr="00BA5CC4">
        <w:rPr>
          <w:rStyle w:val="StyleUnderline"/>
        </w:rPr>
        <w:t>So</w:t>
      </w:r>
      <w:r>
        <w:t xml:space="preserve">, too, </w:t>
      </w:r>
      <w:r w:rsidRPr="00BA5CC4">
        <w:rPr>
          <w:rStyle w:val="StyleUnderline"/>
        </w:rPr>
        <w:t>is the UAE, which is an accomplice in Riyadh’s immoral and strategically disastrous campaign in Yemen</w:t>
      </w:r>
      <w:r>
        <w:t xml:space="preserve"> and used American-supplied weapons in Libya in support of a renegade general.</w:t>
      </w:r>
    </w:p>
    <w:p w:rsidR="000040A5" w:rsidRDefault="000040A5" w:rsidP="000040A5">
      <w:r>
        <w:t xml:space="preserve">A second and related problem is that the U.S. government does a poor job of holding allies and clients to account for behavior that runs counter to American interests. There is no systematic review of what U.S. military assistance accomplishes. The key questions that rarely get asked, let alone answered, are what does the U.S. want and expect from the assistance we provide and how does this aid help or hurt America’s ability to achieve these goals?  If the U.S. cannot identify actions that the recipient would not have otherwise taken as a result of this assistance, then it is nothing more than a welfare program, and has two pernicious effects. First, </w:t>
      </w:r>
      <w:r w:rsidRPr="00BA5CC4">
        <w:rPr>
          <w:rStyle w:val="StyleUnderline"/>
        </w:rPr>
        <w:t>it encourages “</w:t>
      </w:r>
      <w:r w:rsidRPr="00BA5CC4">
        <w:rPr>
          <w:rStyle w:val="Emphasis"/>
        </w:rPr>
        <w:t>moral hazard</w:t>
      </w:r>
      <w:r w:rsidRPr="00BA5CC4">
        <w:rPr>
          <w:rStyle w:val="StyleUnderline"/>
        </w:rPr>
        <w:t>”—recipients to do whatever they want with the assistance without having to fear the consequences</w:t>
      </w:r>
      <w:r>
        <w:t xml:space="preserve"> of their actions. Second, </w:t>
      </w:r>
      <w:r w:rsidRPr="00BA5CC4">
        <w:rPr>
          <w:rStyle w:val="StyleUnderline"/>
        </w:rPr>
        <w:t>it creates “</w:t>
      </w:r>
      <w:r w:rsidRPr="00BA5CC4">
        <w:rPr>
          <w:rStyle w:val="Emphasis"/>
        </w:rPr>
        <w:t>reverse leverage</w:t>
      </w:r>
      <w:r w:rsidRPr="00BA5CC4">
        <w:rPr>
          <w:rStyle w:val="StyleUnderline"/>
        </w:rPr>
        <w:t xml:space="preserve">”— Washington bends over backwards to keep relations smooth </w:t>
      </w:r>
      <w:r>
        <w:t xml:space="preserve">and the assistance flowing, </w:t>
      </w:r>
      <w:r w:rsidRPr="00BA5CC4">
        <w:rPr>
          <w:rStyle w:val="StyleUnderline"/>
        </w:rPr>
        <w:t xml:space="preserve">rather than leverage the recipient’s dependence on U.S. military support </w:t>
      </w:r>
      <w:r>
        <w:t>and political commitments.</w:t>
      </w:r>
    </w:p>
    <w:p w:rsidR="000040A5" w:rsidRDefault="000040A5" w:rsidP="000040A5"/>
    <w:p w:rsidR="000040A5" w:rsidRPr="000040A5" w:rsidRDefault="000040A5" w:rsidP="000040A5"/>
    <w:p w:rsidR="00526026" w:rsidRDefault="00526026" w:rsidP="00526026">
      <w:pPr>
        <w:pStyle w:val="Heading3"/>
      </w:pPr>
      <w:r>
        <w:t>Arms sales cause entrapment</w:t>
      </w:r>
    </w:p>
    <w:p w:rsidR="00526026" w:rsidRDefault="00526026" w:rsidP="00526026"/>
    <w:p w:rsidR="00526026" w:rsidRPr="00300375" w:rsidRDefault="00526026" w:rsidP="00526026">
      <w:pPr>
        <w:pStyle w:val="Heading4"/>
      </w:pPr>
      <w:r>
        <w:t xml:space="preserve">Sales to Saudi Arabia have created a </w:t>
      </w:r>
      <w:r>
        <w:rPr>
          <w:u w:val="single"/>
        </w:rPr>
        <w:t>moral hazard</w:t>
      </w:r>
      <w:r>
        <w:t xml:space="preserve"> that encourages </w:t>
      </w:r>
      <w:r>
        <w:rPr>
          <w:u w:val="single"/>
        </w:rPr>
        <w:t>risk taking</w:t>
      </w:r>
      <w:r>
        <w:t xml:space="preserve"> that will </w:t>
      </w:r>
      <w:r>
        <w:rPr>
          <w:u w:val="single"/>
        </w:rPr>
        <w:t>entrap</w:t>
      </w:r>
      <w:r>
        <w:t xml:space="preserve"> the United States in future conflicts</w:t>
      </w:r>
    </w:p>
    <w:p w:rsidR="00526026" w:rsidRPr="00BA5CC4" w:rsidRDefault="00526026" w:rsidP="00526026">
      <w:r>
        <w:rPr>
          <w:b/>
          <w:bCs/>
        </w:rPr>
        <w:t xml:space="preserve">Shapiro, 16 – </w:t>
      </w:r>
      <w:r w:rsidRPr="00BA5CC4">
        <w:t>Jeremy Shapiro, Nonresident Senior Fellow - Foreign Policy, Center on the United States and Europe, Project on International Order and Strategy AND Richard Sokolsky</w:t>
      </w:r>
      <w:r>
        <w:t xml:space="preserve"> </w:t>
      </w:r>
      <w:r w:rsidRPr="00BA5CC4">
        <w:t>Senior Associate, Carnegie Endowment for International Peace</w:t>
      </w:r>
      <w:r>
        <w:t xml:space="preserve"> </w:t>
      </w:r>
      <w:r w:rsidRPr="00BA5CC4">
        <w:t>(“How America enables its allies’ bad behavior” 5/4,</w:t>
      </w:r>
      <w:r>
        <w:t xml:space="preserve"> </w:t>
      </w:r>
      <w:hyperlink r:id="rId90" w:history="1">
        <w:r w:rsidRPr="00BA5CC4">
          <w:rPr>
            <w:rStyle w:val="Hyperlink"/>
          </w:rPr>
          <w:t>https://www.brookings.edu/blog/order-from-chaos/2016/05/04/how-america-enables-its-allies-bad-behavior/</w:t>
        </w:r>
      </w:hyperlink>
    </w:p>
    <w:p w:rsidR="00526026" w:rsidRDefault="00526026" w:rsidP="00526026"/>
    <w:p w:rsidR="00526026" w:rsidRDefault="00526026" w:rsidP="00526026">
      <w:r>
        <w:t xml:space="preserve">Moral Hazard: In the diplomatic version of helicopter parenting, </w:t>
      </w:r>
      <w:r w:rsidRPr="002102D2">
        <w:rPr>
          <w:rStyle w:val="StyleUnderline"/>
          <w:highlight w:val="cyan"/>
        </w:rPr>
        <w:t>the U</w:t>
      </w:r>
      <w:r>
        <w:t xml:space="preserve">nited </w:t>
      </w:r>
      <w:r w:rsidRPr="002102D2">
        <w:rPr>
          <w:rStyle w:val="StyleUnderline"/>
          <w:highlight w:val="cyan"/>
        </w:rPr>
        <w:t>S</w:t>
      </w:r>
      <w:r>
        <w:t xml:space="preserve">tates </w:t>
      </w:r>
      <w:r w:rsidRPr="002102D2">
        <w:rPr>
          <w:rStyle w:val="StyleUnderline"/>
          <w:highlight w:val="cyan"/>
        </w:rPr>
        <w:t>protects its client states</w:t>
      </w:r>
      <w:r w:rsidRPr="00692043">
        <w:rPr>
          <w:rStyle w:val="StyleUnderline"/>
        </w:rPr>
        <w:t xml:space="preserve"> from suffering the full consequences of their behavior </w:t>
      </w:r>
      <w:r w:rsidRPr="002102D2">
        <w:rPr>
          <w:rStyle w:val="StyleUnderline"/>
          <w:highlight w:val="cyan"/>
        </w:rPr>
        <w:t>by bailing them out of trouble</w:t>
      </w:r>
      <w:r w:rsidRPr="00692043">
        <w:rPr>
          <w:rStyle w:val="StyleUnderline"/>
        </w:rPr>
        <w:t>, incurring the costs and adverse consequences</w:t>
      </w:r>
      <w:r>
        <w:t xml:space="preserve"> rather than making their putative ally bear the consequences of their actions.</w:t>
      </w:r>
    </w:p>
    <w:p w:rsidR="00526026" w:rsidRDefault="00526026" w:rsidP="00526026">
      <w:r w:rsidRPr="002102D2">
        <w:rPr>
          <w:rStyle w:val="StyleUnderline"/>
          <w:highlight w:val="cyan"/>
        </w:rPr>
        <w:t>The result is</w:t>
      </w:r>
      <w:r>
        <w:t xml:space="preserve"> a classic case of “</w:t>
      </w:r>
      <w:r w:rsidRPr="002102D2">
        <w:rPr>
          <w:rStyle w:val="StyleUnderline"/>
          <w:highlight w:val="cyan"/>
        </w:rPr>
        <w:t>moral hazard</w:t>
      </w:r>
      <w:r>
        <w:t>.” For example</w:t>
      </w:r>
      <w:r w:rsidRPr="00692043">
        <w:rPr>
          <w:rStyle w:val="StyleUnderline"/>
        </w:rPr>
        <w:t xml:space="preserve">, </w:t>
      </w:r>
      <w:r w:rsidRPr="002102D2">
        <w:rPr>
          <w:rStyle w:val="StyleUnderline"/>
          <w:highlight w:val="cyan"/>
        </w:rPr>
        <w:t xml:space="preserve">when Saudi Arabia intervened militarily in Yemen against US advice, the U.S. response was </w:t>
      </w:r>
      <w:r w:rsidRPr="002102D2">
        <w:rPr>
          <w:rStyle w:val="StyleUnderline"/>
        </w:rPr>
        <w:t>nonetheless</w:t>
      </w:r>
      <w:r w:rsidRPr="002102D2">
        <w:rPr>
          <w:rStyle w:val="StyleUnderline"/>
          <w:highlight w:val="cyan"/>
        </w:rPr>
        <w:t xml:space="preserve"> to support the intervention</w:t>
      </w:r>
      <w:r>
        <w:t xml:space="preserve">, specifically to ensure that Saudi Arabia would not feel the full consequences of failure. Naturally, </w:t>
      </w:r>
      <w:r w:rsidRPr="002102D2">
        <w:rPr>
          <w:rStyle w:val="StyleUnderline"/>
          <w:highlight w:val="cyan"/>
        </w:rPr>
        <w:t>the lesson that the Saudis learned is that</w:t>
      </w:r>
      <w:r w:rsidRPr="00692043">
        <w:rPr>
          <w:rStyle w:val="StyleUnderline"/>
        </w:rPr>
        <w:t xml:space="preserve"> </w:t>
      </w:r>
      <w:r w:rsidRPr="002102D2">
        <w:rPr>
          <w:rStyle w:val="StyleUnderline"/>
          <w:highlight w:val="cyan"/>
        </w:rPr>
        <w:t>the U</w:t>
      </w:r>
      <w:r>
        <w:t xml:space="preserve">nited </w:t>
      </w:r>
      <w:r w:rsidRPr="002102D2">
        <w:rPr>
          <w:rStyle w:val="StyleUnderline"/>
          <w:highlight w:val="cyan"/>
        </w:rPr>
        <w:t>S</w:t>
      </w:r>
      <w:r>
        <w:t xml:space="preserve">tates </w:t>
      </w:r>
      <w:r w:rsidRPr="002102D2">
        <w:rPr>
          <w:rStyle w:val="StyleUnderline"/>
          <w:highlight w:val="cyan"/>
        </w:rPr>
        <w:t>will</w:t>
      </w:r>
      <w:r w:rsidRPr="002102D2">
        <w:rPr>
          <w:highlight w:val="cyan"/>
        </w:rPr>
        <w:t xml:space="preserve"> </w:t>
      </w:r>
      <w:r w:rsidRPr="002102D2">
        <w:rPr>
          <w:rStyle w:val="Emphasis"/>
          <w:highlight w:val="cyan"/>
        </w:rPr>
        <w:t>back them back no matter what</w:t>
      </w:r>
      <w:r w:rsidRPr="00692043">
        <w:rPr>
          <w:rStyle w:val="Emphasis"/>
        </w:rPr>
        <w:t xml:space="preserve"> they do.</w:t>
      </w:r>
    </w:p>
    <w:p w:rsidR="00526026" w:rsidRDefault="00526026" w:rsidP="00526026">
      <w:r>
        <w:t xml:space="preserve">And in Yemen, this unconditional support has adversely affected important U.S. interests: The increased violence and chaos caused by Saudi military intervention has empowered al-Qaeda in the Arabian Peninsula, which is based in Yemen and still considered by the US to be a dangerous threat to the US homeland. </w:t>
      </w:r>
      <w:r w:rsidRPr="002102D2">
        <w:rPr>
          <w:rStyle w:val="StyleUnderline"/>
          <w:highlight w:val="cyan"/>
        </w:rPr>
        <w:t xml:space="preserve">It has diverted Saudi assets from the campaign against ISIS, and it has </w:t>
      </w:r>
      <w:r w:rsidRPr="002102D2">
        <w:rPr>
          <w:rStyle w:val="Emphasis"/>
          <w:highlight w:val="cyan"/>
        </w:rPr>
        <w:t>escalated the conflict between the Saudis and Iran</w:t>
      </w:r>
      <w:r w:rsidRPr="002102D2">
        <w:rPr>
          <w:rStyle w:val="StyleUnderline"/>
          <w:highlight w:val="cyan"/>
        </w:rPr>
        <w:t>, which is having a destabilizing effect throughout the region</w:t>
      </w:r>
      <w:r w:rsidRPr="002102D2">
        <w:rPr>
          <w:highlight w:val="cyan"/>
        </w:rPr>
        <w:t>.</w:t>
      </w:r>
    </w:p>
    <w:p w:rsidR="00526026" w:rsidRDefault="00526026" w:rsidP="00526026">
      <w:r>
        <w:t>Endless Reassurance: President Obama complained in the Atlantic interview that Saudi Arabia’s competition with Iran is helping “to feed proxy wars and chaos” in the Middle East, yet he made a personal trip to Saudi Arabia just last week to reassure the Saudis of the US commitment to Saudi Arabia’s security.</w:t>
      </w:r>
    </w:p>
    <w:p w:rsidR="00526026" w:rsidRDefault="00526026" w:rsidP="00526026">
      <w:r>
        <w:t>But why should the United States care if Saudi Arabia feels like we’re abandoning it?</w:t>
      </w:r>
    </w:p>
    <w:p w:rsidR="00526026" w:rsidRDefault="00526026" w:rsidP="00526026">
      <w:r w:rsidRPr="00692043">
        <w:rPr>
          <w:rStyle w:val="StyleUnderline"/>
        </w:rPr>
        <w:t xml:space="preserve">Rather than trying to reassure the Saudis, </w:t>
      </w:r>
      <w:r w:rsidRPr="002102D2">
        <w:rPr>
          <w:rStyle w:val="StyleUnderline"/>
          <w:highlight w:val="cyan"/>
        </w:rPr>
        <w:t>the U</w:t>
      </w:r>
      <w:r>
        <w:t xml:space="preserve">nited </w:t>
      </w:r>
      <w:r w:rsidRPr="002102D2">
        <w:rPr>
          <w:rStyle w:val="StyleUnderline"/>
          <w:highlight w:val="cyan"/>
        </w:rPr>
        <w:t>S</w:t>
      </w:r>
      <w:r>
        <w:t xml:space="preserve">tates </w:t>
      </w:r>
      <w:r w:rsidRPr="002102D2">
        <w:rPr>
          <w:rStyle w:val="StyleUnderline"/>
          <w:highlight w:val="cyan"/>
        </w:rPr>
        <w:t xml:space="preserve">should be leveraging Saudi fears of abandonment—along with the </w:t>
      </w:r>
      <w:r w:rsidRPr="002102D2">
        <w:rPr>
          <w:rStyle w:val="Emphasis"/>
          <w:highlight w:val="cyan"/>
        </w:rPr>
        <w:t>billions</w:t>
      </w:r>
      <w:r>
        <w:t xml:space="preserve"> of dollars </w:t>
      </w:r>
      <w:r w:rsidRPr="002102D2">
        <w:rPr>
          <w:rStyle w:val="Emphasis"/>
          <w:highlight w:val="cyan"/>
        </w:rPr>
        <w:t>in arms</w:t>
      </w:r>
      <w:r>
        <w:t xml:space="preserve"> the United States sells Saudi Arabia—</w:t>
      </w:r>
      <w:r w:rsidRPr="002102D2">
        <w:rPr>
          <w:rStyle w:val="StyleUnderline"/>
          <w:highlight w:val="cyan"/>
        </w:rPr>
        <w:t>to compel it to curb its actions</w:t>
      </w:r>
      <w:r w:rsidRPr="00692043">
        <w:rPr>
          <w:rStyle w:val="StyleUnderline"/>
        </w:rPr>
        <w:t xml:space="preserve"> in the region </w:t>
      </w:r>
      <w:r w:rsidRPr="002102D2">
        <w:rPr>
          <w:rStyle w:val="StyleUnderline"/>
          <w:highlight w:val="cyan"/>
        </w:rPr>
        <w:t>that are feeding proxy wars and chaos</w:t>
      </w:r>
      <w:r>
        <w:t>.</w:t>
      </w:r>
    </w:p>
    <w:p w:rsidR="00526026" w:rsidRDefault="00526026" w:rsidP="00526026"/>
    <w:p w:rsidR="00C53F25" w:rsidRDefault="00C53F25" w:rsidP="00C53F25">
      <w:pPr>
        <w:pStyle w:val="Heading4"/>
      </w:pPr>
      <w:r>
        <w:t>Arms sales are key---uniquely entangle the US</w:t>
      </w:r>
    </w:p>
    <w:p w:rsidR="00C53F25" w:rsidRDefault="00C53F25" w:rsidP="00C53F25">
      <w:r>
        <w:rPr>
          <w:rStyle w:val="Style13ptBold"/>
        </w:rPr>
        <w:t xml:space="preserve">Thrall and Dorminey 18 </w:t>
      </w:r>
      <w:r>
        <w:t xml:space="preserve">Trevor Thrall professor at the Schar School of Policy and Government at George Mason University, Caroline Dorminey, policy analyst at CATO 3-13-2018, "Risky Business: The Role of Arms Sales in U.S. Foreign Policy," Cato Institute, </w:t>
      </w:r>
      <w:hyperlink r:id="rId91" w:history="1">
        <w:r w:rsidRPr="00B83D03">
          <w:rPr>
            <w:rStyle w:val="Hyperlink"/>
          </w:rPr>
          <w:t>https://www.cato.org/publications/policy-analysis/risky-business-role-arms-sales-us-foreign-policy</w:t>
        </w:r>
      </w:hyperlink>
      <w:r>
        <w:t xml:space="preserve"> - BS</w:t>
      </w:r>
    </w:p>
    <w:p w:rsidR="00C53F25" w:rsidRPr="00FF6556" w:rsidRDefault="00C53F25" w:rsidP="00C53F25"/>
    <w:p w:rsidR="00C53F25" w:rsidRDefault="00C53F25" w:rsidP="00C53F25">
      <w:r w:rsidRPr="005E4D33">
        <w:rPr>
          <w:rStyle w:val="Emphasis"/>
        </w:rPr>
        <w:t>Entanglement</w:t>
      </w:r>
      <w:r>
        <w:t xml:space="preserve">. </w:t>
      </w:r>
      <w:r w:rsidRPr="005E4D33">
        <w:rPr>
          <w:rStyle w:val="StyleUnderline"/>
        </w:rPr>
        <w:t xml:space="preserve">Arms sales raise the risk of </w:t>
      </w:r>
      <w:r w:rsidRPr="005E4D33">
        <w:rPr>
          <w:rStyle w:val="Emphasis"/>
        </w:rPr>
        <w:t>entanglement</w:t>
      </w:r>
      <w:r>
        <w:t xml:space="preserve"> in two ways. First, </w:t>
      </w:r>
      <w:r w:rsidRPr="005E4D33">
        <w:rPr>
          <w:rStyle w:val="Emphasis"/>
        </w:rPr>
        <w:t>they can represent early steps down the slippery slope</w:t>
      </w:r>
      <w:r>
        <w:t xml:space="preserve"> </w:t>
      </w:r>
      <w:r w:rsidRPr="005E4D33">
        <w:rPr>
          <w:rStyle w:val="StyleUnderline"/>
        </w:rPr>
        <w:t>to unwise military intervention</w:t>
      </w:r>
      <w:r>
        <w:t xml:space="preserve">. </w:t>
      </w:r>
      <w:r w:rsidRPr="005E4D33">
        <w:rPr>
          <w:rStyle w:val="Emphasis"/>
        </w:rPr>
        <w:t>Consider</w:t>
      </w:r>
      <w:r>
        <w:t xml:space="preserve"> a case like the </w:t>
      </w:r>
      <w:r w:rsidRPr="005E4D33">
        <w:rPr>
          <w:rStyle w:val="Emphasis"/>
        </w:rPr>
        <w:t>Syrian civil war</w:t>
      </w:r>
      <w:r>
        <w:t xml:space="preserve"> or the many cases during the Cold War in </w:t>
      </w:r>
      <w:r w:rsidRPr="005E4D33">
        <w:rPr>
          <w:rStyle w:val="StyleUnderline"/>
        </w:rPr>
        <w:t xml:space="preserve">which the United States wanted to support rebels and freedom fighters </w:t>
      </w:r>
      <w:r>
        <w:t xml:space="preserve">against oppressive governments.74 In the majority of those cases, </w:t>
      </w:r>
      <w:r w:rsidRPr="005E4D33">
        <w:rPr>
          <w:rStyle w:val="StyleUnderline"/>
        </w:rPr>
        <w:t>American leaders were wary of intervening directl</w:t>
      </w:r>
      <w:r>
        <w:t xml:space="preserve">y. Instead, the </w:t>
      </w:r>
      <w:r w:rsidRPr="005E4D33">
        <w:rPr>
          <w:rStyle w:val="Emphasis"/>
        </w:rPr>
        <w:t>United States</w:t>
      </w:r>
      <w:r>
        <w:t xml:space="preserve"> tended to </w:t>
      </w:r>
      <w:r w:rsidRPr="005E4D33">
        <w:rPr>
          <w:rStyle w:val="StyleUnderline"/>
        </w:rPr>
        <w:t>rely on money</w:t>
      </w:r>
      <w:r>
        <w:t xml:space="preserve">, </w:t>
      </w:r>
      <w:r w:rsidRPr="005E4D33">
        <w:rPr>
          <w:rStyle w:val="StyleUnderline"/>
        </w:rPr>
        <w:t xml:space="preserve">training, and </w:t>
      </w:r>
      <w:r w:rsidRPr="005E4D33">
        <w:rPr>
          <w:rStyle w:val="Emphasis"/>
        </w:rPr>
        <w:t>arms sales</w:t>
      </w:r>
      <w:r>
        <w:t xml:space="preserve">. But by taking </w:t>
      </w:r>
      <w:r w:rsidRPr="005E4D33">
        <w:rPr>
          <w:rStyle w:val="StyleUnderline"/>
        </w:rPr>
        <w:t xml:space="preserve">concrete steps like </w:t>
      </w:r>
      <w:r w:rsidRPr="005E4D33">
        <w:rPr>
          <w:rStyle w:val="Emphasis"/>
        </w:rPr>
        <w:t>arms sales</w:t>
      </w:r>
      <w:r w:rsidRPr="005E4D33">
        <w:rPr>
          <w:rStyle w:val="StyleUnderline"/>
        </w:rPr>
        <w:t xml:space="preserve"> to support rebel groups</w:t>
      </w:r>
      <w:r>
        <w:t xml:space="preserve">, </w:t>
      </w:r>
      <w:r w:rsidRPr="005E4D33">
        <w:rPr>
          <w:rStyle w:val="StyleUnderline"/>
        </w:rPr>
        <w:t>Washington’s</w:t>
      </w:r>
      <w:r>
        <w:t xml:space="preserve"> psychological </w:t>
      </w:r>
      <w:r w:rsidRPr="005E4D33">
        <w:rPr>
          <w:rStyle w:val="Emphasis"/>
        </w:rPr>
        <w:t>investment in the outcome tends to rise</w:t>
      </w:r>
      <w:r>
        <w:t xml:space="preserve">, </w:t>
      </w:r>
      <w:r w:rsidRPr="005E4D33">
        <w:rPr>
          <w:rStyle w:val="StyleUnderline"/>
        </w:rPr>
        <w:t>as do the political stakes for the president</w:t>
      </w:r>
      <w:r>
        <w:t xml:space="preserve">, </w:t>
      </w:r>
      <w:r w:rsidRPr="005E4D33">
        <w:rPr>
          <w:rStyle w:val="StyleUnderline"/>
        </w:rPr>
        <w:t xml:space="preserve">who will be judged on whether his efforts at support are successful or not. </w:t>
      </w:r>
      <w:r>
        <w:t xml:space="preserve">As we saw in the Syrian civil war, for example, Barack </w:t>
      </w:r>
      <w:r w:rsidRPr="005E4D33">
        <w:rPr>
          <w:rStyle w:val="Emphasis"/>
        </w:rPr>
        <w:t>Obama’s</w:t>
      </w:r>
      <w:r>
        <w:t xml:space="preserve"> early </w:t>
      </w:r>
      <w:r w:rsidRPr="005E4D33">
        <w:rPr>
          <w:rStyle w:val="StyleUnderline"/>
        </w:rPr>
        <w:t>efforts</w:t>
      </w:r>
      <w:r>
        <w:t xml:space="preserve"> to </w:t>
      </w:r>
      <w:r w:rsidRPr="005E4D33">
        <w:rPr>
          <w:rStyle w:val="StyleUnderline"/>
        </w:rPr>
        <w:t>arm Syrian rebels were roundly criticized as feckless, increasing pressure</w:t>
      </w:r>
      <w:r>
        <w:t xml:space="preserve"> on him to intervene more seriously.75</w:t>
      </w:r>
    </w:p>
    <w:p w:rsidR="00C53F25" w:rsidRDefault="00C53F25" w:rsidP="00C53F25">
      <w:r>
        <w:t xml:space="preserve">History does not provide much guidance about how serious the risk of this form of entanglement might be. During the Cold War, </w:t>
      </w:r>
      <w:r w:rsidRPr="005E4D33">
        <w:rPr>
          <w:rStyle w:val="StyleUnderline"/>
        </w:rPr>
        <w:t>presidents from Nixon</w:t>
      </w:r>
      <w:r>
        <w:t xml:space="preserve"> onward </w:t>
      </w:r>
      <w:r w:rsidRPr="005E4D33">
        <w:rPr>
          <w:rStyle w:val="StyleUnderline"/>
        </w:rPr>
        <w:t xml:space="preserve">viewed </w:t>
      </w:r>
      <w:r w:rsidRPr="005E4D33">
        <w:rPr>
          <w:rStyle w:val="Emphasis"/>
        </w:rPr>
        <w:t>arms sale</w:t>
      </w:r>
      <w:r w:rsidRPr="005E4D33">
        <w:rPr>
          <w:rStyle w:val="StyleUnderline"/>
        </w:rPr>
        <w:t>s as a substitute for sending</w:t>
      </w:r>
      <w:r>
        <w:t xml:space="preserve"> American </w:t>
      </w:r>
      <w:r w:rsidRPr="005E4D33">
        <w:rPr>
          <w:rStyle w:val="Emphasis"/>
        </w:rPr>
        <w:t>troops</w:t>
      </w:r>
      <w:r>
        <w:t xml:space="preserve"> to do battle </w:t>
      </w:r>
      <w:r w:rsidRPr="005E4D33">
        <w:rPr>
          <w:rStyle w:val="StyleUnderline"/>
        </w:rPr>
        <w:t>with communist forces around the world</w:t>
      </w:r>
      <w:r>
        <w:t xml:space="preserve">. </w:t>
      </w:r>
      <w:r w:rsidRPr="005E4D33">
        <w:rPr>
          <w:rStyle w:val="StyleUnderline"/>
        </w:rPr>
        <w:t>The result was an astonis</w:t>
      </w:r>
      <w:r>
        <w:t xml:space="preserve">hing </w:t>
      </w:r>
      <w:r w:rsidRPr="005E4D33">
        <w:rPr>
          <w:rStyle w:val="StyleUnderline"/>
        </w:rPr>
        <w:t>amount of weaponry transferred or sold to Third World nations</w:t>
      </w:r>
      <w:r>
        <w:t xml:space="preserve">, many of which were </w:t>
      </w:r>
      <w:r w:rsidRPr="005E4D33">
        <w:rPr>
          <w:rStyle w:val="Emphasis"/>
        </w:rPr>
        <w:t>engaged in active conflicts</w:t>
      </w:r>
      <w:r>
        <w:t xml:space="preserve"> both external and internal. The risk of </w:t>
      </w:r>
      <w:r w:rsidRPr="005E4D33">
        <w:rPr>
          <w:rStyle w:val="StyleUnderline"/>
        </w:rPr>
        <w:t>superpower conflict made it dangerous to intervene directly</w:t>
      </w:r>
      <w:r>
        <w:t xml:space="preserve">; accordingly, the Cold War-era risk of entanglement from arms sales was low.76 Today, however, the </w:t>
      </w:r>
      <w:r w:rsidRPr="005E4D33">
        <w:rPr>
          <w:rStyle w:val="StyleUnderline"/>
        </w:rPr>
        <w:t>United States does not face nearly as many constraints on its behavior</w:t>
      </w:r>
      <w:r>
        <w:t xml:space="preserve">, as </w:t>
      </w:r>
      <w:r w:rsidRPr="005E4D33">
        <w:rPr>
          <w:rStyle w:val="Emphasis"/>
        </w:rPr>
        <w:t xml:space="preserve">its track record of near-constant </w:t>
      </w:r>
      <w:r>
        <w:t xml:space="preserve">military </w:t>
      </w:r>
      <w:r w:rsidRPr="005E4D33">
        <w:rPr>
          <w:rStyle w:val="Emphasis"/>
        </w:rPr>
        <w:t>intervention</w:t>
      </w:r>
      <w:r>
        <w:t xml:space="preserve"> since the end of the Cold War </w:t>
      </w:r>
      <w:r w:rsidRPr="005E4D33">
        <w:rPr>
          <w:rStyle w:val="Emphasis"/>
        </w:rPr>
        <w:t>indicates</w:t>
      </w:r>
      <w:r>
        <w:t xml:space="preserve">. As a result, </w:t>
      </w:r>
      <w:r w:rsidRPr="005E4D33">
        <w:rPr>
          <w:rStyle w:val="StyleUnderline"/>
        </w:rPr>
        <w:t>the risk of arms sales helping trigger future military intervention</w:t>
      </w:r>
      <w:r>
        <w:t xml:space="preserve"> is real, even if it cannot be measured precisely.</w:t>
      </w:r>
    </w:p>
    <w:p w:rsidR="00C53F25" w:rsidRDefault="00C53F25" w:rsidP="00C53F25">
      <w:r w:rsidRPr="005E4D33">
        <w:rPr>
          <w:rStyle w:val="StyleUnderline"/>
        </w:rPr>
        <w:t>The second way in which arms sales might entangle</w:t>
      </w:r>
      <w:r>
        <w:t xml:space="preserve"> </w:t>
      </w:r>
      <w:r w:rsidRPr="005E4D33">
        <w:rPr>
          <w:rStyle w:val="Emphasis"/>
        </w:rPr>
        <w:t>the United States</w:t>
      </w:r>
      <w:r>
        <w:t xml:space="preserve"> is by </w:t>
      </w:r>
      <w:r w:rsidRPr="005E4D33">
        <w:rPr>
          <w:rStyle w:val="StyleUnderline"/>
        </w:rPr>
        <w:t xml:space="preserve">creating new disputes or exacerbating </w:t>
      </w:r>
      <w:r w:rsidRPr="005E4D33">
        <w:rPr>
          <w:rStyle w:val="Emphasis"/>
        </w:rPr>
        <w:t>existing tensions</w:t>
      </w:r>
      <w:r>
        <w:t xml:space="preserve">. U.S. </w:t>
      </w:r>
      <w:r w:rsidRPr="005E4D33">
        <w:rPr>
          <w:rStyle w:val="StyleUnderline"/>
        </w:rPr>
        <w:t>arms sales to</w:t>
      </w:r>
      <w:r>
        <w:t xml:space="preserve"> </w:t>
      </w:r>
      <w:r w:rsidRPr="005E4D33">
        <w:rPr>
          <w:rStyle w:val="Emphasis"/>
        </w:rPr>
        <w:t>Kurdish</w:t>
      </w:r>
      <w:r>
        <w:t xml:space="preserve"> </w:t>
      </w:r>
      <w:r w:rsidRPr="005E4D33">
        <w:rPr>
          <w:rStyle w:val="StyleUnderline"/>
        </w:rPr>
        <w:t>units</w:t>
      </w:r>
      <w:r>
        <w:t xml:space="preserve"> fighting in Syria against the Islamic State, for example</w:t>
      </w:r>
      <w:r w:rsidRPr="005E4D33">
        <w:rPr>
          <w:rStyle w:val="StyleUnderline"/>
        </w:rPr>
        <w:t xml:space="preserve">, have ignited tensions between the United States and its </w:t>
      </w:r>
      <w:r w:rsidRPr="005E4D33">
        <w:rPr>
          <w:rStyle w:val="Emphasis"/>
        </w:rPr>
        <w:t>NATO ally Turkey</w:t>
      </w:r>
      <w:r>
        <w:t xml:space="preserve">, which </w:t>
      </w:r>
      <w:r w:rsidRPr="005E4D33">
        <w:rPr>
          <w:rStyle w:val="StyleUnderline"/>
        </w:rPr>
        <w:t>sees the Kurds as a serious threat to Turkish sovereignty</w:t>
      </w:r>
      <w:r>
        <w:t xml:space="preserve"> and stability.77 Meanwhile, </w:t>
      </w:r>
      <w:r w:rsidRPr="005E4D33">
        <w:rPr>
          <w:rStyle w:val="Emphasis"/>
        </w:rPr>
        <w:t>ongoing arms sales to NATO nations</w:t>
      </w:r>
      <w:r>
        <w:t xml:space="preserve"> and to other allies like South Korea and Taiwan have </w:t>
      </w:r>
      <w:r w:rsidRPr="005E4D33">
        <w:rPr>
          <w:rStyle w:val="StyleUnderline"/>
        </w:rPr>
        <w:t>exacerbated tensions with Russia, China, and North Korea</w:t>
      </w:r>
      <w:r>
        <w:t>, raising the risk of escalation and the possibility that the United States might wind up involved in a direct conflict.78Th</w:t>
      </w:r>
    </w:p>
    <w:p w:rsidR="00C53F25" w:rsidRDefault="00C53F25" w:rsidP="00526026"/>
    <w:p w:rsidR="00526026" w:rsidRDefault="00526026" w:rsidP="00526026">
      <w:pPr>
        <w:pStyle w:val="Heading3"/>
      </w:pPr>
      <w:r>
        <w:t>Reverse leverage</w:t>
      </w:r>
    </w:p>
    <w:p w:rsidR="00526026" w:rsidRDefault="00526026" w:rsidP="00526026"/>
    <w:p w:rsidR="00526026" w:rsidRPr="00526026" w:rsidRDefault="00526026" w:rsidP="00526026">
      <w:pPr>
        <w:pStyle w:val="Heading4"/>
      </w:pPr>
      <w:r>
        <w:t xml:space="preserve">Maintaining arms sales </w:t>
      </w:r>
      <w:r>
        <w:rPr>
          <w:u w:val="single"/>
        </w:rPr>
        <w:t>constrains leverage</w:t>
      </w:r>
      <w:r>
        <w:t xml:space="preserve"> – Saudi Arabia won’t listen to our demands</w:t>
      </w:r>
    </w:p>
    <w:p w:rsidR="00526026" w:rsidRDefault="00526026" w:rsidP="00526026">
      <w:r>
        <w:rPr>
          <w:b/>
          <w:bCs/>
        </w:rPr>
        <w:t xml:space="preserve">Porter, 18 – </w:t>
      </w:r>
      <w:r w:rsidRPr="002D6B47">
        <w:t xml:space="preserve">Patrick Porter is a professor of International Security and Strategy at the University of Birmingham “Desert Shield of the Republic? Realism and the Middle East” </w:t>
      </w:r>
      <w:hyperlink r:id="rId92" w:history="1">
        <w:r w:rsidRPr="00052F61">
          <w:rPr>
            <w:rStyle w:val="Hyperlink"/>
          </w:rPr>
          <w:t>https://cpb-us-w2.wpmucdn.com/u.osu.edu/dist/5/66008/files/2018/12/Desert-Shield-of-the-Republic-Porter-new-22klvgd.pdf</w:t>
        </w:r>
      </w:hyperlink>
    </w:p>
    <w:p w:rsidR="00526026" w:rsidRDefault="00526026" w:rsidP="00526026"/>
    <w:p w:rsidR="00526026" w:rsidRDefault="00526026" w:rsidP="00526026">
      <w:r>
        <w:t>The Mirage of Influence</w:t>
      </w:r>
    </w:p>
    <w:p w:rsidR="00526026" w:rsidRDefault="00526026" w:rsidP="00526026">
      <w:r>
        <w:t xml:space="preserve">A general difficulty with primacy realism is its incuriosity. Too readily, it presumes that U.S. commitments generate influence, at least significant enough influence to make the investment worth it. </w:t>
      </w:r>
      <w:r w:rsidRPr="0045721A">
        <w:rPr>
          <w:rStyle w:val="StyleUnderline"/>
          <w:highlight w:val="cyan"/>
        </w:rPr>
        <w:t>In the argument that “the U</w:t>
      </w:r>
      <w:r>
        <w:t xml:space="preserve">nited </w:t>
      </w:r>
      <w:r w:rsidRPr="0045721A">
        <w:rPr>
          <w:rStyle w:val="StyleUnderline"/>
          <w:highlight w:val="cyan"/>
        </w:rPr>
        <w:t>S</w:t>
      </w:r>
      <w:r>
        <w:t xml:space="preserve">tates’ overseas </w:t>
      </w:r>
      <w:r w:rsidRPr="0045721A">
        <w:rPr>
          <w:rStyle w:val="StyleUnderline"/>
          <w:highlight w:val="cyan"/>
        </w:rPr>
        <w:t>presence gives it the leverage</w:t>
      </w:r>
      <w:r w:rsidRPr="00385429">
        <w:rPr>
          <w:rStyle w:val="StyleUnderline"/>
        </w:rPr>
        <w:t xml:space="preserve"> to restrain partners from taking provocative action”, </w:t>
      </w:r>
      <w:r w:rsidRPr="0045721A">
        <w:rPr>
          <w:rStyle w:val="StyleUnderline"/>
          <w:highlight w:val="cyan"/>
        </w:rPr>
        <w:t>there is an embarrassing, Middle-Eastern sized hole</w:t>
      </w:r>
      <w:r>
        <w:t>.53</w:t>
      </w:r>
    </w:p>
    <w:p w:rsidR="00526026" w:rsidRDefault="00526026" w:rsidP="00526026">
      <w:r>
        <w:t xml:space="preserve">To show commitment is not to demonstrate influence. This is a problem that afflicts International Relations more broadly. </w:t>
      </w:r>
      <w:r w:rsidRPr="00385429">
        <w:rPr>
          <w:rStyle w:val="StyleUnderline"/>
        </w:rPr>
        <w:t>The U</w:t>
      </w:r>
      <w:r>
        <w:t xml:space="preserve">nited </w:t>
      </w:r>
      <w:r w:rsidRPr="00385429">
        <w:rPr>
          <w:rStyle w:val="StyleUnderline"/>
        </w:rPr>
        <w:t>S</w:t>
      </w:r>
      <w:r>
        <w:t xml:space="preserve">tates </w:t>
      </w:r>
      <w:r w:rsidRPr="00385429">
        <w:rPr>
          <w:rStyle w:val="StyleUnderline"/>
        </w:rPr>
        <w:t>exerts far less influence on its allies in the region than proponents assume. Time and again, despite the posture that is supposed to generate attraction and coercive leverage</w:t>
      </w:r>
      <w:r>
        <w:t xml:space="preserve">, </w:t>
      </w:r>
      <w:r w:rsidRPr="00385429">
        <w:rPr>
          <w:rStyle w:val="StyleUnderline"/>
        </w:rPr>
        <w:t xml:space="preserve">and despite actively exerting pressure, the </w:t>
      </w:r>
      <w:r w:rsidRPr="00385429">
        <w:rPr>
          <w:rStyle w:val="Emphasis"/>
        </w:rPr>
        <w:t>superpower has not gotten its way</w:t>
      </w:r>
      <w:r w:rsidRPr="00385429">
        <w:rPr>
          <w:rStyle w:val="StyleUnderline"/>
        </w:rPr>
        <w:t>.</w:t>
      </w:r>
      <w:r>
        <w:t xml:space="preserve"> Short of all-out brute force to topple regimes, hegemony with its many parts of close diplomatic relations, </w:t>
      </w:r>
      <w:r w:rsidRPr="002102D2">
        <w:rPr>
          <w:rStyle w:val="Emphasis"/>
          <w:highlight w:val="cyan"/>
        </w:rPr>
        <w:t>arms sales</w:t>
      </w:r>
      <w:r>
        <w:t xml:space="preserve">, and security commitments </w:t>
      </w:r>
      <w:r w:rsidRPr="002102D2">
        <w:rPr>
          <w:rStyle w:val="Emphasis"/>
          <w:highlight w:val="cyan"/>
        </w:rPr>
        <w:t>do</w:t>
      </w:r>
      <w:r w:rsidRPr="00385429">
        <w:rPr>
          <w:rStyle w:val="Emphasis"/>
        </w:rPr>
        <w:t xml:space="preserve">es </w:t>
      </w:r>
      <w:r w:rsidRPr="002102D2">
        <w:rPr>
          <w:rStyle w:val="Emphasis"/>
          <w:highlight w:val="cyan"/>
        </w:rPr>
        <w:t>not translate into enough diplomatic weight to prevent “provocative” behaviour</w:t>
      </w:r>
      <w:r w:rsidRPr="002102D2">
        <w:rPr>
          <w:highlight w:val="cyan"/>
        </w:rPr>
        <w:t>,</w:t>
      </w:r>
      <w:r>
        <w:t xml:space="preserve"> or worse, behaviour that actively injures U.S. interests. External powers have at best played only a secondary role, while Middle Eastern regimes have stubbornly asserted themselves. If anything, </w:t>
      </w:r>
      <w:r w:rsidRPr="002102D2">
        <w:rPr>
          <w:rStyle w:val="StyleUnderline"/>
          <w:highlight w:val="cyan"/>
        </w:rPr>
        <w:t>the overall pattern</w:t>
      </w:r>
      <w:r>
        <w:t xml:space="preserve"> of regional states </w:t>
      </w:r>
      <w:r w:rsidRPr="002102D2">
        <w:rPr>
          <w:rStyle w:val="StyleUnderline"/>
          <w:highlight w:val="cyan"/>
        </w:rPr>
        <w:t>has been to resist or limit the demands</w:t>
      </w:r>
      <w:r>
        <w:t xml:space="preserve"> and impositions </w:t>
      </w:r>
      <w:r w:rsidRPr="002102D2">
        <w:rPr>
          <w:rStyle w:val="StyleUnderline"/>
          <w:highlight w:val="cyan"/>
        </w:rPr>
        <w:t>of external actors</w:t>
      </w:r>
      <w:r>
        <w:t>. 54</w:t>
      </w:r>
    </w:p>
    <w:p w:rsidR="00526026" w:rsidRDefault="00526026" w:rsidP="00526026">
      <w:r>
        <w:t xml:space="preserve">A long series of failed summits testify to the limits of American power, from Madrid to Oslo, from Annapolis to Warsaw recently. External powers could not prevent the fall of the prowestern Iraqi Hashemite dynasty in 1958. U.S. hegemony was neither strong nor prescient enough to forestall the fall of one of its major allies, the Shah of Iran in 1979. It could not prevent Israel’s anticipatory war in June 1967. Neither could Washington prevent Israel acquiring nuclear weapons, despite the ultimatum from President John F. Kennedy and the follow-up demands of Lyndon Johnson and Richard Nixon. 55 President Ronald Reagan’s angry demands for Israel to cease its assault on Beirut in the summer of 1982 came to naught. A series of Israeli Prime Ministers have ignored U.S. calls for settlement freezes or anti-terror operations in Gaza or the West Bank. </w:t>
      </w:r>
    </w:p>
    <w:p w:rsidR="00526026" w:rsidRDefault="00526026" w:rsidP="00526026">
      <w:r w:rsidRPr="002102D2">
        <w:rPr>
          <w:rStyle w:val="StyleUnderline"/>
          <w:highlight w:val="cyan"/>
        </w:rPr>
        <w:t>Decades of being the armourer</w:t>
      </w:r>
      <w:r w:rsidRPr="00385429">
        <w:rPr>
          <w:rStyle w:val="StyleUnderline"/>
        </w:rPr>
        <w:t xml:space="preserve"> and backer </w:t>
      </w:r>
      <w:r w:rsidRPr="002102D2">
        <w:rPr>
          <w:rStyle w:val="StyleUnderline"/>
          <w:highlight w:val="cyan"/>
        </w:rPr>
        <w:t>of the Saudi regime have not led it to cease its support for Wahhabist and jihadist preaching</w:t>
      </w:r>
      <w:r w:rsidRPr="002102D2">
        <w:rPr>
          <w:highlight w:val="cyan"/>
        </w:rPr>
        <w:t>,</w:t>
      </w:r>
      <w:r>
        <w:t xml:space="preserve"> nor its indoctrination of children in violent antisemitism. </w:t>
      </w:r>
      <w:r w:rsidRPr="002102D2">
        <w:rPr>
          <w:rStyle w:val="StyleUnderline"/>
          <w:highlight w:val="cyan"/>
        </w:rPr>
        <w:t>The U.S. demanded</w:t>
      </w:r>
      <w:r>
        <w:t xml:space="preserve"> in April 2018 that </w:t>
      </w:r>
      <w:r w:rsidRPr="002102D2">
        <w:rPr>
          <w:rStyle w:val="StyleUnderline"/>
          <w:highlight w:val="cyan"/>
        </w:rPr>
        <w:t>the Saudi-led quartet end its blockade of Qatar</w:t>
      </w:r>
      <w:r>
        <w:t xml:space="preserve"> (which it blockaded </w:t>
      </w:r>
      <w:r w:rsidRPr="002102D2">
        <w:rPr>
          <w:rStyle w:val="StyleUnderline"/>
          <w:highlight w:val="cyan"/>
        </w:rPr>
        <w:t>despite Qatar being a</w:t>
      </w:r>
      <w:r w:rsidRPr="007D0207">
        <w:rPr>
          <w:rStyle w:val="StyleUnderline"/>
        </w:rPr>
        <w:t xml:space="preserve"> fellow U</w:t>
      </w:r>
      <w:r w:rsidRPr="002102D2">
        <w:rPr>
          <w:rStyle w:val="StyleUnderline"/>
          <w:highlight w:val="cyan"/>
        </w:rPr>
        <w:t>.S. ally with a major air base</w:t>
      </w:r>
      <w:r>
        <w:t xml:space="preserve">, </w:t>
      </w:r>
      <w:r w:rsidRPr="007D0207">
        <w:rPr>
          <w:rStyle w:val="StyleUnderline"/>
        </w:rPr>
        <w:t>the largest US facility in the Middle East</w:t>
      </w:r>
      <w:r w:rsidRPr="00385429">
        <w:t>),</w:t>
      </w:r>
      <w:r w:rsidRPr="00385429">
        <w:rPr>
          <w:rStyle w:val="StyleUnderline"/>
        </w:rPr>
        <w:t xml:space="preserve"> </w:t>
      </w:r>
      <w:r w:rsidRPr="002102D2">
        <w:rPr>
          <w:rStyle w:val="StyleUnderline"/>
          <w:highlight w:val="cyan"/>
        </w:rPr>
        <w:t>and it has yet to do so</w:t>
      </w:r>
      <w:r>
        <w:t xml:space="preserve">, while it also actively campaigned against the JCPOA agreement with Iran. </w:t>
      </w:r>
      <w:r w:rsidRPr="00385429">
        <w:rPr>
          <w:rStyle w:val="StyleUnderline"/>
        </w:rPr>
        <w:t>During the Arab Spring uprisings, Washington’s appeals failed to stop Saudi and Emirati forces violently suppressing protest by the Shia majority population</w:t>
      </w:r>
      <w:r>
        <w:t xml:space="preserve"> in Bahrain. </w:t>
      </w:r>
      <w:r w:rsidRPr="00385429">
        <w:rPr>
          <w:rStyle w:val="StyleUnderline"/>
        </w:rPr>
        <w:t>Consider</w:t>
      </w:r>
      <w:r>
        <w:t xml:space="preserve"> also </w:t>
      </w:r>
      <w:r w:rsidRPr="00385429">
        <w:rPr>
          <w:rStyle w:val="StyleUnderline"/>
        </w:rPr>
        <w:t>the recent revelation that Saudi Arabia and the UAE transferred U.S. military equipment</w:t>
      </w:r>
      <w:r>
        <w:t xml:space="preserve">, including armored vehicles, </w:t>
      </w:r>
      <w:r w:rsidRPr="00385429">
        <w:rPr>
          <w:rStyle w:val="StyleUnderline"/>
        </w:rPr>
        <w:t>to Al Qaeda</w:t>
      </w:r>
      <w:r>
        <w:t xml:space="preserve">-linked (hardline Salafi) militias to buy their loyalty in the Yemen war56, </w:t>
      </w:r>
      <w:r w:rsidRPr="00385429">
        <w:rPr>
          <w:rStyle w:val="StyleUnderline"/>
        </w:rPr>
        <w:t>in violation of agreements with Washington.</w:t>
      </w:r>
      <w:r>
        <w:t xml:space="preserve">57 </w:t>
      </w:r>
    </w:p>
    <w:p w:rsidR="00526026" w:rsidRDefault="00526026" w:rsidP="00526026"/>
    <w:p w:rsidR="00945538" w:rsidRDefault="00945538" w:rsidP="00945538">
      <w:pPr>
        <w:pStyle w:val="Heading3"/>
      </w:pPr>
      <w:r>
        <w:t>Iran brink</w:t>
      </w:r>
    </w:p>
    <w:p w:rsidR="00945538" w:rsidRDefault="00945538" w:rsidP="00945538"/>
    <w:p w:rsidR="00945538" w:rsidRDefault="00945538" w:rsidP="00945538">
      <w:pPr>
        <w:pStyle w:val="Heading4"/>
      </w:pPr>
      <w:r>
        <w:t>Any further degeneration in Iran relations causes war---tensions are high</w:t>
      </w:r>
    </w:p>
    <w:p w:rsidR="00945538" w:rsidRPr="00724CB3" w:rsidRDefault="00945538" w:rsidP="00945538">
      <w:r>
        <w:rPr>
          <w:rStyle w:val="Style13ptBold"/>
        </w:rPr>
        <w:t xml:space="preserve">Ostovar 19 </w:t>
      </w:r>
      <w:r>
        <w:t>AFSHON OSTOVAR is Assistant Professor of National Security Affairs at the Naval Postgraduate School in Monterey, California, 6-28-2019, "The U.S. and Iran Are Marching Toward War," Foreign Affairs, https://www.foreignaffairs.com/articles/iran/2019-06-28/us-and-iran-are-marching-toward-war</w:t>
      </w:r>
    </w:p>
    <w:p w:rsidR="00945538" w:rsidRDefault="00945538" w:rsidP="00945538">
      <w:r w:rsidRPr="00654521">
        <w:rPr>
          <w:rStyle w:val="StyleUnderline"/>
        </w:rPr>
        <w:t>With each passing day</w:t>
      </w:r>
      <w:r>
        <w:t xml:space="preserve">, </w:t>
      </w:r>
      <w:r w:rsidRPr="002E119E">
        <w:rPr>
          <w:rStyle w:val="Emphasis"/>
        </w:rPr>
        <w:t>the</w:t>
      </w:r>
      <w:r>
        <w:t xml:space="preserve"> </w:t>
      </w:r>
      <w:r w:rsidRPr="002E119E">
        <w:rPr>
          <w:rStyle w:val="Emphasis"/>
        </w:rPr>
        <w:t>United States and Iran</w:t>
      </w:r>
      <w:r>
        <w:t xml:space="preserve"> </w:t>
      </w:r>
      <w:r w:rsidRPr="002E119E">
        <w:rPr>
          <w:rStyle w:val="StyleUnderline"/>
        </w:rPr>
        <w:t>draw each other deeper into conflict</w:t>
      </w:r>
      <w:r>
        <w:t xml:space="preserve">. So far, </w:t>
      </w:r>
      <w:r w:rsidRPr="002E119E">
        <w:rPr>
          <w:rStyle w:val="StyleUnderline"/>
        </w:rPr>
        <w:t>they have stopped short of war</w:t>
      </w:r>
      <w:r>
        <w:t xml:space="preserve">. But </w:t>
      </w:r>
      <w:r w:rsidRPr="002E119E">
        <w:rPr>
          <w:rStyle w:val="Emphasis"/>
        </w:rPr>
        <w:t>the likelihood of an armed conflict increases</w:t>
      </w:r>
      <w:r>
        <w:t xml:space="preserve"> with every </w:t>
      </w:r>
      <w:r w:rsidRPr="002E119E">
        <w:rPr>
          <w:rStyle w:val="StyleUnderline"/>
        </w:rPr>
        <w:t>additional provocation, whether it is an attack on a civilian tanker ship</w:t>
      </w:r>
      <w:r>
        <w:t xml:space="preserve"> or another round of sanctions. Both countries, with their all-or-nothing strategies, are to blame. President Donald Trump’s administration has pursued a “maximum pressure” campaign against Iran built on suffocating economic sanctions and a de facto oil and gas embargo. </w:t>
      </w:r>
      <w:r w:rsidRPr="002E119E">
        <w:rPr>
          <w:rStyle w:val="StyleUnderline"/>
        </w:rPr>
        <w:t>Iran has pursued a maximum resistance strategy</w:t>
      </w:r>
      <w:r>
        <w:t xml:space="preserve">, </w:t>
      </w:r>
      <w:r w:rsidRPr="002E119E">
        <w:rPr>
          <w:rStyle w:val="Emphasis"/>
        </w:rPr>
        <w:t>escalating</w:t>
      </w:r>
      <w:r>
        <w:t xml:space="preserve"> </w:t>
      </w:r>
      <w:r w:rsidRPr="002E119E">
        <w:rPr>
          <w:rStyle w:val="Emphasis"/>
        </w:rPr>
        <w:t>into attacks</w:t>
      </w:r>
      <w:r>
        <w:t xml:space="preserve"> on shipping lanes, </w:t>
      </w:r>
      <w:r w:rsidRPr="002E119E">
        <w:rPr>
          <w:rStyle w:val="StyleUnderline"/>
        </w:rPr>
        <w:t>downing a U.S. drone over the Persian Gulf</w:t>
      </w:r>
      <w:r>
        <w:t>, and rejecting out of hand all opportunities for de-escalatory talks with Washington. With both states unwilling to back down, the march toward war continues.</w:t>
      </w:r>
    </w:p>
    <w:p w:rsidR="00945538" w:rsidRDefault="00945538" w:rsidP="00945538">
      <w:r>
        <w:t xml:space="preserve">That </w:t>
      </w:r>
      <w:r w:rsidRPr="002E119E">
        <w:rPr>
          <w:rStyle w:val="Emphasis"/>
        </w:rPr>
        <w:t>relations</w:t>
      </w:r>
      <w:r>
        <w:t xml:space="preserve"> could have </w:t>
      </w:r>
      <w:r w:rsidRPr="002E119E">
        <w:rPr>
          <w:rStyle w:val="Emphasis"/>
        </w:rPr>
        <w:t>deteriorated to this degree is remarkable</w:t>
      </w:r>
      <w:r>
        <w:t xml:space="preserve">. Only four years ago, </w:t>
      </w:r>
      <w:r w:rsidRPr="002E119E">
        <w:rPr>
          <w:rStyle w:val="StyleUnderline"/>
        </w:rPr>
        <w:t>Washington and Tehran signed a historic multilateral agreement that curtailed Iran’s nuclear enrichment</w:t>
      </w:r>
      <w:r>
        <w:t xml:space="preserve"> program in exchange for U.S. sanctions relief. </w:t>
      </w:r>
      <w:r w:rsidRPr="00431267">
        <w:rPr>
          <w:rStyle w:val="Emphasis"/>
        </w:rPr>
        <w:t>The deal didn’t end the mistrust</w:t>
      </w:r>
      <w:r>
        <w:t xml:space="preserve"> </w:t>
      </w:r>
      <w:r w:rsidRPr="00431267">
        <w:rPr>
          <w:rStyle w:val="StyleUnderline"/>
        </w:rPr>
        <w:t>between the two countries, nor did it solve long-standing disagreements about Iran’s foreign policy</w:t>
      </w:r>
      <w:r>
        <w:t xml:space="preserve"> in the Middle East, </w:t>
      </w:r>
      <w:r w:rsidRPr="00431267">
        <w:rPr>
          <w:rStyle w:val="Emphasis"/>
        </w:rPr>
        <w:t>but it created a much-needed mechanism for diplomatic engagement</w:t>
      </w:r>
      <w:r>
        <w:t>, which the deal’s proponents saw as necessary to avoid a war.</w:t>
      </w:r>
    </w:p>
    <w:p w:rsidR="00945538" w:rsidRDefault="00945538" w:rsidP="00945538">
      <w:r w:rsidRPr="005373D4">
        <w:rPr>
          <w:rStyle w:val="StyleUnderline"/>
        </w:rPr>
        <w:t>Trump was an outspoken critic of the deal on the campaign trail</w:t>
      </w:r>
      <w:r>
        <w:t xml:space="preserve">, and upon taking office, </w:t>
      </w:r>
      <w:r w:rsidRPr="005373D4">
        <w:rPr>
          <w:rStyle w:val="Emphasis"/>
        </w:rPr>
        <w:t>he began to ratchet up pressure</w:t>
      </w:r>
      <w:r>
        <w:t xml:space="preserve"> on Tehran. For all its faults, the Trump administration at least seemed to grasp a crucial fact: </w:t>
      </w:r>
      <w:r w:rsidRPr="005373D4">
        <w:rPr>
          <w:rStyle w:val="StyleUnderline"/>
        </w:rPr>
        <w:t>although Iran’s nuclear program had become a focal point of U.S.-Iranian tensions, it was never the real source of acrimony between the two countries</w:t>
      </w:r>
      <w:r>
        <w:t xml:space="preserve">. The roots of those tensions lay deeper—in </w:t>
      </w:r>
      <w:r w:rsidRPr="005373D4">
        <w:rPr>
          <w:rStyle w:val="Emphasis"/>
        </w:rPr>
        <w:t>Iran’s support for militant groups</w:t>
      </w:r>
      <w:r>
        <w:t xml:space="preserve"> at war with Israel, such as Hamas, Palestinian Islamic Jihad, and Hezbollah in Lebanon, and in its ties to enemies of the United States’ Gulf allies, such as the Houthis in Yemen. No less consequential was Iran’s support for Iraqi militias that killed hundreds of U.S. military personnel at the height of the Iraq war and that continue to threaten U.S. troops there.</w:t>
      </w:r>
    </w:p>
    <w:p w:rsidR="00945538" w:rsidRDefault="00945538" w:rsidP="00945538">
      <w:r w:rsidRPr="005373D4">
        <w:rPr>
          <w:rStyle w:val="StyleUnderline"/>
        </w:rPr>
        <w:t>Hoping to induce a change in the Islamic Republic’s behavior</w:t>
      </w:r>
      <w:r>
        <w:t xml:space="preserve">, Trump withdrew from the deal in 2018 and embarked on a sanctions-based “maximum pressure” campaign. His administration presented Tehran with a list of 12 demands, </w:t>
      </w:r>
      <w:r w:rsidRPr="005373D4">
        <w:rPr>
          <w:rStyle w:val="Emphasis"/>
        </w:rPr>
        <w:t>most of which concerned Iran’s regional activities</w:t>
      </w:r>
      <w:r>
        <w:t>, with the remainder relating to the country’s nuclear and ballistic missile programs. Taken together, Trump’s conditions essentially asked Iran to abandon its grand strategy and surrender its most valuable military deterrents. In exchange, the United States promised not only to lift sanctions on Iran but also to help restore its economy and normalize diplomatic relations.</w:t>
      </w:r>
    </w:p>
    <w:p w:rsidR="00945538" w:rsidRDefault="00945538" w:rsidP="00945538">
      <w:r>
        <w:t>The Islamic Republic, unsurprisingly, rejected the demands outright. Tehran then looked to Europe, Russia, and China, hoping that some or all of these actors would pressure the Trump administration to walk back its demands or else provide a means of bypassing the U.S. sanctions regime. Yet Iran had apparently neither amassed enough clout nor earned sufficient goodwill to secure foreign backing against the United States. The regime was effectively alone.</w:t>
      </w:r>
    </w:p>
    <w:p w:rsidR="00945538" w:rsidRDefault="00945538" w:rsidP="00945538">
      <w:r>
        <w:t>With U.S. sanctions beginning to take their toll, Iran needed to find a way out of this bind. It had three options: It could give in to U.S. demands or at least appease Washington by seeking dialogue. It could tough it out and hope that Trump would lose his 2020 reelection bid. Or it could push back and raise the stakes by showing it was prepared to escalate.</w:t>
      </w:r>
    </w:p>
    <w:p w:rsidR="00945538" w:rsidRDefault="00945538" w:rsidP="00945538">
      <w:r>
        <w:t>Judging by its recent behavior, the Islamic Republic seems to have chosen the third option. Iran is widely believed to have been responsible for an attack against commercial ships in the Gulf of Oman on May 12. U.S. officials had repeatedly warned that Iran might be planning such a strike, and many observers anticipated that the incident would trigger a U.S. military response. Instead of escalating, however, the United States responded with calls for dialogue without preconditions.</w:t>
      </w:r>
    </w:p>
    <w:p w:rsidR="00945538" w:rsidRDefault="00945538" w:rsidP="00945538">
      <w:r>
        <w:t>Trump's policies have led the United States to the brink of an elective war with Iran.</w:t>
      </w:r>
    </w:p>
    <w:p w:rsidR="00945538" w:rsidRDefault="00945538" w:rsidP="00945538">
      <w:r>
        <w:t>Assuming that Iran was indeed behind the attack, the operation was a clear victory for Tehran. By mounting a costly but nonlethal attack on civilian shipping lanes, it had shifted U.S. policy from escalation to dialogue. Trump followed through by asking Japanese Prime Minister Shinzo Abe to deliver a letter to Iran’s supreme leader, Ali Khamenei, expressing his desire for talks. But when Abe met with Khamenei in Tehran on June 13, both the letter and the offer for dialogue were summarily dismissed. That same day, two more oil tankers, including a Japanese-flagged vessel, were attacked in the Gulf of Oman. The United States again pegged Iran as the probable culprit, and this time the U.S. Navy provided surveillance video showing Iran’s Islamic Revolutionary Guard Corps (IRGC) personnel onboard a patrol craft removing a suspected limpet mine from the hull of one of the tankers before speeding off toward the Iranian port at Bandar-e-Jask.</w:t>
      </w:r>
    </w:p>
    <w:p w:rsidR="00945538" w:rsidRDefault="00945538" w:rsidP="00945538">
      <w:r>
        <w:t>Iran had engineered an opportunity for dialogue and promptly squandered it. Even if the U.S. overture was insincere, as Iran’s leaders probably assumed, Iran never cared to test it. Appearing open to de-escalatory dialogue would have won Iran leverage with the United States and sympathy from the international community. Instead, Khamenei flippantly rejected the off-ramp he’d been offered, embarrassing the prime minister of a neutral foreign power and risking open war with the United States by attacking civilian targets in the Gulf of Oman.</w:t>
      </w:r>
    </w:p>
    <w:p w:rsidR="00945538" w:rsidRDefault="00945538" w:rsidP="00945538">
      <w:r>
        <w:t>Such behavior is counterproductive and dangerous, but not altogether unexpected, given the tight boundaries Khamenei has imposed for how to engage with the United States: Iran’s leader has demanded a complete reversal of the Trump administration’s policy but refuses to engage in talks while sanctions are still in place. Unwilling to suffer through sanctions or seek compromise, Iran has only one remaining option: to escalate and challenge the Trump administration’s resolve.</w:t>
      </w:r>
    </w:p>
    <w:p w:rsidR="00945538" w:rsidRDefault="00945538" w:rsidP="00945538">
      <w:r>
        <w:t xml:space="preserve">In keeping with this logic, Iran proceeded on June 20 to shoot down a U.S. Navy surveillance drone over international waters. (Iran claims the drone was over Iranian territorial waters.) The choice of an unmanned target likely signaled Tehran’s desire to escalate within limits, but its action still forced an American response. Trump reportedly ordered a series of U.S. strikes against Iranian missile and radar positions but halted the operation at the last minute. Instead, the United States claimed to have carried out limited cyberattacks targeting command-and-control nodes for Iran’s missile systems. The Trump administration also announced additional sanctions on a massive financial conglomeration controlled by Khamenei and on a host of IRGC navy commanders—and warned of possible future sanctions against Iranian Foreign Minister Mohammad Javad Zarif.         </w:t>
      </w:r>
    </w:p>
    <w:p w:rsidR="00945538" w:rsidRDefault="00945538" w:rsidP="00945538">
      <w:r>
        <w:t xml:space="preserve">Trump’s response shows that Washington has become just as boxed in as Tehran. </w:t>
      </w:r>
      <w:r w:rsidRPr="005373D4">
        <w:rPr>
          <w:rStyle w:val="Emphasis"/>
        </w:rPr>
        <w:t>The president’s policies</w:t>
      </w:r>
      <w:r>
        <w:t xml:space="preserve"> have </w:t>
      </w:r>
      <w:r w:rsidRPr="005373D4">
        <w:rPr>
          <w:rStyle w:val="Emphasis"/>
        </w:rPr>
        <w:t>led the United States to the brink of an elective war with Iran</w:t>
      </w:r>
      <w:r>
        <w:t>, and his administration’s behavior—</w:t>
      </w:r>
      <w:r w:rsidRPr="005373D4">
        <w:rPr>
          <w:rStyle w:val="StyleUnderline"/>
        </w:rPr>
        <w:t>especially the threat of sanctions against Iran’s top diplomat—has undercut the sincerity of his repeated calls for talks.</w:t>
      </w:r>
      <w:r>
        <w:t xml:space="preserve"> Sanctions seem to be the only tool the administration is comfortable with, but at this point new sanctions are almost ceremonial, since the most economically damaging ones have long ago been enacted. </w:t>
      </w:r>
      <w:r w:rsidRPr="005373D4">
        <w:rPr>
          <w:rStyle w:val="StyleUnderline"/>
        </w:rPr>
        <w:t>Even so, they make negotiations more difficult: following the latest round of sanctions, Iranian officials declared any window for diplomacy closed for good</w:t>
      </w:r>
      <w:r>
        <w:t>—an admittedly rich declaration given Iran’s previous refusal to engage in talks.</w:t>
      </w:r>
    </w:p>
    <w:p w:rsidR="00945538" w:rsidRDefault="00945538" w:rsidP="00945538">
      <w:r w:rsidRPr="005373D4">
        <w:rPr>
          <w:rStyle w:val="Emphasis"/>
        </w:rPr>
        <w:t>Neither side seems to want a war, but both are steadily moving in that direction</w:t>
      </w:r>
      <w:r>
        <w:t>.</w:t>
      </w:r>
    </w:p>
    <w:p w:rsidR="00945538" w:rsidRDefault="00945538" w:rsidP="00945538">
      <w:r>
        <w:t xml:space="preserve">Over the last week, </w:t>
      </w:r>
      <w:r w:rsidRPr="005373D4">
        <w:rPr>
          <w:rStyle w:val="StyleUnderline"/>
        </w:rPr>
        <w:t>the rhetoric on both sides has sunk to the level of schoolyard taunts</w:t>
      </w:r>
      <w:r>
        <w:t xml:space="preserve">. Iranian President Hassan Rouhani snapped that “The White House has become </w:t>
      </w:r>
      <w:r w:rsidRPr="005373D4">
        <w:rPr>
          <w:strike/>
        </w:rPr>
        <w:t>stricken with mental disability</w:t>
      </w:r>
      <w:r>
        <w:t>.” Trump, perhaps responding to some news reports that rendered Rouhani’s Persian more crudely as “</w:t>
      </w:r>
      <w:r w:rsidRPr="005373D4">
        <w:rPr>
          <w:strike/>
        </w:rPr>
        <w:t>retarded</w:t>
      </w:r>
      <w:r>
        <w:t>,” shot back with what seemed like a new U.S. redline, tweeting, “Any attack by Iran on anything American will be met with great and overwhelming force. In some areas, overwhelming will mean obliteration.”</w:t>
      </w:r>
    </w:p>
    <w:p w:rsidR="00945538" w:rsidRDefault="00945538" w:rsidP="00945538">
      <w:r w:rsidRPr="005373D4">
        <w:rPr>
          <w:rStyle w:val="StyleUnderline"/>
        </w:rPr>
        <w:t>What remains are two states unwilling to compromise, unable to talk, and too proud to back down</w:t>
      </w:r>
      <w:r>
        <w:t xml:space="preserve">. </w:t>
      </w:r>
      <w:r w:rsidRPr="00623436">
        <w:rPr>
          <w:rStyle w:val="Emphasis"/>
        </w:rPr>
        <w:t>Neither side seems to want a war</w:t>
      </w:r>
      <w:r>
        <w:t xml:space="preserve">, but both are </w:t>
      </w:r>
      <w:r w:rsidRPr="00623436">
        <w:rPr>
          <w:rStyle w:val="Emphasis"/>
        </w:rPr>
        <w:t>steadily moving in that direction</w:t>
      </w:r>
      <w:r>
        <w:t xml:space="preserve">, boxed in by their own maximalist </w:t>
      </w:r>
      <w:r w:rsidRPr="00623436">
        <w:rPr>
          <w:rStyle w:val="StyleUnderline"/>
        </w:rPr>
        <w:t>policies and intransigence. But peace will not come through attacking ships or shooting slow planes out of the sky</w:t>
      </w:r>
      <w:r>
        <w:t xml:space="preserve">. </w:t>
      </w:r>
      <w:r w:rsidRPr="00623436">
        <w:rPr>
          <w:rStyle w:val="Emphasis"/>
        </w:rPr>
        <w:t>A lasting solution</w:t>
      </w:r>
      <w:r>
        <w:t xml:space="preserve"> to the crisis </w:t>
      </w:r>
      <w:r w:rsidRPr="00623436">
        <w:rPr>
          <w:rStyle w:val="Emphasis"/>
        </w:rPr>
        <w:t>requires compromise</w:t>
      </w:r>
      <w:r>
        <w:t xml:space="preserve"> and an end to </w:t>
      </w:r>
      <w:r w:rsidRPr="00623436">
        <w:rPr>
          <w:rStyle w:val="Emphasis"/>
        </w:rPr>
        <w:t>Iran’s destabilizing foreign policy</w:t>
      </w:r>
      <w:r>
        <w:t xml:space="preserve"> in the region. These days, it seems less and less likely that Iran will follow this path—but it’s the one the Iranian people deserve.  </w:t>
      </w:r>
    </w:p>
    <w:p w:rsidR="00945538" w:rsidRPr="00945538" w:rsidRDefault="00945538" w:rsidP="00945538"/>
    <w:p w:rsidR="005D567C" w:rsidRDefault="005D567C" w:rsidP="005D567C">
      <w:pPr>
        <w:pStyle w:val="Heading4"/>
      </w:pPr>
      <w:r>
        <w:t xml:space="preserve">US-Iran tensions are on the brink – Saudi has been applying pressure for U.S. military action against Iran </w:t>
      </w:r>
    </w:p>
    <w:p w:rsidR="005D567C" w:rsidRDefault="005D567C" w:rsidP="005D567C">
      <w:r>
        <w:rPr>
          <w:rStyle w:val="Style13ptBold"/>
        </w:rPr>
        <w:t xml:space="preserve">Kristof 6/19 </w:t>
      </w:r>
      <w:r w:rsidRPr="00533222">
        <w:t>– Two-time winner of Pulitzer Prize in Journalism, JD Oxford University, Harvard Graduate</w:t>
      </w:r>
      <w:r>
        <w:t xml:space="preserve"> – [Nicholas, “Trump and Iran May Be on a Collision Course, and It Could Get Scarier”, New York Times, 6/19/19, </w:t>
      </w:r>
      <w:hyperlink r:id="rId93" w:history="1">
        <w:r w:rsidRPr="00C4298F">
          <w:rPr>
            <w:rStyle w:val="Hyperlink"/>
          </w:rPr>
          <w:t>https://www.nytimes.com/2019/06/19/opinion/iran-united-states-conflict.html]//AV</w:t>
        </w:r>
      </w:hyperlink>
      <w:r>
        <w:t xml:space="preserve"> </w:t>
      </w:r>
    </w:p>
    <w:p w:rsidR="005D567C" w:rsidRPr="002274C9" w:rsidRDefault="005D567C" w:rsidP="005D567C">
      <w:pPr>
        <w:rPr>
          <w:rStyle w:val="StyleUnderline"/>
        </w:rPr>
      </w:pPr>
      <w:r w:rsidRPr="002274C9">
        <w:rPr>
          <w:rStyle w:val="StyleUnderline"/>
        </w:rPr>
        <w:t>Another Middle East war is the last thing we need.</w:t>
      </w:r>
    </w:p>
    <w:p w:rsidR="005D567C" w:rsidRPr="00436790" w:rsidRDefault="005D567C" w:rsidP="005D567C">
      <w:pPr>
        <w:rPr>
          <w:rStyle w:val="StyleUnderline"/>
        </w:rPr>
      </w:pPr>
      <w:hyperlink r:id="rId94" w:history="1">
        <w:r w:rsidRPr="00436790">
          <w:rPr>
            <w:rStyle w:val="StyleUnderline"/>
          </w:rPr>
          <w:t>Iran shot down </w:t>
        </w:r>
      </w:hyperlink>
      <w:r w:rsidRPr="00436790">
        <w:rPr>
          <w:rStyle w:val="StyleUnderline"/>
        </w:rPr>
        <w:t>an American drone on Thursday, in the latest sign that President Trump and Iran’s supreme leader, Ayatollah Ali Khamenei, may be on a collision course. Both say they don’t want a war but each feeds off the other, and both have behaved recklessly in ways that increase the risk of conflict.</w:t>
      </w:r>
    </w:p>
    <w:p w:rsidR="005D567C" w:rsidRPr="002274C9" w:rsidRDefault="005D567C" w:rsidP="005D567C">
      <w:pPr>
        <w:rPr>
          <w:rStyle w:val="StyleUnderline"/>
        </w:rPr>
      </w:pPr>
      <w:r w:rsidRPr="00E93E16">
        <w:t xml:space="preserve">So, whatever the outcome of this immediate crisis over the shooting down of the drone (in which each side says the other is the aggressor), </w:t>
      </w:r>
      <w:r w:rsidRPr="002274C9">
        <w:rPr>
          <w:rStyle w:val="StyleUnderline"/>
        </w:rPr>
        <w:t xml:space="preserve">we’re </w:t>
      </w:r>
      <w:r w:rsidRPr="002274C9">
        <w:rPr>
          <w:rStyle w:val="Emphasis"/>
        </w:rPr>
        <w:t>facing </w:t>
      </w:r>
      <w:hyperlink r:id="rId95" w:history="1">
        <w:r w:rsidRPr="002274C9">
          <w:rPr>
            <w:rStyle w:val="Emphasis"/>
          </w:rPr>
          <w:t>very real risks</w:t>
        </w:r>
      </w:hyperlink>
      <w:r w:rsidRPr="002274C9">
        <w:rPr>
          <w:rStyle w:val="Emphasis"/>
        </w:rPr>
        <w:t> of a cycle of escalation</w:t>
      </w:r>
      <w:r w:rsidRPr="002274C9">
        <w:rPr>
          <w:rStyle w:val="StyleUnderline"/>
        </w:rPr>
        <w:t>, without good face-saving exit ramps for either Trump or Khamenei. This could get scarier.</w:t>
      </w:r>
    </w:p>
    <w:p w:rsidR="005D567C" w:rsidRPr="007442E0" w:rsidRDefault="005D567C" w:rsidP="005D567C">
      <w:pPr>
        <w:rPr>
          <w:rStyle w:val="StyleUnderline"/>
        </w:rPr>
      </w:pPr>
      <w:r w:rsidRPr="007442E0">
        <w:rPr>
          <w:rStyle w:val="StyleUnderline"/>
        </w:rPr>
        <w:t>If the escalation continues, Iranian proxies could strike Americans in Iraq, Syria and other countries, and there is also a risk of Hezbollah firing rockets at Israel to trigger a new Israel-Lebanon war. Oil flows could be interrupted, and the global economy affected. This could get </w:t>
      </w:r>
      <w:hyperlink r:id="rId96" w:tgtFrame="_blank" w:history="1">
        <w:r w:rsidRPr="007442E0">
          <w:rPr>
            <w:rStyle w:val="StyleUnderline"/>
          </w:rPr>
          <w:t>very messy</w:t>
        </w:r>
      </w:hyperlink>
      <w:r w:rsidRPr="007442E0">
        <w:rPr>
          <w:rStyle w:val="StyleUnderline"/>
        </w:rPr>
        <w:t>.</w:t>
      </w:r>
    </w:p>
    <w:p w:rsidR="005D567C" w:rsidRPr="00E93E16" w:rsidRDefault="005D567C" w:rsidP="005D567C">
      <w:r w:rsidRPr="007442E0">
        <w:rPr>
          <w:rStyle w:val="StyleUnderline"/>
        </w:rPr>
        <w:t>American hard-liners have had a dangerous obsession with Iran for years,</w:t>
      </w:r>
      <w:r w:rsidRPr="00512F5C">
        <w:rPr>
          <w:rStyle w:val="Emphasis"/>
        </w:rPr>
        <w:t xml:space="preserve"> egged on by Saudi Arabia and Israel. </w:t>
      </w:r>
      <w:r w:rsidRPr="00E93E16">
        <w:t>In 2002, in the run-up to the Iraq war, Newsweek </w:t>
      </w:r>
      <w:hyperlink r:id="rId97" w:tgtFrame="_blank" w:history="1">
        <w:r w:rsidRPr="00E93E16">
          <w:rPr>
            <w:rStyle w:val="Hyperlink"/>
          </w:rPr>
          <w:t>quoted </w:t>
        </w:r>
      </w:hyperlink>
      <w:r w:rsidRPr="00E93E16">
        <w:t>a British official as saying: “Everyone wants to go to Baghdad. Real men want to go to Tehran.”</w:t>
      </w:r>
    </w:p>
    <w:p w:rsidR="005D567C" w:rsidRPr="00E93E16" w:rsidRDefault="005D567C" w:rsidP="005D567C">
      <w:r w:rsidRPr="00E93E16">
        <w:t xml:space="preserve">Trump and his aides are right that </w:t>
      </w:r>
      <w:r w:rsidRPr="00512F5C">
        <w:rPr>
          <w:rStyle w:val="StyleUnderline"/>
        </w:rPr>
        <w:t xml:space="preserve">Iran is repressive, destabilizing and untrustworthy, and it shouldn’t be trusted with nuclear weapons. </w:t>
      </w:r>
      <w:r w:rsidRPr="00E93E16">
        <w:t>(Of course, the same is true of Saudi Arabia under Trump’s buddy, Crown Prince Mohammed bin Salman.)</w:t>
      </w:r>
    </w:p>
    <w:p w:rsidR="005D567C" w:rsidRPr="00E93E16" w:rsidRDefault="005D567C" w:rsidP="005D567C">
      <w:r w:rsidRPr="00E93E16">
        <w:t>In 2015, President Barack Obama achieved a nuclear deal that verifiably kept Iran from developing a nuclear weapon for 15 years or more. It was an imperfect compromise, but it made Iran less worrying for years to come.</w:t>
      </w:r>
    </w:p>
    <w:p w:rsidR="005D567C" w:rsidRPr="00E93E16" w:rsidRDefault="005D567C" w:rsidP="005D567C">
      <w:r w:rsidRPr="00E93E16">
        <w:t>Then along came Trump, blowing up the nuclear deal and starting a campaign of “maximum pressure” on Iran’s economy.</w:t>
      </w:r>
    </w:p>
    <w:p w:rsidR="005D567C" w:rsidRPr="00E93E16" w:rsidRDefault="005D567C" w:rsidP="005D567C">
      <w:r w:rsidRPr="00E93E16">
        <w:t>Quite predictably, Iran responded in two ways.</w:t>
      </w:r>
    </w:p>
    <w:p w:rsidR="005D567C" w:rsidRPr="00E93E16" w:rsidRDefault="005D567C" w:rsidP="005D567C">
      <w:r w:rsidRPr="00E93E16">
        <w:t>First, Iran warned that it would violate terms of the nuclear deal. Alarmed and flailing about, Washington this week had the gall to </w:t>
      </w:r>
      <w:hyperlink r:id="rId98" w:tgtFrame="_blank" w:history="1">
        <w:r w:rsidRPr="00E93E16">
          <w:rPr>
            <w:rStyle w:val="Hyperlink"/>
          </w:rPr>
          <w:t>call on Iran </w:t>
        </w:r>
      </w:hyperlink>
      <w:r w:rsidRPr="00E93E16">
        <w:t>to adhere to the nuclear pact that Trump has savaged.</w:t>
      </w:r>
    </w:p>
    <w:p w:rsidR="005D567C" w:rsidRPr="00E93E16" w:rsidRDefault="005D567C" w:rsidP="005D567C">
      <w:r w:rsidRPr="00E93E16">
        <w:t>Second, Iran was probably behind attacks on oil tankers in the Gulf of Oman. It’s not impossible that Iran is being framed, but even knowledgeable Democrats believe the Trump administration is correct about Iran’s responsibility.</w:t>
      </w:r>
    </w:p>
    <w:p w:rsidR="005D567C" w:rsidRPr="001E102C" w:rsidRDefault="005D567C" w:rsidP="005D567C">
      <w:pPr>
        <w:rPr>
          <w:rStyle w:val="StyleUnderline"/>
        </w:rPr>
      </w:pPr>
      <w:r w:rsidRPr="00E93E16">
        <w:t xml:space="preserve">Both the nuclear production and the attacks on tankers underscore the way Trump’s retreat from diplomacy has made the world more perilous. But they both are measured provocations: </w:t>
      </w:r>
      <w:r w:rsidRPr="001E102C">
        <w:t>If you want to damage a tanker, you put the limpet mine below the water line rather than above it, and Iran’s violations of the Iran pact won’t put it close to a bomb soon.</w:t>
      </w:r>
    </w:p>
    <w:p w:rsidR="005D567C" w:rsidRPr="00E93E16" w:rsidRDefault="005D567C" w:rsidP="005D567C">
      <w:r w:rsidRPr="00E93E16">
        <w:t>Trump described the damage to the tankers as </w:t>
      </w:r>
      <w:hyperlink r:id="rId99" w:tgtFrame="_blank" w:history="1">
        <w:r w:rsidRPr="00E93E16">
          <w:rPr>
            <w:rStyle w:val="Hyperlink"/>
          </w:rPr>
          <w:t>“very minor,”</w:t>
        </w:r>
      </w:hyperlink>
      <w:r w:rsidRPr="00E93E16">
        <w:t> and he seems to recognize the danger of escalation. But he has sent an additional 2,500 U.S. troops to the region, and there have been calls for striking Iran. If the U.S. does, then of course Iran will respond.</w:t>
      </w:r>
    </w:p>
    <w:p w:rsidR="005D567C" w:rsidRPr="001E102C" w:rsidRDefault="005D567C" w:rsidP="005D567C">
      <w:pPr>
        <w:rPr>
          <w:rStyle w:val="Emphasis"/>
        </w:rPr>
      </w:pPr>
      <w:r w:rsidRPr="00E93E16">
        <w:t>Brett McGurk, a national security expert and former presidential envoy, </w:t>
      </w:r>
      <w:hyperlink r:id="rId100" w:tgtFrame="_blank" w:history="1">
        <w:r w:rsidRPr="00E93E16">
          <w:rPr>
            <w:rStyle w:val="Hyperlink"/>
          </w:rPr>
          <w:t>warned</w:t>
        </w:r>
      </w:hyperlink>
      <w:r w:rsidRPr="00E93E16">
        <w:t> that given the failure of the administration’s Iran policy so far</w:t>
      </w:r>
      <w:r w:rsidRPr="001E102C">
        <w:rPr>
          <w:rStyle w:val="Emphasis"/>
        </w:rPr>
        <w:t>, “Trump may soon be boxed in: Either back down or resort to military tools.”</w:t>
      </w:r>
    </w:p>
    <w:p w:rsidR="005D567C" w:rsidRPr="00E93E16" w:rsidRDefault="005D567C" w:rsidP="005D567C">
      <w:r w:rsidRPr="001E102C">
        <w:rPr>
          <w:rStyle w:val="StyleUnderline"/>
        </w:rPr>
        <w:t>It’s troubling that the administration is also </w:t>
      </w:r>
      <w:hyperlink r:id="rId101" w:history="1">
        <w:r w:rsidRPr="001E102C">
          <w:rPr>
            <w:rStyle w:val="StyleUnderline"/>
          </w:rPr>
          <w:t>conflating Shiite Iran with the Sunni Taliban</w:t>
        </w:r>
      </w:hyperlink>
      <w:r w:rsidRPr="00E93E16">
        <w:t>. Members of Congress fear that this is meant to give Trump legal cover to attack Iran under the 2001 authorization for the use of military force against Al Qaeda and its offshoots.</w:t>
      </w:r>
    </w:p>
    <w:p w:rsidR="005D567C" w:rsidRPr="00E93E16" w:rsidRDefault="005D567C" w:rsidP="005D567C">
      <w:r w:rsidRPr="00E93E16">
        <w:t>Reflecting the administration’s propensity to inhabit a fantasyland, Secretary of State Mike Pompeo has offered </w:t>
      </w:r>
      <w:hyperlink r:id="rId102" w:tgtFrame="_blank" w:history="1">
        <w:r w:rsidRPr="00E93E16">
          <w:rPr>
            <w:rStyle w:val="Hyperlink"/>
          </w:rPr>
          <w:t>a ridiculous 12-point plan</w:t>
        </w:r>
      </w:hyperlink>
      <w:r w:rsidRPr="00E93E16">
        <w:t> that essentially called for Iran to roll over and surrender.</w:t>
      </w:r>
    </w:p>
    <w:p w:rsidR="005D567C" w:rsidRPr="001E102C" w:rsidRDefault="005D567C" w:rsidP="005D567C">
      <w:pPr>
        <w:rPr>
          <w:rStyle w:val="Emphasis"/>
        </w:rPr>
      </w:pPr>
      <w:r w:rsidRPr="00E93E16">
        <w:t xml:space="preserve">I was in Paris over the weekend for the annual meeting of the Trilateral Commission, and it’s sad to see how distrustful our allies have become toward America. </w:t>
      </w:r>
      <w:r w:rsidRPr="001E102C">
        <w:rPr>
          <w:rStyle w:val="StyleUnderline"/>
        </w:rPr>
        <w:t xml:space="preserve">Instead of forcing Iran into submission, Washington’s incompetent bullying of Europe and Asia to join Iran sanctions has managed to antagonize our oldest friends, </w:t>
      </w:r>
      <w:r w:rsidRPr="001E102C">
        <w:rPr>
          <w:rStyle w:val="Emphasis"/>
        </w:rPr>
        <w:t>push Iran back toward a nuclear path and increase the risk of war.</w:t>
      </w:r>
    </w:p>
    <w:p w:rsidR="005D567C" w:rsidRPr="00526026" w:rsidRDefault="005D567C" w:rsidP="00526026"/>
    <w:p w:rsidR="00945538" w:rsidRDefault="00A970FA" w:rsidP="00A970FA">
      <w:pPr>
        <w:pStyle w:val="Heading3"/>
      </w:pPr>
      <w:r>
        <w:t>AS cause Iran war</w:t>
      </w:r>
    </w:p>
    <w:p w:rsidR="002F2DDA" w:rsidRPr="00C35B10" w:rsidRDefault="002F2DDA" w:rsidP="002F2DDA">
      <w:pPr>
        <w:pStyle w:val="Heading4"/>
      </w:pPr>
      <w:r>
        <w:t xml:space="preserve">Arms sales embolden Saudi and Iranian hawks </w:t>
      </w:r>
      <w:r>
        <w:rPr>
          <w:u w:val="single"/>
        </w:rPr>
        <w:t>in every foreign policy area</w:t>
      </w:r>
      <w:r>
        <w:t xml:space="preserve"> and eliminates the US ability to negotiate peace </w:t>
      </w:r>
    </w:p>
    <w:p w:rsidR="002F2DDA" w:rsidRDefault="002F2DDA" w:rsidP="002F2DDA">
      <w:pPr>
        <w:rPr>
          <w:rFonts w:asciiTheme="minorHAnsi" w:hAnsiTheme="minorHAnsi" w:cstheme="minorHAnsi"/>
        </w:rPr>
      </w:pPr>
      <w:r w:rsidRPr="003D20E2">
        <w:rPr>
          <w:rFonts w:asciiTheme="minorHAnsi" w:hAnsiTheme="minorHAnsi" w:cstheme="minorHAnsi"/>
          <w:b/>
        </w:rPr>
        <w:t>Thrall, 17</w:t>
      </w:r>
      <w:r>
        <w:rPr>
          <w:rFonts w:asciiTheme="minorHAnsi" w:hAnsiTheme="minorHAnsi" w:cstheme="minorHAnsi"/>
        </w:rPr>
        <w:t xml:space="preserve"> –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(“Trump’s No Good Very Bad Arms Deal” 6/7, Cato, </w:t>
      </w:r>
      <w:hyperlink r:id="rId103" w:history="1">
        <w:r w:rsidRPr="00AE5705">
          <w:rPr>
            <w:rStyle w:val="Hyperlink"/>
            <w:rFonts w:asciiTheme="minorHAnsi" w:hAnsiTheme="minorHAnsi" w:cstheme="minorHAnsi"/>
          </w:rPr>
          <w:t>https://www.cato.org/blog/trumps-no-good-very-bad-arms-deal</w:t>
        </w:r>
      </w:hyperlink>
    </w:p>
    <w:p w:rsidR="002F2DDA" w:rsidRDefault="002F2DDA" w:rsidP="002F2DDA"/>
    <w:p w:rsidR="002F2DDA" w:rsidRDefault="002F2DDA" w:rsidP="002F2DDA">
      <w:pPr>
        <w:rPr>
          <w:rFonts w:asciiTheme="minorHAnsi" w:hAnsiTheme="minorHAnsi" w:cstheme="minorHAnsi"/>
        </w:rPr>
      </w:pPr>
      <w:r>
        <w:rPr>
          <w:rFonts w:asciiTheme="minorHAnsi" w:hAnsiTheme="minorHAnsi" w:cstheme="minorHAnsi"/>
        </w:rPr>
        <w:t>3. The deal pushes the United States down the slippery slope in the Middle East.</w:t>
      </w:r>
    </w:p>
    <w:p w:rsidR="002F2DDA" w:rsidRDefault="002F2DDA" w:rsidP="002F2DDA">
      <w:pPr>
        <w:rPr>
          <w:rFonts w:asciiTheme="minorHAnsi" w:hAnsiTheme="minorHAnsi" w:cstheme="minorHAnsi"/>
        </w:rPr>
      </w:pPr>
      <w:r>
        <w:rPr>
          <w:rFonts w:asciiTheme="minorHAnsi" w:hAnsiTheme="minorHAnsi" w:cstheme="minorHAnsi"/>
        </w:rPr>
        <w:t xml:space="preserve">Picking sides in the broader struggles between Saudi Arabia and Iran, between Sunni and Shia, and among the array of other groups seeking power and dominance in the Middle East can only cause trouble. </w:t>
      </w:r>
      <w:r w:rsidRPr="00BB7E0D">
        <w:rPr>
          <w:rStyle w:val="StyleUnderline"/>
        </w:rPr>
        <w:t>The idea that through arms sales the U</w:t>
      </w:r>
      <w:r>
        <w:rPr>
          <w:rFonts w:asciiTheme="minorHAnsi" w:hAnsiTheme="minorHAnsi" w:cstheme="minorHAnsi"/>
        </w:rPr>
        <w:t xml:space="preserve">nited </w:t>
      </w:r>
      <w:r w:rsidRPr="00BB7E0D">
        <w:rPr>
          <w:rStyle w:val="StyleUnderline"/>
        </w:rPr>
        <w:t>S</w:t>
      </w:r>
      <w:r>
        <w:rPr>
          <w:rFonts w:asciiTheme="minorHAnsi" w:hAnsiTheme="minorHAnsi" w:cstheme="minorHAnsi"/>
        </w:rPr>
        <w:t xml:space="preserve">tates </w:t>
      </w:r>
      <w:r w:rsidRPr="00BB7E0D">
        <w:rPr>
          <w:rStyle w:val="StyleUnderline"/>
        </w:rPr>
        <w:t>can “project stability” or dictate geopolitical outcomes</w:t>
      </w:r>
      <w:r>
        <w:rPr>
          <w:rFonts w:asciiTheme="minorHAnsi" w:hAnsiTheme="minorHAnsi" w:cstheme="minorHAnsi"/>
        </w:rPr>
        <w:t xml:space="preserve"> in the Middle East </w:t>
      </w:r>
      <w:r w:rsidRPr="00BB7E0D">
        <w:rPr>
          <w:rStyle w:val="StyleUnderline"/>
        </w:rPr>
        <w:t>is dangerous folly</w:t>
      </w:r>
      <w:r>
        <w:rPr>
          <w:rFonts w:asciiTheme="minorHAnsi" w:hAnsiTheme="minorHAnsi" w:cstheme="minorHAnsi"/>
        </w:rPr>
        <w:t xml:space="preserve">. </w:t>
      </w:r>
      <w:r w:rsidRPr="00BB7E0D">
        <w:rPr>
          <w:rStyle w:val="StyleUnderline"/>
        </w:rPr>
        <w:t xml:space="preserve">The more likely outcomes of the Saudi arms deal are </w:t>
      </w:r>
      <w:r w:rsidRPr="00C35B10">
        <w:t>increased tensions with Israel and</w:t>
      </w:r>
      <w:r w:rsidRPr="00BB7E0D">
        <w:rPr>
          <w:rStyle w:val="StyleUnderline"/>
        </w:rPr>
        <w:t xml:space="preserve"> a c</w:t>
      </w:r>
      <w:r w:rsidRPr="00C35B10">
        <w:t xml:space="preserve">ostly and </w:t>
      </w:r>
      <w:r w:rsidRPr="00BB7E0D">
        <w:rPr>
          <w:rStyle w:val="StyleUnderline"/>
        </w:rPr>
        <w:t>dangerous arms race with Iran</w:t>
      </w:r>
      <w:r>
        <w:rPr>
          <w:rFonts w:asciiTheme="minorHAnsi" w:hAnsiTheme="minorHAnsi" w:cstheme="minorHAnsi"/>
        </w:rPr>
        <w:t xml:space="preserve">. Even worse, </w:t>
      </w:r>
      <w:r w:rsidRPr="00BB7E0D">
        <w:rPr>
          <w:rStyle w:val="StyleUnderline"/>
        </w:rPr>
        <w:t xml:space="preserve">picking sides increases the risk that the U.S. will wind up getting </w:t>
      </w:r>
      <w:r w:rsidRPr="00C35B10">
        <w:rPr>
          <w:rStyle w:val="Emphasis"/>
        </w:rPr>
        <w:t>dragged deeper into future conflicts</w:t>
      </w:r>
      <w:r>
        <w:rPr>
          <w:rFonts w:asciiTheme="minorHAnsi" w:hAnsiTheme="minorHAnsi" w:cstheme="minorHAnsi"/>
        </w:rPr>
        <w:t xml:space="preserve"> as it seeks to make sure “its side” maintains the advantage. </w:t>
      </w:r>
      <w:r w:rsidRPr="00BB7E0D">
        <w:rPr>
          <w:rStyle w:val="StyleUnderline"/>
        </w:rPr>
        <w:t>Given that Saudi Arabia lobbied for Western intervention in Libya and Syria</w:t>
      </w:r>
      <w:r>
        <w:rPr>
          <w:rFonts w:asciiTheme="minorHAnsi" w:hAnsiTheme="minorHAnsi" w:cstheme="minorHAnsi"/>
        </w:rPr>
        <w:t xml:space="preserve">, and has intervened itself to varying degrees in Egypt, Tunisia, Syria, Libya, and Bahrain since 2011, </w:t>
      </w:r>
      <w:r w:rsidRPr="00BB7E0D">
        <w:rPr>
          <w:rStyle w:val="StyleUnderline"/>
        </w:rPr>
        <w:t>this risk is non-trivial</w:t>
      </w:r>
      <w:r>
        <w:rPr>
          <w:rFonts w:asciiTheme="minorHAnsi" w:hAnsiTheme="minorHAnsi" w:cstheme="minorHAnsi"/>
        </w:rPr>
        <w:t>.</w:t>
      </w:r>
    </w:p>
    <w:p w:rsidR="002F2DDA" w:rsidRPr="00C35B10" w:rsidRDefault="002F2DDA" w:rsidP="002F2DDA">
      <w:r>
        <w:rPr>
          <w:rFonts w:asciiTheme="minorHAnsi" w:hAnsiTheme="minorHAnsi" w:cstheme="minorHAnsi"/>
        </w:rPr>
        <w:t xml:space="preserve">The reality is that this self-imposed entanglement does nothing to advance American security or other national interests. </w:t>
      </w:r>
      <w:r w:rsidRPr="00C35B10">
        <w:t xml:space="preserve">Neither vague concerns about regional stability nor the modest risk posed by terrorism warrant such large-scale arms deals. Though the Trump administration worries about Iran’s influence, it makes no sense to worry more about Iran—who opposes Al Qaeda and ISIS—than about the other autocratic states in the region. Why, for example, does it make sense for the United States to double down on a partnership with Saudi Arabia, the very country most responsible for the spread of Wahhabism—the hard line version of Islam embraced by Al Qaeda and the Islamic State? Why does it make sense to continue pouring weapons into a region already fragile, already tense, already in conflict? As civil wars across the region should illustrate, external intervention, whether in the form of troops or weapons, simply amplifies existing conflicts. </w:t>
      </w:r>
    </w:p>
    <w:p w:rsidR="002F2DDA" w:rsidRDefault="002F2DDA" w:rsidP="002F2DDA">
      <w:pPr>
        <w:rPr>
          <w:rFonts w:asciiTheme="minorHAnsi" w:hAnsiTheme="minorHAnsi" w:cstheme="minorHAnsi"/>
        </w:rPr>
      </w:pPr>
      <w:r>
        <w:rPr>
          <w:rFonts w:asciiTheme="minorHAnsi" w:hAnsiTheme="minorHAnsi" w:cstheme="minorHAnsi"/>
        </w:rPr>
        <w:t xml:space="preserve">4. The Saudi arms deal will privilege military solutions at the expense of diplomacy. </w:t>
      </w:r>
    </w:p>
    <w:p w:rsidR="002F2DDA" w:rsidRDefault="002F2DDA" w:rsidP="002F2DDA">
      <w:pPr>
        <w:rPr>
          <w:rFonts w:asciiTheme="minorHAnsi" w:hAnsiTheme="minorHAnsi" w:cstheme="minorHAnsi"/>
        </w:rPr>
      </w:pPr>
      <w:r w:rsidRPr="00BB7E0D">
        <w:rPr>
          <w:rStyle w:val="StyleUnderline"/>
        </w:rPr>
        <w:t>When countries believe they have the ability to impose their will by military force, their desire to negotiate dwindles. By selling the Saudis weapons, the U</w:t>
      </w:r>
      <w:r>
        <w:rPr>
          <w:rFonts w:asciiTheme="minorHAnsi" w:hAnsiTheme="minorHAnsi" w:cstheme="minorHAnsi"/>
        </w:rPr>
        <w:t xml:space="preserve">nited </w:t>
      </w:r>
      <w:r w:rsidRPr="00BB7E0D">
        <w:rPr>
          <w:rStyle w:val="StyleUnderline"/>
        </w:rPr>
        <w:t>S</w:t>
      </w:r>
      <w:r>
        <w:rPr>
          <w:rFonts w:asciiTheme="minorHAnsi" w:hAnsiTheme="minorHAnsi" w:cstheme="minorHAnsi"/>
        </w:rPr>
        <w:t xml:space="preserve">tates </w:t>
      </w:r>
      <w:r w:rsidRPr="00BB7E0D">
        <w:rPr>
          <w:rStyle w:val="StyleUnderline"/>
        </w:rPr>
        <w:t xml:space="preserve">will </w:t>
      </w:r>
      <w:r w:rsidRPr="002F2DDA">
        <w:rPr>
          <w:rStyle w:val="Emphasis"/>
        </w:rPr>
        <w:t>embolden Saudi hawks</w:t>
      </w:r>
      <w:r w:rsidRPr="00BB7E0D">
        <w:rPr>
          <w:rStyle w:val="StyleUnderline"/>
        </w:rPr>
        <w:t xml:space="preserve"> to continue pressing for a military approach, not only in the short run in Yemen, but </w:t>
      </w:r>
      <w:r w:rsidRPr="00C35B10">
        <w:rPr>
          <w:rStyle w:val="Emphasis"/>
        </w:rPr>
        <w:t>in other conflict areas as well</w:t>
      </w:r>
      <w:r>
        <w:rPr>
          <w:rFonts w:asciiTheme="minorHAnsi" w:hAnsiTheme="minorHAnsi" w:cstheme="minorHAnsi"/>
        </w:rPr>
        <w:t xml:space="preserve">. Likewise, </w:t>
      </w:r>
      <w:r w:rsidRPr="00BB7E0D">
        <w:rPr>
          <w:rStyle w:val="StyleUnderline"/>
        </w:rPr>
        <w:t xml:space="preserve">when </w:t>
      </w:r>
      <w:r w:rsidRPr="002F2DDA">
        <w:t>Israel or</w:t>
      </w:r>
      <w:r w:rsidRPr="00BB7E0D">
        <w:rPr>
          <w:rStyle w:val="StyleUnderline"/>
        </w:rPr>
        <w:t xml:space="preserve"> Iran’s national security team meets, the U.S. weapons sale to the Saudis will </w:t>
      </w:r>
      <w:r w:rsidRPr="002F2DDA">
        <w:rPr>
          <w:rStyle w:val="Emphasis"/>
        </w:rPr>
        <w:t>give those hawks the upper hand</w:t>
      </w:r>
      <w:r w:rsidRPr="00BB7E0D">
        <w:rPr>
          <w:rStyle w:val="StyleUnderline"/>
        </w:rPr>
        <w:t xml:space="preserve"> </w:t>
      </w:r>
      <w:r w:rsidRPr="002F2DDA">
        <w:t>in their discussions</w:t>
      </w:r>
      <w:r>
        <w:rPr>
          <w:rFonts w:asciiTheme="minorHAnsi" w:hAnsiTheme="minorHAnsi" w:cstheme="minorHAnsi"/>
        </w:rPr>
        <w:t xml:space="preserve">. This problem will be further multiplied by every other instance where the United States is selling weapons in the Middle East. </w:t>
      </w:r>
      <w:r w:rsidRPr="00BB7E0D">
        <w:rPr>
          <w:rStyle w:val="StyleUnderline"/>
        </w:rPr>
        <w:t>The dynamic will</w:t>
      </w:r>
      <w:r>
        <w:rPr>
          <w:rFonts w:asciiTheme="minorHAnsi" w:hAnsiTheme="minorHAnsi" w:cstheme="minorHAnsi"/>
        </w:rPr>
        <w:t xml:space="preserve">, in turn, </w:t>
      </w:r>
      <w:r w:rsidRPr="00BB7E0D">
        <w:rPr>
          <w:rStyle w:val="StyleUnderline"/>
        </w:rPr>
        <w:t>encourage arms racing, inflame tensions, will very likely amplify existing violence</w:t>
      </w:r>
      <w:r>
        <w:rPr>
          <w:rFonts w:asciiTheme="minorHAnsi" w:hAnsiTheme="minorHAnsi" w:cstheme="minorHAnsi"/>
        </w:rPr>
        <w:t xml:space="preserve">, </w:t>
      </w:r>
      <w:r w:rsidRPr="00BB7E0D">
        <w:rPr>
          <w:rStyle w:val="StyleUnderline"/>
        </w:rPr>
        <w:t>and in short will make it much more difficult for leaders of all nations in the region to work toward diplomatic solutions</w:t>
      </w:r>
      <w:r>
        <w:rPr>
          <w:rFonts w:asciiTheme="minorHAnsi" w:hAnsiTheme="minorHAnsi" w:cstheme="minorHAnsi"/>
        </w:rPr>
        <w:t xml:space="preserve">. </w:t>
      </w:r>
    </w:p>
    <w:p w:rsidR="002F2DDA" w:rsidRDefault="002F2DDA" w:rsidP="002F2DDA">
      <w:pPr>
        <w:rPr>
          <w:rFonts w:asciiTheme="minorHAnsi" w:hAnsiTheme="minorHAnsi" w:cstheme="minorHAnsi"/>
        </w:rPr>
      </w:pPr>
      <w:r>
        <w:rPr>
          <w:rFonts w:asciiTheme="minorHAnsi" w:hAnsiTheme="minorHAnsi" w:cstheme="minorHAnsi"/>
        </w:rPr>
        <w:t xml:space="preserve">Beyond their impact on the recipients’ interest in diplomacy, </w:t>
      </w:r>
      <w:r w:rsidRPr="00BB7E0D">
        <w:rPr>
          <w:rStyle w:val="StyleUnderline"/>
        </w:rPr>
        <w:t>U.S. reliance on arms sales</w:t>
      </w:r>
      <w:r>
        <w:rPr>
          <w:rFonts w:asciiTheme="minorHAnsi" w:hAnsiTheme="minorHAnsi" w:cstheme="minorHAnsi"/>
        </w:rPr>
        <w:t xml:space="preserve"> also destroys America’s moral authority and </w:t>
      </w:r>
      <w:r w:rsidRPr="00BB7E0D">
        <w:rPr>
          <w:rStyle w:val="StyleUnderline"/>
        </w:rPr>
        <w:t>reduces its diplomatic flexibility</w:t>
      </w:r>
      <w:r>
        <w:rPr>
          <w:rFonts w:asciiTheme="minorHAnsi" w:hAnsiTheme="minorHAnsi" w:cstheme="minorHAnsi"/>
        </w:rPr>
        <w:t xml:space="preserve">. By arming oppressive governments throughout the Middle East without regard for the consequences, not only does the United States risk the resentment of Arab populations and the wrath of terrorist groups, it also loses the ability to call out autocratic behavior, to inspire political change, and to speak credibly to democratic movements. </w:t>
      </w:r>
      <w:r w:rsidRPr="00BB7E0D">
        <w:rPr>
          <w:rStyle w:val="StyleUnderline"/>
        </w:rPr>
        <w:t>By using weapons sales to take sides in various sectarian and regional disputes, the U</w:t>
      </w:r>
      <w:r>
        <w:rPr>
          <w:rFonts w:asciiTheme="minorHAnsi" w:hAnsiTheme="minorHAnsi" w:cstheme="minorHAnsi"/>
        </w:rPr>
        <w:t xml:space="preserve">nited </w:t>
      </w:r>
      <w:r w:rsidRPr="00BB7E0D">
        <w:rPr>
          <w:rStyle w:val="StyleUnderline"/>
        </w:rPr>
        <w:t>S</w:t>
      </w:r>
      <w:r>
        <w:rPr>
          <w:rFonts w:asciiTheme="minorHAnsi" w:hAnsiTheme="minorHAnsi" w:cstheme="minorHAnsi"/>
        </w:rPr>
        <w:t xml:space="preserve">tates </w:t>
      </w:r>
      <w:r w:rsidRPr="00BB7E0D">
        <w:rPr>
          <w:rStyle w:val="StyleUnderline"/>
        </w:rPr>
        <w:t>loses the ability to serve as a convener of stakeholders and a mediator of peace agreement</w:t>
      </w:r>
      <w:r>
        <w:rPr>
          <w:rFonts w:asciiTheme="minorHAnsi" w:hAnsiTheme="minorHAnsi" w:cstheme="minorHAnsi"/>
        </w:rPr>
        <w:t>s. This, in turn, leaves the United States even more reliant on military tools.</w:t>
      </w:r>
    </w:p>
    <w:p w:rsidR="002F2DDA" w:rsidRDefault="002F2DDA" w:rsidP="002F2DDA">
      <w:pPr>
        <w:rPr>
          <w:rFonts w:asciiTheme="minorHAnsi" w:hAnsiTheme="minorHAnsi" w:cstheme="minorHAnsi"/>
        </w:rPr>
      </w:pPr>
      <w:r>
        <w:rPr>
          <w:rFonts w:asciiTheme="minorHAnsi" w:hAnsiTheme="minorHAnsi" w:cstheme="minorHAnsi"/>
        </w:rPr>
        <w:t>In the end, the most tragic outcome of Trump’s arms deal may be to prolong the period of conflict, terrorism, and war through which the people of the Middle East must suffer before diplomacy is finally able to take root.</w:t>
      </w:r>
    </w:p>
    <w:p w:rsidR="002F2DDA" w:rsidRDefault="002F2DDA" w:rsidP="002F2DDA"/>
    <w:p w:rsidR="00F02E04" w:rsidRPr="00F02E04" w:rsidRDefault="00F02E04" w:rsidP="00F02E04">
      <w:pPr>
        <w:pStyle w:val="Heading4"/>
        <w:rPr>
          <w:rFonts w:asciiTheme="minorHAnsi" w:hAnsiTheme="minorHAnsi" w:cstheme="minorHAnsi"/>
        </w:rPr>
      </w:pPr>
      <w:r w:rsidRPr="00F02E04">
        <w:rPr>
          <w:rFonts w:asciiTheme="minorHAnsi" w:hAnsiTheme="minorHAnsi" w:cstheme="minorHAnsi"/>
        </w:rPr>
        <w:t>Saudi Arabia will bait the US into war with Iran</w:t>
      </w:r>
    </w:p>
    <w:p w:rsidR="00F02E04" w:rsidRPr="00945538" w:rsidRDefault="00F02E04" w:rsidP="00945538">
      <w:r w:rsidRPr="00945538">
        <w:rPr>
          <w:b/>
          <w:bCs/>
        </w:rPr>
        <w:t>Kelanic 18</w:t>
      </w:r>
      <w:r w:rsidRPr="00945538">
        <w:t xml:space="preserve"> (Rosemary, Assistant Professor of Political Science at the University of Notre Dame, “The Saudi Alliance Must Go”, 11-29-2018, The National Interest, </w:t>
      </w:r>
      <w:hyperlink r:id="rId104" w:history="1">
        <w:r w:rsidRPr="00945538">
          <w:rPr>
            <w:rStyle w:val="Hyperlink"/>
          </w:rPr>
          <w:t>https://nationalinterest.org/blog/skeptics/saudi-alliance-must-go-37537</w:t>
        </w:r>
      </w:hyperlink>
      <w:r w:rsidRPr="00945538">
        <w:t>) //ghs-ag</w:t>
      </w:r>
    </w:p>
    <w:p w:rsidR="00F02E04" w:rsidRPr="00F02E04" w:rsidRDefault="00F02E04" w:rsidP="00945538"/>
    <w:p w:rsidR="00F02E04" w:rsidRPr="00F02E04" w:rsidRDefault="00F02E04" w:rsidP="00F02E04">
      <w:pPr>
        <w:rPr>
          <w:rFonts w:asciiTheme="minorHAnsi" w:hAnsiTheme="minorHAnsi" w:cstheme="minorHAnsi"/>
        </w:rPr>
      </w:pPr>
      <w:r w:rsidRPr="00F02E04">
        <w:rPr>
          <w:rFonts w:asciiTheme="minorHAnsi" w:hAnsiTheme="minorHAnsi" w:cstheme="minorHAnsi"/>
        </w:rPr>
        <w:t xml:space="preserve">Moreover, </w:t>
      </w:r>
      <w:r w:rsidRPr="00F02E04">
        <w:rPr>
          <w:rStyle w:val="StyleUnderline"/>
          <w:rFonts w:asciiTheme="minorHAnsi" w:hAnsiTheme="minorHAnsi" w:cstheme="minorHAnsi"/>
        </w:rPr>
        <w:t>close ties to the House of Saud carry strategic costs</w:t>
      </w:r>
      <w:r w:rsidRPr="00F02E04">
        <w:rPr>
          <w:rFonts w:asciiTheme="minorHAnsi" w:hAnsiTheme="minorHAnsi" w:cstheme="minorHAnsi"/>
        </w:rPr>
        <w:t xml:space="preserve"> in addition to the moral costs of whitewashing the misdeeds of a murderous regime. Let’s not forget that U.S. support for Saudi regime was one of the main grievances Osama bin Laden cited for launching terrorism against the American homeland. </w:t>
      </w:r>
      <w:r w:rsidRPr="00F02E04">
        <w:rPr>
          <w:rStyle w:val="StyleUnderline"/>
          <w:rFonts w:asciiTheme="minorHAnsi" w:hAnsiTheme="minorHAnsi" w:cstheme="minorHAnsi"/>
        </w:rPr>
        <w:t>The Saudis</w:t>
      </w:r>
      <w:r w:rsidRPr="00F02E04">
        <w:rPr>
          <w:rFonts w:asciiTheme="minorHAnsi" w:hAnsiTheme="minorHAnsi" w:cstheme="minorHAnsi"/>
        </w:rPr>
        <w:t xml:space="preserve"> also </w:t>
      </w:r>
      <w:r w:rsidRPr="00F02E04">
        <w:rPr>
          <w:rStyle w:val="StyleUnderline"/>
          <w:rFonts w:asciiTheme="minorHAnsi" w:hAnsiTheme="minorHAnsi" w:cstheme="minorHAnsi"/>
        </w:rPr>
        <w:t xml:space="preserve">seem hell-bent on </w:t>
      </w:r>
      <w:r w:rsidRPr="00F02E04">
        <w:rPr>
          <w:rStyle w:val="Emphasis"/>
          <w:rFonts w:asciiTheme="minorHAnsi" w:hAnsiTheme="minorHAnsi" w:cstheme="minorHAnsi"/>
        </w:rPr>
        <w:t>baiting the United States</w:t>
      </w:r>
      <w:r w:rsidRPr="00F02E04">
        <w:rPr>
          <w:rStyle w:val="StyleUnderline"/>
          <w:rFonts w:asciiTheme="minorHAnsi" w:hAnsiTheme="minorHAnsi" w:cstheme="minorHAnsi"/>
        </w:rPr>
        <w:t xml:space="preserve"> into a foolish and unnecessary military clash with Iran</w:t>
      </w:r>
      <w:r w:rsidRPr="00F02E04">
        <w:rPr>
          <w:rFonts w:asciiTheme="minorHAnsi" w:hAnsiTheme="minorHAnsi" w:cstheme="minorHAnsi"/>
        </w:rPr>
        <w:t>—</w:t>
      </w:r>
      <w:r w:rsidRPr="00F02E04">
        <w:rPr>
          <w:rStyle w:val="StyleUnderline"/>
          <w:rFonts w:asciiTheme="minorHAnsi" w:hAnsiTheme="minorHAnsi" w:cstheme="minorHAnsi"/>
        </w:rPr>
        <w:t>to have America settle their local feud for them</w:t>
      </w:r>
      <w:r w:rsidRPr="00F02E04">
        <w:rPr>
          <w:rFonts w:asciiTheme="minorHAnsi" w:hAnsiTheme="minorHAnsi" w:cstheme="minorHAnsi"/>
        </w:rPr>
        <w:t xml:space="preserve">. And </w:t>
      </w:r>
      <w:r w:rsidRPr="00F02E04">
        <w:rPr>
          <w:rStyle w:val="StyleUnderline"/>
          <w:rFonts w:asciiTheme="minorHAnsi" w:hAnsiTheme="minorHAnsi" w:cstheme="minorHAnsi"/>
        </w:rPr>
        <w:t xml:space="preserve">the </w:t>
      </w:r>
      <w:r w:rsidRPr="00F02E04">
        <w:rPr>
          <w:rFonts w:asciiTheme="minorHAnsi" w:hAnsiTheme="minorHAnsi" w:cstheme="minorHAnsi"/>
        </w:rPr>
        <w:t xml:space="preserve">aforementioned </w:t>
      </w:r>
      <w:r w:rsidRPr="00F02E04">
        <w:rPr>
          <w:rStyle w:val="StyleUnderline"/>
          <w:rFonts w:asciiTheme="minorHAnsi" w:hAnsiTheme="minorHAnsi" w:cstheme="minorHAnsi"/>
        </w:rPr>
        <w:t>war in Yemen</w:t>
      </w:r>
      <w:r w:rsidRPr="00F02E04">
        <w:rPr>
          <w:rFonts w:asciiTheme="minorHAnsi" w:hAnsiTheme="minorHAnsi" w:cstheme="minorHAnsi"/>
        </w:rPr>
        <w:t xml:space="preserve">, where Saudi forces have used American-made weapons to commit barbarous acts against civilians, only </w:t>
      </w:r>
      <w:r w:rsidRPr="00F02E04">
        <w:rPr>
          <w:rStyle w:val="StyleUnderline"/>
          <w:rFonts w:asciiTheme="minorHAnsi" w:hAnsiTheme="minorHAnsi" w:cstheme="minorHAnsi"/>
        </w:rPr>
        <w:t>undermines U.S. security by stoking the sort of anti-American sentiment that motivated nineteen hijackers</w:t>
      </w:r>
      <w:r w:rsidRPr="00F02E04">
        <w:rPr>
          <w:rFonts w:asciiTheme="minorHAnsi" w:hAnsiTheme="minorHAnsi" w:cstheme="minorHAnsi"/>
        </w:rPr>
        <w:t>—fifteen of them Saudis—</w:t>
      </w:r>
      <w:r w:rsidRPr="00F02E04">
        <w:rPr>
          <w:rStyle w:val="StyleUnderline"/>
          <w:rFonts w:asciiTheme="minorHAnsi" w:hAnsiTheme="minorHAnsi" w:cstheme="minorHAnsi"/>
        </w:rPr>
        <w:t>to carry out the heinous 9/11 attacks</w:t>
      </w:r>
      <w:r w:rsidRPr="00F02E04">
        <w:rPr>
          <w:rFonts w:asciiTheme="minorHAnsi" w:hAnsiTheme="minorHAnsi" w:cstheme="minorHAnsi"/>
        </w:rPr>
        <w:t>.</w:t>
      </w:r>
    </w:p>
    <w:p w:rsidR="00A970FA" w:rsidRPr="00A970FA" w:rsidRDefault="00F02E04" w:rsidP="002F2DDA">
      <w:pPr>
        <w:rPr>
          <w:rFonts w:asciiTheme="minorHAnsi" w:hAnsiTheme="minorHAnsi" w:cstheme="minorHAnsi"/>
        </w:rPr>
      </w:pPr>
      <w:r w:rsidRPr="00F02E04">
        <w:rPr>
          <w:rFonts w:asciiTheme="minorHAnsi" w:hAnsiTheme="minorHAnsi" w:cstheme="minorHAnsi"/>
        </w:rPr>
        <w:t>As a realist, I wholeheartedly agree with Baker’s plea to weigh U.S. strategic interests alongside moral ones in dealing with the Saudis. Now, perhaps more than ever, both point to the exit.</w:t>
      </w:r>
    </w:p>
    <w:p w:rsidR="002F2DDA" w:rsidRPr="003D08A3" w:rsidRDefault="002F2DDA" w:rsidP="002F2DDA">
      <w:pPr>
        <w:pStyle w:val="Heading4"/>
      </w:pPr>
      <w:r>
        <w:t>Entanglements force escalation with Iran---reducing them restructures the alliance BUT preserves it in the long term</w:t>
      </w:r>
    </w:p>
    <w:p w:rsidR="002F2DDA" w:rsidRDefault="002F2DDA" w:rsidP="002F2DDA">
      <w:r>
        <w:rPr>
          <w:rStyle w:val="Style13ptBold"/>
        </w:rPr>
        <w:t xml:space="preserve">Hulbert 18 </w:t>
      </w:r>
      <w:r>
        <w:t xml:space="preserve">Heather Hurlburt, is the director of the New Models of Policy Change project at New America's Political Reform program, 10-20-18, "The U.S. Has Deep Ties to Saudi Arabia — But Disentangling Ourselves Is Possible," Intelligencer, </w:t>
      </w:r>
      <w:hyperlink r:id="rId105" w:history="1">
        <w:r w:rsidRPr="00B83D03">
          <w:rPr>
            <w:rStyle w:val="Hyperlink"/>
          </w:rPr>
          <w:t>http://nymag.com/intelligencer/2018/10/us-disentangle-saudi-ties-khashoggi.html</w:t>
        </w:r>
      </w:hyperlink>
      <w:r>
        <w:t xml:space="preserve"> - BS</w:t>
      </w:r>
    </w:p>
    <w:p w:rsidR="002F2DDA" w:rsidRDefault="002F2DDA" w:rsidP="002F2DDA"/>
    <w:p w:rsidR="002F2DDA" w:rsidRDefault="002F2DDA" w:rsidP="002F2DDA">
      <w:r w:rsidRPr="003D08A3">
        <w:rPr>
          <w:rStyle w:val="StyleUnderline"/>
        </w:rPr>
        <w:t>A permanent breach</w:t>
      </w:r>
      <w:r>
        <w:t xml:space="preserve"> with Saudi Arabia is </w:t>
      </w:r>
      <w:r w:rsidRPr="003D08A3">
        <w:rPr>
          <w:rStyle w:val="StyleUnderline"/>
        </w:rPr>
        <w:t>not an acceptable outcome</w:t>
      </w:r>
      <w:r>
        <w:t xml:space="preserve">.” </w:t>
      </w:r>
      <w:r w:rsidRPr="003D08A3">
        <w:rPr>
          <w:rStyle w:val="StyleUnderline"/>
        </w:rPr>
        <w:t>That was the blunt assessment</w:t>
      </w:r>
      <w:r>
        <w:t xml:space="preserve"> of </w:t>
      </w:r>
      <w:r w:rsidRPr="003D08A3">
        <w:rPr>
          <w:rStyle w:val="Emphasis"/>
        </w:rPr>
        <w:t>former State Department official</w:t>
      </w:r>
      <w:r>
        <w:t xml:space="preserve"> and longtime GOP foreign policy maven Marc Thiessen in the Washington Post this week. </w:t>
      </w:r>
      <w:r w:rsidRPr="003D08A3">
        <w:rPr>
          <w:rStyle w:val="StyleUnderline"/>
        </w:rPr>
        <w:t>That’s more true than many would like to think</w:t>
      </w:r>
      <w:r>
        <w:t xml:space="preserve">, even </w:t>
      </w:r>
      <w:r w:rsidRPr="003D08A3">
        <w:rPr>
          <w:rStyle w:val="StyleUnderline"/>
        </w:rPr>
        <w:t>amidst bipartisan disgust</w:t>
      </w:r>
      <w:r>
        <w:t xml:space="preserve"> over the murder of journalist Jamal Khashoggi, </w:t>
      </w:r>
      <w:r w:rsidRPr="003D08A3">
        <w:rPr>
          <w:rStyle w:val="StyleUnderline"/>
        </w:rPr>
        <w:t>apparently by Saudi security forces in Istanbul</w:t>
      </w:r>
      <w:r>
        <w:t xml:space="preserve"> (on Friday night the Saudis finally confirmed Khashoggi’s death, but claimed he died in a fist fight). </w:t>
      </w:r>
      <w:r w:rsidRPr="003D08A3">
        <w:rPr>
          <w:rStyle w:val="Emphasis"/>
        </w:rPr>
        <w:t>The</w:t>
      </w:r>
      <w:r>
        <w:t xml:space="preserve"> </w:t>
      </w:r>
      <w:r w:rsidRPr="003D08A3">
        <w:rPr>
          <w:rStyle w:val="Emphasis"/>
        </w:rPr>
        <w:t>U</w:t>
      </w:r>
      <w:r>
        <w:t xml:space="preserve">nited </w:t>
      </w:r>
      <w:r w:rsidRPr="003D08A3">
        <w:rPr>
          <w:rStyle w:val="Emphasis"/>
        </w:rPr>
        <w:t>S</w:t>
      </w:r>
      <w:r>
        <w:t xml:space="preserve">tates </w:t>
      </w:r>
      <w:r w:rsidRPr="003D08A3">
        <w:rPr>
          <w:rStyle w:val="Emphasis"/>
        </w:rPr>
        <w:t>and Riyadh are deeply entangled</w:t>
      </w:r>
      <w:r>
        <w:t xml:space="preserve">, </w:t>
      </w:r>
      <w:r w:rsidRPr="003D08A3">
        <w:rPr>
          <w:rStyle w:val="StyleUnderline"/>
        </w:rPr>
        <w:t>both economically and around core security goals</w:t>
      </w:r>
      <w:r>
        <w:t xml:space="preserve">. </w:t>
      </w:r>
      <w:r w:rsidRPr="003D08A3">
        <w:rPr>
          <w:rStyle w:val="Emphasis"/>
        </w:rPr>
        <w:t>Undoing those ties</w:t>
      </w:r>
      <w:r>
        <w:t xml:space="preserve"> would be a slow process, but it </w:t>
      </w:r>
      <w:r w:rsidRPr="003D08A3">
        <w:rPr>
          <w:rStyle w:val="StyleUnderline"/>
        </w:rPr>
        <w:t xml:space="preserve">may be a </w:t>
      </w:r>
      <w:r w:rsidRPr="003D08A3">
        <w:rPr>
          <w:rStyle w:val="Emphasis"/>
        </w:rPr>
        <w:t>better bet</w:t>
      </w:r>
      <w:r w:rsidRPr="003D08A3">
        <w:rPr>
          <w:rStyle w:val="StyleUnderline"/>
        </w:rPr>
        <w:t xml:space="preserve"> than trying to </w:t>
      </w:r>
      <w:r w:rsidRPr="003D08A3">
        <w:rPr>
          <w:rStyle w:val="Emphasis"/>
        </w:rPr>
        <w:t>change</w:t>
      </w:r>
      <w:r w:rsidRPr="003D08A3">
        <w:rPr>
          <w:rStyle w:val="StyleUnderline"/>
        </w:rPr>
        <w:t xml:space="preserve"> Saudi </w:t>
      </w:r>
      <w:r w:rsidRPr="003D08A3">
        <w:rPr>
          <w:rStyle w:val="Emphasis"/>
        </w:rPr>
        <w:t>behavior</w:t>
      </w:r>
      <w:r>
        <w:t>.</w:t>
      </w:r>
    </w:p>
    <w:p w:rsidR="002F2DDA" w:rsidRDefault="002F2DDA" w:rsidP="002F2DDA">
      <w:r w:rsidRPr="00391337">
        <w:rPr>
          <w:rStyle w:val="Emphasis"/>
        </w:rPr>
        <w:t>A popular</w:t>
      </w:r>
      <w:r>
        <w:t xml:space="preserve"> American </w:t>
      </w:r>
      <w:r w:rsidRPr="00391337">
        <w:rPr>
          <w:rStyle w:val="Emphasis"/>
        </w:rPr>
        <w:t>stereotype</w:t>
      </w:r>
      <w:r>
        <w:t xml:space="preserve"> </w:t>
      </w:r>
      <w:r w:rsidRPr="00391337">
        <w:rPr>
          <w:rStyle w:val="StyleUnderline"/>
        </w:rPr>
        <w:t>is that the U.S. is dependent on Saudi oi</w:t>
      </w:r>
      <w:r>
        <w:t xml:space="preserve">l. </w:t>
      </w:r>
      <w:r w:rsidRPr="00391337">
        <w:rPr>
          <w:rStyle w:val="Emphasis"/>
        </w:rPr>
        <w:t>We’re not</w:t>
      </w:r>
      <w:r>
        <w:t xml:space="preserve">. Saudi Arabia </w:t>
      </w:r>
      <w:r w:rsidRPr="00391337">
        <w:rPr>
          <w:rStyle w:val="StyleUnderline"/>
        </w:rPr>
        <w:t xml:space="preserve">accounts for </w:t>
      </w:r>
      <w:r w:rsidRPr="00391337">
        <w:rPr>
          <w:rStyle w:val="Emphasis"/>
        </w:rPr>
        <w:t>13 percent</w:t>
      </w:r>
      <w:r>
        <w:t xml:space="preserve"> </w:t>
      </w:r>
      <w:r w:rsidRPr="00391337">
        <w:rPr>
          <w:rStyle w:val="StyleUnderline"/>
        </w:rPr>
        <w:t>of global crude oil</w:t>
      </w:r>
      <w:r>
        <w:t xml:space="preserve"> </w:t>
      </w:r>
      <w:r w:rsidRPr="00391337">
        <w:rPr>
          <w:rStyle w:val="StyleUnderline"/>
        </w:rPr>
        <w:t>production</w:t>
      </w:r>
      <w:r>
        <w:t xml:space="preserve">, while the U.S. produces 12 percent. </w:t>
      </w:r>
      <w:r w:rsidRPr="00391337">
        <w:rPr>
          <w:rStyle w:val="Emphasis"/>
        </w:rPr>
        <w:t>While we’re debunking outdated ideas</w:t>
      </w:r>
      <w:r>
        <w:t xml:space="preserve">, many Americans — including President </w:t>
      </w:r>
      <w:r w:rsidRPr="00391337">
        <w:rPr>
          <w:rStyle w:val="Emphasis"/>
        </w:rPr>
        <w:t>Trump</w:t>
      </w:r>
      <w:r>
        <w:t xml:space="preserve"> — </w:t>
      </w:r>
      <w:r w:rsidRPr="00391337">
        <w:rPr>
          <w:rStyle w:val="StyleUnderline"/>
        </w:rPr>
        <w:t>still believe that the Saudi-led</w:t>
      </w:r>
      <w:r>
        <w:t xml:space="preserve"> Organization of Petroleum Exporting Countries (</w:t>
      </w:r>
      <w:r w:rsidRPr="00391337">
        <w:rPr>
          <w:rStyle w:val="StyleUnderline"/>
        </w:rPr>
        <w:t>OPEC</w:t>
      </w:r>
      <w:r>
        <w:t xml:space="preserve">) </w:t>
      </w:r>
      <w:r w:rsidRPr="00391337">
        <w:rPr>
          <w:rStyle w:val="StyleUnderline"/>
        </w:rPr>
        <w:t>controls</w:t>
      </w:r>
      <w:r>
        <w:t xml:space="preserve"> world </w:t>
      </w:r>
      <w:r w:rsidRPr="00391337">
        <w:rPr>
          <w:rStyle w:val="StyleUnderline"/>
        </w:rPr>
        <w:t>production and prices</w:t>
      </w:r>
      <w:r>
        <w:t>. While its members control about 40 percent of oil production, and 80 percent of proven petroleum deposits, it has been decades since its members have been able to agree on measures stringent enough to inflict pain on developed nations like the U.S. In fact, in recent years the Saudis have usually chosen to live with lower oil prices for political reasons.</w:t>
      </w:r>
    </w:p>
    <w:p w:rsidR="002F2DDA" w:rsidRDefault="002F2DDA" w:rsidP="002F2DDA">
      <w:r>
        <w:t>The economic truth is more complicated. An awful lot of the U.S. economy is greased by Saudi money — the oil industry, but also the assembly lines making weapons the Saudis buy, or buy for others, and the Silicon Valley firms where the Saudis are parking their oil money in anticipation of a low-carbon future. Then there’s the Washington lobbying firms and think tanks that the Saudis and their Gulf allies have invested in heavily.</w:t>
      </w:r>
    </w:p>
    <w:p w:rsidR="002F2DDA" w:rsidRDefault="002F2DDA" w:rsidP="002F2DDA">
      <w:r>
        <w:t xml:space="preserve">But like OPEC, </w:t>
      </w:r>
      <w:r w:rsidRPr="00391337">
        <w:rPr>
          <w:rStyle w:val="Emphasis"/>
        </w:rPr>
        <w:t>the influence of Saudi money</w:t>
      </w:r>
      <w:r>
        <w:t xml:space="preserve"> </w:t>
      </w:r>
      <w:r w:rsidRPr="00391337">
        <w:rPr>
          <w:rStyle w:val="StyleUnderline"/>
        </w:rPr>
        <w:t xml:space="preserve">gets </w:t>
      </w:r>
      <w:r w:rsidRPr="00BB0F0C">
        <w:rPr>
          <w:rStyle w:val="Emphasis"/>
        </w:rPr>
        <w:t>exaggerated</w:t>
      </w:r>
      <w:r w:rsidRPr="00391337">
        <w:rPr>
          <w:rStyle w:val="StyleUnderline"/>
        </w:rPr>
        <w:t xml:space="preserve"> awfully fast</w:t>
      </w:r>
      <w:r>
        <w:t xml:space="preserve"> — and popular debate over Saudi doings can be quick to take on a racist tinge.</w:t>
      </w:r>
    </w:p>
    <w:p w:rsidR="002F2DDA" w:rsidRDefault="002F2DDA" w:rsidP="002F2DDA">
      <w:r>
        <w:t>Let’s look at what Trump claims is a deal to supply $110 billion worth of weapons to Riyadh, maintaining profits and priceless manufacturing jobs here in the U.S. CNN reports that, 18 months after the deal was announced, the Saudis have only followed through on about one-eighth of the purchases. Bloomberg crunches some numbers to point out that, although the Saudis have been weapons customers for decades, their total purchases of U.S. goods annually are dwarfed by … Switzerland.</w:t>
      </w:r>
    </w:p>
    <w:p w:rsidR="002F2DDA" w:rsidRDefault="002F2DDA" w:rsidP="002F2DDA">
      <w:r w:rsidRPr="007E4286">
        <w:rPr>
          <w:rStyle w:val="Emphasis"/>
        </w:rPr>
        <w:t>And</w:t>
      </w:r>
      <w:r>
        <w:t xml:space="preserve"> about those </w:t>
      </w:r>
      <w:r w:rsidRPr="007E4286">
        <w:rPr>
          <w:rStyle w:val="Emphasis"/>
        </w:rPr>
        <w:t>defense manufacturing jobs</w:t>
      </w:r>
      <w:r>
        <w:t xml:space="preserve">? </w:t>
      </w:r>
      <w:r w:rsidRPr="007E4286">
        <w:rPr>
          <w:rStyle w:val="StyleUnderline"/>
        </w:rPr>
        <w:t>They do matter, tremendously, to the manufacturing communities</w:t>
      </w:r>
      <w:r>
        <w:t xml:space="preserve"> </w:t>
      </w:r>
      <w:r w:rsidRPr="007E4286">
        <w:rPr>
          <w:rStyle w:val="StyleUnderline"/>
        </w:rPr>
        <w:t>where they are clustered</w:t>
      </w:r>
      <w:r>
        <w:t xml:space="preserve">, the unions who represent the well-paid workers, and members of Congress in states like Ohio, Missouri and Washington. Over all, though, </w:t>
      </w:r>
      <w:r w:rsidRPr="007E4286">
        <w:rPr>
          <w:rStyle w:val="StyleUnderline"/>
        </w:rPr>
        <w:t>the entire private sector</w:t>
      </w:r>
      <w:r>
        <w:t xml:space="preserve"> defense industry </w:t>
      </w:r>
      <w:r w:rsidRPr="007E4286">
        <w:rPr>
          <w:rStyle w:val="Emphasis"/>
        </w:rPr>
        <w:t>represents</w:t>
      </w:r>
      <w:r>
        <w:t xml:space="preserve"> </w:t>
      </w:r>
      <w:r w:rsidRPr="007E4286">
        <w:rPr>
          <w:rStyle w:val="Emphasis"/>
        </w:rPr>
        <w:t>.5 percent</w:t>
      </w:r>
      <w:r>
        <w:t xml:space="preserve"> of U.S. employment.</w:t>
      </w:r>
    </w:p>
    <w:p w:rsidR="002F2DDA" w:rsidRDefault="002F2DDA" w:rsidP="002F2DDA">
      <w:r>
        <w:t>In recent years, the Saudis’ heavy investment in Silicon Valley has led some observers to warn that the same government that apparently killed one of its own citizens on foreign soil could decide to turn the screws on the U.S. high-tech industry. But in fact, for every dollar the Saudis want to pull out, there’s still an American, Chinese or other global investor’s dollar eager to get in.</w:t>
      </w:r>
    </w:p>
    <w:p w:rsidR="002F2DDA" w:rsidRDefault="002F2DDA" w:rsidP="002F2DDA">
      <w:r w:rsidRPr="007E4286">
        <w:rPr>
          <w:rStyle w:val="Emphasis"/>
        </w:rPr>
        <w:t>U.S.-Saudi economic ties are important</w:t>
      </w:r>
      <w:r>
        <w:t xml:space="preserve"> — and convenient for whichever party is in power, as both Republican and Democratic presidents have found over the years. </w:t>
      </w:r>
      <w:r w:rsidRPr="007E4286">
        <w:rPr>
          <w:rStyle w:val="Emphasis"/>
        </w:rPr>
        <w:t>But the ties that hold Washington and Riyadh the closest are political</w:t>
      </w:r>
      <w:r>
        <w:t>.</w:t>
      </w:r>
    </w:p>
    <w:p w:rsidR="002F2DDA" w:rsidRDefault="002F2DDA" w:rsidP="002F2DDA">
      <w:r>
        <w:t xml:space="preserve">For decades, </w:t>
      </w:r>
      <w:r w:rsidRPr="007E4286">
        <w:rPr>
          <w:rStyle w:val="StyleUnderline"/>
        </w:rPr>
        <w:t>Washington has seen the Saudi kingdom as a force for stability in the Middle East</w:t>
      </w:r>
      <w:r>
        <w:t xml:space="preserve"> — stability of oil prices and thus not only the U.S. economy, but the regional politics of other U.S. partners. </w:t>
      </w:r>
      <w:r w:rsidRPr="007E4286">
        <w:rPr>
          <w:rStyle w:val="StyleUnderline"/>
        </w:rPr>
        <w:t>The</w:t>
      </w:r>
      <w:r>
        <w:t xml:space="preserve"> </w:t>
      </w:r>
      <w:r w:rsidRPr="007E4286">
        <w:rPr>
          <w:rStyle w:val="StyleUnderline"/>
        </w:rPr>
        <w:t>Saudis</w:t>
      </w:r>
      <w:r>
        <w:t xml:space="preserve"> </w:t>
      </w:r>
      <w:r w:rsidRPr="007E4286">
        <w:rPr>
          <w:rStyle w:val="StyleUnderline"/>
        </w:rPr>
        <w:t>formed</w:t>
      </w:r>
      <w:r>
        <w:t xml:space="preserve"> many of their </w:t>
      </w:r>
      <w:r w:rsidRPr="007E4286">
        <w:rPr>
          <w:rStyle w:val="StyleUnderline"/>
        </w:rPr>
        <w:t>core policies in line with U.S. desires</w:t>
      </w:r>
      <w:r>
        <w:t xml:space="preserve">, </w:t>
      </w:r>
      <w:r w:rsidRPr="007E4286">
        <w:rPr>
          <w:rStyle w:val="StyleUnderline"/>
        </w:rPr>
        <w:t>using</w:t>
      </w:r>
      <w:r>
        <w:t xml:space="preserve"> their </w:t>
      </w:r>
      <w:r w:rsidRPr="007E4286">
        <w:rPr>
          <w:rStyle w:val="StyleUnderline"/>
        </w:rPr>
        <w:t>oil money to help prop up Jordan and Egypt</w:t>
      </w:r>
      <w:r>
        <w:t xml:space="preserve">, and </w:t>
      </w:r>
      <w:r w:rsidRPr="00006A42">
        <w:rPr>
          <w:rStyle w:val="Emphasis"/>
        </w:rPr>
        <w:t>coming to a quiet understanding</w:t>
      </w:r>
      <w:r>
        <w:t xml:space="preserve"> </w:t>
      </w:r>
      <w:r w:rsidRPr="00006A42">
        <w:rPr>
          <w:rStyle w:val="StyleUnderline"/>
        </w:rPr>
        <w:t>and even partnership with Israel</w:t>
      </w:r>
      <w:r>
        <w:t xml:space="preserve">, </w:t>
      </w:r>
      <w:r w:rsidRPr="00006A42">
        <w:rPr>
          <w:rStyle w:val="StyleUnderline"/>
        </w:rPr>
        <w:t>rather than continuing to promote the more radical of Israel’s Palestinian opponents</w:t>
      </w:r>
      <w:r>
        <w:t xml:space="preserve">. </w:t>
      </w:r>
      <w:r w:rsidRPr="00006A42">
        <w:rPr>
          <w:rStyle w:val="Emphasis"/>
        </w:rPr>
        <w:t>Washington</w:t>
      </w:r>
      <w:r>
        <w:t xml:space="preserve">, in turn, </w:t>
      </w:r>
      <w:r w:rsidRPr="00006A42">
        <w:rPr>
          <w:rStyle w:val="Emphasis"/>
        </w:rPr>
        <w:t>accepted</w:t>
      </w:r>
      <w:r>
        <w:t xml:space="preserve"> whatever </w:t>
      </w:r>
      <w:r w:rsidRPr="00006A42">
        <w:rPr>
          <w:rStyle w:val="Emphasis"/>
        </w:rPr>
        <w:t>Riyadh chose to do internally</w:t>
      </w:r>
      <w:r>
        <w:t xml:space="preserve"> </w:t>
      </w:r>
      <w:r w:rsidRPr="00006A42">
        <w:rPr>
          <w:rStyle w:val="StyleUnderline"/>
        </w:rPr>
        <w:t>to maintain its version of stability</w:t>
      </w:r>
      <w:r>
        <w:t xml:space="preserve"> — occasionally raising a protest, supporting reformers, </w:t>
      </w:r>
      <w:r w:rsidRPr="00006A42">
        <w:rPr>
          <w:rStyle w:val="StyleUnderline"/>
        </w:rPr>
        <w:t>and allowing dissidents to settle here, but all quietly</w:t>
      </w:r>
      <w:r>
        <w:t>.</w:t>
      </w:r>
    </w:p>
    <w:p w:rsidR="002F2DDA" w:rsidRDefault="002F2DDA" w:rsidP="002F2DDA">
      <w:r w:rsidRPr="00006A42">
        <w:rPr>
          <w:rStyle w:val="Emphasis"/>
        </w:rPr>
        <w:t>This bargain had frayed badly</w:t>
      </w:r>
      <w:r>
        <w:t xml:space="preserve"> before Trump. </w:t>
      </w:r>
      <w:r w:rsidRPr="00006A42">
        <w:rPr>
          <w:rStyle w:val="StyleUnderline"/>
        </w:rPr>
        <w:t>The American public never got over the perception of Saudi royals’ tolerance of the growth</w:t>
      </w:r>
      <w:r>
        <w:t xml:space="preserve"> of Al Qaeda and 9/11. </w:t>
      </w:r>
      <w:r w:rsidRPr="00006A42">
        <w:rPr>
          <w:rStyle w:val="Emphasis"/>
        </w:rPr>
        <w:t>Policymakers</w:t>
      </w:r>
      <w:r>
        <w:t xml:space="preserve"> </w:t>
      </w:r>
      <w:r w:rsidRPr="00006A42">
        <w:rPr>
          <w:rStyle w:val="StyleUnderline"/>
        </w:rPr>
        <w:t>were</w:t>
      </w:r>
      <w:r>
        <w:t xml:space="preserve"> deeply </w:t>
      </w:r>
      <w:r w:rsidRPr="00006A42">
        <w:rPr>
          <w:rStyle w:val="StyleUnderline"/>
        </w:rPr>
        <w:t xml:space="preserve">frustrated by the influence of </w:t>
      </w:r>
      <w:r w:rsidRPr="00006A42">
        <w:rPr>
          <w:rStyle w:val="Emphasis"/>
        </w:rPr>
        <w:t>Saudi-trained</w:t>
      </w:r>
      <w:r>
        <w:t xml:space="preserve"> and </w:t>
      </w:r>
      <w:r w:rsidRPr="00006A42">
        <w:rPr>
          <w:rStyle w:val="Emphasis"/>
        </w:rPr>
        <w:t>funded extremists</w:t>
      </w:r>
      <w:r>
        <w:t xml:space="preserve"> elsewhere in the Muslim world, and </w:t>
      </w:r>
      <w:r w:rsidRPr="00006A42">
        <w:rPr>
          <w:rStyle w:val="StyleUnderline"/>
        </w:rPr>
        <w:t>angered by Saudi efforts to promote hardliners and foil civil society movements</w:t>
      </w:r>
      <w:r>
        <w:t xml:space="preserve"> during the Arab Spring. </w:t>
      </w:r>
      <w:r w:rsidRPr="00006A42">
        <w:rPr>
          <w:rStyle w:val="StyleUnderline"/>
        </w:rPr>
        <w:t xml:space="preserve">The two states’ </w:t>
      </w:r>
      <w:r w:rsidRPr="00006A42">
        <w:rPr>
          <w:rStyle w:val="Emphasis"/>
        </w:rPr>
        <w:t>fundamental goals seemed to have diverged</w:t>
      </w:r>
      <w:r>
        <w:t xml:space="preserve">, particularly </w:t>
      </w:r>
      <w:r w:rsidRPr="00006A42">
        <w:rPr>
          <w:rStyle w:val="Emphasis"/>
        </w:rPr>
        <w:t>over Iran</w:t>
      </w:r>
      <w:r>
        <w:t xml:space="preserve">. Riyadh sees Tehran as its chief regional foe and expected Washington’s support against it; </w:t>
      </w:r>
      <w:r w:rsidRPr="00006A42">
        <w:rPr>
          <w:rStyle w:val="StyleUnderline"/>
        </w:rPr>
        <w:t>President Obama and his team sought to defuse nuclear tensions and, for much of the administration, hoped to reset the relationship more broadly</w:t>
      </w:r>
      <w:r>
        <w:t>.</w:t>
      </w:r>
    </w:p>
    <w:p w:rsidR="002F2DDA" w:rsidRDefault="002F2DDA" w:rsidP="002F2DDA">
      <w:r>
        <w:t xml:space="preserve">But the </w:t>
      </w:r>
      <w:r w:rsidRPr="00006A42">
        <w:rPr>
          <w:rStyle w:val="Emphasis"/>
        </w:rPr>
        <w:t>Trump</w:t>
      </w:r>
      <w:r>
        <w:t xml:space="preserve"> administration </w:t>
      </w:r>
      <w:r w:rsidRPr="00006A42">
        <w:rPr>
          <w:rStyle w:val="Emphasis"/>
        </w:rPr>
        <w:t>reversed</w:t>
      </w:r>
      <w:r>
        <w:t xml:space="preserve"> that </w:t>
      </w:r>
      <w:r w:rsidRPr="00006A42">
        <w:rPr>
          <w:rStyle w:val="StyleUnderline"/>
        </w:rPr>
        <w:t xml:space="preserve">course and built its Middle East policy entirely around the Saudis’ tacit </w:t>
      </w:r>
      <w:r w:rsidRPr="00006A42">
        <w:rPr>
          <w:rStyle w:val="Emphasis"/>
        </w:rPr>
        <w:t>alliance with Israel</w:t>
      </w:r>
      <w:r>
        <w:t xml:space="preserve"> </w:t>
      </w:r>
      <w:r w:rsidRPr="00006A42">
        <w:rPr>
          <w:rStyle w:val="StyleUnderline"/>
        </w:rPr>
        <w:t xml:space="preserve">and their full-press hostility against Iran. </w:t>
      </w:r>
      <w:r>
        <w:t>The U.S. economy may be able to manage if the Saudis raise oil prices — but Trump’s plan to squeeze Iranian oil production to zero cannot succeed without Saudi willingness to supply substitute oil as needed.</w:t>
      </w:r>
    </w:p>
    <w:p w:rsidR="002F2DDA" w:rsidRDefault="002F2DDA" w:rsidP="002F2DDA">
      <w:r w:rsidRPr="00006A42">
        <w:rPr>
          <w:rStyle w:val="StyleUnderline"/>
        </w:rPr>
        <w:t>Another administration might want to rebalance more evenly between Tehran and Riyadh</w:t>
      </w:r>
      <w:r>
        <w:t xml:space="preserve"> — </w:t>
      </w:r>
      <w:r w:rsidRPr="00006A42">
        <w:rPr>
          <w:rStyle w:val="Emphasis"/>
        </w:rPr>
        <w:t>or play less of a role all together in the region’s quarrels</w:t>
      </w:r>
      <w:r>
        <w:t xml:space="preserve">. But the </w:t>
      </w:r>
      <w:r w:rsidRPr="00006A42">
        <w:rPr>
          <w:rStyle w:val="StyleUnderline"/>
        </w:rPr>
        <w:t>Trump</w:t>
      </w:r>
      <w:r>
        <w:t xml:space="preserve"> team has </w:t>
      </w:r>
      <w:r w:rsidRPr="00006A42">
        <w:rPr>
          <w:rStyle w:val="Emphasis"/>
        </w:rPr>
        <w:t>defined Tehran as one of its chief foes,</w:t>
      </w:r>
      <w:r>
        <w:t xml:space="preserve"> </w:t>
      </w:r>
      <w:r w:rsidRPr="00006A42">
        <w:rPr>
          <w:rStyle w:val="StyleUnderline"/>
        </w:rPr>
        <w:t xml:space="preserve">leaving them </w:t>
      </w:r>
      <w:r w:rsidRPr="00006A42">
        <w:rPr>
          <w:rStyle w:val="Emphasis"/>
        </w:rPr>
        <w:t>without a regional alternative</w:t>
      </w:r>
      <w:r>
        <w:t xml:space="preserve"> — </w:t>
      </w:r>
      <w:r w:rsidRPr="00006A42">
        <w:rPr>
          <w:rStyle w:val="Emphasis"/>
        </w:rPr>
        <w:t>and Riyadh knows it</w:t>
      </w:r>
      <w:r>
        <w:t>, no one better than Crown Prince Mohammed bin Salman, whose relationship with Jared Kushner has allowed him a close-up view into what this administration’s bottom lines are.</w:t>
      </w:r>
    </w:p>
    <w:p w:rsidR="002F2DDA" w:rsidRDefault="002F2DDA" w:rsidP="002F2DDA">
      <w:r>
        <w:t>T</w:t>
      </w:r>
      <w:r w:rsidRPr="00006A42">
        <w:rPr>
          <w:rStyle w:val="StyleUnderline"/>
        </w:rPr>
        <w:t>here is one last reason, regardless of who sits in the White House,</w:t>
      </w:r>
      <w:r>
        <w:t xml:space="preserve"> </w:t>
      </w:r>
      <w:r w:rsidRPr="00006A42">
        <w:rPr>
          <w:rStyle w:val="Emphasis"/>
        </w:rPr>
        <w:t>for caution when thinking</w:t>
      </w:r>
      <w:r>
        <w:t xml:space="preserve"> </w:t>
      </w:r>
      <w:r w:rsidRPr="00006A42">
        <w:rPr>
          <w:rStyle w:val="StyleUnderline"/>
        </w:rPr>
        <w:t xml:space="preserve">about </w:t>
      </w:r>
      <w:r w:rsidRPr="00006A42">
        <w:rPr>
          <w:rStyle w:val="Emphasis"/>
        </w:rPr>
        <w:t>changes</w:t>
      </w:r>
      <w:r w:rsidRPr="00006A42">
        <w:rPr>
          <w:rStyle w:val="StyleUnderline"/>
        </w:rPr>
        <w:t xml:space="preserve"> to the </w:t>
      </w:r>
      <w:r w:rsidRPr="00006A42">
        <w:rPr>
          <w:rStyle w:val="Emphasis"/>
        </w:rPr>
        <w:t>relationship</w:t>
      </w:r>
      <w:r>
        <w:t xml:space="preserve">. </w:t>
      </w:r>
      <w:r w:rsidRPr="00006A42">
        <w:rPr>
          <w:rStyle w:val="Emphasis"/>
        </w:rPr>
        <w:t>Rapid change</w:t>
      </w:r>
      <w:r>
        <w:t xml:space="preserve"> in the Middle East — or anywhere, for that matter — </w:t>
      </w:r>
      <w:r w:rsidRPr="00006A42">
        <w:rPr>
          <w:rStyle w:val="StyleUnderline"/>
        </w:rPr>
        <w:t>raises the risks of violence</w:t>
      </w:r>
      <w:r>
        <w:t xml:space="preserve">, instability, and human suffering. </w:t>
      </w:r>
      <w:r w:rsidRPr="00006A42">
        <w:rPr>
          <w:rStyle w:val="StyleUnderline"/>
        </w:rPr>
        <w:t>Washington</w:t>
      </w:r>
      <w:r>
        <w:t xml:space="preserve"> has </w:t>
      </w:r>
      <w:r w:rsidRPr="00006A42">
        <w:rPr>
          <w:rStyle w:val="Emphasis"/>
        </w:rPr>
        <w:t>been so deeply implicated</w:t>
      </w:r>
      <w:r>
        <w:t xml:space="preserve"> </w:t>
      </w:r>
      <w:r w:rsidRPr="00006A42">
        <w:rPr>
          <w:rStyle w:val="StyleUnderline"/>
        </w:rPr>
        <w:t>in the region’s arrangements</w:t>
      </w:r>
      <w:r>
        <w:t xml:space="preserve"> for decades that </w:t>
      </w:r>
      <w:r w:rsidRPr="00006A42">
        <w:rPr>
          <w:rStyle w:val="StyleUnderline"/>
        </w:rPr>
        <w:t>it is just wrong to image we could dust our hands</w:t>
      </w:r>
      <w:r>
        <w:t xml:space="preserve"> and walk away without any human cost following us.</w:t>
      </w:r>
    </w:p>
    <w:p w:rsidR="002F2DDA" w:rsidRDefault="002F2DDA" w:rsidP="002F2DDA">
      <w:r>
        <w:t xml:space="preserve">Still, </w:t>
      </w:r>
      <w:r w:rsidRPr="00006A42">
        <w:rPr>
          <w:rStyle w:val="Emphasis"/>
        </w:rPr>
        <w:t>if Washington wants to disentangle itself</w:t>
      </w:r>
      <w:r>
        <w:t xml:space="preserve">, </w:t>
      </w:r>
      <w:r w:rsidRPr="00006A42">
        <w:rPr>
          <w:rStyle w:val="Emphasis"/>
        </w:rPr>
        <w:t>there are steps it can take</w:t>
      </w:r>
      <w:r>
        <w:t xml:space="preserve">. The fact that those would be slow and led by Congress might actually, given the risk of instability and violence, be just right. </w:t>
      </w:r>
      <w:r w:rsidRPr="00006A42">
        <w:rPr>
          <w:rStyle w:val="StyleUnderline"/>
        </w:rPr>
        <w:t>Congress can slow down</w:t>
      </w:r>
      <w:r>
        <w:t xml:space="preserve"> the spigot of </w:t>
      </w:r>
      <w:r w:rsidRPr="00006A42">
        <w:rPr>
          <w:rStyle w:val="Emphasis"/>
        </w:rPr>
        <w:t>military aid</w:t>
      </w:r>
      <w:r>
        <w:t xml:space="preserve"> </w:t>
      </w:r>
      <w:r w:rsidRPr="00636DAD">
        <w:rPr>
          <w:rStyle w:val="StyleUnderline"/>
        </w:rPr>
        <w:t xml:space="preserve">and add stronger conditions to </w:t>
      </w:r>
      <w:r w:rsidRPr="00006A42">
        <w:rPr>
          <w:rStyle w:val="Emphasis"/>
        </w:rPr>
        <w:t>get serious about</w:t>
      </w:r>
      <w:r>
        <w:t xml:space="preserve"> </w:t>
      </w:r>
      <w:r w:rsidRPr="00006A42">
        <w:rPr>
          <w:rStyle w:val="Emphasis"/>
        </w:rPr>
        <w:t>Yemen</w:t>
      </w:r>
      <w:r>
        <w:t xml:space="preserve">, </w:t>
      </w:r>
      <w:r w:rsidRPr="00006A42">
        <w:rPr>
          <w:rStyle w:val="StyleUnderline"/>
        </w:rPr>
        <w:t>where dozens of civilians are dying as horribly</w:t>
      </w:r>
      <w:r>
        <w:t xml:space="preserve"> as Khashoggi every day. Congress can ease off the energy policies that promote fossil fuels. Congress can limit the administration’s gratuitous attempts to heighten tensions with Iran; there are plenty of real issues in Iranian behavior without creating non-issues. And Congress can insist that more information be released on what we knew, and when, about the plot to murder a journalist in a consulate, historically a place of refuge. Whether the current batch of lawmakers — or perhaps those elected in November — are willing to take any of those steps is another question.</w:t>
      </w:r>
    </w:p>
    <w:p w:rsidR="002F2DDA" w:rsidRDefault="002F2DDA" w:rsidP="002F2DDA"/>
    <w:p w:rsidR="00A970FA" w:rsidRDefault="00A970FA" w:rsidP="00A970FA">
      <w:pPr>
        <w:pStyle w:val="Heading3"/>
      </w:pPr>
      <w:r>
        <w:t>Strike causes nuclear war</w:t>
      </w:r>
    </w:p>
    <w:p w:rsidR="00A970FA" w:rsidRDefault="00A970FA" w:rsidP="00A970FA"/>
    <w:p w:rsidR="00A970FA" w:rsidRDefault="00A970FA" w:rsidP="00A970FA">
      <w:pPr>
        <w:pStyle w:val="Heading4"/>
      </w:pPr>
      <w:r>
        <w:t xml:space="preserve">Saudi Arabia will push for a Trump strike against Iran – that goes nuclear </w:t>
      </w:r>
    </w:p>
    <w:p w:rsidR="00A970FA" w:rsidRDefault="00A970FA" w:rsidP="00A970FA">
      <w:r>
        <w:rPr>
          <w:rStyle w:val="Style13ptBold"/>
        </w:rPr>
        <w:t xml:space="preserve">Afrasiabi and Entessar 19 </w:t>
      </w:r>
      <w:r w:rsidRPr="0068241F">
        <w:t>- Afrasiabi is a political scientist who has taught political science at the University of Tehran, Boston University, and Bentley University and was a visiting scholar at Harvard University, University of California-Berkeley, Binghamton University, and the Center for Strategic Research, Tehran ** AND Entessar is a professor and chair of the department of political science and criminal justice at the University of South Alabama where he specializes in the politics of developing areas (especially the Middle East) as well as a foreign policy decision-making</w:t>
      </w:r>
      <w:r>
        <w:t xml:space="preserve"> [Kaveh and Nader, “A nuclear war in the Persian Gulf?”, Bulletin of the Atomic Scientists, 6/24/19, </w:t>
      </w:r>
      <w:hyperlink r:id="rId106" w:history="1">
        <w:r w:rsidRPr="00C3469B">
          <w:rPr>
            <w:rStyle w:val="Hyperlink"/>
          </w:rPr>
          <w:t>https://thebulletin.org/2019/06/a-nuclear-war-in-the-persian-gulf/]//AV</w:t>
        </w:r>
      </w:hyperlink>
    </w:p>
    <w:p w:rsidR="00A970FA" w:rsidRDefault="00A970FA" w:rsidP="00A970FA"/>
    <w:p w:rsidR="00A970FA" w:rsidRPr="00167DAF" w:rsidRDefault="00A970FA" w:rsidP="00A970FA">
      <w:r w:rsidRPr="00167DAF">
        <w:t>Accusations are one thing, but the big question is,</w:t>
      </w:r>
      <w:r w:rsidRPr="00155CD3">
        <w:rPr>
          <w:rStyle w:val="StyleUnderline"/>
        </w:rPr>
        <w:t xml:space="preserve"> will the Trump administration heed </w:t>
      </w:r>
      <w:r w:rsidRPr="00155CD3">
        <w:rPr>
          <w:rStyle w:val="Emphasis"/>
        </w:rPr>
        <w:t>Saudi Arabia’s call for a “US surgical strike” on Iran?</w:t>
      </w:r>
      <w:r w:rsidRPr="00155CD3">
        <w:rPr>
          <w:rStyle w:val="StyleUnderline"/>
        </w:rPr>
        <w:t xml:space="preserve">  Both the Saudis and Iranians harbor hegemonic ambitions in the region. </w:t>
      </w:r>
      <w:r w:rsidRPr="00155CD3">
        <w:rPr>
          <w:rStyle w:val="Emphasis"/>
        </w:rPr>
        <w:t>The Saudis are pushing for a limited US strike</w:t>
      </w:r>
      <w:r w:rsidRPr="00155CD3">
        <w:rPr>
          <w:rStyle w:val="StyleUnderline"/>
        </w:rPr>
        <w:t xml:space="preserve"> </w:t>
      </w:r>
      <w:r w:rsidRPr="00167DAF">
        <w:t>to eliminate some of Iran’s formidable naval and missile capabilities, thus weakening their regional rival. But</w:t>
      </w:r>
      <w:r w:rsidRPr="00155CD3">
        <w:rPr>
          <w:rStyle w:val="StyleUnderline"/>
        </w:rPr>
        <w:t xml:space="preserve"> </w:t>
      </w:r>
      <w:r w:rsidRPr="00155CD3">
        <w:rPr>
          <w:rStyle w:val="Emphasis"/>
        </w:rPr>
        <w:t xml:space="preserve">even a limited US strike </w:t>
      </w:r>
      <w:r w:rsidRPr="00155CD3">
        <w:rPr>
          <w:rStyle w:val="StyleUnderline"/>
        </w:rPr>
        <w:t xml:space="preserve">would increase the likelihood of Iranian forces </w:t>
      </w:r>
      <w:r w:rsidRPr="00155CD3">
        <w:rPr>
          <w:rStyle w:val="Emphasis"/>
        </w:rPr>
        <w:t>inflicting serious damage</w:t>
      </w:r>
      <w:r w:rsidRPr="00155CD3">
        <w:rPr>
          <w:rStyle w:val="StyleUnderline"/>
        </w:rPr>
        <w:t xml:space="preserve"> on US military assets in the region</w:t>
      </w:r>
      <w:r w:rsidRPr="00167DAF">
        <w:t>, both directly and indirectly through multiple proxy forces.</w:t>
      </w:r>
    </w:p>
    <w:p w:rsidR="00A970FA" w:rsidRPr="00D25350" w:rsidRDefault="00A970FA" w:rsidP="00A970FA">
      <w:r w:rsidRPr="00167DAF">
        <w:t>Iran’s military commanders have warned that the US military fleet is within range of Iran’s short-range missiles. Iran has reportedly affixed anti-ship missiles on hundreds of its fast boats, as part of an asymmetrical “swarming” </w:t>
      </w:r>
      <w:hyperlink r:id="rId107" w:history="1">
        <w:r w:rsidRPr="00167DAF">
          <w:rPr>
            <w:rStyle w:val="Hyperlink"/>
          </w:rPr>
          <w:t>tactic</w:t>
        </w:r>
      </w:hyperlink>
      <w:r w:rsidRPr="00167DAF">
        <w:t>. Ayatollah</w:t>
      </w:r>
      <w:r w:rsidRPr="00D25350">
        <w:t xml:space="preserve"> Khamenei, Iran’s Supreme Leader, has also instructed the country’s military forces to commence preparations for war.</w:t>
      </w:r>
    </w:p>
    <w:p w:rsidR="00A970FA" w:rsidRPr="00D25350" w:rsidRDefault="00A970FA" w:rsidP="00A970FA">
      <w:r w:rsidRPr="00167DAF">
        <w:t>It is worth recalling that </w:t>
      </w:r>
      <w:hyperlink r:id="rId108" w:history="1">
        <w:r w:rsidRPr="00167DAF">
          <w:rPr>
            <w:rStyle w:val="Hyperlink"/>
          </w:rPr>
          <w:t>Iran is ranked 14th for countries with the most military firepower</w:t>
        </w:r>
      </w:hyperlink>
      <w:r w:rsidRPr="00167DAF">
        <w:t>.</w:t>
      </w:r>
      <w:r w:rsidRPr="00155CD3">
        <w:rPr>
          <w:rStyle w:val="StyleUnderline"/>
        </w:rPr>
        <w:t xml:space="preserve">  Iran has </w:t>
      </w:r>
      <w:r w:rsidRPr="00167DAF">
        <w:t xml:space="preserve">also </w:t>
      </w:r>
      <w:r w:rsidRPr="00155CD3">
        <w:rPr>
          <w:rStyle w:val="StyleUnderline"/>
        </w:rPr>
        <w:t>devoted considerable attention to upgrading its asymmetrical capabilities, including shifting its formal strategy to an “offensive-defensive” posture—meaning that if the United States moves offensively against Iran, Iran will counter by moving offensively against a regional target of value for the United States.</w:t>
      </w:r>
      <w:r w:rsidRPr="00D25350">
        <w:t xml:space="preserve"> An example of an offensive-defensive move would be if the United States were to use its airbases to launch nuclear-capable B-52 strikes on Iran, Iran could counterattack the US base in Qatar, irrespective of friendly ties with the country.</w:t>
      </w:r>
    </w:p>
    <w:p w:rsidR="00A970FA" w:rsidRPr="0034714F" w:rsidRDefault="00A970FA" w:rsidP="00A970FA">
      <w:pPr>
        <w:rPr>
          <w:rStyle w:val="StyleUnderline"/>
        </w:rPr>
      </w:pPr>
      <w:r w:rsidRPr="00D25350">
        <w:t xml:space="preserve">Iran is in many respects a “regional superpower” with over a half a million active soldiers and another 350,000 reservists; it possesses thousands of guided missiles, over 1,600 tanks, some 500 aircraft, hundreds of military drones, and several surface warships, submarines, and mine boats, in addition to some 3,000 fast boats. These assets indicate that the now seemly imminent conflict with Iran will not be a cakewalk for the United States. </w:t>
      </w:r>
      <w:r w:rsidRPr="0034714F">
        <w:rPr>
          <w:rStyle w:val="StyleUnderline"/>
        </w:rPr>
        <w:t xml:space="preserve">This possibility of a costly conventional conflict in our minds increases the likelihood of US conflict </w:t>
      </w:r>
      <w:r w:rsidRPr="0034714F">
        <w:rPr>
          <w:rStyle w:val="Emphasis"/>
        </w:rPr>
        <w:t>escalation to nuclear war.</w:t>
      </w:r>
    </w:p>
    <w:p w:rsidR="00A970FA" w:rsidRPr="0034714F" w:rsidRDefault="00A970FA" w:rsidP="00A970FA">
      <w:pPr>
        <w:rPr>
          <w:rStyle w:val="StyleUnderline"/>
        </w:rPr>
      </w:pPr>
      <w:r w:rsidRPr="0034714F">
        <w:rPr>
          <w:rStyle w:val="Emphasis"/>
        </w:rPr>
        <w:t>The risk of nuclear warfare in the Persian Gulf represents a present and clear danger</w:t>
      </w:r>
      <w:r w:rsidRPr="0034714F">
        <w:rPr>
          <w:rStyle w:val="StyleUnderline"/>
        </w:rPr>
        <w:t xml:space="preserve"> to world peace, requiring the mobilization of the international community to intervene.</w:t>
      </w:r>
    </w:p>
    <w:p w:rsidR="00A970FA" w:rsidRPr="00A970FA" w:rsidRDefault="00A970FA" w:rsidP="00A970FA"/>
    <w:p w:rsidR="002F2DDA" w:rsidRDefault="00A970FA" w:rsidP="00A970FA">
      <w:pPr>
        <w:pStyle w:val="Heading3"/>
      </w:pPr>
      <w:r>
        <w:t>AT: Advisors check</w:t>
      </w:r>
    </w:p>
    <w:p w:rsidR="00A970FA" w:rsidRDefault="00A970FA" w:rsidP="00A970FA"/>
    <w:p w:rsidR="00A970FA" w:rsidRDefault="00A970FA" w:rsidP="00A970FA">
      <w:pPr>
        <w:pStyle w:val="Heading4"/>
      </w:pPr>
      <w:r>
        <w:t>Trump has no restraining advisors – it makes the risk of war high</w:t>
      </w:r>
    </w:p>
    <w:p w:rsidR="00A970FA" w:rsidRDefault="00A970FA" w:rsidP="00A970FA">
      <w:r>
        <w:rPr>
          <w:rStyle w:val="Style13ptBold"/>
        </w:rPr>
        <w:t xml:space="preserve">De Luce 19 </w:t>
      </w:r>
      <w:r w:rsidRPr="004703C2">
        <w:t>– Stanford University graduate, former four-year national security correspondent @Foreign Policy, and national security and global affairs reporter @NBC News</w:t>
      </w:r>
      <w:r>
        <w:t xml:space="preserve"> [Dan, “Israel, Saudi Arabia, and Trump aids want confrontation with Iran. Will Trump listen?”, NBC News, 5/14/19, </w:t>
      </w:r>
      <w:hyperlink r:id="rId109" w:history="1">
        <w:r w:rsidRPr="00C3469B">
          <w:rPr>
            <w:rStyle w:val="Hyperlink"/>
          </w:rPr>
          <w:t>https://www.nbcnews.com/politics/national-security/israel-saudi-arabia-trump-aides-want-confrontation-iran-will-trump-n1005581]//AV</w:t>
        </w:r>
      </w:hyperlink>
    </w:p>
    <w:p w:rsidR="00A970FA" w:rsidRPr="00CD28BD" w:rsidRDefault="00A970FA" w:rsidP="00A970FA">
      <w:pPr>
        <w:rPr>
          <w:rStyle w:val="Emphasis"/>
        </w:rPr>
      </w:pPr>
      <w:r w:rsidRPr="003006B9">
        <w:t xml:space="preserve">WASHINGTON — President Donald Trump campaigned on promises to extract the United States from wars in the Middle East. </w:t>
      </w:r>
      <w:r w:rsidRPr="00CD28BD">
        <w:rPr>
          <w:rStyle w:val="StyleUnderline"/>
        </w:rPr>
        <w:t xml:space="preserve">But his national security adviser, Republicans in Congress and trusted allies in Israel </w:t>
      </w:r>
      <w:r w:rsidRPr="00CD28BD">
        <w:rPr>
          <w:rStyle w:val="Emphasis"/>
        </w:rPr>
        <w:t>and Saudi Arabia are pushing for a confrontation with </w:t>
      </w:r>
      <w:hyperlink r:id="rId110" w:tgtFrame="_blank" w:history="1">
        <w:r w:rsidRPr="00CD28BD">
          <w:rPr>
            <w:rStyle w:val="Emphasis"/>
          </w:rPr>
          <w:t>Iran</w:t>
        </w:r>
      </w:hyperlink>
      <w:r w:rsidRPr="00CD28BD">
        <w:rPr>
          <w:rStyle w:val="Emphasis"/>
        </w:rPr>
        <w:t>.</w:t>
      </w:r>
    </w:p>
    <w:p w:rsidR="00A970FA" w:rsidRPr="00CD28BD" w:rsidRDefault="00A970FA" w:rsidP="00A970FA">
      <w:pPr>
        <w:rPr>
          <w:rStyle w:val="Emphasis"/>
        </w:rPr>
      </w:pPr>
      <w:r w:rsidRPr="00CD28BD">
        <w:rPr>
          <w:rStyle w:val="StyleUnderline"/>
        </w:rPr>
        <w:t>The rationale for taking </w:t>
      </w:r>
      <w:hyperlink r:id="rId111" w:tgtFrame="_blank" w:history="1">
        <w:r w:rsidRPr="00CD28BD">
          <w:rPr>
            <w:rStyle w:val="StyleUnderline"/>
          </w:rPr>
          <w:t>an aggressive stance with Tehran</w:t>
        </w:r>
      </w:hyperlink>
      <w:r w:rsidRPr="00CD28BD">
        <w:rPr>
          <w:rStyle w:val="StyleUnderline"/>
        </w:rPr>
        <w:t> may differ, but leaders in Tel Aviv, Riyadh and </w:t>
      </w:r>
      <w:hyperlink r:id="rId112" w:tgtFrame="_blank" w:history="1">
        <w:r w:rsidRPr="00CD28BD">
          <w:rPr>
            <w:rStyle w:val="StyleUnderline"/>
          </w:rPr>
          <w:t>hawks in Washington</w:t>
        </w:r>
      </w:hyperlink>
      <w:r w:rsidRPr="00CD28BD">
        <w:rPr>
          <w:rStyle w:val="StyleUnderline"/>
        </w:rPr>
        <w:t xml:space="preserve"> share a common view that diplomacy with Iran is mostly futile and that the regime will only respond to massive economic pressure and, if necessary, </w:t>
      </w:r>
      <w:r w:rsidRPr="00CD28BD">
        <w:rPr>
          <w:rStyle w:val="Emphasis"/>
        </w:rPr>
        <w:t>military force.</w:t>
      </w:r>
    </w:p>
    <w:p w:rsidR="00A970FA" w:rsidRPr="003006B9" w:rsidRDefault="00A970FA" w:rsidP="00A970FA">
      <w:r w:rsidRPr="003006B9">
        <w:t>"The behavior and objectives of the regime are not going to change," John Bolton, now Trump's national security adviser, said at a convention organized by an Iranian opposition group in 2017. "Therefore the only solution is to change the regime itself."</w:t>
      </w:r>
    </w:p>
    <w:p w:rsidR="00A970FA" w:rsidRPr="003006B9" w:rsidRDefault="00A970FA" w:rsidP="00A970FA">
      <w:r w:rsidRPr="003006B9">
        <w:t>It's unclear whether Trump will heed Bolton's advice, as well as the counsel of leaders in Israel and Saudi Arabia, and push Iran to the brink, or pull back and pursue the "art of the deal." Trump engaged in a provocative war of words with North Korea in his first months in office before opting to meet North Korean leader Kim Jong Un twice in a bid to persuade Pyongyang to give up its nuclear weapons.</w:t>
      </w:r>
    </w:p>
    <w:p w:rsidR="00A970FA" w:rsidRPr="003006B9" w:rsidRDefault="00A970FA" w:rsidP="00A970FA">
      <w:r w:rsidRPr="003006B9">
        <w:t>No deal with North Korea has emerged so far — and no deal is on the horizon — but tensions are drastically reduced compared to 2017.</w:t>
      </w:r>
    </w:p>
    <w:p w:rsidR="00A970FA" w:rsidRPr="003006B9" w:rsidRDefault="00A970FA" w:rsidP="00A970FA">
      <w:r w:rsidRPr="003006B9">
        <w:t>During Trump's first year in office, his cabinet included more cautious voices on Iran, with then Secretary of Defense James Mattis, former Secretary of State Rex Tillerson and ex-National Security Adviser H.R. McMaster appealing to Trump to postpone withdrawing from the multinational 2015 nuclear deal known as the JCPOA.</w:t>
      </w:r>
    </w:p>
    <w:p w:rsidR="00A970FA" w:rsidRPr="00CD28BD" w:rsidRDefault="00A970FA" w:rsidP="00A970FA">
      <w:pPr>
        <w:rPr>
          <w:rStyle w:val="Emphasis"/>
        </w:rPr>
      </w:pPr>
      <w:r w:rsidRPr="003006B9">
        <w:t xml:space="preserve">Trump eventually pulled the plug last year and took the U.S. out of the agreement. </w:t>
      </w:r>
      <w:r w:rsidRPr="00CD28BD">
        <w:rPr>
          <w:rStyle w:val="StyleUnderline"/>
        </w:rPr>
        <w:t xml:space="preserve">Now with Mattis and Tillerson gone, the balance in Trump's White House has shifted. Influential figures, including Bolton, </w:t>
      </w:r>
      <w:r w:rsidRPr="00CD28BD">
        <w:rPr>
          <w:rStyle w:val="Emphasis"/>
        </w:rPr>
        <w:t>favor a more aggressive line on Iran, and their views are echoed by leaders in Israel and Gulf Arab states.</w:t>
      </w:r>
    </w:p>
    <w:p w:rsidR="00A970FA" w:rsidRPr="00167DAF" w:rsidRDefault="00A970FA" w:rsidP="00A970FA">
      <w:r w:rsidRPr="00167DAF">
        <w:t>For Israeli Prime Minister Benjamin Netanyahu, Iran poses an existential threat to his nation due to its ideology, its backing of proxies in Lebanon, Syria and elsewhere, and above all — its nuclear ambitions. He has long warned of the dangers of negotiating with Iran, and clashed repeatedly with Trump's predecessor in the White House over how to handle Tehran.</w:t>
      </w:r>
    </w:p>
    <w:p w:rsidR="00A970FA" w:rsidRPr="00167DAF" w:rsidRDefault="00A970FA" w:rsidP="00A970FA">
      <w:r w:rsidRPr="00167DAF">
        <w:t>Netanyahu has forged a close relationship with Trump, which proved politically valuable during his recent re-election victory. And the rapport between the two men could aid Trump's bid for re-election in 2020.</w:t>
      </w:r>
    </w:p>
    <w:p w:rsidR="00A970FA" w:rsidRPr="00167DAF" w:rsidRDefault="00A970FA" w:rsidP="00A970FA">
      <w:r w:rsidRPr="00167DAF">
        <w:t>While Netanyahu benefits politically from his tough stance on Iran, his outlook reflects a grave concern about what a nuclear-armed Tehran could mean for Israel, said Ilan Goldenberg, senior fellow at the Center for a New American Security, who worked on Israeli-Palestinian issues while in the Obama administration's State Department.</w:t>
      </w:r>
    </w:p>
    <w:p w:rsidR="00A970FA" w:rsidRPr="00167DAF" w:rsidRDefault="00A970FA" w:rsidP="00A970FA">
      <w:r w:rsidRPr="00167DAF">
        <w:t>"For him, it's less about politics, but a belief that Iran is a genuine threat," Goldenberg said. "Netanyahu's view is that there's no way to find common ground with Iran" and the only solution is "either through regime change or total surrender."</w:t>
      </w:r>
    </w:p>
    <w:p w:rsidR="00A970FA" w:rsidRPr="00167DAF" w:rsidRDefault="00A970FA" w:rsidP="00A970FA">
      <w:r w:rsidRPr="00167DAF">
        <w:t>Under Netanyahu's leadership Israel has found common ground with Gulf Arab states over Iran, even as the Israeli-Palestinian peace process has collapsed.</w:t>
      </w:r>
    </w:p>
    <w:p w:rsidR="00A970FA" w:rsidRPr="003006B9" w:rsidRDefault="00A970FA" w:rsidP="00A970FA">
      <w:r w:rsidRPr="00167DAF">
        <w:t>In February, Netanyahu said in a Hebrew video posted on social media and in an English-language tweet that Israel and Arab countries were discussing how "to</w:t>
      </w:r>
      <w:r w:rsidRPr="003006B9">
        <w:t xml:space="preserve"> advance </w:t>
      </w:r>
      <w:hyperlink r:id="rId113" w:tgtFrame="_blank" w:history="1">
        <w:r w:rsidRPr="003006B9">
          <w:rPr>
            <w:rStyle w:val="Hyperlink"/>
          </w:rPr>
          <w:t>the common interest of war with Iran</w:t>
        </w:r>
      </w:hyperlink>
      <w:r w:rsidRPr="003006B9">
        <w:t>." His office later deleted the tweet and replaced it with another calling for "combating Iran."</w:t>
      </w:r>
    </w:p>
    <w:p w:rsidR="00A970FA" w:rsidRPr="00B032A2" w:rsidRDefault="00A970FA" w:rsidP="00A970FA">
      <w:pPr>
        <w:rPr>
          <w:rStyle w:val="StyleUnderline"/>
        </w:rPr>
      </w:pPr>
      <w:r w:rsidRPr="003006B9">
        <w:t xml:space="preserve">For Saudi Arabia, Iran's nuclear program is less of a priority, experts and former officials said. Instead, </w:t>
      </w:r>
      <w:r w:rsidRPr="00B032A2">
        <w:rPr>
          <w:rStyle w:val="StyleUnderline"/>
        </w:rPr>
        <w:t>the Saudis see Iran as a threat to the kingdom's power and status in the region.</w:t>
      </w:r>
    </w:p>
    <w:p w:rsidR="00A970FA" w:rsidRPr="00167DAF" w:rsidRDefault="00A970FA" w:rsidP="00A970FA">
      <w:r w:rsidRPr="00167DAF">
        <w:t>Since Iraqi dictator Saddam Hussein was ousted in the 2003 U.S-led invasion of Iraq, Saudi Arabia and Iran have been locked in a regional power struggle, with each side backing proxies and partners. Riyadh fears Shiite-ruled Iran is plotting to foment unrest in its own kingdom among the Shiite community, and that Tehran's support for Houthi rebels in Yemen is part of that strategy.</w:t>
      </w:r>
    </w:p>
    <w:p w:rsidR="00A970FA" w:rsidRPr="003006B9" w:rsidRDefault="00A970FA" w:rsidP="00A970FA">
      <w:r w:rsidRPr="00B032A2">
        <w:rPr>
          <w:rStyle w:val="StyleUnderline"/>
        </w:rPr>
        <w:t>Saudi-Iran</w:t>
      </w:r>
      <w:r w:rsidRPr="003006B9">
        <w:t xml:space="preserve"> relations have ebbed and flowed over the years, with periods of relative calm and dialogue. But </w:t>
      </w:r>
      <w:r w:rsidRPr="00E84BC6">
        <w:rPr>
          <w:rStyle w:val="Emphasis"/>
        </w:rPr>
        <w:t>tensions have spiked</w:t>
      </w:r>
      <w:r w:rsidRPr="00B032A2">
        <w:rPr>
          <w:rStyle w:val="StyleUnderline"/>
        </w:rPr>
        <w:t xml:space="preserve"> since the execution of a Shiite cleric by Saudi authorities in 2016 and the rise of Crown Prince Mohammad bin Salman, who pushed for waging war on Houthi rebels in Yemen</w:t>
      </w:r>
      <w:r w:rsidRPr="003006B9">
        <w:t>. The Saudi-led military campaign has turned into a stalemate on the battlefield and a public relations disaster for the kingdom, with aid organizations accusing Riyadh of helping to fuel the world's worst humanitarian crisis.</w:t>
      </w:r>
    </w:p>
    <w:p w:rsidR="00A970FA" w:rsidRPr="00A970FA" w:rsidRDefault="00A970FA" w:rsidP="00A970FA"/>
    <w:p w:rsidR="002F2DDA" w:rsidRPr="00526026" w:rsidRDefault="002F2DDA" w:rsidP="002F2DDA"/>
    <w:p w:rsidR="00945538" w:rsidRDefault="00945538" w:rsidP="00945538">
      <w:pPr>
        <w:pStyle w:val="Heading3"/>
      </w:pPr>
      <w:r>
        <w:t>Plan solves Iran</w:t>
      </w:r>
    </w:p>
    <w:p w:rsidR="00945538" w:rsidRDefault="00945538" w:rsidP="00945538"/>
    <w:p w:rsidR="00945538" w:rsidRDefault="00945538" w:rsidP="00945538">
      <w:pPr>
        <w:pStyle w:val="Heading4"/>
      </w:pPr>
      <w:r>
        <w:t>A power-sharing agreement will neutralize AQAP and Iran</w:t>
      </w:r>
    </w:p>
    <w:p w:rsidR="00945538" w:rsidRPr="00775CD0" w:rsidRDefault="00945538" w:rsidP="00945538">
      <w:pPr>
        <w:rPr>
          <w:rFonts w:asciiTheme="minorHAnsi" w:hAnsiTheme="minorHAnsi" w:cstheme="minorHAnsi"/>
          <w:b/>
          <w:bCs/>
        </w:rPr>
      </w:pPr>
      <w:r>
        <w:rPr>
          <w:rFonts w:asciiTheme="minorHAnsi" w:hAnsiTheme="minorHAnsi" w:cstheme="minorHAnsi"/>
          <w:b/>
          <w:bCs/>
        </w:rPr>
        <w:t xml:space="preserve">Cammack, 17 - </w:t>
      </w:r>
      <w:r w:rsidRPr="00775CD0">
        <w:rPr>
          <w:rFonts w:asciiTheme="minorHAnsi" w:hAnsiTheme="minorHAnsi" w:cstheme="minorHAnsi"/>
        </w:rPr>
        <w:t>Perry Cammack is a fellow at the Carnegie Endowment for International Peace and Richard Sokolsky is non-resident senior fellow at Carnegie. They were members of the Secretary of State’s Office of Policy Planning from 2013 to 2015 and 2005 to 2015, respectively (“DOUBLING DOWN ON AMERICA’S MISADVENTURE IN YEMEN” 4/10,</w:t>
      </w:r>
    </w:p>
    <w:p w:rsidR="00945538" w:rsidRDefault="00945538" w:rsidP="00945538">
      <w:pPr>
        <w:rPr>
          <w:rFonts w:asciiTheme="minorHAnsi" w:hAnsiTheme="minorHAnsi" w:cstheme="minorHAnsi"/>
        </w:rPr>
      </w:pPr>
      <w:hyperlink r:id="rId114" w:history="1">
        <w:r w:rsidRPr="001774E8">
          <w:rPr>
            <w:rStyle w:val="Hyperlink"/>
            <w:rFonts w:asciiTheme="minorHAnsi" w:hAnsiTheme="minorHAnsi" w:cstheme="minorHAnsi"/>
          </w:rPr>
          <w:t>https://warontherocks.com/2017/04/doubling-down-on-americas-misadventure-in-yemen/</w:t>
        </w:r>
      </w:hyperlink>
    </w:p>
    <w:p w:rsidR="00945538" w:rsidRPr="004A1A52" w:rsidRDefault="00945538" w:rsidP="00945538"/>
    <w:p w:rsidR="00945538" w:rsidRDefault="00945538" w:rsidP="00945538">
      <w:pPr>
        <w:rPr>
          <w:rFonts w:asciiTheme="minorHAnsi" w:hAnsiTheme="minorHAnsi" w:cstheme="minorHAnsi"/>
        </w:rPr>
      </w:pPr>
      <w:r>
        <w:rPr>
          <w:rFonts w:asciiTheme="minorHAnsi" w:hAnsiTheme="minorHAnsi" w:cstheme="minorHAnsi"/>
        </w:rPr>
        <w:t>Give Peace a Chance</w:t>
      </w:r>
    </w:p>
    <w:p w:rsidR="00945538" w:rsidRDefault="00945538" w:rsidP="00945538">
      <w:pPr>
        <w:rPr>
          <w:rFonts w:asciiTheme="minorHAnsi" w:hAnsiTheme="minorHAnsi" w:cstheme="minorHAnsi"/>
        </w:rPr>
      </w:pPr>
      <w:r>
        <w:rPr>
          <w:rFonts w:asciiTheme="minorHAnsi" w:hAnsiTheme="minorHAnsi" w:cstheme="minorHAnsi"/>
        </w:rPr>
        <w:t xml:space="preserve">History has shown that </w:t>
      </w:r>
      <w:r w:rsidRPr="004A1A52">
        <w:rPr>
          <w:rStyle w:val="StyleUnderline"/>
        </w:rPr>
        <w:t>the longer localized Middle East conflicts fester the more likely they are to metastasize into geopolitical contests which empower and embolden the most radical actors</w:t>
      </w:r>
      <w:r>
        <w:rPr>
          <w:rFonts w:asciiTheme="minorHAnsi" w:hAnsiTheme="minorHAnsi" w:cstheme="minorHAnsi"/>
        </w:rPr>
        <w:t>. Hezbollah didn’t exist in Lebanon before the 1982 Israeli invasion and al-Qaeda was barely present in Iraq before 2003. But today, Hezbollah is the dominant military force in Lebanon and al-Qaeda in Iraq has given way to an even more brutal progeny, ISIL.</w:t>
      </w:r>
    </w:p>
    <w:p w:rsidR="00945538" w:rsidRDefault="00945538" w:rsidP="00945538">
      <w:pPr>
        <w:rPr>
          <w:rFonts w:asciiTheme="minorHAnsi" w:hAnsiTheme="minorHAnsi" w:cstheme="minorHAnsi"/>
        </w:rPr>
      </w:pPr>
      <w:r w:rsidRPr="004A1A52">
        <w:rPr>
          <w:rStyle w:val="StyleUnderline"/>
        </w:rPr>
        <w:t>A key to halting the further growth of sectarianism and radicalism in Yemen and the chaos which feeds extremism is to de-escalate the fighting and to negotiate a comprehensive peace based on a formula for power sharing</w:t>
      </w:r>
      <w:r>
        <w:rPr>
          <w:rFonts w:asciiTheme="minorHAnsi" w:hAnsiTheme="minorHAnsi" w:cstheme="minorHAnsi"/>
        </w:rPr>
        <w:t xml:space="preserve"> that is acceptable to the country’s warring factions and tribes.</w:t>
      </w:r>
    </w:p>
    <w:p w:rsidR="00945538" w:rsidRDefault="00945538" w:rsidP="00945538">
      <w:pPr>
        <w:rPr>
          <w:rFonts w:asciiTheme="minorHAnsi" w:hAnsiTheme="minorHAnsi" w:cstheme="minorHAnsi"/>
        </w:rPr>
      </w:pPr>
      <w:r>
        <w:rPr>
          <w:rFonts w:asciiTheme="minorHAnsi" w:hAnsiTheme="minorHAnsi" w:cstheme="minorHAnsi"/>
        </w:rPr>
        <w:t xml:space="preserve">Unfortunately, </w:t>
      </w:r>
      <w:r w:rsidRPr="004A1A52">
        <w:rPr>
          <w:rStyle w:val="StyleUnderline"/>
        </w:rPr>
        <w:t>multiple iterations of U.N.-led peace negotiations have faltered in large part because Riyadh has been unwilling to accept a compromise</w:t>
      </w:r>
      <w:r>
        <w:rPr>
          <w:rFonts w:asciiTheme="minorHAnsi" w:hAnsiTheme="minorHAnsi" w:cstheme="minorHAnsi"/>
        </w:rPr>
        <w:t xml:space="preserve"> that would give the Houthis a larger political stake. </w:t>
      </w:r>
      <w:r w:rsidRPr="004A1A52">
        <w:rPr>
          <w:rStyle w:val="StyleUnderline"/>
        </w:rPr>
        <w:t>Progress toward a political settlement would not solve Yemen’s myriad security problems, but it would facilitate the distribution of desperately needed humanitarian assistance.</w:t>
      </w:r>
      <w:r>
        <w:rPr>
          <w:rFonts w:asciiTheme="minorHAnsi" w:hAnsiTheme="minorHAnsi" w:cstheme="minorHAnsi"/>
        </w:rPr>
        <w:t xml:space="preserve"> A full rupture in relations between Iran and the Houthis is unrealistic, but </w:t>
      </w:r>
      <w:r w:rsidRPr="004A1A52">
        <w:rPr>
          <w:rStyle w:val="StyleUnderline"/>
        </w:rPr>
        <w:t>in the context of a political negotiation, it might be possible to find creative ways to reinforce U.N. Security Council resolution 2216, which prohibits arms shipments to the Houthis.</w:t>
      </w:r>
      <w:r>
        <w:rPr>
          <w:rFonts w:asciiTheme="minorHAnsi" w:hAnsiTheme="minorHAnsi" w:cstheme="minorHAnsi"/>
        </w:rPr>
        <w:t xml:space="preserve"> More importantly, </w:t>
      </w:r>
      <w:r w:rsidRPr="004A1A52">
        <w:rPr>
          <w:rStyle w:val="StyleUnderline"/>
        </w:rPr>
        <w:t>a settlement could create momentum toward increasing the political and military pressure against AQAP and isolating the hard-core international jihadists from the local tribal networks whose hospitality they need to operate</w:t>
      </w:r>
      <w:r>
        <w:rPr>
          <w:rFonts w:asciiTheme="minorHAnsi" w:hAnsiTheme="minorHAnsi" w:cstheme="minorHAnsi"/>
        </w:rPr>
        <w:t>.</w:t>
      </w:r>
    </w:p>
    <w:p w:rsidR="00945538" w:rsidRDefault="00945538" w:rsidP="00945538">
      <w:pPr>
        <w:rPr>
          <w:rFonts w:asciiTheme="minorHAnsi" w:hAnsiTheme="minorHAnsi" w:cstheme="minorHAnsi"/>
        </w:rPr>
      </w:pPr>
      <w:r w:rsidRPr="004A1A52">
        <w:rPr>
          <w:rStyle w:val="StyleUnderline"/>
        </w:rPr>
        <w:t>Washington’s core strategic objective in Yemen</w:t>
      </w:r>
      <w:r>
        <w:rPr>
          <w:rFonts w:asciiTheme="minorHAnsi" w:hAnsiTheme="minorHAnsi" w:cstheme="minorHAnsi"/>
        </w:rPr>
        <w:t xml:space="preserve">, therefore, </w:t>
      </w:r>
      <w:r w:rsidRPr="004A1A52">
        <w:rPr>
          <w:rStyle w:val="StyleUnderline"/>
        </w:rPr>
        <w:t>should be to leverage U.S. assistance</w:t>
      </w:r>
      <w:r>
        <w:rPr>
          <w:rFonts w:asciiTheme="minorHAnsi" w:hAnsiTheme="minorHAnsi" w:cstheme="minorHAnsi"/>
        </w:rPr>
        <w:t xml:space="preserve"> to Saudi Arabia and their coalition partners in the war against the Houthis </w:t>
      </w:r>
      <w:r w:rsidRPr="004A1A52">
        <w:rPr>
          <w:rStyle w:val="StyleUnderline"/>
        </w:rPr>
        <w:t xml:space="preserve">to achieve an </w:t>
      </w:r>
      <w:r w:rsidRPr="004A1A52">
        <w:rPr>
          <w:rStyle w:val="Emphasis"/>
        </w:rPr>
        <w:t>immediate de-escalation</w:t>
      </w:r>
      <w:r w:rsidRPr="004A1A52">
        <w:rPr>
          <w:rStyle w:val="StyleUnderline"/>
        </w:rPr>
        <w:t xml:space="preserve"> of the fightin</w:t>
      </w:r>
      <w:r>
        <w:rPr>
          <w:rFonts w:asciiTheme="minorHAnsi" w:hAnsiTheme="minorHAnsi" w:cstheme="minorHAnsi"/>
        </w:rPr>
        <w:t xml:space="preserve">g. Rather than double down on a bad bet, the </w:t>
      </w:r>
      <w:r w:rsidRPr="004A1A52">
        <w:rPr>
          <w:rStyle w:val="StyleUnderline"/>
        </w:rPr>
        <w:t>Trump</w:t>
      </w:r>
      <w:r>
        <w:rPr>
          <w:rFonts w:asciiTheme="minorHAnsi" w:hAnsiTheme="minorHAnsi" w:cstheme="minorHAnsi"/>
        </w:rPr>
        <w:t xml:space="preserve"> administration </w:t>
      </w:r>
      <w:r w:rsidRPr="004A1A52">
        <w:rPr>
          <w:rStyle w:val="StyleUnderline"/>
        </w:rPr>
        <w:t>should put the Saudis on notice that if they do not get fully behind the U.N.-sponsored effort to mediate a negotiated end to the conflict, the U</w:t>
      </w:r>
      <w:r>
        <w:rPr>
          <w:rFonts w:asciiTheme="minorHAnsi" w:hAnsiTheme="minorHAnsi" w:cstheme="minorHAnsi"/>
        </w:rPr>
        <w:t xml:space="preserve">nited </w:t>
      </w:r>
      <w:r w:rsidRPr="004A1A52">
        <w:rPr>
          <w:rStyle w:val="StyleUnderline"/>
        </w:rPr>
        <w:t>S</w:t>
      </w:r>
      <w:r>
        <w:rPr>
          <w:rFonts w:asciiTheme="minorHAnsi" w:hAnsiTheme="minorHAnsi" w:cstheme="minorHAnsi"/>
        </w:rPr>
        <w:t xml:space="preserve">tates </w:t>
      </w:r>
      <w:r w:rsidRPr="004A1A52">
        <w:rPr>
          <w:rStyle w:val="StyleUnderline"/>
        </w:rPr>
        <w:t xml:space="preserve">will </w:t>
      </w:r>
      <w:r>
        <w:rPr>
          <w:rFonts w:asciiTheme="minorHAnsi" w:hAnsiTheme="minorHAnsi" w:cstheme="minorHAnsi"/>
        </w:rPr>
        <w:t xml:space="preserve">contemplate </w:t>
      </w:r>
      <w:r w:rsidRPr="004A1A52">
        <w:rPr>
          <w:rStyle w:val="StyleUnderline"/>
        </w:rPr>
        <w:t>cut</w:t>
      </w:r>
      <w:r>
        <w:rPr>
          <w:rFonts w:asciiTheme="minorHAnsi" w:hAnsiTheme="minorHAnsi" w:cstheme="minorHAnsi"/>
        </w:rPr>
        <w:t xml:space="preserve">ting </w:t>
      </w:r>
      <w:r w:rsidRPr="004A1A52">
        <w:rPr>
          <w:rStyle w:val="StyleUnderline"/>
        </w:rPr>
        <w:t>off</w:t>
      </w:r>
      <w:r>
        <w:rPr>
          <w:rFonts w:asciiTheme="minorHAnsi" w:hAnsiTheme="minorHAnsi" w:cstheme="minorHAnsi"/>
        </w:rPr>
        <w:t xml:space="preserve"> the military, intelligence, and logistics </w:t>
      </w:r>
      <w:r w:rsidRPr="004A1A52">
        <w:rPr>
          <w:rStyle w:val="StyleUnderline"/>
        </w:rPr>
        <w:t xml:space="preserve">support it is providing to Saudi and coalition forces </w:t>
      </w:r>
      <w:r>
        <w:rPr>
          <w:rFonts w:asciiTheme="minorHAnsi" w:hAnsiTheme="minorHAnsi" w:cstheme="minorHAnsi"/>
        </w:rPr>
        <w:t>for their campaign against the Houthis. As a result of its military response to Syria’s chemical weapons attacks, the administration is now in a stronger position to urge the Saudis to exercise greater restraint in their military operations against the Houthis.</w:t>
      </w:r>
    </w:p>
    <w:p w:rsidR="00945538" w:rsidRPr="002F0206" w:rsidRDefault="00945538" w:rsidP="00945538"/>
    <w:p w:rsidR="00945538" w:rsidRPr="003064D8" w:rsidRDefault="00945538" w:rsidP="00945538"/>
    <w:p w:rsidR="00526026" w:rsidRDefault="00526026" w:rsidP="00526026">
      <w:pPr>
        <w:pStyle w:val="Heading3"/>
      </w:pPr>
      <w:r>
        <w:t>Great power war impact</w:t>
      </w:r>
    </w:p>
    <w:p w:rsidR="00526026" w:rsidRDefault="00526026" w:rsidP="00526026"/>
    <w:p w:rsidR="00526026" w:rsidRDefault="00526026" w:rsidP="00526026">
      <w:pPr>
        <w:pStyle w:val="Heading4"/>
      </w:pPr>
      <w:r>
        <w:t>Risks great power nuclear war</w:t>
      </w:r>
    </w:p>
    <w:p w:rsidR="00526026" w:rsidRPr="005C5670" w:rsidRDefault="00526026" w:rsidP="00526026">
      <w:pPr>
        <w:rPr>
          <w:u w:val="single"/>
        </w:rPr>
      </w:pPr>
      <w:r>
        <w:rPr>
          <w:b/>
          <w:bCs/>
        </w:rPr>
        <w:t xml:space="preserve">Edelstein, 18 – </w:t>
      </w:r>
      <w:r w:rsidRPr="005C5670">
        <w:t xml:space="preserve">David M. Edelstein is Vice Dean of Faculty in Georgetown College and an associate professor in the Department of Government, the Edmund A. Walsh School of Foreign Service, and the Center for Security Studies at Georgetown University. Joshua R. Itzkowitz Shifrinson is an Assistant Professor of International Relations, Boston University (“It’s a trap! Security commitments and the risks of entrapment”, </w:t>
      </w:r>
      <w:r w:rsidRPr="005C5670">
        <w:rPr>
          <w:u w:val="single"/>
        </w:rPr>
        <w:t>US Grand Strategy in the 21st Century: The Case For Restraint</w:t>
      </w:r>
      <w:r w:rsidRPr="005C5670">
        <w:t xml:space="preserve">, ed: Thrall, p. </w:t>
      </w:r>
      <w:r>
        <w:t>amazon</w:t>
      </w:r>
    </w:p>
    <w:p w:rsidR="00526026" w:rsidRDefault="00526026" w:rsidP="00526026"/>
    <w:p w:rsidR="00526026" w:rsidRDefault="00526026" w:rsidP="00526026">
      <w:r w:rsidRPr="00E13824">
        <w:rPr>
          <w:rStyle w:val="StyleUnderline"/>
          <w:highlight w:val="cyan"/>
        </w:rPr>
        <w:t>Shifting power</w:t>
      </w:r>
      <w:r>
        <w:t xml:space="preserve"> also </w:t>
      </w:r>
      <w:r w:rsidRPr="00E13824">
        <w:rPr>
          <w:rStyle w:val="StyleUnderline"/>
          <w:highlight w:val="cyan"/>
        </w:rPr>
        <w:t>increases the risk of moral hazard</w:t>
      </w:r>
      <w:r>
        <w:t xml:space="preserve"> - </w:t>
      </w:r>
      <w:r w:rsidRPr="00DE35EF">
        <w:rPr>
          <w:rStyle w:val="StyleUnderline"/>
        </w:rPr>
        <w:t xml:space="preserve">a situation </w:t>
      </w:r>
      <w:r w:rsidRPr="00E13824">
        <w:rPr>
          <w:rStyle w:val="StyleUnderline"/>
          <w:highlight w:val="cyan"/>
        </w:rPr>
        <w:t>in which an actor behaves recklessly, knowing that they have an insurance policy that will cover</w:t>
      </w:r>
      <w:r>
        <w:t xml:space="preserve"> any </w:t>
      </w:r>
      <w:r w:rsidRPr="00E13824">
        <w:rPr>
          <w:rStyle w:val="StyleUnderline"/>
          <w:highlight w:val="cyan"/>
        </w:rPr>
        <w:t>losses</w:t>
      </w:r>
      <w:r>
        <w:t xml:space="preserve"> they incur. In the case of alliance politics, </w:t>
      </w:r>
      <w:r w:rsidRPr="00DE35EF">
        <w:rPr>
          <w:rStyle w:val="StyleUnderline"/>
        </w:rPr>
        <w:t>smaller allies may act aggressively if they know that their more powerful ally will come to their aid</w:t>
      </w:r>
      <w:r>
        <w:t xml:space="preserve">. </w:t>
      </w:r>
      <w:r w:rsidRPr="00DE35EF">
        <w:rPr>
          <w:rStyle w:val="StyleUnderline"/>
        </w:rPr>
        <w:t>Because some allies are uniquely</w:t>
      </w:r>
      <w:r>
        <w:t xml:space="preserve"> powerful or </w:t>
      </w:r>
      <w:r w:rsidRPr="00DE35EF">
        <w:rPr>
          <w:rStyle w:val="StyleUnderline"/>
        </w:rPr>
        <w:t>important to their partners, many security commitments can end up being disproportionate to the threat they address</w:t>
      </w:r>
      <w:r>
        <w:t>. Though any alliance can face moral hazard problems - witness American concerns over European recklessness during the Cold War - they are likely to be particularly problematic in unipolar settings. Because unipoles are uniquely powerful, the security commitments they hold exist in the absence of a compelling military threat to the unipole itself. However, the same may not apply for the unipole's allies. For them, the international system remains a competitive environment in which other states may challenge their security and other interests. This asymmetry is asking for trouble. For a unipole's allies, the best way to guarantee victory in any conflict is to ensure the unipole enters the contest on their behalf. In this sense, an alliance with a unipole is the best kind of insurance policy</w:t>
      </w:r>
      <w:r w:rsidRPr="00DE35EF">
        <w:rPr>
          <w:rStyle w:val="StyleUnderline"/>
        </w:rPr>
        <w:t>, Allies of a unipole have strong incentives to lie, cheat, and steal to convince a unipole to come to their aid.</w:t>
      </w:r>
      <w:r>
        <w:t xml:space="preserve"> Because the unipole itself may see through the smokescreen, they also have incentives to manipulate events to force a unipole's hand.</w:t>
      </w:r>
    </w:p>
    <w:p w:rsidR="00526026" w:rsidRDefault="00526026" w:rsidP="00526026">
      <w:r>
        <w:t xml:space="preserve">In turn, shifts in power increase the unipole's exposure to moral hazard. Because power shifts can also work to the disadvantage of a unipole's allies and - crucially - are likely to affect their security earlier than they affect a unipole's security, the risks of an ally seeking to cash in the unipole's insurance policy loom large. That is, since a unipole's allies are unlikely to want to wait for a power shift to occur before the unipole comes to their aid, </w:t>
      </w:r>
      <w:r w:rsidRPr="00DE35EF">
        <w:rPr>
          <w:rStyle w:val="StyleUnderline"/>
        </w:rPr>
        <w:t>they have reason both to try to convince the unipole that a rising state endangers international security and to create a situation that buttresses this line of reasoning</w:t>
      </w:r>
      <w:r>
        <w:t xml:space="preserve">. The goal of such efforts is to increase the value of the alliance to the unipole and short-circuit the unipole's own calculations regarding the distribution of power. </w:t>
      </w:r>
      <w:r w:rsidRPr="00DE35EF">
        <w:rPr>
          <w:rStyle w:val="StyleUnderline"/>
        </w:rPr>
        <w:t xml:space="preserve">Moral hazard and power shifts can thus create a </w:t>
      </w:r>
      <w:r w:rsidRPr="00DE35EF">
        <w:rPr>
          <w:rStyle w:val="Emphasis"/>
        </w:rPr>
        <w:t>vicious cycle</w:t>
      </w:r>
      <w:r>
        <w:t>.</w:t>
      </w:r>
    </w:p>
    <w:p w:rsidR="00526026" w:rsidRDefault="00526026" w:rsidP="00526026">
      <w:r>
        <w:t>The United States, the unipolar era, and the risk of entrapment</w:t>
      </w:r>
    </w:p>
    <w:p w:rsidR="00526026" w:rsidRDefault="00526026" w:rsidP="00526026">
      <w:r>
        <w:t xml:space="preserve">The preceding discussion (summarized in Table 2.1) has large implications for the United States. </w:t>
      </w:r>
      <w:r w:rsidRPr="00E13824">
        <w:rPr>
          <w:rStyle w:val="StyleUnderline"/>
          <w:highlight w:val="cyan"/>
        </w:rPr>
        <w:t>During the Cold War</w:t>
      </w:r>
      <w:r w:rsidRPr="00E13824">
        <w:rPr>
          <w:highlight w:val="cyan"/>
        </w:rPr>
        <w:t>,</w:t>
      </w:r>
      <w:r>
        <w:t xml:space="preserve"> bipolarity constrained the importance of allies, limiting the risk of entrapment. Moreover, the prospect of </w:t>
      </w:r>
      <w:r w:rsidRPr="00E13824">
        <w:rPr>
          <w:rStyle w:val="Emphasis"/>
          <w:highlight w:val="cyan"/>
        </w:rPr>
        <w:t>nuclear war discouraged risky behavior</w:t>
      </w:r>
      <w:r>
        <w:t xml:space="preserve"> by the superpowers and their allies.</w:t>
      </w:r>
      <w:r w:rsidRPr="00E13824">
        <w:rPr>
          <w:rStyle w:val="StyleUnderline"/>
          <w:highlight w:val="cyan"/>
        </w:rPr>
        <w:t>Today</w:t>
      </w:r>
      <w:r w:rsidRPr="00566B6A">
        <w:rPr>
          <w:rStyle w:val="StyleUnderline"/>
        </w:rPr>
        <w:t xml:space="preserve">, however, </w:t>
      </w:r>
      <w:r w:rsidRPr="00E13824">
        <w:rPr>
          <w:rStyle w:val="StyleUnderline"/>
          <w:highlight w:val="cyan"/>
        </w:rPr>
        <w:t>the risk of entrapment born of moral hazard</w:t>
      </w:r>
      <w:r>
        <w:t xml:space="preserve"> and states'search for security </w:t>
      </w:r>
      <w:r w:rsidRPr="00E13824">
        <w:rPr>
          <w:rStyle w:val="StyleUnderline"/>
          <w:highlight w:val="cyan"/>
        </w:rPr>
        <w:t xml:space="preserve">is </w:t>
      </w:r>
      <w:r w:rsidRPr="00E13824">
        <w:rPr>
          <w:rStyle w:val="Emphasis"/>
          <w:highlight w:val="cyan"/>
        </w:rPr>
        <w:t>larger</w:t>
      </w:r>
      <w:r w:rsidRPr="00E13824">
        <w:rPr>
          <w:rStyle w:val="StyleUnderline"/>
          <w:highlight w:val="cyan"/>
        </w:rPr>
        <w:t xml:space="preserve"> and</w:t>
      </w:r>
      <w:r>
        <w:t xml:space="preserve"> possibly </w:t>
      </w:r>
      <w:r w:rsidRPr="00E13824">
        <w:rPr>
          <w:rStyle w:val="Emphasis"/>
          <w:highlight w:val="cyan"/>
        </w:rPr>
        <w:t>increasing</w:t>
      </w:r>
      <w:r>
        <w:t xml:space="preserve">. As long as the US continues to make commitments overseas and fear the emergence of a peer competitor, </w:t>
      </w:r>
      <w:r w:rsidRPr="00566B6A">
        <w:rPr>
          <w:rStyle w:val="StyleUnderline"/>
        </w:rPr>
        <w:t>American partners will be tempted to act in risky ways, expecting that Washington will feel compelled to come to their rescue</w:t>
      </w:r>
      <w:r>
        <w:t xml:space="preserve"> should they get into trouble.</w:t>
      </w:r>
    </w:p>
    <w:p w:rsidR="00526026" w:rsidRDefault="00526026" w:rsidP="00526026">
      <w:r>
        <w:t xml:space="preserve">Insofar as the United States opposes Chinese or Russian aggression, </w:t>
      </w:r>
      <w:r w:rsidRPr="00E13824">
        <w:rPr>
          <w:rStyle w:val="StyleUnderline"/>
          <w:highlight w:val="cyan"/>
        </w:rPr>
        <w:t>smaller states will</w:t>
      </w:r>
      <w:r w:rsidRPr="00566B6A">
        <w:rPr>
          <w:rStyle w:val="StyleUnderline"/>
        </w:rPr>
        <w:t xml:space="preserve"> be tempted to </w:t>
      </w:r>
      <w:r w:rsidRPr="00E13824">
        <w:rPr>
          <w:rStyle w:val="Emphasis"/>
          <w:highlight w:val="cyan"/>
        </w:rPr>
        <w:t>provoke China or Russia</w:t>
      </w:r>
      <w:r w:rsidRPr="00E13824">
        <w:rPr>
          <w:rStyle w:val="StyleUnderline"/>
          <w:highlight w:val="cyan"/>
        </w:rPr>
        <w:t xml:space="preserve"> to garner</w:t>
      </w:r>
      <w:r>
        <w:t xml:space="preserve"> growing </w:t>
      </w:r>
      <w:r w:rsidRPr="00E13824">
        <w:rPr>
          <w:rStyle w:val="StyleUnderline"/>
          <w:highlight w:val="cyan"/>
        </w:rPr>
        <w:t>American support</w:t>
      </w:r>
      <w:r>
        <w:t xml:space="preserve">. </w:t>
      </w:r>
      <w:r w:rsidRPr="00566B6A">
        <w:rPr>
          <w:rStyle w:val="StyleUnderline"/>
        </w:rPr>
        <w:t>If the U</w:t>
      </w:r>
      <w:r>
        <w:t xml:space="preserve">nited </w:t>
      </w:r>
      <w:r w:rsidRPr="00566B6A">
        <w:rPr>
          <w:rStyle w:val="StyleUnderline"/>
        </w:rPr>
        <w:t>S</w:t>
      </w:r>
      <w:r>
        <w:t xml:space="preserve">tates </w:t>
      </w:r>
      <w:r w:rsidRPr="00566B6A">
        <w:rPr>
          <w:rStyle w:val="StyleUnderline"/>
        </w:rPr>
        <w:t>is opposed to the emergence of great power peer competitors, then it may</w:t>
      </w:r>
      <w:r>
        <w:t xml:space="preserve"> well opt to </w:t>
      </w:r>
      <w:r w:rsidRPr="00566B6A">
        <w:rPr>
          <w:rStyle w:val="StyleUnderline"/>
        </w:rPr>
        <w:t>come to the aid of smaller states threatened by those potential competitors</w:t>
      </w:r>
      <w:r>
        <w:t xml:space="preserve">.This also means that </w:t>
      </w:r>
      <w:r w:rsidRPr="00566B6A">
        <w:rPr>
          <w:rStyle w:val="StyleUnderline"/>
        </w:rPr>
        <w:t>countries that have limited</w:t>
      </w:r>
      <w:r>
        <w:t xml:space="preserve"> or no explicit </w:t>
      </w:r>
      <w:r w:rsidRPr="00566B6A">
        <w:rPr>
          <w:rStyle w:val="StyleUnderline"/>
        </w:rPr>
        <w:t>security commitments</w:t>
      </w:r>
      <w:r>
        <w:t xml:space="preserve"> from the United States </w:t>
      </w:r>
      <w:r w:rsidRPr="00566B6A">
        <w:rPr>
          <w:rStyle w:val="StyleUnderline"/>
        </w:rPr>
        <w:t xml:space="preserve">may </w:t>
      </w:r>
      <w:r>
        <w:t xml:space="preserve">try to profit from the insurance policy offered by the United States by </w:t>
      </w:r>
      <w:r w:rsidRPr="00566B6A">
        <w:rPr>
          <w:rStyle w:val="StyleUnderline"/>
        </w:rPr>
        <w:t>provok</w:t>
      </w:r>
      <w:r>
        <w:t xml:space="preserve">ing </w:t>
      </w:r>
      <w:r w:rsidRPr="00566B6A">
        <w:rPr>
          <w:rStyle w:val="StyleUnderline"/>
        </w:rPr>
        <w:t>conflicts and expect</w:t>
      </w:r>
      <w:r>
        <w:t xml:space="preserve">ing </w:t>
      </w:r>
      <w:r w:rsidRPr="00566B6A">
        <w:rPr>
          <w:rStyle w:val="StyleUnderline"/>
        </w:rPr>
        <w:t>the U</w:t>
      </w:r>
      <w:r>
        <w:t xml:space="preserve">nited </w:t>
      </w:r>
      <w:r w:rsidRPr="00566B6A">
        <w:rPr>
          <w:rStyle w:val="StyleUnderline"/>
        </w:rPr>
        <w:t>S</w:t>
      </w:r>
      <w:r>
        <w:t xml:space="preserve">tates - whose interests are clear - </w:t>
      </w:r>
      <w:r w:rsidRPr="00566B6A">
        <w:rPr>
          <w:rStyle w:val="StyleUnderline"/>
        </w:rPr>
        <w:t>to ride to their defense</w:t>
      </w:r>
      <w:r>
        <w:t>.</w:t>
      </w:r>
    </w:p>
    <w:p w:rsidR="00526026" w:rsidRDefault="00526026" w:rsidP="00526026">
      <w:r>
        <w:t>In the next section, we take a preliminary look at some evidence to test these claims. We focus on events in East and Southeast Asia over the last few years. Some have characterized Chinese aggression in recent years as reactionary.That is, China has felt compelled to respond to perceived provocations from smaller Asian nations such as the Philippines and Vietnam. Even though the US does not have formal security commitments to either country, Washington subsequently feels compelled to signal to these countries that it will stand up to Chinese aggression.</w:t>
      </w:r>
    </w:p>
    <w:p w:rsidR="00526026" w:rsidRDefault="00526026" w:rsidP="00526026">
      <w:r>
        <w:t>China, Asia, and the risks of entrapment</w:t>
      </w:r>
    </w:p>
    <w:p w:rsidR="00526026" w:rsidRDefault="00526026" w:rsidP="00526026">
      <w:r>
        <w:t xml:space="preserve">Recent events in Asia illustrate the logic of our argument. Though China has cer- tainly not been innocent in recent events, </w:t>
      </w:r>
      <w:r w:rsidRPr="00566B6A">
        <w:rPr>
          <w:rStyle w:val="StyleUnderline"/>
        </w:rPr>
        <w:t>US alliance politics helped spur tension in Southeast and East Asia</w:t>
      </w:r>
      <w:r>
        <w:t>. As Thomas Christensen writes, "</w:t>
      </w:r>
      <w:r w:rsidRPr="00566B6A">
        <w:rPr>
          <w:rStyle w:val="StyleUnderline"/>
        </w:rPr>
        <w:t xml:space="preserve">Beijing </w:t>
      </w:r>
      <w:r>
        <w:t xml:space="preserve">- with a few important exceptions - </w:t>
      </w:r>
      <w:r w:rsidRPr="00566B6A">
        <w:rPr>
          <w:rStyle w:val="StyleUnderline"/>
        </w:rPr>
        <w:t>has been reacting</w:t>
      </w:r>
      <w:r>
        <w:t xml:space="preserve">, however abrasively, </w:t>
      </w:r>
      <w:r w:rsidRPr="00566B6A">
        <w:rPr>
          <w:rStyle w:val="StyleUnderline"/>
        </w:rPr>
        <w:t>to</w:t>
      </w:r>
      <w:r>
        <w:t xml:space="preserve"> unwelcome and unforeseen </w:t>
      </w:r>
      <w:r w:rsidRPr="00566B6A">
        <w:rPr>
          <w:rStyle w:val="StyleUnderline"/>
        </w:rPr>
        <w:t>events</w:t>
      </w:r>
      <w:r>
        <w:t xml:space="preserve"> that have often been </w:t>
      </w:r>
      <w:r w:rsidRPr="00566B6A">
        <w:rPr>
          <w:rStyle w:val="StyleUnderline"/>
        </w:rPr>
        <w:t>initiated by others</w:t>
      </w:r>
      <w:r>
        <w:t xml:space="preserve">" (Christensen 2015: 265). Short of this position, one might also see Chinese behavior as part and parcel of a burgeoning insecurity spiral as Chinese actions beget Japanese, Filipino, and Vietnamese reactions, and vice versa. </w:t>
      </w:r>
      <w:r w:rsidRPr="00566B6A">
        <w:rPr>
          <w:rStyle w:val="StyleUnderline"/>
        </w:rPr>
        <w:t>The key</w:t>
      </w:r>
      <w:r>
        <w:t xml:space="preserve"> here </w:t>
      </w:r>
      <w:r w:rsidRPr="00566B6A">
        <w:rPr>
          <w:rStyle w:val="StyleUnderline"/>
        </w:rPr>
        <w:t>is not who is to blame but how alliance politics factors into the recent escalation of tensions</w:t>
      </w:r>
      <w:r>
        <w:t>.</w:t>
      </w:r>
    </w:p>
    <w:p w:rsidR="00526026" w:rsidRDefault="00526026" w:rsidP="00526026"/>
    <w:p w:rsidR="000040A5" w:rsidRDefault="000040A5" w:rsidP="000040A5">
      <w:pPr>
        <w:pStyle w:val="Heading3"/>
      </w:pPr>
      <w:r>
        <w:t>Iraq counterterrorism impact</w:t>
      </w:r>
    </w:p>
    <w:p w:rsidR="000040A5" w:rsidRDefault="000040A5" w:rsidP="000040A5"/>
    <w:p w:rsidR="000040A5" w:rsidRDefault="000040A5" w:rsidP="000040A5">
      <w:pPr>
        <w:pStyle w:val="Heading4"/>
      </w:pPr>
      <w:r>
        <w:t>Entanglements get the US involved in sectarian conflicts--- kills Iran relations AND alienates Iraq in counter terror cooperation</w:t>
      </w:r>
    </w:p>
    <w:p w:rsidR="000040A5" w:rsidRDefault="000040A5" w:rsidP="000040A5">
      <w:r w:rsidRPr="00D869A4">
        <w:rPr>
          <w:b/>
          <w:bCs/>
        </w:rPr>
        <w:t>Aftandilian 18</w:t>
      </w:r>
      <w:r>
        <w:t xml:space="preserve"> Gregory Aftandilian, GREGORY AFTANDILIAN is an independent consultant, writer, and lecturer, having spent over 21 years in U.S. Government service, most recently on Capitol Hill. He was a foreign policy adviser to Congressman Chris Van Hollen from 2007 to 2008, a professional staff member of the Senate Foreign Relations Committee and foreign policy adviser to Senator Paul Sarbanes from 2000 to 2004, and a foreign policy fellow to Senator Edward Kennedy in 1999.  11/15/18, Maneuvering the Saudi-Iranian Rivalry in the Middle East: How the United States Can Preserve and Protect Its Long-Term Interests in the Region, </w:t>
      </w:r>
      <w:hyperlink r:id="rId115" w:history="1">
        <w:r w:rsidRPr="00B83D03">
          <w:rPr>
            <w:rStyle w:val="Hyperlink"/>
          </w:rPr>
          <w:t>https://ssi.armywarcollege.edu/files/1395-summary.pdf</w:t>
        </w:r>
      </w:hyperlink>
      <w:r>
        <w:t xml:space="preserve"> - BS</w:t>
      </w:r>
    </w:p>
    <w:p w:rsidR="000040A5" w:rsidRPr="00DA5F21" w:rsidRDefault="000040A5" w:rsidP="000040A5"/>
    <w:p w:rsidR="000040A5" w:rsidRPr="00E9131E" w:rsidRDefault="000040A5" w:rsidP="000040A5">
      <w:pPr>
        <w:rPr>
          <w:rStyle w:val="StyleUnderline"/>
        </w:rPr>
      </w:pPr>
      <w:r>
        <w:t xml:space="preserve">This monograph examines how </w:t>
      </w:r>
      <w:r w:rsidRPr="00D869A4">
        <w:rPr>
          <w:rStyle w:val="StyleUnderline"/>
        </w:rPr>
        <w:t>the United States should preserve</w:t>
      </w:r>
      <w:r>
        <w:t xml:space="preserve"> and </w:t>
      </w:r>
      <w:r w:rsidRPr="004C2584">
        <w:rPr>
          <w:rStyle w:val="Emphasis"/>
        </w:rPr>
        <w:t>protect its long-term interests</w:t>
      </w:r>
      <w:r>
        <w:t xml:space="preserve"> in the Middle East region </w:t>
      </w:r>
      <w:r w:rsidRPr="004C2584">
        <w:rPr>
          <w:rStyle w:val="StyleUnderline"/>
        </w:rPr>
        <w:t>by maneuvering carefully</w:t>
      </w:r>
      <w:r>
        <w:t xml:space="preserve"> and strategically </w:t>
      </w:r>
      <w:r w:rsidRPr="004C2584">
        <w:rPr>
          <w:rStyle w:val="Emphasis"/>
        </w:rPr>
        <w:t>in the Saudi-Iranian conflict</w:t>
      </w:r>
      <w:r>
        <w:t xml:space="preserve">. The monograph first </w:t>
      </w:r>
      <w:r w:rsidRPr="004C2584">
        <w:rPr>
          <w:rStyle w:val="StyleUnderline"/>
        </w:rPr>
        <w:t>analyzes the history of the conflict between these two countries</w:t>
      </w:r>
      <w:r>
        <w:t xml:space="preserve"> and shows that, </w:t>
      </w:r>
      <w:r w:rsidRPr="004C2584">
        <w:rPr>
          <w:rStyle w:val="StyleUnderline"/>
        </w:rPr>
        <w:t>while these two regional powers were rivals</w:t>
      </w:r>
      <w:r>
        <w:t xml:space="preserve">, </w:t>
      </w:r>
      <w:r w:rsidRPr="004C2584">
        <w:rPr>
          <w:rStyle w:val="Emphasis"/>
        </w:rPr>
        <w:t>they were not necessarily enemies</w:t>
      </w:r>
      <w:r>
        <w:t xml:space="preserve"> and cooperated at times. It then traces </w:t>
      </w:r>
      <w:r w:rsidRPr="004C2584">
        <w:rPr>
          <w:rStyle w:val="StyleUnderline"/>
        </w:rPr>
        <w:t>their recent conflict back to the Iranian revolution and brings it up-to-date with their support for opposing sides in proxy wars in the region</w:t>
      </w:r>
      <w:r>
        <w:t xml:space="preserve">, taking part in sectarian diatribes, and the breaking of diplomatic relations. It also discusses how the former Barack </w:t>
      </w:r>
      <w:r w:rsidRPr="004C2584">
        <w:rPr>
          <w:rStyle w:val="Emphasis"/>
        </w:rPr>
        <w:t>Obama</w:t>
      </w:r>
      <w:r>
        <w:t xml:space="preserve"> administration </w:t>
      </w:r>
      <w:r w:rsidRPr="004C2584">
        <w:rPr>
          <w:rStyle w:val="StyleUnderline"/>
        </w:rPr>
        <w:t>hoped for better U.S.- Iranian</w:t>
      </w:r>
      <w:r>
        <w:t xml:space="preserve"> </w:t>
      </w:r>
      <w:r w:rsidRPr="004C2584">
        <w:rPr>
          <w:rStyle w:val="Emphasis"/>
        </w:rPr>
        <w:t>relations</w:t>
      </w:r>
      <w:r>
        <w:t xml:space="preserve"> in the wake of the 2015 Iran nuclear deal that it negotiated with the other P5+1 countries (China, France, Russia, the United Kingdom, and the United States—the five permanent members of the United Nations Security Council—plus Germany), </w:t>
      </w:r>
      <w:r w:rsidRPr="004C2584">
        <w:rPr>
          <w:rStyle w:val="StyleUnderline"/>
        </w:rPr>
        <w:t xml:space="preserve">and how that did not transpire because of the attitudes of the </w:t>
      </w:r>
      <w:r w:rsidRPr="004C2584">
        <w:rPr>
          <w:rStyle w:val="Emphasis"/>
        </w:rPr>
        <w:t>hardliners</w:t>
      </w:r>
      <w:r>
        <w:t xml:space="preserve"> in Iran who are wary of any rapprochement with the United States. In addition, the </w:t>
      </w:r>
      <w:r w:rsidRPr="004C2584">
        <w:rPr>
          <w:rStyle w:val="Emphasis"/>
        </w:rPr>
        <w:t>Saudis were distrustful of Iran</w:t>
      </w:r>
      <w:r w:rsidRPr="004C2584">
        <w:rPr>
          <w:rStyle w:val="StyleUnderline"/>
        </w:rPr>
        <w:t>, believed the nuclear deal had significant shortcomings, and</w:t>
      </w:r>
      <w:r>
        <w:t xml:space="preserve"> </w:t>
      </w:r>
      <w:r w:rsidRPr="004C2584">
        <w:rPr>
          <w:rStyle w:val="StyleUnderline"/>
        </w:rPr>
        <w:t xml:space="preserve">were not pleased that President Obama </w:t>
      </w:r>
      <w:r w:rsidRPr="00E9131E">
        <w:rPr>
          <w:rStyle w:val="Emphasis"/>
        </w:rPr>
        <w:t>called</w:t>
      </w:r>
      <w:r>
        <w:t xml:space="preserve"> on both </w:t>
      </w:r>
      <w:r w:rsidRPr="00E9131E">
        <w:rPr>
          <w:rStyle w:val="Emphasis"/>
        </w:rPr>
        <w:t>countries to learn to coexist</w:t>
      </w:r>
      <w:r>
        <w:t xml:space="preserve"> with each other in the neighborhood. </w:t>
      </w:r>
      <w:r w:rsidRPr="00E9131E">
        <w:rPr>
          <w:rStyle w:val="StyleUnderline"/>
        </w:rPr>
        <w:t>To assuage Saudi concerns and to help protect the important sea lanes between the Arabian and Red Seas</w:t>
      </w:r>
      <w:r>
        <w:t xml:space="preserve">, the </w:t>
      </w:r>
      <w:r w:rsidRPr="00E9131E">
        <w:rPr>
          <w:rStyle w:val="Emphasis"/>
        </w:rPr>
        <w:t>Obama</w:t>
      </w:r>
      <w:r>
        <w:t xml:space="preserve"> administration allowed the Saudis and other Gulf Arab states to </w:t>
      </w:r>
      <w:r w:rsidRPr="00E9131E">
        <w:rPr>
          <w:rStyle w:val="Emphasis"/>
        </w:rPr>
        <w:t>purchase sophisticated military hardware</w:t>
      </w:r>
      <w:r>
        <w:t xml:space="preserve"> and assisted the Saudis in their campaign against the Houthi rebels in Yemen (who follow a Shia sect of Islam) by providing air fueling, logistics, and intelligence. Now, under the current Donald </w:t>
      </w:r>
      <w:r w:rsidRPr="00E9131E">
        <w:rPr>
          <w:rStyle w:val="StyleUnderline"/>
        </w:rPr>
        <w:t xml:space="preserve">Trump administration, nuance in the dispute between Saudi Arabia and Iran has been set aside in favor of </w:t>
      </w:r>
      <w:r w:rsidRPr="00E9131E">
        <w:rPr>
          <w:rStyle w:val="Emphasis"/>
        </w:rPr>
        <w:t>wholeheartedly backing Riyadh</w:t>
      </w:r>
      <w:r w:rsidRPr="00E9131E">
        <w:rPr>
          <w:rStyle w:val="StyleUnderline"/>
        </w:rPr>
        <w:t xml:space="preserve"> and </w:t>
      </w:r>
      <w:r w:rsidRPr="00E9131E">
        <w:rPr>
          <w:rStyle w:val="Emphasis"/>
        </w:rPr>
        <w:t>isolating Iran</w:t>
      </w:r>
      <w:r w:rsidRPr="00E9131E">
        <w:rPr>
          <w:rStyle w:val="StyleUnderline"/>
        </w:rPr>
        <w:t>.</w:t>
      </w:r>
    </w:p>
    <w:p w:rsidR="000040A5" w:rsidRDefault="000040A5" w:rsidP="000040A5">
      <w:pPr>
        <w:rPr>
          <w:rStyle w:val="StyleUnderline"/>
        </w:rPr>
      </w:pPr>
      <w:r>
        <w:t xml:space="preserve">Although in the short run it may make sense for the United States to side with Saudi Arabia in its conflict with Iran, U.S. </w:t>
      </w:r>
      <w:r w:rsidRPr="000857A7">
        <w:rPr>
          <w:rStyle w:val="Emphasis"/>
        </w:rPr>
        <w:t>policymakers</w:t>
      </w:r>
      <w:r>
        <w:t xml:space="preserve"> </w:t>
      </w:r>
      <w:r w:rsidRPr="000857A7">
        <w:rPr>
          <w:rStyle w:val="StyleUnderline"/>
        </w:rPr>
        <w:t>need to think about the long-term consequences</w:t>
      </w:r>
      <w:r>
        <w:t xml:space="preserve"> of such a policy. First, </w:t>
      </w:r>
      <w:r w:rsidRPr="000857A7">
        <w:rPr>
          <w:rStyle w:val="StyleUnderline"/>
        </w:rPr>
        <w:t xml:space="preserve">the high number of civilian </w:t>
      </w:r>
      <w:r w:rsidRPr="000857A7">
        <w:rPr>
          <w:rStyle w:val="Emphasis"/>
        </w:rPr>
        <w:t>casualties</w:t>
      </w:r>
      <w:r>
        <w:t xml:space="preserve"> </w:t>
      </w:r>
      <w:r w:rsidRPr="000857A7">
        <w:rPr>
          <w:rStyle w:val="Emphasis"/>
        </w:rPr>
        <w:t>caused by errant Saudi air strikes</w:t>
      </w:r>
      <w:r>
        <w:t xml:space="preserve"> </w:t>
      </w:r>
      <w:r w:rsidRPr="000857A7">
        <w:rPr>
          <w:rStyle w:val="StyleUnderline"/>
        </w:rPr>
        <w:t>in Yemen has tarnished the U.S. image in that country because of Washington’s military assistance</w:t>
      </w:r>
      <w:r>
        <w:t xml:space="preserve"> to Riyadh. Second, </w:t>
      </w:r>
      <w:r w:rsidRPr="000857A7">
        <w:rPr>
          <w:rStyle w:val="StyleUnderline"/>
        </w:rPr>
        <w:t xml:space="preserve">with the United States giving </w:t>
      </w:r>
      <w:r w:rsidRPr="000857A7">
        <w:rPr>
          <w:rStyle w:val="Emphasis"/>
        </w:rPr>
        <w:t>uncritical support</w:t>
      </w:r>
      <w:r w:rsidRPr="000857A7">
        <w:rPr>
          <w:rStyle w:val="StyleUnderline"/>
        </w:rPr>
        <w:t xml:space="preserve"> to Saudi Arabia</w:t>
      </w:r>
      <w:r>
        <w:t xml:space="preserve"> </w:t>
      </w:r>
      <w:r w:rsidRPr="000857A7">
        <w:rPr>
          <w:rStyle w:val="StyleUnderline"/>
        </w:rPr>
        <w:t>at a time when its high-ranking officials</w:t>
      </w:r>
      <w:r>
        <w:t xml:space="preserve"> are </w:t>
      </w:r>
      <w:r w:rsidRPr="000857A7">
        <w:rPr>
          <w:rStyle w:val="Emphasis"/>
        </w:rPr>
        <w:t>denigrating</w:t>
      </w:r>
      <w:r>
        <w:t xml:space="preserve"> the </w:t>
      </w:r>
      <w:r w:rsidRPr="000857A7">
        <w:rPr>
          <w:rStyle w:val="Emphasis"/>
        </w:rPr>
        <w:t>Shia faith</w:t>
      </w:r>
      <w:r>
        <w:t xml:space="preserve"> </w:t>
      </w:r>
      <w:r w:rsidRPr="000857A7">
        <w:rPr>
          <w:rStyle w:val="StyleUnderline"/>
        </w:rPr>
        <w:t xml:space="preserve">gives the impression that the United States is </w:t>
      </w:r>
      <w:r w:rsidRPr="000857A7">
        <w:rPr>
          <w:rStyle w:val="Emphasis"/>
        </w:rPr>
        <w:t>taking sides in a religious</w:t>
      </w:r>
      <w:r>
        <w:t xml:space="preserve"> </w:t>
      </w:r>
      <w:r w:rsidRPr="000857A7">
        <w:rPr>
          <w:rStyle w:val="Emphasis"/>
        </w:rPr>
        <w:t>dispute</w:t>
      </w:r>
      <w:r>
        <w:t>. Not only does this fly in the face of traditional U.S. foreign policy—</w:t>
      </w:r>
      <w:r w:rsidRPr="000857A7">
        <w:rPr>
          <w:rStyle w:val="StyleUnderline"/>
        </w:rPr>
        <w:t xml:space="preserve">which has avoided taking part in religious wars—it has the potential to jeopardize U.S. relations with friendly </w:t>
      </w:r>
      <w:r w:rsidRPr="000857A7">
        <w:rPr>
          <w:rStyle w:val="Emphasis"/>
        </w:rPr>
        <w:t>leaders</w:t>
      </w:r>
      <w:r w:rsidRPr="000857A7">
        <w:rPr>
          <w:rStyle w:val="StyleUnderline"/>
        </w:rPr>
        <w:t xml:space="preserve"> of </w:t>
      </w:r>
      <w:r w:rsidRPr="000857A7">
        <w:rPr>
          <w:rStyle w:val="Emphasis"/>
        </w:rPr>
        <w:t>Shia background</w:t>
      </w:r>
      <w:r>
        <w:t xml:space="preserve">, like </w:t>
      </w:r>
      <w:r w:rsidRPr="000857A7">
        <w:rPr>
          <w:rStyle w:val="Emphasis"/>
        </w:rPr>
        <w:t>Iraqi</w:t>
      </w:r>
      <w:r>
        <w:t xml:space="preserve"> Prime Minister </w:t>
      </w:r>
      <w:r w:rsidRPr="000857A7">
        <w:rPr>
          <w:rStyle w:val="StyleUnderline"/>
        </w:rPr>
        <w:t xml:space="preserve">Haider al-Abadi, who has been a </w:t>
      </w:r>
      <w:r w:rsidRPr="000857A7">
        <w:rPr>
          <w:rStyle w:val="Emphasis"/>
        </w:rPr>
        <w:t>key ally in the fight against</w:t>
      </w:r>
      <w:r>
        <w:t xml:space="preserve"> the Islamic State of Iraq and Syria (</w:t>
      </w:r>
      <w:r w:rsidRPr="000857A7">
        <w:rPr>
          <w:rStyle w:val="Emphasis"/>
        </w:rPr>
        <w:t>ISIS</w:t>
      </w:r>
      <w:r>
        <w:t>). Moreover</w:t>
      </w:r>
      <w:r w:rsidRPr="000857A7">
        <w:rPr>
          <w:rStyle w:val="StyleUnderline"/>
        </w:rPr>
        <w:t xml:space="preserve">, by siding with </w:t>
      </w:r>
      <w:r w:rsidRPr="000857A7">
        <w:rPr>
          <w:rStyle w:val="Emphasis"/>
        </w:rPr>
        <w:t>Sunni states</w:t>
      </w:r>
      <w:r>
        <w:t xml:space="preserve"> like Saudi Arabia and Bahrain, (both of which have a history of problematic treatment of their Shia citizens) while only focusing on Iran’s ill-treatment of its citizens, </w:t>
      </w:r>
      <w:r w:rsidRPr="000857A7">
        <w:rPr>
          <w:rStyle w:val="Emphasis"/>
        </w:rPr>
        <w:t>the United States</w:t>
      </w:r>
      <w:r>
        <w:t xml:space="preserve"> </w:t>
      </w:r>
      <w:r w:rsidRPr="000857A7">
        <w:rPr>
          <w:rStyle w:val="StyleUnderline"/>
        </w:rPr>
        <w:t>runs the risk of alienating the Shia in the region and</w:t>
      </w:r>
      <w:r>
        <w:t xml:space="preserve"> </w:t>
      </w:r>
      <w:r w:rsidRPr="000857A7">
        <w:rPr>
          <w:rStyle w:val="Emphasis"/>
        </w:rPr>
        <w:t>making a mockery of its human rights policy</w:t>
      </w:r>
      <w:r>
        <w:t xml:space="preserve">. Finally, </w:t>
      </w:r>
      <w:r w:rsidRPr="000857A7">
        <w:rPr>
          <w:rStyle w:val="StyleUnderline"/>
        </w:rPr>
        <w:t>the perception of the United States siding with Sunnis</w:t>
      </w:r>
      <w:r>
        <w:t xml:space="preserve"> over Shia also </w:t>
      </w:r>
      <w:r w:rsidRPr="000857A7">
        <w:rPr>
          <w:rStyle w:val="StyleUnderline"/>
        </w:rPr>
        <w:t xml:space="preserve">runs the risk of </w:t>
      </w:r>
      <w:r w:rsidRPr="000857A7">
        <w:rPr>
          <w:rStyle w:val="Emphasis"/>
        </w:rPr>
        <w:t>alienating</w:t>
      </w:r>
      <w:r w:rsidRPr="000857A7">
        <w:rPr>
          <w:rStyle w:val="StyleUnderline"/>
        </w:rPr>
        <w:t xml:space="preserve"> the younger generation of </w:t>
      </w:r>
      <w:r w:rsidRPr="000857A7">
        <w:rPr>
          <w:rStyle w:val="Emphasis"/>
        </w:rPr>
        <w:t>Iranians</w:t>
      </w:r>
      <w:r>
        <w:t xml:space="preserve"> </w:t>
      </w:r>
      <w:r w:rsidRPr="000857A7">
        <w:rPr>
          <w:rStyle w:val="StyleUnderline"/>
        </w:rPr>
        <w:t xml:space="preserve">who not only want better </w:t>
      </w:r>
      <w:r w:rsidRPr="000857A7">
        <w:rPr>
          <w:rStyle w:val="Emphasis"/>
        </w:rPr>
        <w:t>relations</w:t>
      </w:r>
      <w:r>
        <w:t xml:space="preserve"> with the United States </w:t>
      </w:r>
      <w:r w:rsidRPr="000857A7">
        <w:rPr>
          <w:rStyle w:val="StyleUnderline"/>
        </w:rPr>
        <w:t>but who are are also prideful of their Persian</w:t>
      </w:r>
      <w:r>
        <w:t xml:space="preserve"> </w:t>
      </w:r>
      <w:r w:rsidRPr="000857A7">
        <w:rPr>
          <w:rStyle w:val="StyleUnderline"/>
        </w:rPr>
        <w:t>culture</w:t>
      </w:r>
      <w:r>
        <w:t xml:space="preserve"> and Shia identity. </w:t>
      </w:r>
      <w:r w:rsidRPr="000857A7">
        <w:rPr>
          <w:rStyle w:val="Emphasis"/>
        </w:rPr>
        <w:t>Keeping</w:t>
      </w:r>
      <w:r>
        <w:t xml:space="preserve"> these young </w:t>
      </w:r>
      <w:r w:rsidRPr="000857A7">
        <w:rPr>
          <w:rStyle w:val="Emphasis"/>
        </w:rPr>
        <w:t>Iranians</w:t>
      </w:r>
      <w:r>
        <w:t xml:space="preserve"> </w:t>
      </w:r>
      <w:r w:rsidRPr="000857A7">
        <w:rPr>
          <w:rStyle w:val="Emphasis"/>
        </w:rPr>
        <w:t>favorably disposed</w:t>
      </w:r>
      <w:r>
        <w:t xml:space="preserve"> to the United States </w:t>
      </w:r>
      <w:r w:rsidRPr="000857A7">
        <w:rPr>
          <w:rStyle w:val="StyleUnderline"/>
        </w:rPr>
        <w:t xml:space="preserve">should be a </w:t>
      </w:r>
      <w:r w:rsidRPr="000857A7">
        <w:rPr>
          <w:rStyle w:val="Emphasis"/>
        </w:rPr>
        <w:t>long-term goal</w:t>
      </w:r>
      <w:r w:rsidRPr="000857A7">
        <w:rPr>
          <w:rStyle w:val="StyleUnderline"/>
        </w:rPr>
        <w:t xml:space="preserve"> of U.S. policymakers</w:t>
      </w:r>
      <w:r>
        <w:rPr>
          <w:rStyle w:val="StyleUnderline"/>
        </w:rPr>
        <w:t>.</w:t>
      </w:r>
    </w:p>
    <w:p w:rsidR="000040A5" w:rsidRDefault="000040A5" w:rsidP="000040A5">
      <w:pPr>
        <w:pStyle w:val="Heading4"/>
      </w:pPr>
      <w:r>
        <w:t>ISIS will resurege---iraq counter terror cooperation is the only way to solve it</w:t>
      </w:r>
    </w:p>
    <w:p w:rsidR="000040A5" w:rsidRDefault="000040A5" w:rsidP="000040A5">
      <w:r>
        <w:rPr>
          <w:rStyle w:val="Style13ptBold"/>
        </w:rPr>
        <w:t xml:space="preserve">Magid 19 </w:t>
      </w:r>
      <w:r>
        <w:t>Pesha Magid, 5-28-2019, "How ISIS Still Threatens Iraq," Foreign Policy, https://foreignpolicy.com/2019/05/28/how-isis-still-threatens-iraq/</w:t>
      </w:r>
    </w:p>
    <w:p w:rsidR="000040A5" w:rsidRDefault="000040A5" w:rsidP="000040A5"/>
    <w:p w:rsidR="000040A5" w:rsidRDefault="000040A5" w:rsidP="000040A5">
      <w:r>
        <w:t xml:space="preserve">ABU TEBAN, </w:t>
      </w:r>
      <w:r w:rsidRPr="00DA739E">
        <w:rPr>
          <w:rStyle w:val="Emphasis"/>
        </w:rPr>
        <w:t>Iraq</w:t>
      </w:r>
      <w:r>
        <w:t xml:space="preserve">—Each day, </w:t>
      </w:r>
      <w:r w:rsidRPr="00DA739E">
        <w:rPr>
          <w:rStyle w:val="StyleUnderline"/>
        </w:rPr>
        <w:t>villagers in the hamlet of Abu Teban fear the arrival of darkness</w:t>
      </w:r>
      <w:r>
        <w:t>.</w:t>
      </w:r>
    </w:p>
    <w:p w:rsidR="000040A5" w:rsidRDefault="000040A5" w:rsidP="000040A5">
      <w:r>
        <w:t>“</w:t>
      </w:r>
      <w:r w:rsidRPr="00DA739E">
        <w:rPr>
          <w:rStyle w:val="Emphasis"/>
        </w:rPr>
        <w:t>At night, they attack us</w:t>
      </w:r>
      <w:r>
        <w:t xml:space="preserve">,” said Dakhyl Ibrahim Ramayed, a local leader, </w:t>
      </w:r>
      <w:r w:rsidRPr="00DA739E">
        <w:rPr>
          <w:rStyle w:val="StyleUnderline"/>
        </w:rPr>
        <w:t>referring to the return of the Islamic State</w:t>
      </w:r>
      <w:r>
        <w:t xml:space="preserve"> to this desert region of Anbar province. He pointed to the arid land bordering the small clump of homes that make up the village and a nearby blown-up house. “Daesh”—the Arabic pejorative for the Islamic State—can spring out of nowhere, said Ramayed, who was imprisoned eight times under the militant group and knows its brutality first hand.</w:t>
      </w:r>
    </w:p>
    <w:p w:rsidR="000040A5" w:rsidRDefault="000040A5" w:rsidP="000040A5">
      <w:r>
        <w:t xml:space="preserve"> “We put cameras on the house, guards on the roofs, and our people guard us until the morning because we need to sleep and there are no security forces,” he said.</w:t>
      </w:r>
    </w:p>
    <w:p w:rsidR="000040A5" w:rsidRDefault="000040A5" w:rsidP="000040A5">
      <w:r w:rsidRPr="00DA739E">
        <w:rPr>
          <w:rStyle w:val="Emphasis"/>
        </w:rPr>
        <w:t>The Islamic State appears to be returning</w:t>
      </w:r>
      <w:r>
        <w:t xml:space="preserve"> </w:t>
      </w:r>
      <w:r w:rsidRPr="00DA739E">
        <w:rPr>
          <w:rStyle w:val="Emphasis"/>
        </w:rPr>
        <w:t>to an insurgency in Iraq</w:t>
      </w:r>
      <w:r>
        <w:t xml:space="preserve">—or trying to. Since the fall of Baghouz, </w:t>
      </w:r>
      <w:r w:rsidRPr="00DA739E">
        <w:rPr>
          <w:rStyle w:val="StyleUnderline"/>
        </w:rPr>
        <w:t xml:space="preserve">the last Islamic State stronghold in Syria, in March, at least a </w:t>
      </w:r>
      <w:r w:rsidRPr="00DA739E">
        <w:rPr>
          <w:rStyle w:val="Emphasis"/>
        </w:rPr>
        <w:t>thousand</w:t>
      </w:r>
      <w:r w:rsidRPr="00DA739E">
        <w:rPr>
          <w:rStyle w:val="StyleUnderline"/>
        </w:rPr>
        <w:t xml:space="preserve"> </w:t>
      </w:r>
      <w:r w:rsidRPr="00DA739E">
        <w:rPr>
          <w:rStyle w:val="Emphasis"/>
        </w:rPr>
        <w:t>militants</w:t>
      </w:r>
      <w:r w:rsidRPr="00DA739E">
        <w:rPr>
          <w:rStyle w:val="StyleUnderline"/>
        </w:rPr>
        <w:t xml:space="preserve"> are suspected to have crossed into Iraq</w:t>
      </w:r>
      <w:r>
        <w:t xml:space="preserve">. Abu Bakr al-Baghdadi, </w:t>
      </w:r>
      <w:r w:rsidRPr="00DA739E">
        <w:rPr>
          <w:rStyle w:val="StyleUnderline"/>
        </w:rPr>
        <w:t>the spiritual leader of the organization, was believed to be in largely Sunni-dominated Anbar w</w:t>
      </w:r>
      <w:r>
        <w:t xml:space="preserve">hen he issued his first video in five years last month. </w:t>
      </w:r>
      <w:r w:rsidRPr="00DA739E">
        <w:rPr>
          <w:rStyle w:val="Emphasis"/>
        </w:rPr>
        <w:t>Many militants</w:t>
      </w:r>
      <w:r>
        <w:t xml:space="preserve"> </w:t>
      </w:r>
      <w:r w:rsidRPr="00DA739E">
        <w:rPr>
          <w:rStyle w:val="StyleUnderline"/>
        </w:rPr>
        <w:t>live in tunnel networks</w:t>
      </w:r>
      <w:r>
        <w:t xml:space="preserve"> built by the Islamic State and stocked with the necessary food and clothing, and they operate in cells of five to 10 people. </w:t>
      </w:r>
    </w:p>
    <w:p w:rsidR="000040A5" w:rsidRDefault="000040A5" w:rsidP="000040A5">
      <w:r w:rsidRPr="00DA739E">
        <w:rPr>
          <w:rStyle w:val="StyleUnderline"/>
        </w:rPr>
        <w:t>After the Islamic State</w:t>
      </w:r>
      <w:r>
        <w:t xml:space="preserve"> took </w:t>
      </w:r>
      <w:r w:rsidRPr="00DA739E">
        <w:rPr>
          <w:rStyle w:val="StyleUnderline"/>
        </w:rPr>
        <w:t>over large portions of Iraq</w:t>
      </w:r>
      <w:r>
        <w:t xml:space="preserve"> for three years, </w:t>
      </w:r>
      <w:r w:rsidRPr="00DA739E">
        <w:rPr>
          <w:rStyle w:val="Emphasis"/>
        </w:rPr>
        <w:t>Iraq’s</w:t>
      </w:r>
      <w:r w:rsidRPr="00DA739E">
        <w:rPr>
          <w:rStyle w:val="StyleUnderline"/>
        </w:rPr>
        <w:t xml:space="preserve"> military</w:t>
      </w:r>
      <w:r>
        <w:t xml:space="preserve">, </w:t>
      </w:r>
      <w:r w:rsidRPr="00DA739E">
        <w:rPr>
          <w:rStyle w:val="Emphasis"/>
        </w:rPr>
        <w:t>with U.S. help</w:t>
      </w:r>
      <w:r>
        <w:t xml:space="preserve">, </w:t>
      </w:r>
      <w:r w:rsidRPr="00DA739E">
        <w:rPr>
          <w:rStyle w:val="StyleUnderline"/>
        </w:rPr>
        <w:t>drove out the self-declared caliphate</w:t>
      </w:r>
      <w:r>
        <w:t xml:space="preserve"> by the end of 2017. But </w:t>
      </w:r>
      <w:r w:rsidRPr="00DA739E">
        <w:rPr>
          <w:rStyle w:val="StyleUnderline"/>
        </w:rPr>
        <w:t>Iraqi</w:t>
      </w:r>
      <w:r>
        <w:t xml:space="preserve"> </w:t>
      </w:r>
      <w:r w:rsidRPr="00DA739E">
        <w:rPr>
          <w:rStyle w:val="Emphasis"/>
        </w:rPr>
        <w:t>forces</w:t>
      </w:r>
      <w:r>
        <w:t xml:space="preserve"> remain </w:t>
      </w:r>
      <w:r w:rsidRPr="00DA739E">
        <w:rPr>
          <w:rStyle w:val="StyleUnderline"/>
        </w:rPr>
        <w:t>internally divided among a plethora of armed factions</w:t>
      </w:r>
      <w:r>
        <w:t xml:space="preserve">. And while </w:t>
      </w:r>
      <w:r w:rsidRPr="00DA739E">
        <w:rPr>
          <w:rStyle w:val="Emphasis"/>
        </w:rPr>
        <w:t>the Islamic State</w:t>
      </w:r>
      <w:r>
        <w:t xml:space="preserve"> </w:t>
      </w:r>
      <w:r w:rsidRPr="00DA739E">
        <w:rPr>
          <w:rStyle w:val="StyleUnderline"/>
        </w:rPr>
        <w:t xml:space="preserve">has been largely decimated, pockets of the organization </w:t>
      </w:r>
      <w:r w:rsidRPr="00DA739E">
        <w:rPr>
          <w:rStyle w:val="Emphasis"/>
        </w:rPr>
        <w:t>remain active and</w:t>
      </w:r>
      <w:r>
        <w:t xml:space="preserve"> </w:t>
      </w:r>
      <w:r w:rsidRPr="00DA739E">
        <w:rPr>
          <w:rStyle w:val="Emphasis"/>
        </w:rPr>
        <w:t>threaten Iraq’s remote regions</w:t>
      </w:r>
      <w:r>
        <w:t xml:space="preserve">, where the government is a rare sight.  </w:t>
      </w:r>
      <w:r w:rsidRPr="00DA739E">
        <w:rPr>
          <w:rStyle w:val="StyleUnderline"/>
        </w:rPr>
        <w:t>Civilian centers like Baghdad may be secure,</w:t>
      </w:r>
      <w:r>
        <w:t xml:space="preserve"> but as long as the provinces are at risk, the seeds that allowed the Islamic State to take root will remain.</w:t>
      </w:r>
    </w:p>
    <w:p w:rsidR="000040A5" w:rsidRDefault="000040A5" w:rsidP="000040A5">
      <w:r w:rsidRPr="00DA739E">
        <w:rPr>
          <w:rStyle w:val="Emphasis"/>
        </w:rPr>
        <w:t>Despite</w:t>
      </w:r>
      <w:r>
        <w:t xml:space="preserve"> </w:t>
      </w:r>
      <w:r w:rsidRPr="00DA739E">
        <w:rPr>
          <w:rStyle w:val="StyleUnderline"/>
        </w:rPr>
        <w:t>their</w:t>
      </w:r>
      <w:r>
        <w:t xml:space="preserve"> internal </w:t>
      </w:r>
      <w:r w:rsidRPr="00DA739E">
        <w:rPr>
          <w:rStyle w:val="StyleUnderline"/>
        </w:rPr>
        <w:t>divisions</w:t>
      </w:r>
      <w:r>
        <w:t xml:space="preserve">, </w:t>
      </w:r>
      <w:r w:rsidRPr="00DA739E">
        <w:rPr>
          <w:rStyle w:val="Emphasis"/>
        </w:rPr>
        <w:t xml:space="preserve">the Iraqi </w:t>
      </w:r>
      <w:r>
        <w:t xml:space="preserve">armed </w:t>
      </w:r>
      <w:r w:rsidRPr="00DA739E">
        <w:rPr>
          <w:rStyle w:val="Emphasis"/>
        </w:rPr>
        <w:t>forces</w:t>
      </w:r>
      <w:r>
        <w:t xml:space="preserve"> have </w:t>
      </w:r>
      <w:r w:rsidRPr="00DA739E">
        <w:rPr>
          <w:rStyle w:val="StyleUnderline"/>
        </w:rPr>
        <w:t xml:space="preserve">in many ways </w:t>
      </w:r>
      <w:r w:rsidRPr="00DA739E">
        <w:rPr>
          <w:rStyle w:val="Emphasis"/>
        </w:rPr>
        <w:t>honed</w:t>
      </w:r>
      <w:r w:rsidRPr="00DA739E">
        <w:rPr>
          <w:rStyle w:val="StyleUnderline"/>
        </w:rPr>
        <w:t xml:space="preserve"> their </w:t>
      </w:r>
      <w:r w:rsidRPr="00DA739E">
        <w:rPr>
          <w:rStyle w:val="Emphasis"/>
        </w:rPr>
        <w:t>operations</w:t>
      </w:r>
      <w:r>
        <w:t xml:space="preserve"> against the Islamic State since Mosul fell to the organization in 2014. </w:t>
      </w:r>
      <w:r w:rsidRPr="00DA739E">
        <w:rPr>
          <w:rStyle w:val="StyleUnderline"/>
        </w:rPr>
        <w:t>Michael Knights</w:t>
      </w:r>
      <w:r>
        <w:t xml:space="preserve">, a senior fellow </w:t>
      </w:r>
      <w:r w:rsidRPr="00DA739E">
        <w:rPr>
          <w:rStyle w:val="StyleUnderline"/>
        </w:rPr>
        <w:t>specializing in security</w:t>
      </w:r>
      <w:r>
        <w:t xml:space="preserve"> at the Washington Institute for Near East Policy, </w:t>
      </w:r>
      <w:r w:rsidRPr="00DA739E">
        <w:rPr>
          <w:rStyle w:val="StyleUnderline"/>
        </w:rPr>
        <w:t>said that despite Islamic State efforts to reassert influence,</w:t>
      </w:r>
      <w:r>
        <w:t xml:space="preserve"> “we’ve … seen the U.S. and Iraqi special forces greatly accelerating their operational template, including operations at night. We’ve also seen the Iraqi security forces surge … and you can see that’s had quite a positive effect.”</w:t>
      </w:r>
    </w:p>
    <w:p w:rsidR="000040A5" w:rsidRDefault="000040A5" w:rsidP="000040A5">
      <w:r>
        <w:t xml:space="preserve">At the same time, each faction </w:t>
      </w:r>
      <w:r w:rsidRPr="00DA739E">
        <w:rPr>
          <w:rStyle w:val="StyleUnderline"/>
        </w:rPr>
        <w:t>of the armed forces has its own methods of fighting the Islamic State</w:t>
      </w:r>
      <w:r>
        <w:t xml:space="preserve">, and in the long term, </w:t>
      </w:r>
      <w:r w:rsidRPr="00DA739E">
        <w:rPr>
          <w:rStyle w:val="Emphasis"/>
        </w:rPr>
        <w:t>these divisions</w:t>
      </w:r>
      <w:r>
        <w:t xml:space="preserve"> will </w:t>
      </w:r>
      <w:r w:rsidRPr="00DA739E">
        <w:rPr>
          <w:rStyle w:val="StyleUnderline"/>
        </w:rPr>
        <w:t>likely cost them in effectivenes</w:t>
      </w:r>
      <w:r>
        <w:t xml:space="preserve">s. Armed factions include the </w:t>
      </w:r>
      <w:r w:rsidRPr="00DA739E">
        <w:rPr>
          <w:rStyle w:val="StyleUnderline"/>
        </w:rPr>
        <w:t>Iraqi Counter Terrorism Service</w:t>
      </w:r>
      <w:r>
        <w:t xml:space="preserve"> (</w:t>
      </w:r>
      <w:r w:rsidRPr="00DA739E">
        <w:rPr>
          <w:rStyle w:val="Emphasis"/>
        </w:rPr>
        <w:t>CTS</w:t>
      </w:r>
      <w:r>
        <w:t xml:space="preserve">), the </w:t>
      </w:r>
      <w:r w:rsidRPr="00DA739E">
        <w:rPr>
          <w:rStyle w:val="Emphasis"/>
        </w:rPr>
        <w:t>Popular Mobilization Forces (PMF</w:t>
      </w:r>
      <w:r>
        <w:t xml:space="preserve">), </w:t>
      </w:r>
      <w:r w:rsidRPr="00DA739E">
        <w:rPr>
          <w:rStyle w:val="StyleUnderline"/>
        </w:rPr>
        <w:t>the Iraqi Army, and tribal militias.</w:t>
      </w:r>
      <w:r>
        <w:t xml:space="preserve"> Many Sunni fighters against the Islamic State have joined the PMF, </w:t>
      </w:r>
      <w:r w:rsidRPr="00DA739E">
        <w:rPr>
          <w:rStyle w:val="StyleUnderline"/>
        </w:rPr>
        <w:t>which began as a collection of largely Shiite provisional militias</w:t>
      </w:r>
      <w:r>
        <w:t xml:space="preserve"> built to fight the Islamic State in 2014. Loosely organized and often at odds with each other, the PMF militias, many of which are backed by Iran, are deeply involved in the fight against the Islamic State but rarely coordinate with the CTS.</w:t>
      </w:r>
    </w:p>
    <w:p w:rsidR="000040A5" w:rsidRDefault="000040A5" w:rsidP="000040A5">
      <w:r>
        <w:t xml:space="preserve">Renad Mansour, a research fellow at Chatham House, said: “The </w:t>
      </w:r>
      <w:r w:rsidRPr="00DA739E">
        <w:rPr>
          <w:rStyle w:val="Emphasis"/>
        </w:rPr>
        <w:t>CTS</w:t>
      </w:r>
      <w:r>
        <w:t xml:space="preserve"> </w:t>
      </w:r>
      <w:r w:rsidRPr="00DA739E">
        <w:rPr>
          <w:rStyle w:val="Emphasis"/>
        </w:rPr>
        <w:t>and</w:t>
      </w:r>
      <w:r>
        <w:t xml:space="preserve"> the [</w:t>
      </w:r>
      <w:r w:rsidRPr="00DA739E">
        <w:rPr>
          <w:rStyle w:val="Emphasis"/>
        </w:rPr>
        <w:t>PMF</w:t>
      </w:r>
      <w:r>
        <w:t xml:space="preserve">] </w:t>
      </w:r>
      <w:r w:rsidRPr="00DA739E">
        <w:rPr>
          <w:rStyle w:val="StyleUnderline"/>
        </w:rPr>
        <w:t>don’t talk to each other. They</w:t>
      </w:r>
      <w:r>
        <w:t xml:space="preserve"> </w:t>
      </w:r>
      <w:r w:rsidRPr="00DA739E">
        <w:rPr>
          <w:rStyle w:val="StyleUnderline"/>
        </w:rPr>
        <w:t>don’t even sit in the same room</w:t>
      </w:r>
      <w:r>
        <w:t xml:space="preserve"> as each other because one is viewed as an American proxy and one is viewed as an Iranian proxy. </w:t>
      </w:r>
      <w:r w:rsidRPr="00DA739E">
        <w:rPr>
          <w:rStyle w:val="StyleUnderline"/>
        </w:rPr>
        <w:t>These two groups are meant to be on the same side</w:t>
      </w:r>
      <w:r>
        <w:t xml:space="preserve"> fighting Daesh and making sure Daesh doesn’t come back. But of course </w:t>
      </w:r>
      <w:r w:rsidRPr="00DA739E">
        <w:rPr>
          <w:rStyle w:val="Emphasis"/>
        </w:rPr>
        <w:t>they’re not going to share intelligence with each other</w:t>
      </w:r>
      <w:r>
        <w:t>.”</w:t>
      </w:r>
    </w:p>
    <w:p w:rsidR="000040A5" w:rsidRDefault="000040A5" w:rsidP="000040A5">
      <w:r w:rsidRPr="00DA739E">
        <w:rPr>
          <w:rStyle w:val="StyleUnderline"/>
        </w:rPr>
        <w:t>Mansour pointed to the change in attitude among Moslawis</w:t>
      </w:r>
      <w:r>
        <w:t>—residents of the city of Mosul—as an example of the uncertainty that remains. “After liberation, the Moslawis were very happy to be finished with the caliphate, but now you go talk to the same people and they’ll tell you it’s been a year and a half, almost two years, and we still haven’t seen our government yet,” Mansour said.</w:t>
      </w:r>
    </w:p>
    <w:p w:rsidR="000040A5" w:rsidRDefault="000040A5" w:rsidP="000040A5">
      <w:r>
        <w:t>But the Baghdad government, as fractious as it remains, does have one thing going for it that’s very different from last time: Too many Iraqis experienced up close what the Islamic State really is like, and they fear and loathe it.</w:t>
      </w:r>
    </w:p>
    <w:p w:rsidR="000040A5" w:rsidRDefault="000040A5" w:rsidP="000040A5">
      <w:r>
        <w:t>“In 2014, 90 percent of the tribes here supported Daesh. Now not 1 percent of them support Daesh,” said Sheikh Qatari Shamarmand, a leader of a tribal militia in Anbar province.</w:t>
      </w:r>
    </w:p>
    <w:p w:rsidR="000040A5" w:rsidRDefault="000040A5" w:rsidP="000040A5">
      <w:r>
        <w:t xml:space="preserve">He said that while </w:t>
      </w:r>
      <w:r w:rsidRPr="00DA739E">
        <w:rPr>
          <w:rStyle w:val="StyleUnderline"/>
        </w:rPr>
        <w:t>his tribe was one of the few that did not support the Islamic State</w:t>
      </w:r>
      <w:r>
        <w:t xml:space="preserve">, </w:t>
      </w:r>
      <w:r w:rsidRPr="00DA739E">
        <w:rPr>
          <w:rStyle w:val="StyleUnderline"/>
        </w:rPr>
        <w:t>it was the exception rather than the rule after years of neglect by the Shiite-majority governmen</w:t>
      </w:r>
      <w:r>
        <w:t>t in Baghdad. After the U.S. invasion of Iraq in 2003, the Shiite-led government largely isolated Sunni-majority communities, creating the anger and resentment that made many see the Islamic State as a viable option.</w:t>
      </w:r>
    </w:p>
    <w:p w:rsidR="000040A5" w:rsidRPr="000040A5" w:rsidRDefault="000040A5" w:rsidP="000040A5">
      <w:pPr>
        <w:rPr>
          <w:u w:val="single"/>
        </w:rPr>
      </w:pPr>
      <w:r>
        <w:t xml:space="preserve">But Shamarmand said when </w:t>
      </w:r>
      <w:r w:rsidRPr="00DA739E">
        <w:rPr>
          <w:rStyle w:val="Emphasis"/>
        </w:rPr>
        <w:t>the Islamic State transformed</w:t>
      </w:r>
      <w:r>
        <w:t xml:space="preserve"> </w:t>
      </w:r>
      <w:r w:rsidRPr="00DA739E">
        <w:rPr>
          <w:rStyle w:val="Emphasis"/>
        </w:rPr>
        <w:t>from an insurgency</w:t>
      </w:r>
      <w:r>
        <w:t xml:space="preserve"> </w:t>
      </w:r>
      <w:r w:rsidRPr="00DA739E">
        <w:rPr>
          <w:rStyle w:val="Emphasis"/>
        </w:rPr>
        <w:t>into a ruling power</w:t>
      </w:r>
      <w:r>
        <w:t xml:space="preserve"> in 2014 and </w:t>
      </w:r>
      <w:r w:rsidRPr="00DA739E">
        <w:rPr>
          <w:rStyle w:val="StyleUnderline"/>
        </w:rPr>
        <w:t>seized a third of Iraq</w:t>
      </w:r>
      <w:r>
        <w:t xml:space="preserve">, “they [the tribes] </w:t>
      </w:r>
      <w:r w:rsidRPr="00DA739E">
        <w:rPr>
          <w:rStyle w:val="StyleUnderline"/>
        </w:rPr>
        <w:t>discovered they were a criminal organization</w:t>
      </w:r>
      <w:r>
        <w:t xml:space="preserve"> and </w:t>
      </w:r>
      <w:r w:rsidRPr="00DA739E">
        <w:rPr>
          <w:rStyle w:val="StyleUnderline"/>
        </w:rPr>
        <w:t>that what was important</w:t>
      </w:r>
      <w:r>
        <w:t xml:space="preserve"> to </w:t>
      </w:r>
      <w:r w:rsidRPr="00DA739E">
        <w:rPr>
          <w:rStyle w:val="StyleUnderline"/>
        </w:rPr>
        <w:t>them wasn’t whether you were Sunni or Shia—what was important was killing and destruction.”</w:t>
      </w:r>
    </w:p>
    <w:p w:rsidR="000040A5" w:rsidRDefault="000040A5" w:rsidP="000040A5">
      <w:r>
        <w:t xml:space="preserve">The brutality of the Islamic State’s rule dramatically shrank the group’s base of recruits, and a great number of tribes and civilians began to share intelligence with Iraqi security services. </w:t>
      </w:r>
    </w:p>
    <w:p w:rsidR="000040A5" w:rsidRPr="000040A5" w:rsidRDefault="000040A5" w:rsidP="000040A5">
      <w:pPr>
        <w:rPr>
          <w:u w:val="single"/>
        </w:rPr>
      </w:pPr>
      <w:r>
        <w:t>“</w:t>
      </w:r>
      <w:r w:rsidRPr="00DA739E">
        <w:rPr>
          <w:rStyle w:val="StyleUnderline"/>
        </w:rPr>
        <w:t>What was the reason for the fall of the provinces</w:t>
      </w:r>
      <w:r>
        <w:t xml:space="preserve"> [to the Islamic State]? The [Iraqi] </w:t>
      </w:r>
      <w:r w:rsidRPr="00DA739E">
        <w:rPr>
          <w:rStyle w:val="Emphasis"/>
        </w:rPr>
        <w:t>troops</w:t>
      </w:r>
      <w:r>
        <w:t xml:space="preserve"> w</w:t>
      </w:r>
      <w:r w:rsidRPr="00DA739E">
        <w:rPr>
          <w:rStyle w:val="StyleUnderline"/>
        </w:rPr>
        <w:t>ere afraid because they felt that the people around them did not love them</w:t>
      </w:r>
      <w:r>
        <w:t xml:space="preserve">, they did not want them, </w:t>
      </w:r>
      <w:r w:rsidRPr="00DA739E">
        <w:rPr>
          <w:rStyle w:val="Emphasis"/>
        </w:rPr>
        <w:t>so they left their weapons and left,”</w:t>
      </w:r>
      <w:r>
        <w:t xml:space="preserve"> said Maj. Gen. Tahseen al-Khafaji, the manager of the media office at the Iraqi Defense Ministry. “Now the story is the opposite. Now they want the military. Now they are with the military. </w:t>
      </w:r>
      <w:r w:rsidRPr="00DA739E">
        <w:rPr>
          <w:rStyle w:val="StyleUnderline"/>
        </w:rPr>
        <w:t xml:space="preserve">They helped the military with their operations during the liberation. So of course </w:t>
      </w:r>
      <w:r w:rsidRPr="00DA739E">
        <w:rPr>
          <w:rStyle w:val="Emphasis"/>
        </w:rPr>
        <w:t>cooperation</w:t>
      </w:r>
      <w:r w:rsidRPr="00DA739E">
        <w:rPr>
          <w:rStyle w:val="StyleUnderline"/>
        </w:rPr>
        <w:t xml:space="preserve"> is </w:t>
      </w:r>
      <w:r w:rsidRPr="00DA739E">
        <w:rPr>
          <w:rStyle w:val="Emphasis"/>
        </w:rPr>
        <w:t>much higher</w:t>
      </w:r>
      <w:r w:rsidRPr="00DA739E">
        <w:rPr>
          <w:rStyle w:val="StyleUnderline"/>
        </w:rPr>
        <w:t xml:space="preserve"> than it was before.”</w:t>
      </w:r>
    </w:p>
    <w:p w:rsidR="000040A5" w:rsidRDefault="000040A5" w:rsidP="000040A5">
      <w:r>
        <w:t xml:space="preserve">Even so, </w:t>
      </w:r>
      <w:r w:rsidRPr="00DA739E">
        <w:rPr>
          <w:rStyle w:val="StyleUnderline"/>
        </w:rPr>
        <w:t>the Islamic State is back to its killing ways in Iraq</w:t>
      </w:r>
      <w:r>
        <w:t xml:space="preserve">. </w:t>
      </w:r>
      <w:r w:rsidRPr="00DA739E">
        <w:rPr>
          <w:rStyle w:val="Emphasis"/>
        </w:rPr>
        <w:t>In its latest operations</w:t>
      </w:r>
      <w:r>
        <w:t xml:space="preserve">, </w:t>
      </w:r>
      <w:r w:rsidRPr="00DA739E">
        <w:rPr>
          <w:rStyle w:val="StyleUnderline"/>
        </w:rPr>
        <w:t>the group has targeted local leaders like Ramayed; in early May, the group attacked the home of a local leader</w:t>
      </w:r>
      <w:r>
        <w:t xml:space="preserve"> </w:t>
      </w:r>
      <w:r w:rsidRPr="00DA739E">
        <w:rPr>
          <w:rStyle w:val="Emphasis"/>
        </w:rPr>
        <w:t>in the northern province of Nineveh</w:t>
      </w:r>
      <w:r>
        <w:t>, killing him and four of his relatives. In April, a roadside bombing killed a tribal leader in the same province.</w:t>
      </w:r>
    </w:p>
    <w:p w:rsidR="000040A5" w:rsidRDefault="000040A5" w:rsidP="000040A5">
      <w:r>
        <w:t>And though the Islamic State is weaker than it has been in a decade, it’s shifting its mode of operations and asserting its presence in targeted assassinations designed to show communities that the caliphate still exists. For Iraqi security forces, this means a game of cat and mouse as they try to track the remaining Islamic State cells inside the vast desert regions of western Iraq, the Hamrin Mountains in Diyala province, and the remote rural areas of Nineveh.</w:t>
      </w:r>
    </w:p>
    <w:p w:rsidR="000040A5" w:rsidRDefault="000040A5" w:rsidP="000040A5">
      <w:r>
        <w:t>Iraqi intelligence has improved since it last tackled the Islamic State as an insurgency in 2010; however its focus remains military. But across Iraq, a dual war is playing out: one military and one social. The Iraqi military is winning the physical war, but as long as villages like Abu Teban remain isolated and endangered, resentment will grow, and in that anger lies the roots of the Islamic State.</w:t>
      </w:r>
    </w:p>
    <w:p w:rsidR="000040A5" w:rsidRDefault="000040A5" w:rsidP="000040A5">
      <w:r>
        <w:t>The numbers of Islamic State members still operating in Iraq vary from under 1,000 to 3,000 or more—a dramatic diminishment in numbers from the Islamic State’s height, when an estimated 100,000 fighters fought for the group.</w:t>
      </w:r>
    </w:p>
    <w:p w:rsidR="000040A5" w:rsidRDefault="000040A5" w:rsidP="000040A5">
      <w:r>
        <w:t>“Even [in] 2009-10, when al Qaeda in Iraq or the Islamic State in Iraq was in a declining cycle, it was still a really large-scale, almost industrialized insurgency,” Knights said. “In certain parts of Iraq, the insurgency was still pretty much the only industry within an area.”</w:t>
      </w:r>
    </w:p>
    <w:p w:rsidR="000040A5" w:rsidRDefault="000040A5" w:rsidP="000040A5">
      <w:r>
        <w:t>Now the number of explosions caused by the Islamic State has dwindled as the group returns to the more classic mold of an insurgency. “Daesh does not have the leaders or ability to occupy a city or large area. … Now Daesh is returning to its former state with limited operations and sleeper cells,” said Staff Lt. Gen. Mohammed al-Askari, a military advisor at the Iraqi Defense Ministry.</w:t>
      </w:r>
    </w:p>
    <w:p w:rsidR="000040A5" w:rsidRDefault="000040A5" w:rsidP="000040A5">
      <w:r>
        <w:t>“Now it’s much more of a more difficult choice for people to be involved in the insurgency,” Knights said. “Nowadays it is a very narrow insurgency involving quite a small number of people, and as a result they’ve needed to go to a more quality approach.”</w:t>
      </w:r>
    </w:p>
    <w:p w:rsidR="000040A5" w:rsidRPr="000040A5" w:rsidRDefault="000040A5" w:rsidP="000040A5">
      <w:pPr>
        <w:rPr>
          <w:b/>
          <w:iCs/>
          <w:u w:val="single"/>
          <w:bdr w:val="single" w:sz="8" w:space="0" w:color="auto"/>
        </w:rPr>
      </w:pPr>
      <w:r>
        <w:t xml:space="preserve">By “quality” he means that while </w:t>
      </w:r>
      <w:r w:rsidRPr="00DA739E">
        <w:rPr>
          <w:rStyle w:val="Emphasis"/>
        </w:rPr>
        <w:t xml:space="preserve">the number of total Islamic State attacks </w:t>
      </w:r>
      <w:r>
        <w:t xml:space="preserve">has </w:t>
      </w:r>
      <w:r w:rsidRPr="00DA739E">
        <w:rPr>
          <w:rStyle w:val="StyleUnderline"/>
        </w:rPr>
        <w:t>gone down</w:t>
      </w:r>
      <w:r>
        <w:t xml:space="preserve">, </w:t>
      </w:r>
      <w:r w:rsidRPr="00DA739E">
        <w:rPr>
          <w:rStyle w:val="Emphasis"/>
        </w:rPr>
        <w:t>he believes the group is focusing on strategic targets that will show the extent of its power.</w:t>
      </w:r>
    </w:p>
    <w:p w:rsidR="000040A5" w:rsidRDefault="000040A5" w:rsidP="000040A5">
      <w:r>
        <w:t xml:space="preserve">“They’ve learned a lot of lessons from the past, and one of those is how to successfully adopt a quality over quantity approach. So even though the [Islamic State] launches very, very small number of attacks in comparison to their historic record, they’re able to do things like rural assassination campaigns of mukhtars,” Knights said, using the Arabic term for local leaders. </w:t>
      </w:r>
    </w:p>
    <w:p w:rsidR="000040A5" w:rsidRDefault="000040A5" w:rsidP="000040A5">
      <w:r>
        <w:t>Shamarmand, the tribal militia leader, hails from a town called Baghdadi in Anbar province; he fought in the war against the Islamic State and lost hundreds of his tribespeople to the war and the occupation. Every two weeks, Shamarmand gathers his men together and travels out into the desert to pursue the last remnants of the Islamic State in cooperation with the Iraqi armed forces. They follow local intelligence and find pockets of five to 15 members living out in the most isolated regions. Some hide in caves, others in tunnels, and still others rent houses.</w:t>
      </w:r>
    </w:p>
    <w:p w:rsidR="000040A5" w:rsidRDefault="000040A5" w:rsidP="000040A5">
      <w:r>
        <w:t>Shamarmand works with both the military and CTS, which rely on him for local knowledge and contacts. The tribal militias are some of the many armed groups operating in the region, and Shamarmand said he has good relations with each of them. But Mansour said the groups are riddled by internal division that comes at the cost of the security and safety of vulnerable citizens.</w:t>
      </w:r>
    </w:p>
    <w:p w:rsidR="000040A5" w:rsidRDefault="000040A5" w:rsidP="000040A5">
      <w:r>
        <w:t>“What you have now—which is even more troubling to me at least in Anbar and other recently liberated areas—is that there are so many different armed groups … all competing with each other at the same time. … There is no one sense of these are the liberators,” Mansour said. “If those people who are supposed to enforce security are competing with each other for territory, for the economic spoils of war, the people will always be left behind.”</w:t>
      </w:r>
    </w:p>
    <w:p w:rsidR="000040A5" w:rsidRDefault="000040A5" w:rsidP="000040A5">
      <w:r>
        <w:t>There are areas, Shamarmand admitted, where security forces do not dare go out at night and locals must cooperate with the Islamic State or pay the consequences. The villagers do not see security services working for them, and many still lack basic services. Mansour said that while the recent memory of the Islamic State is still potent, these elements are the true reason why it will be so difficult to defeat the insurgency. “At the moment, Daesh is still a very dark point of Iraq’s history, so it’s very difficult to see people accepting Daesh, especially from an ideological perspective. However … what we’ve seen in Iraq is that the conflict is always cyclical.”</w:t>
      </w:r>
    </w:p>
    <w:p w:rsidR="000040A5" w:rsidRDefault="000040A5" w:rsidP="000040A5">
      <w:r w:rsidRPr="00DA739E">
        <w:rPr>
          <w:rStyle w:val="StyleUnderline"/>
        </w:rPr>
        <w:t>Now areas like Abu Teban remain deserted</w:t>
      </w:r>
      <w:r>
        <w:t xml:space="preserve">, and </w:t>
      </w:r>
      <w:r w:rsidRPr="00DA739E">
        <w:rPr>
          <w:rStyle w:val="StyleUnderline"/>
        </w:rPr>
        <w:t>large parts of Mosul remain neglected</w:t>
      </w:r>
      <w:r>
        <w:t xml:space="preserve"> without government services or resources. </w:t>
      </w:r>
      <w:r w:rsidRPr="00DA739E">
        <w:rPr>
          <w:rStyle w:val="Emphasis"/>
        </w:rPr>
        <w:t>It may only be a matter of time until the government loses the groundswel</w:t>
      </w:r>
      <w:r>
        <w:t xml:space="preserve">l </w:t>
      </w:r>
      <w:r w:rsidRPr="00DA739E">
        <w:rPr>
          <w:rStyle w:val="StyleUnderline"/>
        </w:rPr>
        <w:t>of support that sprung from the defeat of the Islamic</w:t>
      </w:r>
      <w:r>
        <w:t xml:space="preserve"> State. “</w:t>
      </w:r>
      <w:r w:rsidRPr="00DA739E">
        <w:rPr>
          <w:rStyle w:val="StyleUnderline"/>
        </w:rPr>
        <w:t>The challenge becomes trying to address even a group like Daesh as if it’s only a military problem</w:t>
      </w:r>
      <w:r>
        <w:t>. So the military solution only really addresses the symptom, which is Daesh, but cannot really address the roots as to why these groups emerge,” Mansour said. “The challenge we have now is that no one is addressing these roots.”</w:t>
      </w:r>
    </w:p>
    <w:p w:rsidR="000040A5" w:rsidRDefault="000040A5" w:rsidP="000040A5"/>
    <w:p w:rsidR="000040A5" w:rsidRDefault="000040A5" w:rsidP="000040A5">
      <w:pPr>
        <w:pStyle w:val="Heading4"/>
      </w:pPr>
      <w:r>
        <w:t>Nuclear war</w:t>
      </w:r>
    </w:p>
    <w:p w:rsidR="000040A5" w:rsidRPr="0034698A" w:rsidRDefault="000040A5" w:rsidP="000040A5">
      <w:r>
        <w:rPr>
          <w:rStyle w:val="Style13ptBold"/>
        </w:rPr>
        <w:t xml:space="preserve">Al-Fuzai 15 </w:t>
      </w:r>
      <w:r w:rsidRPr="0034698A">
        <w:t xml:space="preserve">Muna </w:t>
      </w:r>
      <w:r w:rsidRPr="00913C76">
        <w:t xml:space="preserve">Al-Fuzai </w:t>
      </w:r>
      <w:r w:rsidRPr="0034698A">
        <w:t>, spent six years with Ministry of Defense in Kuwait, former UN Goodwill Ambassador, noted columnist, a business consultant, a political activist, 11-28-2015,</w:t>
      </w:r>
      <w:r w:rsidRPr="0034698A">
        <w:rPr>
          <w:b/>
        </w:rPr>
        <w:t xml:space="preserve"> </w:t>
      </w:r>
      <w:r w:rsidRPr="0034698A">
        <w:t>"World War III," Kuwait Times, http://news.kuwaittimes.net/website/world-war-iii/</w:t>
      </w:r>
    </w:p>
    <w:p w:rsidR="000040A5" w:rsidRPr="00913C76" w:rsidRDefault="000040A5" w:rsidP="000040A5"/>
    <w:p w:rsidR="000040A5" w:rsidRPr="00913C76" w:rsidRDefault="000040A5" w:rsidP="000040A5">
      <w:pPr>
        <w:rPr>
          <w:rStyle w:val="StyleUnderline"/>
        </w:rPr>
      </w:pPr>
      <w:r w:rsidRPr="00913C76">
        <w:rPr>
          <w:rStyle w:val="StyleUnderline"/>
        </w:rPr>
        <w:t xml:space="preserve">Is the </w:t>
      </w:r>
      <w:r w:rsidRPr="00913C76">
        <w:rPr>
          <w:rStyle w:val="Emphasis"/>
        </w:rPr>
        <w:t>world about to change</w:t>
      </w:r>
      <w:r w:rsidRPr="00913C76">
        <w:rPr>
          <w:rStyle w:val="StyleUnderline"/>
        </w:rPr>
        <w:t xml:space="preserve"> the slogan</w:t>
      </w:r>
      <w:r>
        <w:t xml:space="preserve"> </w:t>
      </w:r>
      <w:r w:rsidRPr="00913C76">
        <w:rPr>
          <w:rStyle w:val="Emphasis"/>
        </w:rPr>
        <w:t>of the war on terrorism</w:t>
      </w:r>
      <w:r>
        <w:t xml:space="preserve"> to </w:t>
      </w:r>
      <w:r w:rsidRPr="00913C76">
        <w:rPr>
          <w:rStyle w:val="Emphasis"/>
        </w:rPr>
        <w:t>World War III</w:t>
      </w:r>
      <w:r>
        <w:t xml:space="preserve">? Will we hear the drums of war again after 70 years of world peace since the last world war? </w:t>
      </w:r>
      <w:r w:rsidRPr="00913C76">
        <w:rPr>
          <w:rStyle w:val="StyleUnderline"/>
        </w:rPr>
        <w:t>Is it going to reshape the world map?</w:t>
      </w:r>
    </w:p>
    <w:p w:rsidR="000040A5" w:rsidRDefault="000040A5" w:rsidP="000040A5">
      <w:r>
        <w:t xml:space="preserve">Clearly </w:t>
      </w:r>
      <w:r w:rsidRPr="00913C76">
        <w:rPr>
          <w:rStyle w:val="StyleUnderline"/>
        </w:rPr>
        <w:t>there are different views and scenarios for the world’s major powers</w:t>
      </w:r>
      <w:r>
        <w:t xml:space="preserve"> that </w:t>
      </w:r>
      <w:r w:rsidRPr="00913C76">
        <w:rPr>
          <w:rStyle w:val="StyleUnderline"/>
        </w:rPr>
        <w:t>manage crucial decisions</w:t>
      </w:r>
      <w:r>
        <w:t xml:space="preserve"> on how the </w:t>
      </w:r>
      <w:r w:rsidRPr="00913C76">
        <w:rPr>
          <w:rStyle w:val="StyleUnderline"/>
        </w:rPr>
        <w:t xml:space="preserve">situation must end or be controlled in the light of the </w:t>
      </w:r>
      <w:r w:rsidRPr="00913C76">
        <w:rPr>
          <w:rStyle w:val="Emphasis"/>
        </w:rPr>
        <w:t>proliferation of terrorist organizations</w:t>
      </w:r>
      <w:r>
        <w:t xml:space="preserve">, their branches and agents around the world, </w:t>
      </w:r>
      <w:r w:rsidRPr="00913C76">
        <w:rPr>
          <w:rStyle w:val="StyleUnderline"/>
        </w:rPr>
        <w:t xml:space="preserve">all </w:t>
      </w:r>
      <w:r w:rsidRPr="00913C76">
        <w:rPr>
          <w:rStyle w:val="Emphasis"/>
        </w:rPr>
        <w:t>posing a major threat</w:t>
      </w:r>
      <w:r w:rsidRPr="00913C76">
        <w:rPr>
          <w:rStyle w:val="StyleUnderline"/>
        </w:rPr>
        <w:t xml:space="preserve"> to everyone</w:t>
      </w:r>
      <w:r>
        <w:t xml:space="preserve">. </w:t>
      </w:r>
      <w:r w:rsidRPr="00913C76">
        <w:rPr>
          <w:rStyle w:val="StyleUnderline"/>
        </w:rPr>
        <w:t>It seems until there is understanding of the beneficiaries of these organizations</w:t>
      </w:r>
      <w:r>
        <w:t>, the announcement of a new war is inevitable.</w:t>
      </w:r>
    </w:p>
    <w:p w:rsidR="000040A5" w:rsidRDefault="000040A5" w:rsidP="000040A5">
      <w:r w:rsidRPr="00913C76">
        <w:rPr>
          <w:rStyle w:val="StyleUnderline"/>
        </w:rPr>
        <w:t>Some believe that the shooting down by Turkey of a Russian fighter jet</w:t>
      </w:r>
      <w:r>
        <w:t xml:space="preserve"> was like </w:t>
      </w:r>
      <w:r w:rsidRPr="00913C76">
        <w:rPr>
          <w:rStyle w:val="StyleUnderline"/>
        </w:rPr>
        <w:t>pouring oil on fire that created extra tension</w:t>
      </w:r>
      <w:r>
        <w:t xml:space="preserve"> in the region that may lead to a new war. But I don’t believe in this view, because Turkish foreign policy has had a fixed principle for centuries, whereas </w:t>
      </w:r>
      <w:r w:rsidRPr="00913C76">
        <w:rPr>
          <w:rStyle w:val="StyleUnderline"/>
        </w:rPr>
        <w:t>Russian ambitions in the region are the greatest threat to Turkey</w:t>
      </w:r>
      <w:r>
        <w:t>. So Russia and Turkey are in different camps and an international consensus broker is essential, of course. The United States of America is playing this role now.</w:t>
      </w:r>
    </w:p>
    <w:p w:rsidR="000040A5" w:rsidRDefault="000040A5" w:rsidP="000040A5">
      <w:r>
        <w:t>Even if we assume that this incident hadn’t occurred, the heated conditions are not going to calm down nor peace achieved as long as there is almost an international cover for unknown organizations calling themselves Islamic. But the truth of the matter is that the Islamic religion is innocent. And whether these militants declare themselves moderate, opposition, extreme or by any other name, they are still eyeing a spot in a rich and strategic area like Syria or Iraq, which is a real disaster for us in this region.</w:t>
      </w:r>
    </w:p>
    <w:p w:rsidR="000040A5" w:rsidRDefault="000040A5" w:rsidP="000040A5">
      <w:r>
        <w:t>Right now there is a state of global alert against IS in the wake of the recent Paris attacks and the downing of a Russian passenger aircraft over Sinai. Turkey seems concerned that the Russian position will increase stiffness in the war on terror, whether it is done with the consent of the US, Saudi Arabia and other countries or not, especially now that Russia has a strong hand in the region and major allies. So events may evolve in the coming days faster than we expect, especially with the elimination of large terrorist organizations such as IS and others. This is not a controversial topic, bearing in mind the possibility of all terror groups uniting together. Interests unite enemies.</w:t>
      </w:r>
    </w:p>
    <w:p w:rsidR="000040A5" w:rsidRDefault="000040A5" w:rsidP="000040A5">
      <w:r w:rsidRPr="00913C76">
        <w:rPr>
          <w:rStyle w:val="StyleUnderline"/>
        </w:rPr>
        <w:t>This matter does not require a lot of intelligence</w:t>
      </w:r>
      <w:r>
        <w:t xml:space="preserve">. </w:t>
      </w:r>
      <w:r w:rsidRPr="00913C76">
        <w:rPr>
          <w:rStyle w:val="Emphasis"/>
        </w:rPr>
        <w:t>Every</w:t>
      </w:r>
      <w:r>
        <w:t xml:space="preserve"> world </w:t>
      </w:r>
      <w:r w:rsidRPr="00913C76">
        <w:rPr>
          <w:rStyle w:val="Emphasis"/>
        </w:rPr>
        <w:t>war</w:t>
      </w:r>
      <w:r>
        <w:t xml:space="preserve"> </w:t>
      </w:r>
      <w:r w:rsidRPr="00913C76">
        <w:rPr>
          <w:rStyle w:val="Emphasis"/>
        </w:rPr>
        <w:t>needs a conflict</w:t>
      </w:r>
      <w:r>
        <w:t xml:space="preserve"> </w:t>
      </w:r>
      <w:r w:rsidRPr="00913C76">
        <w:rPr>
          <w:rStyle w:val="StyleUnderline"/>
        </w:rPr>
        <w:t>somewhere for the interests of greater powers to create a new world order.</w:t>
      </w:r>
      <w:r>
        <w:t xml:space="preserve"> And with the large number of terrorist organizations inside Syria, the land is ready.</w:t>
      </w:r>
    </w:p>
    <w:p w:rsidR="000040A5" w:rsidRDefault="000040A5" w:rsidP="000040A5">
      <w:r>
        <w:t xml:space="preserve">Even if an alliance is formed now between the great powers to destroy IS, </w:t>
      </w:r>
      <w:r w:rsidRPr="00913C76">
        <w:rPr>
          <w:rStyle w:val="StyleUnderline"/>
        </w:rPr>
        <w:t xml:space="preserve">it </w:t>
      </w:r>
      <w:r w:rsidRPr="00913C76">
        <w:rPr>
          <w:rStyle w:val="Emphasis"/>
        </w:rPr>
        <w:t>may result</w:t>
      </w:r>
      <w:r w:rsidRPr="00913C76">
        <w:rPr>
          <w:rStyle w:val="StyleUnderline"/>
        </w:rPr>
        <w:t xml:space="preserve"> in a </w:t>
      </w:r>
      <w:r w:rsidRPr="00913C76">
        <w:rPr>
          <w:rStyle w:val="Emphasis"/>
        </w:rPr>
        <w:t>conflict</w:t>
      </w:r>
      <w:r w:rsidRPr="00913C76">
        <w:rPr>
          <w:rStyle w:val="StyleUnderline"/>
        </w:rPr>
        <w:t xml:space="preserve"> between the </w:t>
      </w:r>
      <w:r w:rsidRPr="00913C76">
        <w:rPr>
          <w:rStyle w:val="Emphasis"/>
        </w:rPr>
        <w:t>major powers</w:t>
      </w:r>
      <w:r>
        <w:t xml:space="preserve"> on how to do so. It appears </w:t>
      </w:r>
      <w:r w:rsidRPr="00913C76">
        <w:rPr>
          <w:rStyle w:val="StyleUnderline"/>
        </w:rPr>
        <w:t>that both Russia and the United States are holding different views</w:t>
      </w:r>
      <w:r>
        <w:t xml:space="preserve"> </w:t>
      </w:r>
      <w:r w:rsidRPr="00913C76">
        <w:rPr>
          <w:rStyle w:val="StyleUnderline"/>
        </w:rPr>
        <w:t>about</w:t>
      </w:r>
      <w:r>
        <w:t xml:space="preserve"> the way the future of </w:t>
      </w:r>
      <w:r w:rsidRPr="00913C76">
        <w:rPr>
          <w:rStyle w:val="Emphasis"/>
        </w:rPr>
        <w:t>Syria</w:t>
      </w:r>
      <w:r>
        <w:t xml:space="preserve"> must be shaped and </w:t>
      </w:r>
      <w:r w:rsidRPr="00913C76">
        <w:rPr>
          <w:rStyle w:val="Emphasis"/>
        </w:rPr>
        <w:t>the role of terrorist organizations. I</w:t>
      </w:r>
      <w:r>
        <w:t>t seems clear that Russia finds these organizations a threat to be eliminated, but the United States’ statements do not seem agreeable to this scenario, especially with the US election coming soon.</w:t>
      </w:r>
    </w:p>
    <w:p w:rsidR="000040A5" w:rsidRDefault="000040A5" w:rsidP="000040A5">
      <w:r w:rsidRPr="00913C76">
        <w:rPr>
          <w:rStyle w:val="StyleUnderline"/>
        </w:rPr>
        <w:t xml:space="preserve">No country is safe today from the possibility of a </w:t>
      </w:r>
      <w:r w:rsidRPr="00913C76">
        <w:rPr>
          <w:rStyle w:val="Emphasis"/>
        </w:rPr>
        <w:t>world war.</w:t>
      </w:r>
      <w:r>
        <w:t xml:space="preserve"> Any </w:t>
      </w:r>
      <w:r w:rsidRPr="00913C76">
        <w:rPr>
          <w:rStyle w:val="Emphasis"/>
        </w:rPr>
        <w:t>fighting</w:t>
      </w:r>
      <w:r>
        <w:t xml:space="preserve"> here </w:t>
      </w:r>
      <w:r w:rsidRPr="00913C76">
        <w:rPr>
          <w:rStyle w:val="Emphasis"/>
        </w:rPr>
        <w:t>could spread</w:t>
      </w:r>
      <w:r>
        <w:t xml:space="preserve"> to </w:t>
      </w:r>
      <w:r w:rsidRPr="00913C76">
        <w:rPr>
          <w:rStyle w:val="StyleUnderline"/>
        </w:rPr>
        <w:t>other parts of the world</w:t>
      </w:r>
      <w:r>
        <w:t xml:space="preserve">, even to faraway countries such as </w:t>
      </w:r>
      <w:r w:rsidRPr="00913C76">
        <w:rPr>
          <w:rStyle w:val="Emphasis"/>
        </w:rPr>
        <w:t>India</w:t>
      </w:r>
      <w:r>
        <w:t xml:space="preserve">, </w:t>
      </w:r>
      <w:r w:rsidRPr="00913C76">
        <w:rPr>
          <w:rStyle w:val="Emphasis"/>
        </w:rPr>
        <w:t>Pakistan or the East China Sea</w:t>
      </w:r>
      <w:r>
        <w:t xml:space="preserve"> region, for example, especially </w:t>
      </w:r>
      <w:r w:rsidRPr="00913C76">
        <w:rPr>
          <w:rStyle w:val="StyleUnderline"/>
        </w:rPr>
        <w:t xml:space="preserve">if China conducts preemptive </w:t>
      </w:r>
      <w:r w:rsidRPr="00913C76">
        <w:rPr>
          <w:rStyle w:val="Emphasis"/>
        </w:rPr>
        <w:t>strikes</w:t>
      </w:r>
      <w:r w:rsidRPr="00913C76">
        <w:rPr>
          <w:rStyle w:val="StyleUnderline"/>
        </w:rPr>
        <w:t xml:space="preserve"> on US </w:t>
      </w:r>
      <w:r w:rsidRPr="00913C76">
        <w:rPr>
          <w:rStyle w:val="Emphasis"/>
        </w:rPr>
        <w:t>military</w:t>
      </w:r>
      <w:r w:rsidRPr="00913C76">
        <w:rPr>
          <w:rStyle w:val="StyleUnderline"/>
        </w:rPr>
        <w:t xml:space="preserve"> installations</w:t>
      </w:r>
      <w:r>
        <w:t xml:space="preserve">. The US </w:t>
      </w:r>
      <w:r w:rsidRPr="00913C76">
        <w:rPr>
          <w:rStyle w:val="StyleUnderline"/>
        </w:rPr>
        <w:t xml:space="preserve">will be forced to respond, and </w:t>
      </w:r>
      <w:r w:rsidRPr="00913C76">
        <w:rPr>
          <w:rStyle w:val="Emphasis"/>
        </w:rPr>
        <w:t>the entire Pacific</w:t>
      </w:r>
      <w:r w:rsidRPr="00913C76">
        <w:rPr>
          <w:rStyle w:val="StyleUnderline"/>
        </w:rPr>
        <w:t xml:space="preserve"> region will then </w:t>
      </w:r>
      <w:r w:rsidRPr="00913C76">
        <w:rPr>
          <w:rStyle w:val="Emphasis"/>
        </w:rPr>
        <w:t>fall</w:t>
      </w:r>
      <w:r w:rsidRPr="00913C76">
        <w:rPr>
          <w:rStyle w:val="StyleUnderline"/>
        </w:rPr>
        <w:t xml:space="preserve"> into a quagmire of chaos</w:t>
      </w:r>
      <w:r>
        <w:t>.</w:t>
      </w:r>
    </w:p>
    <w:p w:rsidR="000040A5" w:rsidRDefault="000040A5" w:rsidP="000040A5">
      <w:r>
        <w:t>Henry Kissinger, former US national security adviser, said in an interview recently: “The view of World War III appears on the horizon with its two ends, which are the United States on the one hand and China, Russia and Iran on the other”. He added that this war will be a draconian one with one victor – the United States.</w:t>
      </w:r>
    </w:p>
    <w:p w:rsidR="000040A5" w:rsidRPr="00913C76" w:rsidRDefault="000040A5" w:rsidP="000040A5">
      <w:pPr>
        <w:rPr>
          <w:rStyle w:val="StyleUnderline"/>
        </w:rPr>
      </w:pPr>
      <w:r w:rsidRPr="00913C76">
        <w:rPr>
          <w:rStyle w:val="StyleUnderline"/>
        </w:rPr>
        <w:t>That was his point of view. But we are no longer in the era of World War I and II, and in light of the overlapping of ideologies and global pandemonium, I do not think that there will be any victors.</w:t>
      </w:r>
    </w:p>
    <w:p w:rsidR="000040A5" w:rsidRDefault="000040A5" w:rsidP="000040A5"/>
    <w:p w:rsidR="000040A5" w:rsidRDefault="000040A5" w:rsidP="000040A5">
      <w:pPr>
        <w:pStyle w:val="Heading3"/>
      </w:pPr>
      <w:r>
        <w:t>Israel-Palestine impact</w:t>
      </w:r>
    </w:p>
    <w:p w:rsidR="000040A5" w:rsidRDefault="000040A5" w:rsidP="000040A5"/>
    <w:p w:rsidR="000040A5" w:rsidRDefault="000040A5" w:rsidP="000040A5">
      <w:pPr>
        <w:pStyle w:val="Heading4"/>
      </w:pPr>
      <w:r>
        <w:t>Collapsing cooperation through supporting one side of a sectarian conflict prevents a resolution of the Israel Palestine conflict</w:t>
      </w:r>
    </w:p>
    <w:p w:rsidR="000040A5" w:rsidRDefault="000040A5" w:rsidP="000040A5">
      <w:r w:rsidRPr="00D869A4">
        <w:rPr>
          <w:b/>
          <w:bCs/>
        </w:rPr>
        <w:t>Aftandilian 18</w:t>
      </w:r>
      <w:r>
        <w:t xml:space="preserve"> Gregory Aftandilian, GREGORY AFTANDILIAN is an independent consultant, writer, and lecturer, having spent over 21 years in U.S. Government service, most recently on Capitol Hill. He was a foreign policy adviser to Congressman Chris Van Hollen from 2007 to 2008, a professional staff member of the Senate Foreign Relations Committee and foreign policy adviser to Senator Paul Sarbanes from 2000 to 2004, and a foreign policy fellow to Senator Edward Kennedy in 1999.  11/15/18, Maneuvering the Saudi-Iranian Rivalry in the Middle East: How the United States Can Preserve and Protect Its Long-Term Interests in the Region, </w:t>
      </w:r>
      <w:hyperlink r:id="rId116" w:history="1">
        <w:r w:rsidRPr="00B83D03">
          <w:rPr>
            <w:rStyle w:val="Hyperlink"/>
          </w:rPr>
          <w:t>https://ssi.armywarcollege.edu/files/1395-summary.pdf</w:t>
        </w:r>
      </w:hyperlink>
      <w:r>
        <w:t xml:space="preserve"> - BS</w:t>
      </w:r>
    </w:p>
    <w:p w:rsidR="000040A5" w:rsidRPr="004531E8" w:rsidRDefault="000040A5" w:rsidP="000040A5"/>
    <w:p w:rsidR="000040A5" w:rsidRPr="004531E8" w:rsidRDefault="000040A5" w:rsidP="000040A5">
      <w:pPr>
        <w:rPr>
          <w:rStyle w:val="StyleUnderline"/>
        </w:rPr>
      </w:pPr>
      <w:r>
        <w:t xml:space="preserve">While keeping the nuclear deal intact, </w:t>
      </w:r>
      <w:r w:rsidRPr="004531E8">
        <w:rPr>
          <w:rStyle w:val="StyleUnderline"/>
        </w:rPr>
        <w:t xml:space="preserve">Washington should focus on Iran’s </w:t>
      </w:r>
      <w:r w:rsidRPr="004531E8">
        <w:rPr>
          <w:rStyle w:val="Emphasis"/>
        </w:rPr>
        <w:t>regional activities</w:t>
      </w:r>
      <w:r>
        <w:t xml:space="preserve"> that it </w:t>
      </w:r>
      <w:r w:rsidRPr="004531E8">
        <w:rPr>
          <w:rStyle w:val="StyleUnderline"/>
        </w:rPr>
        <w:t>and its allies consider to be a threat</w:t>
      </w:r>
      <w:r>
        <w:t xml:space="preserve">. The </w:t>
      </w:r>
      <w:r w:rsidRPr="004531E8">
        <w:rPr>
          <w:rStyle w:val="StyleUnderline"/>
        </w:rPr>
        <w:t>real and</w:t>
      </w:r>
      <w:r>
        <w:t xml:space="preserve"> </w:t>
      </w:r>
      <w:r w:rsidRPr="004531E8">
        <w:rPr>
          <w:rStyle w:val="StyleUnderline"/>
        </w:rPr>
        <w:t>immediate problems</w:t>
      </w:r>
      <w:r>
        <w:t xml:space="preserve"> that </w:t>
      </w:r>
      <w:r w:rsidRPr="004531E8">
        <w:rPr>
          <w:rStyle w:val="Emphasis"/>
        </w:rPr>
        <w:t>the</w:t>
      </w:r>
      <w:r>
        <w:t xml:space="preserve"> </w:t>
      </w:r>
      <w:r w:rsidRPr="004531E8">
        <w:rPr>
          <w:rStyle w:val="Emphasis"/>
        </w:rPr>
        <w:t>U</w:t>
      </w:r>
      <w:r>
        <w:t xml:space="preserve">nited </w:t>
      </w:r>
      <w:r w:rsidRPr="004531E8">
        <w:rPr>
          <w:rStyle w:val="Emphasis"/>
        </w:rPr>
        <w:t>S</w:t>
      </w:r>
      <w:r>
        <w:t xml:space="preserve">tates </w:t>
      </w:r>
      <w:r w:rsidRPr="004531E8">
        <w:rPr>
          <w:rStyle w:val="StyleUnderline"/>
        </w:rPr>
        <w:t xml:space="preserve">faces with Iran is its support for </w:t>
      </w:r>
      <w:r w:rsidRPr="004531E8">
        <w:rPr>
          <w:rStyle w:val="Emphasis"/>
        </w:rPr>
        <w:t>terrorist groups</w:t>
      </w:r>
      <w:r>
        <w:t xml:space="preserve"> </w:t>
      </w:r>
      <w:r w:rsidRPr="004531E8">
        <w:rPr>
          <w:rStyle w:val="StyleUnderline"/>
        </w:rPr>
        <w:t>as well as radical Shia groups that have emerged</w:t>
      </w:r>
      <w:r>
        <w:t xml:space="preserve"> as a result of conflicts in the region. As mentioned earlier, </w:t>
      </w:r>
      <w:r w:rsidRPr="004531E8">
        <w:rPr>
          <w:rStyle w:val="Emphasis"/>
        </w:rPr>
        <w:t>Iran continues to support groups</w:t>
      </w:r>
      <w:r>
        <w:t xml:space="preserve"> like </w:t>
      </w:r>
      <w:r w:rsidRPr="004531E8">
        <w:rPr>
          <w:rStyle w:val="Emphasis"/>
        </w:rPr>
        <w:t>Hezbollah</w:t>
      </w:r>
      <w:r>
        <w:t xml:space="preserve"> and Palestinian Islamic Jihad, and </w:t>
      </w:r>
      <w:r w:rsidRPr="004531E8">
        <w:rPr>
          <w:rStyle w:val="StyleUnderline"/>
        </w:rPr>
        <w:t>has long-standing relationships with both</w:t>
      </w:r>
      <w:r>
        <w:t xml:space="preserve">. Although </w:t>
      </w:r>
      <w:r w:rsidRPr="004531E8">
        <w:rPr>
          <w:rStyle w:val="StyleUnderline"/>
        </w:rPr>
        <w:t>Hezbollah</w:t>
      </w:r>
      <w:r>
        <w:t xml:space="preserve"> is </w:t>
      </w:r>
      <w:r w:rsidRPr="004531E8">
        <w:rPr>
          <w:rStyle w:val="StyleUnderline"/>
        </w:rPr>
        <w:t>busy these days supporting</w:t>
      </w:r>
      <w:r>
        <w:t xml:space="preserve"> </w:t>
      </w:r>
      <w:r w:rsidRPr="004531E8">
        <w:rPr>
          <w:rStyle w:val="Emphasis"/>
        </w:rPr>
        <w:t>the Assad government</w:t>
      </w:r>
      <w:r>
        <w:t xml:space="preserve"> in fighting Syrian Sunni rebels as </w:t>
      </w:r>
      <w:r w:rsidRPr="004531E8">
        <w:rPr>
          <w:rStyle w:val="StyleUnderline"/>
        </w:rPr>
        <w:t>well as ISIS units on or near the Lebanese border</w:t>
      </w:r>
      <w:r>
        <w:t xml:space="preserve"> with Syria, </w:t>
      </w:r>
      <w:r w:rsidRPr="004531E8">
        <w:rPr>
          <w:rStyle w:val="StyleUnderline"/>
        </w:rPr>
        <w:t xml:space="preserve">its receipt of </w:t>
      </w:r>
      <w:r w:rsidRPr="004531E8">
        <w:rPr>
          <w:rStyle w:val="Emphasis"/>
        </w:rPr>
        <w:t>Iranian arms</w:t>
      </w:r>
      <w:r>
        <w:t xml:space="preserve"> and financial assistance over the years </w:t>
      </w:r>
      <w:r w:rsidRPr="004531E8">
        <w:rPr>
          <w:rStyle w:val="StyleUnderline"/>
        </w:rPr>
        <w:t>has helped to fuel several miniwars with Israel in the past and could do so again in the future</w:t>
      </w:r>
      <w:r>
        <w:t xml:space="preserve">.70 Palestinian Islamic Jihad in Gaza has been known to fire rockets into Israel even at times when Hamas, which controls the Gaza Strip, has entered into a truce with Israel, as a way of fomenting tensions.71 </w:t>
      </w:r>
      <w:r w:rsidRPr="004531E8">
        <w:rPr>
          <w:rStyle w:val="StyleUnderline"/>
        </w:rPr>
        <w:t>Although Iran is unlikely to be persuaded to desist from supporting some Palestinian groups</w:t>
      </w:r>
      <w:r>
        <w:t xml:space="preserve"> and Hezbollah, </w:t>
      </w:r>
      <w:r w:rsidRPr="004531E8">
        <w:rPr>
          <w:rStyle w:val="Emphasis"/>
        </w:rPr>
        <w:t>considering them to be resistance groups</w:t>
      </w:r>
      <w:r>
        <w:t xml:space="preserve"> </w:t>
      </w:r>
      <w:r w:rsidRPr="004531E8">
        <w:rPr>
          <w:rStyle w:val="Emphasis"/>
        </w:rPr>
        <w:t>against Israel</w:t>
      </w:r>
      <w:r>
        <w:t xml:space="preserve">, </w:t>
      </w:r>
      <w:r w:rsidRPr="004531E8">
        <w:rPr>
          <w:rStyle w:val="Emphasis"/>
        </w:rPr>
        <w:t>bringing Iran into negotiations</w:t>
      </w:r>
      <w:r>
        <w:t xml:space="preserve"> over the future of Syria </w:t>
      </w:r>
      <w:r w:rsidRPr="004531E8">
        <w:rPr>
          <w:rStyle w:val="StyleUnderline"/>
        </w:rPr>
        <w:t>can be a way to address its support for Hezbollah</w:t>
      </w:r>
      <w:r>
        <w:t xml:space="preserve"> that is </w:t>
      </w:r>
      <w:r w:rsidRPr="004531E8">
        <w:rPr>
          <w:rStyle w:val="StyleUnderline"/>
        </w:rPr>
        <w:t>deeply involved in the Syrian crisis</w:t>
      </w:r>
      <w:r>
        <w:t xml:space="preserve">. If a </w:t>
      </w:r>
      <w:r w:rsidRPr="004531E8">
        <w:rPr>
          <w:rStyle w:val="Emphasis"/>
        </w:rPr>
        <w:t>compromise settlement</w:t>
      </w:r>
      <w:r>
        <w:t xml:space="preserve"> </w:t>
      </w:r>
      <w:r w:rsidRPr="004531E8">
        <w:rPr>
          <w:rStyle w:val="StyleUnderline"/>
        </w:rPr>
        <w:t>can be</w:t>
      </w:r>
      <w:r>
        <w:t xml:space="preserve"> </w:t>
      </w:r>
      <w:r w:rsidRPr="004531E8">
        <w:rPr>
          <w:rStyle w:val="StyleUnderline"/>
        </w:rPr>
        <w:t>reached on Syria, one that would leave the Assad government in charge of Damascus</w:t>
      </w:r>
      <w:r>
        <w:t xml:space="preserve"> and some other areas of Syria, </w:t>
      </w:r>
      <w:r w:rsidRPr="004531E8">
        <w:rPr>
          <w:rStyle w:val="Emphasis"/>
        </w:rPr>
        <w:t>Iran might be mollified</w:t>
      </w:r>
      <w:r>
        <w:t xml:space="preserve"> because </w:t>
      </w:r>
      <w:r w:rsidRPr="004531E8">
        <w:rPr>
          <w:rStyle w:val="StyleUnderline"/>
        </w:rPr>
        <w:t>it would still be able to retain a degree of influence in that country</w:t>
      </w:r>
      <w:r>
        <w:t xml:space="preserve">. U.S. and European 35 officials, </w:t>
      </w:r>
      <w:r w:rsidRPr="004531E8">
        <w:rPr>
          <w:rStyle w:val="StyleUnderline"/>
        </w:rPr>
        <w:t>possibly</w:t>
      </w:r>
      <w:r>
        <w:t xml:space="preserve"> with the backing of Russia, </w:t>
      </w:r>
      <w:r w:rsidRPr="004531E8">
        <w:rPr>
          <w:rStyle w:val="Emphasis"/>
        </w:rPr>
        <w:t>could then try to</w:t>
      </w:r>
      <w:r>
        <w:t xml:space="preserve"> </w:t>
      </w:r>
      <w:r w:rsidRPr="004531E8">
        <w:rPr>
          <w:rStyle w:val="Emphasis"/>
        </w:rPr>
        <w:t>persuade Iran to lessen its support</w:t>
      </w:r>
      <w:r>
        <w:t xml:space="preserve"> </w:t>
      </w:r>
      <w:r w:rsidRPr="004531E8">
        <w:rPr>
          <w:rStyle w:val="Emphasis"/>
        </w:rPr>
        <w:t>for Hezbollah</w:t>
      </w:r>
      <w:r>
        <w:t xml:space="preserve"> or at least counsel Hezbollah </w:t>
      </w:r>
      <w:r w:rsidRPr="004531E8">
        <w:rPr>
          <w:rStyle w:val="StyleUnderline"/>
        </w:rPr>
        <w:t>not to start a new conflict with Israel</w:t>
      </w:r>
      <w:r>
        <w:t xml:space="preserve"> that would again </w:t>
      </w:r>
      <w:r w:rsidRPr="004531E8">
        <w:rPr>
          <w:rStyle w:val="Emphasis"/>
        </w:rPr>
        <w:t>throw the region into chaos</w:t>
      </w:r>
      <w:r>
        <w:t xml:space="preserve">. </w:t>
      </w:r>
      <w:r w:rsidRPr="004531E8">
        <w:rPr>
          <w:rStyle w:val="StyleUnderline"/>
        </w:rPr>
        <w:t>Iran already knows that Israel has hit Hezbollah targets</w:t>
      </w:r>
      <w:r>
        <w:t xml:space="preserve"> in Syria over the past few years, and, </w:t>
      </w:r>
      <w:r w:rsidRPr="004531E8">
        <w:rPr>
          <w:rStyle w:val="StyleUnderline"/>
        </w:rPr>
        <w:t>while Hezbollah could inflict pain on Israel</w:t>
      </w:r>
      <w:r>
        <w:t xml:space="preserve"> through a barrage of rocket attacks as it did in 2006, </w:t>
      </w:r>
      <w:r w:rsidRPr="004531E8">
        <w:rPr>
          <w:rStyle w:val="StyleUnderline"/>
        </w:rPr>
        <w:t>Israel still remains the dominant military power</w:t>
      </w:r>
      <w:r>
        <w:t xml:space="preserve"> in that region. Hence, </w:t>
      </w:r>
      <w:r w:rsidRPr="004531E8">
        <w:rPr>
          <w:rStyle w:val="Emphasis"/>
        </w:rPr>
        <w:t>bringing Iran into discussions</w:t>
      </w:r>
      <w:r>
        <w:t xml:space="preserve"> on the future of Syria, while not a formula for ending the IranHezbollah relationship, </w:t>
      </w:r>
      <w:r w:rsidRPr="004531E8">
        <w:rPr>
          <w:rStyle w:val="StyleUnderline"/>
        </w:rPr>
        <w:t>could possibly preclude another Israeli-Hezbollah military confrontation.</w:t>
      </w:r>
    </w:p>
    <w:p w:rsidR="000040A5" w:rsidRDefault="000040A5" w:rsidP="000040A5">
      <w:r w:rsidRPr="004531E8">
        <w:rPr>
          <w:rStyle w:val="Emphasis"/>
        </w:rPr>
        <w:t>As for the Palestinians</w:t>
      </w:r>
      <w:r>
        <w:t xml:space="preserve">, </w:t>
      </w:r>
      <w:r w:rsidRPr="004531E8">
        <w:rPr>
          <w:rStyle w:val="StyleUnderline"/>
        </w:rPr>
        <w:t>the recent rapprochement</w:t>
      </w:r>
      <w:r>
        <w:t xml:space="preserve"> between Hamas and Fatah, </w:t>
      </w:r>
      <w:r w:rsidRPr="004531E8">
        <w:rPr>
          <w:rStyle w:val="Emphasis"/>
        </w:rPr>
        <w:t>if successful</w:t>
      </w:r>
      <w:r>
        <w:t xml:space="preserve">, could </w:t>
      </w:r>
      <w:r w:rsidRPr="004531E8">
        <w:rPr>
          <w:rStyle w:val="StyleUnderline"/>
        </w:rPr>
        <w:t>isolate Palestinian Islamic Jihad further</w:t>
      </w:r>
      <w:r>
        <w:t xml:space="preserve">. </w:t>
      </w:r>
      <w:r w:rsidRPr="004531E8">
        <w:rPr>
          <w:rStyle w:val="StyleUnderline"/>
        </w:rPr>
        <w:t>Iran would have to think long and hard if it would want to use the Palestinian Islamic</w:t>
      </w:r>
      <w:r>
        <w:t xml:space="preserve"> Jihad as a spoiler, which </w:t>
      </w:r>
      <w:r w:rsidRPr="004531E8">
        <w:rPr>
          <w:rStyle w:val="Emphasis"/>
        </w:rPr>
        <w:t>runs the risk of alienating</w:t>
      </w:r>
      <w:r>
        <w:t xml:space="preserve"> the majority of </w:t>
      </w:r>
      <w:r w:rsidRPr="004531E8">
        <w:rPr>
          <w:rStyle w:val="Emphasis"/>
        </w:rPr>
        <w:t>Palestinians</w:t>
      </w:r>
      <w:r>
        <w:t>. U.</w:t>
      </w:r>
      <w:r w:rsidRPr="004531E8">
        <w:rPr>
          <w:rStyle w:val="StyleUnderline"/>
        </w:rPr>
        <w:t>S. officials could raise the issue of Iran’s support for Palestinian Islamic Jihad on the sidelines of a conference on Syria</w:t>
      </w:r>
      <w:r>
        <w:t xml:space="preserve">, and </w:t>
      </w:r>
      <w:r w:rsidRPr="004531E8">
        <w:rPr>
          <w:rStyle w:val="Emphasis"/>
        </w:rPr>
        <w:t>urge Tehran to</w:t>
      </w:r>
      <w:r>
        <w:t xml:space="preserve"> </w:t>
      </w:r>
      <w:r w:rsidRPr="004531E8">
        <w:rPr>
          <w:rStyle w:val="Emphasis"/>
        </w:rPr>
        <w:t>lessen</w:t>
      </w:r>
      <w:r>
        <w:t xml:space="preserve"> its </w:t>
      </w:r>
      <w:r w:rsidRPr="004531E8">
        <w:rPr>
          <w:rStyle w:val="Emphasis"/>
        </w:rPr>
        <w:t>support</w:t>
      </w:r>
      <w:r>
        <w:t xml:space="preserve"> for this group.</w:t>
      </w:r>
    </w:p>
    <w:p w:rsidR="000040A5" w:rsidRDefault="000040A5" w:rsidP="000040A5">
      <w:pPr>
        <w:rPr>
          <w:rStyle w:val="Emphasis"/>
        </w:rPr>
      </w:pPr>
      <w:r w:rsidRPr="004531E8">
        <w:rPr>
          <w:rStyle w:val="Emphasis"/>
        </w:rPr>
        <w:t>Sectarian conflicts persist</w:t>
      </w:r>
      <w:r>
        <w:t xml:space="preserve"> in the Gulf. U.S. policymakers </w:t>
      </w:r>
      <w:r w:rsidRPr="004531E8">
        <w:rPr>
          <w:rStyle w:val="StyleUnderline"/>
        </w:rPr>
        <w:t>should try to facilitate talks between Iran and the Gulf Arab</w:t>
      </w:r>
      <w:r>
        <w:t xml:space="preserve"> states </w:t>
      </w:r>
      <w:r w:rsidRPr="004531E8">
        <w:rPr>
          <w:rStyle w:val="Emphasis"/>
        </w:rPr>
        <w:t>over Iran’s support</w:t>
      </w:r>
      <w:r>
        <w:t xml:space="preserve"> for some </w:t>
      </w:r>
      <w:r w:rsidRPr="004531E8">
        <w:rPr>
          <w:rStyle w:val="StyleUnderline"/>
        </w:rPr>
        <w:t>militant Shia groups in the Gulf as well as the repression</w:t>
      </w:r>
      <w:r>
        <w:t xml:space="preserve"> </w:t>
      </w:r>
      <w:r w:rsidRPr="004531E8">
        <w:rPr>
          <w:rStyle w:val="Emphasis"/>
        </w:rPr>
        <w:t>of Shia communities</w:t>
      </w:r>
      <w:r>
        <w:t xml:space="preserve"> in these states. </w:t>
      </w:r>
      <w:r w:rsidRPr="004531E8">
        <w:rPr>
          <w:rStyle w:val="StyleUnderline"/>
        </w:rPr>
        <w:t>This would ease Saudi concerns</w:t>
      </w:r>
      <w:r>
        <w:t xml:space="preserve"> </w:t>
      </w:r>
      <w:r w:rsidRPr="004531E8">
        <w:rPr>
          <w:rStyle w:val="Emphasis"/>
        </w:rPr>
        <w:t>about internal subversive activities</w:t>
      </w:r>
      <w:r>
        <w:t xml:space="preserve"> in their own country as well as those of its neighbors, but </w:t>
      </w:r>
      <w:r w:rsidRPr="004531E8">
        <w:rPr>
          <w:rStyle w:val="StyleUnderline"/>
        </w:rPr>
        <w:t>in order for such talks to succeed, the situation of the Shia in these countries would have to be addressed</w:t>
      </w:r>
      <w:r>
        <w:t xml:space="preserve">. Although </w:t>
      </w:r>
      <w:r w:rsidRPr="004531E8">
        <w:rPr>
          <w:rStyle w:val="StyleUnderline"/>
        </w:rPr>
        <w:t>most Shia in Bahrain have remained peaceful</w:t>
      </w:r>
      <w:r>
        <w:t xml:space="preserve">, even </w:t>
      </w:r>
      <w:r w:rsidRPr="004531E8">
        <w:rPr>
          <w:rStyle w:val="StyleUnderline"/>
        </w:rPr>
        <w:t>during this current phase of repression</w:t>
      </w:r>
      <w:r>
        <w:t xml:space="preserve">, </w:t>
      </w:r>
      <w:r w:rsidRPr="004531E8">
        <w:rPr>
          <w:rStyle w:val="StyleUnderline"/>
        </w:rPr>
        <w:t xml:space="preserve">there is a small radical fringe that </w:t>
      </w:r>
      <w:r w:rsidRPr="004531E8">
        <w:rPr>
          <w:rStyle w:val="Emphasis"/>
        </w:rPr>
        <w:t>believes in violence</w:t>
      </w:r>
      <w:r>
        <w:t xml:space="preserve">. The </w:t>
      </w:r>
      <w:r w:rsidRPr="004531E8">
        <w:rPr>
          <w:rStyle w:val="Emphasis"/>
        </w:rPr>
        <w:t>Bahraini</w:t>
      </w:r>
      <w:r>
        <w:t xml:space="preserve"> </w:t>
      </w:r>
      <w:r w:rsidRPr="004531E8">
        <w:rPr>
          <w:rStyle w:val="Emphasis"/>
        </w:rPr>
        <w:t>authorities</w:t>
      </w:r>
      <w:r>
        <w:t xml:space="preserve"> have </w:t>
      </w:r>
      <w:r w:rsidRPr="004531E8">
        <w:rPr>
          <w:rStyle w:val="StyleUnderline"/>
        </w:rPr>
        <w:t>arrested and killed some of 36</w:t>
      </w:r>
      <w:r>
        <w:t xml:space="preserve"> these </w:t>
      </w:r>
      <w:r w:rsidRPr="004531E8">
        <w:rPr>
          <w:rStyle w:val="StyleUnderline"/>
        </w:rPr>
        <w:t>violent operatives</w:t>
      </w:r>
      <w:r>
        <w:t xml:space="preserve">, some of whom have allegedly </w:t>
      </w:r>
      <w:r w:rsidRPr="004531E8">
        <w:rPr>
          <w:rStyle w:val="Emphasis"/>
        </w:rPr>
        <w:t>received training in Iran</w:t>
      </w:r>
      <w:r>
        <w:t xml:space="preserve">.72 Other </w:t>
      </w:r>
      <w:r w:rsidRPr="004531E8">
        <w:rPr>
          <w:rStyle w:val="StyleUnderline"/>
        </w:rPr>
        <w:t>Gulf countries have also alleged being the object of Iranian intelligence operations</w:t>
      </w:r>
      <w:r>
        <w:t xml:space="preserve">. On August 12, 2017, </w:t>
      </w:r>
      <w:r w:rsidRPr="004531E8">
        <w:rPr>
          <w:rStyle w:val="StyleUnderline"/>
        </w:rPr>
        <w:t>Kuwait</w:t>
      </w:r>
      <w:r>
        <w:t xml:space="preserve">, for example, </w:t>
      </w:r>
      <w:r w:rsidRPr="004531E8">
        <w:rPr>
          <w:rStyle w:val="StyleUnderline"/>
        </w:rPr>
        <w:t>announced that it had recaptured</w:t>
      </w:r>
      <w:r>
        <w:t xml:space="preserve"> 12 people, all Shiites, </w:t>
      </w:r>
      <w:r w:rsidRPr="004531E8">
        <w:rPr>
          <w:rStyle w:val="StyleUnderline"/>
        </w:rPr>
        <w:t xml:space="preserve">who had been convicted in a </w:t>
      </w:r>
      <w:r>
        <w:t xml:space="preserve">2015 </w:t>
      </w:r>
      <w:r w:rsidRPr="004531E8">
        <w:rPr>
          <w:rStyle w:val="StyleUnderline"/>
        </w:rPr>
        <w:t>case</w:t>
      </w:r>
      <w:r>
        <w:t xml:space="preserve"> and who were </w:t>
      </w:r>
      <w:r w:rsidRPr="004531E8">
        <w:rPr>
          <w:rStyle w:val="StyleUnderline"/>
        </w:rPr>
        <w:t>allegedly involving an Iranian intelligence operation</w:t>
      </w:r>
      <w:r>
        <w:t xml:space="preserve"> after a safe house was discovered containing guns and explosives.73 As for the Saudis, they tend to see any Shia protest or disturbance as having an Iranian hand behind it, regardless of the actual circumstances. Thus, it is difficult to ascertain whether claims of Iranian subversion in the kingdom are true or not. As mentioned earlier, the Shia in the Gulf have legitimate grievances without being stoked by Iran, but Iran often capitalizes on these grievances to try to extend its influence in these communities. </w:t>
      </w:r>
      <w:r w:rsidRPr="004531E8">
        <w:rPr>
          <w:rStyle w:val="StyleUnderline"/>
        </w:rPr>
        <w:t xml:space="preserve">Because </w:t>
      </w:r>
      <w:r w:rsidRPr="004531E8">
        <w:rPr>
          <w:rStyle w:val="Emphasis"/>
        </w:rPr>
        <w:t>Iran</w:t>
      </w:r>
      <w:r w:rsidRPr="004531E8">
        <w:rPr>
          <w:rStyle w:val="StyleUnderline"/>
        </w:rPr>
        <w:t xml:space="preserve"> and </w:t>
      </w:r>
      <w:r w:rsidRPr="004531E8">
        <w:rPr>
          <w:rStyle w:val="Emphasis"/>
        </w:rPr>
        <w:t>Saudi Arabia</w:t>
      </w:r>
      <w:r w:rsidRPr="004531E8">
        <w:rPr>
          <w:rStyle w:val="StyleUnderline"/>
        </w:rPr>
        <w:t xml:space="preserve"> were able to come to </w:t>
      </w:r>
      <w:r w:rsidRPr="004531E8">
        <w:rPr>
          <w:rStyle w:val="Emphasis"/>
        </w:rPr>
        <w:t>an understanding</w:t>
      </w:r>
      <w:r>
        <w:t xml:space="preserve"> in 2017 over the hajj, </w:t>
      </w:r>
      <w:r w:rsidRPr="006C2FA5">
        <w:rPr>
          <w:rStyle w:val="StyleUnderline"/>
        </w:rPr>
        <w:t>which took place without incident,</w:t>
      </w:r>
      <w:r>
        <w:t xml:space="preserve"> </w:t>
      </w:r>
      <w:r w:rsidRPr="006C2FA5">
        <w:rPr>
          <w:rStyle w:val="Emphasis"/>
        </w:rPr>
        <w:t>it is not inconceivable</w:t>
      </w:r>
      <w:r>
        <w:t xml:space="preserve"> that </w:t>
      </w:r>
      <w:r w:rsidRPr="006C2FA5">
        <w:rPr>
          <w:rStyle w:val="Emphasis"/>
        </w:rPr>
        <w:t>they could come to some type of understanding</w:t>
      </w:r>
      <w:r>
        <w:t xml:space="preserve"> </w:t>
      </w:r>
      <w:r w:rsidRPr="006C2FA5">
        <w:rPr>
          <w:rStyle w:val="StyleUnderline"/>
        </w:rPr>
        <w:t xml:space="preserve">or even an agreement on the </w:t>
      </w:r>
      <w:r w:rsidRPr="006C2FA5">
        <w:rPr>
          <w:rStyle w:val="Emphasis"/>
        </w:rPr>
        <w:t>Shia</w:t>
      </w:r>
      <w:r w:rsidRPr="006C2FA5">
        <w:rPr>
          <w:rStyle w:val="StyleUnderline"/>
        </w:rPr>
        <w:t xml:space="preserve"> issue in Saudi Arabia and other Gulf states</w:t>
      </w:r>
      <w:r>
        <w:t xml:space="preserve">. Ultimately, </w:t>
      </w:r>
      <w:r w:rsidRPr="006C2FA5">
        <w:rPr>
          <w:rStyle w:val="StyleUnderline"/>
        </w:rPr>
        <w:t>this would involve an Iranian pledge</w:t>
      </w:r>
      <w:r>
        <w:t xml:space="preserve"> not to </w:t>
      </w:r>
      <w:r w:rsidRPr="006C2FA5">
        <w:rPr>
          <w:rStyle w:val="StyleUnderline"/>
        </w:rPr>
        <w:t>engage in covert activities among the Shia of the area while Saudi Arabia</w:t>
      </w:r>
      <w:r>
        <w:t xml:space="preserve"> and the other Gulf Arab states </w:t>
      </w:r>
      <w:r w:rsidRPr="006C2FA5">
        <w:rPr>
          <w:rStyle w:val="StyleUnderline"/>
        </w:rPr>
        <w:t>commit to improving the political and economic status</w:t>
      </w:r>
      <w:r>
        <w:t xml:space="preserve"> of their Shia communities. Admittedly, reaching such an understanding would be a long shot given the present environment, but, as mentioned earlier, an Iranian-Saudi rapprochement did take place in the 1990s and could possibly take place in the near future if all of the parties, </w:t>
      </w:r>
      <w:r w:rsidRPr="006C2FA5">
        <w:rPr>
          <w:rStyle w:val="Emphasis"/>
        </w:rPr>
        <w:t>including the United States, come to the realization that easing of tensions is better than confrontation</w:t>
      </w:r>
      <w:r>
        <w:rPr>
          <w:rStyle w:val="Emphasis"/>
        </w:rPr>
        <w:t>.</w:t>
      </w:r>
    </w:p>
    <w:p w:rsidR="000040A5" w:rsidRDefault="000040A5" w:rsidP="000040A5">
      <w:pPr>
        <w:pStyle w:val="Heading4"/>
      </w:pPr>
      <w:r>
        <w:t>Resolving the Israel Palestine conflict spills over---ends middle east proliferation---AND causes spiraling instability</w:t>
      </w:r>
    </w:p>
    <w:p w:rsidR="000040A5" w:rsidRPr="00BA3DA7" w:rsidRDefault="000040A5" w:rsidP="000040A5">
      <w:r>
        <w:rPr>
          <w:rStyle w:val="Style13ptBold"/>
        </w:rPr>
        <w:t xml:space="preserve">Pillar 18 </w:t>
      </w:r>
      <w:r>
        <w:t xml:space="preserve">Paul R. Pillar, 6-28-2018, "The road to nuclear disarmament runs through Israel-Palestine,"972+ Magazine </w:t>
      </w:r>
      <w:hyperlink r:id="rId117" w:history="1">
        <w:r w:rsidRPr="003B22FA">
          <w:rPr>
            <w:rStyle w:val="Hyperlink"/>
          </w:rPr>
          <w:t>https://972mag.com/the-road-to-regional-nuclear-disarmament-runs-through-israel-palestine/136466/</w:t>
        </w:r>
      </w:hyperlink>
      <w:r>
        <w:t xml:space="preserve"> - BS</w:t>
      </w:r>
    </w:p>
    <w:p w:rsidR="000040A5" w:rsidRDefault="000040A5" w:rsidP="000040A5">
      <w:r w:rsidRPr="00BA3DA7">
        <w:rPr>
          <w:rStyle w:val="StyleUnderline"/>
        </w:rPr>
        <w:t xml:space="preserve">The significance of the </w:t>
      </w:r>
      <w:r w:rsidRPr="00BA3DA7">
        <w:rPr>
          <w:rStyle w:val="Emphasis"/>
        </w:rPr>
        <w:t>unresolved</w:t>
      </w:r>
      <w:r w:rsidRPr="00BA3DA7">
        <w:rPr>
          <w:rStyle w:val="StyleUnderline"/>
        </w:rPr>
        <w:t xml:space="preserve"> Israeli-Palestinian </w:t>
      </w:r>
      <w:r w:rsidRPr="00BA3DA7">
        <w:rPr>
          <w:rStyle w:val="Emphasis"/>
        </w:rPr>
        <w:t>conflict</w:t>
      </w:r>
      <w:r>
        <w:t xml:space="preserve"> </w:t>
      </w:r>
      <w:r w:rsidRPr="00BA3DA7">
        <w:rPr>
          <w:rStyle w:val="StyleUnderline"/>
        </w:rPr>
        <w:t>has long been the subject of tendentious argumentation</w:t>
      </w:r>
      <w:r>
        <w:t xml:space="preserve">. The right-wing </w:t>
      </w:r>
      <w:r w:rsidRPr="00BA3DA7">
        <w:rPr>
          <w:rStyle w:val="StyleUnderline"/>
        </w:rPr>
        <w:t>government of Israel,</w:t>
      </w:r>
      <w:r>
        <w:t xml:space="preserve"> not </w:t>
      </w:r>
      <w:r w:rsidRPr="00BA3DA7">
        <w:rPr>
          <w:rStyle w:val="StyleUnderline"/>
        </w:rPr>
        <w:t>wanting to relinquish the conquered land</w:t>
      </w:r>
      <w:r>
        <w:t xml:space="preserve"> whose relinquishment would be necessary for peace, often </w:t>
      </w:r>
      <w:r w:rsidRPr="00BA3DA7">
        <w:rPr>
          <w:rStyle w:val="StyleUnderline"/>
        </w:rPr>
        <w:t>contends</w:t>
      </w:r>
      <w:r>
        <w:t xml:space="preserve">, along with its sympathizers, that </w:t>
      </w:r>
      <w:r w:rsidRPr="00BA3DA7">
        <w:rPr>
          <w:rStyle w:val="Emphasis"/>
        </w:rPr>
        <w:t>peace in that conflict</w:t>
      </w:r>
      <w:r>
        <w:t xml:space="preserve"> </w:t>
      </w:r>
      <w:r w:rsidRPr="00BA3DA7">
        <w:rPr>
          <w:rStyle w:val="Emphasis"/>
        </w:rPr>
        <w:t>doesn’t really matter much anymore</w:t>
      </w:r>
      <w:r>
        <w:t>.</w:t>
      </w:r>
    </w:p>
    <w:p w:rsidR="000040A5" w:rsidRPr="00BA3DA7" w:rsidRDefault="000040A5" w:rsidP="000040A5">
      <w:r>
        <w:t xml:space="preserve">The region has become preoccupied with other things, </w:t>
      </w:r>
      <w:r w:rsidRPr="00BA3DA7">
        <w:rPr>
          <w:rStyle w:val="StyleUnderline"/>
        </w:rPr>
        <w:t>goes the argument</w:t>
      </w:r>
      <w:r>
        <w:t xml:space="preserve">, and even most </w:t>
      </w:r>
      <w:r w:rsidRPr="00BA3DA7">
        <w:rPr>
          <w:rStyle w:val="StyleUnderline"/>
        </w:rPr>
        <w:t xml:space="preserve">Arabs care less about the Palestinians’ situation than about other problems. </w:t>
      </w:r>
      <w:r>
        <w:t xml:space="preserve">The kernels of truth in the argument are that </w:t>
      </w:r>
      <w:r w:rsidRPr="00CA2A44">
        <w:rPr>
          <w:rStyle w:val="StyleUnderline"/>
        </w:rPr>
        <w:t>the Middle East does indeed</w:t>
      </w:r>
      <w:r>
        <w:t xml:space="preserve"> have many other troubles independent of the Israeli-Palestinian conflict, and that many Arab governments haven’t exactly been steadfast in upholding the interests of their Palestinian brethren.</w:t>
      </w:r>
    </w:p>
    <w:p w:rsidR="000040A5" w:rsidRPr="00CA2A44" w:rsidRDefault="000040A5" w:rsidP="000040A5">
      <w:pPr>
        <w:rPr>
          <w:rStyle w:val="StyleUnderline"/>
        </w:rPr>
      </w:pPr>
      <w:r w:rsidRPr="00CA2A44">
        <w:rPr>
          <w:rStyle w:val="Emphasis"/>
        </w:rPr>
        <w:t>Consider the issue of nuclear weapons</w:t>
      </w:r>
      <w:r>
        <w:t xml:space="preserve">. </w:t>
      </w:r>
      <w:r w:rsidRPr="00CA2A44">
        <w:rPr>
          <w:rStyle w:val="StyleUnderline"/>
        </w:rPr>
        <w:t>Most of the states of the region have actively supported</w:t>
      </w:r>
      <w:r>
        <w:t xml:space="preserve"> </w:t>
      </w:r>
      <w:r w:rsidRPr="00CA2A44">
        <w:rPr>
          <w:rStyle w:val="Emphasis"/>
        </w:rPr>
        <w:t>diplomacy</w:t>
      </w:r>
      <w:r>
        <w:t xml:space="preserve"> aimed at </w:t>
      </w:r>
      <w:r w:rsidRPr="00CA2A44">
        <w:rPr>
          <w:rStyle w:val="StyleUnderline"/>
        </w:rPr>
        <w:t>making the Middle East a nuclear-weapons-free zon</w:t>
      </w:r>
      <w:r>
        <w:t xml:space="preserve">e. </w:t>
      </w:r>
      <w:r w:rsidRPr="00CA2A44">
        <w:rPr>
          <w:rStyle w:val="Emphasis"/>
        </w:rPr>
        <w:t>Israel</w:t>
      </w:r>
      <w:r>
        <w:t xml:space="preserve">, backed by the United States and </w:t>
      </w:r>
      <w:r w:rsidRPr="00CA2A44">
        <w:rPr>
          <w:rStyle w:val="StyleUnderline"/>
        </w:rPr>
        <w:t>now especially by the Trump administration</w:t>
      </w:r>
      <w:r>
        <w:t xml:space="preserve">, has </w:t>
      </w:r>
      <w:r w:rsidRPr="00CA2A44">
        <w:rPr>
          <w:rStyle w:val="StyleUnderline"/>
        </w:rPr>
        <w:t>opposed this diplomacy and looked for ways to impede it.</w:t>
      </w:r>
      <w:r>
        <w:t xml:space="preserve"> </w:t>
      </w:r>
      <w:r w:rsidRPr="00CA2A44">
        <w:rPr>
          <w:rStyle w:val="Emphasis"/>
        </w:rPr>
        <w:t>These lines of contention</w:t>
      </w:r>
      <w:r>
        <w:t xml:space="preserve"> </w:t>
      </w:r>
      <w:r w:rsidRPr="00CA2A44">
        <w:rPr>
          <w:rStyle w:val="Emphasis"/>
        </w:rPr>
        <w:t>were apparent</w:t>
      </w:r>
      <w:r>
        <w:t xml:space="preserve"> this spring at a preparatory meeting for the next </w:t>
      </w:r>
      <w:r w:rsidRPr="00CA2A44">
        <w:rPr>
          <w:rStyle w:val="StyleUnderline"/>
        </w:rPr>
        <w:t>quinquennial review conference of the Nuclear Non-Proliferation Treaty.</w:t>
      </w:r>
    </w:p>
    <w:p w:rsidR="000040A5" w:rsidRPr="00CA2A44" w:rsidRDefault="000040A5" w:rsidP="000040A5">
      <w:pPr>
        <w:rPr>
          <w:rStyle w:val="Emphasis"/>
        </w:rPr>
      </w:pPr>
      <w:r w:rsidRPr="00CA2A44">
        <w:rPr>
          <w:rStyle w:val="StyleUnderline"/>
        </w:rPr>
        <w:t>Israel argues that restrictions on nuclear weapons</w:t>
      </w:r>
      <w:r>
        <w:t xml:space="preserve"> cannot be considered in isolation from other </w:t>
      </w:r>
      <w:r w:rsidRPr="00CA2A44">
        <w:rPr>
          <w:rStyle w:val="Emphasis"/>
        </w:rPr>
        <w:t>regional security issues</w:t>
      </w:r>
      <w:r>
        <w:t xml:space="preserve">. On the face of it, </w:t>
      </w:r>
      <w:r w:rsidRPr="00CA2A44">
        <w:rPr>
          <w:rStyle w:val="StyleUnderline"/>
        </w:rPr>
        <w:t xml:space="preserve">that is a valid argument, given the possible role of </w:t>
      </w:r>
      <w:r w:rsidRPr="00CA2A44">
        <w:rPr>
          <w:rStyle w:val="Emphasis"/>
        </w:rPr>
        <w:t>nuclear weapons</w:t>
      </w:r>
      <w:r>
        <w:t xml:space="preserve"> as a </w:t>
      </w:r>
      <w:r w:rsidRPr="00CA2A44">
        <w:rPr>
          <w:rStyle w:val="StyleUnderline"/>
        </w:rPr>
        <w:t>deterrent against perceived non-nuclear threats</w:t>
      </w:r>
      <w:r>
        <w:t xml:space="preserve">. But </w:t>
      </w:r>
      <w:r w:rsidRPr="00CA2A44">
        <w:rPr>
          <w:rStyle w:val="Emphasis"/>
        </w:rPr>
        <w:t>Israel</w:t>
      </w:r>
      <w:r>
        <w:t xml:space="preserve"> and its U.S. backer define the stumbling block in more Israel-specific terms. The </w:t>
      </w:r>
      <w:r w:rsidRPr="00CA2A44">
        <w:rPr>
          <w:rStyle w:val="Emphasis"/>
        </w:rPr>
        <w:t>Trump</w:t>
      </w:r>
      <w:r>
        <w:t xml:space="preserve"> administration’s </w:t>
      </w:r>
      <w:r w:rsidRPr="00CA2A44">
        <w:rPr>
          <w:rStyle w:val="Emphasis"/>
        </w:rPr>
        <w:t>representative</w:t>
      </w:r>
      <w:r>
        <w:t xml:space="preserve"> at the preparatory committee </w:t>
      </w:r>
      <w:r w:rsidRPr="00CA2A44">
        <w:rPr>
          <w:rStyle w:val="StyleUnderline"/>
        </w:rPr>
        <w:t>meeting spoke of many ostensible and vaguely worded</w:t>
      </w:r>
      <w:r>
        <w:t xml:space="preserve"> </w:t>
      </w:r>
      <w:r w:rsidRPr="00CA2A44">
        <w:rPr>
          <w:rStyle w:val="StyleUnderline"/>
        </w:rPr>
        <w:t>reasons to slow-roll diplomacy on a regional nuclear-weapons-free zone,</w:t>
      </w:r>
      <w:r>
        <w:t xml:space="preserve"> but the specific problem he singled out was </w:t>
      </w:r>
      <w:r w:rsidRPr="00CA2A44">
        <w:rPr>
          <w:rStyle w:val="Emphasis"/>
        </w:rPr>
        <w:t>“the non-recognition of Israel by some regional states.”</w:t>
      </w:r>
    </w:p>
    <w:p w:rsidR="000040A5" w:rsidRDefault="000040A5" w:rsidP="000040A5">
      <w:r>
        <w:t xml:space="preserve">Every now and then, however, </w:t>
      </w:r>
      <w:r w:rsidRPr="00CA2A44">
        <w:rPr>
          <w:rStyle w:val="StyleUnderline"/>
        </w:rPr>
        <w:t>comes evidence of how the nationalist aspirations of the Palestinians</w:t>
      </w:r>
      <w:r>
        <w:t xml:space="preserve"> </w:t>
      </w:r>
      <w:r w:rsidRPr="00CA2A44">
        <w:rPr>
          <w:rStyle w:val="StyleUnderline"/>
        </w:rPr>
        <w:t>cannot be ignored or extinguished</w:t>
      </w:r>
      <w:r>
        <w:t xml:space="preserve"> — </w:t>
      </w:r>
      <w:r w:rsidRPr="00CA2A44">
        <w:rPr>
          <w:rStyle w:val="StyleUnderline"/>
        </w:rPr>
        <w:t>any more than the comparable aspirations of other people</w:t>
      </w:r>
      <w:r>
        <w:t xml:space="preserve"> — </w:t>
      </w:r>
      <w:r w:rsidRPr="00CA2A44">
        <w:rPr>
          <w:rStyle w:val="StyleUnderline"/>
        </w:rPr>
        <w:t xml:space="preserve">and of how people living in intolerable </w:t>
      </w:r>
      <w:r w:rsidRPr="00CA2A44">
        <w:rPr>
          <w:rStyle w:val="Emphasis"/>
        </w:rPr>
        <w:t>conditions</w:t>
      </w:r>
      <w:r>
        <w:t xml:space="preserve"> will make the </w:t>
      </w:r>
      <w:r w:rsidRPr="00CA2A44">
        <w:rPr>
          <w:rStyle w:val="StyleUnderline"/>
        </w:rPr>
        <w:t>limits of their toleration known</w:t>
      </w:r>
      <w:r>
        <w:t xml:space="preserve">. </w:t>
      </w:r>
      <w:r w:rsidRPr="00CA2A44">
        <w:rPr>
          <w:rStyle w:val="StyleUnderline"/>
        </w:rPr>
        <w:t>The most recent such reminder has been the series of demonstrations</w:t>
      </w:r>
      <w:r>
        <w:t xml:space="preserve">, </w:t>
      </w:r>
      <w:r w:rsidRPr="00CA2A44">
        <w:rPr>
          <w:rStyle w:val="StyleUnderline"/>
        </w:rPr>
        <w:t xml:space="preserve">in the face of </w:t>
      </w:r>
      <w:r w:rsidRPr="00CA2A44">
        <w:rPr>
          <w:rStyle w:val="Emphasis"/>
        </w:rPr>
        <w:t>lethal</w:t>
      </w:r>
      <w:r w:rsidRPr="00CA2A44">
        <w:rPr>
          <w:rStyle w:val="StyleUnderline"/>
        </w:rPr>
        <w:t xml:space="preserve"> Israeli </w:t>
      </w:r>
      <w:r w:rsidRPr="00CA2A44">
        <w:rPr>
          <w:rStyle w:val="Emphasis"/>
        </w:rPr>
        <w:t>force</w:t>
      </w:r>
      <w:r w:rsidRPr="00CA2A44">
        <w:rPr>
          <w:rStyle w:val="StyleUnderline"/>
        </w:rPr>
        <w:t xml:space="preserve">, by </w:t>
      </w:r>
      <w:r w:rsidRPr="00CA2A44">
        <w:rPr>
          <w:rStyle w:val="Emphasis"/>
        </w:rPr>
        <w:t>residents of the Gaza Strip</w:t>
      </w:r>
      <w:r w:rsidRPr="00CA2A44">
        <w:rPr>
          <w:rStyle w:val="StyleUnderline"/>
        </w:rPr>
        <w:t xml:space="preserve">. Even considered apart from other issues, therefore, </w:t>
      </w:r>
      <w:r w:rsidRPr="00CA2A44">
        <w:rPr>
          <w:rStyle w:val="Emphasis"/>
        </w:rPr>
        <w:t>the unresolved Israeli-Palestinian</w:t>
      </w:r>
      <w:r w:rsidRPr="00CA2A44">
        <w:rPr>
          <w:rStyle w:val="StyleUnderline"/>
        </w:rPr>
        <w:t xml:space="preserve"> conflict is a </w:t>
      </w:r>
      <w:r w:rsidRPr="00CA2A44">
        <w:rPr>
          <w:rStyle w:val="Emphasis"/>
        </w:rPr>
        <w:t>significant source of violence and instability</w:t>
      </w:r>
      <w:r>
        <w:t>.</w:t>
      </w:r>
    </w:p>
    <w:p w:rsidR="000040A5" w:rsidRDefault="000040A5" w:rsidP="000040A5">
      <w:r w:rsidRPr="00CA2A44">
        <w:rPr>
          <w:rStyle w:val="StyleUnderline"/>
        </w:rPr>
        <w:t>That leaves the question of how that conflict</w:t>
      </w:r>
      <w:r>
        <w:t xml:space="preserve"> </w:t>
      </w:r>
      <w:r w:rsidRPr="00CA2A44">
        <w:rPr>
          <w:rStyle w:val="Emphasis"/>
        </w:rPr>
        <w:t>does</w:t>
      </w:r>
      <w:r>
        <w:t xml:space="preserve"> or does </w:t>
      </w:r>
      <w:r w:rsidRPr="00CA2A44">
        <w:rPr>
          <w:rStyle w:val="Emphasis"/>
        </w:rPr>
        <w:t>not contribute</w:t>
      </w:r>
      <w:r>
        <w:t xml:space="preserve"> </w:t>
      </w:r>
      <w:r w:rsidRPr="00CA2A44">
        <w:rPr>
          <w:rStyle w:val="StyleUnderline"/>
        </w:rPr>
        <w:t>to other security problems in the region</w:t>
      </w:r>
      <w:r>
        <w:t xml:space="preserve">. </w:t>
      </w:r>
      <w:r w:rsidRPr="00CA2A44">
        <w:rPr>
          <w:rStyle w:val="StyleUnderline"/>
        </w:rPr>
        <w:t>Those following the Israeli government line often employ the straw-man argument</w:t>
      </w:r>
      <w:r>
        <w:t xml:space="preserve"> that not all of </w:t>
      </w:r>
      <w:r w:rsidRPr="00CA2A44">
        <w:rPr>
          <w:rStyle w:val="StyleUnderline"/>
        </w:rPr>
        <w:t>those problems stem from the Israeli-Palestinian conflict</w:t>
      </w:r>
      <w:r>
        <w:t xml:space="preserve">. Of course they don’t, </w:t>
      </w:r>
      <w:r w:rsidRPr="00CA2A44">
        <w:rPr>
          <w:rStyle w:val="StyleUnderline"/>
        </w:rPr>
        <w:t xml:space="preserve">but this fact is not inconsistent with this conflict being a </w:t>
      </w:r>
      <w:r w:rsidRPr="00CA2A44">
        <w:rPr>
          <w:rStyle w:val="Emphasis"/>
        </w:rPr>
        <w:t>substantial contributor</w:t>
      </w:r>
      <w:r>
        <w:t xml:space="preserve"> to regional tension and insecurity. And some of the Israeli government’s own positions underscore this linkage.</w:t>
      </w:r>
    </w:p>
    <w:p w:rsidR="000040A5" w:rsidRPr="00BA3DA7" w:rsidRDefault="000040A5" w:rsidP="000040A5">
      <w:r w:rsidRPr="00CA2A44">
        <w:rPr>
          <w:rStyle w:val="StyleUnderline"/>
        </w:rPr>
        <w:t>Any talk of recognition or non-recognition of Israel</w:t>
      </w:r>
      <w:r>
        <w:t xml:space="preserve"> should </w:t>
      </w:r>
      <w:r w:rsidRPr="00CA2A44">
        <w:rPr>
          <w:rStyle w:val="StyleUnderline"/>
        </w:rPr>
        <w:t>immediately evoke</w:t>
      </w:r>
      <w:r>
        <w:t xml:space="preserve"> the </w:t>
      </w:r>
      <w:r w:rsidRPr="00CA2A44">
        <w:rPr>
          <w:rStyle w:val="StyleUnderline"/>
        </w:rPr>
        <w:t>Arab League Peace Initiative</w:t>
      </w:r>
      <w:r>
        <w:t xml:space="preserve">, which has been on the table since 2002 and </w:t>
      </w:r>
      <w:r w:rsidRPr="00CA2A44">
        <w:rPr>
          <w:rStyle w:val="StyleUnderline"/>
        </w:rPr>
        <w:t>commits all the Arab states to recognition</w:t>
      </w:r>
      <w:r>
        <w:t xml:space="preserve"> of, and peace with, the State of Israel contingent on a withdrawal from occupied territories and a just settlement of the Palestinian refugee problem.</w:t>
      </w:r>
    </w:p>
    <w:p w:rsidR="000040A5" w:rsidRDefault="000040A5" w:rsidP="000040A5">
      <w:r>
        <w:t>Subsequent modification of the initiative has made clear the Arabs’ acceptance of land swaps that would not require rigid adherence to boundaries that existed prior to the 1967 war. Saudi Arabia took the lead in constructing this peace proposal. The initiative is still on the table. Despite the dalliance with Israel of de facto Saudi ruler Mohammed bin Salman and reports that he is willing to throw Palestinians under the bus as he pursues his own agenda, his government still subscribes to the terms of the initiative.</w:t>
      </w:r>
    </w:p>
    <w:p w:rsidR="000040A5" w:rsidRDefault="000040A5" w:rsidP="000040A5">
      <w:r>
        <w:t xml:space="preserve">Let’s review the bidding. </w:t>
      </w:r>
      <w:r w:rsidRPr="00CA2A44">
        <w:rPr>
          <w:rStyle w:val="StyleUnderline"/>
        </w:rPr>
        <w:t>The construction of a regional nuclear-weapons-free zone</w:t>
      </w:r>
      <w:r>
        <w:t xml:space="preserve"> is </w:t>
      </w:r>
      <w:r w:rsidRPr="00CA2A44">
        <w:rPr>
          <w:rStyle w:val="StyleUnderline"/>
        </w:rPr>
        <w:t>said to require recognition</w:t>
      </w:r>
      <w:r>
        <w:t xml:space="preserve"> of an </w:t>
      </w:r>
      <w:r w:rsidRPr="00CA2A44">
        <w:rPr>
          <w:rStyle w:val="Emphasis"/>
        </w:rPr>
        <w:t>important regional state</w:t>
      </w:r>
      <w:r>
        <w:t xml:space="preserve"> — </w:t>
      </w:r>
      <w:r w:rsidRPr="00CA2A44">
        <w:rPr>
          <w:rStyle w:val="StyleUnderline"/>
        </w:rPr>
        <w:t>a state especially relevant to anything having to do with nuclear weapons</w:t>
      </w:r>
      <w:r>
        <w:t xml:space="preserve"> — </w:t>
      </w:r>
      <w:r w:rsidRPr="00CA2A44">
        <w:rPr>
          <w:rStyle w:val="Emphasis"/>
        </w:rPr>
        <w:t>that is not currently recognized</w:t>
      </w:r>
      <w:r>
        <w:t xml:space="preserve"> </w:t>
      </w:r>
      <w:r w:rsidRPr="00CA2A44">
        <w:rPr>
          <w:rStyle w:val="StyleUnderline"/>
        </w:rPr>
        <w:t>by some other regional states</w:t>
      </w:r>
      <w:r>
        <w:t>. Fair enough: it would be hard to arrive at a strong and effective arms-control agreement without the key players dealing with each other normally as nation-states. Full recognition requires the players in question to recognize the national rights of all other players and not to occupy someone else’s territory indefinitely. Also fair: amid much talk about recognizing Israel’s right to exist, it surely is just as reasonable to insist on recognizing the Palestinians’ right to exist.</w:t>
      </w:r>
    </w:p>
    <w:p w:rsidR="000040A5" w:rsidRPr="00CA2A44" w:rsidRDefault="000040A5" w:rsidP="000040A5">
      <w:pPr>
        <w:rPr>
          <w:rStyle w:val="Emphasis"/>
        </w:rPr>
      </w:pPr>
      <w:r w:rsidRPr="00CA2A44">
        <w:rPr>
          <w:rStyle w:val="Emphasis"/>
        </w:rPr>
        <w:t>The conclusion</w:t>
      </w:r>
      <w:r>
        <w:t xml:space="preserve">: the </w:t>
      </w:r>
      <w:r w:rsidRPr="00CA2A44">
        <w:rPr>
          <w:rStyle w:val="Emphasis"/>
        </w:rPr>
        <w:t>unresolved Israel-Palestinian conflict</w:t>
      </w:r>
      <w:r>
        <w:t xml:space="preserve"> </w:t>
      </w:r>
      <w:r w:rsidRPr="00CA2A44">
        <w:rPr>
          <w:rStyle w:val="StyleUnderline"/>
        </w:rPr>
        <w:t xml:space="preserve">is one of the major factors preventing an effective region-wide </w:t>
      </w:r>
      <w:r w:rsidRPr="00CA2A44">
        <w:rPr>
          <w:rStyle w:val="Emphasis"/>
        </w:rPr>
        <w:t>prohibition of nuclear weapons.</w:t>
      </w:r>
    </w:p>
    <w:p w:rsidR="000040A5" w:rsidRDefault="000040A5" w:rsidP="000040A5">
      <w:r w:rsidRPr="00CA2A44">
        <w:rPr>
          <w:rStyle w:val="StyleUnderline"/>
        </w:rPr>
        <w:t>That the Trump administration has gone all in with the Israeli government’s</w:t>
      </w:r>
      <w:r>
        <w:t xml:space="preserve"> wishes while </w:t>
      </w:r>
      <w:r w:rsidRPr="00CA2A44">
        <w:rPr>
          <w:rStyle w:val="StyleUnderline"/>
        </w:rPr>
        <w:t>continuing to claim for itself the principal mediator’s role</w:t>
      </w:r>
      <w:r>
        <w:t xml:space="preserve"> in the Israeli-Palestinian dispute </w:t>
      </w:r>
      <w:r w:rsidRPr="00CA2A44">
        <w:rPr>
          <w:rStyle w:val="StyleUnderline"/>
        </w:rPr>
        <w:t xml:space="preserve">augurs very </w:t>
      </w:r>
      <w:r w:rsidRPr="00CA2A44">
        <w:rPr>
          <w:rStyle w:val="Emphasis"/>
        </w:rPr>
        <w:t>badly</w:t>
      </w:r>
      <w:r w:rsidRPr="00CA2A44">
        <w:rPr>
          <w:rStyle w:val="StyleUnderline"/>
        </w:rPr>
        <w:t xml:space="preserve"> for any </w:t>
      </w:r>
      <w:r w:rsidRPr="00CA2A44">
        <w:rPr>
          <w:rStyle w:val="Emphasis"/>
        </w:rPr>
        <w:t>settlement of the conflict</w:t>
      </w:r>
      <w:r>
        <w:t xml:space="preserve"> in the foreseeable future. </w:t>
      </w:r>
      <w:r w:rsidRPr="00CA2A44">
        <w:rPr>
          <w:rStyle w:val="StyleUnderline"/>
        </w:rPr>
        <w:t>The pessimism is only accentuated when taking into account the personal and financial interests</w:t>
      </w:r>
      <w:r>
        <w:t xml:space="preserve"> of would-be U.S. </w:t>
      </w:r>
      <w:r w:rsidRPr="00CA2A44">
        <w:rPr>
          <w:rStyle w:val="Emphasis"/>
        </w:rPr>
        <w:t>mediators</w:t>
      </w:r>
      <w:r>
        <w:t xml:space="preserve"> </w:t>
      </w:r>
      <w:r w:rsidRPr="00CA2A44">
        <w:rPr>
          <w:rStyle w:val="StyleUnderline"/>
        </w:rPr>
        <w:t>that make it understandable for Palestinian leaders</w:t>
      </w:r>
      <w:r>
        <w:t xml:space="preserve"> </w:t>
      </w:r>
      <w:r w:rsidRPr="00CA2A44">
        <w:rPr>
          <w:rStyle w:val="Emphasis"/>
        </w:rPr>
        <w:t>to reject them</w:t>
      </w:r>
      <w:r>
        <w:t xml:space="preserve"> as hopelessly biased. </w:t>
      </w:r>
      <w:r w:rsidRPr="00CA2A44">
        <w:rPr>
          <w:rStyle w:val="StyleUnderline"/>
        </w:rPr>
        <w:t>The kind of suffering that has played out in Gaza</w:t>
      </w:r>
      <w:r>
        <w:t xml:space="preserve"> and along the Gaza fence is one reason to regret the dim prospects for peace on this issue.</w:t>
      </w:r>
    </w:p>
    <w:p w:rsidR="000040A5" w:rsidRPr="00BA3DA7" w:rsidRDefault="000040A5" w:rsidP="000040A5">
      <w:r w:rsidRPr="00CA2A44">
        <w:rPr>
          <w:rStyle w:val="Emphasis"/>
        </w:rPr>
        <w:t>Deleterious</w:t>
      </w:r>
      <w:r>
        <w:t xml:space="preserve"> </w:t>
      </w:r>
      <w:r w:rsidRPr="00CA2A44">
        <w:rPr>
          <w:rStyle w:val="Emphasis"/>
        </w:rPr>
        <w:t>spillover effects</w:t>
      </w:r>
      <w:r>
        <w:t xml:space="preserve"> </w:t>
      </w:r>
      <w:r w:rsidRPr="00CA2A44">
        <w:rPr>
          <w:rStyle w:val="Emphasis"/>
        </w:rPr>
        <w:t>on other issues such</w:t>
      </w:r>
      <w:r>
        <w:t xml:space="preserve"> </w:t>
      </w:r>
      <w:r w:rsidRPr="00CA2A44">
        <w:rPr>
          <w:rStyle w:val="Emphasis"/>
        </w:rPr>
        <w:t>as the control of nuclear weapons constitute another reason for regret</w:t>
      </w:r>
      <w:r>
        <w:t xml:space="preserve">. </w:t>
      </w:r>
      <w:r w:rsidRPr="00CA2A44">
        <w:rPr>
          <w:rStyle w:val="StyleUnderline"/>
        </w:rPr>
        <w:t>This is all the more so since Trump set out to destroy the most effective Middle Eastern</w:t>
      </w:r>
      <w:r>
        <w:t xml:space="preserve"> </w:t>
      </w:r>
      <w:r w:rsidRPr="00CA2A44">
        <w:rPr>
          <w:rStyle w:val="Emphasis"/>
        </w:rPr>
        <w:t>arms control</w:t>
      </w:r>
      <w:r>
        <w:t xml:space="preserve"> agreement in recent years — the Joint Comprehensive Plan of Action (JCPOA), which has closed all the pathways to a possible Iranian nuclear weapon. </w:t>
      </w:r>
      <w:r w:rsidRPr="00CA2A44">
        <w:rPr>
          <w:rStyle w:val="StyleUnderline"/>
        </w:rPr>
        <w:t>If the JCPOA were to survive</w:t>
      </w:r>
      <w:r>
        <w:t>, it would provide a model for major elements of any Middle East nuclear-weapons-free zone.</w:t>
      </w:r>
    </w:p>
    <w:p w:rsidR="000040A5" w:rsidRDefault="000040A5" w:rsidP="000040A5">
      <w:pPr>
        <w:pStyle w:val="Heading4"/>
      </w:pPr>
      <w:r w:rsidRPr="00A725D0">
        <w:t>Middle east prolif shred</w:t>
      </w:r>
      <w:r>
        <w:t>s</w:t>
      </w:r>
      <w:r w:rsidRPr="00A725D0">
        <w:t xml:space="preserve"> NPT credibility</w:t>
      </w:r>
    </w:p>
    <w:p w:rsidR="000040A5" w:rsidRPr="00A725D0" w:rsidRDefault="000040A5" w:rsidP="000040A5">
      <w:r>
        <w:rPr>
          <w:rStyle w:val="Style13ptBold"/>
        </w:rPr>
        <w:t xml:space="preserve">Erasto 19 </w:t>
      </w:r>
      <w:r>
        <w:t xml:space="preserve">Tytti Erästö, “THE LACK OF DISARMAMENT IN THE MIDDLE EAST: A THORN IN THE SIDE OF THE NPT” January 2019, SIPRI, </w:t>
      </w:r>
      <w:hyperlink r:id="rId118" w:history="1">
        <w:r w:rsidRPr="004F455E">
          <w:rPr>
            <w:rStyle w:val="Hyperlink"/>
          </w:rPr>
          <w:t>https://www.sipri.org/sites/default/files/2019-01/sipriinsight1901.pdf</w:t>
        </w:r>
      </w:hyperlink>
      <w:r>
        <w:t xml:space="preserve"> - BS</w:t>
      </w:r>
    </w:p>
    <w:p w:rsidR="000040A5" w:rsidRDefault="000040A5" w:rsidP="000040A5">
      <w:r w:rsidRPr="00A725D0">
        <w:rPr>
          <w:rStyle w:val="StyleUnderline"/>
        </w:rPr>
        <w:t>Egypt</w:t>
      </w:r>
      <w:r>
        <w:t xml:space="preserve"> in particular </w:t>
      </w:r>
      <w:r w:rsidRPr="00A725D0">
        <w:rPr>
          <w:rStyle w:val="Emphasis"/>
        </w:rPr>
        <w:t>has tirelessly highlighted</w:t>
      </w:r>
      <w:r>
        <w:t xml:space="preserve"> the </w:t>
      </w:r>
      <w:r w:rsidRPr="00A725D0">
        <w:rPr>
          <w:rStyle w:val="Emphasis"/>
        </w:rPr>
        <w:t>link between the NPT</w:t>
      </w:r>
      <w:r w:rsidRPr="00A725D0">
        <w:rPr>
          <w:rStyle w:val="StyleUnderline"/>
        </w:rPr>
        <w:t xml:space="preserve"> and the </w:t>
      </w:r>
      <w:r w:rsidRPr="00A725D0">
        <w:rPr>
          <w:rStyle w:val="Emphasis"/>
        </w:rPr>
        <w:t>Middle East resolution</w:t>
      </w:r>
      <w:r>
        <w:t xml:space="preserve">, arguing that ‘The </w:t>
      </w:r>
      <w:r w:rsidRPr="00A725D0">
        <w:rPr>
          <w:rStyle w:val="StyleUnderline"/>
        </w:rPr>
        <w:t>indefinite extension of</w:t>
      </w:r>
      <w:r>
        <w:t xml:space="preserve"> the Treaty </w:t>
      </w:r>
      <w:r w:rsidRPr="00A725D0">
        <w:rPr>
          <w:rStyle w:val="StyleUnderline"/>
        </w:rPr>
        <w:t xml:space="preserve">without a vote was made possible with the adoption of the </w:t>
      </w:r>
      <w:r w:rsidRPr="00A725D0">
        <w:rPr>
          <w:rStyle w:val="Emphasis"/>
        </w:rPr>
        <w:t>Resolution on the Middle East’</w:t>
      </w:r>
      <w:r>
        <w:t>, which was ‘</w:t>
      </w:r>
      <w:r w:rsidRPr="00A725D0">
        <w:rPr>
          <w:rStyle w:val="Emphasis"/>
        </w:rPr>
        <w:t>forever enshrined into the NPT’</w:t>
      </w:r>
      <w:r>
        <w:t xml:space="preserve"> in 1995.17 </w:t>
      </w:r>
      <w:r w:rsidRPr="00A725D0">
        <w:rPr>
          <w:rStyle w:val="StyleUnderline"/>
        </w:rPr>
        <w:t xml:space="preserve">While tying the </w:t>
      </w:r>
      <w:r w:rsidRPr="00A725D0">
        <w:rPr>
          <w:rStyle w:val="Emphasis"/>
        </w:rPr>
        <w:t>NPT</w:t>
      </w:r>
      <w:r w:rsidRPr="00A725D0">
        <w:rPr>
          <w:rStyle w:val="StyleUnderline"/>
        </w:rPr>
        <w:t xml:space="preserve"> to </w:t>
      </w:r>
      <w:r w:rsidRPr="00A725D0">
        <w:rPr>
          <w:rStyle w:val="Emphasis"/>
        </w:rPr>
        <w:t>progress on disarmament</w:t>
      </w:r>
      <w:r>
        <w:t xml:space="preserve"> in the Middle East </w:t>
      </w:r>
      <w:r w:rsidRPr="00A725D0">
        <w:rPr>
          <w:rStyle w:val="Emphasis"/>
        </w:rPr>
        <w:t>was</w:t>
      </w:r>
      <w:r>
        <w:t xml:space="preserve"> arguably </w:t>
      </w:r>
      <w:r w:rsidRPr="00A725D0">
        <w:rPr>
          <w:rStyle w:val="Emphasis"/>
        </w:rPr>
        <w:t>crucial to creating sufficient consensus on NPT extension</w:t>
      </w:r>
      <w:r>
        <w:t xml:space="preserve">, </w:t>
      </w:r>
      <w:r w:rsidRPr="00A725D0">
        <w:rPr>
          <w:rStyle w:val="StyleUnderline"/>
        </w:rPr>
        <w:t xml:space="preserve">it came at the cost of </w:t>
      </w:r>
      <w:r w:rsidRPr="00A725D0">
        <w:rPr>
          <w:rStyle w:val="Emphasis"/>
          <w:sz w:val="28"/>
          <w:szCs w:val="28"/>
        </w:rPr>
        <w:t>reduced treaty legitimacy</w:t>
      </w:r>
      <w:r>
        <w:t xml:space="preserve">. </w:t>
      </w:r>
      <w:r w:rsidRPr="00A725D0">
        <w:rPr>
          <w:rStyle w:val="StyleUnderline"/>
        </w:rPr>
        <w:t>The lack of progress on implementation of the Middle East resolution</w:t>
      </w:r>
      <w:r>
        <w:t xml:space="preserve"> was </w:t>
      </w:r>
      <w:r w:rsidRPr="00A725D0">
        <w:rPr>
          <w:rStyle w:val="StyleUnderline"/>
        </w:rPr>
        <w:t xml:space="preserve">one of the </w:t>
      </w:r>
      <w:r w:rsidRPr="00A725D0">
        <w:rPr>
          <w:rStyle w:val="Emphasis"/>
        </w:rPr>
        <w:t>reasons</w:t>
      </w:r>
      <w:r w:rsidRPr="00A725D0">
        <w:rPr>
          <w:rStyle w:val="StyleUnderline"/>
        </w:rPr>
        <w:t xml:space="preserve"> for the </w:t>
      </w:r>
      <w:r w:rsidRPr="00A725D0">
        <w:rPr>
          <w:rStyle w:val="Emphasis"/>
        </w:rPr>
        <w:t>lack of consensus</w:t>
      </w:r>
      <w:r w:rsidRPr="00A725D0">
        <w:rPr>
          <w:rStyle w:val="StyleUnderline"/>
        </w:rPr>
        <w:t xml:space="preserve"> at the 2005 </w:t>
      </w:r>
      <w:r w:rsidRPr="00A725D0">
        <w:rPr>
          <w:rStyle w:val="Emphasis"/>
        </w:rPr>
        <w:t>RevCon</w:t>
      </w:r>
      <w:r>
        <w:t xml:space="preserve">, which in turn contributed to the </w:t>
      </w:r>
      <w:r w:rsidRPr="00A725D0">
        <w:rPr>
          <w:rStyle w:val="StyleUnderline"/>
        </w:rPr>
        <w:t>2010 decision to convene a meeting on the establishment of a WMD-free zone in the region by 2012</w:t>
      </w:r>
      <w:r>
        <w:t xml:space="preserve">.18 More specifically, the 2010 NPT RevCon final document stated: </w:t>
      </w:r>
    </w:p>
    <w:p w:rsidR="000040A5" w:rsidRDefault="000040A5" w:rsidP="000040A5">
      <w:r>
        <w:t xml:space="preserve">The Secretary-General of the United Nations and the co-sponsors of the 1995 Resolution, in consultation with the States of the region, will convene a conference in 2012, to be </w:t>
      </w:r>
      <w:r w:rsidRPr="00A725D0">
        <w:rPr>
          <w:rStyle w:val="Emphasis"/>
        </w:rPr>
        <w:t>attended by all States of the Middle East</w:t>
      </w:r>
      <w:r w:rsidRPr="00A725D0">
        <w:rPr>
          <w:rStyle w:val="StyleUnderline"/>
        </w:rPr>
        <w:t>, on the establishment of a Middle East zone free of nuclear weapon</w:t>
      </w:r>
      <w:r>
        <w:t xml:space="preserve">s and </w:t>
      </w:r>
      <w:r w:rsidRPr="00A725D0">
        <w:rPr>
          <w:rStyle w:val="StyleUnderline"/>
        </w:rPr>
        <w:t>all other weapons of mass destruction</w:t>
      </w:r>
      <w:r>
        <w:t xml:space="preserve">, </w:t>
      </w:r>
      <w:r w:rsidRPr="00A725D0">
        <w:rPr>
          <w:rStyle w:val="StyleUnderline"/>
        </w:rPr>
        <w:t>on the basis of arrangements</w:t>
      </w:r>
      <w:r>
        <w:t xml:space="preserve"> freely </w:t>
      </w:r>
      <w:r w:rsidRPr="00A725D0">
        <w:rPr>
          <w:rStyle w:val="StyleUnderline"/>
        </w:rPr>
        <w:t>arrived at by the States of the region</w:t>
      </w:r>
      <w:r>
        <w:t xml:space="preserve">, and with the full support and engagement of the nuclear-weapon States.19 </w:t>
      </w:r>
    </w:p>
    <w:p w:rsidR="000040A5" w:rsidRDefault="000040A5" w:rsidP="000040A5">
      <w:r w:rsidRPr="00A725D0">
        <w:rPr>
          <w:rStyle w:val="StyleUnderline"/>
        </w:rPr>
        <w:t>However, this first step towards the establishment of the WMD-free zone was never taken</w:t>
      </w:r>
      <w:r>
        <w:t xml:space="preserve">. The USA cancelled the meeting due to take place in Helsinki in late 2012, </w:t>
      </w:r>
      <w:r w:rsidRPr="00A725D0">
        <w:rPr>
          <w:rStyle w:val="Emphasis"/>
        </w:rPr>
        <w:t>citing</w:t>
      </w:r>
      <w:r>
        <w:t xml:space="preserve"> </w:t>
      </w:r>
      <w:r w:rsidRPr="00A725D0">
        <w:rPr>
          <w:rStyle w:val="Emphasis"/>
        </w:rPr>
        <w:t>disagreements</w:t>
      </w:r>
      <w:r>
        <w:t xml:space="preserve"> among regional states.20 </w:t>
      </w:r>
      <w:r w:rsidRPr="00A725D0">
        <w:rPr>
          <w:rStyle w:val="StyleUnderline"/>
        </w:rPr>
        <w:t>Underlying the decision was</w:t>
      </w:r>
      <w:r>
        <w:t xml:space="preserve"> </w:t>
      </w:r>
      <w:r w:rsidRPr="00A725D0">
        <w:rPr>
          <w:rStyle w:val="Emphasis"/>
        </w:rPr>
        <w:t>Israel’s refusal to participate</w:t>
      </w:r>
      <w:r>
        <w:t xml:space="preserve"> </w:t>
      </w:r>
      <w:r w:rsidRPr="00A725D0">
        <w:rPr>
          <w:rStyle w:val="StyleUnderline"/>
        </w:rPr>
        <w:t>in a conference based on the above mandate</w:t>
      </w:r>
      <w:r>
        <w:t xml:space="preserve">. </w:t>
      </w:r>
      <w:r w:rsidRPr="00A725D0">
        <w:rPr>
          <w:rStyle w:val="StyleUnderline"/>
        </w:rPr>
        <w:t>The subsequent informal consultations</w:t>
      </w:r>
      <w:r>
        <w:t xml:space="preserve"> held in Switzerland </w:t>
      </w:r>
      <w:r w:rsidRPr="00A725D0">
        <w:rPr>
          <w:rStyle w:val="StyleUnderline"/>
        </w:rPr>
        <w:t>failed to resolve these disagreements</w:t>
      </w:r>
      <w:r>
        <w:t xml:space="preserve">, which </w:t>
      </w:r>
      <w:r w:rsidRPr="00A725D0">
        <w:rPr>
          <w:rStyle w:val="Emphasis"/>
        </w:rPr>
        <w:t>were</w:t>
      </w:r>
      <w:r>
        <w:t xml:space="preserve"> apparently also </w:t>
      </w:r>
      <w:r w:rsidRPr="00A725D0">
        <w:rPr>
          <w:rStyle w:val="Emphasis"/>
        </w:rPr>
        <w:t>linked to</w:t>
      </w:r>
      <w:r>
        <w:t xml:space="preserve"> </w:t>
      </w:r>
      <w:r w:rsidRPr="00A725D0">
        <w:rPr>
          <w:rStyle w:val="Emphasis"/>
        </w:rPr>
        <w:t>Egypt’s</w:t>
      </w:r>
      <w:r>
        <w:t xml:space="preserve"> </w:t>
      </w:r>
      <w:r w:rsidRPr="00A725D0">
        <w:rPr>
          <w:rStyle w:val="Emphasis"/>
        </w:rPr>
        <w:t>reluctance to broaden the agenda</w:t>
      </w:r>
      <w:r>
        <w:t xml:space="preserve"> to wider regional security issues.21 </w:t>
      </w:r>
      <w:r w:rsidRPr="00A725D0">
        <w:rPr>
          <w:rStyle w:val="StyleUnderline"/>
        </w:rPr>
        <w:t>The repercussions were felt at the 2015 RevCon. The</w:t>
      </w:r>
      <w:r>
        <w:t xml:space="preserve"> Arab Group, backed by the NAM, proposed that </w:t>
      </w:r>
      <w:r w:rsidRPr="00A725D0">
        <w:rPr>
          <w:rStyle w:val="StyleUnderline"/>
        </w:rPr>
        <w:t>the meeting be held within 180 days</w:t>
      </w:r>
      <w:r>
        <w:t>, regardless of whether Israel agreed to attend.22 The proposal was included in the final draft document, the adoption of which was blocked by Canada, the United Kingdom and the USA.23 The following analysis seeks to shed light on the perspectives of key stakeholders regarding the regional nuclear order and the Middle East resolution, as expressed mainly in the context of the NPT in the period 2012–18.24 The main stakeholders are understood to be (a) the Arab states and Iran, the main proponents; (b) Russia, the UK and the USA, the depositary states of the NPT and co-sponsors of the 1995 Middle East resolution; and (c) Israel, the main target and critic of efforts to introduce a WMD-free zone.</w:t>
      </w:r>
    </w:p>
    <w:p w:rsidR="000040A5" w:rsidRDefault="000040A5" w:rsidP="000040A5">
      <w:pPr>
        <w:pStyle w:val="Heading4"/>
      </w:pPr>
      <w:r>
        <w:t>NPT Cred solves nuclear war</w:t>
      </w:r>
    </w:p>
    <w:p w:rsidR="000040A5" w:rsidRPr="00C37BBA" w:rsidRDefault="000040A5" w:rsidP="000040A5">
      <w:r>
        <w:rPr>
          <w:rStyle w:val="Style13ptBold"/>
        </w:rPr>
        <w:t xml:space="preserve">Green 18 </w:t>
      </w:r>
      <w:r>
        <w:t>Matthew Green, 3-21-2018, "</w:t>
      </w:r>
      <w:r w:rsidRPr="00C37BBA">
        <w:rPr>
          <w:rStyle w:val="Emphasis"/>
        </w:rPr>
        <w:t>How to Stop a Nuclear War</w:t>
      </w:r>
      <w:r>
        <w:t xml:space="preserve">: The Non-Proliferation Treaty, Explained," KQED, </w:t>
      </w:r>
      <w:hyperlink r:id="rId119" w:history="1">
        <w:r w:rsidRPr="004F455E">
          <w:rPr>
            <w:rStyle w:val="Hyperlink"/>
          </w:rPr>
          <w:t>https://www.kqed.org/lowdown/30398/how-to-stop-a-nuclear-war-the-non-proliferation-treaty-explained</w:t>
        </w:r>
      </w:hyperlink>
      <w:r>
        <w:t xml:space="preserve"> - BS</w:t>
      </w:r>
    </w:p>
    <w:p w:rsidR="000040A5" w:rsidRDefault="000040A5" w:rsidP="000040A5">
      <w:r w:rsidRPr="00C37BBA">
        <w:rPr>
          <w:rStyle w:val="Emphasis"/>
        </w:rPr>
        <w:t>A 50-year-old compromise</w:t>
      </w:r>
      <w:r>
        <w:t xml:space="preserve"> that </w:t>
      </w:r>
      <w:r w:rsidRPr="00C37BBA">
        <w:rPr>
          <w:rStyle w:val="StyleUnderline"/>
        </w:rPr>
        <w:t xml:space="preserve">helped pull the world back from the brink of </w:t>
      </w:r>
      <w:r w:rsidRPr="00C37BBA">
        <w:rPr>
          <w:rStyle w:val="Emphasis"/>
        </w:rPr>
        <w:t>nuclear disaster</w:t>
      </w:r>
      <w:r>
        <w:t xml:space="preserve"> now </w:t>
      </w:r>
      <w:r w:rsidRPr="00C37BBA">
        <w:rPr>
          <w:rStyle w:val="StyleUnderline"/>
        </w:rPr>
        <w:t>faces an uncertain future</w:t>
      </w:r>
      <w:r>
        <w:t xml:space="preserve"> (</w:t>
      </w:r>
      <w:r w:rsidRPr="00C37BBA">
        <w:rPr>
          <w:rStyle w:val="Emphasis"/>
        </w:rPr>
        <w:t>as does the world</w:t>
      </w:r>
      <w:r>
        <w:t>).</w:t>
      </w:r>
    </w:p>
    <w:p w:rsidR="000040A5" w:rsidRDefault="000040A5" w:rsidP="000040A5">
      <w:r w:rsidRPr="00C37BBA">
        <w:rPr>
          <w:rStyle w:val="StyleUnderline"/>
        </w:rPr>
        <w:t>The</w:t>
      </w:r>
      <w:r>
        <w:t xml:space="preserve"> Treaty on the Non-Proliferation of Nuclear Weapons (</w:t>
      </w:r>
      <w:r w:rsidRPr="00C37BBA">
        <w:rPr>
          <w:rStyle w:val="Emphasis"/>
        </w:rPr>
        <w:t>NPT</w:t>
      </w:r>
      <w:r>
        <w:t xml:space="preserve">), </w:t>
      </w:r>
      <w:r w:rsidRPr="00C37BBA">
        <w:rPr>
          <w:rStyle w:val="StyleUnderline"/>
        </w:rPr>
        <w:t>signed</w:t>
      </w:r>
      <w:r>
        <w:t xml:space="preserve"> in 1968 by the United States, Russia and other major world powers, </w:t>
      </w:r>
      <w:r w:rsidRPr="00C37BBA">
        <w:rPr>
          <w:rStyle w:val="StyleUnderline"/>
        </w:rPr>
        <w:t>stipulated that countries with nuclear weapons</w:t>
      </w:r>
      <w:r>
        <w:t xml:space="preserve"> </w:t>
      </w:r>
      <w:r w:rsidRPr="00C37BBA">
        <w:rPr>
          <w:rStyle w:val="Emphasis"/>
        </w:rPr>
        <w:t>would take steps to reduce their stockpiles</w:t>
      </w:r>
      <w:r>
        <w:t xml:space="preserve">, </w:t>
      </w:r>
      <w:r w:rsidRPr="00C37BBA">
        <w:rPr>
          <w:rStyle w:val="StyleUnderline"/>
        </w:rPr>
        <w:t>and those without wouldn't attempt to acquire any</w:t>
      </w:r>
      <w:r>
        <w:t>.</w:t>
      </w:r>
    </w:p>
    <w:p w:rsidR="000040A5" w:rsidRDefault="000040A5" w:rsidP="000040A5">
      <w:r w:rsidRPr="00C37BBA">
        <w:rPr>
          <w:rStyle w:val="StyleUnderline"/>
        </w:rPr>
        <w:t>It was a last ditch effort</w:t>
      </w:r>
      <w:r>
        <w:t xml:space="preserve"> </w:t>
      </w:r>
      <w:r w:rsidRPr="00C37BBA">
        <w:rPr>
          <w:rStyle w:val="Emphasis"/>
        </w:rPr>
        <w:t>to stem the spread of nuclear weapons</w:t>
      </w:r>
      <w:r>
        <w:t xml:space="preserve"> technology </w:t>
      </w:r>
      <w:r w:rsidRPr="00C37BBA">
        <w:rPr>
          <w:rStyle w:val="StyleUnderline"/>
        </w:rPr>
        <w:t>and reduce the risk of catastrophic nuclear war, particularly</w:t>
      </w:r>
      <w:r>
        <w:t xml:space="preserve"> between the U.S. and the Soviet Union.</w:t>
      </w:r>
    </w:p>
    <w:p w:rsidR="000040A5" w:rsidRDefault="000040A5" w:rsidP="000040A5">
      <w:r>
        <w:t>As our latest Above the Noise video points out, the treaty didn't stop proliferation altogether, but it did help dramatically slow down the nuclear arms race of the Cold War.</w:t>
      </w:r>
    </w:p>
    <w:p w:rsidR="000040A5" w:rsidRDefault="000040A5" w:rsidP="000040A5">
      <w:r>
        <w:t xml:space="preserve">As a result, </w:t>
      </w:r>
      <w:r w:rsidRPr="00C37BBA">
        <w:rPr>
          <w:rStyle w:val="Emphasis"/>
        </w:rPr>
        <w:t>16 nations agreed</w:t>
      </w:r>
      <w:r>
        <w:t xml:space="preserve"> to abandon their budding nuclear programs. </w:t>
      </w:r>
      <w:r w:rsidRPr="00C37BBA">
        <w:rPr>
          <w:rStyle w:val="StyleUnderline"/>
        </w:rPr>
        <w:t>Nearly every nation in the world has now signed on to it</w:t>
      </w:r>
      <w:r>
        <w:t xml:space="preserve"> (with a handful of notable exceptions). And while Russian and the U.S. still posess the vast majority of the world's nuclear weapons, the total number of warheads worldwide has dropped sharply: there are roughly 15,000 today, down from around 70,000 in the 1980s. Only nine nations are currently known to have them.</w:t>
      </w:r>
    </w:p>
    <w:p w:rsidR="000040A5" w:rsidRPr="00C37BBA" w:rsidRDefault="000040A5" w:rsidP="000040A5">
      <w:r w:rsidRPr="0031499D">
        <w:rPr>
          <w:rStyle w:val="StyleUnderline"/>
        </w:rPr>
        <w:t>But with</w:t>
      </w:r>
      <w:r>
        <w:t xml:space="preserve"> U.S.-Russian </w:t>
      </w:r>
      <w:r w:rsidRPr="0031499D">
        <w:rPr>
          <w:rStyle w:val="Emphasis"/>
        </w:rPr>
        <w:t>tensions</w:t>
      </w:r>
      <w:r>
        <w:t xml:space="preserve"> again </w:t>
      </w:r>
      <w:r w:rsidRPr="0031499D">
        <w:rPr>
          <w:rStyle w:val="Emphasis"/>
        </w:rPr>
        <w:t>on the rise</w:t>
      </w:r>
      <w:r>
        <w:t xml:space="preserve">, and </w:t>
      </w:r>
      <w:r w:rsidRPr="0031499D">
        <w:rPr>
          <w:rStyle w:val="StyleUnderline"/>
        </w:rPr>
        <w:t>both of its hawkish leaders increasingly determined to rebuild their nuclear arsenals</w:t>
      </w:r>
      <w:r>
        <w:t>, the NPT faces its biggest challenge yet. That’s particularly worrisome given the pace of nuclear weapons development in North Korea and Iran, two of the countries that are not part of the deal and who both pose some degree of threat to the U.S.</w:t>
      </w:r>
    </w:p>
    <w:p w:rsidR="000040A5" w:rsidRDefault="000040A5" w:rsidP="000040A5">
      <w:r>
        <w:t>Who's involved (and who isn't)?</w:t>
      </w:r>
    </w:p>
    <w:p w:rsidR="000040A5" w:rsidRDefault="000040A5" w:rsidP="000040A5">
      <w:r>
        <w:t>There are currently 190 state parties to the NPT, making it the most widely adhered-to arms control treaty in history.</w:t>
      </w:r>
    </w:p>
    <w:p w:rsidR="000040A5" w:rsidRDefault="000040A5" w:rsidP="000040A5">
      <w:r>
        <w:t>The NPT designates five parties as nuclear-weapon states (NWS): China, France, the Soviet Union, the United Kingdom, and the United States. All five detonated a nuclear device before January 1, 1967. The 185 other signatories are classified as non-nuclear-weapon states (NNWS). The NPT is effectively a “grand bargain” between the nuclear “haves” and “have-nots.”</w:t>
      </w:r>
    </w:p>
    <w:p w:rsidR="000040A5" w:rsidRDefault="000040A5" w:rsidP="000040A5">
      <w:r>
        <w:t>There are only four states that never signed the treaty: India, Israel, Pakistan, and newly independent South Sudan. The first three states all have nuclear weapons, but because they did not detonate a nuclear explosive device before January 1, 1967, they are not technically considered Nuclear Weapons States under the NPT. Joining the treaty would require them to eliminate their nuclear arsenals. South Africa underwent this process in 1991, when it relinquished its nuclear weapons and joined the NPT.</w:t>
      </w:r>
    </w:p>
    <w:p w:rsidR="000040A5" w:rsidRDefault="000040A5" w:rsidP="000040A5">
      <w:r>
        <w:t>North Korea withdrew from the NPT in Jan. 2003, the only nation to walk away from the treaty.</w:t>
      </w:r>
    </w:p>
    <w:p w:rsidR="000040A5" w:rsidRPr="0031499D" w:rsidRDefault="000040A5" w:rsidP="000040A5">
      <w:pPr>
        <w:rPr>
          <w:rStyle w:val="StyleUnderline"/>
        </w:rPr>
      </w:pPr>
      <w:r w:rsidRPr="0031499D">
        <w:rPr>
          <w:rStyle w:val="StyleUnderline"/>
        </w:rPr>
        <w:t>What was the NPT created to do?</w:t>
      </w:r>
    </w:p>
    <w:p w:rsidR="000040A5" w:rsidRPr="0031499D" w:rsidRDefault="000040A5" w:rsidP="000040A5">
      <w:pPr>
        <w:rPr>
          <w:rStyle w:val="StyleUnderline"/>
        </w:rPr>
      </w:pPr>
      <w:r>
        <w:t xml:space="preserve">The treaty aims </w:t>
      </w:r>
      <w:r w:rsidRPr="0031499D">
        <w:rPr>
          <w:rStyle w:val="Emphasis"/>
        </w:rPr>
        <w:t>to prevent the spread of nuclear weapons</w:t>
      </w:r>
      <w:r>
        <w:t xml:space="preserve"> </w:t>
      </w:r>
      <w:r w:rsidRPr="0031499D">
        <w:rPr>
          <w:rStyle w:val="StyleUnderline"/>
        </w:rPr>
        <w:t>to additional countries while ensuring that non-nuclear weapon states have access to peaceful nuclear technology.</w:t>
      </w:r>
    </w:p>
    <w:p w:rsidR="000040A5" w:rsidRDefault="000040A5" w:rsidP="000040A5">
      <w:r>
        <w:t>The NPT has three “pillars” or core objectives: disarmament (reducing stockpiles), nonproliferation, and peaceful uses of nuclear technology.</w:t>
      </w:r>
    </w:p>
    <w:p w:rsidR="000040A5" w:rsidRDefault="000040A5" w:rsidP="000040A5">
      <w:r>
        <w:t>The treaty’s ultimate goal is the complete elimination of nuclear weapons.</w:t>
      </w:r>
    </w:p>
    <w:p w:rsidR="000040A5" w:rsidRDefault="000040A5" w:rsidP="000040A5">
      <w:r w:rsidRPr="0031499D">
        <w:rPr>
          <w:rStyle w:val="StyleUnderline"/>
        </w:rPr>
        <w:t>As part of the treaty, the five nuclear states</w:t>
      </w:r>
      <w:r>
        <w:t xml:space="preserve"> </w:t>
      </w:r>
      <w:r w:rsidRPr="0031499D">
        <w:rPr>
          <w:rStyle w:val="StyleUnderline"/>
        </w:rPr>
        <w:t>agree</w:t>
      </w:r>
      <w:r>
        <w:t xml:space="preserve"> to </w:t>
      </w:r>
      <w:r w:rsidRPr="0031499D">
        <w:rPr>
          <w:rStyle w:val="StyleUnderline"/>
        </w:rPr>
        <w:t>not transfer nuclear weapons</w:t>
      </w:r>
      <w:r>
        <w:t xml:space="preserve"> to non-nuclear states or encourage them to acquire these weapons.</w:t>
      </w:r>
    </w:p>
    <w:p w:rsidR="000040A5" w:rsidRPr="00C37BBA" w:rsidRDefault="000040A5" w:rsidP="000040A5">
      <w:r w:rsidRPr="0031499D">
        <w:rPr>
          <w:rStyle w:val="Emphasis"/>
        </w:rPr>
        <w:t>The non-nuclear signatories</w:t>
      </w:r>
      <w:r>
        <w:t xml:space="preserve"> </w:t>
      </w:r>
      <w:r w:rsidRPr="0031499D">
        <w:rPr>
          <w:rStyle w:val="Emphasis"/>
        </w:rPr>
        <w:t>agree to not build</w:t>
      </w:r>
      <w:r>
        <w:t xml:space="preserve">, </w:t>
      </w:r>
      <w:r w:rsidRPr="0031499D">
        <w:rPr>
          <w:rStyle w:val="Emphasis"/>
        </w:rPr>
        <w:t>acquire</w:t>
      </w:r>
      <w:r>
        <w:t xml:space="preserve">, possess, </w:t>
      </w:r>
      <w:r w:rsidRPr="0031499D">
        <w:rPr>
          <w:rStyle w:val="StyleUnderline"/>
        </w:rPr>
        <w:t>or seek to obtain nuclear weapons</w:t>
      </w:r>
      <w:r>
        <w:t xml:space="preserve"> or receive </w:t>
      </w:r>
      <w:r w:rsidRPr="0031499D">
        <w:rPr>
          <w:rStyle w:val="StyleUnderline"/>
        </w:rPr>
        <w:t>transfers of nuclear weapons or any other nuclear explosive devices from anyone</w:t>
      </w:r>
      <w:r>
        <w:t xml:space="preserve">; </w:t>
      </w:r>
      <w:r w:rsidRPr="0031499D">
        <w:rPr>
          <w:rStyle w:val="Emphasis"/>
        </w:rPr>
        <w:t>they can still develop peaceful nuclear technology</w:t>
      </w:r>
      <w:r>
        <w:t>, but must agree to international inspections to verify that nuclear material is not used to manufacture weapons.</w:t>
      </w:r>
    </w:p>
    <w:p w:rsidR="000040A5" w:rsidRDefault="000040A5" w:rsidP="000040A5">
      <w:r>
        <w:t>How is the treaty maintained and enforced?</w:t>
      </w:r>
    </w:p>
    <w:p w:rsidR="000040A5" w:rsidRDefault="000040A5" w:rsidP="000040A5">
      <w:r w:rsidRPr="0031499D">
        <w:rPr>
          <w:rStyle w:val="StyleUnderline"/>
        </w:rPr>
        <w:t>Every five years, state parties gather for a review conference to assess</w:t>
      </w:r>
      <w:r>
        <w:t xml:space="preserve"> </w:t>
      </w:r>
      <w:r w:rsidRPr="0031499D">
        <w:rPr>
          <w:rStyle w:val="StyleUnderline"/>
        </w:rPr>
        <w:t>the implementation of the treaty and identify future steps and priorities</w:t>
      </w:r>
      <w:r>
        <w:t xml:space="preserve">. States who </w:t>
      </w:r>
      <w:r w:rsidRPr="0031499D">
        <w:rPr>
          <w:rStyle w:val="StyleUnderline"/>
        </w:rPr>
        <w:t>believe that the treaty jeopardizes their supreme national interests</w:t>
      </w:r>
      <w:r>
        <w:t xml:space="preserve"> </w:t>
      </w:r>
      <w:r w:rsidRPr="0031499D">
        <w:rPr>
          <w:rStyle w:val="Emphasis"/>
        </w:rPr>
        <w:t>may withdraw</w:t>
      </w:r>
      <w:r>
        <w:t xml:space="preserve"> from the NPT. </w:t>
      </w:r>
      <w:r w:rsidRPr="0031499D">
        <w:rPr>
          <w:rStyle w:val="StyleUnderline"/>
        </w:rPr>
        <w:t>But they must give notice to other parties of the NPT and the United Nations Security Council</w:t>
      </w:r>
      <w:r>
        <w:t>. Their withdrawal enters into force three months after this advance notice.</w:t>
      </w:r>
    </w:p>
    <w:p w:rsidR="000040A5" w:rsidRPr="000040A5" w:rsidRDefault="000040A5" w:rsidP="000040A5"/>
    <w:p w:rsidR="00526026" w:rsidRPr="009A5CA5" w:rsidRDefault="00526026" w:rsidP="00526026">
      <w:pPr>
        <w:pStyle w:val="Heading3"/>
      </w:pPr>
      <w:r>
        <w:t>China impact</w:t>
      </w:r>
    </w:p>
    <w:p w:rsidR="00526026" w:rsidRDefault="00526026" w:rsidP="00526026">
      <w:pPr>
        <w:pStyle w:val="Heading4"/>
      </w:pPr>
      <w:r>
        <w:t>Entrapment risks US-China war</w:t>
      </w:r>
    </w:p>
    <w:p w:rsidR="00526026" w:rsidRPr="005C5670" w:rsidRDefault="00526026" w:rsidP="00526026">
      <w:pPr>
        <w:rPr>
          <w:u w:val="single"/>
        </w:rPr>
      </w:pPr>
      <w:r>
        <w:rPr>
          <w:b/>
          <w:bCs/>
        </w:rPr>
        <w:t xml:space="preserve">Edelstein, 18 – </w:t>
      </w:r>
      <w:r w:rsidRPr="005C5670">
        <w:t xml:space="preserve">David M. Edelstein is Vice Dean of Faculty in Georgetown College and an associate professor in the Department of Government, the Edmund A. Walsh School of Foreign Service, and the Center for Security Studies at Georgetown University. Joshua R. Itzkowitz Shifrinson is an Assistant Professor of International Relations, Boston University (“It’s a trap! Security commitments and the risks of entrapment”, </w:t>
      </w:r>
      <w:r w:rsidRPr="005C5670">
        <w:rPr>
          <w:u w:val="single"/>
        </w:rPr>
        <w:t>US Grand Strategy in the 21st Century: The Case For Restraint</w:t>
      </w:r>
      <w:r w:rsidRPr="005C5670">
        <w:t xml:space="preserve">, ed: Thrall, p. </w:t>
      </w:r>
      <w:r>
        <w:t>amazon</w:t>
      </w:r>
    </w:p>
    <w:p w:rsidR="00526026" w:rsidRPr="00E81B00" w:rsidRDefault="00526026" w:rsidP="00526026"/>
    <w:p w:rsidR="00526026" w:rsidRDefault="00526026" w:rsidP="00526026">
      <w:r>
        <w:t>China, Asia, and the risks of entrapment</w:t>
      </w:r>
    </w:p>
    <w:p w:rsidR="00526026" w:rsidRDefault="00526026" w:rsidP="00526026">
      <w:r>
        <w:t xml:space="preserve">Recent events in Asia illustrate the logic of our argument. Though China has cer- tainly not been innocent in recent events, </w:t>
      </w:r>
      <w:r w:rsidRPr="00566B6A">
        <w:rPr>
          <w:rStyle w:val="StyleUnderline"/>
        </w:rPr>
        <w:t>US alliance politics helped spur tension in Southeast and East Asia</w:t>
      </w:r>
      <w:r>
        <w:t>. As Thomas Christensen writes, "</w:t>
      </w:r>
      <w:r w:rsidRPr="00566B6A">
        <w:rPr>
          <w:rStyle w:val="StyleUnderline"/>
        </w:rPr>
        <w:t xml:space="preserve">Beijing </w:t>
      </w:r>
      <w:r>
        <w:t xml:space="preserve">- with a few important exceptions - </w:t>
      </w:r>
      <w:r w:rsidRPr="00566B6A">
        <w:rPr>
          <w:rStyle w:val="StyleUnderline"/>
        </w:rPr>
        <w:t>has been reacting</w:t>
      </w:r>
      <w:r>
        <w:t xml:space="preserve">, however abrasively, </w:t>
      </w:r>
      <w:r w:rsidRPr="00566B6A">
        <w:rPr>
          <w:rStyle w:val="StyleUnderline"/>
        </w:rPr>
        <w:t>to</w:t>
      </w:r>
      <w:r>
        <w:t xml:space="preserve"> unwelcome and unforeseen </w:t>
      </w:r>
      <w:r w:rsidRPr="00566B6A">
        <w:rPr>
          <w:rStyle w:val="StyleUnderline"/>
        </w:rPr>
        <w:t>events</w:t>
      </w:r>
      <w:r>
        <w:t xml:space="preserve"> that have often been </w:t>
      </w:r>
      <w:r w:rsidRPr="00566B6A">
        <w:rPr>
          <w:rStyle w:val="StyleUnderline"/>
        </w:rPr>
        <w:t>initiated by others</w:t>
      </w:r>
      <w:r>
        <w:t xml:space="preserve">" (Christensen 2015: 265). Short of this position, one might also see Chinese behavior as part and parcel of a burgeoning insecurity spiral as Chinese actions beget Japanese, Filipino, and Vietnamese reactions, and vice versa. </w:t>
      </w:r>
      <w:r w:rsidRPr="00566B6A">
        <w:rPr>
          <w:rStyle w:val="StyleUnderline"/>
        </w:rPr>
        <w:t>The key</w:t>
      </w:r>
      <w:r>
        <w:t xml:space="preserve"> here </w:t>
      </w:r>
      <w:r w:rsidRPr="00566B6A">
        <w:rPr>
          <w:rStyle w:val="StyleUnderline"/>
        </w:rPr>
        <w:t>is not who is to blame but how alliance politics factors into the recent escalation of tensions</w:t>
      </w:r>
      <w:r>
        <w:t>.</w:t>
      </w:r>
    </w:p>
    <w:p w:rsidR="00526026" w:rsidRDefault="00526026" w:rsidP="00526026">
      <w:r w:rsidRPr="00E81B00">
        <w:rPr>
          <w:rStyle w:val="StyleUnderline"/>
        </w:rPr>
        <w:t>Entrapment has contributed to rising tensions between the U</w:t>
      </w:r>
      <w:r>
        <w:t xml:space="preserve">nited </w:t>
      </w:r>
      <w:r w:rsidRPr="00E81B00">
        <w:rPr>
          <w:rStyle w:val="StyleUnderline"/>
        </w:rPr>
        <w:t>S</w:t>
      </w:r>
      <w:r>
        <w:t xml:space="preserve">tates </w:t>
      </w:r>
      <w:r w:rsidRPr="00E81B00">
        <w:rPr>
          <w:rStyle w:val="StyleUnderline"/>
        </w:rPr>
        <w:t>and China</w:t>
      </w:r>
      <w:r>
        <w:t>. There are two aspects to this dynamic. First, and since the end of the Cold War, the United States has been worried about China's potential power and uncertain long-term intentions. This concern lias only grown over time, to the point where many policymakers and some analysts worry China may be emerging as a regional hegemon (Legro 2007).Though American policymakers offered lip service throughout die 1990s to the notion of reassuring all states - including China - in the post-Cold War era, when forced to choose the United States has long prioritized backing other countries against China. For evidence, one need only look at the US decision to retain the US-Japanese alliance after 1991 while quickly forgetting that China itself served as a de facto ally against the U.S.S.R. (Christensen 2006). More importandy, countries like Japan, the Philippines, and Vietnam are aware of the American preference. Towards the end of the 2000s and in the early 2010s, this knowledge afforded East Asian elites a tool with which to pressure the United States to become more involved, both diplomatically and militarily, in East Asia (Bader 2012).</w:t>
      </w:r>
    </w:p>
    <w:p w:rsidR="00526026" w:rsidRDefault="00526026" w:rsidP="00526026">
      <w:r>
        <w:t>Early in the Obama administration, for example, a meeting of US and Japanese policymakers and analysts saw Japanese delegates voice concerns that the United States was not keeping pace with the rise of China amid broader concerns over "how the US would respond in the event of an attack against Japan." One Japanese commentator went so far as to bluntly warn that "US naval [sicJ is losing prepon- derance in the western Pacific" and allowing China to expand its sphere of influ- ence; another implicitly underlined the United States' own need for Japanese help against China, arguing that "The nature of relations that US has with China and Japan arc very different [...] It is important that the US not appear to be conced- ing too much, or siding with China too deeply, especially in the area of its military buildup" (Glosserman 2009).</w:t>
      </w:r>
    </w:p>
    <w:p w:rsidR="00526026" w:rsidRDefault="00526026" w:rsidP="00526026">
      <w:r>
        <w:t>South Korean officials voiced similar concerns, arguing that US military commitments elsewhere might diminish the US presence on the Korean Peninsub at a time when there was a real need to "deter Chinese intervention" in the area (Korea Society-Shorcnstein Asia-Pacific Research Center 2006). Vietnamese lead- ers expressed interest in cooperating with the United States at a time when concern with the PR.C. was growing; Malaysian leaders did the same (Qiang 2015; Manyin 2014; Kuilc 2013). The Australian Ministry of Defense noted in its 2009 Defence White Paper that American commitments elsewhere might leave the US ability to project power in Asia "constrained" pushing the United States "to seek active assistance from regional allies and partners" at a time when Australia itself saw its security "best underpinned by the continued presence of die United States" (Australian Government Department of Defense 2009: 33,43; Dewar undated). Association of Southeast Asian Nations (ASEAN) Secretary General Surin Pitsuwan told then-Secretary of State Hillary Clinton during her first overseas trip that, "Your visit shows the seriousness of the United States to end its diplomatic absenteeism in the region" (Manyin 2014).</w:t>
      </w:r>
    </w:p>
    <w:p w:rsidR="00526026" w:rsidRDefault="00526026" w:rsidP="00526026">
      <w:r w:rsidRPr="00E81B00">
        <w:rPr>
          <w:rStyle w:val="StyleUnderline"/>
        </w:rPr>
        <w:t>Asian policymakers were</w:t>
      </w:r>
      <w:r>
        <w:t xml:space="preserve"> simply doing what was eminendy reasonable from their perspective: </w:t>
      </w:r>
      <w:r w:rsidRPr="00E81B00">
        <w:rPr>
          <w:rStyle w:val="StyleUnderline"/>
        </w:rPr>
        <w:t>seeking firmer US security guarantees as the distribution of power moved against them. The consequence of doing so</w:t>
      </w:r>
      <w:r>
        <w:t xml:space="preserve">, however, </w:t>
      </w:r>
      <w:r w:rsidRPr="00E81B00">
        <w:rPr>
          <w:rStyle w:val="StyleUnderline"/>
        </w:rPr>
        <w:t>was to enmesh the U</w:t>
      </w:r>
      <w:r>
        <w:t xml:space="preserve">nited </w:t>
      </w:r>
      <w:r w:rsidRPr="00E81B00">
        <w:rPr>
          <w:rStyle w:val="StyleUnderline"/>
        </w:rPr>
        <w:t>S</w:t>
      </w:r>
      <w:r>
        <w:t xml:space="preserve">tates </w:t>
      </w:r>
      <w:r w:rsidRPr="00E81B00">
        <w:rPr>
          <w:rStyle w:val="StyleUnderline"/>
        </w:rPr>
        <w:t>into simmering regional conflicts.</w:t>
      </w:r>
      <w:r>
        <w:t xml:space="preserve"> Questions over American credibility in Asia played a major role in spurring what we now know as "the pivot" or "rebalance" to the region, as policymakers reacted to the perception diat "a lack of diplomatic focus had not been good for the region" (Quoted in Hemmings 2013; see also Obama 2011; Murphy 2014; Manyin et al. 2012). As Assistant Secretary of State Kurt Campbell explained, the pivot was only partly driven by objective shifts in the distribution of power brought about by Chinas economic and military rise. More important was the perception that the United States needed to "provide reassurance of its lasting commitment" to East Asia. And here, the "first priority" involved "strengthening] the US alliances that are the foundation of [US] engagement in the region" — in other words, reacting to allied concerns over American credibility in the face of a rising China and a sense of American disengagement (Campbell and Andrews 2013). Then-Secretary of State Hillary Clinton echoed this theme in a prominent 2011 article, noting at a time when states were ask- ing whether the United States could "make — and keep — credible economic and strategic commitments" that the turn to Asia was an unequivocal statement diat it could and would (Clinton 2011). President Obama sought to link the pivot to allied concerns, explaining when announcing the policy that while some countries "have wondered about America's commitment" to protecting the status quo in East Asia, the United States was wedded to doing so and would refocus on cooperating widi allies to achieve its desired ends (Obama 2011). </w:t>
      </w:r>
      <w:r w:rsidRPr="00E81B00">
        <w:rPr>
          <w:rStyle w:val="StyleUnderline"/>
        </w:rPr>
        <w:t>Allied questions over American credibility</w:t>
      </w:r>
      <w:r>
        <w:t xml:space="preserve">; in sum, </w:t>
      </w:r>
      <w:r w:rsidRPr="00E81B00">
        <w:rPr>
          <w:rStyle w:val="StyleUnderline"/>
        </w:rPr>
        <w:t>drove the United States to signal renewed</w:t>
      </w:r>
      <w:r>
        <w:t xml:space="preserve"> diplomatic and </w:t>
      </w:r>
      <w:r w:rsidRPr="00E81B00">
        <w:rPr>
          <w:rStyle w:val="StyleUnderline"/>
        </w:rPr>
        <w:t>military attention to Asia.</w:t>
      </w:r>
    </w:p>
    <w:p w:rsidR="00526026" w:rsidRDefault="00526026" w:rsidP="00526026">
      <w:r>
        <w:t>To be sure, the United States has an interest in East Asian stability and may well want to prevent China from dominating Asia. However, these goals themselves can be achieved through a variety of means, not all of which involve buttressing allies. In fact, allies in the late 2000s voiced concerned that the United States would pursue its own interests by direcdy collaborating with China in a "G-2" condominium that would isolate and ignore traditional American allies (Bush 2011). Instead, the substance, the timing, and the subsequent evolution of the pivot cannot be explained without addressing the role of allied pressures — all of which amounts to American entrapment.</w:t>
      </w:r>
    </w:p>
    <w:p w:rsidR="00526026" w:rsidRPr="00E81B00" w:rsidRDefault="00526026" w:rsidP="00526026">
      <w:pPr>
        <w:rPr>
          <w:rStyle w:val="StyleUnderline"/>
        </w:rPr>
      </w:pPr>
      <w:r>
        <w:t xml:space="preserve">Since its 2010-2011 announcement, the pivot has inserted the United States into a host of Asian political and military disputes with China involving ownership of contested maritime space and islands in the South and East China Seas. Though there may be economic resources beneath the surface around some of these locales, neither the United States nor its allies have an intrinsic interest in ownership of contested areas. Instead, the contested maritime domains are worrisome to US allies for what they suggest about China’s territorial ambitions.They are therefore important to the United States for the signal American actions send to allies over American credibility. Thus, the United States has moved to back its allies in their disputes with the P.R.C. by rhetorically portraying China as the principal aggressor, clarifying that US commitments to the allies would cover the maritime areas under dispute, and — above all - has dispatched its own military forces to enforce what the US and its allies define as the "status quo" in contravention of Chinas own interests (Russell 2014; White House 2014; US Pacific Command 2015; Valencia 2016; LaGrone 2015; Panda 2016).  Whatever the legitimacy of these actions, their effect is to create a self-perpetuating cycle: </w:t>
      </w:r>
      <w:r w:rsidRPr="00E81B00">
        <w:rPr>
          <w:rStyle w:val="StyleUnderline"/>
        </w:rPr>
        <w:t>the more the United States stands by its allies in opposing potential Chinese ambitions, the nominally more credible the American resolve to defend its allies, the more the allies are inclined to act aggressively toward China</w:t>
      </w:r>
      <w:r>
        <w:t xml:space="preserve">, </w:t>
      </w:r>
      <w:r w:rsidRPr="00E81B00">
        <w:rPr>
          <w:rStyle w:val="StyleUnderline"/>
        </w:rPr>
        <w:t>and the greater the likelihood of a direct US- Chinese confrontation</w:t>
      </w:r>
      <w:r>
        <w:t xml:space="preserve">. In other words, </w:t>
      </w:r>
      <w:r w:rsidRPr="00E81B00">
        <w:rPr>
          <w:rStyle w:val="StyleUnderline"/>
        </w:rPr>
        <w:t>treating American support for its allies as a litmus test of the alliances themselves requires the U</w:t>
      </w:r>
      <w:r>
        <w:t xml:space="preserve">nited </w:t>
      </w:r>
      <w:r w:rsidRPr="00E81B00">
        <w:rPr>
          <w:rStyle w:val="StyleUnderline"/>
        </w:rPr>
        <w:t>S</w:t>
      </w:r>
      <w:r>
        <w:t xml:space="preserve">tates </w:t>
      </w:r>
      <w:r w:rsidRPr="00E81B00">
        <w:rPr>
          <w:rStyle w:val="StyleUnderline"/>
        </w:rPr>
        <w:t>to take steps on behalf of its allies that risk conflict with China.</w:t>
      </w:r>
    </w:p>
    <w:p w:rsidR="00526026" w:rsidRDefault="00526026" w:rsidP="00526026">
      <w:r w:rsidRPr="00E81B00">
        <w:rPr>
          <w:rStyle w:val="StyleUnderline"/>
        </w:rPr>
        <w:t>This is entrapment of the purest sort</w:t>
      </w:r>
      <w:r>
        <w:t>. The United States could readily provide security to its friends in East Asia, maintain Asia's political status quo, or more generally limit the rise of China without involving itself in Asian maritime disputes. To the extent that the United States simply wants to preserve East Asian stability, it could negotiate directly with the P.R.C. to settle conflicts of interest on a bilateral basis. To the extent that the United States wants to prevent China from becoming an Asian hegemon or engaging in military action beyond its borders, it could simply surge forces to the region as crises develop or build up the military forces of its clicnts (Itzkowitz Shifrinson and Lalwani 2014; Glaser 2015; Mirski 2013).That these options are treated as insufficient suggests entrapment at play. Even if protecting Japan, South Korea, and other regional partners is in the United States' interest, only entrapment explains the timing and form of the American response.3</w:t>
      </w:r>
    </w:p>
    <w:p w:rsidR="00526026" w:rsidRDefault="00526026" w:rsidP="00526026">
      <w:r>
        <w:t xml:space="preserve">The second driver of entrapment comes from the response by East Asian countries themselves. It will be some time before we have detailed evidence on what was said to whom that convinced the Obama administration to pivot to East Asia. Nevertheless, the East Asian response since 2010-2011 suggests that moral hazard is increasing risks for the United States. </w:t>
      </w:r>
      <w:r w:rsidRPr="00D37335">
        <w:rPr>
          <w:rStyle w:val="StyleUnderline"/>
        </w:rPr>
        <w:t>One of the most striking trends in East Asia since the pivot is the renewed assertiveness of East Asian states in dealing with China</w:t>
      </w:r>
      <w:r>
        <w:t xml:space="preserve"> (Johnston 2013; Associated Press 2015). This trend includes independent action by the Japanese, Filipino,Vietnamese, and other military forces to take a forward-leaning stance on maritime disputes that, at minimum, helps to justify a Chinese response. Japan, Korea, and others lobbied for the pivot for the express purpose of having the United States help them manage the rise of China - the implication being that, without an active American role, they would either bandwagon with China or engage in increasingly aggressive policies with a large risk of war.</w:t>
      </w:r>
    </w:p>
    <w:p w:rsidR="00526026" w:rsidRDefault="00526026" w:rsidP="00526026"/>
    <w:p w:rsidR="00F37B43" w:rsidRDefault="00F37B43" w:rsidP="00F37B43">
      <w:pPr>
        <w:pStyle w:val="Heading3"/>
      </w:pPr>
      <w:r>
        <w:t>AT: Heg bad</w:t>
      </w:r>
    </w:p>
    <w:p w:rsidR="00F37B43" w:rsidRDefault="00F37B43" w:rsidP="00F37B43"/>
    <w:p w:rsidR="00F37B43" w:rsidRDefault="00F37B43" w:rsidP="00F37B43">
      <w:pPr>
        <w:pStyle w:val="Heading4"/>
      </w:pPr>
      <w:r>
        <w:t>Middle East presence inevitable</w:t>
      </w:r>
    </w:p>
    <w:p w:rsidR="00F37B43" w:rsidRDefault="00F37B43" w:rsidP="00F37B43">
      <w:r>
        <w:rPr>
          <w:b/>
          <w:bCs/>
        </w:rPr>
        <w:t xml:space="preserve">Porter, 18 – </w:t>
      </w:r>
      <w:r w:rsidRPr="002D6B47">
        <w:t xml:space="preserve">Patrick Porter is a professor of International Security and Strategy at the University of Birmingham “Desert Shield of the Republic? Realism and the Middle East” </w:t>
      </w:r>
      <w:hyperlink r:id="rId120" w:history="1">
        <w:r w:rsidRPr="00052F61">
          <w:rPr>
            <w:rStyle w:val="Hyperlink"/>
          </w:rPr>
          <w:t>https://cpb-us-w2.wpmucdn.com/u.osu.edu/dist/5/66008/files/2018/12/Desert-Shield-of-the-Republic-Porter-new-22klvgd.pdf</w:t>
        </w:r>
      </w:hyperlink>
    </w:p>
    <w:p w:rsidR="00F37B43" w:rsidRDefault="00F37B43" w:rsidP="00F37B43"/>
    <w:p w:rsidR="00F37B43" w:rsidRDefault="00F37B43" w:rsidP="00F37B43">
      <w:r>
        <w:t xml:space="preserve">President Donald </w:t>
      </w:r>
      <w:r w:rsidRPr="002D1F49">
        <w:rPr>
          <w:rStyle w:val="StyleUnderline"/>
        </w:rPr>
        <w:t>Trump</w:t>
      </w:r>
      <w:r>
        <w:t xml:space="preserve">, too, has </w:t>
      </w:r>
      <w:r w:rsidRPr="002D1F49">
        <w:rPr>
          <w:rStyle w:val="StyleUnderline"/>
        </w:rPr>
        <w:t>enlarged</w:t>
      </w:r>
      <w:r>
        <w:t xml:space="preserve"> rather than abandoned </w:t>
      </w:r>
      <w:r w:rsidRPr="002D1F49">
        <w:rPr>
          <w:rStyle w:val="StyleUnderline"/>
        </w:rPr>
        <w:t>America’s footprint. His administration increased civilian and military personnel there by 33%</w:t>
      </w:r>
      <w:r>
        <w:t xml:space="preserve">5 , </w:t>
      </w:r>
      <w:r w:rsidRPr="002D1F49">
        <w:rPr>
          <w:rStyle w:val="StyleUnderline"/>
        </w:rPr>
        <w:t xml:space="preserve">increased Pentagon contractors there by 15% </w:t>
      </w:r>
      <w:r>
        <w:t xml:space="preserve">to 53,062,6 </w:t>
      </w:r>
      <w:r w:rsidRPr="002D1F49">
        <w:rPr>
          <w:rStyle w:val="StyleUnderline"/>
        </w:rPr>
        <w:t>escalates a confrontation with Iran</w:t>
      </w:r>
      <w:r>
        <w:t xml:space="preserve">, reinforces ties with Saudi Arabia and the Gulf monarchies, </w:t>
      </w:r>
      <w:r w:rsidRPr="002D1F49">
        <w:rPr>
          <w:rStyle w:val="StyleUnderline"/>
        </w:rPr>
        <w:t>and bombed Syria twice</w:t>
      </w:r>
      <w:r>
        <w:t xml:space="preserve"> to punish the use of chemical weapons. </w:t>
      </w:r>
      <w:r w:rsidRPr="002D1F49">
        <w:rPr>
          <w:rStyle w:val="StyleUnderline"/>
        </w:rPr>
        <w:t>Arms sales to the region rose by 108%</w:t>
      </w:r>
      <w:r>
        <w:t xml:space="preserve"> over the period 2013-2017.7 </w:t>
      </w:r>
      <w:r w:rsidRPr="002D1F49">
        <w:rPr>
          <w:rStyle w:val="StyleUnderline"/>
        </w:rPr>
        <w:t>Even allowing for the withdrawal of most of the 2500 troops from Syria to a small tripwire force</w:t>
      </w:r>
      <w:r>
        <w:t xml:space="preserve">, </w:t>
      </w:r>
      <w:r w:rsidRPr="002D1F49">
        <w:rPr>
          <w:rStyle w:val="StyleUnderline"/>
        </w:rPr>
        <w:t>and planned reductions in Afghanistan,</w:t>
      </w:r>
      <w:r>
        <w:t xml:space="preserve"> </w:t>
      </w:r>
      <w:r w:rsidRPr="002D1F49">
        <w:rPr>
          <w:rStyle w:val="StyleUnderline"/>
        </w:rPr>
        <w:t>the net effect</w:t>
      </w:r>
      <w:r>
        <w:t xml:space="preserve"> of the Trump era </w:t>
      </w:r>
      <w:r w:rsidRPr="002D1F49">
        <w:rPr>
          <w:rStyle w:val="StyleUnderline"/>
        </w:rPr>
        <w:t xml:space="preserve">has been to enlarge rather than reduce the load. </w:t>
      </w:r>
      <w:r>
        <w:t>If even reluctant presidents feel a strong “pull” to remain engaged and retrenchment meets too much resistance in Washington, then the commitment is likely to endure for years to come.8</w:t>
      </w:r>
    </w:p>
    <w:p w:rsidR="00363494" w:rsidRDefault="00363494" w:rsidP="00363494"/>
    <w:p w:rsidR="00574DFD" w:rsidRDefault="00574DFD" w:rsidP="00574DFD">
      <w:pPr>
        <w:pStyle w:val="Heading1"/>
      </w:pPr>
      <w:r>
        <w:t>Arms sales bad</w:t>
      </w:r>
    </w:p>
    <w:p w:rsidR="00574DFD" w:rsidRDefault="00574DFD" w:rsidP="00574DFD"/>
    <w:p w:rsidR="00574DFD" w:rsidRPr="00606FCA" w:rsidRDefault="00574DFD" w:rsidP="00574DFD"/>
    <w:p w:rsidR="00574DFD" w:rsidRDefault="00574DFD" w:rsidP="00574DFD">
      <w:pPr>
        <w:pStyle w:val="Heading2"/>
      </w:pPr>
      <w:r>
        <w:t>Deterrence</w:t>
      </w:r>
    </w:p>
    <w:p w:rsidR="00574DFD" w:rsidRDefault="00574DFD" w:rsidP="00574DFD"/>
    <w:p w:rsidR="00574DFD" w:rsidRDefault="00574DFD" w:rsidP="00574DFD">
      <w:pPr>
        <w:pStyle w:val="Heading3"/>
      </w:pPr>
      <w:r>
        <w:t>2ac – war</w:t>
      </w:r>
    </w:p>
    <w:p w:rsidR="00574DFD" w:rsidRDefault="00574DFD" w:rsidP="00574DFD"/>
    <w:p w:rsidR="0034753D" w:rsidRPr="006D2DE0" w:rsidRDefault="0034753D" w:rsidP="0034753D">
      <w:pPr>
        <w:pStyle w:val="Heading4"/>
      </w:pPr>
      <w:r>
        <w:t>Arms sales have no deterrent value</w:t>
      </w:r>
    </w:p>
    <w:p w:rsidR="0034753D" w:rsidRPr="00F91F2E" w:rsidRDefault="0034753D" w:rsidP="0034753D">
      <w:r w:rsidRPr="003E31F2">
        <w:rPr>
          <w:rStyle w:val="Style13ptBold"/>
        </w:rPr>
        <w:t>Thrall and Dorminey 18</w:t>
      </w:r>
      <w:r>
        <w:t xml:space="preserve"> --- Trevor Thrall is a senior fellow for the Cato’s Institute’s Defense and Foreign Policy Department, George Mason Thrall taught at the University of Michigan-Dearborn where he directed the MPP and MPA programs. Thrall holds a PhD in political science from M.I.T., Caroline Dorminey was a policy analyst in defense and foreign policy studies at the Cato Institute., a Master’s in International Relations at the University of Chicago, where she wrote her thesis on the intersection of American grand strategy and high-tech weapon exports. Her BA is from UNC Chapel Hill in Peace, War, and Defense. (Trevor, Caroline, “</w:t>
      </w:r>
      <w:r w:rsidRPr="003E31F2">
        <w:t>Risky Business: The Role of Arms Sales in U.S. Foreign Policy</w:t>
      </w:r>
      <w:r>
        <w:t xml:space="preserve">”, The CATO institute, 3-13, </w:t>
      </w:r>
      <w:r w:rsidRPr="007C07B9">
        <w:t>https://www.cato.org/publications/policy-analysis/risky-business-role-arms-sales-us-foreign-policy#full</w:t>
      </w:r>
      <w:r>
        <w:t>)//CL</w:t>
      </w:r>
    </w:p>
    <w:p w:rsidR="0034753D" w:rsidRPr="006D2DE0" w:rsidRDefault="0034753D" w:rsidP="0034753D">
      <w:pPr>
        <w:rPr>
          <w:b/>
          <w:iCs/>
          <w:sz w:val="28"/>
          <w:u w:val="single"/>
          <w:bdr w:val="single" w:sz="8" w:space="0" w:color="auto"/>
        </w:rPr>
      </w:pPr>
      <w:r w:rsidRPr="00F91F2E">
        <w:t xml:space="preserve">Attempts to manage the balance of power and generate influence around the world are heavily contingent on a number of factors, most of which lie outside American control. Upon closer review, </w:t>
      </w:r>
      <w:r w:rsidRPr="00F91F2E">
        <w:rPr>
          <w:rStyle w:val="StyleUnderline"/>
        </w:rPr>
        <w:t xml:space="preserve">most of </w:t>
      </w:r>
      <w:r w:rsidRPr="00F91F2E">
        <w:rPr>
          <w:rStyle w:val="Emphasis"/>
        </w:rPr>
        <w:t>the benefits of arms sales are less certain and</w:t>
      </w:r>
      <w:r w:rsidRPr="00F91F2E">
        <w:rPr>
          <w:rStyle w:val="StyleUnderline"/>
        </w:rPr>
        <w:t xml:space="preserve"> less </w:t>
      </w:r>
      <w:r w:rsidRPr="00F91F2E">
        <w:rPr>
          <w:rStyle w:val="Emphasis"/>
        </w:rPr>
        <w:t>compelling than advocates claim.</w:t>
      </w:r>
    </w:p>
    <w:p w:rsidR="0034753D" w:rsidRPr="006D2DE0" w:rsidRDefault="0034753D" w:rsidP="0034753D">
      <w:pPr>
        <w:rPr>
          <w:u w:val="single"/>
        </w:rPr>
      </w:pPr>
      <w:r w:rsidRPr="00F91F2E">
        <w:t xml:space="preserve">Managing the Balance of Power: The Illusion of Control. The hidden assumption underlying the balance of power strategy is that the United States will be able to predict accurately what the impact of its arms sales will be. </w:t>
      </w:r>
      <w:r w:rsidRPr="00F91F2E">
        <w:rPr>
          <w:rStyle w:val="StyleUnderline"/>
        </w:rPr>
        <w:t>If the goal is deterrence,</w:t>
      </w:r>
      <w:r w:rsidRPr="00F91F2E">
        <w:t xml:space="preserve"> for example, </w:t>
      </w:r>
      <w:r w:rsidRPr="00F91F2E">
        <w:rPr>
          <w:rStyle w:val="StyleUnderline"/>
        </w:rPr>
        <w:t>the assumption is that an arms sale will be sufficient to deter the adversary without spawning an arms race.</w:t>
      </w:r>
      <w:r w:rsidRPr="00F91F2E">
        <w:t xml:space="preserve"> If the goal is to promote stability, the assumption is that an arms sale will in fact reduce tensions and inhibit conflict rather than inflame tensions and help initiate conflict. </w:t>
      </w:r>
      <w:r w:rsidRPr="00F91F2E">
        <w:rPr>
          <w:rStyle w:val="StyleUnderline"/>
        </w:rPr>
        <w:t>These assumptions</w:t>
      </w:r>
      <w:r w:rsidRPr="00F91F2E">
        <w:t xml:space="preserve">, in turn, </w:t>
      </w:r>
      <w:r w:rsidRPr="00F91F2E">
        <w:rPr>
          <w:rStyle w:val="StyleUnderline"/>
        </w:rPr>
        <w:t>depend on</w:t>
      </w:r>
      <w:r w:rsidRPr="00F91F2E">
        <w:t xml:space="preserve"> both </w:t>
      </w:r>
      <w:r w:rsidRPr="00F91F2E">
        <w:rPr>
          <w:rStyle w:val="StyleUnderline"/>
        </w:rPr>
        <w:t>the recipient nation and that nation’s neighbors and adversaries acting in ways that don’t make things worse.</w:t>
      </w:r>
    </w:p>
    <w:p w:rsidR="0034753D" w:rsidRPr="00F91F2E" w:rsidRDefault="0034753D" w:rsidP="0034753D">
      <w:r w:rsidRPr="00F91F2E">
        <w:t xml:space="preserve">As it turns out, these are often poor assumptions. Although arms sales certainly enhance the military capability of the recipient nation, </w:t>
      </w:r>
      <w:r w:rsidRPr="00F91F2E">
        <w:rPr>
          <w:rStyle w:val="StyleUnderline"/>
        </w:rPr>
        <w:t xml:space="preserve">the fundamental problem is that arms sales often initiate </w:t>
      </w:r>
      <w:r w:rsidRPr="00F91F2E">
        <w:rPr>
          <w:rStyle w:val="Emphasis"/>
        </w:rPr>
        <w:t>a long chain</w:t>
      </w:r>
      <w:r w:rsidRPr="00F91F2E">
        <w:rPr>
          <w:rStyle w:val="StyleUnderline"/>
        </w:rPr>
        <w:t xml:space="preserve"> of responses </w:t>
      </w:r>
      <w:r w:rsidRPr="00F91F2E">
        <w:rPr>
          <w:rStyle w:val="Emphasis"/>
        </w:rPr>
        <w:t>that the U</w:t>
      </w:r>
      <w:r w:rsidRPr="00F91F2E">
        <w:rPr>
          <w:rStyle w:val="StyleUnderline"/>
        </w:rPr>
        <w:t xml:space="preserve">nited </w:t>
      </w:r>
      <w:r w:rsidRPr="00F91F2E">
        <w:rPr>
          <w:rStyle w:val="Emphasis"/>
        </w:rPr>
        <w:t>S</w:t>
      </w:r>
      <w:r w:rsidRPr="00F91F2E">
        <w:rPr>
          <w:rStyle w:val="StyleUnderline"/>
        </w:rPr>
        <w:t xml:space="preserve">tates </w:t>
      </w:r>
      <w:r w:rsidRPr="00F91F2E">
        <w:rPr>
          <w:rStyle w:val="Emphasis"/>
        </w:rPr>
        <w:t>generally cannot control</w:t>
      </w:r>
      <w:r w:rsidRPr="00F91F2E">
        <w:t xml:space="preserve">. The United States, after all, is not the only country with interests in regional balances, especially where the survival and security of local actors is at stake. The United States is neither the only major power with a keen interest in critical regions like Asia and the Middle East, nor the only source of weapons and other forms of assistance. Nor can it dictate the perceptions, interests, or actions of the other nations involved in a given region. For example, </w:t>
      </w:r>
      <w:r w:rsidRPr="00F91F2E">
        <w:rPr>
          <w:rStyle w:val="StyleUnderline"/>
        </w:rPr>
        <w:t xml:space="preserve">though a nation receiving arms from the United States may enjoy enhanced defensive capabilities, it is also likely to enjoy enhanced offensive capabilities. With these, a nation’s calculations about the potential benefits of war, intervention abroad, or even the use of force against its own population may shift decisively. </w:t>
      </w:r>
      <w:r w:rsidRPr="00F91F2E">
        <w:rPr>
          <w:rStyle w:val="Emphasis"/>
        </w:rPr>
        <w:t>Saudi Arabia’s</w:t>
      </w:r>
      <w:r w:rsidRPr="00F91F2E">
        <w:rPr>
          <w:rStyle w:val="StyleUnderline"/>
        </w:rPr>
        <w:t xml:space="preserve"> recent </w:t>
      </w:r>
      <w:r w:rsidRPr="00F91F2E">
        <w:rPr>
          <w:rStyle w:val="Emphasis"/>
        </w:rPr>
        <w:t>behavior illustrates this dynamic</w:t>
      </w:r>
      <w:r w:rsidRPr="00F91F2E">
        <w:rPr>
          <w:rStyle w:val="StyleUnderline"/>
        </w:rPr>
        <w:t>.</w:t>
      </w:r>
      <w:r w:rsidRPr="00F91F2E">
        <w:t xml:space="preserve"> </w:t>
      </w:r>
      <w:r w:rsidRPr="00F91F2E">
        <w:rPr>
          <w:rStyle w:val="StyleUnderline"/>
        </w:rPr>
        <w:t xml:space="preserve">Though the Saudis explain their arms purchases as necessary for defense against Iranian </w:t>
      </w:r>
      <w:r w:rsidRPr="007F7C9B">
        <w:rPr>
          <w:rStyle w:val="StyleUnderline"/>
        </w:rPr>
        <w:t>pressure, Saudi Arabia has also spent the past two years embroiled in a military intervention in Yemen.</w:t>
      </w:r>
    </w:p>
    <w:p w:rsidR="0034753D" w:rsidRPr="00F91F2E" w:rsidRDefault="0034753D" w:rsidP="0034753D">
      <w:r w:rsidRPr="00F91F2E">
        <w:t xml:space="preserve">Likewise, </w:t>
      </w:r>
      <w:r w:rsidRPr="00493B8C">
        <w:rPr>
          <w:rStyle w:val="Emphasis"/>
        </w:rPr>
        <w:t>arms sales can heighten regional security dilemmas</w:t>
      </w:r>
      <w:r w:rsidRPr="00F91F2E">
        <w:t xml:space="preserve">. </w:t>
      </w:r>
      <w:r w:rsidRPr="00493B8C">
        <w:rPr>
          <w:rStyle w:val="StyleUnderline"/>
        </w:rPr>
        <w:t>Neighbors of nations buying major conventional weapons will also worry about what this enhanced military capability will mean</w:t>
      </w:r>
      <w:r w:rsidRPr="00F91F2E">
        <w:t xml:space="preserve">. This raises the chances that they too will seek to arm themselves further, or take other steps to shift the balance of power back in their favor, or, in the extreme case, to launch a preventive war before they are attacked. Given these dynamics, </w:t>
      </w:r>
      <w:r w:rsidRPr="00493B8C">
        <w:rPr>
          <w:rStyle w:val="StyleUnderline"/>
        </w:rPr>
        <w:t>the consequences of arms sales to manage regional balances of power are far less predictable and often much less positive than advocates assume.</w:t>
      </w:r>
      <w:r w:rsidRPr="00F91F2E">
        <w:t>54</w:t>
      </w:r>
    </w:p>
    <w:p w:rsidR="0034753D" w:rsidRPr="00F91F2E" w:rsidRDefault="0034753D" w:rsidP="0034753D">
      <w:r w:rsidRPr="00660778">
        <w:rPr>
          <w:rStyle w:val="StyleUnderline"/>
        </w:rPr>
        <w:t>This unpredictability characterizes</w:t>
      </w:r>
      <w:r w:rsidRPr="00F91F2E">
        <w:t xml:space="preserve"> even straightforward-seeming </w:t>
      </w:r>
      <w:r w:rsidRPr="00660778">
        <w:rPr>
          <w:rStyle w:val="StyleUnderline"/>
        </w:rPr>
        <w:t>efforts to manage the balance of power</w:t>
      </w:r>
      <w:r w:rsidRPr="00F91F2E">
        <w:t xml:space="preserve">. The most basic claim of arms sales advocates is that U.S. arms sales to friendly governments and allies should make them better able to deter adversaries. </w:t>
      </w:r>
      <w:r w:rsidRPr="00660778">
        <w:rPr>
          <w:rStyle w:val="StyleUnderline"/>
        </w:rPr>
        <w:t>The best available evidence</w:t>
      </w:r>
      <w:r w:rsidRPr="00F91F2E">
        <w:t xml:space="preserve">, however, </w:t>
      </w:r>
      <w:r w:rsidRPr="00660778">
        <w:rPr>
          <w:rStyle w:val="StyleUnderline"/>
        </w:rPr>
        <w:t>suggests a more complicated reality</w:t>
      </w:r>
      <w:r w:rsidRPr="00F91F2E">
        <w:t xml:space="preserve">. In a study of arms sales from 1950 to 1995, </w:t>
      </w:r>
      <w:r w:rsidRPr="00660778">
        <w:rPr>
          <w:rStyle w:val="StyleUnderline"/>
        </w:rPr>
        <w:t>major-power arms sales to existing allies had no effect on the chance that the recipient would be the target of a military attack</w:t>
      </w:r>
      <w:r w:rsidRPr="00F91F2E">
        <w:t>. Worse, recipients of U.S. arms that were not treaty allies were significantly more likely to become targets.55</w:t>
      </w:r>
    </w:p>
    <w:p w:rsidR="0034753D" w:rsidRPr="00F91F2E" w:rsidRDefault="0034753D" w:rsidP="0034753D">
      <w:r w:rsidRPr="00F91F2E">
        <w:t xml:space="preserve">Nor is there much evidence that arms sales can help the United States promote peace and regional stability by calibrating the local balance of power. On this score, in fact, the evidence suggests that the default assumption should be the opposite. </w:t>
      </w:r>
      <w:r w:rsidRPr="00660778">
        <w:rPr>
          <w:rStyle w:val="Emphasis"/>
        </w:rPr>
        <w:t>Most</w:t>
      </w:r>
      <w:r w:rsidRPr="00660778">
        <w:rPr>
          <w:rStyle w:val="StyleUnderline"/>
        </w:rPr>
        <w:t xml:space="preserve"> scholarly </w:t>
      </w:r>
      <w:r w:rsidRPr="00660778">
        <w:rPr>
          <w:rStyle w:val="Emphasis"/>
        </w:rPr>
        <w:t>work concludes that arms sales exacerbate instability</w:t>
      </w:r>
      <w:r w:rsidRPr="00660778">
        <w:rPr>
          <w:rStyle w:val="StyleUnderline"/>
        </w:rPr>
        <w:t xml:space="preserve"> and increase the likelihood of conflict.</w:t>
      </w:r>
      <w:r w:rsidRPr="00F91F2E">
        <w:t>56 One study, for example, found that during the Cold War, U.S. and Soviet arms sales to hostile dyads (e.g., India/Pakistan, Iran/Iraq, Ethiopia/Somalia) “contributed to hostile political relations and imbalanced military relationships” and were “profoundly destabilizing.”57</w:t>
      </w:r>
    </w:p>
    <w:p w:rsidR="0034753D" w:rsidRDefault="0034753D" w:rsidP="0034753D">
      <w:r w:rsidRPr="004004E3">
        <w:rPr>
          <w:rStyle w:val="StyleUnderline"/>
        </w:rPr>
        <w:t>There is also good reason to believe that several factors are making the promotion of regional stability through arms sales more difficult.</w:t>
      </w:r>
      <w:r w:rsidRPr="00F91F2E">
        <w:t xml:space="preserve"> The shrinking U.S. military advantage over other powers such as China and the increasingly competitive global arms market both make it less likely that U.S. arms sales can make a decisive difference.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adversaries.”58</w:t>
      </w:r>
    </w:p>
    <w:p w:rsidR="0034753D" w:rsidRDefault="0034753D" w:rsidP="00574DFD"/>
    <w:p w:rsidR="00574DFD" w:rsidRPr="0023711A" w:rsidRDefault="00574DFD" w:rsidP="00574DFD">
      <w:pPr>
        <w:pStyle w:val="Heading4"/>
        <w:rPr>
          <w:rFonts w:asciiTheme="minorHAnsi" w:hAnsiTheme="minorHAnsi" w:cstheme="minorHAnsi"/>
        </w:rPr>
      </w:pPr>
      <w:r w:rsidRPr="0023711A">
        <w:rPr>
          <w:rFonts w:asciiTheme="minorHAnsi" w:hAnsiTheme="minorHAnsi" w:cstheme="minorHAnsi"/>
        </w:rPr>
        <w:t>Arms sales increase the risk of regional conflict</w:t>
      </w:r>
    </w:p>
    <w:p w:rsidR="0034753D" w:rsidRPr="00C84FD5" w:rsidRDefault="0034753D" w:rsidP="0034753D">
      <w:r w:rsidRPr="003E31F2">
        <w:rPr>
          <w:rStyle w:val="Style13ptBold"/>
        </w:rPr>
        <w:t>Thrall and Dorminey 18</w:t>
      </w:r>
      <w:r>
        <w:t xml:space="preserve"> --- Trevor Thrall is a senior fellow for the Cato’s Institute’s Defense and Foreign Policy Department, George Mason Thrall taught at the University of Michigan-Dearborn where he directed the MPP and MPA programs. Thrall holds a PhD in political science from M.I.T., Caroline Dorminey was a policy analyst in defense and foreign policy studies at the Cato Institute., a Master’s in International Relations at the University of Chicago, where she wrote her thesis on the intersection of American grand strategy and high-tech weapon exports. Her BA is from UNC Chapel Hill in Peace, War, and Defense. (Trevor, Caroline, “</w:t>
      </w:r>
      <w:r w:rsidRPr="003E31F2">
        <w:t>Risky Business: The Role of Arms Sales in U.S. Foreign Policy</w:t>
      </w:r>
      <w:r>
        <w:t xml:space="preserve">”, The CATO institute, 3-13, </w:t>
      </w:r>
      <w:r w:rsidRPr="007C07B9">
        <w:t>https://www.cato.org/publications/policy-analysis/risky-business-role-arms-sales-us-foreign-policy#full</w:t>
      </w:r>
      <w:r>
        <w:t>)//CL</w:t>
      </w:r>
    </w:p>
    <w:p w:rsidR="00574DFD" w:rsidRPr="0023711A" w:rsidRDefault="00574DFD" w:rsidP="00574DFD">
      <w:pPr>
        <w:rPr>
          <w:rFonts w:asciiTheme="minorHAnsi" w:hAnsiTheme="minorHAnsi" w:cstheme="minorHAnsi"/>
        </w:rPr>
      </w:pPr>
    </w:p>
    <w:p w:rsidR="00574DFD" w:rsidRPr="0023711A" w:rsidRDefault="00574DFD" w:rsidP="00574DFD">
      <w:pPr>
        <w:rPr>
          <w:rFonts w:asciiTheme="minorHAnsi" w:hAnsiTheme="minorHAnsi" w:cstheme="minorHAnsi"/>
        </w:rPr>
      </w:pPr>
      <w:r w:rsidRPr="0023711A">
        <w:rPr>
          <w:rFonts w:asciiTheme="minorHAnsi" w:hAnsiTheme="minorHAnsi" w:cstheme="minorHAnsi"/>
        </w:rPr>
        <w:t>Regional Effects. Arms sales do not just affect the recipient nation; they also affect the local balance of power, often causing ripple effects throughout the region. Though advocates of arms sales trumpet their stabilizing influence, as we have noted above, arms sales often lead to greater tension, less stability, and more conflict. Because of this — and the complementary problem of weapons dispersion — the regional impact of arms sales is less predictable and more problematic than advocates acknowledge.</w:t>
      </w:r>
    </w:p>
    <w:p w:rsidR="00574DFD" w:rsidRPr="0023711A" w:rsidRDefault="00574DFD" w:rsidP="00574DFD">
      <w:pPr>
        <w:rPr>
          <w:rFonts w:asciiTheme="minorHAnsi" w:hAnsiTheme="minorHAnsi" w:cstheme="minorHAnsi"/>
        </w:rPr>
      </w:pPr>
      <w:r w:rsidRPr="0023711A">
        <w:rPr>
          <w:rFonts w:asciiTheme="minorHAnsi" w:hAnsiTheme="minorHAnsi" w:cstheme="minorHAnsi"/>
        </w:rPr>
        <w:t xml:space="preserve">Instability, Violence, and Conflict. First, </w:t>
      </w:r>
      <w:r w:rsidRPr="0023711A">
        <w:rPr>
          <w:rStyle w:val="StyleUnderline"/>
          <w:rFonts w:asciiTheme="minorHAnsi" w:hAnsiTheme="minorHAnsi" w:cstheme="minorHAnsi"/>
        </w:rPr>
        <w:t>arms sales can make conflict more likely.</w:t>
      </w:r>
      <w:r w:rsidRPr="0023711A">
        <w:rPr>
          <w:rFonts w:asciiTheme="minorHAnsi" w:hAnsiTheme="minorHAnsi" w:cstheme="minorHAnsi"/>
        </w:rPr>
        <w:t xml:space="preserve">79 </w:t>
      </w:r>
      <w:r w:rsidRPr="0023711A">
        <w:rPr>
          <w:rStyle w:val="StyleUnderline"/>
          <w:rFonts w:asciiTheme="minorHAnsi" w:hAnsiTheme="minorHAnsi" w:cstheme="minorHAnsi"/>
        </w:rPr>
        <w:t>This may occur because recipients of new weapons feel more confident about launching attacks or because changes in the local balance of power can fuel tensions and promote preventive strikes by others</w:t>
      </w:r>
      <w:r w:rsidRPr="0023711A">
        <w:rPr>
          <w:rFonts w:asciiTheme="minorHAnsi" w:hAnsiTheme="minorHAnsi" w:cstheme="minorHAnsi"/>
        </w:rPr>
        <w:t xml:space="preserve">. </w:t>
      </w:r>
      <w:r w:rsidRPr="0023711A">
        <w:rPr>
          <w:rStyle w:val="StyleUnderline"/>
          <w:rFonts w:asciiTheme="minorHAnsi" w:hAnsiTheme="minorHAnsi" w:cstheme="minorHAnsi"/>
        </w:rPr>
        <w:t>A study of arms sales from 1950 to 1995</w:t>
      </w:r>
      <w:r w:rsidRPr="0023711A">
        <w:rPr>
          <w:rFonts w:asciiTheme="minorHAnsi" w:hAnsiTheme="minorHAnsi" w:cstheme="minorHAnsi"/>
        </w:rPr>
        <w:t xml:space="preserve">, for example, found that although arms sales appeared to have some restraining effect on major-power allies, they had the opposite effect in other cases, and </w:t>
      </w:r>
      <w:r w:rsidRPr="0023711A">
        <w:rPr>
          <w:rStyle w:val="StyleUnderline"/>
          <w:rFonts w:asciiTheme="minorHAnsi" w:hAnsiTheme="minorHAnsi" w:cstheme="minorHAnsi"/>
        </w:rPr>
        <w:t>concluded that “increased arms transfers from major powers make states significantly more likely to be militarized dispute initiators</w:t>
      </w:r>
      <w:r w:rsidRPr="0023711A">
        <w:rPr>
          <w:rFonts w:asciiTheme="minorHAnsi" w:hAnsiTheme="minorHAnsi" w:cstheme="minorHAnsi"/>
        </w:rPr>
        <w:t xml:space="preserve">.”80 </w:t>
      </w:r>
      <w:r w:rsidRPr="0023711A">
        <w:rPr>
          <w:rStyle w:val="StyleUnderline"/>
          <w:rFonts w:asciiTheme="minorHAnsi" w:hAnsiTheme="minorHAnsi" w:cstheme="minorHAnsi"/>
        </w:rPr>
        <w:t>Another study focused on sub-Saharan Africa from 1967 to 1997 found that “arms transfers are significant and positive predictors of increased probability of war</w:t>
      </w:r>
      <w:r w:rsidRPr="0023711A">
        <w:rPr>
          <w:rFonts w:asciiTheme="minorHAnsi" w:hAnsiTheme="minorHAnsi" w:cstheme="minorHAnsi"/>
        </w:rPr>
        <w:t xml:space="preserve">.”81 Recent history provides supporting evidence for these findings: since 2011, </w:t>
      </w:r>
      <w:r w:rsidRPr="0023711A">
        <w:rPr>
          <w:rStyle w:val="StyleUnderline"/>
          <w:rFonts w:asciiTheme="minorHAnsi" w:hAnsiTheme="minorHAnsi" w:cstheme="minorHAnsi"/>
        </w:rPr>
        <w:t>Saudi Arabia, the leading buyer of American weapons, has intervened to varying degrees in Yemen, Tunisia, Syria, and Qatar</w:t>
      </w:r>
      <w:r w:rsidRPr="0023711A">
        <w:rPr>
          <w:rFonts w:asciiTheme="minorHAnsi" w:hAnsiTheme="minorHAnsi" w:cstheme="minorHAnsi"/>
        </w:rPr>
        <w:t>.</w:t>
      </w:r>
    </w:p>
    <w:p w:rsidR="00574DFD" w:rsidRPr="0023711A" w:rsidRDefault="00574DFD" w:rsidP="00574DFD">
      <w:pPr>
        <w:rPr>
          <w:rFonts w:asciiTheme="minorHAnsi" w:hAnsiTheme="minorHAnsi" w:cstheme="minorHAnsi"/>
        </w:rPr>
      </w:pPr>
      <w:r w:rsidRPr="0023711A">
        <w:rPr>
          <w:rFonts w:asciiTheme="minorHAnsi" w:hAnsiTheme="minorHAnsi" w:cstheme="minorHAnsi"/>
        </w:rPr>
        <w:t xml:space="preserve">Second, </w:t>
      </w:r>
      <w:r w:rsidRPr="0023711A">
        <w:rPr>
          <w:rStyle w:val="StyleUnderline"/>
          <w:rFonts w:asciiTheme="minorHAnsi" w:hAnsiTheme="minorHAnsi" w:cstheme="minorHAnsi"/>
        </w:rPr>
        <w:t>arms sales can also prolong and intensify ongoing conflicts and erode rather than promote regional stability</w:t>
      </w:r>
      <w:r w:rsidRPr="0023711A">
        <w:rPr>
          <w:rFonts w:asciiTheme="minorHAnsi" w:hAnsiTheme="minorHAnsi" w:cstheme="minorHAnsi"/>
        </w:rPr>
        <w:t>. Few governments, and fewer insurgencies, have large enough weapons stocks to fight for long without resupply.82 The tendency of external powers to arm the side they support, however understandable strategically, has the inevitable result of allowing the conflict to continue at a higher level of intensity than would otherwise be the case. As one study of arms sales to Africa notes, “Weapons imports are essential additives in this recipe for armed conflict and carnage.”83</w:t>
      </w:r>
    </w:p>
    <w:p w:rsidR="00574DFD" w:rsidRPr="0023711A" w:rsidRDefault="00574DFD" w:rsidP="00574DFD">
      <w:pPr>
        <w:rPr>
          <w:rFonts w:asciiTheme="minorHAnsi" w:hAnsiTheme="minorHAnsi" w:cstheme="minorHAnsi"/>
        </w:rPr>
      </w:pPr>
      <w:r w:rsidRPr="0023711A">
        <w:rPr>
          <w:rFonts w:asciiTheme="minorHAnsi" w:hAnsiTheme="minorHAnsi" w:cstheme="minorHAnsi"/>
        </w:rPr>
        <w:t xml:space="preserve">Third, this dynamic appears to be particularly troublesome with respect to internal conflicts. Jennifer Erickson, for example, found that </w:t>
      </w:r>
      <w:r w:rsidRPr="0023711A">
        <w:rPr>
          <w:rStyle w:val="StyleUnderline"/>
          <w:rFonts w:asciiTheme="minorHAnsi" w:hAnsiTheme="minorHAnsi" w:cstheme="minorHAnsi"/>
        </w:rPr>
        <w:t>recipients of major conventional weapons are 70 percent more likely to engage in internal conflicts than other states</w:t>
      </w:r>
      <w:r w:rsidRPr="0023711A">
        <w:rPr>
          <w:rFonts w:asciiTheme="minorHAnsi" w:hAnsiTheme="minorHAnsi" w:cstheme="minorHAnsi"/>
        </w:rPr>
        <w:t>. Though halting arms sales alone is not a panacea for peace and stability, arms embargoes can help lessen the destructiveness of combat in both civil and interstate wars simply by restricting access to the means of violence.84</w:t>
      </w:r>
    </w:p>
    <w:p w:rsidR="00574DFD" w:rsidRPr="0023711A" w:rsidRDefault="00574DFD" w:rsidP="00574DFD">
      <w:pPr>
        <w:rPr>
          <w:rFonts w:asciiTheme="minorHAnsi" w:hAnsiTheme="minorHAnsi" w:cstheme="minorHAnsi"/>
        </w:rPr>
      </w:pPr>
    </w:p>
    <w:p w:rsidR="00574DFD" w:rsidRPr="00D3384C" w:rsidRDefault="00574DFD" w:rsidP="00574DFD"/>
    <w:p w:rsidR="00574DFD" w:rsidRDefault="00574DFD" w:rsidP="00574DFD"/>
    <w:p w:rsidR="00574DFD" w:rsidRDefault="00574DFD" w:rsidP="00574DFD">
      <w:pPr>
        <w:pStyle w:val="Heading2"/>
      </w:pPr>
      <w:r>
        <w:t>Military contacts</w:t>
      </w:r>
    </w:p>
    <w:p w:rsidR="00574DFD" w:rsidRDefault="00574DFD" w:rsidP="00574DFD"/>
    <w:p w:rsidR="00574DFD" w:rsidRDefault="00574DFD" w:rsidP="00574DFD">
      <w:pPr>
        <w:pStyle w:val="Heading3"/>
      </w:pPr>
      <w:r>
        <w:t>Military-to-military contacts are limited</w:t>
      </w:r>
    </w:p>
    <w:p w:rsidR="00574DFD" w:rsidRDefault="00574DFD" w:rsidP="00574DFD">
      <w:pPr>
        <w:pStyle w:val="Heading4"/>
      </w:pPr>
      <w:r>
        <w:t>US defense contacts are blocked from interacting with the majority of allied militaries</w:t>
      </w:r>
    </w:p>
    <w:p w:rsidR="00574DFD" w:rsidRDefault="00574DFD" w:rsidP="00574DFD">
      <w:r>
        <w:rPr>
          <w:b/>
          <w:bCs/>
        </w:rPr>
        <w:t xml:space="preserve">Miller, 18 - </w:t>
      </w:r>
      <w:r w:rsidRPr="00271E37">
        <w:t>Andrew Miller is a former director for Egypt on the National Security Council and current deputy director for policy at the Project on Middle East Democracy and a nonresident scholar at the Carnegie Endowment for International Peace. Richard Sokolsky is currently a nonresident senior fellow at the Carnegie Endowment for International Peace. He served in the State Department for 37 years and was a member of the Secretary of State’s Office of Policy Planning from 2005-2015 (“What Has $49 Billion in Foreign Military Aid Bought Us? Not Much” The American Conservative, 2/27,</w:t>
      </w:r>
      <w:r>
        <w:t xml:space="preserve"> </w:t>
      </w:r>
      <w:hyperlink r:id="rId121" w:history="1">
        <w:r w:rsidRPr="00271E37">
          <w:rPr>
            <w:rStyle w:val="Hyperlink"/>
          </w:rPr>
          <w:t>https://www.theamericanconservative.com/articles/what-has-49-billion-in-foreign-military-aid-bought-us-not-much/</w:t>
        </w:r>
      </w:hyperlink>
    </w:p>
    <w:p w:rsidR="00574DFD" w:rsidRPr="00271E37" w:rsidRDefault="00574DFD" w:rsidP="00574DFD"/>
    <w:p w:rsidR="00574DFD" w:rsidRDefault="00574DFD" w:rsidP="00574DFD">
      <w:r>
        <w:t xml:space="preserve">U.S. officials have excellent access in Middle Eastern capitals, but it is hard to attribute this to military assistance and arms sales. The United States remains a predominant international player and most countries do not have the luxury of ignoring Washington for long. </w:t>
      </w:r>
      <w:r w:rsidRPr="00271E37">
        <w:rPr>
          <w:rStyle w:val="StyleUnderline"/>
        </w:rPr>
        <w:t xml:space="preserve">Pentagon officials argue </w:t>
      </w:r>
      <w:r>
        <w:t xml:space="preserve">that the provision of material </w:t>
      </w:r>
      <w:r w:rsidRPr="00271E37">
        <w:rPr>
          <w:rStyle w:val="StyleUnderline"/>
        </w:rPr>
        <w:t>support increases their contacts with foreign militaries,</w:t>
      </w:r>
      <w:r>
        <w:t xml:space="preserve"> creating opportunities to learn more about partner armed forces. </w:t>
      </w:r>
      <w:r w:rsidRPr="00271E37">
        <w:rPr>
          <w:rStyle w:val="StyleUnderline"/>
        </w:rPr>
        <w:t>In practice</w:t>
      </w:r>
      <w:r>
        <w:t xml:space="preserve">, however, </w:t>
      </w:r>
      <w:r w:rsidRPr="00271E37">
        <w:rPr>
          <w:rStyle w:val="StyleUnderline"/>
        </w:rPr>
        <w:t>recipient countries take great precautions to limit and regulate U.S. access to their troops</w:t>
      </w:r>
      <w:r>
        <w:t xml:space="preserve">. As an example, </w:t>
      </w:r>
      <w:r w:rsidRPr="00271E37">
        <w:rPr>
          <w:rStyle w:val="StyleUnderline"/>
        </w:rPr>
        <w:t>most Egyptian military personnel are prohibited from interacting with U.S. officials, while a small core of vetted senior officers are</w:t>
      </w:r>
      <w:r>
        <w:t xml:space="preserve"> entrusted with managing Egypt’s military relationship with the United States.</w:t>
      </w:r>
    </w:p>
    <w:p w:rsidR="00574DFD" w:rsidRDefault="00574DFD" w:rsidP="00574DFD"/>
    <w:p w:rsidR="00574DFD" w:rsidRDefault="00574DFD" w:rsidP="00574DFD">
      <w:pPr>
        <w:pStyle w:val="Heading4"/>
      </w:pPr>
      <w:r>
        <w:t>Suspensions don’t undermine military access</w:t>
      </w:r>
    </w:p>
    <w:p w:rsidR="00574DFD" w:rsidRDefault="00574DFD" w:rsidP="00574DFD">
      <w:pPr>
        <w:rPr>
          <w:rFonts w:asciiTheme="minorHAnsi" w:hAnsiTheme="minorHAnsi" w:cstheme="minorHAnsi"/>
        </w:rPr>
      </w:pPr>
      <w:r>
        <w:rPr>
          <w:rFonts w:asciiTheme="minorHAnsi" w:hAnsiTheme="minorHAnsi" w:cstheme="minorHAnsi"/>
          <w:b/>
        </w:rPr>
        <w:t xml:space="preserve">Miller and Binder, 19 - </w:t>
      </w:r>
      <w:r>
        <w:rPr>
          <w:rFonts w:asciiTheme="minorHAnsi" w:hAnsiTheme="minorHAnsi" w:cstheme="minorHAnsi"/>
        </w:rPr>
        <w:t xml:space="preserve">Andrew Miller is the deputy director for policy at the Project on Middle East Democracy and served as the director for Egypt and Israel military issues at the U.S. National Security Council from 2014 to 2017. Seth Binder is the advocacy officer at the Project on Middle East Democracy. Previously he served as the program manager and research associate at the Center for International Policy’s Security Assistance Monitor program, where he focused on U.S. security assistance and arms sales policy. (“THE CASE FOR ARMS EMBARGOES AGAINST UNCOOPERATIVE PARTNERS” War on the Rocks, 5/10, </w:t>
      </w:r>
      <w:hyperlink r:id="rId122" w:history="1">
        <w:r w:rsidRPr="009A3137">
          <w:rPr>
            <w:rStyle w:val="Hyperlink"/>
            <w:rFonts w:asciiTheme="minorHAnsi" w:hAnsiTheme="minorHAnsi" w:cstheme="minorHAnsi"/>
          </w:rPr>
          <w:t>https://warontherocks.com/2019/05/the-case-for-arms-embargoes-against-uncooperative-partners/</w:t>
        </w:r>
      </w:hyperlink>
    </w:p>
    <w:p w:rsidR="00574DFD" w:rsidRDefault="00574DFD" w:rsidP="00574DFD">
      <w:pPr>
        <w:rPr>
          <w:rFonts w:asciiTheme="minorHAnsi" w:hAnsiTheme="minorHAnsi" w:cstheme="minorHAnsi"/>
        </w:rPr>
      </w:pPr>
    </w:p>
    <w:p w:rsidR="00574DFD" w:rsidRDefault="00574DFD" w:rsidP="00574DFD">
      <w:pPr>
        <w:rPr>
          <w:rFonts w:asciiTheme="minorHAnsi" w:hAnsiTheme="minorHAnsi" w:cstheme="minorHAnsi"/>
        </w:rPr>
      </w:pPr>
      <w:r w:rsidRPr="008F1BBB">
        <w:rPr>
          <w:rStyle w:val="StyleUnderline"/>
        </w:rPr>
        <w:t>Second, Rounds also overstates the costs of suspending arms transfers</w:t>
      </w:r>
      <w:r>
        <w:rPr>
          <w:rFonts w:asciiTheme="minorHAnsi" w:hAnsiTheme="minorHAnsi" w:cstheme="minorHAnsi"/>
        </w:rPr>
        <w:t xml:space="preserve">. </w:t>
      </w:r>
      <w:r w:rsidRPr="008F1BBB">
        <w:rPr>
          <w:rStyle w:val="StyleUnderline"/>
        </w:rPr>
        <w:t>He is</w:t>
      </w:r>
      <w:r>
        <w:rPr>
          <w:rFonts w:asciiTheme="minorHAnsi" w:hAnsiTheme="minorHAnsi" w:cstheme="minorHAnsi"/>
        </w:rPr>
        <w:t xml:space="preserve"> particularly </w:t>
      </w:r>
      <w:r w:rsidRPr="008F1BBB">
        <w:rPr>
          <w:rStyle w:val="StyleUnderline"/>
        </w:rPr>
        <w:t>focused on the potential for losing “access,” a term that encompasses relationships with the recipient country’s military leadership</w:t>
      </w:r>
      <w:r>
        <w:rPr>
          <w:rFonts w:asciiTheme="minorHAnsi" w:hAnsiTheme="minorHAnsi" w:cstheme="minorHAnsi"/>
        </w:rPr>
        <w:t xml:space="preserve">; insight into their views, organization, and doctrine; and permission for the U.S. military to use that country’s bases and airspace. These are legitimate concerns, but </w:t>
      </w:r>
      <w:r w:rsidRPr="008F1BBB">
        <w:rPr>
          <w:rStyle w:val="StyleUnderline"/>
        </w:rPr>
        <w:t>suspensions do not automatically compromise access. Egypt,</w:t>
      </w:r>
      <w:r>
        <w:rPr>
          <w:rFonts w:asciiTheme="minorHAnsi" w:hAnsiTheme="minorHAnsi" w:cstheme="minorHAnsi"/>
        </w:rPr>
        <w:t xml:space="preserve"> for instance, </w:t>
      </w:r>
      <w:r w:rsidRPr="008F1BBB">
        <w:rPr>
          <w:rStyle w:val="StyleUnderline"/>
        </w:rPr>
        <w:t>never curtailed the U.S. military ability to use the Suez Canal</w:t>
      </w:r>
      <w:r>
        <w:rPr>
          <w:rFonts w:asciiTheme="minorHAnsi" w:hAnsiTheme="minorHAnsi" w:cstheme="minorHAnsi"/>
        </w:rPr>
        <w:t xml:space="preserve"> </w:t>
      </w:r>
      <w:r w:rsidRPr="008F1BBB">
        <w:rPr>
          <w:rStyle w:val="StyleUnderline"/>
        </w:rPr>
        <w:t xml:space="preserve">or Egyptian airspace while arms transfers were on hold. </w:t>
      </w:r>
      <w:r>
        <w:rPr>
          <w:rFonts w:asciiTheme="minorHAnsi" w:hAnsiTheme="minorHAnsi" w:cstheme="minorHAnsi"/>
        </w:rPr>
        <w:t xml:space="preserve">And, while intelligence about a foreign military is valuable, we often have other, clandestine ways to acquire such information. Moreover, </w:t>
      </w:r>
      <w:r w:rsidRPr="008F1BBB">
        <w:rPr>
          <w:rStyle w:val="StyleUnderline"/>
        </w:rPr>
        <w:t>we should not conflate access with influence</w:t>
      </w:r>
      <w:r>
        <w:rPr>
          <w:rFonts w:asciiTheme="minorHAnsi" w:hAnsiTheme="minorHAnsi" w:cstheme="minorHAnsi"/>
        </w:rPr>
        <w:t>. U.</w:t>
      </w:r>
      <w:r w:rsidRPr="008F1BBB">
        <w:rPr>
          <w:rStyle w:val="StyleUnderline"/>
        </w:rPr>
        <w:t>S. military officials had access to their Egyptian counterparts</w:t>
      </w:r>
      <w:r>
        <w:rPr>
          <w:rFonts w:asciiTheme="minorHAnsi" w:hAnsiTheme="minorHAnsi" w:cstheme="minorHAnsi"/>
        </w:rPr>
        <w:t xml:space="preserve"> during the events of 2013, </w:t>
      </w:r>
      <w:r w:rsidRPr="008F1BBB">
        <w:rPr>
          <w:rStyle w:val="StyleUnderline"/>
        </w:rPr>
        <w:t>but those channels were of no use in deterring Egypt’s military from removing the country’s democratically elected president. Nor has U.S access reduced civilian casualties from Saudi-coalition bombing in Yemen</w:t>
      </w:r>
      <w:r>
        <w:rPr>
          <w:rFonts w:asciiTheme="minorHAnsi" w:hAnsiTheme="minorHAnsi" w:cstheme="minorHAnsi"/>
        </w:rPr>
        <w:t>. In these cases, access without influence does not absolve the United States of complicity.</w:t>
      </w:r>
    </w:p>
    <w:p w:rsidR="00574DFD" w:rsidRDefault="00574DFD" w:rsidP="00363494"/>
    <w:p w:rsidR="00D06144" w:rsidRDefault="00D06144" w:rsidP="00D06144">
      <w:pPr>
        <w:pStyle w:val="Heading2"/>
      </w:pPr>
      <w:r>
        <w:t>Terrorism</w:t>
      </w:r>
    </w:p>
    <w:p w:rsidR="00D06144" w:rsidRDefault="00D06144" w:rsidP="00D06144"/>
    <w:p w:rsidR="00D06144" w:rsidRDefault="00D06144" w:rsidP="00D06144">
      <w:pPr>
        <w:pStyle w:val="Heading3"/>
      </w:pPr>
      <w:r>
        <w:t>AT: Arms sales solve terrorism</w:t>
      </w:r>
    </w:p>
    <w:p w:rsidR="00D06144" w:rsidRDefault="00D06144" w:rsidP="00D06144"/>
    <w:p w:rsidR="00D06144" w:rsidRPr="0023711A" w:rsidRDefault="00D06144" w:rsidP="00D06144">
      <w:pPr>
        <w:pStyle w:val="Heading4"/>
        <w:rPr>
          <w:rFonts w:asciiTheme="minorHAnsi" w:hAnsiTheme="minorHAnsi" w:cstheme="minorHAnsi"/>
        </w:rPr>
      </w:pPr>
      <w:r>
        <w:rPr>
          <w:rFonts w:asciiTheme="minorHAnsi" w:hAnsiTheme="minorHAnsi" w:cstheme="minorHAnsi"/>
        </w:rPr>
        <w:t>Major conventional weapons can’t stop terrorism</w:t>
      </w:r>
    </w:p>
    <w:p w:rsidR="0013094A" w:rsidRDefault="0013094A" w:rsidP="0013094A">
      <w:r w:rsidRPr="003E31F2">
        <w:rPr>
          <w:rStyle w:val="Style13ptBold"/>
        </w:rPr>
        <w:t>Thrall and Dorminey 18</w:t>
      </w:r>
      <w:r>
        <w:t xml:space="preserve"> --- Trevor Thrall is a senior fellow for the Cato’s Institute’s Defense and Foreign Policy Department, George Mason Thrall taught at the University of Michigan-Dearborn where he directed the MPP and MPA programs. Thrall holds a PhD in political science from M.I.T., Caroline Dorminey was a policy analyst in defense and foreign policy studies at the Cato Institute., a Master’s in International Relations at the University of Chicago, where she wrote her thesis on the intersection of American grand strategy and high-tech weapon exports. Her BA is from UNC Chapel Hill in Peace, War, and Defense. (Trevor, Caroline, “</w:t>
      </w:r>
      <w:r w:rsidRPr="003E31F2">
        <w:t>Risky Business: The Role of Arms Sales in U.S. Foreign Policy</w:t>
      </w:r>
      <w:r>
        <w:t xml:space="preserve">”, The CATO institute, 3-13, </w:t>
      </w:r>
      <w:hyperlink r:id="rId123" w:history="1">
        <w:r w:rsidRPr="00362EB0">
          <w:rPr>
            <w:rStyle w:val="Hyperlink"/>
          </w:rPr>
          <w:t>https://www.cato.org/publications/policy-analysis/risky-business-role-arms-sales-us-foreign-policy#full)//CL</w:t>
        </w:r>
      </w:hyperlink>
    </w:p>
    <w:p w:rsidR="0013094A" w:rsidRPr="00DA301F" w:rsidRDefault="0013094A" w:rsidP="0013094A"/>
    <w:p w:rsidR="0013094A" w:rsidRDefault="0013094A" w:rsidP="0013094A">
      <w:r w:rsidRPr="000C391F">
        <w:rPr>
          <w:rStyle w:val="StyleUnderline"/>
        </w:rPr>
        <w:t>Nor does the threat of transnational terrorism justify most arms sales</w:t>
      </w:r>
      <w:r>
        <w:t xml:space="preserve">. Most fundamentally, </w:t>
      </w:r>
      <w:r w:rsidRPr="000C391F">
        <w:rPr>
          <w:rStyle w:val="StyleUnderline"/>
        </w:rPr>
        <w:t>the actual threat from Islamist-inspired terrorism</w:t>
      </w:r>
      <w:r>
        <w:t xml:space="preserve"> to Americans </w:t>
      </w:r>
      <w:r w:rsidRPr="000C391F">
        <w:rPr>
          <w:rStyle w:val="StyleUnderline"/>
        </w:rPr>
        <w:t>is extraordinarily low</w:t>
      </w:r>
      <w:r>
        <w:t>.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w:t>
      </w:r>
      <w:r w:rsidRPr="000C391F">
        <w:rPr>
          <w:rStyle w:val="StyleUnderline"/>
        </w:rPr>
        <w:t xml:space="preserve">. The idea that the United States should be willing to accept the significant negative effects of arms sales for minimal counterterrorism gains is </w:t>
      </w:r>
      <w:r w:rsidRPr="000C391F">
        <w:rPr>
          <w:rStyle w:val="Emphasis"/>
        </w:rPr>
        <w:t>seriously misguided</w:t>
      </w:r>
      <w:r>
        <w:t>.49</w:t>
      </w:r>
    </w:p>
    <w:p w:rsidR="0013094A" w:rsidRDefault="0013094A" w:rsidP="0013094A">
      <w:r>
        <w:t xml:space="preserve">Moreover, </w:t>
      </w:r>
      <w:r w:rsidRPr="00263024">
        <w:rPr>
          <w:rStyle w:val="StyleUnderline"/>
        </w:rPr>
        <w:t>even if one believed that the benefits would outweigh the potential costs, arms sales still have almost no value as a tool in the war on terror for several reasons.</w:t>
      </w:r>
      <w:r>
        <w:t xml:space="preserve"> First, </w:t>
      </w:r>
      <w:r w:rsidRPr="00263024">
        <w:rPr>
          <w:rStyle w:val="StyleUnderline"/>
        </w:rPr>
        <w:t>the bulk</w:t>
      </w:r>
      <w:r>
        <w:t xml:space="preserve"> of arms sales (and those we considered in our risk assessment) </w:t>
      </w:r>
      <w:r w:rsidRPr="00263024">
        <w:rPr>
          <w:rStyle w:val="StyleUnderline"/>
        </w:rPr>
        <w:t>involve major conventional weapons</w:t>
      </w:r>
      <w:r>
        <w:t xml:space="preserve">, which are ill suited to combatting terrorism. Many U.S. arms deals since 9/11 have involved major conventional weapons systems such as fighter jets, missiles, and artillery, useful for traditional military operations, </w:t>
      </w:r>
      <w:r w:rsidRPr="0034753D">
        <w:t>but</w:t>
      </w:r>
      <w:r w:rsidRPr="00263024">
        <w:rPr>
          <w:rStyle w:val="StyleUnderline"/>
        </w:rPr>
        <w:t xml:space="preserve"> of little use in fighting terrorists</w:t>
      </w:r>
      <w:r>
        <w:t xml:space="preserve">. Insurgencies that hold territory, like the Islamic State, are one thing, but most </w:t>
      </w:r>
      <w:r w:rsidRPr="00263024">
        <w:rPr>
          <w:rStyle w:val="StyleUnderline"/>
        </w:rPr>
        <w:t>terrorist groups do not advertise their location, nor do they assemble in large groups</w:t>
      </w:r>
      <w:r>
        <w:t>.</w:t>
      </w:r>
    </w:p>
    <w:p w:rsidR="0013094A" w:rsidRDefault="0013094A" w:rsidP="0013094A">
      <w:r>
        <w:t xml:space="preserve">Second, there is </w:t>
      </w:r>
      <w:r w:rsidRPr="00D2503B">
        <w:rPr>
          <w:rStyle w:val="StyleUnderline"/>
        </w:rPr>
        <w:t>little evidence from the past 16 years that direct military intervention is the right way to combat terrorism</w:t>
      </w:r>
      <w:r>
        <w:t xml:space="preserve">. Research reveals that military force alone “seldom ends terrorism.”50 This comports with the American experience in Afghanistan, Iraq, and elsewhere in the war on terror to date. </w:t>
      </w:r>
      <w:r w:rsidRPr="00D2503B">
        <w:rPr>
          <w:rStyle w:val="StyleUnderline"/>
        </w:rPr>
        <w:t>Despite regime change</w:t>
      </w:r>
      <w:r>
        <w:t>, thousands of air strikes, and effo</w:t>
      </w:r>
      <w:r w:rsidRPr="00D2503B">
        <w:rPr>
          <w:rStyle w:val="StyleUnderline"/>
        </w:rPr>
        <w:t xml:space="preserve">rts to upgrade the military capabilities of friendly governments, the United States has not only failed to destroy the threat of Islamist-inspired terrorism, </w:t>
      </w:r>
      <w:r w:rsidRPr="00D2503B">
        <w:rPr>
          <w:rStyle w:val="Emphasis"/>
        </w:rPr>
        <w:t>it has</w:t>
      </w:r>
      <w:r w:rsidRPr="00D2503B">
        <w:rPr>
          <w:rStyle w:val="StyleUnderline"/>
        </w:rPr>
        <w:t xml:space="preserve"> also </w:t>
      </w:r>
      <w:r w:rsidRPr="00D2503B">
        <w:rPr>
          <w:rStyle w:val="Emphasis"/>
        </w:rPr>
        <w:t>spawned chaos</w:t>
      </w:r>
      <w:r w:rsidRPr="00D2503B">
        <w:rPr>
          <w:rStyle w:val="StyleUnderline"/>
        </w:rPr>
        <w:t xml:space="preserve">, greater </w:t>
      </w:r>
      <w:r w:rsidRPr="00D2503B">
        <w:rPr>
          <w:rStyle w:val="Emphasis"/>
        </w:rPr>
        <w:t>resentment, and</w:t>
      </w:r>
      <w:r w:rsidRPr="00D2503B">
        <w:rPr>
          <w:rStyle w:val="StyleUnderline"/>
        </w:rPr>
        <w:t xml:space="preserve"> </w:t>
      </w:r>
      <w:r w:rsidRPr="00D2503B">
        <w:rPr>
          <w:rStyle w:val="Emphasis"/>
        </w:rPr>
        <w:t>a sharp increase in</w:t>
      </w:r>
      <w:r w:rsidRPr="00D2503B">
        <w:rPr>
          <w:rStyle w:val="StyleUnderline"/>
        </w:rPr>
        <w:t xml:space="preserve"> the level of </w:t>
      </w:r>
      <w:r w:rsidRPr="00D2503B">
        <w:rPr>
          <w:rStyle w:val="Emphasis"/>
        </w:rPr>
        <w:t>terrorism</w:t>
      </w:r>
      <w:r w:rsidRPr="00D2503B">
        <w:rPr>
          <w:rStyle w:val="StyleUnderline"/>
        </w:rPr>
        <w:t xml:space="preserve"> afflicting the nations involved</w:t>
      </w:r>
      <w:r>
        <w:t>.51 Given the experience of the United States since 2001, there is little reason to expect that additional arms sales to countries like Saudi Arabia, Pakistan, Qatar, or the United Arab Emirates will reduce terrorism, much less anti-American terrorism specifically.</w:t>
      </w:r>
    </w:p>
    <w:p w:rsidR="0013094A" w:rsidRPr="00D2503B" w:rsidRDefault="0013094A" w:rsidP="0013094A">
      <w:pPr>
        <w:rPr>
          <w:u w:val="single"/>
        </w:rPr>
      </w:pPr>
      <w:r>
        <w:t xml:space="preserve">Relatedly, many arms deals since 9/11, made in the name of counterterrorism, were irrelevant to U.S. goals in the global war on terror because they provided weapons to governments fighting terrorist groups only vaguely (if at all) linked to al Qaeda or ISIS. Although selling weapons to the governments of Nigeria or Morocco or Tunisia might help them combat violent resistance in their countries, </w:t>
      </w:r>
      <w:r w:rsidRPr="00D2503B">
        <w:rPr>
          <w:rStyle w:val="StyleUnderline"/>
        </w:rPr>
        <w:t>terrorist groups in those countries have never targeted the United States</w:t>
      </w:r>
      <w:r>
        <w:t xml:space="preserve">. As a result, such </w:t>
      </w:r>
      <w:r w:rsidRPr="00D2503B">
        <w:rPr>
          <w:rStyle w:val="StyleUnderline"/>
        </w:rPr>
        <w:t>arms deals cannot be justified by arguing that they advance the goals of the United States in its own war on terror in any serious way.</w:t>
      </w:r>
    </w:p>
    <w:p w:rsidR="0013094A" w:rsidRDefault="0013094A" w:rsidP="0013094A">
      <w:r>
        <w:t xml:space="preserve">Finally, arms sales are completely useless to combat the largest terrorist threat to the U.S. homeland — lone wolf attackers already living in the United States. As noted, </w:t>
      </w:r>
      <w:r w:rsidRPr="0034753D">
        <w:rPr>
          <w:rStyle w:val="StyleUnderline"/>
        </w:rPr>
        <w:t>none of the successful attacks in the United States since 9/11 resulted from operations directed by al Qaeda or ISIS</w:t>
      </w:r>
      <w:r>
        <w:t xml:space="preserve">. And in fact only two foiled attempts since then — the underwear bomber and the printer-bomb plot — can be ascribed to al Qaeda.52 Instead, in almost all cases, persons already living in the United States, inspired by Islamist groups, decided to carry out attacks on their own. Clearly, arms sales to foreign nations won’t help with that problem; rather, as many analysts have suggested, </w:t>
      </w:r>
      <w:r w:rsidRPr="0034753D">
        <w:rPr>
          <w:rStyle w:val="StyleUnderline"/>
        </w:rPr>
        <w:t>amplifying conflicts abroad may well make the problem worse.</w:t>
      </w:r>
      <w:r>
        <w:t>53</w:t>
      </w:r>
    </w:p>
    <w:p w:rsidR="0034753D" w:rsidRDefault="0034753D" w:rsidP="0013094A"/>
    <w:p w:rsidR="0034753D" w:rsidRDefault="0034753D" w:rsidP="0013094A"/>
    <w:p w:rsidR="00D06144" w:rsidRPr="00D3384C" w:rsidRDefault="00D06144" w:rsidP="00D06144"/>
    <w:p w:rsidR="00D06144" w:rsidRDefault="008812C3" w:rsidP="008812C3">
      <w:pPr>
        <w:pStyle w:val="Heading1"/>
      </w:pPr>
      <w:r>
        <w:t>Counterplans</w:t>
      </w:r>
    </w:p>
    <w:p w:rsidR="008812C3" w:rsidRDefault="008812C3" w:rsidP="008812C3"/>
    <w:p w:rsidR="003A3AB3" w:rsidRDefault="003A3AB3" w:rsidP="008812C3"/>
    <w:p w:rsidR="003A3AB3" w:rsidRDefault="003A3AB3" w:rsidP="003A3AB3">
      <w:pPr>
        <w:pStyle w:val="Heading2"/>
      </w:pPr>
      <w:r>
        <w:t>Escalate / win the war</w:t>
      </w:r>
    </w:p>
    <w:p w:rsidR="003A3AB3" w:rsidRDefault="003A3AB3" w:rsidP="003A3AB3"/>
    <w:p w:rsidR="003A3AB3" w:rsidRDefault="003A3AB3" w:rsidP="003A3AB3">
      <w:pPr>
        <w:pStyle w:val="Heading3"/>
      </w:pPr>
      <w:r>
        <w:t>2ac – escalation CP</w:t>
      </w:r>
    </w:p>
    <w:p w:rsidR="003A3AB3" w:rsidRDefault="003A3AB3" w:rsidP="003A3AB3"/>
    <w:p w:rsidR="003A3AB3" w:rsidRDefault="003A3AB3" w:rsidP="003A3AB3">
      <w:pPr>
        <w:pStyle w:val="Heading4"/>
      </w:pPr>
      <w:r>
        <w:t>The Knights proposal escalates the war – ending UAE and Saudi support is key to civilian protection</w:t>
      </w:r>
    </w:p>
    <w:p w:rsidR="003A3AB3" w:rsidRDefault="003A3AB3" w:rsidP="003A3AB3">
      <w:r w:rsidRPr="00094945">
        <w:rPr>
          <w:b/>
          <w:bCs/>
        </w:rPr>
        <w:t>Larison, 19</w:t>
      </w:r>
      <w:r>
        <w:t xml:space="preserve"> - Daniel Larison is a senior editor at TAC.  He holds a PhD in history from the University of Chicago (“The Disgraceful Case for Increasing U.S. Support for the War on Yemen” 5/2, The American Conservative, https://www.theamericanconservative.com/larison/the-disgraceful-case-for-increasing-u-s-support-for-the-war-on-yemen/</w:t>
      </w:r>
    </w:p>
    <w:p w:rsidR="003A3AB3" w:rsidRDefault="003A3AB3" w:rsidP="003A3AB3"/>
    <w:p w:rsidR="003A3AB3" w:rsidRDefault="003A3AB3" w:rsidP="003A3AB3">
      <w:r>
        <w:t xml:space="preserve">Michael </w:t>
      </w:r>
      <w:r w:rsidRPr="00376F6B">
        <w:rPr>
          <w:rStyle w:val="Emphasis"/>
        </w:rPr>
        <w:t>Knights,</w:t>
      </w:r>
      <w:r>
        <w:t xml:space="preserve"> Ken Pollack, and Barbara Walter </w:t>
      </w:r>
      <w:r w:rsidRPr="00376F6B">
        <w:rPr>
          <w:rStyle w:val="StyleUnderline"/>
        </w:rPr>
        <w:t>make a</w:t>
      </w:r>
      <w:r>
        <w:t xml:space="preserve">n unpersuasive </w:t>
      </w:r>
      <w:r w:rsidRPr="00376F6B">
        <w:rPr>
          <w:rStyle w:val="StyleUnderline"/>
        </w:rPr>
        <w:t>case that the U.S. should increase its support for the Saudi</w:t>
      </w:r>
      <w:r>
        <w:t xml:space="preserve"> coalition </w:t>
      </w:r>
      <w:r w:rsidRPr="00376F6B">
        <w:rPr>
          <w:rStyle w:val="StyleUnderline"/>
        </w:rPr>
        <w:t>war</w:t>
      </w:r>
      <w:r>
        <w:t xml:space="preserve"> on Yemen:</w:t>
      </w:r>
    </w:p>
    <w:p w:rsidR="003A3AB3" w:rsidRDefault="003A3AB3" w:rsidP="003A3AB3">
      <w:pPr>
        <w:ind w:left="720"/>
      </w:pPr>
      <w:r>
        <w:t>True peace in Yemen will remain elusive unless both sides accept that they have nothing to gain from more fighting. We are not there yet. To get there will require not cutting off U.S. support for Saudi Arabia but threatening to doube down on it unless the Houthis honor their commitments to the UN and are ready to disgorge most of their initial conquests. If Washington is serious about ending the war, it must come to terms with this uncomfortable fact.</w:t>
      </w:r>
    </w:p>
    <w:p w:rsidR="003A3AB3" w:rsidRDefault="003A3AB3" w:rsidP="003A3AB3">
      <w:r>
        <w:t xml:space="preserve">The “fact” mentioned here is not a fact at all. It is an unfounded opinion offered in support of a truly reprehensible policy idea. </w:t>
      </w:r>
      <w:r w:rsidRPr="00376F6B">
        <w:rPr>
          <w:rStyle w:val="StyleUnderline"/>
        </w:rPr>
        <w:t xml:space="preserve">Trying to get the Houthis to “disgorge </w:t>
      </w:r>
      <w:r>
        <w:t xml:space="preserve">most of </w:t>
      </w:r>
      <w:r w:rsidRPr="00376F6B">
        <w:rPr>
          <w:rStyle w:val="StyleUnderline"/>
        </w:rPr>
        <w:t>their</w:t>
      </w:r>
      <w:r>
        <w:t xml:space="preserve"> initial </w:t>
      </w:r>
      <w:r w:rsidRPr="00376F6B">
        <w:rPr>
          <w:rStyle w:val="StyleUnderline"/>
        </w:rPr>
        <w:t>conquests” is what the Saudi coalition has been trying and failing</w:t>
      </w:r>
      <w:r>
        <w:t xml:space="preserve"> to do </w:t>
      </w:r>
      <w:r w:rsidRPr="00376F6B">
        <w:rPr>
          <w:rStyle w:val="StyleUnderline"/>
        </w:rPr>
        <w:t>for</w:t>
      </w:r>
      <w:r>
        <w:t xml:space="preserve"> more than </w:t>
      </w:r>
      <w:r w:rsidRPr="00376F6B">
        <w:rPr>
          <w:rStyle w:val="StyleUnderline"/>
        </w:rPr>
        <w:t>four years</w:t>
      </w:r>
      <w:r>
        <w:t xml:space="preserve">. Threatening to increase U.S. support to the coalition isn’t going to change this, and actually </w:t>
      </w:r>
      <w:r w:rsidRPr="00376F6B">
        <w:rPr>
          <w:rStyle w:val="StyleUnderline"/>
        </w:rPr>
        <w:t>increasing U.S. military assistance</w:t>
      </w:r>
      <w:r>
        <w:t xml:space="preserve"> to an indefensible war is an unacceptable option that </w:t>
      </w:r>
      <w:r w:rsidRPr="00376F6B">
        <w:rPr>
          <w:rStyle w:val="StyleUnderline"/>
        </w:rPr>
        <w:t>would</w:t>
      </w:r>
      <w:r>
        <w:t xml:space="preserve"> only serve to </w:t>
      </w:r>
      <w:r w:rsidRPr="00376F6B">
        <w:rPr>
          <w:rStyle w:val="Emphasis"/>
        </w:rPr>
        <w:t>escalate and prolong the conflict</w:t>
      </w:r>
      <w:r>
        <w:t>.</w:t>
      </w:r>
    </w:p>
    <w:p w:rsidR="003A3AB3" w:rsidRDefault="003A3AB3" w:rsidP="003A3AB3">
      <w:r w:rsidRPr="00376F6B">
        <w:rPr>
          <w:rStyle w:val="StyleUnderline"/>
        </w:rPr>
        <w:t>It is absurd to think that adding fuel to the war on Yemen will bring the war to an end more quickly</w:t>
      </w:r>
      <w:r>
        <w:t xml:space="preserve">. The Saudi coalition intervened in a conflict that already existed, but in so doing they escalated and intensified it. </w:t>
      </w:r>
      <w:r w:rsidRPr="00376F6B">
        <w:rPr>
          <w:rStyle w:val="StyleUnderline"/>
        </w:rPr>
        <w:t>Even if the war does not end immediately, it would be</w:t>
      </w:r>
      <w:r>
        <w:t xml:space="preserve"> a </w:t>
      </w:r>
      <w:r w:rsidRPr="00376F6B">
        <w:rPr>
          <w:rStyle w:val="StyleUnderline"/>
        </w:rPr>
        <w:t xml:space="preserve">less destructive </w:t>
      </w:r>
      <w:r>
        <w:t xml:space="preserve">conflict and it would pose less of a threat to the civilian population </w:t>
      </w:r>
      <w:r w:rsidRPr="00376F6B">
        <w:rPr>
          <w:rStyle w:val="StyleUnderline"/>
        </w:rPr>
        <w:t>once the Saudis and Emiratis are no longer involved</w:t>
      </w:r>
      <w:r>
        <w:t xml:space="preserve">. </w:t>
      </w:r>
      <w:r w:rsidRPr="00376F6B">
        <w:rPr>
          <w:rStyle w:val="StyleUnderline"/>
        </w:rPr>
        <w:t>Encouraging these governments to persist in their failed war will continue creating conditions for mass starvation and epidemics of preventable diseases</w:t>
      </w:r>
      <w:r>
        <w:t>.</w:t>
      </w:r>
    </w:p>
    <w:p w:rsidR="003A3AB3" w:rsidRDefault="003A3AB3" w:rsidP="003A3AB3">
      <w:r w:rsidRPr="00376F6B">
        <w:rPr>
          <w:rStyle w:val="StyleUnderline"/>
        </w:rPr>
        <w:t>The authors suggest that cutting off the Saudi coalition would lead to a total Houthi victory</w:t>
      </w:r>
      <w:r>
        <w:t xml:space="preserve">. That is doubtful, and they are relying on this scenario to try to scare their audience into going along with their awful recommendation. </w:t>
      </w:r>
      <w:r w:rsidRPr="00376F6B">
        <w:rPr>
          <w:rStyle w:val="StyleUnderline"/>
        </w:rPr>
        <w:t>None of the warring parties has been able to win outright, and a withdrawal of the Saudi coalition from the war would allow for a political settlement</w:t>
      </w:r>
      <w:r>
        <w:t xml:space="preserve"> among Yemenis that isn’t possible as long as the Saudis and Emiratis keep trying to impose their proxies on the country. The authors tendentiously claim that Congressional pressure on the Saudi coalition has encouraged the Houthis, but the reality is that </w:t>
      </w:r>
      <w:r w:rsidRPr="00376F6B">
        <w:rPr>
          <w:rStyle w:val="StyleUnderline"/>
        </w:rPr>
        <w:t>U.N.-led peace negotiations have made more progress in the last six months since the Senate first voted to end U.S. involvement than they made in the previous three and a half years.</w:t>
      </w:r>
      <w:r>
        <w:t xml:space="preserve"> It is regrettable that it took Congress so long to do the right thing, because we have already seen the positive effect that sustained criticism of the coalition can have.</w:t>
      </w:r>
    </w:p>
    <w:p w:rsidR="003A3AB3" w:rsidRPr="00376F6B" w:rsidRDefault="003A3AB3" w:rsidP="003A3AB3">
      <w:r>
        <w:t xml:space="preserve">The authors’ assumption that cutting off the Saudi coalition won’t end the war is contradicted by years of evidence that </w:t>
      </w:r>
      <w:r w:rsidRPr="00376F6B">
        <w:rPr>
          <w:rStyle w:val="StyleUnderline"/>
        </w:rPr>
        <w:t>a diplomatic settlement has been impossible so long as the U.S. has been giving them unconditional backing</w:t>
      </w:r>
      <w:r>
        <w:t xml:space="preserve">. Congressional opposition to the war has demonstrably been a boon to the cause of peace in Yemen, and Trump’s veto of the antiwar resolution has had the opposite effect. </w:t>
      </w:r>
      <w:r w:rsidRPr="00376F6B">
        <w:rPr>
          <w:rStyle w:val="StyleUnderline"/>
        </w:rPr>
        <w:t>If the U.S. did what the authors wanted, we should expect a surge in violence and a faster deterioration in the humanitarian situation</w:t>
      </w:r>
      <w:r>
        <w:t>. The authors assert, “The hard truth is that the cease-fire in Hodeidah came about only because of military pressure from the Saudi-led coalition,” but this is absolutely false. The cease-fire happened in spite of the Saudi coalition’s determination to seize the port by force. The only reason that there needed to be a cease-fire in Hodeidah was that the UAE and its proxies launched an offensive in the summer of 2018 with the approval and encouragement of the Trump administration. Attacking Hodeidah used to be something that the U.S. was supposed to be firmly against, but now it is the centerpiece of the authors’ awful proposal.</w:t>
      </w:r>
    </w:p>
    <w:p w:rsidR="003A3AB3" w:rsidRDefault="003A3AB3" w:rsidP="003A3AB3">
      <w:r>
        <w:t xml:space="preserve">Indulging and encouraging the coalition’s worst behavior is what put Hodeidah in jeopardy and threatened the people in its hinterland with starvation in the first place. If the Saudi coalition were pressured to end their involvement in the war, the threat to Hodeidah’s port and the danger to the civilian population would be significantly reduced. </w:t>
      </w:r>
      <w:r w:rsidRPr="00376F6B">
        <w:rPr>
          <w:rStyle w:val="StyleUnderline"/>
        </w:rPr>
        <w:t>The authors’ call to back the Saudi coalition in an attempt to seize Hodeidah is disgraceful,</w:t>
      </w:r>
      <w:r>
        <w:t xml:space="preserve"> since it was U.S. support for the previous offensive that has significantly worsened conditions in the country. </w:t>
      </w:r>
      <w:r w:rsidRPr="00376F6B">
        <w:rPr>
          <w:rStyle w:val="StyleUnderline"/>
        </w:rPr>
        <w:t>Attacking the port would interrupt the delivery of commercial goods and aid</w:t>
      </w:r>
      <w:r>
        <w:t xml:space="preserve">. </w:t>
      </w:r>
      <w:r w:rsidRPr="00376F6B">
        <w:rPr>
          <w:rStyle w:val="StyleUnderline"/>
        </w:rPr>
        <w:t>Depending on how much damage was done to the port during the assault, it could render it inoperable for months. Even a brief interruption would push the millions of people on the verge of starvation over the edge into the worst famine in decades</w:t>
      </w:r>
      <w:r>
        <w:t xml:space="preserve">, </w:t>
      </w:r>
      <w:r w:rsidRPr="00376F6B">
        <w:rPr>
          <w:rStyle w:val="StyleUnderline"/>
        </w:rPr>
        <w:t>and a damaged or closed port would be a death sentence for even more Yemenis</w:t>
      </w:r>
      <w:r>
        <w:t xml:space="preserve">. To their discredit, the authors don’t acknowledge any of this as the obvious consequence of the course of action they propose. </w:t>
      </w:r>
      <w:r w:rsidRPr="00376F6B">
        <w:rPr>
          <w:rStyle w:val="StyleUnderline"/>
        </w:rPr>
        <w:t xml:space="preserve">They are explicitly calling for an assault that aid agencies have repeatedly said would </w:t>
      </w:r>
      <w:r w:rsidRPr="00376F6B">
        <w:rPr>
          <w:rStyle w:val="Emphasis"/>
        </w:rPr>
        <w:t>drive Yemen’s civilian population into the abyss</w:t>
      </w:r>
      <w:r w:rsidRPr="00376F6B">
        <w:rPr>
          <w:rStyle w:val="StyleUnderline"/>
        </w:rPr>
        <w:t>,</w:t>
      </w:r>
      <w:r>
        <w:t xml:space="preserve"> and they have the gall to claim that this will improve conditions.</w:t>
      </w:r>
    </w:p>
    <w:p w:rsidR="003A3AB3" w:rsidRDefault="003A3AB3" w:rsidP="003A3AB3">
      <w:r>
        <w:t xml:space="preserve">The Saudis and Emiratis depend on U.S. and U.K. military assistance and technical support to keep their war going. </w:t>
      </w:r>
      <w:r w:rsidRPr="00376F6B">
        <w:rPr>
          <w:rStyle w:val="StyleUnderline"/>
        </w:rPr>
        <w:t>Cutting</w:t>
      </w:r>
      <w:r>
        <w:t xml:space="preserve"> that </w:t>
      </w:r>
      <w:r w:rsidRPr="00376F6B">
        <w:rPr>
          <w:rStyle w:val="StyleUnderline"/>
        </w:rPr>
        <w:t xml:space="preserve">support </w:t>
      </w:r>
      <w:r>
        <w:t xml:space="preserve">would go a long way to removing some of the worst belligerents from the conflict, and that would clearly be an improvement over the status quo. That does not guarantee an end to all fighting in Yemen, but it </w:t>
      </w:r>
      <w:r w:rsidRPr="00376F6B">
        <w:rPr>
          <w:rStyle w:val="StyleUnderline"/>
        </w:rPr>
        <w:t>would create space for political compromise and it would deprive the Houthis of one of their main justifications for continuing to fight</w:t>
      </w:r>
      <w:r>
        <w:t xml:space="preserve">. </w:t>
      </w:r>
      <w:r w:rsidRPr="00376F6B">
        <w:rPr>
          <w:rStyle w:val="StyleUnderline"/>
        </w:rPr>
        <w:t>Pulling the plug on the Saudi coalition’s war effort would deprive the Houthis of the foreign threat that they have been able to exploit to distract from their own abuses</w:t>
      </w:r>
      <w:r>
        <w:t>. The authors’ proposal would be a political gift to the Houthis, since it would allow them to continue focusing popular discontent on the coalition and the U.S.</w:t>
      </w:r>
    </w:p>
    <w:p w:rsidR="003A3AB3" w:rsidRDefault="003A3AB3" w:rsidP="003A3AB3">
      <w:r>
        <w:t xml:space="preserve">Ending U.S. support for the war is what’s best for Yemen, but it is also clearly in the American interest as well. U.S. involvement in the war is a stain on our foreign policy record. </w:t>
      </w:r>
      <w:r w:rsidRPr="00376F6B">
        <w:rPr>
          <w:rStyle w:val="StyleUnderline"/>
        </w:rPr>
        <w:t xml:space="preserve">Aiding and abetting the coalition in their many crimes makes our government complicit in horrific attacks that have claimed thousands of lives and contributed to the </w:t>
      </w:r>
      <w:r w:rsidRPr="00376F6B">
        <w:rPr>
          <w:rStyle w:val="Emphasis"/>
        </w:rPr>
        <w:t>impoverishment and starvation of millions</w:t>
      </w:r>
      <w:r w:rsidRPr="00376F6B">
        <w:rPr>
          <w:rStyle w:val="StyleUnderline"/>
        </w:rPr>
        <w:t>.</w:t>
      </w:r>
      <w:r>
        <w:t xml:space="preserve"> The U.S. has not advanced any of its security interests through its involvement in this war, and in fact the coalition’s war effort has undermined the effort to combat Al Qaeda in the Arabian Peninsula (AQAP). On top of all that, U.S. involvement in the war is unauthorized and illegal, as Congress has made clear, and increasing U.S. involvement in defiance of majorities in the House and the Senate would show even more contempt for the Constitution than Trump has already shown.</w:t>
      </w:r>
    </w:p>
    <w:p w:rsidR="003A3AB3" w:rsidRDefault="003A3AB3" w:rsidP="003A3AB3"/>
    <w:p w:rsidR="003A3AB3" w:rsidRDefault="003A3AB3" w:rsidP="003A3AB3">
      <w:pPr>
        <w:pStyle w:val="Heading4"/>
      </w:pPr>
      <w:r>
        <w:t>Coalition attacks will inevitably fail – terrain, history, AQAP and Iranian support</w:t>
      </w:r>
    </w:p>
    <w:p w:rsidR="003A3AB3" w:rsidRDefault="003A3AB3" w:rsidP="003A3AB3">
      <w:r>
        <w:rPr>
          <w:b/>
          <w:bCs/>
        </w:rPr>
        <w:t xml:space="preserve">Ayoob, 18 </w:t>
      </w:r>
      <w:r>
        <w:t xml:space="preserve">- Mohammed Ayoob is University Distinguished Professor Emeritus of International Relations, Michigan State University, and a senior fellow for the Center for Global Policy (“How America Could get Pulled into a War In Yemen” National Interest, 9/9, </w:t>
      </w:r>
      <w:hyperlink r:id="rId124" w:history="1">
        <w:r w:rsidRPr="001774E8">
          <w:rPr>
            <w:rStyle w:val="Hyperlink"/>
          </w:rPr>
          <w:t>https://nationalinterest.org/feature/how-america-could-get-pulled-war-yemen-30852</w:t>
        </w:r>
      </w:hyperlink>
    </w:p>
    <w:p w:rsidR="003A3AB3" w:rsidRPr="000F0A3D" w:rsidRDefault="003A3AB3" w:rsidP="003A3AB3"/>
    <w:p w:rsidR="003A3AB3" w:rsidRDefault="003A3AB3" w:rsidP="003A3AB3">
      <w:pPr>
        <w:rPr>
          <w:rFonts w:asciiTheme="minorHAnsi" w:hAnsiTheme="minorHAnsi" w:cstheme="minorHAnsi"/>
        </w:rPr>
      </w:pPr>
      <w:r>
        <w:rPr>
          <w:rFonts w:asciiTheme="minorHAnsi" w:hAnsiTheme="minorHAnsi" w:cstheme="minorHAnsi"/>
        </w:rPr>
        <w:t>The same applies to Saudi Arabia’s policy today when it opposes the Houthis, the modern political incarnation of the Zaidi imamate that it supported not so long ago, because of their supposed association with the Saudis’ latest nemesis Iran. The difference in the two episodes is that in the 1960s Saudi involvement in the Yemeni civil war was discreet. Its current intervention in the war, the brainchild of Crown Prince MBS, is very brazen. Fighter jets belonging to Saudi Arabia and the UAE have strafed and inflicted heavy casualties on the common Yemenis killing hundreds and injuring thousands. They have also caused great damage to the already meagre infrastructure in Yemen, literally bombing it back to the Stone Age.</w:t>
      </w:r>
    </w:p>
    <w:p w:rsidR="003A3AB3" w:rsidRDefault="003A3AB3" w:rsidP="003A3AB3">
      <w:pPr>
        <w:rPr>
          <w:rFonts w:asciiTheme="minorHAnsi" w:hAnsiTheme="minorHAnsi" w:cstheme="minorHAnsi"/>
        </w:rPr>
      </w:pPr>
      <w:r>
        <w:rPr>
          <w:rFonts w:asciiTheme="minorHAnsi" w:hAnsiTheme="minorHAnsi" w:cstheme="minorHAnsi"/>
        </w:rPr>
        <w:t xml:space="preserve">However, </w:t>
      </w:r>
      <w:r w:rsidRPr="006C1F97">
        <w:rPr>
          <w:rStyle w:val="StyleUnderline"/>
        </w:rPr>
        <w:t>Saudi and allied attacks have made very little dent in the Houthi control of northern Yemen</w:t>
      </w:r>
      <w:r>
        <w:rPr>
          <w:rFonts w:asciiTheme="minorHAnsi" w:hAnsiTheme="minorHAnsi" w:cstheme="minorHAnsi"/>
        </w:rPr>
        <w:t xml:space="preserve">, including its capital. </w:t>
      </w:r>
      <w:r w:rsidRPr="006C1F97">
        <w:rPr>
          <w:rStyle w:val="StyleUnderline"/>
        </w:rPr>
        <w:t>What the Saudi strategy has succeeded in doing is to drive the Houthis into Iranian arms thus making Tehran’s support for them a self-fulfilling prophecy</w:t>
      </w:r>
      <w:r>
        <w:rPr>
          <w:rFonts w:asciiTheme="minorHAnsi" w:hAnsiTheme="minorHAnsi" w:cstheme="minorHAnsi"/>
        </w:rPr>
        <w:t xml:space="preserve">. </w:t>
      </w:r>
      <w:r w:rsidRPr="006C1F97">
        <w:rPr>
          <w:rStyle w:val="StyleUnderline"/>
        </w:rPr>
        <w:t>Saudi policy has provided Iran a God-sent opportunity to benefit from Riyadh’s callous military attacks and find a strategic foothold in Yemen</w:t>
      </w:r>
      <w:r>
        <w:rPr>
          <w:rFonts w:asciiTheme="minorHAnsi" w:hAnsiTheme="minorHAnsi" w:cstheme="minorHAnsi"/>
        </w:rPr>
        <w:t>. In response to Saudi attacks on the Houthis the Iranians have supplied arms, including short and medium range missiles, to the latter quite often through their proxy Hizbullah. This has provided the Houthis the capability to periodically fire missiles at strategic targets within the Saudi homeland.</w:t>
      </w:r>
    </w:p>
    <w:p w:rsidR="003A3AB3" w:rsidRDefault="003A3AB3" w:rsidP="003A3AB3">
      <w:pPr>
        <w:rPr>
          <w:rFonts w:asciiTheme="minorHAnsi" w:hAnsiTheme="minorHAnsi" w:cstheme="minorHAnsi"/>
        </w:rPr>
      </w:pPr>
      <w:r>
        <w:rPr>
          <w:rFonts w:asciiTheme="minorHAnsi" w:hAnsiTheme="minorHAnsi" w:cstheme="minorHAnsi"/>
        </w:rPr>
        <w:t xml:space="preserve">The United States has become embroiled in the conflict for two major reasons. First, </w:t>
      </w:r>
      <w:r w:rsidRPr="006C1F97">
        <w:rPr>
          <w:rStyle w:val="StyleUnderline"/>
        </w:rPr>
        <w:t>Yemen has become the last refuge of the AQAP, the most active arm of Al Qaeda</w:t>
      </w:r>
      <w:r>
        <w:rPr>
          <w:rFonts w:asciiTheme="minorHAnsi" w:hAnsiTheme="minorHAnsi" w:cstheme="minorHAnsi"/>
        </w:rPr>
        <w:t>, which the United States has been targeting for years. Second, American support for its ally Saudi Arabia is fueled by Washington’s antagonism toward Iran. Its alliance with Saudi Arabia is now based primarily on their common perception that Iranian influence in the region will increase if left unchecked. It is also driven by large Saudi purchases of sophisticated American weapons that help keep the American arms industry afloat. U.S. support for Saudi adventurism in Yemen has added to the humanitarian crisis in the country as the United States and its Western allies have turned a blind eye toward Saudi excesses thus providing Riyadh with the incentive to continue its harsh bombing campaign.</w:t>
      </w:r>
    </w:p>
    <w:p w:rsidR="003A3AB3" w:rsidRDefault="003A3AB3" w:rsidP="003A3AB3">
      <w:pPr>
        <w:rPr>
          <w:rFonts w:asciiTheme="minorHAnsi" w:hAnsiTheme="minorHAnsi" w:cstheme="minorHAnsi"/>
        </w:rPr>
      </w:pPr>
      <w:r>
        <w:rPr>
          <w:rFonts w:asciiTheme="minorHAnsi" w:hAnsiTheme="minorHAnsi" w:cstheme="minorHAnsi"/>
        </w:rPr>
        <w:t xml:space="preserve">American policy has not achieved its objective of ejecting AQAP from Yemen. In fact, </w:t>
      </w:r>
      <w:r w:rsidRPr="006C1F97">
        <w:rPr>
          <w:rStyle w:val="StyleUnderline"/>
        </w:rPr>
        <w:t>by supporting Saudi Arabia’s campaign to destroy the rudimentary infrastructure of the Yemeni state</w:t>
      </w:r>
      <w:r>
        <w:rPr>
          <w:rFonts w:asciiTheme="minorHAnsi" w:hAnsiTheme="minorHAnsi" w:cstheme="minorHAnsi"/>
        </w:rPr>
        <w:t xml:space="preserve"> and thus degrade the residual capacity of the state to control territory </w:t>
      </w:r>
      <w:r w:rsidRPr="006C1F97">
        <w:rPr>
          <w:rStyle w:val="StyleUnderline"/>
        </w:rPr>
        <w:t>it has provided AQAP the opportunity to expand its presence in Yemen</w:t>
      </w:r>
      <w:r>
        <w:rPr>
          <w:rFonts w:asciiTheme="minorHAnsi" w:hAnsiTheme="minorHAnsi" w:cstheme="minorHAnsi"/>
        </w:rPr>
        <w:t xml:space="preserve"> just as American policy of decimating Iraqi state structures helped first al-Qaeda and then ISIS expand their tentacles in that country. Failed states provide the best breeding ground for terrorists.</w:t>
      </w:r>
    </w:p>
    <w:p w:rsidR="003A3AB3" w:rsidRDefault="003A3AB3" w:rsidP="003A3AB3">
      <w:pPr>
        <w:rPr>
          <w:rFonts w:asciiTheme="minorHAnsi" w:hAnsiTheme="minorHAnsi" w:cstheme="minorHAnsi"/>
        </w:rPr>
      </w:pPr>
      <w:r w:rsidRPr="006C1F97">
        <w:rPr>
          <w:rStyle w:val="StyleUnderline"/>
        </w:rPr>
        <w:t>Washington’s support for MBS</w:t>
      </w:r>
      <w:r>
        <w:rPr>
          <w:rFonts w:asciiTheme="minorHAnsi" w:hAnsiTheme="minorHAnsi" w:cstheme="minorHAnsi"/>
        </w:rPr>
        <w:t xml:space="preserve">’s aggressive policy toward Yemen will be counterproductive in terms of achieving American objectives in Yemen and in the region. It </w:t>
      </w:r>
      <w:r w:rsidRPr="006C1F97">
        <w:rPr>
          <w:rStyle w:val="StyleUnderline"/>
        </w:rPr>
        <w:t>is likely to provide AQAP and possibly other jihadist organizations with the territorial space to build and expand their bases.</w:t>
      </w:r>
      <w:r>
        <w:rPr>
          <w:rFonts w:asciiTheme="minorHAnsi" w:hAnsiTheme="minorHAnsi" w:cstheme="minorHAnsi"/>
        </w:rPr>
        <w:t xml:space="preserve"> Furthermore, </w:t>
      </w:r>
      <w:r w:rsidRPr="000F0A3D">
        <w:rPr>
          <w:rStyle w:val="StyleUnderline"/>
        </w:rPr>
        <w:t xml:space="preserve">in the long run it will redound to the benefit of Iran and its allies once Saudi Arabia is forced to end its intervention in Yemen as a result of </w:t>
      </w:r>
      <w:r w:rsidRPr="000F0A3D">
        <w:rPr>
          <w:rStyle w:val="Emphasis"/>
        </w:rPr>
        <w:t>sheer exhaustion</w:t>
      </w:r>
      <w:r>
        <w:rPr>
          <w:rFonts w:asciiTheme="minorHAnsi" w:hAnsiTheme="minorHAnsi" w:cstheme="minorHAnsi"/>
        </w:rPr>
        <w:t xml:space="preserve"> if nothing else. </w:t>
      </w:r>
      <w:r w:rsidRPr="000F0A3D">
        <w:rPr>
          <w:rStyle w:val="StyleUnderline"/>
        </w:rPr>
        <w:t>Yemen’s topography, especially in the north which is the stronghold of the Houthis, is very much like that of Afghanistan making it extremely difficult for foreign interventions to end successfully</w:t>
      </w:r>
      <w:r>
        <w:rPr>
          <w:rFonts w:asciiTheme="minorHAnsi" w:hAnsiTheme="minorHAnsi" w:cstheme="minorHAnsi"/>
        </w:rPr>
        <w:t xml:space="preserve">. </w:t>
      </w:r>
      <w:r w:rsidRPr="000F0A3D">
        <w:rPr>
          <w:rStyle w:val="StyleUnderline"/>
        </w:rPr>
        <w:t>It is time Washington reassessed its strategy toward Yemen and disengaged from the Saudi-Iranian conflict that could drag it into another quagmire</w:t>
      </w:r>
      <w:r>
        <w:rPr>
          <w:rFonts w:asciiTheme="minorHAnsi" w:hAnsiTheme="minorHAnsi" w:cstheme="minorHAnsi"/>
        </w:rPr>
        <w:t>.</w:t>
      </w:r>
    </w:p>
    <w:p w:rsidR="003A3AB3" w:rsidRDefault="003A3AB3" w:rsidP="003A3AB3">
      <w:pPr>
        <w:rPr>
          <w:rFonts w:asciiTheme="minorHAnsi" w:hAnsiTheme="minorHAnsi" w:cstheme="minorHAnsi"/>
        </w:rPr>
      </w:pPr>
    </w:p>
    <w:p w:rsidR="003A3AB3" w:rsidRDefault="003A3AB3" w:rsidP="003A3AB3"/>
    <w:p w:rsidR="003A3AB3" w:rsidRPr="00FA51E3" w:rsidRDefault="003A3AB3" w:rsidP="003A3AB3"/>
    <w:p w:rsidR="003A3AB3" w:rsidRDefault="003A3AB3" w:rsidP="003A3AB3">
      <w:pPr>
        <w:pStyle w:val="Heading3"/>
      </w:pPr>
      <w:r>
        <w:t>1ar - War unwinnable</w:t>
      </w:r>
    </w:p>
    <w:p w:rsidR="003A3AB3" w:rsidRDefault="003A3AB3" w:rsidP="003A3AB3"/>
    <w:p w:rsidR="003A3AB3" w:rsidRDefault="003A3AB3" w:rsidP="003A3AB3">
      <w:pPr>
        <w:pStyle w:val="Heading4"/>
      </w:pPr>
      <w:r>
        <w:t>Winning the war is impossible – lack of adequate ground troops</w:t>
      </w:r>
    </w:p>
    <w:p w:rsidR="003A3AB3" w:rsidRPr="00ED0DD6" w:rsidRDefault="003A3AB3" w:rsidP="003A3AB3">
      <w:r w:rsidRPr="00715A20">
        <w:rPr>
          <w:rStyle w:val="Style13ptBold"/>
        </w:rPr>
        <w:t>Byman, ‘18</w:t>
      </w:r>
      <w:r>
        <w:t xml:space="preserve"> - a professor in the School of Foreign Service at Georgetown University and a senior fellow at the Center for Middle East Policy at the Brookings Institution (Daniel, "Yemen's Disastrous War" Taylor &amp; Francis, Survival Global Politics and Strategy Volume 60, 2018 - Issue 5) //AL</w:t>
      </w:r>
    </w:p>
    <w:p w:rsidR="003A3AB3" w:rsidRPr="00D4374E" w:rsidRDefault="003A3AB3" w:rsidP="003A3AB3"/>
    <w:p w:rsidR="003A3AB3" w:rsidRDefault="003A3AB3" w:rsidP="003A3AB3">
      <w:r>
        <w:t>Moving away from the brink</w:t>
      </w:r>
    </w:p>
    <w:p w:rsidR="003A3AB3" w:rsidRPr="0039243A" w:rsidRDefault="003A3AB3" w:rsidP="003A3AB3">
      <w:pPr>
        <w:rPr>
          <w:rStyle w:val="StyleUnderline"/>
        </w:rPr>
      </w:pPr>
      <w:r>
        <w:t xml:space="preserve">An </w:t>
      </w:r>
      <w:r w:rsidRPr="0039243A">
        <w:rPr>
          <w:rStyle w:val="StyleUnderline"/>
        </w:rPr>
        <w:t>outright military win for the coalition is unlikely</w:t>
      </w:r>
      <w:r>
        <w:t xml:space="preserve">. </w:t>
      </w:r>
      <w:r w:rsidRPr="0039243A">
        <w:rPr>
          <w:rStyle w:val="StyleUnderline"/>
        </w:rPr>
        <w:t>Although the UAE-backed forces’ tremendous edge in weaponry, numbers and funding make their capture of Hodeidah possible</w:t>
      </w:r>
      <w:r>
        <w:t xml:space="preserve">, the </w:t>
      </w:r>
      <w:r w:rsidRPr="0039243A">
        <w:rPr>
          <w:rStyle w:val="StyleUnderline"/>
        </w:rPr>
        <w:t>Houthis will continue to hold territory in their heartland, where much of Yemen's population lives</w:t>
      </w:r>
      <w:r>
        <w:t xml:space="preserve">. Even if they lose Sana’a and other major cities, they </w:t>
      </w:r>
      <w:r w:rsidRPr="0039243A">
        <w:rPr>
          <w:rStyle w:val="StyleUnderline"/>
        </w:rPr>
        <w:t>have already proved that they can and will wage a relentless guerrilla campaign</w:t>
      </w:r>
      <w:r>
        <w:t xml:space="preserve"> to get what they believe they are due. They </w:t>
      </w:r>
      <w:r w:rsidRPr="0039243A">
        <w:rPr>
          <w:rStyle w:val="StyleUnderline"/>
        </w:rPr>
        <w:t>still have tens of thousands of men under arms.</w:t>
      </w:r>
      <w:r>
        <w:t xml:space="preserve">49 Even putting the Houthis aside, it is not clear what political solution would satisfy the divided coalition the UAE and Saudi Arabia have put together. </w:t>
      </w:r>
      <w:r w:rsidRPr="0039243A">
        <w:rPr>
          <w:rStyle w:val="StyleUnderline"/>
        </w:rPr>
        <w:t>Both</w:t>
      </w:r>
      <w:r>
        <w:t xml:space="preserve"> </w:t>
      </w:r>
      <w:r w:rsidRPr="0039243A">
        <w:rPr>
          <w:rStyle w:val="StyleUnderline"/>
        </w:rPr>
        <w:t>outside regional powers look incompetent and cruel. An end to their interventions would leave both them and Yemen better off.</w:t>
      </w:r>
    </w:p>
    <w:p w:rsidR="003A3AB3" w:rsidRDefault="003A3AB3" w:rsidP="003A3AB3">
      <w:r>
        <w:t xml:space="preserve">Even ignoring the disaster in Yemen, the </w:t>
      </w:r>
      <w:r w:rsidRPr="0039243A">
        <w:rPr>
          <w:rStyle w:val="StyleUnderline"/>
        </w:rPr>
        <w:t>Saudi and Emirati intervention has failed to accomplish its primary objective – rolling back Iran</w:t>
      </w:r>
      <w:r>
        <w:t xml:space="preserve"> – leaving its sponsors caught in a quagmire. </w:t>
      </w:r>
      <w:r w:rsidRPr="0039243A">
        <w:rPr>
          <w:rStyle w:val="StyleUnderline"/>
        </w:rPr>
        <w:t>Hadi is not in power, the countries’ Yemeni allies fight one another, al-Qaeda is stronger and Yemen is less stable</w:t>
      </w:r>
      <w:r>
        <w:t xml:space="preserve">. Most important from the Saudi and Emirati point of view, Iran is stronger. Although the </w:t>
      </w:r>
      <w:r w:rsidRPr="0039243A">
        <w:rPr>
          <w:rStyle w:val="StyleUnderline"/>
        </w:rPr>
        <w:t>Houthis</w:t>
      </w:r>
      <w:r>
        <w:t xml:space="preserve"> are hardly Iranian puppets, they </w:t>
      </w:r>
      <w:r w:rsidRPr="0039243A">
        <w:rPr>
          <w:rStyle w:val="StyleUnderline"/>
        </w:rPr>
        <w:t>have worked with Iran by necessity, and its influence has grown as a result</w:t>
      </w:r>
      <w:r>
        <w:t xml:space="preserve">. Even though they have made progress against AQAP since 2016, </w:t>
      </w:r>
      <w:r w:rsidRPr="00D4374E">
        <w:rPr>
          <w:rStyle w:val="StyleUnderline"/>
        </w:rPr>
        <w:t>Saudi Arabia, the UAE and their allies lack the forces to occupy large parts of Yemen so as to ensure terrorists do not enjoy safe havens</w:t>
      </w:r>
      <w:r>
        <w:t xml:space="preserve"> or return to cleared areas.</w:t>
      </w:r>
    </w:p>
    <w:p w:rsidR="003A3AB3" w:rsidRDefault="003A3AB3" w:rsidP="003A3AB3"/>
    <w:p w:rsidR="003A3AB3" w:rsidRDefault="003A3AB3" w:rsidP="003A3AB3">
      <w:pPr>
        <w:pStyle w:val="Heading4"/>
      </w:pPr>
      <w:r>
        <w:t>Saudi loss is inevitable</w:t>
      </w:r>
    </w:p>
    <w:p w:rsidR="003A3AB3" w:rsidRDefault="003A3AB3" w:rsidP="003A3AB3">
      <w:r w:rsidRPr="00551304">
        <w:rPr>
          <w:b/>
          <w:bCs/>
        </w:rPr>
        <w:t>Horton, 19</w:t>
      </w:r>
      <w:r>
        <w:t xml:space="preserve"> - Fellow for Arabian affairs at the Jamestown Foundation.  Michael Horton is a foreign policy analyst who has written for numerous publications, including Intelligence Review, West Point CTC Sentinel,  The Economist, The National Interest, and the Christian Science Monitor. (“Saudi Arabia is Losing the War in Yemen” The American Conservative, 3/28, </w:t>
      </w:r>
      <w:hyperlink r:id="rId125" w:history="1">
        <w:r w:rsidRPr="001774E8">
          <w:rPr>
            <w:rStyle w:val="Hyperlink"/>
          </w:rPr>
          <w:t>https://www.theamericanconservative.com/articles/saudi-arabia-is-losing-the-war-in-yemen/</w:t>
        </w:r>
      </w:hyperlink>
    </w:p>
    <w:p w:rsidR="003A3AB3" w:rsidRDefault="003A3AB3" w:rsidP="003A3AB3"/>
    <w:p w:rsidR="003A3AB3" w:rsidRDefault="003A3AB3" w:rsidP="003A3AB3">
      <w:r>
        <w:t>As the war in Yemen marks the end of its fourth year this week, it is clear that, with the aid and complicity of the United States and United Kingdom, Saudi Arabia and the United Arab Emirates (UAE) have savaged an impoverished country. Yemen’s infrastructure has been laid waste to, as has some of its most productive farmland. The result has been the worst humanitarian crisis on the planet.</w:t>
      </w:r>
    </w:p>
    <w:p w:rsidR="003A3AB3" w:rsidRDefault="003A3AB3" w:rsidP="003A3AB3">
      <w:r>
        <w:t xml:space="preserve">Yet despite this destruction, </w:t>
      </w:r>
      <w:r w:rsidRPr="00427B05">
        <w:rPr>
          <w:rStyle w:val="StyleUnderline"/>
        </w:rPr>
        <w:t>Yemen has turned into Saudi Arabia’s Vietnam</w:t>
      </w:r>
      <w:r>
        <w:t xml:space="preserve">. Ditto for the UAE. </w:t>
      </w:r>
      <w:r w:rsidRPr="00427B05">
        <w:rPr>
          <w:rStyle w:val="StyleUnderline"/>
        </w:rPr>
        <w:t>The two countries have sunk billions of dollars and countless troops and mercenaries into what has become a quagmire of catastrophic proportions</w:t>
      </w:r>
      <w:r>
        <w:t>. What they had hoped would be a decisively quick war has turned into an albatross, with the rest of the world now questioning their motivations and urging their Western helpmates to withdraw support immediately.</w:t>
      </w:r>
    </w:p>
    <w:p w:rsidR="003A3AB3" w:rsidRDefault="003A3AB3" w:rsidP="003A3AB3">
      <w:r>
        <w:t>The overt reason for Saudi and Emirati involvement is to defeat the Houthi rebels, a Zaidi Shia group with deep roots in Yemen. Yet this hasn’t been achieved. The two Gulf States claim that the Houthis are proxies for Iran, but it has become increasingly clear that they are fiercely independent, and while they receive limited aid from Tehran, they do not take orders.</w:t>
      </w:r>
    </w:p>
    <w:p w:rsidR="003A3AB3" w:rsidRDefault="003A3AB3" w:rsidP="003A3AB3">
      <w:r w:rsidRPr="00427B05">
        <w:rPr>
          <w:rStyle w:val="StyleUnderline"/>
        </w:rPr>
        <w:t>Saudi and Emirati leaders would do well to learn from Yemen’s 2,000-year history of draining the blood and coffers of imperial</w:t>
      </w:r>
      <w:r>
        <w:t xml:space="preserve"> and lesser </w:t>
      </w:r>
      <w:r w:rsidRPr="00427B05">
        <w:rPr>
          <w:rStyle w:val="StyleUnderline"/>
        </w:rPr>
        <w:t>powers. The Yemenis defeated the Romans, the Ottoman Turks twice, and evicted the British in 1967</w:t>
      </w:r>
      <w:r>
        <w:t xml:space="preserve">. </w:t>
      </w:r>
      <w:r w:rsidRPr="00427B05">
        <w:rPr>
          <w:rStyle w:val="StyleUnderline"/>
        </w:rPr>
        <w:t>They also defeated the Egyptians who invaded in 1962</w:t>
      </w:r>
      <w:r>
        <w:t xml:space="preserve">. Much like the U.S. in Vietnam more than 40 years ago and more recently in Afghanistan, </w:t>
      </w:r>
      <w:r w:rsidRPr="00427B05">
        <w:rPr>
          <w:rStyle w:val="StyleUnderline"/>
        </w:rPr>
        <w:t>the goliath invaders are fighting a war of attrition, bleeding their resources</w:t>
      </w:r>
      <w:r w:rsidRPr="00427B05">
        <w:t>, and losing</w:t>
      </w:r>
      <w:r>
        <w:t xml:space="preserve"> whatever moral and political authority they might have had in the process.</w:t>
      </w:r>
    </w:p>
    <w:p w:rsidR="003A3AB3" w:rsidRDefault="003A3AB3" w:rsidP="003A3AB3">
      <w:r>
        <w:t>But were they ever being honest about their real intentions in Yemen? Saudi Arabia and the UAE have armed and supported a mushrooming number of Yemeni militias and factions, some of which have ties to al-Qaeda. These policies have purposefully turned Yemen into a patchwork of warring fiefdoms. This is because the covert purpose of the “intervention” has less to do with perceived Iranian influence than it does with securing access to Yemen’s strategic real estate and its natural resources. Saudi Arabia and the UAE are engaged in a neo-colonial war for power, resources, and territory. The two countries, which are increasingly in competition with one another, are trying to carve Yemen up into spheres of influence.</w:t>
      </w:r>
    </w:p>
    <w:p w:rsidR="003A3AB3" w:rsidRDefault="003A3AB3" w:rsidP="003A3AB3">
      <w:r>
        <w:t>Because it has a slightly more competent mercenary army, the UAE has the lead over Saudi Arabia in this regard. It’s set up military bases throughout southern Yemen where it supports separatists of various stripes who want everything from an independent south Yemen to an Islamic emirate. Not content with just occupying the mainland, the UAE has also established bases on the once pristine Yemeni island of Socotra—a UNESCO world heritage site—and the island of Perim.</w:t>
      </w:r>
    </w:p>
    <w:p w:rsidR="003A3AB3" w:rsidRDefault="003A3AB3" w:rsidP="003A3AB3">
      <w:r>
        <w:t>Saudi Arabia is playing catch-up with its ally and is laying claim to the governorate of al-Mahra in eastern Yemen. There, Riyadh hopes to build a pipeline that will allow it to bypass the Strait of Hormuz. However, as in other parts of Yemen, the people are fighting to stop what many view as a land grab by a foreign power. Residents of al-Mahra protested the construction of a Saudi-funded madrassa that would have undoubtedly used Saudi schoolbooks, the same schoolbooks that were used by the Islamic State. Residents are also blocking the construction of a Saudi military base.</w:t>
      </w:r>
    </w:p>
    <w:p w:rsidR="003A3AB3" w:rsidRDefault="003A3AB3" w:rsidP="003A3AB3">
      <w:r>
        <w:t xml:space="preserve">Both countries have much to learn from America’s costly misadventures after 9/11. Despite fielding the world’s most capable armed forces and spending several trillion dollars, </w:t>
      </w:r>
      <w:r w:rsidRPr="00427B05">
        <w:rPr>
          <w:rStyle w:val="StyleUnderline"/>
        </w:rPr>
        <w:t>the U.S. failed to achieve its aims in Iraq or Afghanistan, a country</w:t>
      </w:r>
      <w:r>
        <w:t xml:space="preserve"> that is in many respects </w:t>
      </w:r>
      <w:r w:rsidRPr="00427B05">
        <w:rPr>
          <w:rStyle w:val="StyleUnderline"/>
        </w:rPr>
        <w:t>similar to Yemen</w:t>
      </w:r>
      <w:r>
        <w:t xml:space="preserve">. In Iraq, the invasion destroyed much of that country and paved the way for the rise of the Islamic State, as well as driving Baghdad into Iran’s open arms. </w:t>
      </w:r>
      <w:r w:rsidRPr="00427B05">
        <w:rPr>
          <w:rStyle w:val="StyleUnderline"/>
        </w:rPr>
        <w:t>In both nations, new and deadlier strains of extremism grew out of the power vacuums that were created</w:t>
      </w:r>
      <w:r>
        <w:t>.</w:t>
      </w:r>
    </w:p>
    <w:p w:rsidR="003A3AB3" w:rsidRDefault="003A3AB3" w:rsidP="003A3AB3">
      <w:r w:rsidRPr="00427B05">
        <w:rPr>
          <w:rStyle w:val="StyleUnderline"/>
        </w:rPr>
        <w:t>The war in Yemen will have similar results</w:t>
      </w:r>
      <w:r>
        <w:t xml:space="preserve">. </w:t>
      </w:r>
      <w:r w:rsidRPr="00427B05">
        <w:rPr>
          <w:rStyle w:val="StyleUnderline"/>
        </w:rPr>
        <w:t>By continuing to fight the Houthis, Saudi Arabia and the UAE are paradoxically strengthening their enemies and providing Iran with more fertile ground for its influence operations</w:t>
      </w:r>
      <w:r>
        <w:t>. The Houthis are superb fighters, but have shown less competence with regard to governance. The war and Saudi and Emirati airstrikes have enhanced the Houthis’ legitimacy by allowing them to do what they do best: fight.</w:t>
      </w:r>
    </w:p>
    <w:p w:rsidR="003A3AB3" w:rsidRDefault="003A3AB3" w:rsidP="003A3AB3">
      <w:r>
        <w:t>It may be years before Yemen is a unified country with a functioning government again. In fact, Yemen may never again be unified. However, the UAE and Saudi Arabia are unlikely to ever see a return on their investment. Even a cursory reading of Yemen’s history would have told them this. And failing that, an examination of America’s failed wars should have dissuaded them from becoming involved in the first place.</w:t>
      </w:r>
    </w:p>
    <w:p w:rsidR="003A3AB3" w:rsidRDefault="003A3AB3" w:rsidP="003A3AB3">
      <w:r w:rsidRPr="00427B05">
        <w:rPr>
          <w:rStyle w:val="StyleUnderline"/>
        </w:rPr>
        <w:t xml:space="preserve">Without sustained international pressure on Saudi Arabia, the UAE, and Iran, the war in Yemen will continue for years </w:t>
      </w:r>
      <w:r>
        <w:t xml:space="preserve">to come. All the while, it will drain both the UAE and Saudi Arabia of billions of dollars, spawn new militant groups, and ironically provide Iran with more opportunities to expand its influence. Most critically, </w:t>
      </w:r>
      <w:r w:rsidRPr="00427B05">
        <w:rPr>
          <w:rStyle w:val="StyleUnderline"/>
        </w:rPr>
        <w:t>the war will continue to kill, maim, starve, and impoverish tens of thousands of Yemeni civilians</w:t>
      </w:r>
      <w:r>
        <w:t>.</w:t>
      </w:r>
    </w:p>
    <w:p w:rsidR="003A3AB3" w:rsidRDefault="003A3AB3" w:rsidP="003A3AB3"/>
    <w:p w:rsidR="003A3AB3" w:rsidRDefault="003A3AB3" w:rsidP="003A3AB3"/>
    <w:p w:rsidR="003A3AB3" w:rsidRDefault="003A3AB3" w:rsidP="003A3AB3">
      <w:pPr>
        <w:pStyle w:val="Heading4"/>
      </w:pPr>
      <w:r>
        <w:t>Saudi coalition will lose</w:t>
      </w:r>
    </w:p>
    <w:p w:rsidR="003A3AB3" w:rsidRPr="00CD5D1A" w:rsidRDefault="003A3AB3" w:rsidP="003A3AB3">
      <w:bookmarkStart w:id="11" w:name="_Hlk12777705"/>
      <w:r>
        <w:rPr>
          <w:b/>
          <w:bCs/>
        </w:rPr>
        <w:t xml:space="preserve">Horton, 18 </w:t>
      </w:r>
      <w:r w:rsidRPr="00CD5D1A">
        <w:t xml:space="preserve">- </w:t>
      </w:r>
      <w:r>
        <w:t xml:space="preserve">Michael Horton is a senior analyst for Arabian affairs at the Jamestown Foundation. He is a frequent contributor to Jane’s Intelligence Review and has written for numerous other publications including The National Interest, The Economist, and West Point’s CTC Sentinel. </w:t>
      </w:r>
      <w:r w:rsidRPr="00CD5D1A">
        <w:t xml:space="preserve">(“Saudis Find Out Hard Way: Yemen Is Another Graveyard of Empires” American Conservative, 3/6, </w:t>
      </w:r>
      <w:hyperlink r:id="rId126" w:history="1">
        <w:r w:rsidRPr="00CD5D1A">
          <w:rPr>
            <w:rStyle w:val="Hyperlink"/>
          </w:rPr>
          <w:t>https://www.theamericanconservative.com/articles/saudis-find-out-hard-way-yemen-is-another-graveyard-of-empires/</w:t>
        </w:r>
      </w:hyperlink>
    </w:p>
    <w:p w:rsidR="003A3AB3" w:rsidRPr="00CD5D1A" w:rsidRDefault="003A3AB3" w:rsidP="003A3AB3">
      <w:pPr>
        <w:rPr>
          <w:b/>
          <w:bCs/>
        </w:rPr>
      </w:pPr>
    </w:p>
    <w:p w:rsidR="003A3AB3" w:rsidRDefault="003A3AB3" w:rsidP="003A3AB3">
      <w:r>
        <w:t xml:space="preserve">It is estimated that </w:t>
      </w:r>
      <w:r w:rsidRPr="00CD5D1A">
        <w:rPr>
          <w:rStyle w:val="StyleUnderline"/>
        </w:rPr>
        <w:t>the war in Yemen is costing Saudi Arabia</w:t>
      </w:r>
      <w:r>
        <w:t xml:space="preserve"> $5 to </w:t>
      </w:r>
      <w:r w:rsidRPr="00CD5D1A">
        <w:rPr>
          <w:rStyle w:val="StyleUnderline"/>
        </w:rPr>
        <w:t>$6 billion a month. This comes at a time when the Kingdom is already struggling to maintain its generous social welfare programs</w:t>
      </w:r>
      <w:r>
        <w:t xml:space="preserve"> </w:t>
      </w:r>
      <w:r w:rsidRPr="00CD5D1A">
        <w:rPr>
          <w:rStyle w:val="StyleUnderline"/>
        </w:rPr>
        <w:t>that are critical to the House of Saud’s continued hold on power. The UAE</w:t>
      </w:r>
      <w:r>
        <w:t xml:space="preserve">, too, </w:t>
      </w:r>
      <w:r w:rsidRPr="00CD5D1A">
        <w:rPr>
          <w:rStyle w:val="StyleUnderline"/>
        </w:rPr>
        <w:t xml:space="preserve">is spending billions </w:t>
      </w:r>
      <w:r>
        <w:t>in Yemen, much of it on the private military contractors that are helping it run its war. In the case of the UAE, the government seems to view the billions that it is spending as an investment that will allow it to carve out a permanent sphere of influence in Yemen. The UAE, perhaps more than Saudi Arabia, recognizes that Yemen is incredibly valuable real estate. The governorates where the UAE and its proxies are most active are the areas that are richest in natural resources.</w:t>
      </w:r>
    </w:p>
    <w:bookmarkEnd w:id="11"/>
    <w:p w:rsidR="003A3AB3" w:rsidRDefault="003A3AB3" w:rsidP="003A3AB3">
      <w:r>
        <w:t xml:space="preserve">However, </w:t>
      </w:r>
      <w:r w:rsidRPr="00CD5D1A">
        <w:rPr>
          <w:rStyle w:val="StyleUnderline"/>
        </w:rPr>
        <w:t>it is only a matter of time until the UAE-backed militias turn on their patron.</w:t>
      </w:r>
      <w:r>
        <w:t xml:space="preserve"> The rhetoric in southern Yemen is already infused with descriptions of the UAE as a neo-colonial power intent on asset stripping. The UAE has already set up a military base on the once-pristine Yemeni island of Socotra, a UNESCO World Heritage Site. It has also set up permanent bases on the Yemeni island of Perim in the Red Sea. Social media in Yemen is rife with pictures of UAE military parades in Socotra, of the base in Perim, and, most recently, a photo of dozens of dragon’s blood trees, native to Socotra, that had been stripped from the island. No doubt the threatened trees are destined to become part of the landscaping for a palace somewhere in the Gulf. These kinds of photos, along with the abuses perpetrated by the UAE and their proxies, will in time produce a violent reaction.</w:t>
      </w:r>
    </w:p>
    <w:p w:rsidR="003A3AB3" w:rsidRDefault="003A3AB3" w:rsidP="003A3AB3">
      <w:r w:rsidRPr="00CD5D1A">
        <w:rPr>
          <w:rStyle w:val="StyleUnderline"/>
        </w:rPr>
        <w:t>Saudi Arabia and the UAE should have examined the American wars in Iraq and Afghanistan. In both countries, despite having the best trained and equipped military in the world, the U.S.</w:t>
      </w:r>
      <w:r>
        <w:t xml:space="preserve"> has </w:t>
      </w:r>
      <w:r w:rsidRPr="00CD5D1A">
        <w:rPr>
          <w:rStyle w:val="StyleUnderline"/>
        </w:rPr>
        <w:t xml:space="preserve">failed </w:t>
      </w:r>
      <w:r>
        <w:t>to achieve its aims. In the case of Iraq, a deeply flawed strategy ended up empowering Iran by turning much of Iraq into a satellite state. In Afghanistan, the war has resulted in the deaths of nearly 2,300 U.S. soldiers and tens of thousands of Afghans. It has also cost the U.S. well over a trillion dollars. Despite the expenditure of lives and treasure, the Taliban—who are active in 70 percent of Afghanistan’s provinces—are on track to once again become the preeminent power.</w:t>
      </w:r>
    </w:p>
    <w:p w:rsidR="003A3AB3" w:rsidRDefault="003A3AB3" w:rsidP="003A3AB3">
      <w:r w:rsidRPr="00CD5D1A">
        <w:rPr>
          <w:rStyle w:val="StyleUnderline"/>
        </w:rPr>
        <w:t>The U.S. can absorb</w:t>
      </w:r>
      <w:r>
        <w:t xml:space="preserve"> these </w:t>
      </w:r>
      <w:r w:rsidRPr="00CD5D1A">
        <w:rPr>
          <w:rStyle w:val="StyleUnderline"/>
        </w:rPr>
        <w:t>losses because of the size of its economy</w:t>
      </w:r>
      <w:r>
        <w:t xml:space="preserve">, the strength of its military, and the complacency of much of its population. </w:t>
      </w:r>
      <w:r w:rsidRPr="00CD5D1A">
        <w:rPr>
          <w:rStyle w:val="StyleUnderline"/>
        </w:rPr>
        <w:t>Countries like Saudi Arabia and the UAE will find it far more difficult to sustain a war effort that does not yield results</w:t>
      </w:r>
      <w:r>
        <w:t xml:space="preserve">. On account of their proximity to Yemen, </w:t>
      </w:r>
      <w:r w:rsidRPr="00CD5D1A">
        <w:rPr>
          <w:rStyle w:val="StyleUnderline"/>
        </w:rPr>
        <w:t>both Saudi Arabia and the UAE are far more likely to experience significant and direct blowback</w:t>
      </w:r>
      <w:r>
        <w:t xml:space="preserve"> </w:t>
      </w:r>
      <w:r w:rsidRPr="00CD5D1A">
        <w:rPr>
          <w:rStyle w:val="StyleUnderline"/>
        </w:rPr>
        <w:t>from a war that has made tens of thousands of well-armed Yemenis their enemies</w:t>
      </w:r>
      <w:r>
        <w:t>.</w:t>
      </w:r>
    </w:p>
    <w:p w:rsidR="003A3AB3" w:rsidRDefault="003A3AB3" w:rsidP="003A3AB3">
      <w:r w:rsidRPr="00CD5D1A">
        <w:rPr>
          <w:rStyle w:val="StyleUnderline"/>
        </w:rPr>
        <w:t>Yemen is an anvil against which a number of invaders have thrown themselves only to be left bloodied and defeated. From the Romans in 25 BC to the Egyptians in the 1960s, Yemen has long resisted invaders</w:t>
      </w:r>
      <w:r>
        <w:t xml:space="preserve">. The governments of both </w:t>
      </w:r>
      <w:r w:rsidRPr="00CD5D1A">
        <w:rPr>
          <w:rStyle w:val="StyleUnderline"/>
        </w:rPr>
        <w:t>Saudi Arabia and the UAE would do well to recognize that their adventure is far more likely to break them</w:t>
      </w:r>
      <w:r>
        <w:t xml:space="preserve"> </w:t>
      </w:r>
      <w:r w:rsidRPr="00CD5D1A">
        <w:rPr>
          <w:rStyle w:val="StyleUnderline"/>
        </w:rPr>
        <w:t>than the Yemenis who have defied occupiers and invading armies for centuries</w:t>
      </w:r>
      <w:r>
        <w:t>.</w:t>
      </w:r>
    </w:p>
    <w:p w:rsidR="003A3AB3" w:rsidRDefault="003A3AB3" w:rsidP="003A3AB3">
      <w:r>
        <w:t>As the always astute Yemeni commentator Haykal Bafana argues:</w:t>
      </w:r>
    </w:p>
    <w:p w:rsidR="003A3AB3" w:rsidRDefault="003A3AB3" w:rsidP="003A3AB3">
      <w:r>
        <w:t>Academics, analysts and journalists are perpetually perplexed by the primal vortex of chaos that is Yemen. Wisdom is to realize that this confusing Yemeni enigma, which continuously eludes understanding, is the Yemen Model, defined.</w:t>
      </w:r>
    </w:p>
    <w:p w:rsidR="003A3AB3" w:rsidRDefault="003A3AB3" w:rsidP="003A3AB3"/>
    <w:p w:rsidR="003A3AB3" w:rsidRPr="00FA51E3" w:rsidRDefault="003A3AB3" w:rsidP="003A3AB3"/>
    <w:p w:rsidR="003A3AB3" w:rsidRDefault="003A3AB3" w:rsidP="008812C3"/>
    <w:p w:rsidR="003A3AB3" w:rsidRDefault="003A3AB3" w:rsidP="003A3AB3">
      <w:pPr>
        <w:pStyle w:val="Heading2"/>
      </w:pPr>
      <w:r>
        <w:t>Civilian casualties CP / Veto strikes</w:t>
      </w:r>
    </w:p>
    <w:p w:rsidR="003A3AB3" w:rsidRDefault="003A3AB3" w:rsidP="003A3AB3"/>
    <w:p w:rsidR="003A3AB3" w:rsidRDefault="003A3AB3" w:rsidP="003A3AB3">
      <w:pPr>
        <w:pStyle w:val="Heading3"/>
      </w:pPr>
      <w:r>
        <w:t>AT: Veto strikes</w:t>
      </w:r>
    </w:p>
    <w:p w:rsidR="003A3AB3" w:rsidRDefault="003A3AB3" w:rsidP="003A3AB3"/>
    <w:p w:rsidR="003A3AB3" w:rsidRDefault="003A3AB3" w:rsidP="003A3AB3">
      <w:pPr>
        <w:pStyle w:val="Heading4"/>
      </w:pPr>
      <w:r>
        <w:t>Increasing support and vetoing strikes still escalates civilian casualties</w:t>
      </w:r>
    </w:p>
    <w:p w:rsidR="003A3AB3" w:rsidRPr="00D23630" w:rsidRDefault="003A3AB3" w:rsidP="003A3AB3">
      <w:pPr>
        <w:rPr>
          <w:rFonts w:asciiTheme="minorHAnsi" w:hAnsiTheme="minorHAnsi" w:cstheme="minorHAnsi"/>
        </w:rPr>
      </w:pPr>
      <w:r>
        <w:rPr>
          <w:rFonts w:asciiTheme="minorHAnsi" w:hAnsiTheme="minorHAnsi" w:cstheme="minorHAnsi"/>
          <w:b/>
          <w:bCs/>
        </w:rPr>
        <w:t xml:space="preserve">Goldenberg, 18 - </w:t>
      </w:r>
      <w:r w:rsidRPr="00D23630">
        <w:rPr>
          <w:rFonts w:asciiTheme="minorHAnsi" w:hAnsiTheme="minorHAnsi" w:cstheme="minorHAnsi"/>
        </w:rPr>
        <w:t>Ilan Goldenberg is the Director of the Middle East Security Program at the Center for a New American Security where Kaleigh Thomas is the Research Assistant for the program (“Give Saudi Arabia a Take It or Leave It Deal” 12/5,</w:t>
      </w:r>
      <w:r>
        <w:rPr>
          <w:rFonts w:asciiTheme="minorHAnsi" w:hAnsiTheme="minorHAnsi" w:cstheme="minorHAnsi"/>
        </w:rPr>
        <w:t xml:space="preserve"> </w:t>
      </w:r>
      <w:hyperlink r:id="rId127" w:history="1">
        <w:r w:rsidRPr="00D23630">
          <w:rPr>
            <w:rStyle w:val="Hyperlink"/>
            <w:rFonts w:asciiTheme="minorHAnsi" w:hAnsiTheme="minorHAnsi" w:cstheme="minorHAnsi"/>
          </w:rPr>
          <w:t>https://nationalinterest.org/feature/give-saudi-arabia-take-it-or-leave-it-deal-37902</w:t>
        </w:r>
      </w:hyperlink>
    </w:p>
    <w:p w:rsidR="003A3AB3" w:rsidRDefault="003A3AB3" w:rsidP="003A3AB3"/>
    <w:p w:rsidR="003A3AB3" w:rsidRDefault="003A3AB3" w:rsidP="003A3AB3">
      <w:r>
        <w:t xml:space="preserve">The United States should use this moment to offer Saudi Arabia a take-it-or-leave-it deal that they may conceivably accept. Rather than suddenly withdrawing U.S. support for the conflict in Yemen, Washington should offer to remain in or even become more engaged but only if the Saudis change their approach entirely and bring the United States into the decisionmaking process. This starts with the Saudis sharing their strategic plans with the United States and taking on board American recommendations for how to shift to a strategy that is more viable and less dependent on airstrikes that harm civilians. Saudi Arabia must also mitigate some of the worst humanitarian impacts. Under closer guidance, the air war will be carried out similarly to how the United States conducted the air war against ISIS in Syria and Iraq. </w:t>
      </w:r>
      <w:r w:rsidRPr="004838A2">
        <w:rPr>
          <w:rStyle w:val="StyleUnderline"/>
        </w:rPr>
        <w:t>American military personnel will have</w:t>
      </w:r>
      <w:r>
        <w:t xml:space="preserve"> a seat at the table with their Saudi partners and </w:t>
      </w:r>
      <w:r w:rsidRPr="004838A2">
        <w:rPr>
          <w:rStyle w:val="StyleUnderline"/>
        </w:rPr>
        <w:t>an ability to veto strikes based on</w:t>
      </w:r>
      <w:r>
        <w:t xml:space="preserve"> humanitarian or civilian </w:t>
      </w:r>
      <w:r w:rsidRPr="004838A2">
        <w:rPr>
          <w:rStyle w:val="StyleUnderline"/>
        </w:rPr>
        <w:t>casualty concerns</w:t>
      </w:r>
      <w:r>
        <w:t>.</w:t>
      </w:r>
    </w:p>
    <w:p w:rsidR="003A3AB3" w:rsidRPr="004838A2" w:rsidRDefault="003A3AB3" w:rsidP="003A3AB3">
      <w:r>
        <w:t>In exchange for being made a greater stakeholder, the United States will provide more support and get more engaged. This could potentially even include conducting certain air strikes and putting a limited number of military advisors on the ground. This will further ensure the Saudis meet a much higher standard when it comes to the laws of war.</w:t>
      </w:r>
    </w:p>
    <w:p w:rsidR="003A3AB3" w:rsidRDefault="003A3AB3" w:rsidP="003A3AB3">
      <w:pPr>
        <w:rPr>
          <w:rFonts w:asciiTheme="minorHAnsi" w:hAnsiTheme="minorHAnsi" w:cstheme="minorHAnsi"/>
        </w:rPr>
      </w:pPr>
      <w:r w:rsidRPr="004838A2">
        <w:rPr>
          <w:rStyle w:val="StyleUnderline"/>
        </w:rPr>
        <w:t>This approach</w:t>
      </w:r>
      <w:r>
        <w:rPr>
          <w:rFonts w:asciiTheme="minorHAnsi" w:hAnsiTheme="minorHAnsi" w:cstheme="minorHAnsi"/>
        </w:rPr>
        <w:t xml:space="preserve"> is not without its tradeoffs. It </w:t>
      </w:r>
      <w:r w:rsidRPr="004838A2">
        <w:rPr>
          <w:rStyle w:val="StyleUnderline"/>
        </w:rPr>
        <w:t>comes with the real risk of further entangling America in the conflict in Yemen</w:t>
      </w:r>
      <w:r>
        <w:rPr>
          <w:rFonts w:asciiTheme="minorHAnsi" w:hAnsiTheme="minorHAnsi" w:cstheme="minorHAnsi"/>
        </w:rPr>
        <w:t xml:space="preserve">. </w:t>
      </w:r>
      <w:r w:rsidRPr="004838A2">
        <w:rPr>
          <w:rStyle w:val="StyleUnderline"/>
        </w:rPr>
        <w:t>Washington also has to accept the reality that the U.S. campaign in Iraq and Syria caused significant civilian casualties, and the U</w:t>
      </w:r>
      <w:r>
        <w:rPr>
          <w:rFonts w:asciiTheme="minorHAnsi" w:hAnsiTheme="minorHAnsi" w:cstheme="minorHAnsi"/>
        </w:rPr>
        <w:t xml:space="preserve">nited </w:t>
      </w:r>
      <w:r w:rsidRPr="004838A2">
        <w:rPr>
          <w:rStyle w:val="StyleUnderline"/>
        </w:rPr>
        <w:t>S</w:t>
      </w:r>
      <w:r>
        <w:rPr>
          <w:rFonts w:asciiTheme="minorHAnsi" w:hAnsiTheme="minorHAnsi" w:cstheme="minorHAnsi"/>
        </w:rPr>
        <w:t xml:space="preserve">tates </w:t>
      </w:r>
      <w:r w:rsidRPr="004838A2">
        <w:rPr>
          <w:rStyle w:val="StyleUnderline"/>
        </w:rPr>
        <w:t>will be blamed for similar casualties in Yemen</w:t>
      </w:r>
      <w:r>
        <w:rPr>
          <w:rFonts w:asciiTheme="minorHAnsi" w:hAnsiTheme="minorHAnsi" w:cstheme="minorHAnsi"/>
        </w:rPr>
        <w:t xml:space="preserve">. However, the approach we recommend and the one the United States has pursued elsewhere is more effective and humane than what the Saudis are doing in Yemen. American involvement could make a meaningful difference.   </w:t>
      </w:r>
    </w:p>
    <w:p w:rsidR="003A3AB3" w:rsidRDefault="003A3AB3" w:rsidP="003A3AB3"/>
    <w:p w:rsidR="00F761EB" w:rsidRDefault="00F761EB" w:rsidP="00F761EB">
      <w:pPr>
        <w:pStyle w:val="Heading4"/>
      </w:pPr>
      <w:r>
        <w:t>They’ve fiated US support for an endless war</w:t>
      </w:r>
    </w:p>
    <w:p w:rsidR="00F761EB" w:rsidRDefault="00F761EB" w:rsidP="00F761EB">
      <w:r>
        <w:rPr>
          <w:b/>
          <w:bCs/>
        </w:rPr>
        <w:t xml:space="preserve">Ayoob, 18 </w:t>
      </w:r>
      <w:r>
        <w:t xml:space="preserve">- Mohammed Ayoob is University Distinguished Professor Emeritus of International Relations, Michigan State University, and a senior fellow for the Center for Global Policy (“How America Could get Pulled into a War In Yemen” National Interest, 9/9, </w:t>
      </w:r>
      <w:hyperlink r:id="rId128" w:history="1">
        <w:r w:rsidRPr="001774E8">
          <w:rPr>
            <w:rStyle w:val="Hyperlink"/>
          </w:rPr>
          <w:t>https://nationalinterest.org/feature/how-america-could-get-pulled-war-yemen-30852</w:t>
        </w:r>
      </w:hyperlink>
    </w:p>
    <w:p w:rsidR="00F761EB" w:rsidRPr="000F0A3D" w:rsidRDefault="00F761EB" w:rsidP="00F761EB"/>
    <w:p w:rsidR="00F761EB" w:rsidRDefault="00F761EB" w:rsidP="00F761EB">
      <w:pPr>
        <w:rPr>
          <w:rFonts w:asciiTheme="minorHAnsi" w:hAnsiTheme="minorHAnsi" w:cstheme="minorHAnsi"/>
        </w:rPr>
      </w:pPr>
      <w:r>
        <w:rPr>
          <w:rFonts w:asciiTheme="minorHAnsi" w:hAnsiTheme="minorHAnsi" w:cstheme="minorHAnsi"/>
        </w:rPr>
        <w:t>The same applies to Saudi Arabia’s policy today when it opposes the Houthis, the modern political incarnation of the Zaidi imamate that it supported not so long ago, because of their supposed association with the Saudis’ latest nemesis Iran. The difference in the two episodes is that in the 1960s Saudi involvement in the Yemeni civil war was discreet. Its current intervention in the war, the brainchild of Crown Prince MBS, is very brazen. Fighter jets belonging to Saudi Arabia and the UAE have strafed and inflicted heavy casualties on the common Yemenis killing hundreds and injuring thousands. They have also caused great damage to the already meagre infrastructure in Yemen, literally bombing it back to the Stone Age.</w:t>
      </w:r>
    </w:p>
    <w:p w:rsidR="00F761EB" w:rsidRDefault="00F761EB" w:rsidP="00F761EB">
      <w:pPr>
        <w:rPr>
          <w:rFonts w:asciiTheme="minorHAnsi" w:hAnsiTheme="minorHAnsi" w:cstheme="minorHAnsi"/>
        </w:rPr>
      </w:pPr>
      <w:r>
        <w:rPr>
          <w:rFonts w:asciiTheme="minorHAnsi" w:hAnsiTheme="minorHAnsi" w:cstheme="minorHAnsi"/>
        </w:rPr>
        <w:t xml:space="preserve">However, </w:t>
      </w:r>
      <w:r w:rsidRPr="006C1F97">
        <w:rPr>
          <w:rStyle w:val="StyleUnderline"/>
        </w:rPr>
        <w:t>Saudi and allied attacks have made very little dent in the Houthi control of northern Yemen</w:t>
      </w:r>
      <w:r>
        <w:rPr>
          <w:rFonts w:asciiTheme="minorHAnsi" w:hAnsiTheme="minorHAnsi" w:cstheme="minorHAnsi"/>
        </w:rPr>
        <w:t xml:space="preserve">, including its capital. </w:t>
      </w:r>
      <w:r w:rsidRPr="006C1F97">
        <w:rPr>
          <w:rStyle w:val="StyleUnderline"/>
        </w:rPr>
        <w:t>What the Saudi strategy has succeeded in doing is to drive the Houthis into Iranian arms thus making Tehran’s support for them a self-fulfilling prophecy</w:t>
      </w:r>
      <w:r>
        <w:rPr>
          <w:rFonts w:asciiTheme="minorHAnsi" w:hAnsiTheme="minorHAnsi" w:cstheme="minorHAnsi"/>
        </w:rPr>
        <w:t xml:space="preserve">. </w:t>
      </w:r>
      <w:r w:rsidRPr="006C1F97">
        <w:rPr>
          <w:rStyle w:val="StyleUnderline"/>
        </w:rPr>
        <w:t>Saudi policy has provided Iran a God-sent opportunity to benefit from Riyadh’s callous military attacks and find a strategic foothold in Yemen</w:t>
      </w:r>
      <w:r>
        <w:rPr>
          <w:rFonts w:asciiTheme="minorHAnsi" w:hAnsiTheme="minorHAnsi" w:cstheme="minorHAnsi"/>
        </w:rPr>
        <w:t>. In response to Saudi attacks on the Houthis the Iranians have supplied arms, including short and medium range missiles, to the latter quite often through their proxy Hizbullah. This has provided the Houthis the capability to periodically fire missiles at strategic targets within the Saudi homeland.</w:t>
      </w:r>
    </w:p>
    <w:p w:rsidR="00F761EB" w:rsidRDefault="00F761EB" w:rsidP="00F761EB">
      <w:pPr>
        <w:rPr>
          <w:rFonts w:asciiTheme="minorHAnsi" w:hAnsiTheme="minorHAnsi" w:cstheme="minorHAnsi"/>
        </w:rPr>
      </w:pPr>
      <w:r>
        <w:rPr>
          <w:rFonts w:asciiTheme="minorHAnsi" w:hAnsiTheme="minorHAnsi" w:cstheme="minorHAnsi"/>
        </w:rPr>
        <w:t xml:space="preserve">The United States has become embroiled in the conflict for two major reasons. First, </w:t>
      </w:r>
      <w:r w:rsidRPr="006C1F97">
        <w:rPr>
          <w:rStyle w:val="StyleUnderline"/>
        </w:rPr>
        <w:t>Yemen has become the last refuge of the AQAP, the most active arm of Al Qaeda</w:t>
      </w:r>
      <w:r>
        <w:rPr>
          <w:rFonts w:asciiTheme="minorHAnsi" w:hAnsiTheme="minorHAnsi" w:cstheme="minorHAnsi"/>
        </w:rPr>
        <w:t>, which the United States has been targeting for years. Second, American support for its ally Saudi Arabia is fueled by Washington’s antagonism toward Iran. Its alliance with Saudi Arabia is now based primarily on their common perception that Iranian influence in the region will increase if left unchecked. It is also driven by large Saudi purchases of sophisticated American weapons that help keep the American arms industry afloat. U.S. support for Saudi adventurism in Yemen has added to the humanitarian crisis in the country as the United States and its Western allies have turned a blind eye toward Saudi excesses thus providing Riyadh with the incentive to continue its harsh bombing campaign.</w:t>
      </w:r>
    </w:p>
    <w:p w:rsidR="00F761EB" w:rsidRDefault="00F761EB" w:rsidP="00F761EB">
      <w:pPr>
        <w:rPr>
          <w:rFonts w:asciiTheme="minorHAnsi" w:hAnsiTheme="minorHAnsi" w:cstheme="minorHAnsi"/>
        </w:rPr>
      </w:pPr>
      <w:r>
        <w:rPr>
          <w:rFonts w:asciiTheme="minorHAnsi" w:hAnsiTheme="minorHAnsi" w:cstheme="minorHAnsi"/>
        </w:rPr>
        <w:t xml:space="preserve">American policy has not achieved its objective of ejecting AQAP from Yemen. In fact, </w:t>
      </w:r>
      <w:r w:rsidRPr="006C1F97">
        <w:rPr>
          <w:rStyle w:val="StyleUnderline"/>
        </w:rPr>
        <w:t>by supporting Saudi Arabia’s campaign to destroy the rudimentary infrastructure of the Yemeni state</w:t>
      </w:r>
      <w:r>
        <w:rPr>
          <w:rFonts w:asciiTheme="minorHAnsi" w:hAnsiTheme="minorHAnsi" w:cstheme="minorHAnsi"/>
        </w:rPr>
        <w:t xml:space="preserve"> and thus degrade the residual capacity of the state to control territory </w:t>
      </w:r>
      <w:r w:rsidRPr="006C1F97">
        <w:rPr>
          <w:rStyle w:val="StyleUnderline"/>
        </w:rPr>
        <w:t>it has provided AQAP the opportunity to expand its presence in Yemen</w:t>
      </w:r>
      <w:r>
        <w:rPr>
          <w:rFonts w:asciiTheme="minorHAnsi" w:hAnsiTheme="minorHAnsi" w:cstheme="minorHAnsi"/>
        </w:rPr>
        <w:t xml:space="preserve"> just as American policy of decimating Iraqi state structures helped first al-Qaeda and then ISIS expand their tentacles in that country. Failed states provide the best breeding ground for terrorists.</w:t>
      </w:r>
    </w:p>
    <w:p w:rsidR="00F761EB" w:rsidRDefault="00F761EB" w:rsidP="00F761EB">
      <w:pPr>
        <w:rPr>
          <w:rFonts w:asciiTheme="minorHAnsi" w:hAnsiTheme="minorHAnsi" w:cstheme="minorHAnsi"/>
        </w:rPr>
      </w:pPr>
      <w:r w:rsidRPr="006C1F97">
        <w:rPr>
          <w:rStyle w:val="StyleUnderline"/>
        </w:rPr>
        <w:t>Washington’s support for MBS</w:t>
      </w:r>
      <w:r>
        <w:rPr>
          <w:rFonts w:asciiTheme="minorHAnsi" w:hAnsiTheme="minorHAnsi" w:cstheme="minorHAnsi"/>
        </w:rPr>
        <w:t xml:space="preserve">’s aggressive policy toward Yemen will be counterproductive in terms of achieving American objectives in Yemen and in the region. It </w:t>
      </w:r>
      <w:r w:rsidRPr="006C1F97">
        <w:rPr>
          <w:rStyle w:val="StyleUnderline"/>
        </w:rPr>
        <w:t>is likely to provide AQAP and possibly other jihadist organizations with the territorial space to build and expand their bases.</w:t>
      </w:r>
      <w:r>
        <w:rPr>
          <w:rFonts w:asciiTheme="minorHAnsi" w:hAnsiTheme="minorHAnsi" w:cstheme="minorHAnsi"/>
        </w:rPr>
        <w:t xml:space="preserve"> Furthermore, </w:t>
      </w:r>
      <w:r w:rsidRPr="000F0A3D">
        <w:rPr>
          <w:rStyle w:val="StyleUnderline"/>
        </w:rPr>
        <w:t xml:space="preserve">in the long run it will redound to the benefit of Iran and its allies once Saudi Arabia is forced to end its intervention in Yemen as a result of </w:t>
      </w:r>
      <w:r w:rsidRPr="000F0A3D">
        <w:rPr>
          <w:rStyle w:val="Emphasis"/>
        </w:rPr>
        <w:t>sheer exhaustion</w:t>
      </w:r>
      <w:r>
        <w:rPr>
          <w:rFonts w:asciiTheme="minorHAnsi" w:hAnsiTheme="minorHAnsi" w:cstheme="minorHAnsi"/>
        </w:rPr>
        <w:t xml:space="preserve"> if nothing else. </w:t>
      </w:r>
      <w:r w:rsidRPr="000F0A3D">
        <w:rPr>
          <w:rStyle w:val="StyleUnderline"/>
        </w:rPr>
        <w:t>Yemen’s topography, especially in the north which is the stronghold of the Houthis, is very much like that of Afghanistan making it extremely difficult for foreign interventions to end successfully</w:t>
      </w:r>
      <w:r>
        <w:rPr>
          <w:rFonts w:asciiTheme="minorHAnsi" w:hAnsiTheme="minorHAnsi" w:cstheme="minorHAnsi"/>
        </w:rPr>
        <w:t xml:space="preserve">. </w:t>
      </w:r>
      <w:r w:rsidRPr="000F0A3D">
        <w:rPr>
          <w:rStyle w:val="StyleUnderline"/>
        </w:rPr>
        <w:t>It is time Washington reassessed its strategy toward Yemen and disengaged from the Saudi-Iranian conflict that could drag it into another quagmire</w:t>
      </w:r>
      <w:r>
        <w:rPr>
          <w:rFonts w:asciiTheme="minorHAnsi" w:hAnsiTheme="minorHAnsi" w:cstheme="minorHAnsi"/>
        </w:rPr>
        <w:t>.</w:t>
      </w:r>
    </w:p>
    <w:p w:rsidR="00F761EB" w:rsidRDefault="00F761EB" w:rsidP="003A3AB3"/>
    <w:p w:rsidR="00F761EB" w:rsidRDefault="00F761EB" w:rsidP="00F761EB">
      <w:pPr>
        <w:pStyle w:val="Heading4"/>
      </w:pPr>
      <w:r>
        <w:t>That also means aid deliveries are impossible</w:t>
      </w:r>
    </w:p>
    <w:p w:rsidR="00F761EB" w:rsidRPr="004A1108" w:rsidRDefault="00F761EB" w:rsidP="00F761EB">
      <w:pPr>
        <w:rPr>
          <w:sz w:val="16"/>
          <w:szCs w:val="16"/>
        </w:rPr>
      </w:pPr>
      <w:r w:rsidRPr="00E97D0A">
        <w:rPr>
          <w:rStyle w:val="Style13ptBold"/>
        </w:rPr>
        <w:t>Subramanian ‘17</w:t>
      </w:r>
      <w:r>
        <w:t xml:space="preserve"> </w:t>
      </w:r>
      <w:r w:rsidRPr="00E97D0A">
        <w:rPr>
          <w:sz w:val="16"/>
          <w:szCs w:val="16"/>
        </w:rPr>
        <w:t>(Nate; reporter; 4/15/17; "A Misguided Military Escalation in Yemen"; Georgetown Security Studies Review; http://georgetownsecuritystudiesreview.org/2017/04/15/a-misguided-military-escalation-in-yemen/; accessed 6-24-2019; SM-Camp)</w:t>
      </w:r>
    </w:p>
    <w:p w:rsidR="00F761EB" w:rsidRDefault="00F761EB" w:rsidP="00F761EB">
      <w:r w:rsidRPr="00E97D0A">
        <w:rPr>
          <w:u w:val="single"/>
        </w:rPr>
        <w:t xml:space="preserve">The </w:t>
      </w:r>
      <w:r w:rsidRPr="00E97D0A">
        <w:rPr>
          <w:b/>
          <w:bCs/>
          <w:u w:val="single"/>
        </w:rPr>
        <w:t>humanitarian catastrophe</w:t>
      </w:r>
      <w:r w:rsidRPr="00E97D0A">
        <w:rPr>
          <w:u w:val="single"/>
        </w:rPr>
        <w:t xml:space="preserve"> in Yemen—the </w:t>
      </w:r>
      <w:r w:rsidRPr="00E97D0A">
        <w:rPr>
          <w:b/>
          <w:bCs/>
          <w:u w:val="single"/>
        </w:rPr>
        <w:t>poorest country</w:t>
      </w:r>
      <w:r w:rsidRPr="00E97D0A">
        <w:rPr>
          <w:u w:val="single"/>
        </w:rPr>
        <w:t xml:space="preserve"> in the </w:t>
      </w:r>
      <w:r w:rsidRPr="00E97D0A">
        <w:rPr>
          <w:b/>
          <w:bCs/>
          <w:u w:val="single"/>
        </w:rPr>
        <w:t>Arab region</w:t>
      </w:r>
      <w:r>
        <w:t xml:space="preserve"> even before the civil war––</w:t>
      </w:r>
      <w:r w:rsidRPr="00E97D0A">
        <w:rPr>
          <w:u w:val="single"/>
        </w:rPr>
        <w:t xml:space="preserve">is </w:t>
      </w:r>
      <w:r w:rsidRPr="00E97D0A">
        <w:rPr>
          <w:b/>
          <w:bCs/>
          <w:u w:val="single"/>
        </w:rPr>
        <w:t>enormous</w:t>
      </w:r>
      <w:r>
        <w:t xml:space="preserve"> in scope. </w:t>
      </w:r>
      <w:r w:rsidRPr="00E97D0A">
        <w:rPr>
          <w:u w:val="single"/>
        </w:rPr>
        <w:t xml:space="preserve">A </w:t>
      </w:r>
      <w:r w:rsidRPr="00E97D0A">
        <w:rPr>
          <w:b/>
          <w:bCs/>
          <w:u w:val="single"/>
        </w:rPr>
        <w:t>Saudi naval embargo</w:t>
      </w:r>
      <w:r>
        <w:t xml:space="preserve"> has since 2015 </w:t>
      </w:r>
      <w:r w:rsidRPr="00E97D0A">
        <w:rPr>
          <w:u w:val="single"/>
        </w:rPr>
        <w:t xml:space="preserve">stopped the </w:t>
      </w:r>
      <w:r w:rsidRPr="00E97D0A">
        <w:rPr>
          <w:b/>
          <w:bCs/>
          <w:u w:val="single"/>
        </w:rPr>
        <w:t>delivery</w:t>
      </w:r>
      <w:r w:rsidRPr="00E97D0A">
        <w:rPr>
          <w:u w:val="single"/>
        </w:rPr>
        <w:t xml:space="preserve"> of </w:t>
      </w:r>
      <w:r w:rsidRPr="00E97D0A">
        <w:rPr>
          <w:b/>
          <w:bCs/>
          <w:u w:val="single"/>
        </w:rPr>
        <w:t>food</w:t>
      </w:r>
      <w:r w:rsidRPr="00E97D0A">
        <w:rPr>
          <w:u w:val="single"/>
        </w:rPr>
        <w:t xml:space="preserve"> and </w:t>
      </w:r>
      <w:r w:rsidRPr="00E97D0A">
        <w:rPr>
          <w:b/>
          <w:bCs/>
          <w:u w:val="single"/>
        </w:rPr>
        <w:t>medical aid</w:t>
      </w:r>
      <w:r w:rsidRPr="00E97D0A">
        <w:rPr>
          <w:u w:val="single"/>
        </w:rPr>
        <w:t xml:space="preserve"> to the country, which was </w:t>
      </w:r>
      <w:r w:rsidRPr="00E97D0A">
        <w:rPr>
          <w:b/>
          <w:bCs/>
          <w:u w:val="single"/>
        </w:rPr>
        <w:t>dependent</w:t>
      </w:r>
      <w:r w:rsidRPr="00E97D0A">
        <w:rPr>
          <w:u w:val="single"/>
        </w:rPr>
        <w:t xml:space="preserve"> on </w:t>
      </w:r>
      <w:r w:rsidRPr="00E97D0A">
        <w:rPr>
          <w:b/>
          <w:bCs/>
          <w:u w:val="single"/>
        </w:rPr>
        <w:t>imports</w:t>
      </w:r>
      <w:r w:rsidRPr="00E97D0A">
        <w:rPr>
          <w:u w:val="single"/>
        </w:rPr>
        <w:t xml:space="preserve"> for </w:t>
      </w:r>
      <w:r w:rsidRPr="00E97D0A">
        <w:rPr>
          <w:b/>
          <w:bCs/>
          <w:u w:val="single"/>
        </w:rPr>
        <w:t>90%</w:t>
      </w:r>
      <w:r w:rsidRPr="00E97D0A">
        <w:rPr>
          <w:u w:val="single"/>
        </w:rPr>
        <w:t xml:space="preserve"> of its</w:t>
      </w:r>
      <w:r>
        <w:t xml:space="preserve"> staple </w:t>
      </w:r>
      <w:r w:rsidRPr="00E97D0A">
        <w:rPr>
          <w:u w:val="single"/>
        </w:rPr>
        <w:t>food</w:t>
      </w:r>
      <w:r>
        <w:t xml:space="preserve"> before the war.[xii] A UN-backed report from March states that </w:t>
      </w:r>
      <w:r w:rsidRPr="00E97D0A">
        <w:rPr>
          <w:b/>
          <w:bCs/>
          <w:u w:val="single"/>
        </w:rPr>
        <w:t>17 million people</w:t>
      </w:r>
      <w:r>
        <w:t xml:space="preserve"> in 20 out of 22 governorates—</w:t>
      </w:r>
      <w:r w:rsidRPr="00E97D0A">
        <w:rPr>
          <w:b/>
          <w:bCs/>
          <w:u w:val="single"/>
        </w:rPr>
        <w:t>60 percent</w:t>
      </w:r>
      <w:r w:rsidRPr="00E97D0A">
        <w:rPr>
          <w:u w:val="single"/>
        </w:rPr>
        <w:t xml:space="preserve"> of the country’s population—are in </w:t>
      </w:r>
      <w:r w:rsidRPr="00E97D0A">
        <w:rPr>
          <w:b/>
          <w:bCs/>
          <w:u w:val="single"/>
        </w:rPr>
        <w:t>“crisis”</w:t>
      </w:r>
      <w:r>
        <w:t xml:space="preserve"> or “emergency” </w:t>
      </w:r>
      <w:r w:rsidRPr="00E97D0A">
        <w:rPr>
          <w:b/>
          <w:bCs/>
          <w:u w:val="single"/>
        </w:rPr>
        <w:t>food situations</w:t>
      </w:r>
      <w:r w:rsidRPr="00E97D0A">
        <w:rPr>
          <w:u w:val="single"/>
        </w:rPr>
        <w:t>.</w:t>
      </w:r>
      <w:r>
        <w:t xml:space="preserve"> The </w:t>
      </w:r>
      <w:r w:rsidRPr="00E97D0A">
        <w:rPr>
          <w:u w:val="single"/>
        </w:rPr>
        <w:t>coastal</w:t>
      </w:r>
      <w:r>
        <w:t xml:space="preserve"> Taiz and Al-Hudaydah </w:t>
      </w:r>
      <w:r w:rsidRPr="00E97D0A">
        <w:rPr>
          <w:u w:val="single"/>
        </w:rPr>
        <w:t xml:space="preserve">governorates are </w:t>
      </w:r>
      <w:r w:rsidRPr="00E97D0A">
        <w:rPr>
          <w:b/>
          <w:bCs/>
          <w:u w:val="single"/>
        </w:rPr>
        <w:t>particularly hard-hit</w:t>
      </w:r>
      <w:r w:rsidRPr="00E97D0A">
        <w:rPr>
          <w:u w:val="single"/>
        </w:rPr>
        <w:t xml:space="preserve">, with </w:t>
      </w:r>
      <w:r w:rsidRPr="00E97D0A">
        <w:rPr>
          <w:b/>
          <w:bCs/>
          <w:u w:val="single"/>
        </w:rPr>
        <w:t>acute malnutrition rates</w:t>
      </w:r>
      <w:r w:rsidRPr="00E97D0A">
        <w:rPr>
          <w:u w:val="single"/>
        </w:rPr>
        <w:t xml:space="preserve"> of </w:t>
      </w:r>
      <w:r w:rsidRPr="00E97D0A">
        <w:rPr>
          <w:b/>
          <w:bCs/>
          <w:u w:val="single"/>
        </w:rPr>
        <w:t>17</w:t>
      </w:r>
      <w:r>
        <w:t xml:space="preserve"> percent </w:t>
      </w:r>
      <w:r w:rsidRPr="00E97D0A">
        <w:rPr>
          <w:u w:val="single"/>
        </w:rPr>
        <w:t xml:space="preserve">and </w:t>
      </w:r>
      <w:r w:rsidRPr="00E97D0A">
        <w:rPr>
          <w:b/>
          <w:bCs/>
          <w:u w:val="single"/>
        </w:rPr>
        <w:t>25</w:t>
      </w:r>
      <w:r w:rsidRPr="00E97D0A">
        <w:rPr>
          <w:u w:val="single"/>
        </w:rPr>
        <w:t xml:space="preserve"> percent</w:t>
      </w:r>
      <w:r>
        <w:t xml:space="preserve"> in their respective capital cities.[xiii] </w:t>
      </w:r>
      <w:r w:rsidRPr="00E97D0A">
        <w:rPr>
          <w:b/>
          <w:bCs/>
          <w:u w:val="single"/>
        </w:rPr>
        <w:t>Seventy percent</w:t>
      </w:r>
      <w:r w:rsidRPr="00E97D0A">
        <w:rPr>
          <w:u w:val="single"/>
        </w:rPr>
        <w:t xml:space="preserve"> of </w:t>
      </w:r>
      <w:r w:rsidRPr="00E97D0A">
        <w:rPr>
          <w:b/>
          <w:bCs/>
          <w:u w:val="single"/>
        </w:rPr>
        <w:t>humanitarian aid</w:t>
      </w:r>
      <w:r w:rsidRPr="00E97D0A">
        <w:rPr>
          <w:u w:val="single"/>
        </w:rPr>
        <w:t xml:space="preserve"> enters Yemen through the </w:t>
      </w:r>
      <w:r w:rsidRPr="00E97D0A">
        <w:rPr>
          <w:b/>
          <w:bCs/>
          <w:u w:val="single"/>
        </w:rPr>
        <w:t>Al-Hudaydah port</w:t>
      </w:r>
      <w:r>
        <w:t xml:space="preserve">; both the United Nations and the International Rescue Committee have opposed military action around the port, citing catastrophic humanitarian impacts.[xiv] Early in the intervention, </w:t>
      </w:r>
      <w:r w:rsidRPr="00E97D0A">
        <w:rPr>
          <w:u w:val="single"/>
        </w:rPr>
        <w:t>the Saudi-led coalition bombed the cranes at</w:t>
      </w:r>
      <w:r>
        <w:t xml:space="preserve"> the </w:t>
      </w:r>
      <w:r w:rsidRPr="00E97D0A">
        <w:rPr>
          <w:u w:val="single"/>
        </w:rPr>
        <w:t xml:space="preserve">Al-Hudaydah port, limiting the </w:t>
      </w:r>
      <w:r w:rsidRPr="00E97D0A">
        <w:rPr>
          <w:b/>
          <w:bCs/>
          <w:u w:val="single"/>
        </w:rPr>
        <w:t>ability</w:t>
      </w:r>
      <w:r w:rsidRPr="00E97D0A">
        <w:rPr>
          <w:u w:val="single"/>
        </w:rPr>
        <w:t xml:space="preserve"> to </w:t>
      </w:r>
      <w:r w:rsidRPr="00E97D0A">
        <w:rPr>
          <w:b/>
          <w:bCs/>
          <w:u w:val="single"/>
        </w:rPr>
        <w:t>offload humanitarian aid</w:t>
      </w:r>
      <w:r w:rsidRPr="00E97D0A">
        <w:rPr>
          <w:u w:val="single"/>
        </w:rPr>
        <w:t>. The Saudis</w:t>
      </w:r>
      <w:r>
        <w:t xml:space="preserve"> have </w:t>
      </w:r>
      <w:r w:rsidRPr="00E97D0A">
        <w:rPr>
          <w:u w:val="single"/>
        </w:rPr>
        <w:t xml:space="preserve">continued </w:t>
      </w:r>
      <w:r w:rsidRPr="00E97D0A">
        <w:rPr>
          <w:b/>
          <w:bCs/>
          <w:u w:val="single"/>
        </w:rPr>
        <w:t>bombing the port</w:t>
      </w:r>
      <w:r w:rsidRPr="00E97D0A">
        <w:rPr>
          <w:b/>
          <w:bCs/>
        </w:rPr>
        <w:t xml:space="preserve"> </w:t>
      </w:r>
      <w:r>
        <w:t xml:space="preserve">and surrounding areas through the present day.[xv] There exists therefore compelling evidence to suggest, as critics of the intervention have, that </w:t>
      </w:r>
      <w:r w:rsidRPr="00E97D0A">
        <w:rPr>
          <w:u w:val="single"/>
        </w:rPr>
        <w:t xml:space="preserve">Saudi Arabia intends to use </w:t>
      </w:r>
      <w:r w:rsidRPr="00E97D0A">
        <w:rPr>
          <w:b/>
          <w:bCs/>
          <w:u w:val="single"/>
        </w:rPr>
        <w:t>starvation</w:t>
      </w:r>
      <w:r w:rsidRPr="00E97D0A">
        <w:rPr>
          <w:u w:val="single"/>
        </w:rPr>
        <w:t xml:space="preserve"> as a </w:t>
      </w:r>
      <w:r w:rsidRPr="00E97D0A">
        <w:rPr>
          <w:b/>
          <w:bCs/>
          <w:u w:val="single"/>
        </w:rPr>
        <w:t>method of war</w:t>
      </w:r>
      <w:r>
        <w:t>.[xvi]</w:t>
      </w:r>
    </w:p>
    <w:p w:rsidR="00F761EB" w:rsidRDefault="00F761EB" w:rsidP="00F761EB">
      <w:r w:rsidRPr="004A1108">
        <w:rPr>
          <w:u w:val="single"/>
        </w:rPr>
        <w:t xml:space="preserve">In addition to </w:t>
      </w:r>
      <w:r w:rsidRPr="004A1108">
        <w:rPr>
          <w:b/>
          <w:bCs/>
          <w:u w:val="single"/>
        </w:rPr>
        <w:t>famine</w:t>
      </w:r>
      <w:r w:rsidRPr="004A1108">
        <w:rPr>
          <w:u w:val="single"/>
        </w:rPr>
        <w:t xml:space="preserve"> and </w:t>
      </w:r>
      <w:r w:rsidRPr="004A1108">
        <w:rPr>
          <w:b/>
          <w:bCs/>
          <w:u w:val="single"/>
        </w:rPr>
        <w:t>malnutrition</w:t>
      </w:r>
      <w:r w:rsidRPr="004A1108">
        <w:rPr>
          <w:u w:val="single"/>
        </w:rPr>
        <w:t>, the war involves</w:t>
      </w:r>
      <w:r>
        <w:t xml:space="preserve"> accusations of </w:t>
      </w:r>
      <w:r w:rsidRPr="004A1108">
        <w:rPr>
          <w:b/>
          <w:bCs/>
          <w:u w:val="single"/>
        </w:rPr>
        <w:t>extensive</w:t>
      </w:r>
      <w:r>
        <w:t xml:space="preserve"> jus in bello and </w:t>
      </w:r>
      <w:r w:rsidRPr="004A1108">
        <w:rPr>
          <w:b/>
          <w:bCs/>
          <w:u w:val="single"/>
        </w:rPr>
        <w:t>human rights violations</w:t>
      </w:r>
      <w:r w:rsidRPr="004A1108">
        <w:rPr>
          <w:u w:val="single"/>
        </w:rPr>
        <w:t xml:space="preserve"> by the Saudi coalition. Notable </w:t>
      </w:r>
      <w:r w:rsidRPr="004A1108">
        <w:rPr>
          <w:b/>
          <w:bCs/>
          <w:u w:val="single"/>
        </w:rPr>
        <w:t>civilian casualty incidents</w:t>
      </w:r>
      <w:r w:rsidRPr="004A1108">
        <w:rPr>
          <w:u w:val="single"/>
        </w:rPr>
        <w:t xml:space="preserve"> include</w:t>
      </w:r>
      <w:r>
        <w:t xml:space="preserve">: an April 2015 bombing of the Sana’a airport in order to prevent an Iranian Red Crescent aircraft from landing; </w:t>
      </w:r>
      <w:r w:rsidRPr="004A1108">
        <w:rPr>
          <w:u w:val="single"/>
        </w:rPr>
        <w:t>a May</w:t>
      </w:r>
      <w:r>
        <w:t xml:space="preserve"> missile </w:t>
      </w:r>
      <w:r w:rsidRPr="004A1108">
        <w:rPr>
          <w:u w:val="single"/>
        </w:rPr>
        <w:t xml:space="preserve">campaign that targeted </w:t>
      </w:r>
      <w:r w:rsidRPr="004A1108">
        <w:rPr>
          <w:b/>
          <w:bCs/>
          <w:u w:val="single"/>
        </w:rPr>
        <w:t>schools</w:t>
      </w:r>
      <w:r w:rsidRPr="004A1108">
        <w:rPr>
          <w:u w:val="single"/>
        </w:rPr>
        <w:t xml:space="preserve"> and </w:t>
      </w:r>
      <w:r w:rsidRPr="004A1108">
        <w:rPr>
          <w:b/>
          <w:bCs/>
          <w:u w:val="single"/>
        </w:rPr>
        <w:t>hospitals</w:t>
      </w:r>
      <w:r w:rsidRPr="004A1108">
        <w:rPr>
          <w:u w:val="single"/>
        </w:rPr>
        <w:t>; a November</w:t>
      </w:r>
      <w:r>
        <w:t xml:space="preserve"> double-tap </w:t>
      </w:r>
      <w:r w:rsidRPr="004A1108">
        <w:rPr>
          <w:b/>
          <w:bCs/>
          <w:u w:val="single"/>
        </w:rPr>
        <w:t>airstrike</w:t>
      </w:r>
      <w:r w:rsidRPr="004A1108">
        <w:rPr>
          <w:u w:val="single"/>
        </w:rPr>
        <w:t xml:space="preserve"> against a</w:t>
      </w:r>
      <w:r>
        <w:t xml:space="preserve"> Medecins Sans Frontiers (MSF) </w:t>
      </w:r>
      <w:r w:rsidRPr="004A1108">
        <w:rPr>
          <w:b/>
          <w:bCs/>
          <w:u w:val="single"/>
        </w:rPr>
        <w:t>hospital</w:t>
      </w:r>
      <w:r w:rsidRPr="004A1108">
        <w:rPr>
          <w:u w:val="single"/>
        </w:rPr>
        <w:t xml:space="preserve">; and </w:t>
      </w:r>
      <w:r w:rsidRPr="004A1108">
        <w:rPr>
          <w:b/>
          <w:bCs/>
          <w:u w:val="single"/>
        </w:rPr>
        <w:t>airstrikes</w:t>
      </w:r>
      <w:r w:rsidRPr="004A1108">
        <w:rPr>
          <w:u w:val="single"/>
        </w:rPr>
        <w:t xml:space="preserve"> against a </w:t>
      </w:r>
      <w:r w:rsidRPr="004A1108">
        <w:rPr>
          <w:b/>
          <w:bCs/>
          <w:u w:val="single"/>
        </w:rPr>
        <w:t>funeral hall</w:t>
      </w:r>
      <w:r w:rsidRPr="004A1108">
        <w:rPr>
          <w:u w:val="single"/>
        </w:rPr>
        <w:t xml:space="preserve"> that killed</w:t>
      </w:r>
      <w:r>
        <w:t xml:space="preserve"> at least </w:t>
      </w:r>
      <w:r w:rsidRPr="004A1108">
        <w:rPr>
          <w:b/>
          <w:bCs/>
          <w:u w:val="single"/>
        </w:rPr>
        <w:t>140 people</w:t>
      </w:r>
      <w:r>
        <w:t xml:space="preserve"> in October 2016.[xvii] In a February 2016 report, Amnesty International stated its belief that </w:t>
      </w:r>
      <w:r w:rsidRPr="004A1108">
        <w:rPr>
          <w:u w:val="single"/>
        </w:rPr>
        <w:t xml:space="preserve">the </w:t>
      </w:r>
      <w:r w:rsidRPr="004A1108">
        <w:rPr>
          <w:b/>
          <w:bCs/>
          <w:u w:val="single"/>
        </w:rPr>
        <w:t>Saudi-led coalition</w:t>
      </w:r>
      <w:r w:rsidRPr="004A1108">
        <w:rPr>
          <w:u w:val="single"/>
        </w:rPr>
        <w:t xml:space="preserve"> had </w:t>
      </w:r>
      <w:r w:rsidRPr="004A1108">
        <w:rPr>
          <w:b/>
          <w:bCs/>
          <w:u w:val="single"/>
        </w:rPr>
        <w:t>deliberately targeted</w:t>
      </w:r>
      <w:r w:rsidRPr="004A1108">
        <w:rPr>
          <w:u w:val="single"/>
        </w:rPr>
        <w:t xml:space="preserve"> civilian objects</w:t>
      </w:r>
      <w:r>
        <w:t xml:space="preserve">.[xviii] </w:t>
      </w:r>
      <w:r w:rsidRPr="004A1108">
        <w:rPr>
          <w:u w:val="single"/>
        </w:rPr>
        <w:t xml:space="preserve">The Saudi coalition has been </w:t>
      </w:r>
      <w:r w:rsidRPr="004A1108">
        <w:rPr>
          <w:b/>
          <w:bCs/>
          <w:u w:val="single"/>
        </w:rPr>
        <w:t>accused</w:t>
      </w:r>
      <w:r w:rsidRPr="004A1108">
        <w:rPr>
          <w:u w:val="single"/>
        </w:rPr>
        <w:t xml:space="preserve"> of using US-made </w:t>
      </w:r>
      <w:r w:rsidRPr="004A1108">
        <w:rPr>
          <w:b/>
          <w:bCs/>
          <w:u w:val="single"/>
        </w:rPr>
        <w:t>cluster munitions</w:t>
      </w:r>
      <w:r w:rsidRPr="004A1108">
        <w:rPr>
          <w:u w:val="single"/>
        </w:rPr>
        <w:t xml:space="preserve"> in </w:t>
      </w:r>
      <w:r w:rsidRPr="004A1108">
        <w:rPr>
          <w:b/>
          <w:bCs/>
          <w:u w:val="single"/>
        </w:rPr>
        <w:t>civilian areas</w:t>
      </w:r>
      <w:r>
        <w:t>, in contravention of US export laws, and UN Secretary General Ban Ki-moon has raised the possibility that this use constitutes a war crime.[xix]</w:t>
      </w:r>
    </w:p>
    <w:p w:rsidR="00F761EB" w:rsidRPr="003A3AB3" w:rsidRDefault="00F761EB" w:rsidP="003A3AB3"/>
    <w:p w:rsidR="003A3AB3" w:rsidRPr="003A3AB3" w:rsidRDefault="003A3AB3" w:rsidP="003A3AB3"/>
    <w:p w:rsidR="003A3AB3" w:rsidRDefault="003A3AB3" w:rsidP="003A3AB3">
      <w:pPr>
        <w:pStyle w:val="Heading3"/>
      </w:pPr>
      <w:r>
        <w:t>AT: Civilian casualties CP</w:t>
      </w:r>
    </w:p>
    <w:p w:rsidR="003A3AB3" w:rsidRDefault="003A3AB3" w:rsidP="003A3AB3"/>
    <w:p w:rsidR="003A3AB3" w:rsidRDefault="003A3AB3" w:rsidP="003A3AB3">
      <w:pPr>
        <w:pStyle w:val="Heading4"/>
      </w:pPr>
      <w:r>
        <w:t>US support doesn’t limit civilian casualties</w:t>
      </w:r>
    </w:p>
    <w:p w:rsidR="003A3AB3" w:rsidRDefault="003A3AB3" w:rsidP="003A3AB3">
      <w:r w:rsidRPr="00094945">
        <w:rPr>
          <w:b/>
          <w:bCs/>
        </w:rPr>
        <w:t>Larison, 1</w:t>
      </w:r>
      <w:r>
        <w:rPr>
          <w:b/>
          <w:bCs/>
        </w:rPr>
        <w:t>8</w:t>
      </w:r>
      <w:r>
        <w:t xml:space="preserve"> - Daniel Larison is a senior editor at TAC. He holds a PhD in history from the University of Chicago (“There Is No Case for U.S. Support for the War on Yemen”, The American Conservative, 8/6, </w:t>
      </w:r>
      <w:hyperlink r:id="rId129" w:history="1">
        <w:r w:rsidRPr="001774E8">
          <w:rPr>
            <w:rStyle w:val="Hyperlink"/>
          </w:rPr>
          <w:t>https://www.theamericanconservative.com/larison/there-is-no-case-for-u-s-support-for-the-war-on-yemen/</w:t>
        </w:r>
      </w:hyperlink>
    </w:p>
    <w:p w:rsidR="003A3AB3" w:rsidRDefault="003A3AB3" w:rsidP="003A3AB3"/>
    <w:p w:rsidR="003A3AB3" w:rsidRDefault="003A3AB3" w:rsidP="003A3AB3">
      <w:r w:rsidRPr="00CD5D1A">
        <w:t>Alasrar makes another unpersuasive point:</w:t>
      </w:r>
    </w:p>
    <w:p w:rsidR="003A3AB3" w:rsidRDefault="003A3AB3" w:rsidP="003A3AB3">
      <w:r>
        <w:t>In addition, the U.S. military plays a critical role in safeguarding Yemeni civilians by identifying nonmilitary and civilian facilities for the coalition so that these are not accidentally targeted by air strikes.</w:t>
      </w:r>
    </w:p>
    <w:p w:rsidR="003A3AB3" w:rsidRDefault="003A3AB3" w:rsidP="003A3AB3">
      <w:r w:rsidRPr="00CD5D1A">
        <w:rPr>
          <w:rStyle w:val="StyleUnderline"/>
        </w:rPr>
        <w:t>Whatever efforts the U.S. military has made to protect Yemeni civilians, they have not been successful. Civilian targets are still routinely hit</w:t>
      </w:r>
      <w:r>
        <w:t xml:space="preserve"> by coalition airstrikes, and many are obviously targeted on purpose. </w:t>
      </w:r>
      <w:r w:rsidRPr="00CD5D1A">
        <w:rPr>
          <w:rStyle w:val="StyleUnderline"/>
        </w:rPr>
        <w:t>Targeting advice doesn’t make anything better if it just makes the coalition pilots more accurate when they are blowing up markets and weddings</w:t>
      </w:r>
      <w:r>
        <w:t>. Iona Craig recently reported on a near-miss strike that targeted an innocent nomadic family, and she found that the coalition failed to follow the procedures it was supposedly using to avoid killing civilians:</w:t>
      </w:r>
    </w:p>
    <w:p w:rsidR="003A3AB3" w:rsidRDefault="003A3AB3" w:rsidP="003A3AB3">
      <w:r>
        <w:t>The minute-by-minute account of a single airstrike provides a small yet detailed window into the Saudi-led bombing campaign in Yemen, showing how officers in charge of daily air raids are ignoring their own procedures aimed at minimizing civilian casualties. Specialists in international humanitarian law say the incident described in the document shows “clear violations” of the laws of war.</w:t>
      </w:r>
    </w:p>
    <w:p w:rsidR="003A3AB3" w:rsidRDefault="003A3AB3" w:rsidP="003A3AB3">
      <w:r w:rsidRPr="00CD5D1A">
        <w:rPr>
          <w:rStyle w:val="StyleUnderline"/>
        </w:rPr>
        <w:t>The U.N. has criticized the coalition for its deliberate targeting of sanitation and water infrastructure</w:t>
      </w:r>
      <w:r>
        <w:t xml:space="preserve">. MSF-supported clinics and treatment centers have been repeatedly bombed even after providing the coalition with the facilities’ coordinates on numerous occasions. The coalition has committed at least two wedding massacres in the last few months alone. Just last week, the coalition attacked the fish market and main public hospital in Hodeidah and killed dozens while wounding scores more. These are just a few of the thousands of attacks on civilian targets that the coalition has carried out. </w:t>
      </w:r>
      <w:r w:rsidRPr="00AD7AFB">
        <w:rPr>
          <w:rStyle w:val="StyleUnderline"/>
        </w:rPr>
        <w:t>The coalition is still striking and killing large numbers of civilians with regularity, and U.S. military assistance appears to be doing nothing to change that. The conceit that halting U.S. support would lead to more civilian casualties ignores that U.S. assistance is critical to keeping the bombing campaign going</w:t>
      </w:r>
      <w:r>
        <w:t>.</w:t>
      </w:r>
    </w:p>
    <w:p w:rsidR="003A3AB3" w:rsidRPr="00FA51E3" w:rsidRDefault="003A3AB3" w:rsidP="003A3AB3"/>
    <w:p w:rsidR="00377994" w:rsidRDefault="00377994" w:rsidP="008812C3"/>
    <w:p w:rsidR="00536AE3" w:rsidRDefault="00536AE3" w:rsidP="003A3AB3">
      <w:pPr>
        <w:pStyle w:val="Heading3"/>
      </w:pPr>
      <w:r>
        <w:t>AT: Military training</w:t>
      </w:r>
    </w:p>
    <w:p w:rsidR="00536AE3" w:rsidRDefault="00536AE3" w:rsidP="00536AE3">
      <w:pPr>
        <w:pStyle w:val="Heading4"/>
      </w:pPr>
      <w:r>
        <w:t>Training now – it doesn’t reduce casualties</w:t>
      </w:r>
    </w:p>
    <w:p w:rsidR="00536AE3" w:rsidRDefault="00536AE3" w:rsidP="00536AE3">
      <w:r w:rsidRPr="00B046F2">
        <w:rPr>
          <w:b/>
          <w:bCs/>
          <w:sz w:val="24"/>
          <w:szCs w:val="24"/>
        </w:rPr>
        <w:t>Hathaway and Haviland et al</w:t>
      </w:r>
      <w:r>
        <w:rPr>
          <w:b/>
          <w:bCs/>
          <w:sz w:val="24"/>
          <w:szCs w:val="24"/>
        </w:rPr>
        <w:t>,</w:t>
      </w:r>
      <w:r w:rsidRPr="00B046F2">
        <w:rPr>
          <w:b/>
          <w:bCs/>
          <w:sz w:val="24"/>
          <w:szCs w:val="24"/>
        </w:rPr>
        <w:t xml:space="preserve"> 18</w:t>
      </w:r>
      <w:r>
        <w:rPr>
          <w:b/>
          <w:bCs/>
          <w:sz w:val="24"/>
          <w:szCs w:val="24"/>
        </w:rPr>
        <w:t>-</w:t>
      </w:r>
      <w:r w:rsidRPr="00B046F2">
        <w:rPr>
          <w:sz w:val="24"/>
          <w:szCs w:val="24"/>
        </w:rPr>
        <w:t xml:space="preserve"> Oona</w:t>
      </w:r>
      <w:r w:rsidRPr="000F5EB4">
        <w:t xml:space="preserve"> Anne Hathaway is the Gerard C. and Bernice Latrobe Smith Professor of International Law and both founder and director of the Center for Global Legal Challenges at Yale Law School.</w:t>
      </w:r>
      <w:r>
        <w:t xml:space="preserve"> A</w:t>
      </w:r>
      <w:r w:rsidRPr="000F5EB4">
        <w:t>aron Haviland is a J.D. student at Yale Law School, where he is a Herbert J. Hansell Student Fellow at the Center for Global Legal Challenges. Prior to law school, he served as a Captain in the U.S. Marine Corps. Aaron received a B.S. in Physics from the U.S. Naval Academy and an MPhil in International Relations from the University of Cambridge.</w:t>
      </w:r>
      <w:r>
        <w:t xml:space="preserve"> (Oona, Aaron, “The Legality of U.S. Arms Sales to Saudi Arabia for Use in Yemen,” Just Security, 3/7/18, </w:t>
      </w:r>
      <w:hyperlink r:id="rId130" w:history="1">
        <w:r w:rsidRPr="00C32D5B">
          <w:rPr>
            <w:color w:val="0000FF"/>
            <w:u w:val="single"/>
          </w:rPr>
          <w:t>https://www.justsecurity.org/53449/u-s-arms-sales-saudi-arabia-yemen/</w:t>
        </w:r>
      </w:hyperlink>
      <w:r>
        <w:t xml:space="preserve">). DOA: 6/25/19. HR. </w:t>
      </w:r>
    </w:p>
    <w:p w:rsidR="00536AE3" w:rsidRDefault="00536AE3" w:rsidP="00536AE3">
      <w:r w:rsidRPr="00F70966">
        <w:rPr>
          <w:rStyle w:val="StyleUnderline"/>
        </w:rPr>
        <w:t>The</w:t>
      </w:r>
      <w:r w:rsidRPr="00B870F4">
        <w:rPr>
          <w:rStyle w:val="Emphasis"/>
        </w:rPr>
        <w:t xml:space="preserve"> U</w:t>
      </w:r>
      <w:r>
        <w:t xml:space="preserve">nited </w:t>
      </w:r>
      <w:r w:rsidRPr="00B870F4">
        <w:rPr>
          <w:rStyle w:val="Emphasis"/>
        </w:rPr>
        <w:t>S</w:t>
      </w:r>
      <w:r>
        <w:t xml:space="preserve">tates </w:t>
      </w:r>
      <w:r w:rsidRPr="00F70966">
        <w:rPr>
          <w:rStyle w:val="StyleUnderline"/>
        </w:rPr>
        <w:t>has provided billions of dollars in arms sales to countries participating in the Saudi-led coalition</w:t>
      </w:r>
      <w:r>
        <w:t xml:space="preserve"> that is fighting a war in Yemen against the Houthi-Saleh alliance and </w:t>
      </w:r>
      <w:r w:rsidRPr="00F70966">
        <w:rPr>
          <w:rStyle w:val="StyleUnderline"/>
        </w:rPr>
        <w:t>contributing to one of the world’s worst humanitarian crises.</w:t>
      </w:r>
      <w:r>
        <w:t xml:space="preserve">  As explained in a previous article in this series, efforts to halt U.S. assistance to the Saudi-led coalition, led by members of Congress concerned by civilian casualties of coalition airstrikes, failed. Most recently, sales were temporarily halted when Sen. Bob Corker (R-Tenn.), chairman of the Senate Foreign Relations Committee, placed a hold on sales of lethal military equipment to all members of the Gulf Cooperation Council (including Saudi Arabia), in an effort to encourage them to settle internal disputes unrelated to the conflict in Yemen. But Corker lifted that hold on February 8, opening the door to new sales once more.</w:t>
      </w:r>
    </w:p>
    <w:p w:rsidR="00536AE3" w:rsidRDefault="00536AE3" w:rsidP="00536AE3">
      <w:r w:rsidRPr="00F70966">
        <w:rPr>
          <w:rStyle w:val="StyleUnderline"/>
        </w:rPr>
        <w:t>In</w:t>
      </w:r>
      <w:r>
        <w:t xml:space="preserve"> June </w:t>
      </w:r>
      <w:r w:rsidRPr="00F70966">
        <w:rPr>
          <w:rStyle w:val="StyleUnderline"/>
        </w:rPr>
        <w:t>2017, the</w:t>
      </w:r>
      <w:r w:rsidRPr="00B870F4">
        <w:rPr>
          <w:rStyle w:val="Emphasis"/>
        </w:rPr>
        <w:t xml:space="preserve"> U</w:t>
      </w:r>
      <w:r>
        <w:t xml:space="preserve">nited </w:t>
      </w:r>
      <w:r w:rsidRPr="00B870F4">
        <w:rPr>
          <w:rStyle w:val="Emphasis"/>
        </w:rPr>
        <w:t>S</w:t>
      </w:r>
      <w:r>
        <w:t xml:space="preserve">tates </w:t>
      </w:r>
      <w:r w:rsidRPr="00F70966">
        <w:rPr>
          <w:rStyle w:val="StyleUnderline"/>
        </w:rPr>
        <w:t xml:space="preserve">announced a $750 million dollar training program for the Saudi military forces, </w:t>
      </w:r>
      <w:r w:rsidRPr="00F70966">
        <w:t>paid for by the Saudis</w:t>
      </w:r>
      <w:r>
        <w:t xml:space="preserve">, that would include such “subjects as civilian casualty avoidance, the law of armed conflict, human rights command and control.” </w:t>
      </w:r>
      <w:r w:rsidRPr="00F70966">
        <w:rPr>
          <w:rStyle w:val="StyleUnderline"/>
        </w:rPr>
        <w:t xml:space="preserve">The </w:t>
      </w:r>
      <w:r w:rsidRPr="00B870F4">
        <w:rPr>
          <w:rStyle w:val="Emphasis"/>
        </w:rPr>
        <w:t>U</w:t>
      </w:r>
      <w:r>
        <w:t xml:space="preserve">nited </w:t>
      </w:r>
      <w:r w:rsidRPr="00B870F4">
        <w:rPr>
          <w:rStyle w:val="Emphasis"/>
        </w:rPr>
        <w:t>S</w:t>
      </w:r>
      <w:r>
        <w:t xml:space="preserve">tates also </w:t>
      </w:r>
      <w:r w:rsidRPr="00F70966">
        <w:rPr>
          <w:rStyle w:val="StyleUnderline"/>
        </w:rPr>
        <w:t>announced that it had received assurances from the Saudi government that it would endeavor to reduce civilian casualties.</w:t>
      </w:r>
      <w:r w:rsidRPr="00F70966">
        <w:t xml:space="preserve"> </w:t>
      </w:r>
      <w:r>
        <w:t xml:space="preserve">Nonetheless, </w:t>
      </w:r>
      <w:r w:rsidRPr="00F70966">
        <w:rPr>
          <w:rStyle w:val="StyleUnderline"/>
        </w:rPr>
        <w:t>there is little evidence that the pace of civilian casualties slowed as a result</w:t>
      </w:r>
      <w:r>
        <w:t xml:space="preserve">. As noted in the first article in this series, </w:t>
      </w:r>
      <w:r w:rsidRPr="00F70966">
        <w:rPr>
          <w:rStyle w:val="StyleUnderline"/>
        </w:rPr>
        <w:t>the U</w:t>
      </w:r>
      <w:r>
        <w:t xml:space="preserve">nited </w:t>
      </w:r>
      <w:r w:rsidRPr="00F70966">
        <w:rPr>
          <w:rStyle w:val="StyleUnderline"/>
        </w:rPr>
        <w:t>N</w:t>
      </w:r>
      <w:r>
        <w:t xml:space="preserve">ations Panel of Experts on Yemen </w:t>
      </w:r>
      <w:r w:rsidRPr="00F70966">
        <w:rPr>
          <w:rStyle w:val="StyleUnderline"/>
        </w:rPr>
        <w:t>documented eight separate strikes on civilians in the second half of 2017</w:t>
      </w:r>
      <w:r>
        <w:t>.</w:t>
      </w:r>
    </w:p>
    <w:p w:rsidR="00536AE3" w:rsidRDefault="00536AE3" w:rsidP="00536AE3">
      <w:r>
        <w:t>In May 2017, in the midst of debates over congressional proposals to halt arms sales, the American Bar Association (ABA) Center for Human Rights sent a report by Vanderbilt Law Professor Michael A. Newton to the Senate arguing that “further sales under both the Arms Export Control Act [AECA] and the Foreign Assistance Act [FAA] are prohibited until the Kingdom of Saudi Arabia takes effective measures to ensure compliance with international law and the President submits relevant certifications to the Congress.”  The report recommended that Congress bring a joint resolution under both the AECA and the FAA to halt the proposed restart of arms.  The report’s conclusions appear to be well founded.</w:t>
      </w:r>
    </w:p>
    <w:p w:rsidR="00536AE3" w:rsidRPr="00536AE3" w:rsidRDefault="00536AE3" w:rsidP="00536AE3"/>
    <w:p w:rsidR="00D92451" w:rsidRDefault="00D92451" w:rsidP="00D92451">
      <w:pPr>
        <w:pStyle w:val="Heading3"/>
      </w:pPr>
      <w:r>
        <w:t>AT: Humanitarian aid</w:t>
      </w:r>
    </w:p>
    <w:p w:rsidR="00A1535F" w:rsidRDefault="00A1535F" w:rsidP="00A1535F"/>
    <w:p w:rsidR="00A1535F" w:rsidRPr="006F1D7F" w:rsidRDefault="00A1535F" w:rsidP="00A1535F">
      <w:pPr>
        <w:pStyle w:val="Heading4"/>
        <w:rPr>
          <w:rStyle w:val="Style13ptBold"/>
          <w:b/>
        </w:rPr>
      </w:pPr>
      <w:r>
        <w:rPr>
          <w:rStyle w:val="Style13ptBold"/>
          <w:b/>
        </w:rPr>
        <w:t>Humanitarian assistance fails---cutting off arm sales is a pre-requisite</w:t>
      </w:r>
    </w:p>
    <w:p w:rsidR="00A1535F" w:rsidRDefault="00A1535F" w:rsidP="00A1535F">
      <w:r w:rsidRPr="00F1066D">
        <w:rPr>
          <w:rStyle w:val="Style13ptBold"/>
        </w:rPr>
        <w:t>Nasser 18</w:t>
      </w:r>
      <w:r>
        <w:t xml:space="preserve"> --- </w:t>
      </w:r>
      <w:r w:rsidRPr="00F1066D">
        <w:t>a multi-award winning independent freelance Yemeni journalist and, founder and editor-in-chief of "Sana'a Review" e-magazine.</w:t>
      </w:r>
      <w:r>
        <w:t>, (Afrah, “</w:t>
      </w:r>
      <w:r w:rsidRPr="00F1066D">
        <w:t>The Problem with Humanitarian Assistance in Yemen</w:t>
      </w:r>
      <w:r>
        <w:t xml:space="preserve">”, The Atlantic Council, 5-1, </w:t>
      </w:r>
      <w:r w:rsidRPr="00F1066D">
        <w:t>https://www.atlanticcouncil.org/blogs/menasource/the-problem-with-humanitarian-assistance-in-yemen</w:t>
      </w:r>
      <w:r>
        <w:t>)//CL</w:t>
      </w:r>
    </w:p>
    <w:p w:rsidR="00A1535F" w:rsidRDefault="00A1535F" w:rsidP="00A1535F">
      <w:r>
        <w:t xml:space="preserve">An international fundraising conference for Yemen took place at the United Nations (UN) offices Geneva in early April. Co-chaired by Sweden, Switzerland, and the UN, the conference succeeded in securing humanitarian funding worth over $2 billion, doubling the previous year’s pledges of $1.1 billion. Despite optimism that the donations represent a “success of international solidarity to the people of Yemen,” as stated by UN Secretary-General António Guterres in his closing statement, </w:t>
      </w:r>
      <w:r w:rsidRPr="00241D16">
        <w:rPr>
          <w:rStyle w:val="Emphasis"/>
        </w:rPr>
        <w:t>the current</w:t>
      </w:r>
      <w:r w:rsidRPr="00241D16">
        <w:rPr>
          <w:rStyle w:val="StyleUnderline"/>
        </w:rPr>
        <w:t xml:space="preserve"> humanitarian </w:t>
      </w:r>
      <w:r w:rsidRPr="00241D16">
        <w:rPr>
          <w:rStyle w:val="Emphasis"/>
        </w:rPr>
        <w:t>response presents more problems than solutions</w:t>
      </w:r>
      <w:r>
        <w:t xml:space="preserve">. </w:t>
      </w:r>
    </w:p>
    <w:p w:rsidR="00A1535F" w:rsidRDefault="00A1535F" w:rsidP="00A1535F">
      <w:r w:rsidRPr="00241D16">
        <w:rPr>
          <w:rStyle w:val="StyleUnderline"/>
        </w:rPr>
        <w:t>Guterres</w:t>
      </w:r>
      <w:r>
        <w:t xml:space="preserve"> himself </w:t>
      </w:r>
      <w:r w:rsidRPr="00241D16">
        <w:rPr>
          <w:rStyle w:val="StyleUnderline"/>
        </w:rPr>
        <w:t>acknowledged the shortcomings of humanitarian assistance</w:t>
      </w:r>
      <w:r>
        <w:t xml:space="preserve"> absent the “respect of international humanitarian law” and “a serious political process to lead to a political solution.” </w:t>
      </w:r>
    </w:p>
    <w:p w:rsidR="00A1535F" w:rsidRPr="00241D16" w:rsidRDefault="00A1535F" w:rsidP="00A1535F">
      <w:pPr>
        <w:rPr>
          <w:rStyle w:val="Emphasis"/>
        </w:rPr>
      </w:pPr>
      <w:r w:rsidRPr="00241D16">
        <w:rPr>
          <w:rStyle w:val="StyleUnderline"/>
        </w:rPr>
        <w:t>The</w:t>
      </w:r>
      <w:r>
        <w:t xml:space="preserve"> international </w:t>
      </w:r>
      <w:r w:rsidRPr="00241D16">
        <w:rPr>
          <w:rStyle w:val="StyleUnderline"/>
        </w:rPr>
        <w:t>community’s humanitarian policy</w:t>
      </w:r>
      <w:r>
        <w:t xml:space="preserve"> also </w:t>
      </w:r>
      <w:r w:rsidRPr="00241D16">
        <w:rPr>
          <w:rStyle w:val="StyleUnderline"/>
        </w:rPr>
        <w:t xml:space="preserve">overlooks the inherent contradictions of donor countries militarily attacking Yemen’s infrastructure; effectively </w:t>
      </w:r>
      <w:r w:rsidRPr="00241D16">
        <w:rPr>
          <w:rStyle w:val="Emphasis"/>
        </w:rPr>
        <w:t xml:space="preserve">worsening the </w:t>
      </w:r>
      <w:r w:rsidRPr="00241D16">
        <w:rPr>
          <w:rStyle w:val="StyleUnderline"/>
        </w:rPr>
        <w:t xml:space="preserve">humanitarian </w:t>
      </w:r>
      <w:r w:rsidRPr="00241D16">
        <w:rPr>
          <w:rStyle w:val="Emphasis"/>
        </w:rPr>
        <w:t>crisis they attempt to address.</w:t>
      </w:r>
    </w:p>
    <w:p w:rsidR="00A1535F" w:rsidRDefault="00A1535F" w:rsidP="00A1535F">
      <w:r>
        <w:t>Two of the leading international parties in the conflict—</w:t>
      </w:r>
      <w:r w:rsidRPr="0057180A">
        <w:rPr>
          <w:rStyle w:val="StyleUnderline"/>
        </w:rPr>
        <w:t>Saudi Arabia and the United Arab Emirates—are among Yemen’s top humanitarian donors; together pledging roughly $1 billion</w:t>
      </w:r>
      <w:r>
        <w:t>, this year alone. Major allies of the Saudi-led coalition—the UK and the US—also made large donations this year of $237 million and $87 million respectively.</w:t>
      </w:r>
    </w:p>
    <w:p w:rsidR="00A1535F" w:rsidRDefault="00A1535F" w:rsidP="00A1535F">
      <w:r>
        <w:t xml:space="preserve">The US armed forces, meanwhile, provides assistance to the Saudi-led coalition, including aerial targeting assistance, intelligence sharing, and mid-flight aerial refueling. Perhaps most devastating is the naval blockade, resulting in major food shortages in Yemen, supported in part by the US navy, which halted and searched vessels suspected of carrying Iranian arms to the Houthis.  The State Department also recently announced a $1 billion arms deal with Saudi Arabia. </w:t>
      </w:r>
    </w:p>
    <w:p w:rsidR="00A1535F" w:rsidRDefault="00A1535F" w:rsidP="00A1535F">
      <w:r>
        <w:t xml:space="preserve">A year prior to the deal, </w:t>
      </w:r>
      <w:r w:rsidRPr="0057180A">
        <w:rPr>
          <w:rStyle w:val="StyleUnderline"/>
        </w:rPr>
        <w:t>a study by the American Bar Association’s Center for Human Rights found that US arms sales to Saudi Arabia violate the Arms Export Control Act and the Foreign Assistance Act</w:t>
      </w:r>
      <w:r>
        <w:t xml:space="preserve">, and legislative efforts to end US support for the Saudi-led coalition are ongoing. </w:t>
      </w:r>
    </w:p>
    <w:p w:rsidR="00A1535F" w:rsidRDefault="00A1535F" w:rsidP="00A1535F">
      <w:r>
        <w:t xml:space="preserve">In the UK, some estimates place arms sales to Saudi Arabia since 2015 at $6.4 billion—a 500 percent increase since the start of the conflict--and the Saudi and UK governments admitted to the use of British-supplied cluster munitions in the conflict. </w:t>
      </w:r>
    </w:p>
    <w:p w:rsidR="00A1535F" w:rsidRDefault="00A1535F" w:rsidP="00A1535F">
      <w:r w:rsidRPr="0057180A">
        <w:rPr>
          <w:rStyle w:val="StyleUnderline"/>
        </w:rPr>
        <w:t>Other UN member states</w:t>
      </w:r>
      <w:r>
        <w:t xml:space="preserve"> donating to Yemen’s humanitarian assistance fund—</w:t>
      </w:r>
      <w:r w:rsidRPr="0057180A">
        <w:rPr>
          <w:rStyle w:val="StyleUnderline"/>
        </w:rPr>
        <w:t>including Switzerland and Sweden</w:t>
      </w:r>
      <w:r>
        <w:t>—</w:t>
      </w:r>
      <w:r w:rsidRPr="0057180A">
        <w:rPr>
          <w:rStyle w:val="StyleUnderline"/>
        </w:rPr>
        <w:t>are also top arms providers to the Saudi-led coalition</w:t>
      </w:r>
      <w:r>
        <w:t xml:space="preserve">, and together with the UK are in violation of the UN’s Arms Trade Treaty. </w:t>
      </w:r>
    </w:p>
    <w:p w:rsidR="00A1535F" w:rsidRDefault="00A1535F" w:rsidP="00A1535F">
      <w:r w:rsidRPr="0057180A">
        <w:rPr>
          <w:rStyle w:val="Emphasis"/>
        </w:rPr>
        <w:t>There is a</w:t>
      </w:r>
      <w:r w:rsidRPr="0057180A">
        <w:rPr>
          <w:rStyle w:val="StyleUnderline"/>
        </w:rPr>
        <w:t xml:space="preserve">n innate </w:t>
      </w:r>
      <w:r w:rsidRPr="0057180A">
        <w:rPr>
          <w:rStyle w:val="Emphasis"/>
        </w:rPr>
        <w:t>conflict of interest in selling</w:t>
      </w:r>
      <w:r w:rsidRPr="0057180A">
        <w:rPr>
          <w:rStyle w:val="StyleUnderline"/>
        </w:rPr>
        <w:t xml:space="preserve"> the </w:t>
      </w:r>
      <w:r w:rsidRPr="0057180A">
        <w:rPr>
          <w:rStyle w:val="Emphasis"/>
        </w:rPr>
        <w:t xml:space="preserve">weapons that perpetuate </w:t>
      </w:r>
      <w:r w:rsidRPr="0057180A">
        <w:rPr>
          <w:rStyle w:val="StyleUnderline"/>
        </w:rPr>
        <w:t xml:space="preserve">the </w:t>
      </w:r>
      <w:r w:rsidRPr="0057180A">
        <w:rPr>
          <w:rStyle w:val="Emphasis"/>
        </w:rPr>
        <w:t xml:space="preserve">suffering of </w:t>
      </w:r>
      <w:r w:rsidRPr="0057180A">
        <w:rPr>
          <w:rStyle w:val="StyleUnderline"/>
        </w:rPr>
        <w:t xml:space="preserve">Yemen’s </w:t>
      </w:r>
      <w:r w:rsidRPr="0057180A">
        <w:rPr>
          <w:rStyle w:val="Emphasis"/>
        </w:rPr>
        <w:t>civilian population</w:t>
      </w:r>
      <w:r w:rsidRPr="0057180A">
        <w:rPr>
          <w:rStyle w:val="StyleUnderline"/>
        </w:rPr>
        <w:t xml:space="preserve"> while also sending humanitarian assistance and funding</w:t>
      </w:r>
      <w:r>
        <w:t xml:space="preserve">. And absent a political will to end the conflict, efforts by donor countries to support the people of Yemen, including humanitarian actions, are compromised. </w:t>
      </w:r>
    </w:p>
    <w:p w:rsidR="00A1535F" w:rsidRDefault="00A1535F" w:rsidP="00A1535F">
      <w:r>
        <w:t xml:space="preserve">Earlier this year, the Saudi-led coalition barred relief operations from reaching Houthi-controlled areas of Yemen. In 2015, Saudi Arabia pledged to cover a UN donation request of $274 million to fund its humanitarian efforts. Despite this show of goodwill, Saudi Arabia delayed the donation through five months of negotiations, during which it reportedly tried to coordinate its relief efforts through a government-run charity as well as trying to bar the donation of goods to Houthi-controlled areas. </w:t>
      </w:r>
    </w:p>
    <w:p w:rsidR="00A1535F" w:rsidRDefault="00A1535F" w:rsidP="00A1535F">
      <w:r>
        <w:t>Even</w:t>
      </w:r>
      <w:r w:rsidRPr="0057180A">
        <w:rPr>
          <w:rStyle w:val="StyleUnderline"/>
        </w:rPr>
        <w:t xml:space="preserve"> if humanitarian assistance is genuinely intended to mitigate the humanitarian crisis, </w:t>
      </w:r>
      <w:r w:rsidRPr="0057180A">
        <w:rPr>
          <w:rStyle w:val="Emphasis"/>
        </w:rPr>
        <w:t>donor countries have showed a lack of urgency</w:t>
      </w:r>
      <w:r w:rsidRPr="0057180A">
        <w:rPr>
          <w:rStyle w:val="StyleUnderline"/>
        </w:rPr>
        <w:t xml:space="preserve"> in delivering on their pledges</w:t>
      </w:r>
      <w:r>
        <w:t xml:space="preserve">. Across the board, </w:t>
      </w:r>
      <w:r w:rsidRPr="0057180A">
        <w:rPr>
          <w:rStyle w:val="StyleUnderline"/>
        </w:rPr>
        <w:t>humanitarian pledges are symbolic and rarely fulfilled completely: one study found almost all countries facing a humanitarian crisis had appeals for longer than three years</w:t>
      </w:r>
      <w:r>
        <w:t xml:space="preserve">. </w:t>
      </w:r>
    </w:p>
    <w:p w:rsidR="00A1535F" w:rsidRDefault="00A1535F" w:rsidP="00A1535F">
      <w:r>
        <w:t>Yemen’s 2018 pledges are no exception, with only just under 10 percent of the required amount collected. Previous international conferences, held under the auspices of the Friends of Yemen—a group of 39 countries, co-chaired by the United Kingdom, Saudi Arabia, and Yemen—pledged billions in 2013 and more since then, but have yet to meet any of its goals.</w:t>
      </w:r>
    </w:p>
    <w:p w:rsidR="00A1535F" w:rsidRDefault="00A1535F" w:rsidP="00A1535F">
      <w:r>
        <w:t>Yemen is among over twenty other countries in need of a humanitarian response, with the United Nations describing it in 2017 as the largest humanitarian crisis at the time. The amount of money required to address Yemen’s crisis is second only to Syria. The process for executing plans is a long and bureaucratic process involving dozens of humanitarian agencies in preparing a response plan—based on humanitarian needs and best practices and tools—and tend to take so long as to be ineffective in the rapidly changing conflict.</w:t>
      </w:r>
    </w:p>
    <w:p w:rsidR="00A1535F" w:rsidRDefault="00A1535F" w:rsidP="00A1535F">
      <w:r>
        <w:t>Humanitarian Access</w:t>
      </w:r>
    </w:p>
    <w:p w:rsidR="00A1535F" w:rsidRDefault="00A1535F" w:rsidP="00A1535F">
      <w:r>
        <w:t xml:space="preserve">The most crucial humanitarian policy is to lift all restrictions—imposed by Saudi Arabia, the UAE, and the Houthis—and provide access for the delivery of humanitarian aid across Yemen. </w:t>
      </w:r>
    </w:p>
    <w:p w:rsidR="00A1535F" w:rsidRPr="0057180A" w:rsidRDefault="00A1535F" w:rsidP="00A1535F">
      <w:r>
        <w:t xml:space="preserve">According to a recent Human Rights Watch report, </w:t>
      </w:r>
      <w:r w:rsidRPr="0057180A">
        <w:t>restrictions on humanitarian supplies and commercial imports imposed by both Saudi-led coalition and the Houthis have deepened the humanitarian catastrophe.</w:t>
      </w:r>
    </w:p>
    <w:p w:rsidR="00A1535F" w:rsidRDefault="00A1535F" w:rsidP="00A1535F">
      <w:r w:rsidRPr="0057180A">
        <w:t>The Saudi-led coalition destroyed a bridge connecting the Hodeidah city port to the capital of Sana’a, which is under Houthi control. That bridge was used to carry 90 percent of the food supplies gathered by the UN. Human Rights Watch (HRW) who also documented dozens of Saudi-led coalition attacks targeting</w:t>
      </w:r>
      <w:r>
        <w:t xml:space="preserve"> Yemen’s economic infrastructure—including factories, warehouses, power plants, and other economic sites—contributing to the scarcity of goods.</w:t>
      </w:r>
    </w:p>
    <w:p w:rsidR="00A1535F" w:rsidRDefault="00A1535F" w:rsidP="00A1535F">
      <w:r>
        <w:t xml:space="preserve">Houthis forces have deployed sea mines in the Red Sea, which could impede access to humanitarian assistance through Red Sea ports--and could remain a threat for up to ten years. </w:t>
      </w:r>
    </w:p>
    <w:p w:rsidR="00A1535F" w:rsidRDefault="00A1535F" w:rsidP="00A1535F">
      <w:r>
        <w:t xml:space="preserve">Lifting restrictions on the delivery of humanitarian assistance can only happen if the international community places political pressure; for instance, in the form of a resolution from the UN Security Council, calling on both the Saudi-led coalition and the Houthis to lift their respective blockades. </w:t>
      </w:r>
    </w:p>
    <w:p w:rsidR="00A1535F" w:rsidRPr="0057180A" w:rsidRDefault="00A1535F" w:rsidP="00A1535F">
      <w:pPr>
        <w:rPr>
          <w:rStyle w:val="StyleUnderline"/>
        </w:rPr>
      </w:pPr>
      <w:r>
        <w:t xml:space="preserve">Yemen’s complex humanitarian crisis is taking place in “a state that has all but ceased to exist after three years of conflict,” a recent UN report warned. </w:t>
      </w:r>
      <w:r w:rsidRPr="0057180A">
        <w:rPr>
          <w:rStyle w:val="StyleUnderline"/>
        </w:rPr>
        <w:t xml:space="preserve">Developing a humanitarian policy in a state with little to no infrastructure left is difficult. </w:t>
      </w:r>
    </w:p>
    <w:p w:rsidR="00A1535F" w:rsidRDefault="00A1535F" w:rsidP="00A1535F">
      <w:pPr>
        <w:rPr>
          <w:rStyle w:val="StyleUnderline"/>
        </w:rPr>
      </w:pPr>
      <w:r w:rsidRPr="0057180A">
        <w:rPr>
          <w:rStyle w:val="StyleUnderline"/>
        </w:rPr>
        <w:t xml:space="preserve">As crucial as it is to intervene and alleviate human suffering in the country, the question remains whether these </w:t>
      </w:r>
      <w:r w:rsidRPr="0057180A">
        <w:rPr>
          <w:rStyle w:val="Emphasis"/>
        </w:rPr>
        <w:t>international fundraising events for Yemen are putting the cart before the horse. Ending the conflict, starting with cutting off arms deliveries, must precede fundraising events</w:t>
      </w:r>
      <w:r w:rsidRPr="0057180A">
        <w:rPr>
          <w:rStyle w:val="StyleUnderline"/>
        </w:rPr>
        <w:t>. As long as the war drags on and food is used as a weapon of war, attempts to fundraise are futile.</w:t>
      </w:r>
    </w:p>
    <w:p w:rsidR="00A1535F" w:rsidRDefault="00A1535F" w:rsidP="00A1535F"/>
    <w:p w:rsidR="00A1535F" w:rsidRPr="00BB1BC1" w:rsidRDefault="00A1535F" w:rsidP="00A1535F">
      <w:pPr>
        <w:pStyle w:val="Heading4"/>
      </w:pPr>
      <w:r>
        <w:t>Aid fails and prolongs the conflict</w:t>
      </w:r>
    </w:p>
    <w:p w:rsidR="00A1535F" w:rsidRPr="00D975AA" w:rsidRDefault="00A1535F" w:rsidP="00A1535F">
      <w:r w:rsidRPr="00BB1BC1">
        <w:rPr>
          <w:rStyle w:val="Style13ptBold"/>
        </w:rPr>
        <w:t>Alterman 19</w:t>
      </w:r>
      <w:r>
        <w:t xml:space="preserve"> --- Jon B. Alterman is senior vice president, Brzezinski Chair in Global Security and Geostrategy, and director of the Middle East Program at the Center for Strategic and International Studies (CSIS) in Washington, D.C. (Jon B., “</w:t>
      </w:r>
      <w:r w:rsidRPr="00D975AA">
        <w:t>Aid and Conflict: Pitfalls in Yemen</w:t>
      </w:r>
      <w:r>
        <w:t xml:space="preserve">”, CSIS, </w:t>
      </w:r>
      <w:r w:rsidRPr="00D975AA">
        <w:t>https://www.csis.org/analysis/aid-and-conflict-pitfalls-yemen</w:t>
      </w:r>
      <w:r>
        <w:t>)//CL</w:t>
      </w:r>
    </w:p>
    <w:p w:rsidR="00A1535F" w:rsidRDefault="00A1535F" w:rsidP="00A1535F">
      <w:r>
        <w:t>The Issue</w:t>
      </w:r>
    </w:p>
    <w:p w:rsidR="00A1535F" w:rsidRDefault="00A1535F" w:rsidP="00A1535F">
      <w:r w:rsidRPr="00CD54CD">
        <w:rPr>
          <w:rStyle w:val="StyleUnderline"/>
        </w:rPr>
        <w:t>Aid organizations struggle to meet the</w:t>
      </w:r>
      <w:r>
        <w:t xml:space="preserve"> staggering </w:t>
      </w:r>
      <w:r w:rsidRPr="00CD54CD">
        <w:rPr>
          <w:rStyle w:val="StyleUnderline"/>
        </w:rPr>
        <w:t>humanitarian needs in Yemen</w:t>
      </w:r>
      <w:r>
        <w:t xml:space="preserve">, but </w:t>
      </w:r>
      <w:r w:rsidRPr="00CD54CD">
        <w:rPr>
          <w:rStyle w:val="StyleUnderline"/>
        </w:rPr>
        <w:t>they</w:t>
      </w:r>
      <w:r>
        <w:t xml:space="preserve"> increasingly </w:t>
      </w:r>
      <w:r w:rsidRPr="00CD54CD">
        <w:rPr>
          <w:rStyle w:val="StyleUnderline"/>
        </w:rPr>
        <w:t>are grappling with how aid</w:t>
      </w:r>
      <w:r>
        <w:t xml:space="preserve"> delivery </w:t>
      </w:r>
      <w:r w:rsidRPr="00CD54CD">
        <w:rPr>
          <w:rStyle w:val="StyleUnderline"/>
        </w:rPr>
        <w:t>can complicate or</w:t>
      </w:r>
      <w:r>
        <w:t xml:space="preserve"> even </w:t>
      </w:r>
      <w:r w:rsidRPr="00F72A39">
        <w:rPr>
          <w:rStyle w:val="StyleUnderline"/>
        </w:rPr>
        <w:t>prolong</w:t>
      </w:r>
      <w:r w:rsidRPr="00CD54CD">
        <w:rPr>
          <w:rStyle w:val="StyleUnderline"/>
        </w:rPr>
        <w:t xml:space="preserve"> a humanitarian crisis in the midst of war</w:t>
      </w:r>
      <w:r>
        <w:t xml:space="preserve">. Armies, militias, and war profiteers instrumentalize aid to enhance their own interests, either indifferent or hostile to the interests of civilian populations. </w:t>
      </w:r>
      <w:r w:rsidRPr="000C7AFA">
        <w:rPr>
          <w:rStyle w:val="StyleUnderline"/>
        </w:rPr>
        <w:t>Aid providers are not</w:t>
      </w:r>
      <w:r>
        <w:t xml:space="preserve"> always </w:t>
      </w:r>
      <w:r w:rsidRPr="000C7AFA">
        <w:rPr>
          <w:rStyle w:val="StyleUnderline"/>
        </w:rPr>
        <w:t>well-situated to understand how their actions affect broader conflicts</w:t>
      </w:r>
      <w:r>
        <w:t>, but they understand that they do. While they resist privileging peacemaking over urgent relief, they also are eager to ensure their actions do not draw out the war and the suffering that flows from it.</w:t>
      </w:r>
    </w:p>
    <w:p w:rsidR="00A1535F" w:rsidRDefault="00A1535F" w:rsidP="00A1535F">
      <w:r>
        <w:t>N</w:t>
      </w:r>
      <w:r w:rsidRPr="000C7AFA">
        <w:rPr>
          <w:rStyle w:val="StyleUnderline"/>
        </w:rPr>
        <w:t>o two countries have been as generous to Yemen in the last year as Saudi</w:t>
      </w:r>
      <w:r>
        <w:t xml:space="preserve"> Arabia </w:t>
      </w:r>
      <w:r w:rsidRPr="000C7AFA">
        <w:rPr>
          <w:rStyle w:val="StyleUnderline"/>
        </w:rPr>
        <w:t>and the U</w:t>
      </w:r>
      <w:r>
        <w:t xml:space="preserve">nited </w:t>
      </w:r>
      <w:r w:rsidRPr="000C7AFA">
        <w:rPr>
          <w:rStyle w:val="StyleUnderline"/>
        </w:rPr>
        <w:t>A</w:t>
      </w:r>
      <w:r>
        <w:t xml:space="preserve">rab </w:t>
      </w:r>
      <w:r w:rsidRPr="000C7AFA">
        <w:rPr>
          <w:rStyle w:val="StyleUnderline"/>
        </w:rPr>
        <w:t>E</w:t>
      </w:r>
      <w:r>
        <w:t xml:space="preserve">mirates, </w:t>
      </w:r>
      <w:r w:rsidRPr="000C7AFA">
        <w:rPr>
          <w:rStyle w:val="StyleUnderline"/>
        </w:rPr>
        <w:t xml:space="preserve">which pledged billions of dollars in aid </w:t>
      </w:r>
      <w:r>
        <w:t xml:space="preserve">to the poor and embattled country on the tip of the Arabian Peninsula. At the same time, those two countries are accused of causing much of Yemen’s current misery, as </w:t>
      </w:r>
      <w:r w:rsidRPr="00737F77">
        <w:rPr>
          <w:rStyle w:val="StyleUnderline"/>
        </w:rPr>
        <w:t>their battle against Houthi rebels drives tens of thousands from their homes</w:t>
      </w:r>
      <w:r>
        <w:t>, obstructs trade, and has caused thousands of civilian casualties.</w:t>
      </w:r>
    </w:p>
    <w:p w:rsidR="00A1535F" w:rsidRDefault="00A1535F" w:rsidP="00A1535F">
      <w:r w:rsidRPr="00737F77">
        <w:rPr>
          <w:rStyle w:val="StyleUnderline"/>
        </w:rPr>
        <w:t>The</w:t>
      </w:r>
      <w:r>
        <w:t xml:space="preserve"> current </w:t>
      </w:r>
      <w:r w:rsidRPr="00737F77">
        <w:rPr>
          <w:rStyle w:val="StyleUnderline"/>
        </w:rPr>
        <w:t>struggle for the control of Yemen is not only a complex humanitarian emergency in the midst of war</w:t>
      </w:r>
      <w:r>
        <w:t xml:space="preserve">, but it is a complex humanitarian emergency that is a consequence of war. Yemen’s antagonists are battling for control of the country, and they are using whatever tools are at hand in order to advance their interests. In the Yemen context, </w:t>
      </w:r>
      <w:r w:rsidRPr="00737F77">
        <w:rPr>
          <w:rStyle w:val="StyleUnderline"/>
        </w:rPr>
        <w:t xml:space="preserve">where scarce food and fuel boost prices and money is in short supply, </w:t>
      </w:r>
      <w:r w:rsidRPr="00737F77">
        <w:rPr>
          <w:rStyle w:val="Emphasis"/>
        </w:rPr>
        <w:t>aid</w:t>
      </w:r>
      <w:r w:rsidRPr="00737F77">
        <w:rPr>
          <w:rStyle w:val="StyleUnderline"/>
        </w:rPr>
        <w:t xml:space="preserve"> invariably </w:t>
      </w:r>
      <w:r w:rsidRPr="00737F77">
        <w:rPr>
          <w:rStyle w:val="Emphasis"/>
        </w:rPr>
        <w:t xml:space="preserve">becomes part of the </w:t>
      </w:r>
      <w:r w:rsidRPr="00737F77">
        <w:rPr>
          <w:rStyle w:val="StyleUnderline"/>
        </w:rPr>
        <w:t xml:space="preserve">equation of the </w:t>
      </w:r>
      <w:r w:rsidRPr="00737F77">
        <w:rPr>
          <w:rStyle w:val="Emphasis"/>
        </w:rPr>
        <w:t>conflict</w:t>
      </w:r>
      <w:r w:rsidRPr="00737F77">
        <w:rPr>
          <w:rStyle w:val="StyleUnderline"/>
        </w:rPr>
        <w:t>.</w:t>
      </w:r>
      <w:r>
        <w:t xml:space="preserve"> It does so in several ways.</w:t>
      </w:r>
    </w:p>
    <w:p w:rsidR="00A1535F" w:rsidRPr="00776DC8" w:rsidRDefault="00A1535F" w:rsidP="00A1535F">
      <w:pPr>
        <w:rPr>
          <w:b/>
          <w:iCs/>
          <w:sz w:val="28"/>
          <w:u w:val="single"/>
          <w:bdr w:val="single" w:sz="8" w:space="0" w:color="auto"/>
        </w:rPr>
      </w:pPr>
      <w:r>
        <w:t xml:space="preserve">First, </w:t>
      </w:r>
      <w:r w:rsidRPr="007A07B5">
        <w:rPr>
          <w:rStyle w:val="StyleUnderline"/>
        </w:rPr>
        <w:t>local political actors battle for the control of resources</w:t>
      </w:r>
      <w:r>
        <w:t xml:space="preserve"> to distribute, to reward their supporters and to add to their own coffers. Every humanitarian organization needs an array of local partners. Who those partners are, and what ties they have to combatants, is not always clear. Humanitarians cannot distribute supplies in areas controlled by one of the many forces in Yemen without relying in some way on that force’s allies—in part because the forces in control of an area would encumber non-favored entities to ensure that its own networks benefit. Armed networks also charge transit or distribution fees, putting them somewhere between taxes and bribes. </w:t>
      </w:r>
      <w:r w:rsidRPr="007A07B5">
        <w:rPr>
          <w:rStyle w:val="StyleUnderline"/>
        </w:rPr>
        <w:t xml:space="preserve">Distributing aid not only enriches the networks economically, but it also boosts their political sway by putting their allies in control of resources. Providing relief supplies aids the combatants in another way: </w:t>
      </w:r>
      <w:r w:rsidRPr="007A07B5">
        <w:rPr>
          <w:rStyle w:val="Emphasis"/>
        </w:rPr>
        <w:t>the provision of resources from the outside frees up more local resources for fighting.</w:t>
      </w:r>
    </w:p>
    <w:p w:rsidR="00A1535F" w:rsidRPr="00776DC8" w:rsidRDefault="00A1535F" w:rsidP="00A1535F">
      <w:pPr>
        <w:rPr>
          <w:u w:val="single"/>
        </w:rPr>
      </w:pPr>
      <w:r>
        <w:t xml:space="preserve">Second, </w:t>
      </w:r>
      <w:r w:rsidRPr="007A07B5">
        <w:rPr>
          <w:rStyle w:val="StyleUnderline"/>
        </w:rPr>
        <w:t>outside donors can use aid to further political goals with the population</w:t>
      </w:r>
      <w:r>
        <w:t xml:space="preserve">. Directing resources to government-controlled areas and denying them to those controlled by the Houthis, for example, essentially </w:t>
      </w:r>
      <w:r w:rsidRPr="007A07B5">
        <w:rPr>
          <w:rStyle w:val="StyleUnderline"/>
        </w:rPr>
        <w:t>besieges Houthi areas and holds the civilian population hostage</w:t>
      </w:r>
      <w:r>
        <w:t>. Ironically, doing so may further entrench the Houthis by eliminating alternative channels for civilians to obtain food, fuel, and water. In addition, s</w:t>
      </w:r>
      <w:r w:rsidRPr="0036367A">
        <w:rPr>
          <w:rStyle w:val="StyleUnderline"/>
        </w:rPr>
        <w:t>howering resources on areas recently liberated from Houthi control may be intended to tempt Yemenis to expel the Houthis rather than met the areas of greatest humanitarian need.</w:t>
      </w:r>
    </w:p>
    <w:p w:rsidR="00A1535F" w:rsidRDefault="00A1535F" w:rsidP="00A1535F">
      <w:r>
        <w:t xml:space="preserve">Yemen presents a series of wicked problems, but one of the most difficult is the best way to distribute aid. When humanitarian and political crises are intertwined, there is no way to neatly separate the two. Humanitarians are committed to providing relief from suffering, yet they increasingly understand that </w:t>
      </w:r>
      <w:r w:rsidRPr="0036367A">
        <w:rPr>
          <w:rStyle w:val="StyleUnderline"/>
        </w:rPr>
        <w:t xml:space="preserve">there are circumstances in which providing that relief may actually </w:t>
      </w:r>
      <w:r w:rsidRPr="0036367A">
        <w:rPr>
          <w:rStyle w:val="Emphasis"/>
        </w:rPr>
        <w:t>prolong the conflict</w:t>
      </w:r>
      <w:r w:rsidRPr="0036367A">
        <w:rPr>
          <w:rStyle w:val="StyleUnderline"/>
        </w:rPr>
        <w:t xml:space="preserve"> and increase overall suffering.</w:t>
      </w:r>
      <w:r>
        <w:t xml:space="preserve"> Humanitarians should not see themselves as agents of those working to solve political problems, but they must be aware of and be sensitive to the effects of their actions on the surrounding conflict.</w:t>
      </w:r>
    </w:p>
    <w:p w:rsidR="00A1535F" w:rsidRDefault="00A1535F" w:rsidP="00A1535F"/>
    <w:p w:rsidR="00A1535F" w:rsidRPr="00F524F8" w:rsidRDefault="00A1535F" w:rsidP="00A1535F">
      <w:pPr>
        <w:pStyle w:val="Heading4"/>
      </w:pPr>
      <w:r>
        <w:t>Aid fails---gets taken by terrorist organizations---fuels their ability to succeed in the region</w:t>
      </w:r>
    </w:p>
    <w:p w:rsidR="00A1535F" w:rsidRPr="006A5484" w:rsidRDefault="00A1535F" w:rsidP="00A1535F">
      <w:r w:rsidRPr="00F524F8">
        <w:rPr>
          <w:rStyle w:val="Style13ptBold"/>
        </w:rPr>
        <w:t>Michael 18</w:t>
      </w:r>
      <w:r>
        <w:t xml:space="preserve"> --- </w:t>
      </w:r>
      <w:r w:rsidRPr="006A5484">
        <w:t>15 years of experience covering conflicts across the Middle East, and has gained deep knowledge of the political, social, and cultural dynamics of this volatile region</w:t>
      </w:r>
      <w:r>
        <w:t>, Pulitzer Prize winner</w:t>
      </w:r>
      <w:r w:rsidRPr="006A5484">
        <w:t xml:space="preserve">. </w:t>
      </w:r>
      <w:r>
        <w:t>(Maggie, “</w:t>
      </w:r>
      <w:r w:rsidRPr="006A5484">
        <w:t>AP report: Yemen’s food donations are being snatched from the starving</w:t>
      </w:r>
      <w:r>
        <w:t xml:space="preserve">”, PBS News Letter, 12-31, </w:t>
      </w:r>
      <w:r w:rsidRPr="00C71AC0">
        <w:t>https://www.pbs.org/newshour/world/ap-report-yemens-food-donations-are-being-snatched-from-the-starving</w:t>
      </w:r>
      <w:r>
        <w:t>)//CL</w:t>
      </w:r>
    </w:p>
    <w:p w:rsidR="00A1535F" w:rsidRPr="006A5484" w:rsidRDefault="00A1535F" w:rsidP="00A1535F">
      <w:pPr>
        <w:rPr>
          <w:u w:val="single"/>
        </w:rPr>
      </w:pPr>
      <w:r>
        <w:t xml:space="preserve">TAIZ, Yemen — Day after day Nabil al-Hakimi, </w:t>
      </w:r>
      <w:r w:rsidRPr="001761FB">
        <w:rPr>
          <w:rStyle w:val="StyleUnderline"/>
        </w:rPr>
        <w:t xml:space="preserve">a humanitarian official in </w:t>
      </w:r>
      <w:r w:rsidRPr="001761FB">
        <w:t>Taiz</w:t>
      </w:r>
      <w:r>
        <w:t xml:space="preserve">, one of </w:t>
      </w:r>
      <w:r w:rsidRPr="001761FB">
        <w:rPr>
          <w:rStyle w:val="StyleUnderline"/>
        </w:rPr>
        <w:t>Yemen’s</w:t>
      </w:r>
      <w:r>
        <w:t xml:space="preserve"> largest cities, </w:t>
      </w:r>
      <w:r w:rsidRPr="001761FB">
        <w:rPr>
          <w:rStyle w:val="StyleUnderline"/>
        </w:rPr>
        <w:t xml:space="preserve">went to work feeling he had a “mountain” on his shoulders. </w:t>
      </w:r>
      <w:r w:rsidRPr="001761FB">
        <w:rPr>
          <w:rStyle w:val="Emphasis"/>
        </w:rPr>
        <w:t>Billions of dollars in food and</w:t>
      </w:r>
      <w:r w:rsidRPr="001761FB">
        <w:rPr>
          <w:rStyle w:val="StyleUnderline"/>
        </w:rPr>
        <w:t xml:space="preserve"> other foreign </w:t>
      </w:r>
      <w:r w:rsidRPr="001761FB">
        <w:rPr>
          <w:rStyle w:val="Emphasis"/>
        </w:rPr>
        <w:t>aid was coming into his</w:t>
      </w:r>
      <w:r w:rsidRPr="001761FB">
        <w:rPr>
          <w:rStyle w:val="StyleUnderline"/>
        </w:rPr>
        <w:t xml:space="preserve"> war-ravaged </w:t>
      </w:r>
      <w:r w:rsidRPr="001761FB">
        <w:rPr>
          <w:rStyle w:val="Emphasis"/>
        </w:rPr>
        <w:t>homeland</w:t>
      </w:r>
      <w:r w:rsidRPr="001761FB">
        <w:rPr>
          <w:rStyle w:val="StyleUnderline"/>
        </w:rPr>
        <w:t>, but millions of Yemenis were still living a step away from famine.</w:t>
      </w:r>
    </w:p>
    <w:p w:rsidR="00A1535F" w:rsidRDefault="00A1535F" w:rsidP="00A1535F">
      <w:r>
        <w:t>Reports of organizational disarray and out-and-out thievery streamed in to him this spring and summer from around Taiz — 5,000 sacks of rice doled out without record of where they’d gone . . . 705 food baskets looted from a welfare agency’s warehouses . . . 110 sacks of grain pillaged from trucks trying to make their way through the craggy northern highlands overlooking the city.</w:t>
      </w:r>
    </w:p>
    <w:p w:rsidR="00A1535F" w:rsidRDefault="00A1535F" w:rsidP="00A1535F">
      <w:r w:rsidRPr="001761FB">
        <w:rPr>
          <w:rStyle w:val="StyleUnderline"/>
        </w:rPr>
        <w:t xml:space="preserve">Food </w:t>
      </w:r>
      <w:r w:rsidRPr="001761FB">
        <w:rPr>
          <w:rStyle w:val="Emphasis"/>
        </w:rPr>
        <w:t>donations</w:t>
      </w:r>
      <w:r>
        <w:t xml:space="preserve">, it was clear, </w:t>
      </w:r>
      <w:r w:rsidRPr="001761FB">
        <w:rPr>
          <w:rStyle w:val="Emphasis"/>
        </w:rPr>
        <w:t>were</w:t>
      </w:r>
      <w:r w:rsidRPr="001761FB">
        <w:rPr>
          <w:rStyle w:val="StyleUnderline"/>
        </w:rPr>
        <w:t xml:space="preserve"> being </w:t>
      </w:r>
      <w:r w:rsidRPr="001761FB">
        <w:rPr>
          <w:rStyle w:val="Emphasis"/>
        </w:rPr>
        <w:t>snatched from the starving.</w:t>
      </w:r>
    </w:p>
    <w:p w:rsidR="00A1535F" w:rsidRDefault="00A1535F" w:rsidP="00A1535F">
      <w:r>
        <w:t>“</w:t>
      </w:r>
      <w:r w:rsidRPr="001761FB">
        <w:rPr>
          <w:rStyle w:val="StyleUnderline"/>
        </w:rPr>
        <w:t>The army that should protect the aid is looting the aid</w:t>
      </w:r>
      <w:r>
        <w:t>,” al-Hakimi told the AP.</w:t>
      </w:r>
    </w:p>
    <w:p w:rsidR="00A1535F" w:rsidRDefault="00A1535F" w:rsidP="00A1535F">
      <w:r>
        <w:t xml:space="preserve">Documents reviewed by The Associated Press and interviews with al-Hakimi and other officials and aid workers show that </w:t>
      </w:r>
      <w:r w:rsidRPr="001761FB">
        <w:rPr>
          <w:rStyle w:val="StyleUnderline"/>
        </w:rPr>
        <w:t>thousands of families in Taiz are not getting international food aid intended for them</w:t>
      </w:r>
      <w:r>
        <w:t xml:space="preserve"> — </w:t>
      </w:r>
      <w:r w:rsidRPr="001761FB">
        <w:rPr>
          <w:rStyle w:val="StyleUnderline"/>
        </w:rPr>
        <w:t>often because it has been seized by armed units that are allied with the Saudi-led</w:t>
      </w:r>
      <w:r>
        <w:t>, American-backed military coalition fighting in Yemen.</w:t>
      </w:r>
    </w:p>
    <w:p w:rsidR="00A1535F" w:rsidRPr="006A5484" w:rsidRDefault="00A1535F" w:rsidP="00A1535F">
      <w:pPr>
        <w:rPr>
          <w:rStyle w:val="StyleUnderline"/>
        </w:rPr>
      </w:pPr>
      <w:r>
        <w:t xml:space="preserve">Across Yemen, </w:t>
      </w:r>
      <w:r w:rsidRPr="001761FB">
        <w:rPr>
          <w:rStyle w:val="Emphasis"/>
        </w:rPr>
        <w:t>factions and militias</w:t>
      </w:r>
      <w:r>
        <w:t xml:space="preserve"> on all sides of the conflict </w:t>
      </w:r>
      <w:r w:rsidRPr="001761FB">
        <w:rPr>
          <w:rStyle w:val="Emphasis"/>
        </w:rPr>
        <w:t>have blocked food aid</w:t>
      </w:r>
      <w:r>
        <w:t xml:space="preserve"> </w:t>
      </w:r>
      <w:r w:rsidRPr="001761FB">
        <w:rPr>
          <w:rStyle w:val="StyleUnderline"/>
        </w:rPr>
        <w:t>from going to groups suspected of disloyalty, diverted it to front-line combat units or sold it for profit on the black market</w:t>
      </w:r>
      <w:r>
        <w:t>, according to public records and confidential documents obtained by the AP and interviews with more than 70 aid workers, government officials and average citizens from six different provinces.</w:t>
      </w:r>
    </w:p>
    <w:p w:rsidR="00A1535F" w:rsidRPr="006A5484" w:rsidRDefault="00A1535F" w:rsidP="00A1535F">
      <w:pPr>
        <w:rPr>
          <w:u w:val="single"/>
        </w:rPr>
      </w:pPr>
      <w:r w:rsidRPr="001761FB">
        <w:rPr>
          <w:rStyle w:val="StyleUnderline"/>
        </w:rPr>
        <w:t>The problem of lost and stolen aid is common in Taiz and other areas controlled by Yemen’s internationally recognized government</w:t>
      </w:r>
      <w:r>
        <w:t>, which is supported by the Saudi-led military coalition. It is even more widespread in territories controlled by the Houthi rebels, th</w:t>
      </w:r>
      <w:r w:rsidRPr="006A5484">
        <w:rPr>
          <w:rStyle w:val="StyleUnderline"/>
        </w:rPr>
        <w:t>e struggling government’s main enemy during the nearly four years of warfare that has spawned the world’s worst humanitarian crisis.</w:t>
      </w:r>
    </w:p>
    <w:p w:rsidR="00A1535F" w:rsidRDefault="00A1535F" w:rsidP="00A1535F">
      <w:r>
        <w:t>Some observers have attributed the near-famine conditions in much of the country to the coalition’s blockade of ports that supply Houthi-controlled areas. AP’s investigation found that large amounts of food are making it into the country, but once there, the food often isn’t getting to people who need it most — raising questions about the ability of United Nations agencies and other big aid organizations to operate effectively in Yemen.</w:t>
      </w:r>
    </w:p>
    <w:p w:rsidR="00A1535F" w:rsidRDefault="00A1535F" w:rsidP="00A1535F">
      <w:r>
        <w:t>After the release of the AP’s investigation on Monday, the United Nations’ World Food Program for the first time directly accused the Houthi rebels of diverting aid. WFP director David Beasley said in a letter to the Houthis’ leader that if the rebels did not investigate and put an end to theft, the organization would suspend some assistance, potentially effecting nearly 3 million people.</w:t>
      </w:r>
    </w:p>
    <w:p w:rsidR="00A1535F" w:rsidRDefault="00A1535F" w:rsidP="00A1535F">
      <w:r>
        <w:t>“These incidents of fraud amount to stealing food from the mouths of hungry Yemeni children,” Beasley wrote.</w:t>
      </w:r>
    </w:p>
    <w:p w:rsidR="00A1535F" w:rsidRDefault="00A1535F" w:rsidP="00A1535F">
      <w:r>
        <w:t>T</w:t>
      </w:r>
      <w:r w:rsidRPr="006A5484">
        <w:rPr>
          <w:rStyle w:val="StyleUnderline"/>
        </w:rPr>
        <w:t>he WFP said its own investigation</w:t>
      </w:r>
      <w:r>
        <w:t xml:space="preserve"> had </w:t>
      </w:r>
      <w:r w:rsidRPr="006A5484">
        <w:rPr>
          <w:rStyle w:val="StyleUnderline"/>
        </w:rPr>
        <w:t>found “evidence of trucks illicitly removing food from designated food distribution centers” in Houthi-controlled areas</w:t>
      </w:r>
      <w:r>
        <w:t xml:space="preserve"> as well as fraud by a local food aid distributor connected to the Houthis’ Education Ministry. It said it learned many people in the Houthi-controlled capital, Sanaa, have not been getting food rations they’re entitled to and that in other areas “</w:t>
      </w:r>
      <w:r w:rsidRPr="006A5484">
        <w:rPr>
          <w:rStyle w:val="StyleUnderline"/>
        </w:rPr>
        <w:t xml:space="preserve">hungry people have been </w:t>
      </w:r>
      <w:r w:rsidRPr="006A5484">
        <w:rPr>
          <w:rStyle w:val="Emphasis"/>
        </w:rPr>
        <w:t>denied full rations.”</w:t>
      </w:r>
    </w:p>
    <w:p w:rsidR="00A1535F" w:rsidRDefault="00A1535F" w:rsidP="00A1535F">
      <w:r>
        <w:t>The World Food Program has 5,000 distribution sites across the country targeting 10 million people a month with food baskets but says it can monitor just 20 percent of the deliveries.</w:t>
      </w:r>
    </w:p>
    <w:p w:rsidR="00A1535F" w:rsidRDefault="00A1535F" w:rsidP="00A1535F">
      <w:r>
        <w:t xml:space="preserve">This year the U.N., </w:t>
      </w:r>
      <w:r w:rsidRPr="006A5484">
        <w:rPr>
          <w:rStyle w:val="StyleUnderline"/>
        </w:rPr>
        <w:t>the United States</w:t>
      </w:r>
      <w:r>
        <w:t xml:space="preserve">, Saudi Arabia </w:t>
      </w:r>
      <w:r w:rsidRPr="006A5484">
        <w:rPr>
          <w:rStyle w:val="StyleUnderline"/>
        </w:rPr>
        <w:t>and others have poured more than $4 billion in food, shelter, medical and other aid into Yemen</w:t>
      </w:r>
      <w:r>
        <w:t>. That figure has been growing and is expected to keep climbing in 2019.</w:t>
      </w:r>
    </w:p>
    <w:p w:rsidR="00A1535F" w:rsidRDefault="00A1535F" w:rsidP="00A1535F">
      <w:r>
        <w:t>Despite the surge in help, hunger — and, in some pockets of the country, famine-level starvation — have continued to grow.</w:t>
      </w:r>
    </w:p>
    <w:p w:rsidR="00A1535F" w:rsidRDefault="00A1535F" w:rsidP="00A1535F">
      <w:r>
        <w:t xml:space="preserve">An analysis this month by a coalition of global relief groups found that </w:t>
      </w:r>
      <w:r w:rsidRPr="006A5484">
        <w:rPr>
          <w:rStyle w:val="StyleUnderline"/>
        </w:rPr>
        <w:t xml:space="preserve">even with the food aid that is coming in, more than </w:t>
      </w:r>
      <w:r w:rsidRPr="006A5484">
        <w:rPr>
          <w:rStyle w:val="Emphasis"/>
        </w:rPr>
        <w:t>half of the population is not getting enough to eat</w:t>
      </w:r>
      <w:r>
        <w:t xml:space="preserve"> — 15.9 million of Yemen’s 29 million people. </w:t>
      </w:r>
      <w:r w:rsidRPr="006A5484">
        <w:rPr>
          <w:rStyle w:val="StyleUnderline"/>
        </w:rPr>
        <w:t>They include 10.8 million who are in an “emergency” phase of food insecurity, roughly 5 million who are in a deeper “crisis” phase and 63,500 who are facing “catastrophe,”</w:t>
      </w:r>
      <w:r>
        <w:t xml:space="preserve"> a synonym for famine.</w:t>
      </w:r>
    </w:p>
    <w:p w:rsidR="00A1535F" w:rsidRPr="006A5484" w:rsidRDefault="00A1535F" w:rsidP="00A1535F">
      <w:pPr>
        <w:rPr>
          <w:rStyle w:val="StyleUnderline"/>
        </w:rPr>
      </w:pPr>
      <w:r>
        <w:t xml:space="preserve">After the release of the AP’s investigation, </w:t>
      </w:r>
      <w:r w:rsidRPr="006A5484">
        <w:rPr>
          <w:rStyle w:val="StyleUnderline"/>
        </w:rPr>
        <w:t xml:space="preserve">the United Nations’ World Food Program for the first time directly </w:t>
      </w:r>
      <w:r w:rsidRPr="006A5484">
        <w:rPr>
          <w:rStyle w:val="Emphasis"/>
        </w:rPr>
        <w:t>accused</w:t>
      </w:r>
      <w:r w:rsidRPr="006A5484">
        <w:rPr>
          <w:rStyle w:val="StyleUnderline"/>
        </w:rPr>
        <w:t xml:space="preserve"> the </w:t>
      </w:r>
      <w:r w:rsidRPr="006A5484">
        <w:rPr>
          <w:rStyle w:val="Emphasis"/>
        </w:rPr>
        <w:t>Houthi rebels of diverting aid</w:t>
      </w:r>
      <w:r w:rsidRPr="006A5484">
        <w:rPr>
          <w:rStyle w:val="StyleUnderline"/>
        </w:rPr>
        <w:t>.</w:t>
      </w:r>
    </w:p>
    <w:p w:rsidR="00A1535F" w:rsidRDefault="00A1535F" w:rsidP="00A1535F">
      <w:r>
        <w:t>Counting the number of people who have starved to death in Yemen is difficult, because of the challenges of getting into areas shaken by violence and because starving people often officially die from diseases that prey on their weakened conditions. The nonprofit group Save the Children estimates that 85,000 children under the age of 5 have died from starvation or disease since the start of the war.</w:t>
      </w:r>
    </w:p>
    <w:p w:rsidR="00A1535F" w:rsidRDefault="00A1535F" w:rsidP="00A1535F">
      <w:r>
        <w:t>In some parts of the country, fighting, roadblocks and bureaucratic obstacles have reduced the amount of aid getting in. In other areas, aid gets in but still doesn’t get to the hungriest families.</w:t>
      </w:r>
    </w:p>
    <w:p w:rsidR="00A1535F" w:rsidRDefault="00A1535F" w:rsidP="00A1535F">
      <w:r>
        <w:t>In the northern province of Saada, a Houthi stronghold, international aid groups estimate that 445,000 people need food assistance. Some months the U.N. has sent enough food to feed twice that many people. Yet the latest figures from the U.N. and other relief organizations show that 65 percent of residents are facing severe food shortages, including at least 7,000 people who are in pockets of outright famine.</w:t>
      </w:r>
    </w:p>
    <w:p w:rsidR="00A1535F" w:rsidRDefault="00A1535F" w:rsidP="00A1535F">
      <w:r>
        <w:t>Three officials with the coalition-backed government told the AP that they would provide replies to questions about the theft of food aid, but then didn’t provide answers.</w:t>
      </w:r>
    </w:p>
    <w:p w:rsidR="00A1535F" w:rsidRDefault="00A1535F" w:rsidP="00A1535F">
      <w:r>
        <w:t>Officials at the agency that oversees aid work in Houthi territory — the National Authority for the Management and Coordination of Humanitarian Affairs — did not return repeated phone calls from the AP.</w:t>
      </w:r>
    </w:p>
    <w:p w:rsidR="00A1535F" w:rsidRDefault="00A1535F" w:rsidP="00A1535F">
      <w:r>
        <w:t>U.N. officials have generally been cautious in public statements about the Houthis, based in part on worries that the rebels might respond by blocking U.N. agencies from access to starving people. But in interviews with the AP, two top U.N. relief officials used strong language in reference to both the Houthis and their battlefield adversaries.</w:t>
      </w:r>
    </w:p>
    <w:p w:rsidR="00A1535F" w:rsidRDefault="00A1535F" w:rsidP="00A1535F">
      <w:r>
        <w:t xml:space="preserve">Geert Cappelaere, Middle East director for UNICEF, the U.N.’s emergency fund for children, said </w:t>
      </w:r>
      <w:r w:rsidRPr="006A5484">
        <w:rPr>
          <w:rStyle w:val="StyleUnderline"/>
        </w:rPr>
        <w:t xml:space="preserve">authorities on “all sides” of the conflict </w:t>
      </w:r>
      <w:r w:rsidRPr="006A5484">
        <w:rPr>
          <w:rStyle w:val="Emphasis"/>
        </w:rPr>
        <w:t>are impeding aid groups</w:t>
      </w:r>
      <w:r>
        <w:t xml:space="preserve"> — and increasing the risk that the country will descend into widespread famine.</w:t>
      </w:r>
    </w:p>
    <w:p w:rsidR="00A1535F" w:rsidRDefault="00A1535F" w:rsidP="00A1535F">
      <w:r>
        <w:t>“This has nothing to do with nature,” Cappelaere told the AP. “There is no drought here in Yemen. All of this is man-made. All of this has to do with poor political leadership which doesn’t put the people’s interest at the core of their actions.”</w:t>
      </w:r>
    </w:p>
    <w:p w:rsidR="00A1535F" w:rsidRDefault="00A1535F" w:rsidP="00A1535F">
      <w:r>
        <w:t>David Beasley, executive director of the U.N.’s food program, said “</w:t>
      </w:r>
      <w:r w:rsidRPr="006A5484">
        <w:rPr>
          <w:rStyle w:val="StyleUnderline"/>
        </w:rPr>
        <w:t>certain elements of the Houthis” are denying the agency access to some parts of rebel territory — and appear to be diverting food aid.</w:t>
      </w:r>
    </w:p>
    <w:p w:rsidR="00A1535F" w:rsidRDefault="00A1535F" w:rsidP="00A1535F">
      <w:r>
        <w:t>“It’s a disgrace, criminal, it’s wrong, and it needs to end,” Beasley said in an interview Sunday with the AP. “Innocent people are suffering.”</w:t>
      </w:r>
    </w:p>
    <w:p w:rsidR="00A1535F" w:rsidRDefault="00A1535F" w:rsidP="00A1535F">
      <w:r>
        <w:t>The rebels and the coalition forces have begun peace talks in recent weeks, a process that has led to a reduction in fighting and eased the challenges of getting food aid into and out of Hodeida, the port city that is a gateway to the Houthi-controlled north. But even if donors are able to get more food in, the problem of what happens to food aid once it makes landfall remains.</w:t>
      </w:r>
    </w:p>
    <w:p w:rsidR="00A1535F" w:rsidRPr="006A5484" w:rsidRDefault="00A1535F" w:rsidP="00A1535F">
      <w:pPr>
        <w:rPr>
          <w:rStyle w:val="Emphasis"/>
        </w:rPr>
      </w:pPr>
      <w:r w:rsidRPr="006A5484">
        <w:rPr>
          <w:rStyle w:val="Emphasis"/>
        </w:rPr>
        <w:t>“The poor get nothing”</w:t>
      </w:r>
    </w:p>
    <w:p w:rsidR="00A1535F" w:rsidRDefault="00A1535F" w:rsidP="00A1535F">
      <w:r>
        <w:t>The war in Yemen began in March 2015 after Houthi rebels swept out of the mountains and occupied northern Yemen, forcing the government of Yemeni President Abed Rabbo Mansour Hadi into exile.</w:t>
      </w:r>
    </w:p>
    <w:p w:rsidR="00A1535F" w:rsidRDefault="00A1535F" w:rsidP="00A1535F">
      <w:r>
        <w:t>After the rebels began pushing farther south, Saudi Arabia and other Persian Gulf states formed a coalition to take on the Houthis, describing their involvement as an effort to stop Iran, which has ties to the Houthis, from gaining sway over Yemen.</w:t>
      </w:r>
    </w:p>
    <w:p w:rsidR="00A1535F" w:rsidRPr="006A5484" w:rsidRDefault="00A1535F" w:rsidP="00A1535F">
      <w:pPr>
        <w:rPr>
          <w:u w:val="single"/>
        </w:rPr>
      </w:pPr>
      <w:r>
        <w:t xml:space="preserve">The coalition launched a rolling campaign of airstrikes and imposed an air, land and sea embargo on the rebel-held north. </w:t>
      </w:r>
      <w:r w:rsidRPr="006A5484">
        <w:rPr>
          <w:rStyle w:val="StyleUnderline"/>
        </w:rPr>
        <w:t>The Houthis</w:t>
      </w:r>
      <w:r>
        <w:t xml:space="preserve">, in turn, </w:t>
      </w:r>
      <w:r w:rsidRPr="006A5484">
        <w:rPr>
          <w:rStyle w:val="StyleUnderline"/>
        </w:rPr>
        <w:t xml:space="preserve">have </w:t>
      </w:r>
      <w:r w:rsidRPr="006A5484">
        <w:rPr>
          <w:rStyle w:val="Emphasis"/>
        </w:rPr>
        <w:t>blocked a key access route</w:t>
      </w:r>
      <w:r w:rsidRPr="006A5484">
        <w:rPr>
          <w:rStyle w:val="StyleUnderline"/>
        </w:rPr>
        <w:t xml:space="preserve"> to Taiz, </w:t>
      </w:r>
      <w:r w:rsidRPr="006A5484">
        <w:rPr>
          <w:rStyle w:val="Emphasis"/>
        </w:rPr>
        <w:t>making it difficult for aid groups to get food</w:t>
      </w:r>
      <w:r w:rsidRPr="006A5484">
        <w:rPr>
          <w:rStyle w:val="StyleUnderline"/>
        </w:rPr>
        <w:t xml:space="preserve"> and other supplies into the city.</w:t>
      </w:r>
    </w:p>
    <w:p w:rsidR="00A1535F" w:rsidRDefault="00A1535F" w:rsidP="00A1535F"/>
    <w:p w:rsidR="00A1535F" w:rsidRPr="00770256" w:rsidRDefault="00A1535F" w:rsidP="00A1535F">
      <w:pPr>
        <w:pStyle w:val="Heading4"/>
      </w:pPr>
      <w:r>
        <w:t>Aid fails---it funds Houthi rebels and prolongs the crisis in Yemen</w:t>
      </w:r>
    </w:p>
    <w:p w:rsidR="00A1535F" w:rsidRPr="00C55BA4" w:rsidRDefault="00A1535F" w:rsidP="00A1535F">
      <w:r w:rsidRPr="00770256">
        <w:rPr>
          <w:rStyle w:val="Style13ptBold"/>
        </w:rPr>
        <w:t>Hanna 19</w:t>
      </w:r>
      <w:r>
        <w:t xml:space="preserve"> --- Reporter for Egypt Today, (Iman, “</w:t>
      </w:r>
      <w:r w:rsidRPr="00770256">
        <w:t>Relief crisis in Yemen: Where does humanitarian aid go?</w:t>
      </w:r>
      <w:r>
        <w:t xml:space="preserve">”, Egypt Today, 4-13, </w:t>
      </w:r>
      <w:r w:rsidRPr="00770256">
        <w:t>https://www.egypttoday.com/Article/2/68301/Relief-crisis-in-Yemen-Where-does-humanitarian-aid-go</w:t>
      </w:r>
      <w:r>
        <w:t>)//CL</w:t>
      </w:r>
    </w:p>
    <w:p w:rsidR="00A1535F" w:rsidRDefault="00A1535F" w:rsidP="00A1535F">
      <w:r>
        <w:t xml:space="preserve">Yemen – 13 April 2019: </w:t>
      </w:r>
      <w:r w:rsidRPr="00CC0689">
        <w:rPr>
          <w:rStyle w:val="StyleUnderline"/>
        </w:rPr>
        <w:t>Relief in Yemen is highly problematic. The amounts of money allocated,</w:t>
      </w:r>
      <w:r>
        <w:t xml:space="preserve"> whether from the international community or regional organizations, </w:t>
      </w:r>
      <w:r w:rsidRPr="00CC0689">
        <w:rPr>
          <w:rStyle w:val="StyleUnderline"/>
        </w:rPr>
        <w:t>is huge</w:t>
      </w:r>
      <w:r>
        <w:t>, reaching $2.1 billion last year.</w:t>
      </w:r>
    </w:p>
    <w:p w:rsidR="00A1535F" w:rsidRDefault="00A1535F" w:rsidP="00A1535F">
      <w:r w:rsidRPr="00CC0689">
        <w:rPr>
          <w:rStyle w:val="StyleUnderline"/>
        </w:rPr>
        <w:t xml:space="preserve">If you compare these amounts of money to the situation of Yemenis, you will find </w:t>
      </w:r>
      <w:r w:rsidRPr="00CC0689">
        <w:rPr>
          <w:rStyle w:val="Emphasis"/>
        </w:rPr>
        <w:t>a large gap</w:t>
      </w:r>
      <w:r>
        <w:t xml:space="preserve">. Based on the views of random sectors from five governorates, relief does not reach many Yemenis, or is taken by Houthis, which do not hand over any part to non-followers. When we looked at the details of the crisis, </w:t>
      </w:r>
      <w:r w:rsidRPr="00CC0689">
        <w:rPr>
          <w:rStyle w:val="Emphasis"/>
        </w:rPr>
        <w:t>we found</w:t>
      </w:r>
      <w:r w:rsidRPr="00CC0689">
        <w:rPr>
          <w:rStyle w:val="StyleUnderline"/>
        </w:rPr>
        <w:t xml:space="preserve"> that </w:t>
      </w:r>
      <w:r w:rsidRPr="00CC0689">
        <w:rPr>
          <w:rStyle w:val="Emphasis"/>
        </w:rPr>
        <w:t xml:space="preserve">80 percent of the aid reaches Houthis </w:t>
      </w:r>
      <w:r w:rsidRPr="00CC0689">
        <w:rPr>
          <w:rStyle w:val="StyleUnderline"/>
        </w:rPr>
        <w:t>from international organizations</w:t>
      </w:r>
      <w:r>
        <w:t>, through the port of Hodeidah at a time when the governorate suffers from a major famine.</w:t>
      </w:r>
    </w:p>
    <w:p w:rsidR="00A1535F" w:rsidRDefault="00A1535F" w:rsidP="00A1535F">
      <w:r>
        <w:t>The final situation is a number of governorates suffering from acute hunger. In Hodeidah there is a famine, malnutrition in Lahj, and families sleeping for nights on gravel, in camps, streets, houses and hospitals.</w:t>
      </w:r>
    </w:p>
    <w:p w:rsidR="00A1535F" w:rsidRDefault="00A1535F" w:rsidP="00A1535F">
      <w:r>
        <w:t>The large gap between the reported relief numbers and the situation on the ground raises several questions: Where do the relief funds go? What are the channels and mechanisms through which it reaches Yemenis?</w:t>
      </w:r>
    </w:p>
    <w:p w:rsidR="00A1535F" w:rsidRDefault="00A1535F" w:rsidP="00A1535F">
      <w:r>
        <w:t>Food Crisis</w:t>
      </w:r>
    </w:p>
    <w:p w:rsidR="00A1535F" w:rsidRDefault="00A1535F" w:rsidP="00A1535F">
      <w:r w:rsidRPr="00CC0689">
        <w:rPr>
          <w:rStyle w:val="StyleUnderline"/>
        </w:rPr>
        <w:t xml:space="preserve">Relief convoys and </w:t>
      </w:r>
      <w:r>
        <w:t xml:space="preserve">their </w:t>
      </w:r>
      <w:r w:rsidRPr="00CC0689">
        <w:rPr>
          <w:rStyle w:val="StyleUnderline"/>
        </w:rPr>
        <w:t xml:space="preserve">workers are subjected to attacks by the Houthis, ranging </w:t>
      </w:r>
      <w:r w:rsidRPr="00CC0689">
        <w:rPr>
          <w:rStyle w:val="Emphasis"/>
        </w:rPr>
        <w:t>from detention</w:t>
      </w:r>
      <w:r w:rsidRPr="00CC0689">
        <w:rPr>
          <w:rStyle w:val="StyleUnderline"/>
        </w:rPr>
        <w:t xml:space="preserve"> to payment of royalties and </w:t>
      </w:r>
      <w:r w:rsidRPr="00CC0689">
        <w:rPr>
          <w:rStyle w:val="Emphasis"/>
        </w:rPr>
        <w:t>stealing relief supplies</w:t>
      </w:r>
      <w:r w:rsidRPr="00CC0689">
        <w:rPr>
          <w:rStyle w:val="StyleUnderline"/>
        </w:rPr>
        <w:t xml:space="preserve"> to sell them on the black market, in addition to the risks that humanitarian workers are subjected to,</w:t>
      </w:r>
      <w:r>
        <w:t xml:space="preserve"> most recently the death of Hanna Lahoj at the Red Cross organization.</w:t>
      </w:r>
    </w:p>
    <w:p w:rsidR="00A1535F" w:rsidRDefault="00A1535F" w:rsidP="00A1535F">
      <w:r>
        <w:t>According to the statistics of the Higher Relief Committee, there are 65 vessels detained between 2015 and 2018. During the same period, 615 relief trucks were seized and four of them were detonated, in addition to attacks on 16 UN organizations and their personnel. The attacks ranged from murder, to kidnapping and forcibly closing the offices. The violations were concentrated in Sana'a, Taiz, Hodeidah and Ibb.</w:t>
      </w:r>
    </w:p>
    <w:p w:rsidR="00A1535F" w:rsidRDefault="00A1535F" w:rsidP="00A1535F">
      <w:r>
        <w:t>The United Nations also announced that the humanitarian needs in Yemen for this year amount to $2.96 billion, $2.1 billion of which has already been collected from Saudi Arabia and the United Arab Emirates, while the coalition countries pledged the remaining amount. How are these amounts distributed? What are the guarantees that it will reach the beneficiaries?</w:t>
      </w:r>
    </w:p>
    <w:p w:rsidR="00A1535F" w:rsidRDefault="00A1535F" w:rsidP="00A1535F">
      <w:r>
        <w:t xml:space="preserve">On the other hand, </w:t>
      </w:r>
      <w:r w:rsidRPr="002D0AB1">
        <w:rPr>
          <w:rStyle w:val="StyleUnderline"/>
        </w:rPr>
        <w:t xml:space="preserve">the international organizations are accused of </w:t>
      </w:r>
      <w:r w:rsidRPr="002D0AB1">
        <w:rPr>
          <w:rStyle w:val="Emphasis"/>
        </w:rPr>
        <w:t>delivering the relief material</w:t>
      </w:r>
      <w:r w:rsidRPr="002D0AB1">
        <w:rPr>
          <w:rStyle w:val="StyleUnderline"/>
        </w:rPr>
        <w:t xml:space="preserve"> to the Houthis, </w:t>
      </w:r>
      <w:r w:rsidRPr="002D0AB1">
        <w:rPr>
          <w:rStyle w:val="Emphasis"/>
        </w:rPr>
        <w:t>who steal and sell it on the black market</w:t>
      </w:r>
      <w:r>
        <w:t xml:space="preserve">. According to the Yemeni Higher Relief Committee, 13,815 </w:t>
      </w:r>
      <w:r w:rsidRPr="002D0AB1">
        <w:rPr>
          <w:rStyle w:val="StyleUnderline"/>
        </w:rPr>
        <w:t>food baskets were stolen and looted by the Houthis, and traded on the black market in three years</w:t>
      </w:r>
      <w:r>
        <w:t xml:space="preserve"> - from 2015 to 2018. Eyewitnesses confirmed that they are sold with the logo of the organization that distributed them, why then do international organizations continue to grant them to the Houthis?</w:t>
      </w:r>
    </w:p>
    <w:p w:rsidR="00A1535F" w:rsidRDefault="00A1535F" w:rsidP="00A1535F">
      <w:r>
        <w:t>We went with many questions to meet with officials of international and local relief organizations.</w:t>
      </w:r>
    </w:p>
    <w:p w:rsidR="00A1535F" w:rsidRDefault="00A1535F" w:rsidP="00A1535F">
      <w:r>
        <w:t>Relief Coordinator in Aden</w:t>
      </w:r>
    </w:p>
    <w:p w:rsidR="00A1535F" w:rsidRDefault="00A1535F" w:rsidP="00A1535F">
      <w:r>
        <w:t>Yemenis are starving to death!</w:t>
      </w:r>
    </w:p>
    <w:p w:rsidR="00A1535F" w:rsidRDefault="00A1535F" w:rsidP="00A1535F">
      <w:r w:rsidRPr="002D0AB1">
        <w:rPr>
          <w:rStyle w:val="StyleUnderline"/>
        </w:rPr>
        <w:t>A number of Yemenis confirmed that they do not receive any of this assistance.</w:t>
      </w:r>
      <w:r>
        <w:t xml:space="preserve"> During our trip to Taiz Nagia Mohammed confirmed that since her father was martyred in the confrontations with the Houthis she finds no one to pay for her needs. She is an elderly woman aged 60 years, suffering from blood clots in the heart, and inflammation of the kidneys. She goes to Al-Thawra Hospital in Taiz, but cannot find medicines many times. In the end, she remained in her house waiting for the door to be knocked by someone willing to help her. We asked her if any of the relief organizations came to provide food or medicine. She answered, “We do not see anyone, only some of the neighbors know about me and bring food every few days. God help us”.</w:t>
      </w:r>
    </w:p>
    <w:p w:rsidR="00A1535F" w:rsidRPr="00770256" w:rsidRDefault="00A1535F" w:rsidP="00A1535F">
      <w:pPr>
        <w:rPr>
          <w:u w:val="single"/>
        </w:rPr>
      </w:pPr>
      <w:r w:rsidRPr="002D0AB1">
        <w:rPr>
          <w:rStyle w:val="StyleUnderline"/>
        </w:rPr>
        <w:t>Relief does not reach the combat areas</w:t>
      </w:r>
    </w:p>
    <w:p w:rsidR="00A1535F" w:rsidRDefault="00A1535F" w:rsidP="00A1535F">
      <w:r>
        <w:t xml:space="preserve">In Taiz, </w:t>
      </w:r>
      <w:r w:rsidRPr="002D0AB1">
        <w:rPr>
          <w:rStyle w:val="StyleUnderline"/>
        </w:rPr>
        <w:t>there are families trapped in areas of engagement with the Houthis</w:t>
      </w:r>
      <w:r>
        <w:t xml:space="preserve">. They also die of starvation, because </w:t>
      </w:r>
      <w:r w:rsidRPr="002D0AB1">
        <w:rPr>
          <w:rStyle w:val="StyleUnderline"/>
        </w:rPr>
        <w:t>the organizations cannot reach these areas</w:t>
      </w:r>
      <w:r>
        <w:t>, as confirmed by Mahmoud Badr, a resident of Taiz.</w:t>
      </w:r>
    </w:p>
    <w:p w:rsidR="00A1535F" w:rsidRDefault="00A1535F" w:rsidP="00A1535F">
      <w:r>
        <w:t xml:space="preserve">Jamal al-Faqih, </w:t>
      </w:r>
      <w:r w:rsidRPr="002D0AB1">
        <w:rPr>
          <w:rStyle w:val="StyleUnderline"/>
        </w:rPr>
        <w:t>the</w:t>
      </w:r>
      <w:r>
        <w:t xml:space="preserve"> general </w:t>
      </w:r>
      <w:r w:rsidRPr="002D0AB1">
        <w:rPr>
          <w:rStyle w:val="StyleUnderline"/>
        </w:rPr>
        <w:t>coordinator of Yemen's Higher Relief Committee, confirmed that the main offices of international organizations are based in Sana'a</w:t>
      </w:r>
      <w:r>
        <w:t>, and demanded returning them back to Aden to be close to the process of sending and distributing relief.</w:t>
      </w:r>
    </w:p>
    <w:p w:rsidR="00A1535F" w:rsidRDefault="00A1535F" w:rsidP="00A1535F">
      <w:r>
        <w:t>There are other entities, such as the Turkish Red Crescent, China and Jordan. Our task is to coordinate</w:t>
      </w:r>
      <w:r w:rsidRPr="002D0AB1">
        <w:rPr>
          <w:rStyle w:val="StyleUnderline"/>
        </w:rPr>
        <w:t>, open channels for aid providers to deliver their aid to places where it is needed</w:t>
      </w:r>
      <w:r>
        <w:t>. As for the international organizations, they operate under the auspices of the OCHA, which includes 13 organizations with 34 European sub-organizations, and from 15 to 20 effective civil society organizations.</w:t>
      </w:r>
    </w:p>
    <w:p w:rsidR="00A1535F" w:rsidRPr="00A1535F" w:rsidRDefault="00A1535F" w:rsidP="00A1535F"/>
    <w:p w:rsidR="00D92451" w:rsidRDefault="00D92451" w:rsidP="00D92451">
      <w:pPr>
        <w:pStyle w:val="Heading4"/>
      </w:pPr>
      <w:r>
        <w:t xml:space="preserve">Blocked </w:t>
      </w:r>
      <w:r w:rsidRPr="00F37205">
        <w:rPr>
          <w:u w:val="single"/>
        </w:rPr>
        <w:t>aid shipments</w:t>
      </w:r>
      <w:r>
        <w:t xml:space="preserve"> and </w:t>
      </w:r>
      <w:r w:rsidRPr="00F37205">
        <w:rPr>
          <w:u w:val="single"/>
        </w:rPr>
        <w:t>military campaigns</w:t>
      </w:r>
      <w:r>
        <w:t xml:space="preserve"> targeted </w:t>
      </w:r>
      <w:r w:rsidRPr="00F37205">
        <w:rPr>
          <w:u w:val="single"/>
        </w:rPr>
        <w:t>against civilians</w:t>
      </w:r>
      <w:r>
        <w:t xml:space="preserve"> have </w:t>
      </w:r>
      <w:r w:rsidRPr="00F37205">
        <w:rPr>
          <w:u w:val="single"/>
        </w:rPr>
        <w:t>escalated</w:t>
      </w:r>
      <w:r>
        <w:t xml:space="preserve"> the humanitarian </w:t>
      </w:r>
      <w:r w:rsidRPr="00F37205">
        <w:rPr>
          <w:u w:val="single"/>
        </w:rPr>
        <w:t>catastrophe</w:t>
      </w:r>
      <w:r>
        <w:t xml:space="preserve"> in </w:t>
      </w:r>
      <w:r w:rsidRPr="00F37205">
        <w:t>Yemen</w:t>
      </w:r>
      <w:r>
        <w:t>.</w:t>
      </w:r>
    </w:p>
    <w:p w:rsidR="00D92451" w:rsidRPr="004A1108" w:rsidRDefault="00D92451" w:rsidP="00D92451">
      <w:pPr>
        <w:rPr>
          <w:sz w:val="16"/>
          <w:szCs w:val="16"/>
        </w:rPr>
      </w:pPr>
      <w:r w:rsidRPr="00E97D0A">
        <w:rPr>
          <w:rStyle w:val="Style13ptBold"/>
        </w:rPr>
        <w:t>Subramanian ‘17</w:t>
      </w:r>
      <w:r>
        <w:t xml:space="preserve"> </w:t>
      </w:r>
      <w:r w:rsidRPr="00E97D0A">
        <w:rPr>
          <w:sz w:val="16"/>
          <w:szCs w:val="16"/>
        </w:rPr>
        <w:t>(Nate; reporter; 4/15/17; "A Misguided Military Escalation in Yemen"; Georgetown Security Studies Review; http://georgetownsecuritystudiesreview.org/2017/04/15/a-misguided-military-escalation-in-yemen/; accessed 6-24-2019; SM-Camp)</w:t>
      </w:r>
    </w:p>
    <w:p w:rsidR="00D92451" w:rsidRDefault="00D92451" w:rsidP="00D92451">
      <w:r w:rsidRPr="00E97D0A">
        <w:rPr>
          <w:u w:val="single"/>
        </w:rPr>
        <w:t xml:space="preserve">The </w:t>
      </w:r>
      <w:r w:rsidRPr="00E97D0A">
        <w:rPr>
          <w:b/>
          <w:bCs/>
          <w:u w:val="single"/>
        </w:rPr>
        <w:t>humanitarian catastrophe</w:t>
      </w:r>
      <w:r w:rsidRPr="00E97D0A">
        <w:rPr>
          <w:u w:val="single"/>
        </w:rPr>
        <w:t xml:space="preserve"> in Yemen—the </w:t>
      </w:r>
      <w:r w:rsidRPr="00E97D0A">
        <w:rPr>
          <w:b/>
          <w:bCs/>
          <w:u w:val="single"/>
        </w:rPr>
        <w:t>poorest country</w:t>
      </w:r>
      <w:r w:rsidRPr="00E97D0A">
        <w:rPr>
          <w:u w:val="single"/>
        </w:rPr>
        <w:t xml:space="preserve"> in the </w:t>
      </w:r>
      <w:r w:rsidRPr="00E97D0A">
        <w:rPr>
          <w:b/>
          <w:bCs/>
          <w:u w:val="single"/>
        </w:rPr>
        <w:t>Arab region</w:t>
      </w:r>
      <w:r>
        <w:t xml:space="preserve"> even before the civil war––</w:t>
      </w:r>
      <w:r w:rsidRPr="00E97D0A">
        <w:rPr>
          <w:u w:val="single"/>
        </w:rPr>
        <w:t xml:space="preserve">is </w:t>
      </w:r>
      <w:r w:rsidRPr="00E97D0A">
        <w:rPr>
          <w:b/>
          <w:bCs/>
          <w:u w:val="single"/>
        </w:rPr>
        <w:t>enormous</w:t>
      </w:r>
      <w:r>
        <w:t xml:space="preserve"> in scope. </w:t>
      </w:r>
      <w:r w:rsidRPr="00E97D0A">
        <w:rPr>
          <w:u w:val="single"/>
        </w:rPr>
        <w:t xml:space="preserve">A </w:t>
      </w:r>
      <w:r w:rsidRPr="00E97D0A">
        <w:rPr>
          <w:b/>
          <w:bCs/>
          <w:u w:val="single"/>
        </w:rPr>
        <w:t>Saudi naval embargo</w:t>
      </w:r>
      <w:r>
        <w:t xml:space="preserve"> has since 2015 </w:t>
      </w:r>
      <w:r w:rsidRPr="00E97D0A">
        <w:rPr>
          <w:u w:val="single"/>
        </w:rPr>
        <w:t xml:space="preserve">stopped the </w:t>
      </w:r>
      <w:r w:rsidRPr="00E97D0A">
        <w:rPr>
          <w:b/>
          <w:bCs/>
          <w:u w:val="single"/>
        </w:rPr>
        <w:t>delivery</w:t>
      </w:r>
      <w:r w:rsidRPr="00E97D0A">
        <w:rPr>
          <w:u w:val="single"/>
        </w:rPr>
        <w:t xml:space="preserve"> of </w:t>
      </w:r>
      <w:r w:rsidRPr="00E97D0A">
        <w:rPr>
          <w:b/>
          <w:bCs/>
          <w:u w:val="single"/>
        </w:rPr>
        <w:t>food</w:t>
      </w:r>
      <w:r w:rsidRPr="00E97D0A">
        <w:rPr>
          <w:u w:val="single"/>
        </w:rPr>
        <w:t xml:space="preserve"> and </w:t>
      </w:r>
      <w:r w:rsidRPr="00E97D0A">
        <w:rPr>
          <w:b/>
          <w:bCs/>
          <w:u w:val="single"/>
        </w:rPr>
        <w:t>medical aid</w:t>
      </w:r>
      <w:r w:rsidRPr="00E97D0A">
        <w:rPr>
          <w:u w:val="single"/>
        </w:rPr>
        <w:t xml:space="preserve"> to the country, which was </w:t>
      </w:r>
      <w:r w:rsidRPr="00E97D0A">
        <w:rPr>
          <w:b/>
          <w:bCs/>
          <w:u w:val="single"/>
        </w:rPr>
        <w:t>dependent</w:t>
      </w:r>
      <w:r w:rsidRPr="00E97D0A">
        <w:rPr>
          <w:u w:val="single"/>
        </w:rPr>
        <w:t xml:space="preserve"> on </w:t>
      </w:r>
      <w:r w:rsidRPr="00E97D0A">
        <w:rPr>
          <w:b/>
          <w:bCs/>
          <w:u w:val="single"/>
        </w:rPr>
        <w:t>imports</w:t>
      </w:r>
      <w:r w:rsidRPr="00E97D0A">
        <w:rPr>
          <w:u w:val="single"/>
        </w:rPr>
        <w:t xml:space="preserve"> for </w:t>
      </w:r>
      <w:r w:rsidRPr="00E97D0A">
        <w:rPr>
          <w:b/>
          <w:bCs/>
          <w:u w:val="single"/>
        </w:rPr>
        <w:t>90%</w:t>
      </w:r>
      <w:r w:rsidRPr="00E97D0A">
        <w:rPr>
          <w:u w:val="single"/>
        </w:rPr>
        <w:t xml:space="preserve"> of its</w:t>
      </w:r>
      <w:r>
        <w:t xml:space="preserve"> staple </w:t>
      </w:r>
      <w:r w:rsidRPr="00E97D0A">
        <w:rPr>
          <w:u w:val="single"/>
        </w:rPr>
        <w:t>food</w:t>
      </w:r>
      <w:r>
        <w:t xml:space="preserve"> before the war.[xii] A UN-backed report from March states that </w:t>
      </w:r>
      <w:r w:rsidRPr="00E97D0A">
        <w:rPr>
          <w:b/>
          <w:bCs/>
          <w:u w:val="single"/>
        </w:rPr>
        <w:t>17 million people</w:t>
      </w:r>
      <w:r>
        <w:t xml:space="preserve"> in 20 out of 22 governorates—</w:t>
      </w:r>
      <w:r w:rsidRPr="00E97D0A">
        <w:rPr>
          <w:b/>
          <w:bCs/>
          <w:u w:val="single"/>
        </w:rPr>
        <w:t>60 percent</w:t>
      </w:r>
      <w:r w:rsidRPr="00E97D0A">
        <w:rPr>
          <w:u w:val="single"/>
        </w:rPr>
        <w:t xml:space="preserve"> of the country’s population—are in </w:t>
      </w:r>
      <w:r w:rsidRPr="00E97D0A">
        <w:rPr>
          <w:b/>
          <w:bCs/>
          <w:u w:val="single"/>
        </w:rPr>
        <w:t>“crisis”</w:t>
      </w:r>
      <w:r>
        <w:t xml:space="preserve"> or “emergency” </w:t>
      </w:r>
      <w:r w:rsidRPr="00E97D0A">
        <w:rPr>
          <w:b/>
          <w:bCs/>
          <w:u w:val="single"/>
        </w:rPr>
        <w:t>food situations</w:t>
      </w:r>
      <w:r w:rsidRPr="00E97D0A">
        <w:rPr>
          <w:u w:val="single"/>
        </w:rPr>
        <w:t>.</w:t>
      </w:r>
      <w:r>
        <w:t xml:space="preserve"> The </w:t>
      </w:r>
      <w:r w:rsidRPr="00E97D0A">
        <w:rPr>
          <w:u w:val="single"/>
        </w:rPr>
        <w:t>coastal</w:t>
      </w:r>
      <w:r>
        <w:t xml:space="preserve"> Taiz and Al-Hudaydah </w:t>
      </w:r>
      <w:r w:rsidRPr="00E97D0A">
        <w:rPr>
          <w:u w:val="single"/>
        </w:rPr>
        <w:t xml:space="preserve">governorates are </w:t>
      </w:r>
      <w:r w:rsidRPr="00E97D0A">
        <w:rPr>
          <w:b/>
          <w:bCs/>
          <w:u w:val="single"/>
        </w:rPr>
        <w:t>particularly hard-hit</w:t>
      </w:r>
      <w:r w:rsidRPr="00E97D0A">
        <w:rPr>
          <w:u w:val="single"/>
        </w:rPr>
        <w:t xml:space="preserve">, with </w:t>
      </w:r>
      <w:r w:rsidRPr="00E97D0A">
        <w:rPr>
          <w:b/>
          <w:bCs/>
          <w:u w:val="single"/>
        </w:rPr>
        <w:t>acute malnutrition rates</w:t>
      </w:r>
      <w:r w:rsidRPr="00E97D0A">
        <w:rPr>
          <w:u w:val="single"/>
        </w:rPr>
        <w:t xml:space="preserve"> of </w:t>
      </w:r>
      <w:r w:rsidRPr="00E97D0A">
        <w:rPr>
          <w:b/>
          <w:bCs/>
          <w:u w:val="single"/>
        </w:rPr>
        <w:t>17</w:t>
      </w:r>
      <w:r>
        <w:t xml:space="preserve"> percent </w:t>
      </w:r>
      <w:r w:rsidRPr="00E97D0A">
        <w:rPr>
          <w:u w:val="single"/>
        </w:rPr>
        <w:t xml:space="preserve">and </w:t>
      </w:r>
      <w:r w:rsidRPr="00E97D0A">
        <w:rPr>
          <w:b/>
          <w:bCs/>
          <w:u w:val="single"/>
        </w:rPr>
        <w:t>25</w:t>
      </w:r>
      <w:r w:rsidRPr="00E97D0A">
        <w:rPr>
          <w:u w:val="single"/>
        </w:rPr>
        <w:t xml:space="preserve"> percent</w:t>
      </w:r>
      <w:r>
        <w:t xml:space="preserve"> in their respective capital cities.[xiii] </w:t>
      </w:r>
      <w:r w:rsidRPr="00E97D0A">
        <w:rPr>
          <w:b/>
          <w:bCs/>
          <w:u w:val="single"/>
        </w:rPr>
        <w:t>Seventy percent</w:t>
      </w:r>
      <w:r w:rsidRPr="00E97D0A">
        <w:rPr>
          <w:u w:val="single"/>
        </w:rPr>
        <w:t xml:space="preserve"> of </w:t>
      </w:r>
      <w:r w:rsidRPr="00E97D0A">
        <w:rPr>
          <w:b/>
          <w:bCs/>
          <w:u w:val="single"/>
        </w:rPr>
        <w:t>humanitarian aid</w:t>
      </w:r>
      <w:r w:rsidRPr="00E97D0A">
        <w:rPr>
          <w:u w:val="single"/>
        </w:rPr>
        <w:t xml:space="preserve"> enters Yemen through the </w:t>
      </w:r>
      <w:r w:rsidRPr="00E97D0A">
        <w:rPr>
          <w:b/>
          <w:bCs/>
          <w:u w:val="single"/>
        </w:rPr>
        <w:t>Al-Hudaydah port</w:t>
      </w:r>
      <w:r>
        <w:t xml:space="preserve">; both the United Nations and the International Rescue Committee have opposed military action around the port, citing catastrophic humanitarian impacts.[xiv] Early in the intervention, </w:t>
      </w:r>
      <w:r w:rsidRPr="00E97D0A">
        <w:rPr>
          <w:u w:val="single"/>
        </w:rPr>
        <w:t>the Saudi-led coalition bombed the cranes at</w:t>
      </w:r>
      <w:r>
        <w:t xml:space="preserve"> the </w:t>
      </w:r>
      <w:r w:rsidRPr="00E97D0A">
        <w:rPr>
          <w:u w:val="single"/>
        </w:rPr>
        <w:t xml:space="preserve">Al-Hudaydah port, limiting the </w:t>
      </w:r>
      <w:r w:rsidRPr="00E97D0A">
        <w:rPr>
          <w:b/>
          <w:bCs/>
          <w:u w:val="single"/>
        </w:rPr>
        <w:t>ability</w:t>
      </w:r>
      <w:r w:rsidRPr="00E97D0A">
        <w:rPr>
          <w:u w:val="single"/>
        </w:rPr>
        <w:t xml:space="preserve"> to </w:t>
      </w:r>
      <w:r w:rsidRPr="00E97D0A">
        <w:rPr>
          <w:b/>
          <w:bCs/>
          <w:u w:val="single"/>
        </w:rPr>
        <w:t>offload humanitarian aid</w:t>
      </w:r>
      <w:r w:rsidRPr="00E97D0A">
        <w:rPr>
          <w:u w:val="single"/>
        </w:rPr>
        <w:t>. The Saudis</w:t>
      </w:r>
      <w:r>
        <w:t xml:space="preserve"> have </w:t>
      </w:r>
      <w:r w:rsidRPr="00E97D0A">
        <w:rPr>
          <w:u w:val="single"/>
        </w:rPr>
        <w:t xml:space="preserve">continued </w:t>
      </w:r>
      <w:r w:rsidRPr="00E97D0A">
        <w:rPr>
          <w:b/>
          <w:bCs/>
          <w:u w:val="single"/>
        </w:rPr>
        <w:t>bombing the port</w:t>
      </w:r>
      <w:r w:rsidRPr="00E97D0A">
        <w:rPr>
          <w:b/>
          <w:bCs/>
        </w:rPr>
        <w:t xml:space="preserve"> </w:t>
      </w:r>
      <w:r>
        <w:t xml:space="preserve">and surrounding areas through the present day.[xv] There exists therefore compelling evidence to suggest, as critics of the intervention have, that </w:t>
      </w:r>
      <w:r w:rsidRPr="00E97D0A">
        <w:rPr>
          <w:u w:val="single"/>
        </w:rPr>
        <w:t xml:space="preserve">Saudi Arabia intends to use </w:t>
      </w:r>
      <w:r w:rsidRPr="00E97D0A">
        <w:rPr>
          <w:b/>
          <w:bCs/>
          <w:u w:val="single"/>
        </w:rPr>
        <w:t>starvation</w:t>
      </w:r>
      <w:r w:rsidRPr="00E97D0A">
        <w:rPr>
          <w:u w:val="single"/>
        </w:rPr>
        <w:t xml:space="preserve"> as a </w:t>
      </w:r>
      <w:r w:rsidRPr="00E97D0A">
        <w:rPr>
          <w:b/>
          <w:bCs/>
          <w:u w:val="single"/>
        </w:rPr>
        <w:t>method of war</w:t>
      </w:r>
      <w:r>
        <w:t>.[xvi]</w:t>
      </w:r>
    </w:p>
    <w:p w:rsidR="00D92451" w:rsidRDefault="00D92451" w:rsidP="00D92451">
      <w:r w:rsidRPr="004A1108">
        <w:rPr>
          <w:u w:val="single"/>
        </w:rPr>
        <w:t xml:space="preserve">In addition to </w:t>
      </w:r>
      <w:r w:rsidRPr="004A1108">
        <w:rPr>
          <w:b/>
          <w:bCs/>
          <w:u w:val="single"/>
        </w:rPr>
        <w:t>famine</w:t>
      </w:r>
      <w:r w:rsidRPr="004A1108">
        <w:rPr>
          <w:u w:val="single"/>
        </w:rPr>
        <w:t xml:space="preserve"> and </w:t>
      </w:r>
      <w:r w:rsidRPr="004A1108">
        <w:rPr>
          <w:b/>
          <w:bCs/>
          <w:u w:val="single"/>
        </w:rPr>
        <w:t>malnutrition</w:t>
      </w:r>
      <w:r w:rsidRPr="004A1108">
        <w:rPr>
          <w:u w:val="single"/>
        </w:rPr>
        <w:t>, the war involves</w:t>
      </w:r>
      <w:r>
        <w:t xml:space="preserve"> accusations of </w:t>
      </w:r>
      <w:r w:rsidRPr="004A1108">
        <w:rPr>
          <w:b/>
          <w:bCs/>
          <w:u w:val="single"/>
        </w:rPr>
        <w:t>extensive</w:t>
      </w:r>
      <w:r>
        <w:t xml:space="preserve"> jus in bello and </w:t>
      </w:r>
      <w:r w:rsidRPr="004A1108">
        <w:rPr>
          <w:b/>
          <w:bCs/>
          <w:u w:val="single"/>
        </w:rPr>
        <w:t>human rights violations</w:t>
      </w:r>
      <w:r w:rsidRPr="004A1108">
        <w:rPr>
          <w:u w:val="single"/>
        </w:rPr>
        <w:t xml:space="preserve"> by the Saudi coalition. Notable </w:t>
      </w:r>
      <w:r w:rsidRPr="004A1108">
        <w:rPr>
          <w:b/>
          <w:bCs/>
          <w:u w:val="single"/>
        </w:rPr>
        <w:t>civilian casualty incidents</w:t>
      </w:r>
      <w:r w:rsidRPr="004A1108">
        <w:rPr>
          <w:u w:val="single"/>
        </w:rPr>
        <w:t xml:space="preserve"> include</w:t>
      </w:r>
      <w:r>
        <w:t xml:space="preserve">: an April 2015 bombing of the Sana’a airport in order to prevent an Iranian Red Crescent aircraft from landing; </w:t>
      </w:r>
      <w:r w:rsidRPr="004A1108">
        <w:rPr>
          <w:u w:val="single"/>
        </w:rPr>
        <w:t>a May</w:t>
      </w:r>
      <w:r>
        <w:t xml:space="preserve"> missile </w:t>
      </w:r>
      <w:r w:rsidRPr="004A1108">
        <w:rPr>
          <w:u w:val="single"/>
        </w:rPr>
        <w:t xml:space="preserve">campaign that targeted </w:t>
      </w:r>
      <w:r w:rsidRPr="004A1108">
        <w:rPr>
          <w:b/>
          <w:bCs/>
          <w:u w:val="single"/>
        </w:rPr>
        <w:t>schools</w:t>
      </w:r>
      <w:r w:rsidRPr="004A1108">
        <w:rPr>
          <w:u w:val="single"/>
        </w:rPr>
        <w:t xml:space="preserve"> and </w:t>
      </w:r>
      <w:r w:rsidRPr="004A1108">
        <w:rPr>
          <w:b/>
          <w:bCs/>
          <w:u w:val="single"/>
        </w:rPr>
        <w:t>hospitals</w:t>
      </w:r>
      <w:r w:rsidRPr="004A1108">
        <w:rPr>
          <w:u w:val="single"/>
        </w:rPr>
        <w:t>; a November</w:t>
      </w:r>
      <w:r>
        <w:t xml:space="preserve"> double-tap </w:t>
      </w:r>
      <w:r w:rsidRPr="004A1108">
        <w:rPr>
          <w:b/>
          <w:bCs/>
          <w:u w:val="single"/>
        </w:rPr>
        <w:t>airstrike</w:t>
      </w:r>
      <w:r w:rsidRPr="004A1108">
        <w:rPr>
          <w:u w:val="single"/>
        </w:rPr>
        <w:t xml:space="preserve"> against a</w:t>
      </w:r>
      <w:r>
        <w:t xml:space="preserve"> Medecins Sans Frontiers (MSF) </w:t>
      </w:r>
      <w:r w:rsidRPr="004A1108">
        <w:rPr>
          <w:b/>
          <w:bCs/>
          <w:u w:val="single"/>
        </w:rPr>
        <w:t>hospital</w:t>
      </w:r>
      <w:r w:rsidRPr="004A1108">
        <w:rPr>
          <w:u w:val="single"/>
        </w:rPr>
        <w:t xml:space="preserve">; and </w:t>
      </w:r>
      <w:r w:rsidRPr="004A1108">
        <w:rPr>
          <w:b/>
          <w:bCs/>
          <w:u w:val="single"/>
        </w:rPr>
        <w:t>airstrikes</w:t>
      </w:r>
      <w:r w:rsidRPr="004A1108">
        <w:rPr>
          <w:u w:val="single"/>
        </w:rPr>
        <w:t xml:space="preserve"> against a </w:t>
      </w:r>
      <w:r w:rsidRPr="004A1108">
        <w:rPr>
          <w:b/>
          <w:bCs/>
          <w:u w:val="single"/>
        </w:rPr>
        <w:t>funeral hall</w:t>
      </w:r>
      <w:r w:rsidRPr="004A1108">
        <w:rPr>
          <w:u w:val="single"/>
        </w:rPr>
        <w:t xml:space="preserve"> that killed</w:t>
      </w:r>
      <w:r>
        <w:t xml:space="preserve"> at least </w:t>
      </w:r>
      <w:r w:rsidRPr="004A1108">
        <w:rPr>
          <w:b/>
          <w:bCs/>
          <w:u w:val="single"/>
        </w:rPr>
        <w:t>140 people</w:t>
      </w:r>
      <w:r>
        <w:t xml:space="preserve"> in October 2016.[xvii] In a February 2016 report, Amnesty International stated its belief that </w:t>
      </w:r>
      <w:r w:rsidRPr="004A1108">
        <w:rPr>
          <w:u w:val="single"/>
        </w:rPr>
        <w:t xml:space="preserve">the </w:t>
      </w:r>
      <w:r w:rsidRPr="004A1108">
        <w:rPr>
          <w:b/>
          <w:bCs/>
          <w:u w:val="single"/>
        </w:rPr>
        <w:t>Saudi-led coalition</w:t>
      </w:r>
      <w:r w:rsidRPr="004A1108">
        <w:rPr>
          <w:u w:val="single"/>
        </w:rPr>
        <w:t xml:space="preserve"> had </w:t>
      </w:r>
      <w:r w:rsidRPr="004A1108">
        <w:rPr>
          <w:b/>
          <w:bCs/>
          <w:u w:val="single"/>
        </w:rPr>
        <w:t>deliberately targeted</w:t>
      </w:r>
      <w:r w:rsidRPr="004A1108">
        <w:rPr>
          <w:u w:val="single"/>
        </w:rPr>
        <w:t xml:space="preserve"> civilian objects</w:t>
      </w:r>
      <w:r>
        <w:t xml:space="preserve">.[xviii] </w:t>
      </w:r>
      <w:r w:rsidRPr="004A1108">
        <w:rPr>
          <w:u w:val="single"/>
        </w:rPr>
        <w:t xml:space="preserve">The Saudi coalition has been </w:t>
      </w:r>
      <w:r w:rsidRPr="004A1108">
        <w:rPr>
          <w:b/>
          <w:bCs/>
          <w:u w:val="single"/>
        </w:rPr>
        <w:t>accused</w:t>
      </w:r>
      <w:r w:rsidRPr="004A1108">
        <w:rPr>
          <w:u w:val="single"/>
        </w:rPr>
        <w:t xml:space="preserve"> of using US-made </w:t>
      </w:r>
      <w:r w:rsidRPr="004A1108">
        <w:rPr>
          <w:b/>
          <w:bCs/>
          <w:u w:val="single"/>
        </w:rPr>
        <w:t>cluster munitions</w:t>
      </w:r>
      <w:r w:rsidRPr="004A1108">
        <w:rPr>
          <w:u w:val="single"/>
        </w:rPr>
        <w:t xml:space="preserve"> in </w:t>
      </w:r>
      <w:r w:rsidRPr="004A1108">
        <w:rPr>
          <w:b/>
          <w:bCs/>
          <w:u w:val="single"/>
        </w:rPr>
        <w:t>civilian areas</w:t>
      </w:r>
      <w:r>
        <w:t>, in contravention of US export laws, and UN Secretary General Ban Ki-moon has raised the possibility that this use constitutes a war crime.[xix]</w:t>
      </w:r>
    </w:p>
    <w:p w:rsidR="00D92451" w:rsidRDefault="00D92451" w:rsidP="00D92451"/>
    <w:p w:rsidR="003A3AB3" w:rsidRDefault="003A3AB3" w:rsidP="003A3AB3">
      <w:pPr>
        <w:pStyle w:val="Heading2"/>
      </w:pPr>
      <w:r>
        <w:t>UAE PIC</w:t>
      </w:r>
    </w:p>
    <w:p w:rsidR="003A3AB3" w:rsidRDefault="003A3AB3" w:rsidP="003A3AB3"/>
    <w:p w:rsidR="003A3AB3" w:rsidRDefault="003A3AB3" w:rsidP="003A3AB3">
      <w:pPr>
        <w:pStyle w:val="Heading3"/>
      </w:pPr>
      <w:r>
        <w:t>2ac – UAE PIC</w:t>
      </w:r>
    </w:p>
    <w:p w:rsidR="003A3AB3" w:rsidRDefault="003A3AB3" w:rsidP="003A3AB3"/>
    <w:p w:rsidR="003A3AB3" w:rsidRDefault="003A3AB3" w:rsidP="003A3AB3">
      <w:pPr>
        <w:pStyle w:val="Heading4"/>
      </w:pPr>
      <w:r>
        <w:t>UAE is a primary weapons supplier in Yemen</w:t>
      </w:r>
    </w:p>
    <w:p w:rsidR="003A3AB3" w:rsidRDefault="003A3AB3" w:rsidP="003A3AB3">
      <w:pPr>
        <w:rPr>
          <w:rFonts w:asciiTheme="minorHAnsi" w:hAnsiTheme="minorHAnsi" w:cstheme="minorHAnsi"/>
        </w:rPr>
      </w:pPr>
      <w:r>
        <w:rPr>
          <w:b/>
          <w:bCs/>
        </w:rPr>
        <w:t>Perlo-Freeman, 19 -</w:t>
      </w:r>
      <w:r>
        <w:t xml:space="preserve"> </w:t>
      </w:r>
      <w:r>
        <w:rPr>
          <w:rFonts w:asciiTheme="minorHAnsi" w:hAnsiTheme="minorHAnsi" w:cstheme="minorHAnsi"/>
        </w:rPr>
        <w:t xml:space="preserve">Dr. Samuel Perlo-Freeman is a Research Coordinator at Campaign Against Arms Trade in the UK, focusing on UK military spending and arms procurement. He is also a Fellow at the World Peace Foundation, managing the WPF project on Global Arms Business and Corruption.  Previously, he was Senior Researcher at the Stockholm International Peace Research Institute (SIPRI) from 2007 to 2016.  He holds PhDs in Mathematics and Economics (“Who is arming the Yemen war? An update” 3/19, </w:t>
      </w:r>
      <w:hyperlink r:id="rId131" w:history="1">
        <w:r w:rsidRPr="001774E8">
          <w:rPr>
            <w:rStyle w:val="Hyperlink"/>
            <w:rFonts w:asciiTheme="minorHAnsi" w:hAnsiTheme="minorHAnsi" w:cstheme="minorHAnsi"/>
          </w:rPr>
          <w:t>https://sites.tufts.edu/reinventingpeace/2019/03/19/who-is-arming-the-yemen-war-an-update/</w:t>
        </w:r>
      </w:hyperlink>
    </w:p>
    <w:p w:rsidR="003A3AB3" w:rsidRPr="00B579DE" w:rsidRDefault="003A3AB3" w:rsidP="003A3AB3"/>
    <w:p w:rsidR="003A3AB3" w:rsidRDefault="003A3AB3" w:rsidP="003A3AB3">
      <w:pPr>
        <w:rPr>
          <w:rFonts w:asciiTheme="minorHAnsi" w:hAnsiTheme="minorHAnsi" w:cstheme="minorHAnsi"/>
        </w:rPr>
      </w:pPr>
      <w:r>
        <w:rPr>
          <w:rFonts w:asciiTheme="minorHAnsi" w:hAnsiTheme="minorHAnsi" w:cstheme="minorHAnsi"/>
        </w:rPr>
        <w:t>Yemeni government and “pro-government” forces</w:t>
      </w:r>
    </w:p>
    <w:p w:rsidR="003A3AB3" w:rsidRDefault="003A3AB3" w:rsidP="003A3AB3">
      <w:pPr>
        <w:rPr>
          <w:rFonts w:asciiTheme="minorHAnsi" w:hAnsiTheme="minorHAnsi" w:cstheme="minorHAnsi"/>
        </w:rPr>
      </w:pPr>
      <w:r>
        <w:rPr>
          <w:rFonts w:asciiTheme="minorHAnsi" w:hAnsiTheme="minorHAnsi" w:cstheme="minorHAnsi"/>
        </w:rPr>
        <w:t xml:space="preserve">Since the entry of the Saudi-led coalition into the war in 2015, </w:t>
      </w:r>
      <w:r w:rsidRPr="00131E6E">
        <w:rPr>
          <w:rStyle w:val="StyleUnderline"/>
        </w:rPr>
        <w:t>the UAE and the US have been the main suppliers of major conventional weapons to the pro-government/anti-Houthi side,</w:t>
      </w:r>
      <w:r>
        <w:rPr>
          <w:rFonts w:asciiTheme="minorHAnsi" w:hAnsiTheme="minorHAnsi" w:cstheme="minorHAnsi"/>
        </w:rPr>
        <w:t xml:space="preserve"> according to SIPRI. The SIPRI ATDB reports that the US delivered one surveillance aircraft to Yemen in 2015. This follows a contract for 4 such planes placed in 2014. It is not clear at what point in the year this was delivered. Meanwhile, </w:t>
      </w:r>
      <w:r w:rsidRPr="00131E6E">
        <w:rPr>
          <w:rStyle w:val="StyleUnderline"/>
        </w:rPr>
        <w:t>the UAE has delivered an estimated 145 armored vehicles of various types to government and/or other anti-Houthi forces, Saudi Arabia 25, and an unknown supplier 5</w:t>
      </w:r>
      <w:r>
        <w:rPr>
          <w:rFonts w:asciiTheme="minorHAnsi" w:hAnsiTheme="minorHAnsi" w:cstheme="minorHAnsi"/>
        </w:rPr>
        <w:t>. UAE is also estimated to have supplied 3 AT-802 aircraft, former crop-dusters used as trainers/light attack aircraft.</w:t>
      </w:r>
    </w:p>
    <w:p w:rsidR="003A3AB3" w:rsidRDefault="003A3AB3" w:rsidP="003A3AB3">
      <w:pPr>
        <w:rPr>
          <w:rFonts w:asciiTheme="minorHAnsi" w:hAnsiTheme="minorHAnsi" w:cstheme="minorHAnsi"/>
        </w:rPr>
      </w:pPr>
      <w:r>
        <w:rPr>
          <w:rFonts w:asciiTheme="minorHAnsi" w:hAnsiTheme="minorHAnsi" w:cstheme="minorHAnsi"/>
        </w:rPr>
        <w:t xml:space="preserve">Amnesty International reported in February 2019 that the </w:t>
      </w:r>
      <w:r w:rsidRPr="00B579DE">
        <w:rPr>
          <w:rStyle w:val="StyleUnderline"/>
        </w:rPr>
        <w:t>UAE was supplying a large amount of weaponry, much of it originally supplied by western countries, to a variety of militia, including some accused of war crimes and linked to Al Qaeda</w:t>
      </w:r>
      <w:r>
        <w:rPr>
          <w:rFonts w:asciiTheme="minorHAnsi" w:hAnsiTheme="minorHAnsi" w:cstheme="minorHAnsi"/>
        </w:rPr>
        <w:t xml:space="preserve">. </w:t>
      </w:r>
      <w:r w:rsidRPr="00B579DE">
        <w:rPr>
          <w:rStyle w:val="StyleUnderline"/>
        </w:rPr>
        <w:t>This includes</w:t>
      </w:r>
      <w:r>
        <w:rPr>
          <w:rFonts w:asciiTheme="minorHAnsi" w:hAnsiTheme="minorHAnsi" w:cstheme="minorHAnsi"/>
        </w:rPr>
        <w:t xml:space="preserve"> the armored vehicles reported in the SIPRI ATDB, as well as </w:t>
      </w:r>
      <w:r w:rsidRPr="00B579DE">
        <w:rPr>
          <w:rStyle w:val="StyleUnderline"/>
        </w:rPr>
        <w:t>machine guns, mortars, and small arms</w:t>
      </w:r>
      <w:r>
        <w:rPr>
          <w:rFonts w:asciiTheme="minorHAnsi" w:hAnsiTheme="minorHAnsi" w:cstheme="minorHAnsi"/>
        </w:rPr>
        <w:t>, which are not included in the SIPRI database.</w:t>
      </w:r>
    </w:p>
    <w:p w:rsidR="003A3AB3" w:rsidRDefault="003A3AB3" w:rsidP="00D92451"/>
    <w:p w:rsidR="006D3AA5" w:rsidRDefault="006D3AA5" w:rsidP="006D3AA5">
      <w:pPr>
        <w:pStyle w:val="Heading4"/>
      </w:pPr>
      <w:r>
        <w:t>The UAE plays a crucial role in the war against Yemen</w:t>
      </w:r>
    </w:p>
    <w:p w:rsidR="006D3AA5" w:rsidRPr="00EA28A5" w:rsidRDefault="006D3AA5" w:rsidP="006D3AA5">
      <w:r w:rsidRPr="00715A20">
        <w:rPr>
          <w:rStyle w:val="Style13ptBold"/>
        </w:rPr>
        <w:t>Byman, ‘18</w:t>
      </w:r>
      <w:r>
        <w:t xml:space="preserve"> - a professor in the School of Foreign Service at Georgetown University and a senior fellow at the Center for Middle East Policy at the Brookings Institution (Daniel, "Yemen's Disastrous War" Taylor &amp; Francis, Survival Global Politics and Strategy Volume 60, 2018 - Issue 5) //AL</w:t>
      </w:r>
    </w:p>
    <w:p w:rsidR="006D3AA5" w:rsidRDefault="006D3AA5" w:rsidP="006D3AA5">
      <w:r w:rsidRPr="003F1117">
        <w:rPr>
          <w:rStyle w:val="StyleUnderline"/>
        </w:rPr>
        <w:t>Although Saudi Arabia is the traditional meddler in Yemen</w:t>
      </w:r>
      <w:r>
        <w:t xml:space="preserve">, and many often describe the intervening coalition as ‘Saudi-led’, </w:t>
      </w:r>
      <w:r w:rsidRPr="003F1117">
        <w:rPr>
          <w:rStyle w:val="StyleUnderline"/>
        </w:rPr>
        <w:t>today the UAE plays an increasingly important role</w:t>
      </w:r>
      <w:r>
        <w:t xml:space="preserve">.22 </w:t>
      </w:r>
      <w:r w:rsidRPr="003F1117">
        <w:rPr>
          <w:rStyle w:val="StyleUnderline"/>
        </w:rPr>
        <w:t>Saudi Arabia takes the lead on the air campaign and provides considerable funding</w:t>
      </w:r>
      <w:r>
        <w:t xml:space="preserve">, but the </w:t>
      </w:r>
      <w:r w:rsidRPr="003F1117">
        <w:rPr>
          <w:rStyle w:val="StyleUnderline"/>
        </w:rPr>
        <w:t>UAE has a stronger presence on the ground</w:t>
      </w:r>
      <w:r>
        <w:t xml:space="preserve">. More than </w:t>
      </w:r>
      <w:r w:rsidRPr="003F1117">
        <w:rPr>
          <w:rStyle w:val="StyleUnderline"/>
        </w:rPr>
        <w:t>1,000 Emirati forces are deployed throughout Yemen</w:t>
      </w:r>
      <w:r>
        <w:t xml:space="preserve">, mostly in the south, </w:t>
      </w:r>
      <w:r w:rsidRPr="003F1117">
        <w:rPr>
          <w:rStyle w:val="StyleUnderline"/>
        </w:rPr>
        <w:t>and the Emiratis have trained thousands of locals</w:t>
      </w:r>
      <w:r>
        <w:t xml:space="preserve">, including many southern separatists, </w:t>
      </w:r>
      <w:r w:rsidRPr="003F1117">
        <w:rPr>
          <w:rStyle w:val="StyleUnderline"/>
        </w:rPr>
        <w:t>who are trying to</w:t>
      </w:r>
      <w:r>
        <w:t xml:space="preserve"> seize the day and </w:t>
      </w:r>
      <w:r w:rsidRPr="003F1117">
        <w:rPr>
          <w:rStyle w:val="StyleUnderline"/>
        </w:rPr>
        <w:t>end the north's dominance</w:t>
      </w:r>
      <w:r>
        <w:t xml:space="preserve">. 23 </w:t>
      </w:r>
      <w:r w:rsidRPr="003F1117">
        <w:rPr>
          <w:rStyle w:val="StyleUnderline"/>
        </w:rPr>
        <w:t>In Yemen, UAE forces draw on the counter-insurgency experience gained fighting with NATO forces in Afghanistan</w:t>
      </w:r>
      <w:r>
        <w:t>. Not surprisingly, the UAE has suffered casualties – more than 100.24</w:t>
      </w:r>
    </w:p>
    <w:p w:rsidR="006D3AA5" w:rsidRDefault="006D3AA5" w:rsidP="006D3AA5">
      <w:pPr>
        <w:rPr>
          <w:rStyle w:val="StyleUnderline"/>
        </w:rPr>
      </w:pPr>
      <w:r>
        <w:t>In summer 2018</w:t>
      </w:r>
      <w:r w:rsidRPr="003F1117">
        <w:rPr>
          <w:rStyle w:val="StyleUnderline"/>
        </w:rPr>
        <w:t xml:space="preserve">, UAE-led forces were making a dramatic push to end </w:t>
      </w:r>
      <w:r>
        <w:t xml:space="preserve">what had become </w:t>
      </w:r>
      <w:r w:rsidRPr="003F1117">
        <w:rPr>
          <w:rStyle w:val="StyleUnderline"/>
        </w:rPr>
        <w:t>a military stalemate by capturing the port of Hodeidah</w:t>
      </w:r>
      <w:r>
        <w:t xml:space="preserve">, </w:t>
      </w:r>
      <w:r w:rsidRPr="003F1117">
        <w:rPr>
          <w:rStyle w:val="StyleUnderline"/>
        </w:rPr>
        <w:t>through which the Houthis crucially distribute food and other supplies</w:t>
      </w:r>
      <w:r>
        <w:t xml:space="preserve"> to Houthi-dominated areas.25 The Saudis claim, probably correctly, that </w:t>
      </w:r>
      <w:r w:rsidRPr="003F1117">
        <w:rPr>
          <w:rStyle w:val="StyleUnderline"/>
        </w:rPr>
        <w:t>Iranian weapons also flow through the port</w:t>
      </w:r>
      <w:r>
        <w:t xml:space="preserve">. The </w:t>
      </w:r>
      <w:r w:rsidRPr="003F1117">
        <w:rPr>
          <w:rStyle w:val="StyleUnderline"/>
        </w:rPr>
        <w:t>UAE has assembled as many as 25,000 fighters backed by air cover, and deployed armoured vehicles against a few thousand Houthis</w:t>
      </w:r>
      <w:r>
        <w:t>, most of whom are recent recruits.26 UAE-backed forces include fighters once loyal to Saleh who now follow his nephew, who believes the wind has shifted against the Houthis.27 In addition, the</w:t>
      </w:r>
      <w:r w:rsidRPr="003F1117">
        <w:rPr>
          <w:rStyle w:val="StyleUnderline"/>
        </w:rPr>
        <w:t xml:space="preserve"> UAE forces are better trained than they were in 2015.</w:t>
      </w:r>
    </w:p>
    <w:p w:rsidR="006D3AA5" w:rsidRDefault="006D3AA5" w:rsidP="00D92451"/>
    <w:p w:rsidR="003A3AB3" w:rsidRDefault="003A3AB3" w:rsidP="00D92451"/>
    <w:p w:rsidR="003A3AB3" w:rsidRDefault="003A3AB3" w:rsidP="003A3AB3">
      <w:pPr>
        <w:pStyle w:val="Heading2"/>
      </w:pPr>
      <w:r>
        <w:t>End-use</w:t>
      </w:r>
    </w:p>
    <w:p w:rsidR="003A3AB3" w:rsidRDefault="003A3AB3" w:rsidP="003A3AB3"/>
    <w:p w:rsidR="003A3AB3" w:rsidRDefault="003A3AB3" w:rsidP="003A3AB3">
      <w:pPr>
        <w:pStyle w:val="Heading3"/>
      </w:pPr>
      <w:r>
        <w:t>2ac - EUM</w:t>
      </w:r>
    </w:p>
    <w:p w:rsidR="003A3AB3" w:rsidRDefault="003A3AB3" w:rsidP="003A3AB3">
      <w:pPr>
        <w:pStyle w:val="Heading4"/>
      </w:pPr>
      <w:r>
        <w:t>CP is unenforceable and links to the net benefit</w:t>
      </w:r>
    </w:p>
    <w:p w:rsidR="003A3AB3" w:rsidRDefault="003A3AB3" w:rsidP="003A3AB3">
      <w:r>
        <w:rPr>
          <w:b/>
        </w:rPr>
        <w:t>Spindel, 19 -</w:t>
      </w:r>
      <w:r>
        <w:t xml:space="preserve"> Jennifer Spindel is an assistant professor of international security at the University of Oklahoma, and the Associate Director of the Cyber Governance and Policy Center (“THE CASE FOR SUSPENDING AMERICAN ARMS SALES TO SAUDI ARABIA” War on the Rocks, 5/14, </w:t>
      </w:r>
      <w:hyperlink r:id="rId132" w:history="1">
        <w:r w:rsidRPr="009A3137">
          <w:rPr>
            <w:rStyle w:val="Hyperlink"/>
          </w:rPr>
          <w:t>https://warontherocks.com/2019/05/the-case-for-suspending-american-arms-sales-to-saudi-arabia/</w:t>
        </w:r>
      </w:hyperlink>
    </w:p>
    <w:p w:rsidR="003A3AB3" w:rsidRPr="0049659D" w:rsidRDefault="003A3AB3" w:rsidP="003A3AB3"/>
    <w:p w:rsidR="003A3AB3" w:rsidRPr="0049659D" w:rsidRDefault="003A3AB3" w:rsidP="003A3AB3">
      <w:pPr>
        <w:rPr>
          <w:rStyle w:val="StyleUnderline"/>
        </w:rPr>
      </w:pPr>
      <w:r w:rsidRPr="0049659D">
        <w:rPr>
          <w:rStyle w:val="StyleUnderline"/>
        </w:rPr>
        <w:t>The U</w:t>
      </w:r>
      <w:r>
        <w:rPr>
          <w:rFonts w:asciiTheme="minorHAnsi" w:hAnsiTheme="minorHAnsi" w:cstheme="minorHAnsi"/>
        </w:rPr>
        <w:t xml:space="preserve">nited </w:t>
      </w:r>
      <w:r w:rsidRPr="0049659D">
        <w:rPr>
          <w:rStyle w:val="StyleUnderline"/>
        </w:rPr>
        <w:t>S</w:t>
      </w:r>
      <w:r>
        <w:rPr>
          <w:rFonts w:asciiTheme="minorHAnsi" w:hAnsiTheme="minorHAnsi" w:cstheme="minorHAnsi"/>
        </w:rPr>
        <w:t xml:space="preserve">tates </w:t>
      </w:r>
      <w:r w:rsidRPr="0049659D">
        <w:rPr>
          <w:rStyle w:val="StyleUnderline"/>
        </w:rPr>
        <w:t>could</w:t>
      </w:r>
      <w:r>
        <w:rPr>
          <w:rFonts w:asciiTheme="minorHAnsi" w:hAnsiTheme="minorHAnsi" w:cstheme="minorHAnsi"/>
        </w:rPr>
        <w:t xml:space="preserve">, in theory, </w:t>
      </w:r>
      <w:r w:rsidRPr="0049659D">
        <w:rPr>
          <w:rStyle w:val="StyleUnderline"/>
        </w:rPr>
        <w:t>impose stricter end-user controls on Saudi Arabia. This would have the advantage of keeping Saudi Arabia within the world of U.S. weapons systems, and might prevent it from diversifying its suppliers</w:t>
      </w:r>
      <w:r>
        <w:rPr>
          <w:rFonts w:asciiTheme="minorHAnsi" w:hAnsiTheme="minorHAnsi" w:cstheme="minorHAnsi"/>
        </w:rPr>
        <w:t xml:space="preserve">, which would ultimately weaken any leverage the United States might have. </w:t>
      </w:r>
      <w:r w:rsidRPr="0049659D">
        <w:rPr>
          <w:rStyle w:val="StyleUnderline"/>
        </w:rPr>
        <w:t>Longer-term, it would not be to America’s advantage if Saudi Arabia takes a lesson from Turkey, and starts courting Russia as a new arms supplier. It is difficult to enforce end-user controls</w:t>
      </w:r>
      <w:r>
        <w:rPr>
          <w:rFonts w:asciiTheme="minorHAnsi" w:hAnsiTheme="minorHAnsi" w:cstheme="minorHAnsi"/>
        </w:rPr>
        <w:t xml:space="preserve">, </w:t>
      </w:r>
      <w:r w:rsidRPr="0049659D">
        <w:rPr>
          <w:rStyle w:val="StyleUnderline"/>
        </w:rPr>
        <w:t>since, once a weapon is transferred, the recipient can use it however it wishes.</w:t>
      </w:r>
      <w:r>
        <w:rPr>
          <w:rFonts w:asciiTheme="minorHAnsi" w:hAnsiTheme="minorHAnsi" w:cstheme="minorHAnsi"/>
        </w:rPr>
        <w:t xml:space="preserve"> It might also be the case that </w:t>
      </w:r>
      <w:r w:rsidRPr="0049659D">
        <w:rPr>
          <w:rStyle w:val="StyleUnderline"/>
        </w:rPr>
        <w:t>Saudi Arabia would object to stricter end-user controls, and would seek new suppliers as a result.</w:t>
      </w:r>
    </w:p>
    <w:p w:rsidR="003A3AB3" w:rsidRDefault="003A3AB3" w:rsidP="003A3AB3"/>
    <w:p w:rsidR="003A3AB3" w:rsidRPr="0023711A" w:rsidRDefault="003A3AB3" w:rsidP="003A3AB3">
      <w:pPr>
        <w:pStyle w:val="Heading4"/>
        <w:rPr>
          <w:rFonts w:asciiTheme="minorHAnsi" w:hAnsiTheme="minorHAnsi" w:cstheme="minorHAnsi"/>
        </w:rPr>
      </w:pPr>
      <w:r w:rsidRPr="0023711A">
        <w:rPr>
          <w:rFonts w:asciiTheme="minorHAnsi" w:hAnsiTheme="minorHAnsi" w:cstheme="minorHAnsi"/>
        </w:rPr>
        <w:t>End use monitoring fails – not enough staff</w:t>
      </w:r>
    </w:p>
    <w:p w:rsidR="003A3AB3" w:rsidRPr="0023711A" w:rsidRDefault="003A3AB3" w:rsidP="003A3AB3">
      <w:pPr>
        <w:rPr>
          <w:rFonts w:asciiTheme="minorHAnsi" w:hAnsiTheme="minorHAnsi" w:cstheme="minorHAnsi"/>
        </w:rPr>
      </w:pPr>
      <w:r w:rsidRPr="0023711A">
        <w:rPr>
          <w:rFonts w:asciiTheme="minorHAnsi" w:hAnsiTheme="minorHAnsi" w:cstheme="minorHAnsi"/>
          <w:b/>
        </w:rPr>
        <w:t xml:space="preserve">Thrall and Dorminey, 18 - </w:t>
      </w:r>
      <w:r w:rsidRPr="0023711A">
        <w:rPr>
          <w:rFonts w:asciiTheme="minorHAnsi" w:hAnsiTheme="minorHAnsi" w:cstheme="minorHAnsi"/>
        </w:rPr>
        <w:t xml:space="preserve">A. Trevor Thrall is an associate professor at the Schar School of Policy and Government at George Mason University and a senior fellow at the Cato Institute. Caroline Dorminey is a policy analyst at the Cato Institute (“Risky Business: The Role of Arms Sales in U.S. Foreign Policy” 3/13, </w:t>
      </w:r>
      <w:hyperlink r:id="rId133" w:history="1">
        <w:r w:rsidRPr="0023711A">
          <w:rPr>
            <w:rStyle w:val="Hyperlink"/>
            <w:rFonts w:asciiTheme="minorHAnsi" w:hAnsiTheme="minorHAnsi" w:cstheme="minorHAnsi"/>
          </w:rPr>
          <w:t>https://www.cato.org/publications/policy-analysis/risky-business-role-arms-sales-us-foreign-policy</w:t>
        </w:r>
      </w:hyperlink>
    </w:p>
    <w:p w:rsidR="003A3AB3" w:rsidRPr="0023711A" w:rsidRDefault="003A3AB3" w:rsidP="003A3AB3">
      <w:pPr>
        <w:rPr>
          <w:rFonts w:asciiTheme="minorHAnsi" w:hAnsiTheme="minorHAnsi" w:cstheme="minorHAnsi"/>
        </w:rPr>
      </w:pPr>
    </w:p>
    <w:p w:rsidR="003A3AB3" w:rsidRPr="0023711A" w:rsidRDefault="003A3AB3" w:rsidP="003A3AB3">
      <w:pPr>
        <w:rPr>
          <w:rFonts w:asciiTheme="minorHAnsi" w:hAnsiTheme="minorHAnsi" w:cstheme="minorHAnsi"/>
        </w:rPr>
      </w:pPr>
      <w:r w:rsidRPr="0023711A">
        <w:rPr>
          <w:rFonts w:asciiTheme="minorHAnsi" w:hAnsiTheme="minorHAnsi" w:cstheme="minorHAnsi"/>
        </w:rPr>
        <w:t>Dispersion. The United States uses a number of procedures to try to ensure that the weapons it sells actually go to authorized customers and to monitor the end use of the weapons so that they do not wind up being used for nefarious purposes. The Department of State even compiles a list of banned countries, brokers, and customers. But most of these tools have proved ineffectual.86</w:t>
      </w:r>
    </w:p>
    <w:p w:rsidR="003A3AB3" w:rsidRPr="0023711A" w:rsidRDefault="003A3AB3" w:rsidP="003A3AB3">
      <w:pPr>
        <w:rPr>
          <w:rFonts w:asciiTheme="minorHAnsi" w:hAnsiTheme="minorHAnsi" w:cstheme="minorHAnsi"/>
        </w:rPr>
      </w:pPr>
      <w:r w:rsidRPr="0023711A">
        <w:rPr>
          <w:rFonts w:asciiTheme="minorHAnsi" w:hAnsiTheme="minorHAnsi" w:cstheme="minorHAnsi"/>
        </w:rPr>
        <w:t xml:space="preserve">Programs like Blue Lantern and Golden Sentry aim to shed light on the service life of American weapons sold abroad through end-use monitoring.87 While the description of U.S. end-use monitoring (“pre-license, post-license/pre-shipment, and post-shipment”) sounds comprehensive, it’s actually anything but. In fiscal year 2016, the agency in charge of approving and monitoring arms sales, the Directorate of Defense Trade Controls (DDTC), authorized 38,398 export-license applications — down more than 50 percent from 2012 after the government shifted some weapons to the Department of Commerce’s purview.88 </w:t>
      </w:r>
      <w:r w:rsidRPr="0023711A">
        <w:rPr>
          <w:rStyle w:val="StyleUnderline"/>
          <w:rFonts w:asciiTheme="minorHAnsi" w:hAnsiTheme="minorHAnsi" w:cstheme="minorHAnsi"/>
        </w:rPr>
        <w:t>To oversee more than 35,000 export licenses annually, the DDTC has a full-time staff of only 171 people</w:t>
      </w:r>
      <w:r w:rsidRPr="0023711A">
        <w:rPr>
          <w:rFonts w:asciiTheme="minorHAnsi" w:hAnsiTheme="minorHAnsi" w:cstheme="minorHAnsi"/>
        </w:rPr>
        <w:t xml:space="preserve">. </w:t>
      </w:r>
      <w:r w:rsidRPr="0023711A">
        <w:rPr>
          <w:rStyle w:val="StyleUnderline"/>
          <w:rFonts w:asciiTheme="minorHAnsi" w:hAnsiTheme="minorHAnsi" w:cstheme="minorHAnsi"/>
        </w:rPr>
        <w:t>The Blue Lantern program is executed by embassy staff in recipient countries but administered back in Washington by only nine State Department employees and three contractors</w:t>
      </w:r>
      <w:r w:rsidRPr="0023711A">
        <w:rPr>
          <w:rFonts w:asciiTheme="minorHAnsi" w:hAnsiTheme="minorHAnsi" w:cstheme="minorHAnsi"/>
        </w:rPr>
        <w:t xml:space="preserve">.89 </w:t>
      </w:r>
      <w:r w:rsidRPr="0023711A">
        <w:rPr>
          <w:rStyle w:val="StyleUnderline"/>
          <w:rFonts w:asciiTheme="minorHAnsi" w:hAnsiTheme="minorHAnsi" w:cstheme="minorHAnsi"/>
        </w:rPr>
        <w:t>Twelve people can’t possibly track everything that happens to billions of dollars’ worth of advanced weaponry transferred to dozens of countries abroad each year</w:t>
      </w:r>
      <w:r w:rsidRPr="0023711A">
        <w:rPr>
          <w:rFonts w:asciiTheme="minorHAnsi" w:hAnsiTheme="minorHAnsi" w:cstheme="minorHAnsi"/>
        </w:rPr>
        <w:t>.</w:t>
      </w:r>
    </w:p>
    <w:p w:rsidR="003A3AB3" w:rsidRPr="0023711A" w:rsidRDefault="003A3AB3" w:rsidP="003A3AB3">
      <w:pPr>
        <w:rPr>
          <w:rFonts w:asciiTheme="minorHAnsi" w:hAnsiTheme="minorHAnsi" w:cstheme="minorHAnsi"/>
        </w:rPr>
      </w:pPr>
      <w:r w:rsidRPr="0023711A">
        <w:rPr>
          <w:rFonts w:asciiTheme="minorHAnsi" w:hAnsiTheme="minorHAnsi" w:cstheme="minorHAnsi"/>
        </w:rPr>
        <w:t xml:space="preserve">Nor is the process designed to correct problems. On one hand, end-use violations can result in individuals and companies being prevented from making future purchases. On the other hand, </w:t>
      </w:r>
      <w:r w:rsidRPr="0023711A">
        <w:rPr>
          <w:rStyle w:val="StyleUnderline"/>
          <w:rFonts w:asciiTheme="minorHAnsi" w:hAnsiTheme="minorHAnsi" w:cstheme="minorHAnsi"/>
        </w:rPr>
        <w:t>there is no evidence that end-use monitoring has changed the pattern of American arms sales in any way</w:t>
      </w:r>
      <w:r w:rsidRPr="0023711A">
        <w:rPr>
          <w:rFonts w:asciiTheme="minorHAnsi" w:hAnsiTheme="minorHAnsi" w:cstheme="minorHAnsi"/>
        </w:rPr>
        <w:t xml:space="preserve">. The United States in truth has little or no control over what happens to the weapons it sells to other nations. The result is that year after year </w:t>
      </w:r>
      <w:r w:rsidRPr="0023711A">
        <w:rPr>
          <w:rStyle w:val="StyleUnderline"/>
          <w:rFonts w:asciiTheme="minorHAnsi" w:hAnsiTheme="minorHAnsi" w:cstheme="minorHAnsi"/>
        </w:rPr>
        <w:t>weapons of all kinds end up falling into the hands of</w:t>
      </w:r>
      <w:r w:rsidRPr="0023711A">
        <w:rPr>
          <w:rFonts w:asciiTheme="minorHAnsi" w:hAnsiTheme="minorHAnsi" w:cstheme="minorHAnsi"/>
        </w:rPr>
        <w:t xml:space="preserve"> unreliable, risky, or just plain </w:t>
      </w:r>
      <w:r w:rsidRPr="0023711A">
        <w:rPr>
          <w:rStyle w:val="StyleUnderline"/>
          <w:rFonts w:asciiTheme="minorHAnsi" w:hAnsiTheme="minorHAnsi" w:cstheme="minorHAnsi"/>
        </w:rPr>
        <w:t>bad actors</w:t>
      </w:r>
      <w:r w:rsidRPr="0023711A">
        <w:rPr>
          <w:rFonts w:asciiTheme="minorHAnsi" w:hAnsiTheme="minorHAnsi" w:cstheme="minorHAnsi"/>
        </w:rPr>
        <w:t>, at which point they’re used in ways neither the United States nor its customers intended. American weapons have frequently wound up being used against Americans in combat. And even more often, local and regional actors, including criminal gangs, have employed them in their own conflicts. In civil wars, regime collapse, or other extreme cases, factions steal weapons and use them for their own purposes, as ISIS did in Iraq.90</w:t>
      </w:r>
    </w:p>
    <w:p w:rsidR="003A3AB3" w:rsidRPr="0023711A" w:rsidRDefault="003A3AB3" w:rsidP="003A3AB3">
      <w:pPr>
        <w:rPr>
          <w:rFonts w:asciiTheme="minorHAnsi" w:hAnsiTheme="minorHAnsi" w:cstheme="minorHAnsi"/>
        </w:rPr>
      </w:pPr>
      <w:r w:rsidRPr="0023711A">
        <w:rPr>
          <w:rFonts w:asciiTheme="minorHAnsi" w:hAnsiTheme="minorHAnsi" w:cstheme="minorHAnsi"/>
        </w:rPr>
        <w:t xml:space="preserve">Iraq, as previously noted, provides an excellent case study in the inability of the United States to prevent dispersion. As part of U.S. efforts to rebuild Iraq’s military and security capabilities after the 2003 invasion, </w:t>
      </w:r>
      <w:r w:rsidRPr="0023711A">
        <w:rPr>
          <w:rStyle w:val="StyleUnderline"/>
          <w:rFonts w:asciiTheme="minorHAnsi" w:hAnsiTheme="minorHAnsi" w:cstheme="minorHAnsi"/>
        </w:rPr>
        <w:t>the U</w:t>
      </w:r>
      <w:r w:rsidRPr="0023711A">
        <w:rPr>
          <w:rFonts w:asciiTheme="minorHAnsi" w:hAnsiTheme="minorHAnsi" w:cstheme="minorHAnsi"/>
        </w:rPr>
        <w:t xml:space="preserve">nited </w:t>
      </w:r>
      <w:r w:rsidRPr="0023711A">
        <w:rPr>
          <w:rStyle w:val="StyleUnderline"/>
          <w:rFonts w:asciiTheme="minorHAnsi" w:hAnsiTheme="minorHAnsi" w:cstheme="minorHAnsi"/>
        </w:rPr>
        <w:t>S</w:t>
      </w:r>
      <w:r w:rsidRPr="0023711A">
        <w:rPr>
          <w:rFonts w:asciiTheme="minorHAnsi" w:hAnsiTheme="minorHAnsi" w:cstheme="minorHAnsi"/>
        </w:rPr>
        <w:t xml:space="preserve">tates </w:t>
      </w:r>
      <w:r w:rsidRPr="0023711A">
        <w:rPr>
          <w:rStyle w:val="StyleUnderline"/>
          <w:rFonts w:asciiTheme="minorHAnsi" w:hAnsiTheme="minorHAnsi" w:cstheme="minorHAnsi"/>
        </w:rPr>
        <w:t>sent Iraq</w:t>
      </w:r>
      <w:r w:rsidRPr="0023711A">
        <w:rPr>
          <w:rFonts w:asciiTheme="minorHAnsi" w:hAnsiTheme="minorHAnsi" w:cstheme="minorHAnsi"/>
        </w:rPr>
        <w:t xml:space="preserve"> roughly $</w:t>
      </w:r>
      <w:r w:rsidRPr="0023711A">
        <w:rPr>
          <w:rStyle w:val="StyleUnderline"/>
          <w:rFonts w:asciiTheme="minorHAnsi" w:hAnsiTheme="minorHAnsi" w:cstheme="minorHAnsi"/>
        </w:rPr>
        <w:t>2.5 billion worth of American weapons</w:t>
      </w:r>
      <w:r w:rsidRPr="0023711A">
        <w:rPr>
          <w:rFonts w:asciiTheme="minorHAnsi" w:hAnsiTheme="minorHAnsi" w:cstheme="minorHAnsi"/>
        </w:rPr>
        <w:t xml:space="preserve"> through 2014, including everything from small arms to “armored personnel carriers, military helicopters, transport aircraft, anti-tank missiles, tanks, artillery and drones.” 91</w:t>
      </w:r>
    </w:p>
    <w:p w:rsidR="003A3AB3" w:rsidRPr="0023711A" w:rsidRDefault="003A3AB3" w:rsidP="003A3AB3">
      <w:pPr>
        <w:rPr>
          <w:rFonts w:asciiTheme="minorHAnsi" w:hAnsiTheme="minorHAnsi" w:cstheme="minorHAnsi"/>
        </w:rPr>
      </w:pPr>
      <w:r w:rsidRPr="0023711A">
        <w:rPr>
          <w:rFonts w:asciiTheme="minorHAnsi" w:hAnsiTheme="minorHAnsi" w:cstheme="minorHAnsi"/>
        </w:rPr>
        <w:t xml:space="preserve">Despite the presence of thousands of U.S. troops in-country and the very close relationship between those troops and their Iraqi counterparts, many of those weapons went missing. Between 2003 and 2008 alone, </w:t>
      </w:r>
      <w:r w:rsidRPr="0023711A">
        <w:rPr>
          <w:rStyle w:val="StyleUnderline"/>
          <w:rFonts w:asciiTheme="minorHAnsi" w:hAnsiTheme="minorHAnsi" w:cstheme="minorHAnsi"/>
        </w:rPr>
        <w:t>360,000 out of 1 million small arms disappeared, along with 2,300 Humvees. A sizable chunk of this weaponry would later end up in the hands of ISIS</w:t>
      </w:r>
      <w:r w:rsidRPr="0023711A">
        <w:rPr>
          <w:rFonts w:asciiTheme="minorHAnsi" w:hAnsiTheme="minorHAnsi" w:cstheme="minorHAnsi"/>
        </w:rPr>
        <w:t xml:space="preserve">. The Iraqi army, trained and equipped by the American military, dissolved when faced by ISIS and left their weapons behind for the terrorist group to pick up and use for conquering and holding territory. A UN Security Council report found that in June 2014 alone “ISIS seized sufficient Iraqi government stocks from the provinces of Anbar and Salah al-Din to arm and equip more than three Iraqi conventional army divisions.”92 Data collected by Conflict Armament Research in July and August of 2014 showed that 20 percent of ISIS’s ammunition was manufactured in the United States — likely seized from Iraqi military stocks.93 In short, </w:t>
      </w:r>
      <w:r w:rsidRPr="0023711A">
        <w:rPr>
          <w:rStyle w:val="StyleUnderline"/>
          <w:rFonts w:asciiTheme="minorHAnsi" w:hAnsiTheme="minorHAnsi" w:cstheme="minorHAnsi"/>
        </w:rPr>
        <w:t>dispersion enabled the spread of ISIS and dramatically raised the costs and dangers of confronting the group on the battlefield</w:t>
      </w:r>
      <w:r w:rsidRPr="0023711A">
        <w:rPr>
          <w:rFonts w:asciiTheme="minorHAnsi" w:hAnsiTheme="minorHAnsi" w:cstheme="minorHAnsi"/>
        </w:rPr>
        <w:t>.</w:t>
      </w:r>
    </w:p>
    <w:p w:rsidR="003A3AB3" w:rsidRDefault="003A3AB3" w:rsidP="003A3AB3"/>
    <w:p w:rsidR="003A3AB3" w:rsidRDefault="003A3AB3" w:rsidP="003A3AB3">
      <w:pPr>
        <w:rPr>
          <w:rFonts w:asciiTheme="minorHAnsi" w:hAnsiTheme="minorHAnsi" w:cstheme="minorHAnsi"/>
        </w:rPr>
      </w:pPr>
    </w:p>
    <w:p w:rsidR="003A3AB3" w:rsidRDefault="003A3AB3" w:rsidP="003A3AB3">
      <w:pPr>
        <w:pStyle w:val="Heading2"/>
      </w:pPr>
      <w:r>
        <w:t>Sanctions</w:t>
      </w:r>
    </w:p>
    <w:p w:rsidR="003A3AB3" w:rsidRDefault="003A3AB3" w:rsidP="003A3AB3"/>
    <w:p w:rsidR="003A3AB3" w:rsidRDefault="003A3AB3" w:rsidP="003A3AB3">
      <w:pPr>
        <w:pStyle w:val="Heading3"/>
      </w:pPr>
      <w:r>
        <w:t>AT: Sanctions CP</w:t>
      </w:r>
    </w:p>
    <w:p w:rsidR="003A3AB3" w:rsidRDefault="003A3AB3" w:rsidP="003A3AB3"/>
    <w:p w:rsidR="003A3AB3" w:rsidRDefault="003A3AB3" w:rsidP="003A3AB3">
      <w:pPr>
        <w:pStyle w:val="Heading4"/>
      </w:pPr>
      <w:r>
        <w:t>Sanctions fail – the Saudis can adapt and the US will back down</w:t>
      </w:r>
    </w:p>
    <w:p w:rsidR="003A3AB3" w:rsidRDefault="003A3AB3" w:rsidP="003A3AB3">
      <w:r>
        <w:rPr>
          <w:b/>
          <w:bCs/>
        </w:rPr>
        <w:t xml:space="preserve">Blanc, 18 </w:t>
      </w:r>
      <w:r>
        <w:t xml:space="preserve">- Jarrett Blanc is senior fellow at the Carnegie Endowment for International Peace and was the State Department coordinator for Iran nuclear implementation under President Obama (“How to Punish Saudi Arabia” Politico, 10/19, </w:t>
      </w:r>
      <w:hyperlink r:id="rId134" w:history="1">
        <w:r w:rsidRPr="001774E8">
          <w:rPr>
            <w:rStyle w:val="Hyperlink"/>
          </w:rPr>
          <w:t>https://www.politico.com/magazine/story/2018/10/19/khashoggi-saudi-arabia-sanctions-221668</w:t>
        </w:r>
      </w:hyperlink>
    </w:p>
    <w:p w:rsidR="003A3AB3" w:rsidRPr="00EE203D" w:rsidRDefault="003A3AB3" w:rsidP="003A3AB3"/>
    <w:p w:rsidR="003A3AB3" w:rsidRDefault="003A3AB3" w:rsidP="003A3AB3">
      <w:r w:rsidRPr="00EE203D">
        <w:rPr>
          <w:rStyle w:val="StyleUnderline"/>
        </w:rPr>
        <w:t>Neither Magnitsky sanctions nor broader</w:t>
      </w:r>
      <w:r>
        <w:t xml:space="preserve"> economic </w:t>
      </w:r>
      <w:r w:rsidRPr="00EE203D">
        <w:rPr>
          <w:rStyle w:val="StyleUnderline"/>
        </w:rPr>
        <w:t>sanctions are likely to be effective tools to change Saudi policies</w:t>
      </w:r>
      <w:r>
        <w:t xml:space="preserve">. If Magnitsky sanctions are used to target small fish like the suspects in the murder or a carefully selected official scapegoat, the sanctions may feel righteous, but they will achieve little. The House of Saud has plenty of ways to motivate its servants. Magnitsky sanctions could instead target the senior-most officials, perhaps even the crown prince himself, making them feel even more righteous, but as with national or sectoral sanctions, </w:t>
      </w:r>
      <w:r w:rsidRPr="00EE203D">
        <w:rPr>
          <w:rStyle w:val="StyleUnderline"/>
        </w:rPr>
        <w:t>Saudi Arabia is just too big to be isolated this way</w:t>
      </w:r>
      <w:r>
        <w:t xml:space="preserve">. Also, </w:t>
      </w:r>
      <w:r w:rsidRPr="00EE203D">
        <w:rPr>
          <w:rStyle w:val="StyleUnderline"/>
        </w:rPr>
        <w:t>like Russian oligarchs</w:t>
      </w:r>
      <w:r>
        <w:t xml:space="preserve"> recently targeted for U.S. sanctions, </w:t>
      </w:r>
      <w:r w:rsidRPr="00EE203D">
        <w:rPr>
          <w:rStyle w:val="StyleUnderline"/>
        </w:rPr>
        <w:t>Saudi leaders own such vast portfolios of international assets that even targeted sanctions are likely to have difficult-to-predict economic consequences</w:t>
      </w:r>
      <w:r>
        <w:t xml:space="preserve">. </w:t>
      </w:r>
      <w:r w:rsidRPr="00EE203D">
        <w:rPr>
          <w:rStyle w:val="StyleUnderline"/>
        </w:rPr>
        <w:t>If the latest example of Russia sanctions causing disruption in the global market for aluminum are precedent, the U.S. will</w:t>
      </w:r>
      <w:r>
        <w:t xml:space="preserve"> (and probably should) </w:t>
      </w:r>
      <w:r w:rsidRPr="00EE203D">
        <w:rPr>
          <w:rStyle w:val="Emphasis"/>
        </w:rPr>
        <w:t>back down</w:t>
      </w:r>
      <w:r>
        <w:t xml:space="preserve"> </w:t>
      </w:r>
      <w:r w:rsidRPr="00EE203D">
        <w:rPr>
          <w:rStyle w:val="StyleUnderline"/>
        </w:rPr>
        <w:t>rather than suffer the consequences of sanctioning Saudi oligarchs without a clear understanding of their impact on the global economy</w:t>
      </w:r>
      <w:r>
        <w:t>.</w:t>
      </w:r>
    </w:p>
    <w:p w:rsidR="003A3AB3" w:rsidRPr="002F0206" w:rsidRDefault="003A3AB3" w:rsidP="003A3AB3"/>
    <w:p w:rsidR="003A3AB3" w:rsidRDefault="003A3AB3" w:rsidP="003A3AB3"/>
    <w:p w:rsidR="003A3AB3" w:rsidRDefault="003A3AB3" w:rsidP="003A3AB3">
      <w:pPr>
        <w:pStyle w:val="Heading2"/>
      </w:pPr>
      <w:r>
        <w:t>Alternate conditions CP</w:t>
      </w:r>
    </w:p>
    <w:p w:rsidR="003A3AB3" w:rsidRDefault="003A3AB3" w:rsidP="003A3AB3"/>
    <w:p w:rsidR="003A3AB3" w:rsidRDefault="003A3AB3" w:rsidP="003A3AB3">
      <w:pPr>
        <w:pStyle w:val="Heading3"/>
      </w:pPr>
      <w:r>
        <w:t>2ac – alternate conditions</w:t>
      </w:r>
    </w:p>
    <w:p w:rsidR="003A3AB3" w:rsidRDefault="003A3AB3" w:rsidP="003A3AB3">
      <w:pPr>
        <w:pStyle w:val="Heading4"/>
      </w:pPr>
      <w:r>
        <w:t xml:space="preserve">Alternate conditions mean other countries won’t </w:t>
      </w:r>
      <w:r>
        <w:rPr>
          <w:u w:val="single"/>
        </w:rPr>
        <w:t>model</w:t>
      </w:r>
      <w:r>
        <w:t xml:space="preserve"> the US – only an </w:t>
      </w:r>
      <w:r>
        <w:rPr>
          <w:u w:val="single"/>
        </w:rPr>
        <w:t>embargo</w:t>
      </w:r>
      <w:r>
        <w:t xml:space="preserve"> gets international buy-in</w:t>
      </w:r>
    </w:p>
    <w:p w:rsidR="003A3AB3" w:rsidRDefault="003A3AB3" w:rsidP="003A3AB3">
      <w:pPr>
        <w:rPr>
          <w:rFonts w:asciiTheme="minorHAnsi" w:hAnsiTheme="minorHAnsi" w:cstheme="minorHAnsi"/>
        </w:rPr>
      </w:pPr>
      <w:r>
        <w:rPr>
          <w:b/>
          <w:bCs/>
        </w:rPr>
        <w:t>Perlo-Freeman, 19 -</w:t>
      </w:r>
      <w:r>
        <w:t xml:space="preserve"> </w:t>
      </w:r>
      <w:r>
        <w:rPr>
          <w:rFonts w:asciiTheme="minorHAnsi" w:hAnsiTheme="minorHAnsi" w:cstheme="minorHAnsi"/>
        </w:rPr>
        <w:t xml:space="preserve">Dr. Samuel Perlo-Freeman is a Research Coordinator at Campaign Against Arms Trade in the UK, focusing on UK military spending and arms procurement. He is also a Fellow at the World Peace Foundation, managing the WPF project on Global Arms Business and Corruption.  Previously, he was Senior Researcher at the Stockholm International Peace Research Institute (SIPRI) from 2007 to 2016.  He holds PhDs in Mathematics and Economics (“Who is arming the Yemen war? An update” 3/19, </w:t>
      </w:r>
      <w:hyperlink r:id="rId135" w:history="1">
        <w:r w:rsidRPr="001774E8">
          <w:rPr>
            <w:rStyle w:val="Hyperlink"/>
            <w:rFonts w:asciiTheme="minorHAnsi" w:hAnsiTheme="minorHAnsi" w:cstheme="minorHAnsi"/>
          </w:rPr>
          <w:t>https://sites.tufts.edu/reinventingpeace/2019/03/19/who-is-arming-the-yemen-war-an-update/</w:t>
        </w:r>
      </w:hyperlink>
    </w:p>
    <w:p w:rsidR="003A3AB3" w:rsidRPr="002523E0" w:rsidRDefault="003A3AB3" w:rsidP="003A3AB3"/>
    <w:p w:rsidR="003A3AB3" w:rsidRPr="00B579DE" w:rsidRDefault="003A3AB3" w:rsidP="003A3AB3">
      <w:r>
        <w:t xml:space="preserve">So far, </w:t>
      </w:r>
      <w:r w:rsidRPr="00B579DE">
        <w:rPr>
          <w:rStyle w:val="StyleUnderline"/>
        </w:rPr>
        <w:t>Denmark, Finland, Germany, the Netherlands, Norway, and Sweden have all announced an intentio</w:t>
      </w:r>
      <w:r>
        <w:t xml:space="preserve">n, in one form or other, </w:t>
      </w:r>
      <w:r w:rsidRPr="00B579DE">
        <w:rPr>
          <w:rStyle w:val="StyleUnderline"/>
        </w:rPr>
        <w:t>to stop selling arms</w:t>
      </w:r>
      <w:r>
        <w:t xml:space="preserve"> to participants </w:t>
      </w:r>
      <w:r w:rsidRPr="002523E0">
        <w:rPr>
          <w:rStyle w:val="StyleUnderline"/>
        </w:rPr>
        <w:t xml:space="preserve">in </w:t>
      </w:r>
      <w:r>
        <w:t xml:space="preserve">the </w:t>
      </w:r>
      <w:r w:rsidRPr="002523E0">
        <w:rPr>
          <w:rStyle w:val="StyleUnderline"/>
        </w:rPr>
        <w:t>Yemen</w:t>
      </w:r>
      <w:r>
        <w:t xml:space="preserve"> war. Even before Kashoggi’s murder, citing the high rate of civilian deaths in the </w:t>
      </w:r>
      <w:r w:rsidRPr="00B579DE">
        <w:t>conflict, Spain briefly announced a halt to the delivery of certain weapons, specifically laser-guided bombs, to Saudi Arabia in September 2018, but swiftly reversed this position for fear of losing a much larger contract for frigates.</w:t>
      </w:r>
    </w:p>
    <w:p w:rsidR="003A3AB3" w:rsidRPr="00B579DE" w:rsidRDefault="003A3AB3" w:rsidP="003A3AB3">
      <w:r w:rsidRPr="002523E0">
        <w:rPr>
          <w:rStyle w:val="StyleUnderline"/>
        </w:rPr>
        <w:t>However,</w:t>
      </w:r>
      <w:r w:rsidRPr="00B579DE">
        <w:t xml:space="preserve"> the meaning of </w:t>
      </w:r>
      <w:r w:rsidRPr="002523E0">
        <w:rPr>
          <w:rStyle w:val="StyleUnderline"/>
        </w:rPr>
        <w:t>such announcements</w:t>
      </w:r>
      <w:r w:rsidRPr="00B579DE">
        <w:t xml:space="preserve"> is not always completely clear, and </w:t>
      </w:r>
      <w:r w:rsidRPr="002523E0">
        <w:rPr>
          <w:rStyle w:val="StyleUnderline"/>
        </w:rPr>
        <w:t>do not necessarily mean a complete halt to all arms deliveries</w:t>
      </w:r>
      <w:r w:rsidRPr="00B579DE">
        <w:t xml:space="preserve"> to the country or countries in question. A number of exceptions could potentially apply in some cases. Not all of the initial policy announcements have been followed by a clearly articulated implementation policy that would clarify these issues.</w:t>
      </w:r>
    </w:p>
    <w:p w:rsidR="003A3AB3" w:rsidRPr="00B579DE" w:rsidRDefault="003A3AB3" w:rsidP="003A3AB3">
      <w:r w:rsidRPr="002523E0">
        <w:rPr>
          <w:rStyle w:val="StyleUnderline"/>
        </w:rPr>
        <w:t>One exception could be for already approved export licenses</w:t>
      </w:r>
      <w:r w:rsidRPr="00B579DE">
        <w:t xml:space="preserve">; </w:t>
      </w:r>
      <w:r w:rsidRPr="002523E0">
        <w:rPr>
          <w:rStyle w:val="StyleUnderline"/>
        </w:rPr>
        <w:t>a government could</w:t>
      </w:r>
      <w:r w:rsidRPr="00B579DE">
        <w:t xml:space="preserve"> decide to refuse all future applications for export licenses for a given destination, but </w:t>
      </w:r>
      <w:r w:rsidRPr="002523E0">
        <w:rPr>
          <w:rStyle w:val="StyleUnderline"/>
        </w:rPr>
        <w:t>allow deliveries under previously-approved export licenses to go ahead. For governments to revoke existing export licenses is quite rare, typically only happening in the case of</w:t>
      </w:r>
      <w:r w:rsidRPr="00B579DE">
        <w:t xml:space="preserve"> UN or EU arms </w:t>
      </w:r>
      <w:r w:rsidRPr="002523E0">
        <w:rPr>
          <w:rStyle w:val="Emphasis"/>
        </w:rPr>
        <w:t>embargoes,</w:t>
      </w:r>
      <w:r w:rsidRPr="00B579DE">
        <w:t xml:space="preserve"> but is certainly possible if circumstances have changed. Alternatively, licenses may be suspended until an improvement in circumstances (e.g. the war in Yemen).</w:t>
      </w:r>
    </w:p>
    <w:p w:rsidR="003A3AB3" w:rsidRPr="00B579DE" w:rsidRDefault="003A3AB3" w:rsidP="003A3AB3">
      <w:r w:rsidRPr="00B579DE">
        <w:t>A more far-reaching exception could be for existing contracts for which some, but not all, export licenses have been issued. On some contracts, deliveries may take place over a number of years. A government might decide that the desire to be seen as a ‘reliable supplier’ overrides humanitarian concerns, so that new export licenses will continue to be issued for further deliveries on contracts that were previously approved.</w:t>
      </w:r>
    </w:p>
    <w:p w:rsidR="003A3AB3" w:rsidRDefault="003A3AB3" w:rsidP="003A3AB3">
      <w:pPr>
        <w:rPr>
          <w:rFonts w:asciiTheme="minorHAnsi" w:hAnsiTheme="minorHAnsi" w:cstheme="minorHAnsi"/>
        </w:rPr>
      </w:pPr>
      <w:r>
        <w:rPr>
          <w:rFonts w:asciiTheme="minorHAnsi" w:hAnsiTheme="minorHAnsi" w:cstheme="minorHAnsi"/>
        </w:rPr>
        <w:t xml:space="preserve">A related issue to this is what the Swedish export control regime refers to as “följdleveranser”, or </w:t>
      </w:r>
      <w:r w:rsidRPr="00B579DE">
        <w:rPr>
          <w:rStyle w:val="StyleUnderline"/>
        </w:rPr>
        <w:t>follow-on deliveries</w:t>
      </w:r>
      <w:r>
        <w:rPr>
          <w:rFonts w:asciiTheme="minorHAnsi" w:hAnsiTheme="minorHAnsi" w:cstheme="minorHAnsi"/>
        </w:rPr>
        <w:t xml:space="preserve">, which </w:t>
      </w:r>
      <w:r w:rsidRPr="00B579DE">
        <w:rPr>
          <w:rStyle w:val="StyleUnderline"/>
        </w:rPr>
        <w:t>include categories such as spare parts, ammunition,</w:t>
      </w:r>
      <w:r>
        <w:rPr>
          <w:rFonts w:asciiTheme="minorHAnsi" w:hAnsiTheme="minorHAnsi" w:cstheme="minorHAnsi"/>
        </w:rPr>
        <w:t xml:space="preserve"> upgrades, and related equipment to previously supplied equipment</w:t>
      </w:r>
      <w:r w:rsidRPr="00B579DE">
        <w:t xml:space="preserve">. </w:t>
      </w:r>
      <w:r w:rsidRPr="00B579DE">
        <w:rPr>
          <w:rStyle w:val="StyleUnderline"/>
        </w:rPr>
        <w:t>Under the Swedish system</w:t>
      </w:r>
      <w:r w:rsidRPr="00B579DE">
        <w:t xml:space="preserve">, </w:t>
      </w:r>
      <w:r w:rsidRPr="00B579DE">
        <w:rPr>
          <w:rStyle w:val="StyleUnderline"/>
        </w:rPr>
        <w:t xml:space="preserve">there is a </w:t>
      </w:r>
      <w:r w:rsidRPr="002523E0">
        <w:rPr>
          <w:rStyle w:val="Emphasis"/>
        </w:rPr>
        <w:t>presumption of approval</w:t>
      </w:r>
      <w:r w:rsidRPr="00B579DE">
        <w:rPr>
          <w:rStyle w:val="StyleUnderline"/>
        </w:rPr>
        <w:t xml:space="preserve"> for </w:t>
      </w:r>
      <w:r>
        <w:rPr>
          <w:rFonts w:asciiTheme="minorHAnsi" w:hAnsiTheme="minorHAnsi" w:cstheme="minorHAnsi"/>
        </w:rPr>
        <w:t xml:space="preserve">such </w:t>
      </w:r>
      <w:r w:rsidRPr="00B579DE">
        <w:rPr>
          <w:rStyle w:val="StyleUnderline"/>
        </w:rPr>
        <w:t>deliveries</w:t>
      </w:r>
      <w:r>
        <w:rPr>
          <w:rFonts w:asciiTheme="minorHAnsi" w:hAnsiTheme="minorHAnsi" w:cstheme="minorHAnsi"/>
        </w:rPr>
        <w:t xml:space="preserve">, </w:t>
      </w:r>
      <w:r w:rsidRPr="00B579DE">
        <w:rPr>
          <w:rStyle w:val="StyleUnderline"/>
        </w:rPr>
        <w:t xml:space="preserve">unless there is an “unconditional obstacle”, such as an </w:t>
      </w:r>
      <w:r w:rsidRPr="002523E0">
        <w:rPr>
          <w:rStyle w:val="Emphasis"/>
        </w:rPr>
        <w:t>arms embargo</w:t>
      </w:r>
      <w:r w:rsidRPr="00B579DE">
        <w:rPr>
          <w:rStyle w:val="StyleUnderline"/>
        </w:rPr>
        <w:t>, as opposed to a conditional obstacle such as the recipient’s human rights record</w:t>
      </w:r>
      <w:r>
        <w:rPr>
          <w:rFonts w:asciiTheme="minorHAnsi" w:hAnsiTheme="minorHAnsi" w:cstheme="minorHAnsi"/>
        </w:rPr>
        <w:t xml:space="preserve">. </w:t>
      </w:r>
      <w:r w:rsidRPr="00B579DE">
        <w:rPr>
          <w:rStyle w:val="StyleUnderline"/>
        </w:rPr>
        <w:t>Similar provisions exist in the Danish and Norwegian systems</w:t>
      </w:r>
      <w:r>
        <w:rPr>
          <w:rFonts w:asciiTheme="minorHAnsi" w:hAnsiTheme="minorHAnsi" w:cstheme="minorHAnsi"/>
        </w:rPr>
        <w:t xml:space="preserve">. </w:t>
      </w:r>
      <w:r w:rsidRPr="00B579DE">
        <w:rPr>
          <w:rStyle w:val="StyleUnderline"/>
        </w:rPr>
        <w:t>Thus, it might be possible, depending on the implementation of a new policy, even for new contracts to receive export licenses if they relate to such follow-on deliveries</w:t>
      </w:r>
      <w:r>
        <w:rPr>
          <w:rFonts w:asciiTheme="minorHAnsi" w:hAnsiTheme="minorHAnsi" w:cstheme="minorHAnsi"/>
        </w:rPr>
        <w:t>.</w:t>
      </w:r>
    </w:p>
    <w:p w:rsidR="003A3AB3" w:rsidRPr="0013047F" w:rsidRDefault="003A3AB3" w:rsidP="003A3AB3"/>
    <w:p w:rsidR="003A3AB3" w:rsidRPr="00D92451" w:rsidRDefault="003A3AB3" w:rsidP="00D92451"/>
    <w:p w:rsidR="003A3AB3" w:rsidRDefault="003A3AB3" w:rsidP="003A3AB3">
      <w:pPr>
        <w:pStyle w:val="Heading3"/>
      </w:pPr>
      <w:r>
        <w:t>AT: Condition on MBS</w:t>
      </w:r>
    </w:p>
    <w:p w:rsidR="003A3AB3" w:rsidRDefault="003A3AB3" w:rsidP="003A3AB3">
      <w:pPr>
        <w:pStyle w:val="Heading4"/>
      </w:pPr>
      <w:r>
        <w:t xml:space="preserve">Conditioning Saudi Arabian support on </w:t>
      </w:r>
      <w:r w:rsidRPr="00A419F4">
        <w:rPr>
          <w:u w:val="single"/>
        </w:rPr>
        <w:t>MBS</w:t>
      </w:r>
      <w:r>
        <w:t xml:space="preserve"> fuels </w:t>
      </w:r>
      <w:r w:rsidRPr="00A419F4">
        <w:rPr>
          <w:u w:val="single"/>
        </w:rPr>
        <w:t>familial instability</w:t>
      </w:r>
      <w:r>
        <w:t xml:space="preserve"> and risks collapsing the </w:t>
      </w:r>
      <w:r w:rsidRPr="00A419F4">
        <w:rPr>
          <w:u w:val="single"/>
        </w:rPr>
        <w:t>regime</w:t>
      </w:r>
      <w:r>
        <w:t xml:space="preserve">. </w:t>
      </w:r>
    </w:p>
    <w:p w:rsidR="003A3AB3" w:rsidRPr="00C3130E" w:rsidRDefault="003A3AB3" w:rsidP="003A3AB3">
      <w:pPr>
        <w:rPr>
          <w:sz w:val="16"/>
          <w:szCs w:val="16"/>
        </w:rPr>
      </w:pPr>
      <w:r w:rsidRPr="00D26EBE">
        <w:rPr>
          <w:rStyle w:val="Style13ptBold"/>
        </w:rPr>
        <w:t>Gause ‘18</w:t>
      </w:r>
      <w:r>
        <w:t xml:space="preserve"> </w:t>
      </w:r>
      <w:r w:rsidRPr="00D26EBE">
        <w:rPr>
          <w:sz w:val="16"/>
          <w:szCs w:val="16"/>
        </w:rPr>
        <w:t>(F. Gregory; professor of international affairs and John H. Lindsey ’44 Chair at the Bush School of Government and Public Service, Texas A&amp;M University and a faculty affiliate of the school’s Albritton Center for Grand Strategy; 12-12-2018; "After the Killing of Jamal Khashoggi: Muhammad bin Salman and the Future of Saudi-U.S. Relations"; Center for Strategic and International Studies; https://www.csis.org/analysis/after-killing-jamal-khashoggi-muhammad-bin-salman-and-future-saudi-us-relations; accessed 6-28-2019; SM-Camp)</w:t>
      </w:r>
    </w:p>
    <w:p w:rsidR="003A3AB3" w:rsidRPr="00A419F4" w:rsidRDefault="003A3AB3" w:rsidP="003A3AB3">
      <w:pPr>
        <w:rPr>
          <w:u w:val="single"/>
        </w:rPr>
      </w:pPr>
      <w:r>
        <w:t xml:space="preserve">By that same token, </w:t>
      </w:r>
      <w:r w:rsidRPr="00C3130E">
        <w:rPr>
          <w:u w:val="single"/>
        </w:rPr>
        <w:t xml:space="preserve">it would be a </w:t>
      </w:r>
      <w:r w:rsidRPr="00C3130E">
        <w:rPr>
          <w:b/>
          <w:bCs/>
          <w:u w:val="single"/>
        </w:rPr>
        <w:t>mistake</w:t>
      </w:r>
      <w:r w:rsidRPr="00C3130E">
        <w:rPr>
          <w:u w:val="single"/>
        </w:rPr>
        <w:t xml:space="preserve"> to </w:t>
      </w:r>
      <w:r w:rsidRPr="00C3130E">
        <w:rPr>
          <w:b/>
          <w:bCs/>
          <w:u w:val="single"/>
        </w:rPr>
        <w:t>follow the advice</w:t>
      </w:r>
      <w:r w:rsidRPr="00C3130E">
        <w:rPr>
          <w:u w:val="single"/>
        </w:rPr>
        <w:t xml:space="preserve"> of those who</w:t>
      </w:r>
      <w:r>
        <w:t xml:space="preserve"> now </w:t>
      </w:r>
      <w:r w:rsidRPr="00C3130E">
        <w:rPr>
          <w:u w:val="single"/>
        </w:rPr>
        <w:t>call for the U</w:t>
      </w:r>
      <w:r>
        <w:t xml:space="preserve">nited </w:t>
      </w:r>
      <w:r w:rsidRPr="00C3130E">
        <w:rPr>
          <w:u w:val="single"/>
        </w:rPr>
        <w:t>S</w:t>
      </w:r>
      <w:r>
        <w:t xml:space="preserve">tates </w:t>
      </w:r>
      <w:r w:rsidRPr="00C3130E">
        <w:rPr>
          <w:u w:val="single"/>
        </w:rPr>
        <w:t xml:space="preserve">to </w:t>
      </w:r>
      <w:r w:rsidRPr="00C3130E">
        <w:rPr>
          <w:b/>
          <w:bCs/>
          <w:u w:val="single"/>
        </w:rPr>
        <w:t>punish the crown prince</w:t>
      </w:r>
      <w:r w:rsidRPr="00C3130E">
        <w:rPr>
          <w:u w:val="single"/>
        </w:rPr>
        <w:t xml:space="preserve"> by making his ouster from power a </w:t>
      </w:r>
      <w:r w:rsidRPr="00C3130E">
        <w:rPr>
          <w:b/>
          <w:bCs/>
          <w:u w:val="single"/>
        </w:rPr>
        <w:t>condition</w:t>
      </w:r>
      <w:r w:rsidRPr="00C3130E">
        <w:rPr>
          <w:u w:val="single"/>
        </w:rPr>
        <w:t xml:space="preserve"> for </w:t>
      </w:r>
      <w:r w:rsidRPr="00C3130E">
        <w:rPr>
          <w:b/>
          <w:bCs/>
          <w:u w:val="single"/>
        </w:rPr>
        <w:t>future cooperation</w:t>
      </w:r>
      <w:r>
        <w:t xml:space="preserve"> with the Kingdom. This is a bipartisan stance. Senator Graham’s call that MBS has “got to go,” quoted at the outset of this paper, is similar to that of former national security adviser Susan Rice, a veteran of Democratic administrations, who wrote that the crown prince “is not and can no longer be viewed as a reliable or rational partner of the United States.”34 </w:t>
      </w:r>
      <w:r w:rsidRPr="00764F46">
        <w:rPr>
          <w:u w:val="single"/>
        </w:rPr>
        <w:t>This desire to solve</w:t>
      </w:r>
      <w:r>
        <w:t xml:space="preserve"> difficult </w:t>
      </w:r>
      <w:r w:rsidRPr="00EF44A9">
        <w:rPr>
          <w:b/>
          <w:bCs/>
          <w:u w:val="single"/>
        </w:rPr>
        <w:t>foreign policy issues</w:t>
      </w:r>
      <w:r w:rsidRPr="00764F46">
        <w:rPr>
          <w:u w:val="single"/>
        </w:rPr>
        <w:t xml:space="preserve"> by trying to </w:t>
      </w:r>
      <w:r w:rsidRPr="00EF44A9">
        <w:rPr>
          <w:b/>
          <w:bCs/>
          <w:u w:val="single"/>
        </w:rPr>
        <w:t>manage</w:t>
      </w:r>
      <w:r>
        <w:t xml:space="preserve"> the </w:t>
      </w:r>
      <w:r w:rsidRPr="00A419F4">
        <w:rPr>
          <w:b/>
          <w:bCs/>
          <w:u w:val="single"/>
        </w:rPr>
        <w:t>domestic politics</w:t>
      </w:r>
      <w:r w:rsidRPr="00764F46">
        <w:rPr>
          <w:u w:val="single"/>
        </w:rPr>
        <w:t xml:space="preserve"> of foreign countries is the</w:t>
      </w:r>
      <w:r>
        <w:t xml:space="preserve"> kind of </w:t>
      </w:r>
      <w:r w:rsidRPr="00764F46">
        <w:rPr>
          <w:u w:val="single"/>
        </w:rPr>
        <w:t xml:space="preserve">thinking that got us into the </w:t>
      </w:r>
      <w:r w:rsidRPr="00A419F4">
        <w:rPr>
          <w:b/>
          <w:bCs/>
          <w:u w:val="single"/>
        </w:rPr>
        <w:t>Iraq War</w:t>
      </w:r>
      <w:r w:rsidRPr="00A419F4">
        <w:rPr>
          <w:u w:val="single"/>
        </w:rPr>
        <w:t xml:space="preserve">. It animated U.S. Middle East </w:t>
      </w:r>
      <w:r w:rsidRPr="00A419F4">
        <w:rPr>
          <w:b/>
          <w:bCs/>
          <w:u w:val="single"/>
        </w:rPr>
        <w:t>interventions</w:t>
      </w:r>
      <w:r>
        <w:t xml:space="preserve">, both covert and overt, </w:t>
      </w:r>
      <w:r w:rsidRPr="00A419F4">
        <w:rPr>
          <w:u w:val="single"/>
        </w:rPr>
        <w:t xml:space="preserve">from </w:t>
      </w:r>
      <w:r w:rsidRPr="00A419F4">
        <w:rPr>
          <w:b/>
          <w:bCs/>
          <w:u w:val="single"/>
        </w:rPr>
        <w:t>Iran</w:t>
      </w:r>
      <w:r>
        <w:t xml:space="preserve"> in 1953 </w:t>
      </w:r>
      <w:r w:rsidRPr="00A419F4">
        <w:rPr>
          <w:u w:val="single"/>
        </w:rPr>
        <w:t xml:space="preserve">through </w:t>
      </w:r>
      <w:r w:rsidRPr="00A419F4">
        <w:rPr>
          <w:b/>
          <w:bCs/>
          <w:u w:val="single"/>
        </w:rPr>
        <w:t>Libya</w:t>
      </w:r>
      <w:r>
        <w:t xml:space="preserve"> in 2011. </w:t>
      </w:r>
      <w:r w:rsidRPr="00A419F4">
        <w:rPr>
          <w:u w:val="single"/>
        </w:rPr>
        <w:t xml:space="preserve">These efforts rarely </w:t>
      </w:r>
      <w:r w:rsidRPr="00A419F4">
        <w:rPr>
          <w:b/>
          <w:bCs/>
          <w:u w:val="single"/>
        </w:rPr>
        <w:t>turn out well</w:t>
      </w:r>
      <w:r>
        <w:t xml:space="preserve"> in the long term. In this particular case, </w:t>
      </w:r>
      <w:r w:rsidRPr="00A419F4">
        <w:rPr>
          <w:u w:val="single"/>
        </w:rPr>
        <w:t xml:space="preserve">ham-handed U.S. efforts to </w:t>
      </w:r>
      <w:r w:rsidRPr="00A419F4">
        <w:rPr>
          <w:b/>
          <w:bCs/>
          <w:u w:val="single"/>
        </w:rPr>
        <w:t>unseat</w:t>
      </w:r>
      <w:r w:rsidRPr="00A419F4">
        <w:rPr>
          <w:u w:val="single"/>
        </w:rPr>
        <w:t xml:space="preserve"> the </w:t>
      </w:r>
      <w:r w:rsidRPr="00A419F4">
        <w:rPr>
          <w:b/>
          <w:bCs/>
          <w:u w:val="single"/>
        </w:rPr>
        <w:t>crown prince</w:t>
      </w:r>
      <w:r w:rsidRPr="00A419F4">
        <w:rPr>
          <w:u w:val="single"/>
        </w:rPr>
        <w:t xml:space="preserve"> could produce</w:t>
      </w:r>
      <w:r>
        <w:t xml:space="preserve"> exactly </w:t>
      </w:r>
      <w:r w:rsidRPr="00A419F4">
        <w:rPr>
          <w:u w:val="single"/>
        </w:rPr>
        <w:t xml:space="preserve">the </w:t>
      </w:r>
      <w:r w:rsidRPr="00A419F4">
        <w:rPr>
          <w:b/>
          <w:bCs/>
          <w:u w:val="single"/>
        </w:rPr>
        <w:t>opposite</w:t>
      </w:r>
      <w:r w:rsidRPr="00A419F4">
        <w:rPr>
          <w:u w:val="single"/>
        </w:rPr>
        <w:t xml:space="preserve"> of the </w:t>
      </w:r>
      <w:r w:rsidRPr="00A419F4">
        <w:rPr>
          <w:b/>
          <w:bCs/>
          <w:u w:val="single"/>
        </w:rPr>
        <w:t>intended result</w:t>
      </w:r>
      <w:r w:rsidRPr="00A419F4">
        <w:rPr>
          <w:u w:val="single"/>
        </w:rPr>
        <w:t xml:space="preserve">, consolidating his power in the face of </w:t>
      </w:r>
      <w:r w:rsidRPr="00A419F4">
        <w:rPr>
          <w:b/>
          <w:bCs/>
          <w:u w:val="single"/>
        </w:rPr>
        <w:t>foreign pressures</w:t>
      </w:r>
      <w:r w:rsidRPr="00A419F4">
        <w:rPr>
          <w:u w:val="single"/>
        </w:rPr>
        <w:t xml:space="preserve">, or encourage an </w:t>
      </w:r>
      <w:r w:rsidRPr="00A419F4">
        <w:rPr>
          <w:b/>
          <w:bCs/>
          <w:u w:val="single"/>
        </w:rPr>
        <w:t>intra-family struggle</w:t>
      </w:r>
      <w:r w:rsidRPr="00A419F4">
        <w:rPr>
          <w:u w:val="single"/>
        </w:rPr>
        <w:t xml:space="preserve"> that could add </w:t>
      </w:r>
      <w:r w:rsidRPr="00A419F4">
        <w:rPr>
          <w:b/>
          <w:bCs/>
          <w:u w:val="single"/>
        </w:rPr>
        <w:t>Saudi Arabia</w:t>
      </w:r>
      <w:r w:rsidRPr="00A419F4">
        <w:rPr>
          <w:u w:val="single"/>
        </w:rPr>
        <w:t xml:space="preserve"> to the</w:t>
      </w:r>
      <w:r>
        <w:t xml:space="preserve"> already over-long </w:t>
      </w:r>
      <w:r w:rsidRPr="00A419F4">
        <w:rPr>
          <w:u w:val="single"/>
        </w:rPr>
        <w:t xml:space="preserve">list of </w:t>
      </w:r>
      <w:r w:rsidRPr="00A419F4">
        <w:rPr>
          <w:b/>
          <w:bCs/>
          <w:u w:val="single"/>
        </w:rPr>
        <w:t>unstable Arab states</w:t>
      </w:r>
      <w:r w:rsidRPr="00A419F4">
        <w:rPr>
          <w:u w:val="single"/>
        </w:rPr>
        <w:t>.</w:t>
      </w:r>
    </w:p>
    <w:p w:rsidR="003A3AB3" w:rsidRDefault="003A3AB3" w:rsidP="003A3AB3">
      <w:r w:rsidRPr="00A419F4">
        <w:rPr>
          <w:u w:val="single"/>
        </w:rPr>
        <w:t>What the U</w:t>
      </w:r>
      <w:r>
        <w:t xml:space="preserve">nited </w:t>
      </w:r>
      <w:r w:rsidRPr="00A419F4">
        <w:rPr>
          <w:u w:val="single"/>
        </w:rPr>
        <w:t>S</w:t>
      </w:r>
      <w:r>
        <w:t xml:space="preserve">tates </w:t>
      </w:r>
      <w:r w:rsidRPr="00A419F4">
        <w:rPr>
          <w:u w:val="single"/>
        </w:rPr>
        <w:t xml:space="preserve">needs from </w:t>
      </w:r>
      <w:r w:rsidRPr="00A419F4">
        <w:rPr>
          <w:b/>
          <w:bCs/>
          <w:u w:val="single"/>
        </w:rPr>
        <w:t>Saudi Arabia</w:t>
      </w:r>
      <w:r w:rsidRPr="00A419F4">
        <w:rPr>
          <w:u w:val="single"/>
        </w:rPr>
        <w:t xml:space="preserve"> is a change of </w:t>
      </w:r>
      <w:r w:rsidRPr="00A419F4">
        <w:rPr>
          <w:b/>
          <w:bCs/>
          <w:u w:val="single"/>
        </w:rPr>
        <w:t>behavior</w:t>
      </w:r>
      <w:r w:rsidRPr="00A419F4">
        <w:rPr>
          <w:u w:val="single"/>
        </w:rPr>
        <w:t>, not</w:t>
      </w:r>
      <w:r>
        <w:t xml:space="preserve"> a change of </w:t>
      </w:r>
      <w:r w:rsidRPr="00A419F4">
        <w:rPr>
          <w:b/>
          <w:bCs/>
          <w:u w:val="single"/>
        </w:rPr>
        <w:t>personnel</w:t>
      </w:r>
      <w:r>
        <w:t xml:space="preserve">. The </w:t>
      </w:r>
      <w:r w:rsidRPr="00A419F4">
        <w:rPr>
          <w:u w:val="single"/>
        </w:rPr>
        <w:t>Trump</w:t>
      </w:r>
      <w:r>
        <w:t xml:space="preserve"> administration seems to have </w:t>
      </w:r>
      <w:r w:rsidRPr="00A419F4">
        <w:rPr>
          <w:u w:val="single"/>
        </w:rPr>
        <w:t>realized this, with</w:t>
      </w:r>
      <w:r>
        <w:t xml:space="preserve"> recent </w:t>
      </w:r>
      <w:r w:rsidRPr="00A419F4">
        <w:rPr>
          <w:u w:val="single"/>
        </w:rPr>
        <w:t xml:space="preserve">calls for a </w:t>
      </w:r>
      <w:r w:rsidRPr="00A419F4">
        <w:rPr>
          <w:b/>
          <w:bCs/>
          <w:u w:val="single"/>
        </w:rPr>
        <w:t>ceasefire</w:t>
      </w:r>
      <w:r w:rsidRPr="00A419F4">
        <w:rPr>
          <w:u w:val="single"/>
        </w:rPr>
        <w:t xml:space="preserve"> in</w:t>
      </w:r>
      <w:r>
        <w:t xml:space="preserve"> the </w:t>
      </w:r>
      <w:r w:rsidRPr="00A419F4">
        <w:rPr>
          <w:b/>
          <w:bCs/>
          <w:u w:val="single"/>
        </w:rPr>
        <w:t>Yemen</w:t>
      </w:r>
      <w:r>
        <w:t xml:space="preserve"> civil war </w:t>
      </w:r>
      <w:r w:rsidRPr="00A419F4">
        <w:rPr>
          <w:u w:val="single"/>
        </w:rPr>
        <w:t xml:space="preserve">and for an end to the </w:t>
      </w:r>
      <w:r w:rsidRPr="00A419F4">
        <w:rPr>
          <w:b/>
          <w:bCs/>
          <w:u w:val="single"/>
        </w:rPr>
        <w:t>stand-off</w:t>
      </w:r>
      <w:r w:rsidRPr="00A419F4">
        <w:rPr>
          <w:u w:val="single"/>
        </w:rPr>
        <w:t xml:space="preserve"> between </w:t>
      </w:r>
      <w:r w:rsidRPr="00A419F4">
        <w:rPr>
          <w:b/>
          <w:bCs/>
          <w:u w:val="single"/>
        </w:rPr>
        <w:t>Qatar</w:t>
      </w:r>
      <w:r w:rsidRPr="00A419F4">
        <w:rPr>
          <w:u w:val="single"/>
        </w:rPr>
        <w:t xml:space="preserve"> and</w:t>
      </w:r>
      <w:r>
        <w:t xml:space="preserve"> the </w:t>
      </w:r>
      <w:r w:rsidRPr="00A419F4">
        <w:rPr>
          <w:b/>
          <w:bCs/>
          <w:u w:val="single"/>
        </w:rPr>
        <w:t>Saudi</w:t>
      </w:r>
      <w:r>
        <w:t xml:space="preserve">-Emirati axis.35 </w:t>
      </w:r>
      <w:r w:rsidRPr="00A419F4">
        <w:rPr>
          <w:u w:val="single"/>
        </w:rPr>
        <w:t>Both</w:t>
      </w:r>
      <w:r>
        <w:t xml:space="preserve"> of those </w:t>
      </w:r>
      <w:r w:rsidRPr="00A419F4">
        <w:rPr>
          <w:u w:val="single"/>
        </w:rPr>
        <w:t>initiatives</w:t>
      </w:r>
      <w:r>
        <w:t xml:space="preserve"> will </w:t>
      </w:r>
      <w:r w:rsidRPr="00A419F4">
        <w:rPr>
          <w:u w:val="single"/>
        </w:rPr>
        <w:t xml:space="preserve">require more </w:t>
      </w:r>
      <w:r w:rsidRPr="00A419F4">
        <w:rPr>
          <w:b/>
          <w:bCs/>
          <w:u w:val="single"/>
        </w:rPr>
        <w:t>concerted U.S. diplomacy</w:t>
      </w:r>
      <w:r>
        <w:t xml:space="preserve"> than we have seen thus far. Only an active and sustained role by top figures in the administration—secretaries Pompeo and Mattis—with full public support from the president can get movement on these issues. Mr. Kushner must end his backchannel with the crown prince, which frustrated earlier diplomatic efforts by secretaries Tillerson and Mattis to nip the Qatar boycott in the bud. A presidential statement and tweets on that occasion condemning Qatar undercut the mediation.36 President Trump has to be clear that there is no daylight between him and his top officials, including the new ambassador to Riyadh General John Abizaid if the Saudis and the other parties involved are to take them seriously. Moreover, to achieve any progress on Yemen, the administration is going to have to find a way to indirectly engage Iran, the only outside power with any influence on the Houthis. Oman has played that role for past U.S. administrations. It would probably be willing to do so for this one.</w:t>
      </w:r>
    </w:p>
    <w:p w:rsidR="003A3AB3" w:rsidRDefault="003A3AB3" w:rsidP="003A3AB3"/>
    <w:p w:rsidR="009F56AF" w:rsidRDefault="009F56AF" w:rsidP="009F56AF">
      <w:pPr>
        <w:pStyle w:val="Heading3"/>
      </w:pPr>
      <w:r>
        <w:t>AT: Condition on nuclear program</w:t>
      </w:r>
    </w:p>
    <w:p w:rsidR="009F56AF" w:rsidRDefault="009F56AF" w:rsidP="009F56AF"/>
    <w:p w:rsidR="009F56AF" w:rsidRDefault="009F56AF" w:rsidP="009F56AF">
      <w:pPr>
        <w:pStyle w:val="Heading4"/>
      </w:pPr>
      <w:r>
        <w:t>Saudi Arabia would never accept nuclear cooperation conditions – the threat isn’t credible, Saudi Arabia sees the cp as a threat to sovereignty, and it has other foreign uranium suppliers</w:t>
      </w:r>
    </w:p>
    <w:p w:rsidR="009F56AF" w:rsidRPr="00BB4FED" w:rsidRDefault="009F56AF" w:rsidP="009F56AF">
      <w:r w:rsidRPr="00EA78C6">
        <w:rPr>
          <w:rStyle w:val="Style13ptBold"/>
        </w:rPr>
        <w:t>Miller &amp; Volpe ‘1</w:t>
      </w:r>
      <w:r>
        <w:rPr>
          <w:rStyle w:val="Style13ptBold"/>
        </w:rPr>
        <w:t>8</w:t>
      </w:r>
      <w:r>
        <w:t>, - Miller is a professor at Brown and expert on nuclear proliferation and international relations, who recently wrote “Stopping the Bomb: The Sources and Effectiveness of U.S. Nonproliferation Policy”. Volpe has a PhD in political science and is a fellow in the Nuclear Policy Program at the Carnegie Endowment for International Peace and an assistant professor in the Defense Analysis Department of the U.S. Naval Postgraduate School (NPS). As Carnegie’s 2015 Stanton nuclear security fellow, Volpe published a series of articles explaining when nuclear latency provides regional powers with bargaining leverage in world politics, and how the United States could tailor its nonproliferation strategy in response. From 2013 to 2015, Volpe was a Lawrence scholar at Lawrence Livermore National Laboratory (LLNL), where he served briefly as a consultant to the Bureau of International Security and Nonproliferation at the U.S. Department of State. (Nicholas L. &amp; Tristan A., "Abstinence or Tolerance: Managing Nuclear Ambitions in Saudi Arabia" Taylor &amp; Francis, The Washington Quarterly Volume 41, 2018 - Issue 2) //AL</w:t>
      </w:r>
    </w:p>
    <w:p w:rsidR="009F56AF" w:rsidRPr="00C20F8A" w:rsidRDefault="009F56AF" w:rsidP="009F56AF">
      <w:pPr>
        <w:rPr>
          <w:rStyle w:val="StyleUnderline"/>
        </w:rPr>
      </w:pPr>
      <w:r>
        <w:t xml:space="preserve">At this early stage of nuclear development in the Kingdom, it is conceivable that Washington may be able to put lucrative enough rewards on the table to induce Riyadh into forfeiting enrichment.47The United States has long used military arms sales and security assurances as tools to dampen the nuclear ambitions of allies.48However, </w:t>
      </w:r>
      <w:r w:rsidRPr="00C20F8A">
        <w:rPr>
          <w:rStyle w:val="StyleUnderline"/>
        </w:rPr>
        <w:t>Saudi Arabia already receives significant outlays of arms and support from the U</w:t>
      </w:r>
      <w:r>
        <w:t xml:space="preserve">nited </w:t>
      </w:r>
      <w:r w:rsidRPr="00C20F8A">
        <w:rPr>
          <w:rStyle w:val="StyleUnderline"/>
        </w:rPr>
        <w:t>S</w:t>
      </w:r>
      <w:r>
        <w:t xml:space="preserve">tates, </w:t>
      </w:r>
      <w:r w:rsidRPr="00C20F8A">
        <w:rPr>
          <w:rStyle w:val="StyleUnderline"/>
        </w:rPr>
        <w:t>so Riyadh might use the 123 negotiations as an opportunity to push again for an enhanced or even formal U.S. defense commitment.</w:t>
      </w:r>
      <w:r>
        <w:t xml:space="preserve">49 </w:t>
      </w:r>
      <w:r w:rsidRPr="00C20F8A">
        <w:rPr>
          <w:rStyle w:val="StyleUnderline"/>
        </w:rPr>
        <w:t>Such a request would be politically controversial in Washington</w:t>
      </w:r>
      <w:r>
        <w:t xml:space="preserve">, the </w:t>
      </w:r>
      <w:r w:rsidRPr="00C20F8A">
        <w:rPr>
          <w:rStyle w:val="StyleUnderline"/>
        </w:rPr>
        <w:t>Trump administration’s pro-Saudi stance notwithstanding</w:t>
      </w:r>
      <w:r>
        <w:t xml:space="preserve">. The </w:t>
      </w:r>
      <w:r w:rsidRPr="00C20F8A">
        <w:rPr>
          <w:rStyle w:val="StyleUnderline"/>
        </w:rPr>
        <w:t>close strategic relationship</w:t>
      </w:r>
      <w:r>
        <w:t xml:space="preserve"> between the United States and Saudi Arabia also </w:t>
      </w:r>
      <w:r w:rsidRPr="00C20F8A">
        <w:rPr>
          <w:rStyle w:val="StyleUnderline"/>
        </w:rPr>
        <w:t>makes it difficult for U.S. officials to make arms sales conditional on Riyadh accepting the Gold Standard</w:t>
      </w:r>
      <w:r>
        <w:t xml:space="preserve">; the </w:t>
      </w:r>
      <w:r w:rsidRPr="00C20F8A">
        <w:rPr>
          <w:rStyle w:val="StyleUnderline"/>
        </w:rPr>
        <w:t>threat is simply not credible</w:t>
      </w:r>
      <w:r>
        <w:t>.</w:t>
      </w:r>
      <w:r w:rsidRPr="00C20F8A">
        <w:rPr>
          <w:rStyle w:val="StyleUnderline"/>
        </w:rPr>
        <w:t>50 While the U</w:t>
      </w:r>
      <w:r>
        <w:t xml:space="preserve">nited </w:t>
      </w:r>
      <w:r w:rsidRPr="00C20F8A">
        <w:rPr>
          <w:rStyle w:val="StyleUnderline"/>
        </w:rPr>
        <w:t>S</w:t>
      </w:r>
      <w:r>
        <w:t xml:space="preserve">tates </w:t>
      </w:r>
      <w:r w:rsidRPr="00C20F8A">
        <w:rPr>
          <w:rStyle w:val="StyleUnderline"/>
        </w:rPr>
        <w:t xml:space="preserve">did threaten to withhold military assistance </w:t>
      </w:r>
      <w:r w:rsidRPr="00C20F8A">
        <w:t>from nations in actual pursuit of enrichment or reprocessing technology</w:t>
      </w:r>
      <w:r w:rsidRPr="00C20F8A">
        <w:rPr>
          <w:rStyle w:val="StyleUnderline"/>
        </w:rPr>
        <w:t xml:space="preserve"> in the past, it would be an unprecedented move to coerce Riyadh into publicly and prospectively renouncing its unrealized enrichment options.</w:t>
      </w:r>
    </w:p>
    <w:p w:rsidR="009F56AF" w:rsidRDefault="009F56AF" w:rsidP="009F56AF">
      <w:r>
        <w:t xml:space="preserve">Moreover, </w:t>
      </w:r>
      <w:r w:rsidRPr="00C20F8A">
        <w:rPr>
          <w:rStyle w:val="StyleUnderline"/>
        </w:rPr>
        <w:t>Saudi Arabia has argued that a legal pledge to forgo ENR represents “an unacceptable infringement on its national sovereignty</w:t>
      </w:r>
      <w:r>
        <w:t xml:space="preserve">.”51In fact, the United States and Saudi Arabia have been in </w:t>
      </w:r>
      <w:r w:rsidRPr="00C20F8A">
        <w:rPr>
          <w:rStyle w:val="StyleUnderline"/>
        </w:rPr>
        <w:t>periodic discussions since 2012 over the terms of a nuclear cooperation agreement</w:t>
      </w:r>
      <w:r>
        <w:t xml:space="preserve">. In the past, according to Reuters, </w:t>
      </w:r>
      <w:r w:rsidRPr="00C20F8A">
        <w:rPr>
          <w:rStyle w:val="StyleUnderline"/>
        </w:rPr>
        <w:t>Saudi officials flatly refused to “sign an agreement with Washington that would deprive it of enriching uranium.”52With foreign suppliers such as France, Russia, South Korea, China, or</w:t>
      </w:r>
      <w:r>
        <w:t xml:space="preserve"> perhaps even </w:t>
      </w:r>
      <w:r w:rsidRPr="00C20F8A">
        <w:rPr>
          <w:rStyle w:val="StyleUnderline"/>
        </w:rPr>
        <w:t>Pakistan</w:t>
      </w:r>
      <w:r>
        <w:t xml:space="preserve"> once again cued up to bid on Saudi nuclear energy contracts, </w:t>
      </w:r>
      <w:r w:rsidRPr="00C20F8A">
        <w:rPr>
          <w:rStyle w:val="StyleUnderline"/>
        </w:rPr>
        <w:t>U.S. negotiators face a herculean task to persuade Saudi Arabia to accept the full Gold Standard</w:t>
      </w:r>
      <w:r>
        <w:t>.53</w:t>
      </w:r>
    </w:p>
    <w:p w:rsidR="009F56AF" w:rsidRDefault="009F56AF" w:rsidP="009F56AF"/>
    <w:p w:rsidR="00B61CDE" w:rsidRDefault="00B61CDE" w:rsidP="00B61CDE">
      <w:pPr>
        <w:pStyle w:val="Heading3"/>
      </w:pPr>
      <w:r>
        <w:t>AT: 123 Agreement cp</w:t>
      </w:r>
    </w:p>
    <w:p w:rsidR="00B61CDE" w:rsidRDefault="00B61CDE" w:rsidP="00B61CDE">
      <w:pPr>
        <w:pStyle w:val="Heading4"/>
      </w:pPr>
      <w:r>
        <w:t>123 Agreement with Saudi Arabia fails – other suppliers fill in</w:t>
      </w:r>
    </w:p>
    <w:p w:rsidR="00B61CDE" w:rsidRPr="000421EF" w:rsidRDefault="00B61CDE" w:rsidP="00B61CDE">
      <w:r w:rsidRPr="00E05217">
        <w:rPr>
          <w:rStyle w:val="Style13ptBold"/>
        </w:rPr>
        <w:t>Landau 18,</w:t>
      </w:r>
      <w:r>
        <w:t xml:space="preserve"> -  senior research fellow at the Institute for National Security Studies (INSS) and head of its Arms Control and Regional Security Program. (Emily B., "Can the United States Prevent Saudi Arabia from Getting Nuclear Weapons?" National Interest, 12-4-2018, https://nationalinterest.org/feature/can-united-states-prevent-saudi-arabia-getting-nuclear-weapons-37812) //AL</w:t>
      </w:r>
    </w:p>
    <w:p w:rsidR="00B61CDE" w:rsidRDefault="00B61CDE" w:rsidP="00B61CDE">
      <w:r w:rsidRPr="00483F42">
        <w:rPr>
          <w:rStyle w:val="StyleUnderline"/>
        </w:rPr>
        <w:t>But Saudi Arabia is not dependent solely on the United States for cooperation in the nuclear realm.</w:t>
      </w:r>
      <w:r>
        <w:t xml:space="preserve"> Will other potential suppliers be willing to agree not to cooperate with Saudi Arabia unless it forsakes sensitive nuclear technologies? Will they agree to set up a supplier mechanism and insist that Saudi Arabia, and other states seeking nuclear cooperation, can only buy fuel from this source? </w:t>
      </w:r>
      <w:r w:rsidRPr="0042799E">
        <w:rPr>
          <w:rStyle w:val="StyleUnderline"/>
        </w:rPr>
        <w:t>With lucrative deals on the table, it might prove difficult to garner this kind of commitment. Moreover, there have long been suspicions that, after Saudi Arabia financed Pakistan’s nuclear program, a deal might have been struck whereby Pakistan will return the favor by providing some kind of nuclear cover—whether by transferring technologies directly to the kingdom or providing a nuclear umbrella from Pakistan—in Saudi Arabia’s hour of need.</w:t>
      </w:r>
      <w:r>
        <w:t xml:space="preserve"> As such, the nonproliferation challenge remains, whether or not the United States concludes a deal on civilian nuclear cooperation. And if it is the United States that makes the deal, it can insist that Saudi Arabia ratify the Additional Protocol (which would grant the International Atomic Energy Administration additional inspections rights), return spent fuel and generally supervise the project.</w:t>
      </w:r>
    </w:p>
    <w:p w:rsidR="00B61CDE" w:rsidRPr="00A55CB8" w:rsidRDefault="00B61CDE" w:rsidP="00B61CDE">
      <w:pPr>
        <w:rPr>
          <w:rStyle w:val="StyleUnderline"/>
        </w:rPr>
      </w:pPr>
      <w:r>
        <w:t xml:space="preserve">Beyond attempts to deny Saudi Arabia technologies and capabilities, it is important also to address Saudi motivation for going nuclear. </w:t>
      </w:r>
      <w:r w:rsidRPr="00FC1DFC">
        <w:rPr>
          <w:rStyle w:val="StyleUnderline"/>
        </w:rPr>
        <w:t>There is no doubt that Saudi Arabian concerns focus on the Iranian nuclear threat;</w:t>
      </w:r>
      <w:r>
        <w:t xml:space="preserve"> the kingdom’s concern with Iran’s capabilities—as a motivation to go nuclear itself—is reflected in the few explicit Saudi statements on the topic. </w:t>
      </w:r>
      <w:r w:rsidRPr="00E623AE">
        <w:rPr>
          <w:rStyle w:val="StyleUnderline"/>
        </w:rPr>
        <w:t>As long as the motivation to go nuclear remains strong, states are likely to find a way to develop capabilities, even if they have to pay a price for doing so.</w:t>
      </w:r>
      <w:r>
        <w:t xml:space="preserve"> In Iran’s case, the major motivation for going nuclear is to enhance its hegemonic power in the Middle East—a difficult motivation to address. </w:t>
      </w:r>
      <w:r w:rsidRPr="00A55CB8">
        <w:rPr>
          <w:rStyle w:val="StyleUnderline"/>
        </w:rPr>
        <w:t>But in the case of Saudi Arabia, if strong international powers—the P5+1 and perhaps others—were to take a harsher stance on Iran’s regional aggressions and missile developments, and were to cooperate in order to improve the provisions of the JCPOA, this would most likely have a direct and favorable impact on Saudi Arabia’s calculation of whether or not to develop nuclear capabilities.</w:t>
      </w:r>
    </w:p>
    <w:p w:rsidR="00B61CDE" w:rsidRDefault="00B61CDE" w:rsidP="00B61CDE">
      <w:pPr>
        <w:rPr>
          <w:rStyle w:val="StyleUnderline"/>
        </w:rPr>
      </w:pPr>
      <w:r>
        <w:t xml:space="preserve">Additionally, without minimizing the impact of the crisis atmosphere surrounding the Khashoggi affair, </w:t>
      </w:r>
      <w:r w:rsidRPr="003B0F1C">
        <w:rPr>
          <w:rStyle w:val="StyleUnderline"/>
        </w:rPr>
        <w:t>it is nevertheless important to consider whether significantly downgrading ties with Saudi Arabia is the right way to go, from a proliferation point of view.</w:t>
      </w:r>
      <w:r>
        <w:t xml:space="preserve"> While this might not be the most opportune time to reward the Saudi’s desired nuclear cooperation, </w:t>
      </w:r>
      <w:r w:rsidRPr="008C04BE">
        <w:rPr>
          <w:rStyle w:val="StyleUnderline"/>
        </w:rPr>
        <w:t>U.S. security guarantees to the Saudis could be another route to lowering their motivation to achieve a nuclear deterrent vis-à-vis Iran.</w:t>
      </w:r>
    </w:p>
    <w:p w:rsidR="00B61CDE" w:rsidRDefault="00B61CDE" w:rsidP="00B61CDE">
      <w:pPr>
        <w:rPr>
          <w:rStyle w:val="StyleUnderline"/>
        </w:rPr>
      </w:pPr>
    </w:p>
    <w:p w:rsidR="00B61CDE" w:rsidRDefault="00B61CDE" w:rsidP="00B61CDE"/>
    <w:p w:rsidR="00B61CDE" w:rsidRDefault="00B61CDE" w:rsidP="00B61CDE">
      <w:pPr>
        <w:pStyle w:val="Heading4"/>
      </w:pPr>
      <w:r>
        <w:t>123 Agreements fail – the US is losing leverage – and the only empirical examples of successful programs were created decades ago when the US dominated the global nuclear industry</w:t>
      </w:r>
    </w:p>
    <w:p w:rsidR="00B61CDE" w:rsidRPr="000261BB" w:rsidRDefault="00B61CDE" w:rsidP="00B61CDE">
      <w:r w:rsidRPr="00EA78C6">
        <w:rPr>
          <w:rStyle w:val="Style13ptBold"/>
        </w:rPr>
        <w:t>Miller &amp; Volpe ‘1</w:t>
      </w:r>
      <w:r>
        <w:rPr>
          <w:rStyle w:val="Style13ptBold"/>
        </w:rPr>
        <w:t>8</w:t>
      </w:r>
      <w:r>
        <w:t>, - Miller is a professor at Brown and expert on nuclear proliferation and international relations, who recently wrote “Stopping the Bomb: The Sources and Effectiveness of U.S. Nonproliferation Policy”. Volpe has a PhD in political science and is a fellow in the Nuclear Policy Program at the Carnegie Endowment for International Peace and an assistant professor in the Defense Analysis Department of the U.S. Naval Postgraduate School (NPS). As Carnegie’s 2015 Stanton nuclear security fellow, Volpe published a series of articles explaining when nuclear latency provides regional powers with bargaining leverage in world politics, and how the United States could tailor its nonproliferation strategy in response. From 2013 to 2015, Volpe was a Lawrence scholar at Lawrence Livermore National Laboratory (LLNL), where he served briefly as a consultant to the Bureau of International Security and Nonproliferation at the U.S. Department of State. (Nicholas L. &amp; Tristan A., "Abstinence or Tolerance: Managing Nuclear Ambitions in Saudi Arabia" Taylor &amp; Francis, The Washington Quarterly Volume 41, 2018 - Issue 2) //AL</w:t>
      </w:r>
    </w:p>
    <w:p w:rsidR="00B61CDE" w:rsidRDefault="00B61CDE" w:rsidP="00B61CDE">
      <w:r>
        <w:t xml:space="preserve">But inhibiting proliferation and managing the regional security landscape in the Middle East requires recognizing hard facts about nuclear latency. Iran became a latent nuclear power over a decade ago by mastering uranium enrichment technology. President Trump’s decision to exit from the JCPOA in April 2018 means that Iran may cease complying with the physical constraints over its nuclear program. Tehran could decide at any point to exploit the dual-use nature of enrichment technology to walk back to the cusp of the bomb, all while maintaining plausible deniability about its intentions. </w:t>
      </w:r>
      <w:r w:rsidRPr="00E744A3">
        <w:rPr>
          <w:rStyle w:val="StyleUnderline"/>
        </w:rPr>
        <w:t>Even before the JCPOA ended up on life support</w:t>
      </w:r>
      <w:r>
        <w:t xml:space="preserve">, </w:t>
      </w:r>
      <w:r w:rsidRPr="00E744A3">
        <w:rPr>
          <w:rStyle w:val="StyleUnderline"/>
        </w:rPr>
        <w:t>Saudi Arabia launched an effort to enhance its nuclear latency by building up human capacity and industrial infrastructure in the nuclear energy sector</w:t>
      </w:r>
      <w:r>
        <w:t xml:space="preserve">; Saudi energy </w:t>
      </w:r>
      <w:r w:rsidRPr="00E744A3">
        <w:rPr>
          <w:rStyle w:val="StyleUnderline"/>
        </w:rPr>
        <w:t>officials</w:t>
      </w:r>
      <w:r>
        <w:t xml:space="preserve"> also </w:t>
      </w:r>
      <w:r w:rsidRPr="00E744A3">
        <w:rPr>
          <w:rStyle w:val="StyleUnderline"/>
        </w:rPr>
        <w:t>started to test out talking points for the aboveboard pursuit of enrichment down the road</w:t>
      </w:r>
      <w:r>
        <w:t xml:space="preserve">. As the contours of this hedging strategy come into focus, </w:t>
      </w:r>
      <w:r w:rsidRPr="0099053B">
        <w:rPr>
          <w:rStyle w:val="StyleUnderline"/>
        </w:rPr>
        <w:t>the U</w:t>
      </w:r>
      <w:r>
        <w:t xml:space="preserve">nited </w:t>
      </w:r>
      <w:r w:rsidRPr="0099053B">
        <w:rPr>
          <w:rStyle w:val="StyleUnderline"/>
        </w:rPr>
        <w:t>S</w:t>
      </w:r>
      <w:r>
        <w:t xml:space="preserve">tates </w:t>
      </w:r>
      <w:r w:rsidRPr="0099053B">
        <w:rPr>
          <w:rStyle w:val="StyleUnderline"/>
        </w:rPr>
        <w:t>cannot afford to reach another impasse with Saudi Arabia over the terms of a nuclear cooperation agreement</w:t>
      </w:r>
      <w:r>
        <w:t>.</w:t>
      </w:r>
    </w:p>
    <w:p w:rsidR="00B61CDE" w:rsidRDefault="00B61CDE" w:rsidP="00B61CDE">
      <w:r w:rsidRPr="0099053B">
        <w:rPr>
          <w:rStyle w:val="StyleUnderline"/>
        </w:rPr>
        <w:t>Larger forces have steadily limited the efficacy of policy responses available</w:t>
      </w:r>
      <w:r>
        <w:t xml:space="preserve"> to the United States. </w:t>
      </w:r>
      <w:r w:rsidRPr="0099053B">
        <w:rPr>
          <w:rStyle w:val="StyleUnderline"/>
        </w:rPr>
        <w:t>As the American nuclear industry continues to shrink and lose market share</w:t>
      </w:r>
      <w:r>
        <w:t xml:space="preserve">, it is </w:t>
      </w:r>
      <w:r w:rsidRPr="0099053B">
        <w:rPr>
          <w:rStyle w:val="StyleUnderline"/>
        </w:rPr>
        <w:t xml:space="preserve">becoming increasingly difficult </w:t>
      </w:r>
      <w:r>
        <w:t xml:space="preserve">for Washington </w:t>
      </w:r>
      <w:r w:rsidRPr="0099053B">
        <w:rPr>
          <w:rStyle w:val="StyleUnderline"/>
        </w:rPr>
        <w:t>to regulate access to nuclear tech</w:t>
      </w:r>
      <w:r>
        <w:t>nology around the world.67</w:t>
      </w:r>
    </w:p>
    <w:p w:rsidR="00B61CDE" w:rsidRPr="0099053B" w:rsidRDefault="00B61CDE" w:rsidP="00B61CDE">
      <w:pPr>
        <w:rPr>
          <w:rStyle w:val="StyleUnderline"/>
        </w:rPr>
      </w:pPr>
      <w:r w:rsidRPr="0099053B">
        <w:rPr>
          <w:rStyle w:val="StyleUnderline"/>
        </w:rPr>
        <w:t>While tech</w:t>
      </w:r>
      <w:r>
        <w:t xml:space="preserve">nology </w:t>
      </w:r>
      <w:r w:rsidRPr="0099053B">
        <w:rPr>
          <w:rStyle w:val="StyleUnderline"/>
        </w:rPr>
        <w:t>denial and the threat of coercive sanctions have dissuaded many countries from pursuing illicit nuclear-weapons programs, these nonproliferation policy levers are less credible against an ally that pursues nuclear tech</w:t>
      </w:r>
      <w:r>
        <w:t xml:space="preserve">nology </w:t>
      </w:r>
      <w:r w:rsidRPr="0099053B">
        <w:rPr>
          <w:rStyle w:val="StyleUnderline"/>
        </w:rPr>
        <w:t>in full compliance with international safeguards</w:t>
      </w:r>
      <w:r>
        <w:t xml:space="preserve"> to monitor peaceful use, </w:t>
      </w:r>
      <w:r w:rsidRPr="0099053B">
        <w:rPr>
          <w:rStyle w:val="StyleUnderline"/>
        </w:rPr>
        <w:t>and even less effective when the country can turn to many alternative suppliers.68</w:t>
      </w:r>
    </w:p>
    <w:p w:rsidR="00B61CDE" w:rsidRDefault="00B61CDE" w:rsidP="00B61CDE">
      <w:r>
        <w:t xml:space="preserve">The </w:t>
      </w:r>
      <w:r w:rsidRPr="0099053B">
        <w:rPr>
          <w:rStyle w:val="StyleUnderline"/>
        </w:rPr>
        <w:t>implication is that the U</w:t>
      </w:r>
      <w:r>
        <w:t xml:space="preserve">nited </w:t>
      </w:r>
      <w:r w:rsidRPr="0099053B">
        <w:rPr>
          <w:rStyle w:val="StyleUnderline"/>
        </w:rPr>
        <w:t>S</w:t>
      </w:r>
      <w:r>
        <w:t xml:space="preserve">tates </w:t>
      </w:r>
      <w:r w:rsidRPr="0099053B">
        <w:rPr>
          <w:rStyle w:val="StyleUnderline"/>
        </w:rPr>
        <w:t>also has limited leverage to pressure countries into foreswearing ENR technology</w:t>
      </w:r>
      <w:r>
        <w:t xml:space="preserve">. Indeed, </w:t>
      </w:r>
      <w:r w:rsidRPr="0099053B">
        <w:rPr>
          <w:rStyle w:val="StyleUnderline"/>
        </w:rPr>
        <w:t>most of the 123 agreements in force today were negotiated during the bygone halcyon era of U.S. dominance over the global nuclear industry.</w:t>
      </w:r>
    </w:p>
    <w:p w:rsidR="00B61CDE" w:rsidRPr="0099053B" w:rsidRDefault="00B61CDE" w:rsidP="00B61CDE">
      <w:pPr>
        <w:rPr>
          <w:rStyle w:val="StyleUnderline"/>
        </w:rPr>
      </w:pPr>
      <w:r>
        <w:t>T</w:t>
      </w:r>
      <w:r w:rsidRPr="0099053B">
        <w:t>he upshot is that the prior consent clause in the standard 123 agreement provides the United States with a tool for inhibiting the development of ENR technology, which has so far proven successful in even technically sophisticated countries such as South Korea. When combined with Saudi adherence to the Additional Protocol, this would provide the United States with significant leverage and insight into the Saudi nuclear program. If stage-managed properly, Washington could even use discussions over granting Riyadh advance consent to enrich as a way to rein in Tehran’s nuclear ambitions in a post-JCPOA world.</w:t>
      </w:r>
    </w:p>
    <w:p w:rsidR="00B61CDE" w:rsidRPr="0099053B" w:rsidRDefault="00B61CDE" w:rsidP="00B61CDE">
      <w:pPr>
        <w:rPr>
          <w:rStyle w:val="StyleUnderline"/>
        </w:rPr>
      </w:pPr>
      <w:r>
        <w:t xml:space="preserve">By contrast, </w:t>
      </w:r>
      <w:r w:rsidRPr="0099053B">
        <w:rPr>
          <w:rStyle w:val="StyleUnderline"/>
        </w:rPr>
        <w:t>demanding the Gold Standard is unlikely to succeed</w:t>
      </w:r>
      <w:r>
        <w:t xml:space="preserve">; even if it does, it could create </w:t>
      </w:r>
      <w:r w:rsidRPr="0099053B">
        <w:rPr>
          <w:rStyle w:val="StyleUnderline"/>
        </w:rPr>
        <w:t>perverse incentives for a covert enrichment program in response to Iranian nuclear advances.</w:t>
      </w:r>
      <w:r>
        <w:t xml:space="preserve"> </w:t>
      </w:r>
      <w:r w:rsidRPr="0099053B">
        <w:rPr>
          <w:rStyle w:val="StyleUnderline"/>
        </w:rPr>
        <w:t>Abstaining from any nuclear cooperation with Saudi Arabia</w:t>
      </w:r>
      <w:r>
        <w:t xml:space="preserve">, meanwhile, </w:t>
      </w:r>
      <w:r w:rsidRPr="0099053B">
        <w:rPr>
          <w:rStyle w:val="StyleUnderline"/>
        </w:rPr>
        <w:t>would deprive the U</w:t>
      </w:r>
      <w:r>
        <w:t xml:space="preserve">nited </w:t>
      </w:r>
      <w:r w:rsidRPr="0099053B">
        <w:rPr>
          <w:rStyle w:val="StyleUnderline"/>
        </w:rPr>
        <w:t>S</w:t>
      </w:r>
      <w:r>
        <w:t xml:space="preserve">tates </w:t>
      </w:r>
      <w:r w:rsidRPr="0099053B">
        <w:rPr>
          <w:rStyle w:val="StyleUnderline"/>
        </w:rPr>
        <w:t>of the leverage that comes with being a supplier, leaving the U</w:t>
      </w:r>
      <w:r>
        <w:t xml:space="preserve">nited </w:t>
      </w:r>
      <w:r w:rsidRPr="0099053B">
        <w:rPr>
          <w:rStyle w:val="StyleUnderline"/>
        </w:rPr>
        <w:t>S</w:t>
      </w:r>
      <w:r>
        <w:t xml:space="preserve">tates </w:t>
      </w:r>
      <w:r w:rsidRPr="0099053B">
        <w:rPr>
          <w:rStyle w:val="StyleUnderline"/>
        </w:rPr>
        <w:t>on the sidelines while Riyadh develops a nuclear energy program with the help of other nuclear suppliers.</w:t>
      </w:r>
    </w:p>
    <w:p w:rsidR="00B61CDE" w:rsidRDefault="00B61CDE" w:rsidP="00B61CDE">
      <w:r w:rsidRPr="0099053B">
        <w:t>As</w:t>
      </w:r>
      <w:r w:rsidRPr="0099053B">
        <w:rPr>
          <w:rStyle w:val="StyleUnderline"/>
        </w:rPr>
        <w:t xml:space="preserve"> Russia, China, and other states rapidly supplant the U</w:t>
      </w:r>
      <w:r>
        <w:t xml:space="preserve">nited </w:t>
      </w:r>
      <w:r w:rsidRPr="0099053B">
        <w:rPr>
          <w:rStyle w:val="StyleUnderline"/>
        </w:rPr>
        <w:t>S</w:t>
      </w:r>
      <w:r>
        <w:t xml:space="preserve">tates </w:t>
      </w:r>
      <w:r w:rsidRPr="0099053B">
        <w:rPr>
          <w:rStyle w:val="StyleUnderline"/>
        </w:rPr>
        <w:t>as dominant suppliers of nuclear tech</w:t>
      </w:r>
      <w:r>
        <w:t>nology, Washington must engage with countries like Saudi Arabia in order to maintain its nonproliferation influence.69</w:t>
      </w:r>
    </w:p>
    <w:p w:rsidR="00B61CDE" w:rsidRDefault="00B61CDE" w:rsidP="00B61CDE">
      <w:pPr>
        <w:pStyle w:val="Heading3"/>
      </w:pPr>
      <w:r>
        <w:t>AT: Gold Standard Plank</w:t>
      </w:r>
    </w:p>
    <w:p w:rsidR="00B61CDE" w:rsidRDefault="00B61CDE" w:rsidP="00B61CDE">
      <w:pPr>
        <w:pStyle w:val="Heading4"/>
      </w:pPr>
      <w:r>
        <w:t>Adding a gold standard section to the 123 agreement would cause Saudi Arabia to seek other allies</w:t>
      </w:r>
    </w:p>
    <w:p w:rsidR="00B61CDE" w:rsidRPr="00A339EA" w:rsidRDefault="00B61CDE" w:rsidP="00B61CDE">
      <w:r w:rsidRPr="003B768E">
        <w:rPr>
          <w:rStyle w:val="Style13ptBold"/>
        </w:rPr>
        <w:t>Cowan ’18</w:t>
      </w:r>
      <w:r>
        <w:t xml:space="preserve"> – visiting scholar at the Boisi Center for Religion and American Public Life at Boston College who researches law and religion. (David, “The Coming Economic Implosion of Saudi Arabia” April, 147-148) //AL</w:t>
      </w:r>
    </w:p>
    <w:p w:rsidR="00B61CDE" w:rsidRPr="00870DB2" w:rsidRDefault="00B61CDE" w:rsidP="00B61CDE">
      <w:pPr>
        <w:rPr>
          <w:rStyle w:val="StyleUnderline"/>
        </w:rPr>
      </w:pPr>
      <w:r>
        <w:t xml:space="preserve">Long-standing, </w:t>
      </w:r>
      <w:r w:rsidRPr="00870DB2">
        <w:rPr>
          <w:rStyle w:val="StyleUnderline"/>
        </w:rPr>
        <w:t>bipartisan U.S. policy has been to actively work against the spread of nuclear weapons</w:t>
      </w:r>
      <w:r>
        <w:t xml:space="preserve"> </w:t>
      </w:r>
      <w:r w:rsidRPr="00870DB2">
        <w:rPr>
          <w:rStyle w:val="StyleUnderline"/>
        </w:rPr>
        <w:t>to</w:t>
      </w:r>
      <w:r>
        <w:t xml:space="preserve"> any country, </w:t>
      </w:r>
      <w:r w:rsidRPr="00870DB2">
        <w:rPr>
          <w:rStyle w:val="StyleUnderline"/>
        </w:rPr>
        <w:t>friend or foe.</w:t>
      </w:r>
    </w:p>
    <w:p w:rsidR="00B61CDE" w:rsidRPr="00870DB2" w:rsidRDefault="00B61CDE" w:rsidP="00B61CDE">
      <w:pPr>
        <w:rPr>
          <w:rStyle w:val="StyleUnderline"/>
        </w:rPr>
      </w:pPr>
      <w:r w:rsidRPr="00870DB2">
        <w:rPr>
          <w:rStyle w:val="StyleUnderline"/>
        </w:rPr>
        <w:t>Saudi Arabia's unabashed nuclear hedging comes as it continues to negotiate a civilian nuclear cooperation agreement, known as a 123 agreement</w:t>
      </w:r>
      <w:r>
        <w:t xml:space="preserve">, with the Trump administration. (See ACT, April 2018.) A 123 agreement, named after the section of the 1954 Atomic Energy Act that requires it, </w:t>
      </w:r>
      <w:r w:rsidRPr="00870DB2">
        <w:rPr>
          <w:rStyle w:val="StyleUnderline"/>
        </w:rPr>
        <w:t>sets the terms for sharing U.S. nuclear energy technology, equipment, and materials with other countries.</w:t>
      </w:r>
    </w:p>
    <w:p w:rsidR="00B61CDE" w:rsidRPr="00870DB2" w:rsidRDefault="00B61CDE" w:rsidP="00B61CDE">
      <w:pPr>
        <w:rPr>
          <w:rStyle w:val="StyleUnderline"/>
        </w:rPr>
      </w:pPr>
      <w:r w:rsidRPr="00870DB2">
        <w:rPr>
          <w:rStyle w:val="StyleUnderline"/>
        </w:rPr>
        <w:t xml:space="preserve">Saudi Arabia has ambitious plans to generate nuclear power, but currently has no nuclear power plants. </w:t>
      </w:r>
      <w:r>
        <w:t xml:space="preserve">The kingdom </w:t>
      </w:r>
      <w:r w:rsidRPr="00870DB2">
        <w:rPr>
          <w:rStyle w:val="StyleUnderline"/>
        </w:rPr>
        <w:t xml:space="preserve">plans to construct 16 nuclear power reactors over the next 20 to 25 years at a cost of more than $80 billion, </w:t>
      </w:r>
      <w:r>
        <w:t xml:space="preserve">according to the World Nuclear Association. It has </w:t>
      </w:r>
      <w:r w:rsidRPr="00870DB2">
        <w:rPr>
          <w:rStyle w:val="StyleUnderline"/>
        </w:rPr>
        <w:t>solicited bids for the first two reactors and hopes to sign contracts by the end of this year</w:t>
      </w:r>
      <w:r>
        <w:rPr>
          <w:rStyle w:val="StyleUnderline"/>
        </w:rPr>
        <w:t>.</w:t>
      </w:r>
    </w:p>
    <w:p w:rsidR="00B61CDE" w:rsidRPr="00870DB2" w:rsidRDefault="00B61CDE" w:rsidP="00B61CDE">
      <w:pPr>
        <w:rPr>
          <w:rStyle w:val="StyleUnderline"/>
        </w:rPr>
      </w:pPr>
      <w:r>
        <w:t xml:space="preserve">A </w:t>
      </w:r>
      <w:r w:rsidRPr="00870DB2">
        <w:rPr>
          <w:rStyle w:val="StyleUnderline"/>
        </w:rPr>
        <w:t>key issue in the negotiations is whether the U</w:t>
      </w:r>
      <w:r>
        <w:t xml:space="preserve">nited </w:t>
      </w:r>
      <w:r w:rsidRPr="00870DB2">
        <w:rPr>
          <w:rStyle w:val="StyleUnderline"/>
        </w:rPr>
        <w:t>S</w:t>
      </w:r>
      <w:r>
        <w:t xml:space="preserve">tates </w:t>
      </w:r>
      <w:r w:rsidRPr="00870DB2">
        <w:rPr>
          <w:rStyle w:val="StyleUnderline"/>
        </w:rPr>
        <w:t>will insist that Saudi Arabia agree to forgo uranium enrichment and spent fuel reprocessing as part of a 123 agreemen</w:t>
      </w:r>
      <w:r>
        <w:t xml:space="preserve">t. These activities </w:t>
      </w:r>
      <w:r w:rsidRPr="00870DB2">
        <w:rPr>
          <w:rStyle w:val="StyleUnderline"/>
        </w:rPr>
        <w:t>are considered sensitive because they can be used to make fuel for nuclear power reactors and produce nuclear explosive material. T</w:t>
      </w:r>
      <w:r>
        <w:t xml:space="preserve">o date, </w:t>
      </w:r>
      <w:r w:rsidRPr="00870DB2">
        <w:rPr>
          <w:rStyle w:val="StyleUnderline"/>
        </w:rPr>
        <w:t>Saudi Arabia has resisted a ban and suggested that it seeks to make its own fuel.</w:t>
      </w:r>
    </w:p>
    <w:p w:rsidR="00B61CDE" w:rsidRPr="00870DB2" w:rsidRDefault="00B61CDE" w:rsidP="00B61CDE">
      <w:pPr>
        <w:rPr>
          <w:rStyle w:val="StyleUnderline"/>
        </w:rPr>
      </w:pPr>
      <w:r>
        <w:t xml:space="preserve">Secretary of State Mike </w:t>
      </w:r>
      <w:r w:rsidRPr="00870DB2">
        <w:rPr>
          <w:rStyle w:val="StyleUnderline"/>
        </w:rPr>
        <w:t>Pompeo said</w:t>
      </w:r>
      <w:r>
        <w:t xml:space="preserve"> May 24 at a Senate Foreign Relations Committee hearing that </w:t>
      </w:r>
      <w:r w:rsidRPr="00870DB2">
        <w:rPr>
          <w:rStyle w:val="StyleUnderline"/>
        </w:rPr>
        <w:t>the administration has told the Saudis it wants "a gold standard section 123 agreement from them, which would not permit them to enrich."</w:t>
      </w:r>
    </w:p>
    <w:p w:rsidR="00B61CDE" w:rsidRDefault="00B61CDE" w:rsidP="00B61CDE">
      <w:r>
        <w:t xml:space="preserve">Pompeo's comments were the </w:t>
      </w:r>
      <w:r w:rsidRPr="00870DB2">
        <w:rPr>
          <w:rStyle w:val="StyleUnderline"/>
        </w:rPr>
        <w:t>first indication that the administration is seeking such an agreement</w:t>
      </w:r>
      <w:r>
        <w:t>. Other administration officials had refused to say whether the United States was pushing a prohibition on fuel-making activity.</w:t>
      </w:r>
    </w:p>
    <w:p w:rsidR="00B61CDE" w:rsidRDefault="00B61CDE" w:rsidP="00B61CDE">
      <w:r>
        <w:t xml:space="preserve">Previously, Energy Secretary Rick </w:t>
      </w:r>
      <w:r w:rsidRPr="00870DB2">
        <w:rPr>
          <w:rStyle w:val="StyleUnderline"/>
        </w:rPr>
        <w:t>Perry had warned lawmakers that if the administration insists on nonproliferation standards Riyadh won't accept</w:t>
      </w:r>
      <w:r>
        <w:t xml:space="preserve">, </w:t>
      </w:r>
      <w:r w:rsidRPr="00870DB2">
        <w:rPr>
          <w:rStyle w:val="StyleUnderline"/>
        </w:rPr>
        <w:t>Russia and China would then win contracts to build reactors in Saudi Arabia and would demand less stringent nonproliferation and security standards</w:t>
      </w:r>
      <w:r>
        <w:t xml:space="preserve"> than does the United States.</w:t>
      </w:r>
    </w:p>
    <w:p w:rsidR="00B61CDE" w:rsidRDefault="00B61CDE" w:rsidP="00B61CDE"/>
    <w:p w:rsidR="00B61CDE" w:rsidRPr="00D36688" w:rsidRDefault="00B61CDE" w:rsidP="00B61CDE"/>
    <w:p w:rsidR="00B61CDE" w:rsidRDefault="00B61CDE" w:rsidP="00B61CDE">
      <w:pPr>
        <w:pStyle w:val="Heading4"/>
      </w:pPr>
      <w:r>
        <w:t>A Gold Standard fails – Saudi Arabia will secretly develop nukes if Iran achieves nuclear capabilities post-JCPOA</w:t>
      </w:r>
    </w:p>
    <w:p w:rsidR="00B61CDE" w:rsidRPr="0087788E" w:rsidRDefault="00B61CDE" w:rsidP="00B61CDE">
      <w:r w:rsidRPr="00EA78C6">
        <w:rPr>
          <w:rStyle w:val="Style13ptBold"/>
        </w:rPr>
        <w:t>Miller &amp; Volpe ‘1</w:t>
      </w:r>
      <w:r>
        <w:rPr>
          <w:rStyle w:val="Style13ptBold"/>
        </w:rPr>
        <w:t>8</w:t>
      </w:r>
      <w:r>
        <w:t>, - Miller is a professor at Brown and expert on nuclear proliferation and international relations, who recently wrote “Stopping the Bomb: The Sources and Effectiveness of U.S. Nonproliferation Policy”. Volpe has a PhD in political science and is a fellow in the Nuclear Policy Program at the Carnegie Endowment for International Peace and an assistant professor in the Defense Analysis Department of the U.S. Naval Postgraduate School (NPS). As Carnegie’s 2015 Stanton nuclear security fellow, Volpe published a series of articles explaining when nuclear latency provides regional powers with bargaining leverage in world politics, and how the United States could tailor its nonproliferation strategy in response. From 2013 to 2015, Volpe was a Lawrence scholar at Lawrence Livermore National Laboratory (LLNL), where he served briefly as a consultant to the Bureau of International Security and Nonproliferation at the U.S. Department of State. (Nicholas L. &amp; Tristan A., "Abstinence or Tolerance: Managing Nuclear Ambitions in Saudi Arabia" Taylor &amp; Francis, The Washington Quarterly Volume 41, 2018 - Issue 2) //AL</w:t>
      </w:r>
    </w:p>
    <w:p w:rsidR="00B61CDE" w:rsidRDefault="00B61CDE" w:rsidP="00B61CDE">
      <w:r w:rsidRPr="009E45EA">
        <w:rPr>
          <w:rStyle w:val="StyleUnderline"/>
        </w:rPr>
        <w:t>Despite these odds, some argue that the U</w:t>
      </w:r>
      <w:r>
        <w:t xml:space="preserve">nited </w:t>
      </w:r>
      <w:r w:rsidRPr="009E45EA">
        <w:rPr>
          <w:rStyle w:val="StyleUnderline"/>
        </w:rPr>
        <w:t>S</w:t>
      </w:r>
      <w:r>
        <w:t xml:space="preserve">tates </w:t>
      </w:r>
      <w:r w:rsidRPr="009E45EA">
        <w:rPr>
          <w:rStyle w:val="StyleUnderline"/>
        </w:rPr>
        <w:t>must persevere in future rounds of 123 negotiations</w:t>
      </w:r>
      <w:r>
        <w:t xml:space="preserve"> because </w:t>
      </w:r>
      <w:r w:rsidRPr="009E45EA">
        <w:rPr>
          <w:rStyle w:val="StyleUnderline"/>
        </w:rPr>
        <w:t>the benefits of the Gold Standard are clear and manifold, especially when applied to a country with a track record of threatening to match Iran’s nuclear capabilities.</w:t>
      </w:r>
      <w:r>
        <w:t xml:space="preserve"> The Gold Standard would </w:t>
      </w:r>
      <w:r w:rsidRPr="009E45EA">
        <w:rPr>
          <w:rStyle w:val="StyleUnderline"/>
        </w:rPr>
        <w:t>make it more difficult and risky for Saudi Arabia to use its aboveboard civil nuclear energy program</w:t>
      </w:r>
      <w:r>
        <w:t xml:space="preserve"> as the foundation to breakout to the bomb, a la India in 1974.54 </w:t>
      </w:r>
      <w:r w:rsidRPr="004021B5">
        <w:rPr>
          <w:rStyle w:val="StyleUnderline"/>
        </w:rPr>
        <w:t xml:space="preserve">If the Saudis are ever detected pursuing ENR </w:t>
      </w:r>
      <w:r>
        <w:t xml:space="preserve">at any level (from bench-scale experiments to pilot projects and full-scale plants), </w:t>
      </w:r>
      <w:r w:rsidRPr="004021B5">
        <w:rPr>
          <w:rStyle w:val="StyleUnderline"/>
        </w:rPr>
        <w:t>the U</w:t>
      </w:r>
      <w:r>
        <w:t xml:space="preserve">nited </w:t>
      </w:r>
      <w:r w:rsidRPr="004021B5">
        <w:rPr>
          <w:rStyle w:val="StyleUnderline"/>
        </w:rPr>
        <w:t>S</w:t>
      </w:r>
      <w:r>
        <w:t xml:space="preserve">tates </w:t>
      </w:r>
      <w:r w:rsidRPr="004021B5">
        <w:rPr>
          <w:rStyle w:val="StyleUnderline"/>
        </w:rPr>
        <w:t>could use the Gold Standard provisions to terminate all assistance and contracts,</w:t>
      </w:r>
      <w:r>
        <w:t xml:space="preserve"> even if the investments draw from purely indigenous materials and technologies. By turning the nuclear program into a sort of hostage, the Gold Standard </w:t>
      </w:r>
      <w:r w:rsidRPr="004021B5">
        <w:rPr>
          <w:rStyle w:val="StyleUnderline"/>
        </w:rPr>
        <w:t>may be able to dissuade Saudi Arabia from straying off the civil nuclear pathway</w:t>
      </w:r>
      <w:r>
        <w:t>.</w:t>
      </w:r>
    </w:p>
    <w:p w:rsidR="00B61CDE" w:rsidRDefault="00B61CDE" w:rsidP="00B61CDE">
      <w:r>
        <w:t xml:space="preserve">But the Gold Standard proponents overlook one rather serious downside: </w:t>
      </w:r>
      <w:r w:rsidRPr="004021B5">
        <w:rPr>
          <w:rStyle w:val="StyleUnderline"/>
        </w:rPr>
        <w:t xml:space="preserve">even if Washington managed to convince Riyadh, a total abstinence pledge could create a perverse incentive for Saudi Arabia to “sneak out” to the bomb </w:t>
      </w:r>
      <w:r w:rsidRPr="004021B5">
        <w:t>with a clandestine enrichment and weapons program</w:t>
      </w:r>
      <w:r>
        <w:t xml:space="preserve">.55 </w:t>
      </w:r>
      <w:r w:rsidRPr="004021B5">
        <w:t>Assuming a strict follow-on agreement to the JCPOA is not negotiated</w:t>
      </w:r>
      <w:r w:rsidRPr="004021B5">
        <w:rPr>
          <w:rStyle w:val="StyleUnderline"/>
        </w:rPr>
        <w:t>, Iran will be in an optimal position to ratchet up its nuclear latency by claiming that the U</w:t>
      </w:r>
      <w:r>
        <w:t xml:space="preserve">nited </w:t>
      </w:r>
      <w:r w:rsidRPr="004021B5">
        <w:rPr>
          <w:rStyle w:val="StyleUnderline"/>
        </w:rPr>
        <w:t>S</w:t>
      </w:r>
      <w:r>
        <w:t xml:space="preserve">tates </w:t>
      </w:r>
      <w:r w:rsidRPr="004021B5">
        <w:rPr>
          <w:rStyle w:val="StyleUnderline"/>
        </w:rPr>
        <w:t>reneged on the deal</w:t>
      </w:r>
      <w:r>
        <w:t xml:space="preserve"> in April 2018. </w:t>
      </w:r>
      <w:r w:rsidRPr="004021B5">
        <w:rPr>
          <w:rStyle w:val="StyleUnderline"/>
        </w:rPr>
        <w:t>If the Iranian program moves toward the cusp of the bomb again</w:t>
      </w:r>
      <w:r>
        <w:t xml:space="preserve">, the </w:t>
      </w:r>
      <w:r w:rsidRPr="004021B5">
        <w:rPr>
          <w:rStyle w:val="StyleUnderline"/>
        </w:rPr>
        <w:t>Gold Standard pledge would prohibit Saudi Arabia from developing any type of enrichment techn</w:t>
      </w:r>
      <w:r>
        <w:t xml:space="preserve">ology </w:t>
      </w:r>
      <w:r w:rsidRPr="004021B5">
        <w:rPr>
          <w:rStyle w:val="StyleUnderline"/>
        </w:rPr>
        <w:t>in response</w:t>
      </w:r>
      <w:r>
        <w:t xml:space="preserve">. In this context, </w:t>
      </w:r>
      <w:r w:rsidRPr="004021B5">
        <w:rPr>
          <w:rStyle w:val="StyleUnderline"/>
        </w:rPr>
        <w:t>Riyadh might feel compelled to violate the Gold Standard commitment by secretly building a small fuel enrichment plant</w:t>
      </w:r>
      <w:r>
        <w:t xml:space="preserve"> as a means to balance against Tehran’s weapons production capability.</w:t>
      </w:r>
    </w:p>
    <w:p w:rsidR="00B61CDE" w:rsidRPr="00075A32" w:rsidRDefault="00B61CDE" w:rsidP="00B61CDE">
      <w:pPr>
        <w:rPr>
          <w:u w:val="single"/>
        </w:rPr>
      </w:pPr>
      <w:r>
        <w:t xml:space="preserve">While </w:t>
      </w:r>
      <w:r w:rsidRPr="00D65F0A">
        <w:rPr>
          <w:rStyle w:val="StyleUnderline"/>
        </w:rPr>
        <w:t>Saudi Arabia</w:t>
      </w:r>
      <w:r>
        <w:t xml:space="preserve"> lacks the technological base to quickly master enrichment technology in secret today, it </w:t>
      </w:r>
      <w:r w:rsidRPr="00D65F0A">
        <w:rPr>
          <w:rStyle w:val="StyleUnderline"/>
        </w:rPr>
        <w:t xml:space="preserve">seems to be taking steps to be able to </w:t>
      </w:r>
      <w:r>
        <w:t xml:space="preserve">move down such a </w:t>
      </w:r>
      <w:r w:rsidRPr="00D65F0A">
        <w:rPr>
          <w:rStyle w:val="StyleUnderline"/>
        </w:rPr>
        <w:t>prolif</w:t>
      </w:r>
      <w:r>
        <w:t xml:space="preserve">eration pathway in the future. As al-Faisal made clear in 2016, the </w:t>
      </w:r>
      <w:r w:rsidRPr="00D65F0A">
        <w:rPr>
          <w:rStyle w:val="StyleUnderline"/>
        </w:rPr>
        <w:t xml:space="preserve">prospect of an unconstrained Iranian nuclear program is the precise reason why “the Kingdom’s program for capacity building on the issue of nuclear energy is so vital </w:t>
      </w:r>
      <w:r>
        <w:t xml:space="preserve">and necessary and important.”56 </w:t>
      </w:r>
      <w:r w:rsidRPr="00C53750">
        <w:rPr>
          <w:rStyle w:val="StyleUnderline"/>
        </w:rPr>
        <w:t>Once Saudi Arabia has a proficient well-managed nuclear p</w:t>
      </w:r>
      <w:r w:rsidRPr="00D65F0A">
        <w:rPr>
          <w:rStyle w:val="StyleUnderline"/>
        </w:rPr>
        <w:t>rogram in place, mastery of simple gas centrifuge technology could be within its reach.</w:t>
      </w:r>
      <w:r>
        <w:t xml:space="preserve">57 According to research by Scott Kemp at the Massachusetts Institute of Technology, the </w:t>
      </w:r>
      <w:r w:rsidRPr="00D65F0A">
        <w:rPr>
          <w:rStyle w:val="StyleUnderline"/>
        </w:rPr>
        <w:t>indigenous development of first-generation gas centrifuges has taken countries an average of just 24 months</w:t>
      </w:r>
      <w:r>
        <w:t xml:space="preserve">.58 To be sure, this </w:t>
      </w:r>
      <w:r w:rsidRPr="00D65F0A">
        <w:rPr>
          <w:rStyle w:val="StyleUnderline"/>
        </w:rPr>
        <w:t>would be an extraordinary gambit fraught with high risks of detection given U.S. insight into the nuclear energy program</w:t>
      </w:r>
      <w:r>
        <w:t xml:space="preserve">. But it </w:t>
      </w:r>
      <w:r w:rsidRPr="00D65F0A">
        <w:rPr>
          <w:rStyle w:val="StyleUnderline"/>
        </w:rPr>
        <w:t>may well be the position that the Gold Standard pushes Saudi Arabia into if relations continue to deteriorate with Iran.</w:t>
      </w:r>
    </w:p>
    <w:p w:rsidR="00B61CDE" w:rsidRDefault="00B61CDE" w:rsidP="00B61CDE"/>
    <w:p w:rsidR="00B61CDE" w:rsidRDefault="00B61CDE" w:rsidP="009F56AF"/>
    <w:p w:rsidR="00B61CDE" w:rsidRDefault="00B61CDE" w:rsidP="00B61CDE">
      <w:pPr>
        <w:pStyle w:val="Heading3"/>
      </w:pPr>
      <w:r>
        <w:t>AT: Condition on Iran</w:t>
      </w:r>
    </w:p>
    <w:p w:rsidR="00B61CDE" w:rsidRDefault="00B61CDE" w:rsidP="00B61CDE">
      <w:pPr>
        <w:pStyle w:val="Heading4"/>
      </w:pPr>
      <w:r>
        <w:t xml:space="preserve">Iran will say no to negotiations </w:t>
      </w:r>
    </w:p>
    <w:p w:rsidR="00B61CDE" w:rsidRDefault="00B61CDE" w:rsidP="00B61CDE">
      <w:r>
        <w:rPr>
          <w:rStyle w:val="Style13ptBold"/>
        </w:rPr>
        <w:t xml:space="preserve">Friedman and Gilsinan 19 - </w:t>
      </w:r>
      <w:r w:rsidRPr="0097313E">
        <w:t>*previous senior analyst at Atlantic Media Company, previous Deputy Managing Editor @Foreign Policy Magazine, three-year staff writer on global affairs at The Atlantic **AND staff writer @Atlantic, previous editor at World Politics Review</w:t>
      </w:r>
      <w:r>
        <w:t xml:space="preserve"> [Uri and Kathy, “Is There Still a Deal to Be Done With Iran”, The Atlantic, 6/22/19, </w:t>
      </w:r>
      <w:hyperlink r:id="rId136" w:history="1">
        <w:r w:rsidRPr="00F837CC">
          <w:rPr>
            <w:rStyle w:val="Hyperlink"/>
          </w:rPr>
          <w:t>https://www.theatlantic.com/politics/archive/2019/06/iran-drone-deal/592339/]//AV</w:t>
        </w:r>
      </w:hyperlink>
      <w:r>
        <w:t xml:space="preserve"> </w:t>
      </w:r>
    </w:p>
    <w:p w:rsidR="00B61CDE" w:rsidRPr="00204086" w:rsidRDefault="00B61CDE" w:rsidP="00B61CDE">
      <w:r w:rsidRPr="00204086">
        <w:t>The United States stepped </w:t>
      </w:r>
      <w:hyperlink r:id="rId137" w:history="1">
        <w:r w:rsidRPr="00204086">
          <w:rPr>
            <w:rStyle w:val="Hyperlink"/>
          </w:rPr>
          <w:t>right up to the brink</w:t>
        </w:r>
      </w:hyperlink>
      <w:r w:rsidRPr="00204086">
        <w:t> of striking Iran over a downed American drone—and then abruptly stepped back. Yet the conditions that have stoked weeks of tensions remain fully in place, as does the question of what exactly President Donald Trump plans to do in the face of Iranian threats against American assets and interests.</w:t>
      </w:r>
    </w:p>
    <w:p w:rsidR="00B61CDE" w:rsidRPr="00204086" w:rsidRDefault="00B61CDE" w:rsidP="00B61CDE">
      <w:r w:rsidRPr="007D45CD">
        <w:rPr>
          <w:rStyle w:val="StyleUnderline"/>
        </w:rPr>
        <w:t>Now that the two countries have traveled so far down the road to war, is there any realistic off-ramp to the negotiations the U.S. president keeps saying he ultimately wants</w:t>
      </w:r>
      <w:r w:rsidRPr="00204086">
        <w:t>?</w:t>
      </w:r>
    </w:p>
    <w:p w:rsidR="00B61CDE" w:rsidRPr="00204086" w:rsidRDefault="00B61CDE" w:rsidP="00B61CDE">
      <w:r w:rsidRPr="00204086">
        <w:t xml:space="preserve">On the surface, that path is nowhere to be found. </w:t>
      </w:r>
      <w:r w:rsidRPr="007D45CD">
        <w:rPr>
          <w:rStyle w:val="Emphasis"/>
        </w:rPr>
        <w:t>Iranian Supreme Leader Ali Khamenei has repeatedly disavowed the idea of negotiating</w:t>
      </w:r>
      <w:r w:rsidRPr="007D45CD">
        <w:rPr>
          <w:rStyle w:val="StyleUnderline"/>
        </w:rPr>
        <w:t xml:space="preserve"> with the United States ever since the Trump administration withdrew last year from the Iran nuclear deal. </w:t>
      </w:r>
      <w:r w:rsidRPr="00204086">
        <w:t>Trump reimposed all sanctions against Iran that the Obama administration had lifted as part of the 2015 pact, recently taking the additional step of pressuring other countries to stop buying oil from Iran altogether.</w:t>
      </w:r>
    </w:p>
    <w:p w:rsidR="00B61CDE" w:rsidRPr="00204086" w:rsidRDefault="00B61CDE" w:rsidP="00B61CDE">
      <w:r w:rsidRPr="007D45CD">
        <w:rPr>
          <w:rStyle w:val="StyleUnderline"/>
        </w:rPr>
        <w:t>Khamenei </w:t>
      </w:r>
      <w:hyperlink r:id="rId138" w:history="1">
        <w:r w:rsidRPr="007D45CD">
          <w:rPr>
            <w:rStyle w:val="StyleUnderline"/>
          </w:rPr>
          <w:t>argues</w:t>
        </w:r>
      </w:hyperlink>
      <w:r w:rsidRPr="007D45CD">
        <w:rPr>
          <w:rStyle w:val="StyleUnderline"/>
        </w:rPr>
        <w:t> that there’s no use negotiating, particularly under duress, with a man who scrapped the product of previous talks and has thus demonstrated a lack of good faith. “Trump has said negotiations with the U.S. would lead to Iran’s progress,” he </w:t>
      </w:r>
      <w:hyperlink r:id="rId139" w:history="1">
        <w:r w:rsidRPr="007D45CD">
          <w:rPr>
            <w:rStyle w:val="StyleUnderline"/>
          </w:rPr>
          <w:t>recently wrote</w:t>
        </w:r>
      </w:hyperlink>
      <w:r w:rsidRPr="007D45CD">
        <w:rPr>
          <w:rStyle w:val="StyleUnderline"/>
        </w:rPr>
        <w:t> on Twitter. “By the Grace of God, without negotiations &amp; despite sanctions, we will progress.”</w:t>
      </w:r>
      <w:r w:rsidRPr="00204086">
        <w:t xml:space="preserve"> The supreme leader’s position is that he “will consider further negotiations” only when the United States resumes complying with the terms of the nuclear deal, Seyed Hossein Mousavian, a spokesman for Iranian nuclear negotiators in the mid-2000s, told us. “</w:t>
      </w:r>
      <w:r w:rsidRPr="007D45CD">
        <w:rPr>
          <w:rStyle w:val="StyleUnderline"/>
        </w:rPr>
        <w:t>By destroying the deal, Trump destroyed confidence and any chance for future negotiations,” said Mousavian, now a Middle East security and nuclear-policy specialist at Princeton’s Program on Science and Global Security</w:t>
      </w:r>
      <w:r w:rsidRPr="00204086">
        <w:t>.</w:t>
      </w:r>
    </w:p>
    <w:p w:rsidR="00B61CDE" w:rsidRPr="00204086" w:rsidRDefault="00B61CDE" w:rsidP="00B61CDE">
      <w:hyperlink r:id="rId140" w:history="1">
        <w:r w:rsidRPr="00204086">
          <w:rPr>
            <w:rStyle w:val="Hyperlink"/>
          </w:rPr>
          <w:t>Read: The Iran crisis is forcing Trump into uncomfortable territor</w:t>
        </w:r>
      </w:hyperlink>
      <w:r w:rsidRPr="00204086">
        <w:t>y</w:t>
      </w:r>
    </w:p>
    <w:p w:rsidR="00B61CDE" w:rsidRPr="00204086" w:rsidRDefault="00B61CDE" w:rsidP="00B61CDE">
      <w:r w:rsidRPr="00204086">
        <w:t>Trump, for his part, has flirted with replicating the model he followed with North Korea: ratcheting up military and economic pressure to force Iran into nuclear talks. He’s mused about meeting the possibly “</w:t>
      </w:r>
      <w:hyperlink r:id="rId141" w:history="1">
        <w:r w:rsidRPr="00204086">
          <w:rPr>
            <w:rStyle w:val="Hyperlink"/>
          </w:rPr>
          <w:t>lovely man</w:t>
        </w:r>
      </w:hyperlink>
      <w:r w:rsidRPr="00204086">
        <w:t>” serving as Iran’s president and boasted of his abilities to broker a far better nuclear agreement than Barack Obama ever could. Secretary of State Mike Pompeo, a hard-liner on Iran, </w:t>
      </w:r>
      <w:hyperlink r:id="rId142" w:history="1">
        <w:r w:rsidRPr="00204086">
          <w:rPr>
            <w:rStyle w:val="Hyperlink"/>
          </w:rPr>
          <w:t>even floated</w:t>
        </w:r>
      </w:hyperlink>
      <w:r w:rsidRPr="00204086">
        <w:t> the idea earlier this month of sitting down with the Iranians without preconditions (except the rather loaded precondition that they “prove that they want to behave like a normal nation”).</w:t>
      </w:r>
    </w:p>
    <w:p w:rsidR="00B61CDE" w:rsidRPr="00204086" w:rsidRDefault="00B61CDE" w:rsidP="00B61CDE">
      <w:r w:rsidRPr="00904CC3">
        <w:rPr>
          <w:rStyle w:val="StyleUnderline"/>
        </w:rPr>
        <w:t>But for now the Trump administration appears wholly focused on squeezing Iran economically, deterring Iranian aggression, and preparing for a possible military conflict—not laying the groundwork for serious negotiations.</w:t>
      </w:r>
      <w:r w:rsidRPr="00204086">
        <w:t xml:space="preserve"> If its pressure campaign is a means to an end of a negotiated solution, rather than the end itself, the administration hasn’t clearly articulated what that solution is or how it plans to arrive at it.</w:t>
      </w:r>
    </w:p>
    <w:p w:rsidR="00B61CDE" w:rsidRPr="00204086" w:rsidRDefault="00B61CDE" w:rsidP="00B61CDE">
      <w:r w:rsidRPr="00204086">
        <w:t>A classified </w:t>
      </w:r>
      <w:hyperlink r:id="rId143" w:history="1">
        <w:r w:rsidRPr="00204086">
          <w:rPr>
            <w:rStyle w:val="Hyperlink"/>
          </w:rPr>
          <w:t>briefing</w:t>
        </w:r>
      </w:hyperlink>
      <w:r w:rsidRPr="00204086">
        <w:t> earlier this week to the Senate Foreign Relations Committee—attended by the State Department’s Iran special representative, Brian Hook, as well as defense and intelligence officials—“was about building the case for war [with Iran], not about discussing the strategy for diplomacy,” according to Democratic Senator Jeff Merkley of Oregon, who attended the closed session. The officials spent their time presenting evidence for why Iran is a threat and why the government is confident that the Iranians were behind recent attacks on oil tankers in the Gulf of Oman, Merkley told us. (There is some diplomatic activity afoot; next week, National Security Adviser John Bolton will travel to the region to discuss the security situation with Russian and Israeli officials.)</w:t>
      </w:r>
    </w:p>
    <w:p w:rsidR="00B61CDE" w:rsidRPr="00204086" w:rsidRDefault="00B61CDE" w:rsidP="00B61CDE">
      <w:r w:rsidRPr="00904CC3">
        <w:rPr>
          <w:rStyle w:val="StyleUnderline"/>
        </w:rPr>
        <w:t>It’s unlikely Iran’s leaders want a full-fledged military confrontation with the United States, but they do want to extract a cost from the United States for the sanctions it has reimposed,</w:t>
      </w:r>
      <w:r w:rsidRPr="00204086">
        <w:t xml:space="preserve"> Elisa Catalano Ewers, who served in the Obama administration as a director for the Middle East and North Africa on the National Security Council, told us. “If the last 24 hours are any indication, the Iranians may perhaps falsely believe that as long as they stay behind a certain line, they won’t pay a price for their provocations.” If Iran miscalculates by, say, sinking an oil tanker instead of blowing a hole in it, the tensions could escalate quickly and more dangerously, said Ewers, now a senior adjunct fellow at the Center for a New American Security think tank.</w:t>
      </w:r>
    </w:p>
    <w:p w:rsidR="00B61CDE" w:rsidRPr="00204086" w:rsidRDefault="00B61CDE" w:rsidP="00B61CDE">
      <w:hyperlink r:id="rId144" w:tgtFrame="_blank" w:history="1">
        <w:r w:rsidRPr="00204086">
          <w:rPr>
            <w:rStyle w:val="Hyperlink"/>
          </w:rPr>
          <w:t>inRead invented by Teads</w:t>
        </w:r>
      </w:hyperlink>
    </w:p>
    <w:p w:rsidR="00B61CDE" w:rsidRPr="00204086" w:rsidRDefault="00B61CDE" w:rsidP="00B61CDE">
      <w:r w:rsidRPr="00204086">
        <w:t>Mousavian agreed that Iran doesn’t “want war” but added that Iran had abided by the nuclear deal for the past two years while only getting more sanctions and pressure in return, and “this trend can’t be continued.” He urged UN Secretary-General António Guterres to lead an effort to establish military-to-military communication channels between Iran, Iraq, Saudi Arabia, and the United States so that the parties could at least avoid misunderstandings and stumbling into conflict, even if they never get as far as the negotiating table.</w:t>
      </w:r>
    </w:p>
    <w:p w:rsidR="00B61CDE" w:rsidRPr="00204086" w:rsidRDefault="00B61CDE" w:rsidP="00B61CDE">
      <w:r w:rsidRPr="00904CC3">
        <w:rPr>
          <w:rStyle w:val="StyleUnderline"/>
        </w:rPr>
        <w:t>Efforts at mediation, however, have so far sputtered</w:t>
      </w:r>
      <w:r w:rsidRPr="00204086">
        <w:t xml:space="preserve">. </w:t>
      </w:r>
      <w:r w:rsidRPr="00904CC3">
        <w:rPr>
          <w:rStyle w:val="StyleUnderline"/>
        </w:rPr>
        <w:t>Perhaps most notably, when Japanese Prime Minister Shinzo Abe traveled to Tehran to appeal for calm and try to get talks going, Iran’s supreme leader </w:t>
      </w:r>
      <w:hyperlink r:id="rId145" w:history="1">
        <w:r w:rsidRPr="00904CC3">
          <w:rPr>
            <w:rStyle w:val="StyleUnderline"/>
          </w:rPr>
          <w:t>rejected</w:t>
        </w:r>
      </w:hyperlink>
      <w:r w:rsidRPr="00904CC3">
        <w:rPr>
          <w:rStyle w:val="StyleUnderline"/>
        </w:rPr>
        <w:t> the overture, according to Pompeo—right before an explosion on a Japanese-owned oil tanker in the Gulf of Oman that the U.S. has blamed on Iran</w:t>
      </w:r>
      <w:r w:rsidRPr="00204086">
        <w:t xml:space="preserve">. (Iran denies involvement.) </w:t>
      </w:r>
      <w:r w:rsidRPr="00904CC3">
        <w:rPr>
          <w:rStyle w:val="StyleUnderline"/>
        </w:rPr>
        <w:t>Khamenei, Pompeo told reporters in mid-June, told Abe “he has no response to President Trump and will not answer.”</w:t>
      </w:r>
      <w:r w:rsidRPr="00204086">
        <w:t xml:space="preserve"> (The Iranians blame the Americans for the failure of Abe’s effort.)</w:t>
      </w:r>
    </w:p>
    <w:p w:rsidR="00B61CDE" w:rsidRPr="00204086" w:rsidRDefault="00B61CDE" w:rsidP="00B61CDE">
      <w:hyperlink r:id="rId146" w:history="1">
        <w:r w:rsidRPr="00204086">
          <w:rPr>
            <w:rStyle w:val="Hyperlink"/>
          </w:rPr>
          <w:t>Read: Trump might not want war, but the military is steering his Iran policy</w:t>
        </w:r>
      </w:hyperlink>
    </w:p>
    <w:p w:rsidR="00B61CDE" w:rsidRPr="00204086" w:rsidRDefault="00B61CDE" w:rsidP="00B61CDE">
      <w:r w:rsidRPr="00204086">
        <w:t>Other countries have tried or at least positioned themselves to play mediator, Suzanne Maloney, an Iran expert at the Brookings Institution, told us. “</w:t>
      </w:r>
      <w:r w:rsidRPr="00213219">
        <w:rPr>
          <w:rStyle w:val="StyleUnderline"/>
        </w:rPr>
        <w:t>Iranian diplomats will say privately that there is no mediation going on</w:t>
      </w:r>
      <w:r w:rsidRPr="00204086">
        <w:t>,” she said. Numerous parties—including the Swiss, the Omanis, the Kuwaitis, and the Qataris—would be willing to play such a role, but so far this is aspirational. “There have been episodic messages passed but there’s no official mediation,” she says. (U.S. and Iranian officials </w:t>
      </w:r>
      <w:hyperlink r:id="rId147" w:history="1">
        <w:r w:rsidRPr="00204086">
          <w:rPr>
            <w:rStyle w:val="Hyperlink"/>
          </w:rPr>
          <w:t>denied</w:t>
        </w:r>
      </w:hyperlink>
      <w:r w:rsidRPr="00204086">
        <w:t> one report on Friday that the Omanis helped pass messages between the two countries ahead of the aborted U.S. strikes this week.)</w:t>
      </w:r>
    </w:p>
    <w:p w:rsidR="00B61CDE" w:rsidRPr="00204086" w:rsidRDefault="00B61CDE" w:rsidP="00B61CDE">
      <w:r w:rsidRPr="00204086">
        <w:t>Yet the attacks in the Gulf region, and Iranian threats to start abandoning the nuclear deal without some form of economic relief, also point to an Iranian effort to build up leverage, Jake Sullivan, a former Iran negotiator in the Obama administration, told us. Doing so “gives them a rationale for coming to the table in something other than a submissive way,” he said.</w:t>
      </w:r>
    </w:p>
    <w:p w:rsidR="00B61CDE" w:rsidRPr="00204086" w:rsidRDefault="00B61CDE" w:rsidP="00B61CDE">
      <w:r w:rsidRPr="00204086">
        <w:t>They might still insist on concessions as a condition for talks—possibly, Maloney said, a partial lifting of oil sanctions to bring them back to the levels they were trading in May. At the time, the administration had waivers in place to allow a handful of countries to continue importing Iranian oil, but it let them lapse in an effort to drive Iran’s oil exports to zero.</w:t>
      </w:r>
    </w:p>
    <w:p w:rsidR="00B61CDE" w:rsidRPr="00204086" w:rsidRDefault="00B61CDE" w:rsidP="00B61CDE">
      <w:r w:rsidRPr="00204086">
        <w:t>Given that Iran is now making reversible threats to restart its nuclear program, Maloney said a “freeze for freeze” arrangement like the interim nuclear deal the Obama administration struck in 2013 could help galvanize negotiations. The key question, she said, is: “What is a quid pro quo, that is nonpermanent, that is enough to incentivize each party to come back to the table but not so much to make negotiations on a full deal irrelevant?”</w:t>
      </w:r>
    </w:p>
    <w:p w:rsidR="00B61CDE" w:rsidRPr="00204086" w:rsidRDefault="00B61CDE" w:rsidP="00B61CDE">
      <w:hyperlink r:id="rId148" w:history="1">
        <w:r w:rsidRPr="00204086">
          <w:rPr>
            <w:rStyle w:val="Hyperlink"/>
          </w:rPr>
          <w:t>Read: Iran has options and it’s starting to use them</w:t>
        </w:r>
      </w:hyperlink>
    </w:p>
    <w:p w:rsidR="00B61CDE" w:rsidRPr="00204086" w:rsidRDefault="00B61CDE" w:rsidP="00B61CDE">
      <w:r w:rsidRPr="00204086">
        <w:t>But Reuel Marc Gerecht, a senior fellow at the Foundation for Defense of Democracies who advocates a hard line on Iran, thinks U.S. concessions would be unnecessary to drive Iran to the table, if the Iranians truly fear for the survival of their regime. The drop in oil exports since May will put “enormous strain on the system,” he told us, “but it is still probably far north of an economic meltdown. No meltdown, insufficient incentive for the regime to swallow its revolutionary pride and engage Trump.”</w:t>
      </w:r>
    </w:p>
    <w:p w:rsidR="00B61CDE" w:rsidRPr="00204086" w:rsidRDefault="00B61CDE" w:rsidP="00B61CDE">
      <w:r w:rsidRPr="00204086">
        <w:t>Whatever it takes to start talks, if that’s even possible, what the parties actually talk about is another matter. The administration has laid out 12 demands it says the Iranians must meet—including additional curbs on its nuclear program and a halt to its support for regional proxies—that would amount to a total overhaul of Iran’s foreign policy. Pompeo says the demands are totally reasonable. He’s also said the U.S. is ready to negotiate with no preconditions. “It’s one thing to get talks going just to de-escalate tensions,” Sullivan said, “but in terms of actually solving the problem … where is the Venn diagram that there’s anything remotely resembling the overlap?”</w:t>
      </w:r>
    </w:p>
    <w:p w:rsidR="00B61CDE" w:rsidRPr="00204086" w:rsidRDefault="00B61CDE" w:rsidP="00B61CDE">
      <w:r w:rsidRPr="00204086">
        <w:t>Still, he thinks it’s at least conceivable they could talk to each other. “We have a very wide distribution of possible outcomes—from actual war to sitting at the table soon.”</w:t>
      </w:r>
    </w:p>
    <w:p w:rsidR="00B61CDE" w:rsidRPr="009F56AF" w:rsidRDefault="00B61CDE" w:rsidP="009F56AF"/>
    <w:p w:rsidR="00490458" w:rsidRDefault="00490458" w:rsidP="00490458">
      <w:pPr>
        <w:pStyle w:val="Heading1"/>
      </w:pPr>
      <w:r>
        <w:t>Critiques</w:t>
      </w:r>
    </w:p>
    <w:p w:rsidR="00490458" w:rsidRDefault="00490458" w:rsidP="00490458"/>
    <w:p w:rsidR="00490458" w:rsidRDefault="00490458" w:rsidP="00490458">
      <w:pPr>
        <w:pStyle w:val="Heading3"/>
      </w:pPr>
      <w:r>
        <w:t>Framework</w:t>
      </w:r>
    </w:p>
    <w:p w:rsidR="00490458" w:rsidRDefault="00490458" w:rsidP="00490458"/>
    <w:p w:rsidR="00490458" w:rsidRDefault="00490458" w:rsidP="00490458">
      <w:pPr>
        <w:pStyle w:val="Heading4"/>
      </w:pPr>
      <w:r>
        <w:t>Raising awareness about arms sales in Yemen matters for changing policy</w:t>
      </w:r>
    </w:p>
    <w:p w:rsidR="00490458" w:rsidRPr="00E0725B" w:rsidRDefault="00490458" w:rsidP="00490458">
      <w:pPr>
        <w:rPr>
          <w:rStyle w:val="Style13ptBold"/>
        </w:rPr>
      </w:pPr>
      <w:r>
        <w:rPr>
          <w:rStyle w:val="Style13ptBold"/>
        </w:rPr>
        <w:t xml:space="preserve">Rio 17 </w:t>
      </w:r>
      <w:r w:rsidRPr="00E0725B">
        <w:t>–</w:t>
      </w:r>
      <w:r>
        <w:t xml:space="preserve"> Giulia McDonnell Nieto Del Rio is a rising senior at Williams College in Massachusetts. She has written and worked for the human rights NGO Cultural Survival in Cambridge, Massachusetts, and is currently an intern for LobeLog at the Institute for Policy Studies in Washington D.C. (“A Call To End U.S. Arms Sales To Saudi Arabia”, June 2017, Lobe Log, Available online at https://lobelog.com/a-call-to-end-u-s-arms-sales-to-saudi-arabia/)</w:t>
      </w:r>
    </w:p>
    <w:p w:rsidR="00490458" w:rsidRPr="00012B76" w:rsidRDefault="00490458" w:rsidP="00490458">
      <w:r w:rsidRPr="00E0725B">
        <w:t xml:space="preserve">A </w:t>
      </w:r>
      <w:r w:rsidRPr="005C6B03">
        <w:rPr>
          <w:u w:val="single"/>
        </w:rPr>
        <w:t>coalition of activists</w:t>
      </w:r>
      <w:r w:rsidRPr="00E0725B">
        <w:t xml:space="preserve"> </w:t>
      </w:r>
      <w:r w:rsidRPr="005C6B03">
        <w:rPr>
          <w:u w:val="single"/>
        </w:rPr>
        <w:t>and U.S. lawmakers alarmed about Saudi Arabia’s punishing war in Yemen</w:t>
      </w:r>
      <w:r w:rsidRPr="00E0725B">
        <w:t xml:space="preserve"> </w:t>
      </w:r>
      <w:r w:rsidRPr="005C6B03">
        <w:rPr>
          <w:u w:val="single"/>
        </w:rPr>
        <w:t xml:space="preserve">is trying to block the </w:t>
      </w:r>
      <w:r w:rsidRPr="00012B76">
        <w:t>Trump administration’s pending $510 million</w:t>
      </w:r>
      <w:r w:rsidRPr="005C6B03">
        <w:rPr>
          <w:u w:val="single"/>
        </w:rPr>
        <w:t xml:space="preserve"> weapons sale to Riyadh</w:t>
      </w:r>
      <w:r w:rsidRPr="00E0725B">
        <w:t xml:space="preserve">. </w:t>
      </w:r>
      <w:r w:rsidRPr="00012B76">
        <w:t>The coalition is backing a pair of resolutions in both houses of Congress to overrule the sale.</w:t>
      </w:r>
    </w:p>
    <w:p w:rsidR="00490458" w:rsidRPr="00E0725B" w:rsidRDefault="00490458" w:rsidP="00490458">
      <w:r w:rsidRPr="00E0725B">
        <w:t>The Senate version of the bill is expected to be voted on t</w:t>
      </w:r>
      <w:r>
        <w:t>his week, on Tuesday afternoon.</w:t>
      </w:r>
    </w:p>
    <w:p w:rsidR="00490458" w:rsidRPr="00012B76" w:rsidRDefault="00490458" w:rsidP="00490458">
      <w:r w:rsidRPr="00012B76">
        <w:t>In a June 8 letter signed by 41 human rights groups, including Win Without War, Project on Middle East Democracy, and the Yemen Peace Project, activists have called upon legislators to reject the Trump’s administration’s proposed arms deal.</w:t>
      </w:r>
    </w:p>
    <w:p w:rsidR="00490458" w:rsidRPr="00012B76" w:rsidRDefault="00490458" w:rsidP="00490458">
      <w:r w:rsidRPr="00012B76">
        <w:t>The activists’ concerns are backed by several senators, including Democrats Chris Murphy, Al Franken, and Jeff Merkley, as well as Republican Rand Paul.</w:t>
      </w:r>
    </w:p>
    <w:p w:rsidR="00490458" w:rsidRPr="00E0725B" w:rsidRDefault="00490458" w:rsidP="00490458">
      <w:r w:rsidRPr="00012B76">
        <w:t>In a May 25 press release announcing the resolution, Murphy cited the need to end Washington’s complicity in the Yemen conflict. “Thousands of civilians are being killed in the U.S.-backed Saudi war in Yemen while terrorist groups like al-Qaeda and ISIS are getting stronger by the day,” Murphy explained</w:t>
      </w:r>
      <w:r w:rsidRPr="00E0725B">
        <w:t>. “</w:t>
      </w:r>
      <w:r w:rsidRPr="005C6B03">
        <w:t>Selling the Saudis precision-guided munitions that are going to be used to target civilians makes us complicit in this humanitarian and national security disaster</w:t>
      </w:r>
      <w:r w:rsidRPr="00E0725B">
        <w:t>. Saudi Arabia needs to see that there will be consequences if they ignore U.S. demands and t</w:t>
      </w:r>
      <w:r>
        <w:t>arget civilian infrastructure.”</w:t>
      </w:r>
    </w:p>
    <w:p w:rsidR="00490458" w:rsidRPr="00012B76" w:rsidRDefault="00490458" w:rsidP="00490458">
      <w:r w:rsidRPr="00E0725B">
        <w:t xml:space="preserve">But </w:t>
      </w:r>
      <w:r w:rsidRPr="00012B76">
        <w:t>both the activists and co-sponsors face an uphill battle. For decades Washington has been closely allied with Riyadh, despite its dismal human rights record. It’s also the world’s second largest oil producer.</w:t>
      </w:r>
    </w:p>
    <w:p w:rsidR="00490458" w:rsidRPr="00E0725B" w:rsidRDefault="00490458" w:rsidP="00490458">
      <w:r w:rsidRPr="00E0725B">
        <w:t>The White House has decided to hold its own briefing before the Senate vote on the proposed legislation blocking the munition sale. The Intercept recently accessed an invitation to the briefing sent from senior officials at the Pentagon and the State Department to senators and other personnel, pushing them to vote in favor of</w:t>
      </w:r>
      <w:r>
        <w:t xml:space="preserve"> the arms sale to Saudi Arabia.</w:t>
      </w:r>
    </w:p>
    <w:p w:rsidR="00490458" w:rsidRPr="00E0725B" w:rsidRDefault="00490458" w:rsidP="00490458">
      <w:r w:rsidRPr="00E0725B">
        <w:t>Donald Trump regards the Saudis and their main Gulf allies who are also participating in the Yemen campaign—the United Arab Emirates and Bahrain—as Washington’s key partners in his efforts to roll back the influence of Iran. Iran is currently Saudi Arabia’s largest regional rival for power. Trump’s allegiances have become even more apparent since his visit last month to Riyadh—his first overseas destination as president. The vast majority of Republican lawmakers, who control both houses, are unwi</w:t>
      </w:r>
      <w:r>
        <w:t>lling to challenge that policy.</w:t>
      </w:r>
    </w:p>
    <w:p w:rsidR="00490458" w:rsidRPr="005C6B03" w:rsidRDefault="00490458" w:rsidP="00490458">
      <w:pPr>
        <w:rPr>
          <w:u w:val="single"/>
        </w:rPr>
      </w:pPr>
      <w:r w:rsidRPr="00E0725B">
        <w:t xml:space="preserve">Nonetheless, the resolution’s supporters argue that if the measure receives backing from a substantial number of senators, it could send a message to Riyadh and its allies, particularly in regards to the conflict in Yemen, that U.S. support for Saudi Arabia in the conflict is not unconditional. </w:t>
      </w:r>
      <w:r w:rsidRPr="005C6B03">
        <w:rPr>
          <w:u w:val="single"/>
        </w:rPr>
        <w:t>Activists also hope that a strong showing of opposition</w:t>
      </w:r>
      <w:r w:rsidRPr="00E0725B">
        <w:t>—</w:t>
      </w:r>
      <w:r w:rsidRPr="005C6B03">
        <w:rPr>
          <w:u w:val="single"/>
        </w:rPr>
        <w:t>more than a third of the Senate</w:t>
      </w:r>
      <w:r w:rsidRPr="00E0725B">
        <w:t>—</w:t>
      </w:r>
      <w:r w:rsidRPr="005C6B03">
        <w:rPr>
          <w:u w:val="single"/>
        </w:rPr>
        <w:t xml:space="preserve">could help </w:t>
      </w:r>
      <w:r w:rsidRPr="00012B76">
        <w:rPr>
          <w:rStyle w:val="Emphasis"/>
        </w:rPr>
        <w:t>raise awareness about a conflict that has received remarkably little attention in the mainstream media,</w:t>
      </w:r>
      <w:r w:rsidRPr="00E0725B">
        <w:t xml:space="preserve"> </w:t>
      </w:r>
      <w:r w:rsidRPr="00012B76">
        <w:t>particularly compared to conflicts in Syria and Iraq.</w:t>
      </w:r>
    </w:p>
    <w:p w:rsidR="00490458" w:rsidRPr="00E0725B" w:rsidRDefault="00490458" w:rsidP="00490458">
      <w:r w:rsidRPr="00E0725B">
        <w:t>D</w:t>
      </w:r>
      <w:r>
        <w:t>eteriorating Situation in Yemen</w:t>
      </w:r>
    </w:p>
    <w:p w:rsidR="00490458" w:rsidRPr="00E0725B" w:rsidRDefault="00490458" w:rsidP="00490458">
      <w:r w:rsidRPr="00E0725B">
        <w:t xml:space="preserve">The Saudi-led campaign, which has also included Kuwait, Qatar, Egypt, and Sudan, has been calamitous for the Arab world’s poorest country. It was launched in 2015 after a coalition of Houthi rebels from the northern part of the country and forces loyal to Ali Abdullah Saleh, the former president who was ousted from power in 2012, expelled the now-exiled Saudi-backed president, Abdrabbuh Mansur Hadi, from the capital, Sana’a. In addition to weapons, Washington has provided logistical support and intelligence backing </w:t>
      </w:r>
      <w:r>
        <w:t>to the Saudis and their allies.</w:t>
      </w:r>
    </w:p>
    <w:p w:rsidR="00490458" w:rsidRPr="00E0725B" w:rsidRDefault="00490458" w:rsidP="00490458">
      <w:r w:rsidRPr="00E0725B">
        <w:t>The Saudi air war, however, became so destructive and indiscriminate, that the Obama administration suspended the sale of some $350 million in precision-guided weapons to Saudi Arabia in December. In March, the Trump administration announced it intended to continue sales despite the deteriorating h</w:t>
      </w:r>
      <w:r>
        <w:t>umanitarian situation in Yemen.</w:t>
      </w:r>
    </w:p>
    <w:p w:rsidR="00490458" w:rsidRPr="00E0725B" w:rsidRDefault="00490458" w:rsidP="00490458">
      <w:r w:rsidRPr="00E0725B">
        <w:t xml:space="preserve">Congress was formally notified that the sale was going forward last month. Under U.S. law, Congress has 30 days to block major weapons sales from </w:t>
      </w:r>
      <w:r>
        <w:t>the notification date.</w:t>
      </w:r>
    </w:p>
    <w:p w:rsidR="00490458" w:rsidRPr="005C6B03" w:rsidRDefault="00490458" w:rsidP="00490458">
      <w:pPr>
        <w:rPr>
          <w:u w:val="single"/>
        </w:rPr>
      </w:pPr>
      <w:r w:rsidRPr="005C6B03">
        <w:rPr>
          <w:u w:val="single"/>
        </w:rPr>
        <w:t>Peace activists are calling on U.S. citizens</w:t>
      </w:r>
      <w:r w:rsidRPr="00E0725B">
        <w:t xml:space="preserve"> </w:t>
      </w:r>
      <w:r w:rsidRPr="005C6B03">
        <w:rPr>
          <w:u w:val="single"/>
        </w:rPr>
        <w:t>to pressure Congress to stop Washington’s sales of weapons to Saudi Arabia</w:t>
      </w:r>
      <w:r w:rsidRPr="00E0725B">
        <w:t>. “</w:t>
      </w:r>
      <w:r w:rsidRPr="005C6B03">
        <w:rPr>
          <w:u w:val="single"/>
        </w:rPr>
        <w:t>Saudi airstrikes have completely destroyed Yemen with U.S.-sold weapons</w:t>
      </w:r>
      <w:r w:rsidRPr="00E0725B">
        <w:t xml:space="preserve">,” </w:t>
      </w:r>
      <w:r w:rsidRPr="005C6B03">
        <w:rPr>
          <w:u w:val="single"/>
        </w:rPr>
        <w:t>said Kate Kizer, from the Yemen Peace Project, one of the activist groups leading the effort</w:t>
      </w:r>
      <w:r w:rsidRPr="00E0725B">
        <w:t>. “</w:t>
      </w:r>
      <w:r w:rsidRPr="005C6B03">
        <w:rPr>
          <w:u w:val="single"/>
        </w:rPr>
        <w:t>We are literally sending Yemen weapons of mass starvation.”</w:t>
      </w:r>
    </w:p>
    <w:p w:rsidR="00490458" w:rsidRPr="00E0725B" w:rsidRDefault="00490458" w:rsidP="00490458">
      <w:r w:rsidRPr="00E0725B">
        <w:t>The World Food Program reported that as of 2017, 3.3 million children and pregnant or nursing women are severely malnourished. Additionally, 60 percent of the population is food inse</w:t>
      </w:r>
      <w:r>
        <w:t>cure, 24 percent critically so.</w:t>
      </w:r>
    </w:p>
    <w:p w:rsidR="00490458" w:rsidRPr="00E0725B" w:rsidRDefault="00490458" w:rsidP="00490458">
      <w:r w:rsidRPr="00E0725B">
        <w:t>Amnesty International disclosed that about 18.8 million people in Yemen depend on humanitarian aid. The war has aggravated the scarcity of food, water, and shel</w:t>
      </w:r>
      <w:r>
        <w:t>ter in the region.</w:t>
      </w:r>
    </w:p>
    <w:p w:rsidR="00490458" w:rsidRPr="00E0725B" w:rsidRDefault="00490458" w:rsidP="00490458">
      <w:r w:rsidRPr="005C6B03">
        <w:rPr>
          <w:u w:val="single"/>
        </w:rPr>
        <w:t>Human rights organizations</w:t>
      </w:r>
      <w:r w:rsidRPr="00E0725B">
        <w:t xml:space="preserve"> </w:t>
      </w:r>
      <w:r w:rsidRPr="005C6B03">
        <w:rPr>
          <w:u w:val="single"/>
        </w:rPr>
        <w:t>say that arms sales to Riyadh by the United States, Great Britain, and other nations have greatly worsened the situation inside Yemen</w:t>
      </w:r>
      <w:r w:rsidRPr="00E0725B">
        <w:t xml:space="preserve">, a nation of 25 million. In a June 8 statement, </w:t>
      </w:r>
      <w:r w:rsidRPr="005C6B03">
        <w:rPr>
          <w:u w:val="single"/>
        </w:rPr>
        <w:t>Joanne Lin, senior managing director for advocacy and government affairs at Amnesty International, stated that “by selling arms to Saudi Arabia, knowing that they may well be used to kill civilians in Yemen, the U.S. government may be complicit in serious violations of international law, including war crimes</w:t>
      </w:r>
      <w:r>
        <w:t>.”</w:t>
      </w:r>
    </w:p>
    <w:p w:rsidR="00490458" w:rsidRPr="00E0725B" w:rsidRDefault="00490458" w:rsidP="00490458">
      <w:r w:rsidRPr="00E0725B">
        <w:t>“The Trump Administration has repeatedly indicated a willingness to partner with Saudi Arabia despite its appalling human rights record. It is up to the S</w:t>
      </w:r>
      <w:r>
        <w:t>enate to stop this,” she added.</w:t>
      </w:r>
    </w:p>
    <w:p w:rsidR="00490458" w:rsidRPr="00E0725B" w:rsidRDefault="00490458" w:rsidP="00490458">
      <w:r w:rsidRPr="00E0725B">
        <w:t>Kate Kizer linked U.S. weapons sales to Saudi Arabia to what human rights groups say are the deaths of more than 10,000 Yemeni civilians, injuries to at least 50,000 others, and tens of thousands more lost to preventable diseases as a result of the destruction of health and sanitation facilities and th</w:t>
      </w:r>
      <w:r>
        <w:t>e breakdown in health services.</w:t>
      </w:r>
    </w:p>
    <w:p w:rsidR="00490458" w:rsidRPr="00E0725B" w:rsidRDefault="00490458" w:rsidP="00490458">
      <w:r w:rsidRPr="00E0725B">
        <w:t>In a telephone interview with The New York Times, UNICEF regional director of Yemen, Geert Cappelaere, said that cases of cholera could rise to 300,000 by the end of June, and that half of these cholera cases afflict children. Only 40-45% of existing hospitals still stand, according to the Yemen Peace Project and the Friends Com</w:t>
      </w:r>
      <w:r>
        <w:t>mittee on National Legislation.</w:t>
      </w:r>
    </w:p>
    <w:p w:rsidR="00490458" w:rsidRPr="00E0725B" w:rsidRDefault="00490458" w:rsidP="00490458">
      <w:r w:rsidRPr="00E0725B">
        <w:t>Saudi Arabia and its allies, including the United States, charge that Iran is backing the Houthi rebels in Yemen. Many U.S. lawmakers have aligned with Saudi Arabia while arguing that Iran is complicit with the Yemeni rebels, whom they regard as Iranian proxies. Although Tehran has expressed sympathy for the Houthi cause, it has denied arming the rebels and denounced the Saudi intervention as having cau</w:t>
      </w:r>
      <w:r>
        <w:t>sed a humanitarian catastrophe.</w:t>
      </w:r>
    </w:p>
    <w:p w:rsidR="00490458" w:rsidRPr="00E0725B" w:rsidRDefault="00490458" w:rsidP="00490458">
      <w:r w:rsidRPr="00E0725B">
        <w:t>The security vacuum in Yemen since the start of the civil war has strengthened the growing extremism in the region. Among the groups fighting the Houthi rebels in Yemen are affiliates of al-Qaeda in the Arabian Peninsula, regarded as one of the m</w:t>
      </w:r>
      <w:r>
        <w:t>ost powerful al-Qaeda factions.</w:t>
      </w:r>
    </w:p>
    <w:p w:rsidR="00490458" w:rsidRPr="00E0725B" w:rsidRDefault="00490458" w:rsidP="00490458">
      <w:r>
        <w:t xml:space="preserve">Senate Vote </w:t>
      </w:r>
    </w:p>
    <w:p w:rsidR="00490458" w:rsidRPr="00E0725B" w:rsidRDefault="00490458" w:rsidP="00490458">
      <w:r w:rsidRPr="00E0725B">
        <w:t>The upcoming votes constitute “one of the most consequential war-and-peace votes to go through Congress this year,” said Kate Gould of the Friends Committee on National Legislation. “This U.S</w:t>
      </w:r>
      <w:r>
        <w:t>.-backed Saudi war has to end.”</w:t>
      </w:r>
    </w:p>
    <w:p w:rsidR="00490458" w:rsidRPr="00E0725B" w:rsidRDefault="00490458" w:rsidP="00490458">
      <w:r w:rsidRPr="005C6B03">
        <w:rPr>
          <w:u w:val="single"/>
        </w:rPr>
        <w:t>Activists are trying to encourage a grassroots campaign, urging constituents to contact their representatives by various means</w:t>
      </w:r>
      <w:r w:rsidRPr="00E0725B">
        <w:t xml:space="preserve">. </w:t>
      </w:r>
      <w:r w:rsidRPr="005C6B03">
        <w:rPr>
          <w:u w:val="single"/>
        </w:rPr>
        <w:t>These include direct email messages, phone calls via a toll-free number</w:t>
      </w:r>
      <w:r w:rsidRPr="00E0725B">
        <w:t>: 1</w:t>
      </w:r>
      <w:r w:rsidRPr="005C6B03">
        <w:rPr>
          <w:u w:val="single"/>
        </w:rPr>
        <w:t>-855-68-NO WAR, lobbying visits to congressional offices</w:t>
      </w:r>
      <w:r w:rsidRPr="00E0725B">
        <w:t xml:space="preserve">, </w:t>
      </w:r>
      <w:r w:rsidRPr="005C6B03">
        <w:rPr>
          <w:u w:val="single"/>
        </w:rPr>
        <w:t>and in-person attendance at town hall meetings with lawmakers</w:t>
      </w:r>
      <w:r w:rsidRPr="00E0725B">
        <w:t>—</w:t>
      </w:r>
      <w:r w:rsidRPr="005C6B03">
        <w:rPr>
          <w:u w:val="single"/>
        </w:rPr>
        <w:t>all to raise awareness about arms sales to Saudi Arabia</w:t>
      </w:r>
      <w:r w:rsidRPr="00E0725B">
        <w:t xml:space="preserve"> </w:t>
      </w:r>
      <w:r w:rsidRPr="00077404">
        <w:rPr>
          <w:rStyle w:val="StyleUnderline"/>
        </w:rPr>
        <w:t>and the effects of U.S. bombs and missiles dropped on Yemen.</w:t>
      </w:r>
    </w:p>
    <w:p w:rsidR="00490458" w:rsidRPr="00E0725B" w:rsidRDefault="00490458" w:rsidP="00490458">
      <w:r w:rsidRPr="00E0725B">
        <w:t>Many lawmakers have yet to decide how to vote on the measures targeting arms sales to Saudi Arabia. “</w:t>
      </w:r>
      <w:r w:rsidRPr="00077404">
        <w:rPr>
          <w:rStyle w:val="StyleUnderline"/>
        </w:rPr>
        <w:t>They haven’t made up their minds yet, and they don’t have firm positions yet on the bills</w:t>
      </w:r>
      <w:r w:rsidRPr="00E0725B">
        <w:t>,” said Gould. “</w:t>
      </w:r>
      <w:r w:rsidRPr="00077404">
        <w:rPr>
          <w:rStyle w:val="Emphasis"/>
        </w:rPr>
        <w:t>Every constituent action can make a difference</w:t>
      </w:r>
      <w:r>
        <w:t>.”</w:t>
      </w:r>
    </w:p>
    <w:p w:rsidR="00490458" w:rsidRPr="00E0725B" w:rsidRDefault="00490458" w:rsidP="00490458">
      <w:r w:rsidRPr="00E0725B">
        <w:t>In an interview with LobeLog, she affirmed the importance of exposing the high level of U.S. inv</w:t>
      </w:r>
      <w:r>
        <w:t>olvement in the Yemen conflict.</w:t>
      </w:r>
    </w:p>
    <w:p w:rsidR="00490458" w:rsidRDefault="00490458" w:rsidP="00490458">
      <w:r w:rsidRPr="00E0725B">
        <w:t>“Just having this bill on the Senate floor shines a spotlight on a country so often ignored in the U.S.,” she said. “The Saudi-led coalition is dropping the bombs, but the US is making the bombs, refueling the planes, providing logistics support and otherwise enabling the coalition’s war crimes. As President Trump gives the Saudis a blank check for more war, every vote sends the message that it’s time for the Saudis to end this carnage and get to the negotiating table.”</w:t>
      </w:r>
    </w:p>
    <w:p w:rsidR="00490458" w:rsidRDefault="00490458" w:rsidP="00490458"/>
    <w:p w:rsidR="00490458" w:rsidRDefault="00490458" w:rsidP="00490458">
      <w:pPr>
        <w:pStyle w:val="Heading3"/>
      </w:pPr>
      <w:r>
        <w:t>Alternative fails</w:t>
      </w:r>
    </w:p>
    <w:p w:rsidR="00490458" w:rsidRDefault="00490458" w:rsidP="00490458"/>
    <w:p w:rsidR="00490458" w:rsidRDefault="00490458" w:rsidP="00490458">
      <w:pPr>
        <w:pStyle w:val="Heading4"/>
      </w:pPr>
      <w:r>
        <w:t>The impact’s inevitable – the alt can’t solve</w:t>
      </w:r>
    </w:p>
    <w:p w:rsidR="00490458" w:rsidRPr="00155C70" w:rsidRDefault="00490458" w:rsidP="00490458">
      <w:r>
        <w:rPr>
          <w:b/>
          <w:bCs/>
        </w:rPr>
        <w:t>Plitnick, 18 -</w:t>
      </w:r>
      <w:r w:rsidRPr="00155C70">
        <w:t xml:space="preserve"> Mitchell Plitnick is a political analyst and writer. His previous positions include vice president at the Foundation for Middle East Peace, director of the US Office of B’Tselem: The Israeli Information Center for Human Rights in the Occupied Territories, and co-director of Jewish Voice for Peace.  (“A Progressive Response To Saudi Crimes Begins, Not Ends, With Yemen” 11/28, </w:t>
      </w:r>
    </w:p>
    <w:p w:rsidR="00490458" w:rsidRPr="00155C70" w:rsidRDefault="00490458" w:rsidP="00490458">
      <w:hyperlink r:id="rId149" w:history="1">
        <w:r w:rsidRPr="00155C70">
          <w:rPr>
            <w:rStyle w:val="Hyperlink"/>
          </w:rPr>
          <w:t>https://lobelog.com/a-progressive-response-to-saudi-crimes-begins-not-ends-with-yemen/</w:t>
        </w:r>
      </w:hyperlink>
    </w:p>
    <w:p w:rsidR="00490458" w:rsidRDefault="00490458" w:rsidP="00490458"/>
    <w:p w:rsidR="00490458" w:rsidRDefault="00490458" w:rsidP="00490458">
      <w:r>
        <w:t xml:space="preserve">On the other hand, </w:t>
      </w:r>
      <w:r w:rsidRPr="00155C70">
        <w:rPr>
          <w:rStyle w:val="StyleUnderline"/>
        </w:rPr>
        <w:t>the U</w:t>
      </w:r>
      <w:r>
        <w:t xml:space="preserve">nited </w:t>
      </w:r>
      <w:r w:rsidRPr="00155C70">
        <w:rPr>
          <w:rStyle w:val="StyleUnderline"/>
        </w:rPr>
        <w:t>S</w:t>
      </w:r>
      <w:r>
        <w:t xml:space="preserve">tates </w:t>
      </w:r>
      <w:r w:rsidRPr="00155C70">
        <w:rPr>
          <w:rStyle w:val="StyleUnderline"/>
        </w:rPr>
        <w:t>cannot simply abandon the region, even those parts where it has played a destructive role</w:t>
      </w:r>
      <w:r>
        <w:t xml:space="preserve">. </w:t>
      </w:r>
      <w:r w:rsidRPr="00155C70">
        <w:rPr>
          <w:rStyle w:val="StyleUnderline"/>
        </w:rPr>
        <w:t>Trump’s policy in Palestine demonstrates that a vacuum will only lead to even worse oppression of the powerless by the powerful</w:t>
      </w:r>
      <w:r>
        <w:t xml:space="preserve">, </w:t>
      </w:r>
      <w:r w:rsidRPr="00155C70">
        <w:rPr>
          <w:rStyle w:val="StyleUnderline"/>
        </w:rPr>
        <w:t>and Syria illustrates what happens when the U</w:t>
      </w:r>
      <w:r>
        <w:t xml:space="preserve">nited </w:t>
      </w:r>
      <w:r w:rsidRPr="00155C70">
        <w:rPr>
          <w:rStyle w:val="StyleUnderline"/>
        </w:rPr>
        <w:t>S</w:t>
      </w:r>
      <w:r>
        <w:t xml:space="preserve">tates </w:t>
      </w:r>
      <w:r w:rsidRPr="00155C70">
        <w:rPr>
          <w:rStyle w:val="StyleUnderline"/>
        </w:rPr>
        <w:t>backs off but other external powers do not</w:t>
      </w:r>
      <w:r>
        <w:t>.</w:t>
      </w:r>
    </w:p>
    <w:p w:rsidR="00490458" w:rsidRPr="00490458" w:rsidRDefault="00490458" w:rsidP="00490458"/>
    <w:p w:rsidR="00526026" w:rsidRDefault="00526026" w:rsidP="00526026">
      <w:pPr>
        <w:pStyle w:val="Heading1"/>
      </w:pPr>
      <w:r>
        <w:t>Disadvantages</w:t>
      </w:r>
    </w:p>
    <w:p w:rsidR="00526026" w:rsidRDefault="00526026" w:rsidP="00526026"/>
    <w:p w:rsidR="001238A5" w:rsidRDefault="001238A5" w:rsidP="001238A5">
      <w:pPr>
        <w:pStyle w:val="Heading2"/>
      </w:pPr>
      <w:r>
        <w:t>Saudi relations</w:t>
      </w:r>
    </w:p>
    <w:p w:rsidR="001238A5" w:rsidRDefault="001238A5" w:rsidP="001238A5"/>
    <w:p w:rsidR="004409CE" w:rsidRDefault="006A01BE" w:rsidP="003A3AB3">
      <w:pPr>
        <w:pStyle w:val="Heading3"/>
      </w:pPr>
      <w:r>
        <w:t>2ac Saudi relations</w:t>
      </w:r>
    </w:p>
    <w:p w:rsidR="004409CE" w:rsidRPr="004A2E9F" w:rsidRDefault="004409CE" w:rsidP="004409CE">
      <w:pPr>
        <w:pStyle w:val="Heading4"/>
      </w:pPr>
      <w:r>
        <w:t xml:space="preserve">The link is an </w:t>
      </w:r>
      <w:r>
        <w:rPr>
          <w:u w:val="single"/>
        </w:rPr>
        <w:t>empty Saudi threat</w:t>
      </w:r>
      <w:r>
        <w:t xml:space="preserve"> – military dependence means no break</w:t>
      </w:r>
    </w:p>
    <w:p w:rsidR="004409CE" w:rsidRPr="00C00EE7" w:rsidRDefault="004409CE" w:rsidP="004409CE">
      <w:r w:rsidRPr="00202992">
        <w:rPr>
          <w:rStyle w:val="Style13ptBold"/>
        </w:rPr>
        <w:t>Omar ’17</w:t>
      </w:r>
      <w:r>
        <w:t xml:space="preserve"> – MA Candidate in Public and International Affairs, University of Ottawa (Mohammed, “The Special Partnership: Considering U.S.-Saudi Relations Through the Alliance Politics Literature” July 19, </w:t>
      </w:r>
      <w:hyperlink r:id="rId150" w:history="1">
        <w:r w:rsidRPr="000D0251">
          <w:rPr>
            <w:rStyle w:val="Hyperlink"/>
          </w:rPr>
          <w:t>https://ruor.uottawa.ca/bitstream/10393/36607/1/OMAR%2c%20Mohammed%2020175.pdf</w:t>
        </w:r>
      </w:hyperlink>
      <w:r>
        <w:t>) //AL</w:t>
      </w:r>
    </w:p>
    <w:p w:rsidR="004409CE" w:rsidRDefault="004409CE" w:rsidP="004409CE">
      <w:r>
        <w:t>*edited for ableist language</w:t>
      </w:r>
    </w:p>
    <w:p w:rsidR="004409CE" w:rsidRPr="00202992" w:rsidRDefault="004409CE" w:rsidP="004409CE"/>
    <w:p w:rsidR="004409CE" w:rsidRPr="00341476" w:rsidRDefault="004409CE" w:rsidP="004409CE">
      <w:pPr>
        <w:rPr>
          <w:rStyle w:val="StyleUnderline"/>
        </w:rPr>
      </w:pPr>
      <w:r w:rsidRPr="004A2E9F">
        <w:t xml:space="preserve">As a result, Saudi Arabia’s negotiating power within the frame of the partnership is significantly constrained. Alliance politics literature posits that clients must be able to credibly threaten alternatives to influence patron behaviour. In Saudi Arabia’s case public displays to indicate its ability to seek alternative partners such as visits by Crown Prince Mohamed Bin Salman to China and Russia, carry less credible weight. </w:t>
      </w:r>
      <w:r>
        <w:t xml:space="preserve">While </w:t>
      </w:r>
      <w:r w:rsidRPr="004A2E9F">
        <w:t>Saudi Arabia possesses the purchasing power to acquire military armament from any international suitor, its military is heavily integrated into American security systems, training,</w:t>
      </w:r>
      <w:r w:rsidRPr="00341476">
        <w:rPr>
          <w:rStyle w:val="StyleUnderline"/>
        </w:rPr>
        <w:t xml:space="preserve"> and upkeep</w:t>
      </w:r>
      <w:r>
        <w:t xml:space="preserve">. Gene Gerzhoy underscores this dependence by noting that </w:t>
      </w:r>
      <w:r w:rsidRPr="00341476">
        <w:rPr>
          <w:rStyle w:val="StyleUnderline"/>
        </w:rPr>
        <w:t xml:space="preserve">Saudi Arabia’s existing U.S. military stock is </w:t>
      </w:r>
      <w:r w:rsidRPr="004A2E9F">
        <w:t xml:space="preserve">largely </w:t>
      </w:r>
      <w:r w:rsidRPr="004A2E9F">
        <w:rPr>
          <w:rStyle w:val="StyleUnderline"/>
        </w:rPr>
        <w:t xml:space="preserve">not </w:t>
      </w:r>
      <w:r w:rsidRPr="00341476">
        <w:rPr>
          <w:rStyle w:val="StyleUnderline"/>
        </w:rPr>
        <w:t>interoperable with other weapons systems and requires U.S. technical expertise to remain operational52</w:t>
      </w:r>
      <w:r>
        <w:t xml:space="preserve">. Furthermore, </w:t>
      </w:r>
      <w:r w:rsidRPr="00341476">
        <w:rPr>
          <w:rStyle w:val="StyleUnderline"/>
        </w:rPr>
        <w:t xml:space="preserve">Gerzhoy argues that </w:t>
      </w:r>
      <w:r w:rsidRPr="00341476">
        <w:rPr>
          <w:rStyle w:val="Emphasis"/>
        </w:rPr>
        <w:t xml:space="preserve">Saudi Arabia’s military dependency on U.S. arms and expertise is so extensive, that a break in U.S. military assistance would </w:t>
      </w:r>
      <w:r w:rsidRPr="00341476">
        <w:rPr>
          <w:rStyle w:val="Emphasis"/>
          <w:b w:val="0"/>
          <w:strike/>
          <w:sz w:val="8"/>
          <w:szCs w:val="8"/>
          <w:u w:val="none"/>
        </w:rPr>
        <w:t>cripple</w:t>
      </w:r>
      <w:r w:rsidRPr="00341476">
        <w:rPr>
          <w:rStyle w:val="Emphasis"/>
        </w:rPr>
        <w:t xml:space="preserve"> [destroy] </w:t>
      </w:r>
      <w:r w:rsidRPr="004A2E9F">
        <w:t>the capabilities of</w:t>
      </w:r>
      <w:r w:rsidRPr="00341476">
        <w:rPr>
          <w:rStyle w:val="Emphasis"/>
        </w:rPr>
        <w:t xml:space="preserve"> the Saudi armed forces</w:t>
      </w:r>
      <w:r w:rsidRPr="004A2E9F">
        <w:t>53</w:t>
      </w:r>
      <w:r>
        <w:t xml:space="preserve">. </w:t>
      </w:r>
      <w:r w:rsidRPr="004A2E9F">
        <w:rPr>
          <w:rStyle w:val="StyleUnderline"/>
        </w:rPr>
        <w:t xml:space="preserve">This </w:t>
      </w:r>
      <w:r w:rsidRPr="00341476">
        <w:rPr>
          <w:rStyle w:val="StyleUnderline"/>
        </w:rPr>
        <w:t xml:space="preserve">highlights the </w:t>
      </w:r>
      <w:r w:rsidRPr="004A2E9F">
        <w:rPr>
          <w:rStyle w:val="Emphasis"/>
        </w:rPr>
        <w:t>imbalance between the credibility of political threats</w:t>
      </w:r>
      <w:r w:rsidRPr="00341476">
        <w:rPr>
          <w:rStyle w:val="StyleUnderline"/>
        </w:rPr>
        <w:t xml:space="preserve"> </w:t>
      </w:r>
      <w:r w:rsidRPr="004A2E9F">
        <w:t>made by the two partners</w:t>
      </w:r>
      <w:r>
        <w:t xml:space="preserve">. </w:t>
      </w:r>
      <w:r w:rsidRPr="00341476">
        <w:rPr>
          <w:rStyle w:val="StyleUnderline"/>
        </w:rPr>
        <w:t xml:space="preserve">Although Saudi Arabia has been vocal in threatening </w:t>
      </w:r>
      <w:r w:rsidRPr="004A2E9F">
        <w:t>the possibility of</w:t>
      </w:r>
      <w:r w:rsidRPr="00341476">
        <w:rPr>
          <w:rStyle w:val="StyleUnderline"/>
        </w:rPr>
        <w:t xml:space="preserve"> seeking alternatives </w:t>
      </w:r>
      <w:r w:rsidRPr="004A2E9F">
        <w:t xml:space="preserve">to its U.S. partnership, </w:t>
      </w:r>
      <w:r>
        <w:t xml:space="preserve">through media interlocutors and diplomatic actions, </w:t>
      </w:r>
      <w:r w:rsidRPr="00341476">
        <w:rPr>
          <w:rStyle w:val="StyleUnderline"/>
        </w:rPr>
        <w:t xml:space="preserve">its ability to do so limited by </w:t>
      </w:r>
      <w:r w:rsidRPr="004A2E9F">
        <w:t xml:space="preserve">existing </w:t>
      </w:r>
      <w:r w:rsidRPr="00341476">
        <w:rPr>
          <w:rStyle w:val="StyleUnderline"/>
        </w:rPr>
        <w:t>military realities.</w:t>
      </w:r>
    </w:p>
    <w:p w:rsidR="004409CE" w:rsidRDefault="004409CE" w:rsidP="004409CE">
      <w:pPr>
        <w:rPr>
          <w:rStyle w:val="StyleUnderline"/>
        </w:rPr>
      </w:pPr>
      <w:r w:rsidRPr="00341476">
        <w:rPr>
          <w:rStyle w:val="StyleUnderline"/>
        </w:rPr>
        <w:t>Saudi Arabia’s ability to seek an alternative security guarantee is also limited by the U.S.’s ongoing military presence throughout the Gulf</w:t>
      </w:r>
      <w:r w:rsidRPr="004A2E9F">
        <w:t xml:space="preserve"> region. </w:t>
      </w:r>
      <w:r>
        <w:t xml:space="preserve">As it stands, </w:t>
      </w:r>
      <w:r w:rsidRPr="004A2E9F">
        <w:t>no international state actor possesses the ability to replace the U.S.’s military presence in the region. While U.S. troops have not maintained a physical presence in Saudi Arabia since their post-Gulf War withdrawal in 1997, they continue to maintain a significant presence in neighbouring Gulf countries where the U.S. has negotiated bilateral military cooperation agreements</w:t>
      </w:r>
      <w:r>
        <w:t xml:space="preserve">. For example, </w:t>
      </w:r>
      <w:r w:rsidRPr="006340C4">
        <w:rPr>
          <w:rStyle w:val="StyleUnderline"/>
        </w:rPr>
        <w:t xml:space="preserve">Bahrain hosts the U.S. Navy’s Fifth Fleet while Qatar is the forward headquarters of </w:t>
      </w:r>
      <w:r w:rsidRPr="006340C4">
        <w:t>the</w:t>
      </w:r>
      <w:r>
        <w:t xml:space="preserve"> U.S. Central Command (</w:t>
      </w:r>
      <w:r w:rsidRPr="006340C4">
        <w:rPr>
          <w:rStyle w:val="StyleUnderline"/>
        </w:rPr>
        <w:t>CENTCOM</w:t>
      </w:r>
      <w:r>
        <w:t xml:space="preserve">) </w:t>
      </w:r>
      <w:r w:rsidRPr="004A2E9F">
        <w:t xml:space="preserve">as well as the U.S.’s Al-Udeid airbase (see Figure 2). There are an estimated 35,000 active duty U.S. troops stationed at bases in Kuwait, Qatar, Bahrain, and the U.A.E. Although the U.S. has withdrawn its active military presence from </w:t>
      </w:r>
      <w:r w:rsidRPr="004A2E9F">
        <w:rPr>
          <w:rStyle w:val="StyleUnderline"/>
        </w:rPr>
        <w:t>Saudi Arabia</w:t>
      </w:r>
      <w:r w:rsidRPr="004A2E9F">
        <w:t xml:space="preserve">, it continues to </w:t>
      </w:r>
      <w:r w:rsidRPr="004A2E9F">
        <w:rPr>
          <w:rStyle w:val="StyleUnderline"/>
        </w:rPr>
        <w:t>receive security benefits from each of the surrounding U.S. military installations</w:t>
      </w:r>
      <w:r w:rsidRPr="004A2E9F">
        <w:t>.</w:t>
      </w:r>
      <w:r>
        <w:t xml:space="preserve"> In addition, </w:t>
      </w:r>
      <w:r w:rsidRPr="006340C4">
        <w:rPr>
          <w:rStyle w:val="StyleUnderline"/>
        </w:rPr>
        <w:t>U.S. naval patrol of the waters surrounding Saudi Arabia, including the Red Sea and Persian Gulf, help protect Saudi maritime interests from potential Iranian naval aggression.</w:t>
      </w:r>
    </w:p>
    <w:p w:rsidR="004409CE" w:rsidRDefault="004409CE" w:rsidP="001238A5"/>
    <w:p w:rsidR="00000F72" w:rsidRDefault="00000F72" w:rsidP="00000F72">
      <w:pPr>
        <w:pStyle w:val="Heading4"/>
      </w:pPr>
      <w:r>
        <w:t>The plan doesn’t sever relations – it rebalances them</w:t>
      </w:r>
    </w:p>
    <w:p w:rsidR="00000F72" w:rsidRDefault="00000F72" w:rsidP="00000F72">
      <w:r>
        <w:rPr>
          <w:b/>
          <w:bCs/>
        </w:rPr>
        <w:t xml:space="preserve">Miller and Sokolsky, 18 - </w:t>
      </w:r>
      <w:r w:rsidRPr="00000F72">
        <w:t>Andrew Miller is a former director for Egypt on the National Security Council and current deputy director for policy at the Project on Middle East Democracy and a nonresident scholar at the Carnegie Endowment for International Peace. Richard Sokolsky is currently a nonresident senior fellow at the Carnegie Endowment for International Peace. He served in the State Department for 37 years and was a member of the Secretary of State’s Office of Policy Planning from 2005-2015</w:t>
      </w:r>
      <w:r>
        <w:rPr>
          <w:b/>
          <w:bCs/>
        </w:rPr>
        <w:t xml:space="preserve"> </w:t>
      </w:r>
      <w:r>
        <w:t>(“The U.S.-Saudi relationship is worth preserving -- but not under the current terms” Washington Post, 10/25, Academic OneFile)</w:t>
      </w:r>
    </w:p>
    <w:p w:rsidR="00000F72" w:rsidRPr="00000F72" w:rsidRDefault="00000F72" w:rsidP="00000F72"/>
    <w:p w:rsidR="00000F72" w:rsidRDefault="00000F72" w:rsidP="00000F72">
      <w:r>
        <w:t xml:space="preserve">The challenge isn't just punishing Saudi Arabia for killing a journalist. </w:t>
      </w:r>
      <w:r w:rsidRPr="00000F72">
        <w:rPr>
          <w:rStyle w:val="StyleUnderline"/>
        </w:rPr>
        <w:t>The Saudis have been undermining U.S. interests</w:t>
      </w:r>
      <w:r>
        <w:t xml:space="preserve">, too. </w:t>
      </w:r>
      <w:r w:rsidRPr="00000F72">
        <w:rPr>
          <w:rStyle w:val="StyleUnderline"/>
        </w:rPr>
        <w:t xml:space="preserve">We need to take steps to </w:t>
      </w:r>
      <w:r w:rsidRPr="00000F72">
        <w:rPr>
          <w:rStyle w:val="Emphasis"/>
        </w:rPr>
        <w:t>rebalance</w:t>
      </w:r>
      <w:r>
        <w:t xml:space="preserve"> what has become </w:t>
      </w:r>
      <w:r w:rsidRPr="00000F72">
        <w:rPr>
          <w:rStyle w:val="Emphasis"/>
        </w:rPr>
        <w:t>a one-sided, dysfunctional relationship</w:t>
      </w:r>
      <w:r>
        <w:t xml:space="preserve">. The administration should start by freezing senior-level contacts with the kingdom, beginning with MBS, for a period of time to send an unmistakable signal that it is losing confidence in the crown prince. </w:t>
      </w:r>
      <w:r w:rsidRPr="00000F72">
        <w:rPr>
          <w:rStyle w:val="StyleUnderline"/>
        </w:rPr>
        <w:t>Washington should</w:t>
      </w:r>
      <w:r>
        <w:t xml:space="preserve"> also </w:t>
      </w:r>
      <w:r w:rsidRPr="00000F72">
        <w:rPr>
          <w:rStyle w:val="StyleUnderline"/>
        </w:rPr>
        <w:t>suspend support for the Saudi air campaign in Yemen</w:t>
      </w:r>
      <w:r>
        <w:t xml:space="preserve"> -- a misadventure that is seen as MBS's war -- and press Riyadh to show greater flexibility toward a U.N.-brokered political solution.</w:t>
      </w:r>
    </w:p>
    <w:p w:rsidR="00000F72" w:rsidRDefault="00000F72" w:rsidP="00000F72">
      <w:r>
        <w:t>There is also no reason that the United States should not speak out against MBS's repressive policies at home, which over time could accelerate instability in Saudi Arabia. And if it's proved that MBS was involved in Khashoggi's murder, additional steps such as freezing assets, travel bans and suspension of arms sales should be considered.</w:t>
      </w:r>
    </w:p>
    <w:p w:rsidR="00000F72" w:rsidRDefault="00000F72" w:rsidP="00000F72">
      <w:r w:rsidRPr="00000F72">
        <w:rPr>
          <w:rStyle w:val="StyleUnderline"/>
        </w:rPr>
        <w:t>This is a critical inflection point in U.S.-Saudi relations</w:t>
      </w:r>
      <w:r>
        <w:t xml:space="preserve">. MBS could conceivably rule Saudi Arabia for 50 years. </w:t>
      </w:r>
      <w:r w:rsidRPr="00000F72">
        <w:rPr>
          <w:rStyle w:val="StyleUnderline"/>
        </w:rPr>
        <w:t>The U</w:t>
      </w:r>
      <w:r>
        <w:t xml:space="preserve">nited </w:t>
      </w:r>
      <w:r w:rsidRPr="00000F72">
        <w:rPr>
          <w:rStyle w:val="StyleUnderline"/>
        </w:rPr>
        <w:t>S</w:t>
      </w:r>
      <w:r>
        <w:t xml:space="preserve">tates </w:t>
      </w:r>
      <w:r w:rsidRPr="00000F72">
        <w:rPr>
          <w:rStyle w:val="StyleUnderline"/>
        </w:rPr>
        <w:t>has a strong stake</w:t>
      </w:r>
      <w:r>
        <w:t xml:space="preserve"> in supporting a wise, prudent and reform-minded leader; </w:t>
      </w:r>
      <w:r w:rsidRPr="00000F72">
        <w:rPr>
          <w:rStyle w:val="StyleUnderline"/>
        </w:rPr>
        <w:t>it</w:t>
      </w:r>
      <w:r>
        <w:t xml:space="preserve"> most certainly </w:t>
      </w:r>
      <w:r w:rsidRPr="00000F72">
        <w:rPr>
          <w:rStyle w:val="StyleUnderline"/>
        </w:rPr>
        <w:t>doesn't have an interest in being used and abused by a reckless authoritarian</w:t>
      </w:r>
      <w:r>
        <w:t xml:space="preserve"> </w:t>
      </w:r>
      <w:r w:rsidRPr="00000F72">
        <w:rPr>
          <w:rStyle w:val="StyleUnderline"/>
        </w:rPr>
        <w:t>who seems bent on</w:t>
      </w:r>
      <w:r>
        <w:t xml:space="preserve"> repressing his own citizens, killing his opponents, </w:t>
      </w:r>
      <w:r w:rsidRPr="00000F72">
        <w:rPr>
          <w:rStyle w:val="StyleUnderline"/>
        </w:rPr>
        <w:t>destabilizing the region and undermining American interests</w:t>
      </w:r>
      <w:r>
        <w:t xml:space="preserve"> and values in the process.</w:t>
      </w:r>
    </w:p>
    <w:p w:rsidR="0027055D" w:rsidRDefault="0027055D" w:rsidP="00000F72"/>
    <w:p w:rsidR="00B024DD" w:rsidRDefault="00B024DD" w:rsidP="00B024DD">
      <w:pPr>
        <w:pStyle w:val="Heading4"/>
      </w:pPr>
      <w:r>
        <w:t xml:space="preserve">Turn – </w:t>
      </w:r>
      <w:r w:rsidRPr="00B024DD">
        <w:rPr>
          <w:u w:val="single"/>
        </w:rPr>
        <w:t>strategic diversion</w:t>
      </w:r>
      <w:r>
        <w:t xml:space="preserve"> - </w:t>
      </w:r>
      <w:r w:rsidR="008122FC">
        <w:t>f</w:t>
      </w:r>
      <w:r>
        <w:t>ailing to rebalance crushes US foreign policy</w:t>
      </w:r>
    </w:p>
    <w:p w:rsidR="00B024DD" w:rsidRDefault="00B024DD" w:rsidP="00B024DD">
      <w:r>
        <w:rPr>
          <w:b/>
          <w:bCs/>
        </w:rPr>
        <w:t xml:space="preserve">DePetris, 19 – </w:t>
      </w:r>
      <w:r>
        <w:t xml:space="preserve">fellow at Defense Priorities; Researcher Southwest Initiative for the Study of Middle East Conflicts, Master of Arts, Political Science, Maxwell School of Citizenship and Public Affairs, Syracuse University (Daniel, “Saudi Arabia wants US support, but we face far bigger challenges abroad” 6/7, Washington Post, </w:t>
      </w:r>
      <w:hyperlink r:id="rId151" w:history="1">
        <w:r w:rsidRPr="00362EB0">
          <w:rPr>
            <w:rStyle w:val="Hyperlink"/>
          </w:rPr>
          <w:t>https://www.washingtonexaminer.com/opinion/saudi-arabia-wants-us-support-but-we-face-far-bigger-challenges-abroad</w:t>
        </w:r>
      </w:hyperlink>
    </w:p>
    <w:p w:rsidR="00B024DD" w:rsidRDefault="00B024DD" w:rsidP="00B024DD"/>
    <w:p w:rsidR="00B024DD" w:rsidRDefault="00B024DD" w:rsidP="00B024DD">
      <w:r>
        <w:t xml:space="preserve">The subtext of the communiques — Iran is a terrorist state that must be confronted at the earliest opportunity lest it become more aggressive — is not lost on anyone who monitors the Middle East. </w:t>
      </w:r>
      <w:r w:rsidRPr="00B024DD">
        <w:rPr>
          <w:rStyle w:val="StyleUnderline"/>
        </w:rPr>
        <w:t>What the Saudis</w:t>
      </w:r>
      <w:r>
        <w:t xml:space="preserve"> and many of their partners in the Persian Gulf </w:t>
      </w:r>
      <w:r w:rsidRPr="00B024DD">
        <w:rPr>
          <w:rStyle w:val="StyleUnderline"/>
        </w:rPr>
        <w:t>want is not only unconditional U.S. support for their anti-Iran policy, but also for Washington to fight their battles for them</w:t>
      </w:r>
      <w:r>
        <w:t>.</w:t>
      </w:r>
    </w:p>
    <w:p w:rsidR="00B024DD" w:rsidRDefault="00B024DD" w:rsidP="00B024DD">
      <w:r>
        <w:t xml:space="preserve">Anti-Iran interventionists in the Trump administration, like national security adviser John Bolton and Secretary of State Mike Pompeo, will eagerly use the king’s message to more closely tie the United States closer to Saudi Arabia. President Trump’s policy was supposed to end the U.S.’s “endless wars,” not fight endless wars for Saudi Arabia. </w:t>
      </w:r>
      <w:r w:rsidRPr="00B024DD">
        <w:rPr>
          <w:rStyle w:val="StyleUnderline"/>
        </w:rPr>
        <w:t>To offer Saudi Arabia even more unconditional American support would mean providing Riyadh with even more leverage in a bilateral U.S.-Saudi relationship that is overdue for a correction</w:t>
      </w:r>
      <w:r>
        <w:t>.</w:t>
      </w:r>
    </w:p>
    <w:p w:rsidR="00B024DD" w:rsidRDefault="00B024DD" w:rsidP="00B024DD">
      <w:r w:rsidRPr="00B024DD">
        <w:rPr>
          <w:rStyle w:val="StyleUnderline"/>
        </w:rPr>
        <w:t xml:space="preserve">For decades, Washington has viewed the Middle East through an unsophisticated </w:t>
      </w:r>
      <w:r>
        <w:t xml:space="preserve">and downright elementary </w:t>
      </w:r>
      <w:r w:rsidRPr="00B024DD">
        <w:rPr>
          <w:rStyle w:val="StyleUnderline"/>
        </w:rPr>
        <w:t>lens</w:t>
      </w:r>
      <w:r>
        <w:t xml:space="preserve">. </w:t>
      </w:r>
      <w:r w:rsidRPr="00B024DD">
        <w:rPr>
          <w:rStyle w:val="StyleUnderline"/>
        </w:rPr>
        <w:t>The formula goes</w:t>
      </w:r>
      <w:r>
        <w:t xml:space="preserve"> something </w:t>
      </w:r>
      <w:r w:rsidRPr="00B024DD">
        <w:rPr>
          <w:rStyle w:val="StyleUnderline"/>
        </w:rPr>
        <w:t>like this: Iran is a malign actor bent on expansionism</w:t>
      </w:r>
      <w:r>
        <w:t xml:space="preserve"> (the fact that Iran has neither the economic influence or military power to accomplish this feat is lost in the conversation), </w:t>
      </w:r>
      <w:r w:rsidRPr="00B024DD">
        <w:rPr>
          <w:rStyle w:val="StyleUnderline"/>
        </w:rPr>
        <w:t>so any country</w:t>
      </w:r>
      <w:r>
        <w:t xml:space="preserve"> in the region </w:t>
      </w:r>
      <w:r w:rsidRPr="00B024DD">
        <w:rPr>
          <w:rStyle w:val="StyleUnderline"/>
        </w:rPr>
        <w:t>on the opposite side must be an inherently good partner</w:t>
      </w:r>
      <w:r>
        <w:t xml:space="preserve"> for the United States to coddle. Tehran is the evil monster, whereas Riyadh, Abu Dhabi, Manama, and Baghdad are either noble players in an existential regional drama or victims of Iranian perfidy.</w:t>
      </w:r>
    </w:p>
    <w:p w:rsidR="00B024DD" w:rsidRDefault="00B024DD" w:rsidP="00B024DD">
      <w:r>
        <w:t xml:space="preserve">Needless to say, </w:t>
      </w:r>
      <w:r w:rsidRPr="00B024DD">
        <w:rPr>
          <w:rStyle w:val="StyleUnderline"/>
        </w:rPr>
        <w:t>this is a grossly inaccurate picture of the Middle East security environment</w:t>
      </w:r>
      <w:r>
        <w:t xml:space="preserve">. More important, </w:t>
      </w:r>
      <w:r w:rsidRPr="00B024DD">
        <w:rPr>
          <w:rStyle w:val="StyleUnderline"/>
        </w:rPr>
        <w:t xml:space="preserve">it leads U.S. foreign policy officials to make </w:t>
      </w:r>
      <w:r w:rsidRPr="00B024DD">
        <w:rPr>
          <w:rStyle w:val="Emphasis"/>
        </w:rPr>
        <w:t>strategic mistakes that can thrust Washington in external conflicts</w:t>
      </w:r>
      <w:r>
        <w:t xml:space="preserve"> in which it has no direct national security interest at stake.</w:t>
      </w:r>
    </w:p>
    <w:p w:rsidR="00B024DD" w:rsidRDefault="00B024DD" w:rsidP="00B024DD">
      <w:r>
        <w:t>While Iran is unquestionably a troublesome actor with a large and effective network of militant proxies from Baghdad to Beirut, it is not remotely unique — the Saudis and Emiratis are not angels. Riyadh under the management of Crown Prince Mohammed bin Salman has been a wrecking ball to whatever order the Arab world had prior to his ascension. The young and brash king-in-waiting has ordered one blunder after another, from kidnapping Lebanese Prime Minister Saad Hariri and forcing him to resign (Hariri rescinded as soon as he flew out of Riyadh) to orchestrating a blockade against Qatar that has split the GCC and presented Tehran with a golden opportunity to poach a wealthy and industrious Arab country from Riyadh’s side. The war in Yemen, Salman’s pet project, has been an unmitigated strategic disaster for the Saudi kingdom and has created the world’s most urgent humanitarian crisis.</w:t>
      </w:r>
    </w:p>
    <w:p w:rsidR="00B024DD" w:rsidRDefault="00B024DD" w:rsidP="00B024DD">
      <w:r>
        <w:t>The Emiratis have been better, but not by much. Abu Dhabi is a co-pilot in Saudi Arabia’s Yemeni quagmire, responsible for arming and organizing militias that have arbitrarily disappeared, incarcerated, and tortured Yemenis suspected of subversive activities. U.S.-delivered arms have reportedly been redirected into the hands of extremist Sunni fighters operating alongside the Saudi-led coalition. CNN found a shipment of Oshkosh armored vehicles in the custody of a militia, the leader of which was designated by the U.S. as a terrorist.</w:t>
      </w:r>
    </w:p>
    <w:p w:rsidR="00B024DD" w:rsidRDefault="00B024DD" w:rsidP="00B024DD">
      <w:r>
        <w:t>Thousands of miles away in Libya, the UAE remains the primary foreign backer of Gen. Khalifa Hiftar, whose forces are currently trying to capture Tripoli from the U.N.-recognized government in contravention of a Security Council arms embargo. The Saudis have also struck up a relationship with Hiftar, promising the field marshal financing for his offensive on Libya’s capital city.</w:t>
      </w:r>
    </w:p>
    <w:p w:rsidR="00B024DD" w:rsidRDefault="00B024DD" w:rsidP="00B024DD">
      <w:r>
        <w:t>The point is not to excuse the Iranians of their own behavior, but rather to state that good guys in the Middle East are few and far between. The truth is that the good vs. evil paradigm in Washington is simply not supported by reality.</w:t>
      </w:r>
    </w:p>
    <w:p w:rsidR="00B024DD" w:rsidRDefault="00B024DD" w:rsidP="00B024DD">
      <w:r>
        <w:t xml:space="preserve">If Trump took all of this under consideration, he would find it difficult to justify </w:t>
      </w:r>
      <w:r w:rsidRPr="00B024DD">
        <w:rPr>
          <w:rStyle w:val="StyleUnderline"/>
        </w:rPr>
        <w:t>selling offensive weapons</w:t>
      </w:r>
      <w:r>
        <w:t xml:space="preserve"> to the Gulf. In fact, by doing so, Trump </w:t>
      </w:r>
      <w:r w:rsidRPr="00B024DD">
        <w:rPr>
          <w:rStyle w:val="StyleUnderline"/>
        </w:rPr>
        <w:t>is placing the U</w:t>
      </w:r>
      <w:r>
        <w:t xml:space="preserve">nited </w:t>
      </w:r>
      <w:r w:rsidRPr="00B024DD">
        <w:rPr>
          <w:rStyle w:val="StyleUnderline"/>
        </w:rPr>
        <w:t>S</w:t>
      </w:r>
      <w:r>
        <w:t xml:space="preserve">tates </w:t>
      </w:r>
      <w:r w:rsidRPr="00B024DD">
        <w:rPr>
          <w:rStyle w:val="StyleUnderline"/>
        </w:rPr>
        <w:t>in the precarious position of picking sides in a Saudi-Iran rivalry that</w:t>
      </w:r>
      <w:r>
        <w:t xml:space="preserve"> only </w:t>
      </w:r>
      <w:r w:rsidRPr="00B024DD">
        <w:rPr>
          <w:rStyle w:val="Emphasis"/>
        </w:rPr>
        <w:t>distracts Washington from geopolitical challenges of far greater significance</w:t>
      </w:r>
      <w:r>
        <w:t>, particularly at home.</w:t>
      </w:r>
    </w:p>
    <w:p w:rsidR="00B024DD" w:rsidRDefault="00B024DD" w:rsidP="00B024DD">
      <w:r>
        <w:t>Core U.S. national security interests in the Middle East are narrow. They include preventing a major, long-term disruption to the global oil supply and protecting the American public from transnational terrorist groups. Continuing to give Saudi Arabia and its Gulf Arab partners unconditional support, as Saudi King Salman is recommending, will do nothing to achieve those two limited U.S. objectives.</w:t>
      </w:r>
    </w:p>
    <w:p w:rsidR="00B024DD" w:rsidRDefault="00B024DD" w:rsidP="00B024DD">
      <w:r>
        <w:t xml:space="preserve">It is time for the foreign policy establishment in Washington to put the United States first. When countries in the Middle East share a mutual interest with the United States, </w:t>
      </w:r>
      <w:r w:rsidRPr="00B024DD">
        <w:rPr>
          <w:rStyle w:val="StyleUnderline"/>
        </w:rPr>
        <w:t>Washington should find a way to work with them. But they aren’t worthy of blanket U.S. military assistance</w:t>
      </w:r>
      <w:r>
        <w:t xml:space="preserve"> or diplomatic support.</w:t>
      </w:r>
    </w:p>
    <w:p w:rsidR="00B024DD" w:rsidRPr="00B024DD" w:rsidRDefault="00B024DD" w:rsidP="00B024DD"/>
    <w:p w:rsidR="0027055D" w:rsidRDefault="0027055D" w:rsidP="0027055D">
      <w:pPr>
        <w:pStyle w:val="Heading4"/>
      </w:pPr>
      <w:r>
        <w:t>Collapse inevitable without rebalancing</w:t>
      </w:r>
    </w:p>
    <w:p w:rsidR="0027055D" w:rsidRPr="00DA20FE" w:rsidRDefault="0027055D" w:rsidP="0027055D">
      <w:r w:rsidRPr="004F7A6A">
        <w:rPr>
          <w:rStyle w:val="Style13ptBold"/>
        </w:rPr>
        <w:t>Hannah ‘19</w:t>
      </w:r>
      <w:r>
        <w:t>, - senior fellow at the Foundation for Defense of Democracies, focusing on U.S. strategy. He served as Vice President Dick Cheney’s national security advisor from 2005 to 2009. During the first term of President George W. Bush (2001 to 2004), he was Vice President Cheney’s deputy national security advisor for the Middle East. Hannah worked as a senior advisor to Secretary of State Warren Christopher during the Bill Clinton administration, and as a member of Secretary of State James Baker’s Policy Planning Staff during the presidency of George H. W. Bush. Hannah has also served as deputy director and senior fellow at the Washington Institute for Near East Policy, and has practiced law, specializing in international dispute resolution. (John, "Trump Should Salvage U.S.-Saudi Relations" Foreign Policy, 3-27-19, https://foreignpolicy.com/2019/03/27/trump-should-salvage-u-s-saudi-relations/) //AL</w:t>
      </w:r>
    </w:p>
    <w:p w:rsidR="0027055D" w:rsidRDefault="0027055D" w:rsidP="0027055D">
      <w:r>
        <w:t>Th</w:t>
      </w:r>
      <w:r w:rsidRPr="00976F12">
        <w:rPr>
          <w:rStyle w:val="StyleUnderline"/>
        </w:rPr>
        <w:t xml:space="preserve">e U.S.-Saudi relationship is in real trouble. And things could get </w:t>
      </w:r>
      <w:r w:rsidRPr="00E13AEC">
        <w:t>worse—</w:t>
      </w:r>
      <w:r>
        <w:t xml:space="preserve">even </w:t>
      </w:r>
      <w:r w:rsidRPr="00E13AEC">
        <w:rPr>
          <w:rStyle w:val="Emphasis"/>
        </w:rPr>
        <w:t>much worse</w:t>
      </w:r>
      <w:r>
        <w:t>.</w:t>
      </w:r>
    </w:p>
    <w:p w:rsidR="0027055D" w:rsidRDefault="0027055D" w:rsidP="0027055D">
      <w:pPr>
        <w:rPr>
          <w:rStyle w:val="StyleUnderline"/>
        </w:rPr>
      </w:pPr>
      <w:r w:rsidRPr="00976F12">
        <w:rPr>
          <w:rStyle w:val="StyleUnderline"/>
        </w:rPr>
        <w:t xml:space="preserve">Bipartisan majorities in Congress have already made clear their desire to punish </w:t>
      </w:r>
      <w:r>
        <w:t xml:space="preserve">Saudi Crown Prince </w:t>
      </w:r>
      <w:r w:rsidRPr="00E13AEC">
        <w:rPr>
          <w:rStyle w:val="StyleUnderline"/>
        </w:rPr>
        <w:t>M</w:t>
      </w:r>
      <w:r>
        <w:t xml:space="preserve">ohammed </w:t>
      </w:r>
      <w:r w:rsidRPr="00E13AEC">
        <w:rPr>
          <w:rStyle w:val="StyleUnderline"/>
        </w:rPr>
        <w:t>b</w:t>
      </w:r>
      <w:r>
        <w:t xml:space="preserve">in </w:t>
      </w:r>
      <w:r w:rsidRPr="00976F12">
        <w:rPr>
          <w:rStyle w:val="StyleUnderline"/>
        </w:rPr>
        <w:t>S</w:t>
      </w:r>
      <w:r w:rsidRPr="00E13AEC">
        <w:t>alman for a long series of transgressions</w:t>
      </w:r>
      <w:r>
        <w:t xml:space="preserve">, including the kingdom’s role in Yemen’s catastrophic civil war and the murder of dissident U.S.-based journalist Jamal Khashoggi. </w:t>
      </w:r>
      <w:r w:rsidRPr="00976F12">
        <w:rPr>
          <w:rStyle w:val="StyleUnderline"/>
        </w:rPr>
        <w:t>These efforts will only intensify as the 2020 U</w:t>
      </w:r>
      <w:r w:rsidRPr="00E13AEC">
        <w:t xml:space="preserve">.S. presidential </w:t>
      </w:r>
      <w:r w:rsidRPr="00976F12">
        <w:rPr>
          <w:rStyle w:val="StyleUnderline"/>
        </w:rPr>
        <w:t xml:space="preserve">election </w:t>
      </w:r>
      <w:r w:rsidRPr="00E13AEC">
        <w:t xml:space="preserve">cycle </w:t>
      </w:r>
      <w:r w:rsidRPr="00976F12">
        <w:rPr>
          <w:rStyle w:val="StyleUnderline"/>
        </w:rPr>
        <w:t>ramps up.</w:t>
      </w:r>
      <w:r>
        <w:t xml:space="preserve"> For the </w:t>
      </w:r>
      <w:r w:rsidRPr="00E13AEC">
        <w:t>ever-expanding list of Democratic aspirants, the temptation to outdo each other in attacking President Donald Trump’s close links to the kingdom’s leadership will be nearly irresistible.</w:t>
      </w:r>
      <w:r>
        <w:t xml:space="preserve"> </w:t>
      </w:r>
      <w:r w:rsidRPr="00976F12">
        <w:rPr>
          <w:rStyle w:val="StyleUnderline"/>
        </w:rPr>
        <w:t xml:space="preserve">It’s a truism of U.S. politics that there’s </w:t>
      </w:r>
      <w:r w:rsidRPr="00E13AEC">
        <w:rPr>
          <w:rStyle w:val="Emphasis"/>
        </w:rPr>
        <w:t>no downside to Saudi bashing</w:t>
      </w:r>
      <w:r>
        <w:t xml:space="preserve">. </w:t>
      </w:r>
      <w:r w:rsidRPr="00E13AEC">
        <w:t xml:space="preserve">That’s doubly true today, with the controversial Mohammed bin Salman at the helm, and with talk of the use of bone saws on journalists, the detention and torture of U.S. citizens, and the abuse of women’s rights activists dominating the headlines. </w:t>
      </w:r>
      <w:r w:rsidRPr="00976F12">
        <w:rPr>
          <w:rStyle w:val="StyleUnderline"/>
        </w:rPr>
        <w:t>Even if Congress falls short of getting any new anti-Saudi legislation past the president’s veto, the constant drip, month after month, of hearings, bills, and public criticism targeting the kingdom risks doing serious long-term damage to the two countries’ strategic relationship.</w:t>
      </w:r>
    </w:p>
    <w:p w:rsidR="0027055D" w:rsidRDefault="0027055D" w:rsidP="00000F72"/>
    <w:p w:rsidR="00000F72" w:rsidRDefault="00000F72" w:rsidP="00000F72"/>
    <w:p w:rsidR="00000F72" w:rsidRPr="00000F72" w:rsidRDefault="00000F72" w:rsidP="00000F72"/>
    <w:p w:rsidR="001238A5" w:rsidRDefault="006A01BE" w:rsidP="001238A5">
      <w:pPr>
        <w:pStyle w:val="Heading3"/>
      </w:pPr>
      <w:r>
        <w:t xml:space="preserve">1ar </w:t>
      </w:r>
      <w:r w:rsidR="001238A5">
        <w:t>US-Saudi relations collapse inevitable</w:t>
      </w:r>
    </w:p>
    <w:p w:rsidR="001238A5" w:rsidRDefault="001238A5" w:rsidP="001238A5"/>
    <w:p w:rsidR="005B7574" w:rsidRPr="005B7574" w:rsidRDefault="005B7574" w:rsidP="005B7574">
      <w:pPr>
        <w:pStyle w:val="Heading4"/>
        <w:rPr>
          <w:u w:val="single"/>
        </w:rPr>
      </w:pPr>
      <w:r>
        <w:t xml:space="preserve">Collapse is </w:t>
      </w:r>
      <w:r>
        <w:rPr>
          <w:u w:val="single"/>
        </w:rPr>
        <w:t>inevitable</w:t>
      </w:r>
    </w:p>
    <w:p w:rsidR="005B7574" w:rsidRDefault="005B7574" w:rsidP="005B7574">
      <w:r w:rsidRPr="00AF6821">
        <w:rPr>
          <w:b/>
          <w:bCs/>
        </w:rPr>
        <w:t>Friedman, 19</w:t>
      </w:r>
      <w:r>
        <w:t xml:space="preserve"> – URI FRIEDMAN is a staff writer at The Atlantic, covering national security and global affairs.  YARA BAYOUMY is a senior editor at The Atlantic, where she oversees national security coverage.( “The U.S.-Saudi Alliance Is on the Brink” The Atlantic, 7/1, </w:t>
      </w:r>
      <w:hyperlink r:id="rId152" w:history="1">
        <w:r w:rsidRPr="00362EB0">
          <w:rPr>
            <w:rStyle w:val="Hyperlink"/>
          </w:rPr>
          <w:t>https://www.theatlantic.com/politics/archive/2019/07/trump-blocking-big-change-us-saudi-alliance/592504/</w:t>
        </w:r>
      </w:hyperlink>
    </w:p>
    <w:p w:rsidR="005B7574" w:rsidRDefault="005B7574" w:rsidP="005B7574"/>
    <w:p w:rsidR="005B7574" w:rsidRDefault="005B7574" w:rsidP="005B7574">
      <w:r>
        <w:t>T</w:t>
      </w:r>
      <w:r w:rsidRPr="005B7574">
        <w:rPr>
          <w:rStyle w:val="StyleUnderline"/>
        </w:rPr>
        <w:t xml:space="preserve">he real reckoning in the U.S.-Saudi partnership could come if a Democrat is elected </w:t>
      </w:r>
      <w:r>
        <w:t xml:space="preserve">president </w:t>
      </w:r>
      <w:r w:rsidRPr="005B7574">
        <w:rPr>
          <w:rStyle w:val="StyleUnderline"/>
        </w:rPr>
        <w:t>in 2020,</w:t>
      </w:r>
      <w:r>
        <w:t xml:space="preserve"> though early warning signs are already visible. Virtually </w:t>
      </w:r>
      <w:r w:rsidRPr="005B7574">
        <w:rPr>
          <w:rStyle w:val="StyleUnderline"/>
        </w:rPr>
        <w:t>all Democratic lawmakers, along with several Republican members</w:t>
      </w:r>
      <w:r>
        <w:t xml:space="preserve"> of Congress and various lobbyists, analysts, and former officials, </w:t>
      </w:r>
      <w:r w:rsidRPr="005B7574">
        <w:rPr>
          <w:rStyle w:val="Emphasis"/>
        </w:rPr>
        <w:t xml:space="preserve">are shunning the Saudis </w:t>
      </w:r>
      <w:r>
        <w:t>to the point where a visit to Washington, D.C., by MbS, the heir apparent who was welcomed in 2017 and 2018, seems inconceivable anytime soon.</w:t>
      </w:r>
    </w:p>
    <w:p w:rsidR="005B7574" w:rsidRDefault="005B7574" w:rsidP="005B7574">
      <w:r>
        <w:t>When Franklin D. Roosevelt and King Abdulaziz met aboard the USS Quincy in 1945, neither could have foreseen the cracks that would form in a relationship built on mutual benefit: a steady supply of Saudi oil in exchange for U.S. military protection.</w:t>
      </w:r>
    </w:p>
    <w:p w:rsidR="005B7574" w:rsidRDefault="005B7574" w:rsidP="005B7574">
      <w:r>
        <w:t>But even the fallout from the September 11 attacks—in which 15 of the 19 hijackers were Saudi—did not present the kind of existential challenge evident today. U.S. lawmakers are engaged in numerous efforts to restrict arms sales to the kingdom and hold MbS, along with other top officials, accountable for Khashoggi’s death.</w:t>
      </w:r>
    </w:p>
    <w:p w:rsidR="005B7574" w:rsidRDefault="005B7574" w:rsidP="005B7574">
      <w:r>
        <w:t>For now, the Saudis are banking on the Trump administration’s allegiance. Yet they acknowledge, or at the very least pay lip service to, their precarious position.</w:t>
      </w:r>
    </w:p>
    <w:p w:rsidR="005B7574" w:rsidRDefault="005B7574" w:rsidP="005B7574">
      <w:r>
        <w:t>“We in [Saudi Arabia] recognize that the relationship has come under strain recently, but we are working hard on restoring it to what it once was. We realize it’s going to take some time, but we see it as a marathon not a sprint,” a senior Saudi official wrote to us recently on the condition of anonymity to discuss the issue. That’s far from the mea culpa U.S. lawmakers are demanding.</w:t>
      </w:r>
    </w:p>
    <w:p w:rsidR="005B7574" w:rsidRDefault="005B7574" w:rsidP="005B7574">
      <w:r>
        <w:t>In May, the administration invoked emergency powers to bypass Congress and sell billions of dollars worth of weapons to Saudi Arabia, a show of support that nevertheless reflected the administration’s awareness that it would not have been able to get lawmakers to approve the arms sales. The Senate responded by passing several measures to try to prevent the sales—moves remarkable not just for their bipartisan backing, but also for the fact that they came amid heightened tensions with Iran, which Trump cited as grounds for the emergency transactions.</w:t>
      </w:r>
    </w:p>
    <w:p w:rsidR="005B7574" w:rsidRDefault="005B7574" w:rsidP="005B7574">
      <w:r>
        <w:t>In April, Trump vetoed a resolution to end U.S. support for the Saudi-led military intervention against the Iran-aligned Houthi rebels in Yemen. He had to take that step because seven Republicans in the Senate and 16 in the House of Representatives had joined nearly every Democrat in both chambers to support the legislation.</w:t>
      </w:r>
    </w:p>
    <w:p w:rsidR="005B7574" w:rsidRDefault="005B7574" w:rsidP="005B7574">
      <w:r>
        <w:t>Trump, whose first trip abroad as president was to Saudi Arabia, has championed the alliance in part because his administration and the Saudi government are both alarmed by Iran’s suspected nuclear-weapons pursuits and support for militant groups in the Middle East. Secretary of State Mike Pompeo focused only on the threats posed by Iran during meetings with the Saudi king and crown prince in Riyadh last week. And while Trump said he raised Khashoggi’s killing with MbS at the G20 summit in Japan, he would not be drawn on the CIA’s intelligence that reportedly concluded with high confidence that the crown prince ordered the journalist’s murder.</w:t>
      </w:r>
    </w:p>
    <w:p w:rsidR="005B7574" w:rsidRDefault="005B7574" w:rsidP="005B7574">
      <w:r>
        <w:t>But Trump’s motivations for dismissing concerns about the war in Yemen and Khashoggi’s assassination range from the close personal relationship between MbS and Trump’s son-in-law, Jared Kushner, to Riyadh’s plentiful purchases of U.S.-made weapons, which the president argues create American jobs. “You have people wanting to cut off Saudi Arabia. They bought $450 billion” worth of military equipment, Trump declared at a recent campaign rally, greatly inflating the actual figures. “I don’t want to lose them!”</w:t>
      </w:r>
    </w:p>
    <w:p w:rsidR="005B7574" w:rsidRDefault="005B7574" w:rsidP="005B7574">
      <w:r>
        <w:t>Most americans, of course, have had negative views of Saudi Arabia since the 9/11 attacks; two-thirds of the public currently view the kingdom unfavorably, Gallup’s highest reading in its three decades of polling on the question.</w:t>
      </w:r>
    </w:p>
    <w:p w:rsidR="005B7574" w:rsidRDefault="005B7574" w:rsidP="005B7574">
      <w:r>
        <w:t>The big development now is that there’s also serious ferment in the nation’s capital, where Saudi Arabia by one estimate poured more than $40 million into lobbying Congress, the executive branch, think tanks, and media outlets in 2017 and 2018 alone—tripling its spending on influence operations from the last year of Barack Obama’s administration to the first year of the Trump administration. All the Saudis have to show for that money, though, is a rock-solid friend in the White House and an open revolt on Capitol Hill.</w:t>
      </w:r>
    </w:p>
    <w:p w:rsidR="005B7574" w:rsidRDefault="005B7574" w:rsidP="005B7574">
      <w:r>
        <w:t>“</w:t>
      </w:r>
      <w:r w:rsidRPr="005B7574">
        <w:rPr>
          <w:rStyle w:val="StyleUnderline"/>
        </w:rPr>
        <w:t>The Saudis used to have really strong bipartisan support</w:t>
      </w:r>
      <w:r>
        <w:t xml:space="preserve"> in Washington,” Senator Chris Murphy of Connecticut, a Democrat and longtime critic of Riyadh, told us. </w:t>
      </w:r>
      <w:r w:rsidRPr="005B7574">
        <w:rPr>
          <w:rStyle w:val="StyleUnderline"/>
        </w:rPr>
        <w:t>Now “they are clinging to this alliance simply through the force of the regime’s relationship with</w:t>
      </w:r>
      <w:r>
        <w:t xml:space="preserve"> one person: Donald </w:t>
      </w:r>
      <w:r w:rsidRPr="005B7574">
        <w:rPr>
          <w:rStyle w:val="StyleUnderline"/>
        </w:rPr>
        <w:t>Trump.”</w:t>
      </w:r>
    </w:p>
    <w:p w:rsidR="005B7574" w:rsidRDefault="005B7574" w:rsidP="005B7574">
      <w:r>
        <w:t xml:space="preserve">“Maybe </w:t>
      </w:r>
      <w:r w:rsidRPr="005B7574">
        <w:rPr>
          <w:rStyle w:val="StyleUnderline"/>
        </w:rPr>
        <w:t>we have a hard time forcing a reset while Trump is in office</w:t>
      </w:r>
      <w:r>
        <w:t>,” added Murphy, who has sponsored numerous bills to rein in the security relationship with the Saudis. “</w:t>
      </w:r>
      <w:r w:rsidRPr="005B7574">
        <w:rPr>
          <w:rStyle w:val="Emphasis"/>
        </w:rPr>
        <w:t>But a reset’s coming</w:t>
      </w:r>
      <w:r>
        <w:t>.”</w:t>
      </w:r>
    </w:p>
    <w:p w:rsidR="00FA4133" w:rsidRDefault="00FA4133" w:rsidP="00FA4133">
      <w:pPr>
        <w:pStyle w:val="Heading4"/>
      </w:pPr>
      <w:r>
        <w:t>Dems won’t switch from campaign positions – they’ll file for divorce</w:t>
      </w:r>
    </w:p>
    <w:p w:rsidR="00FA4133" w:rsidRDefault="00FA4133" w:rsidP="00FA4133">
      <w:r w:rsidRPr="00AF6821">
        <w:rPr>
          <w:b/>
          <w:bCs/>
        </w:rPr>
        <w:t>Friedman, 19</w:t>
      </w:r>
      <w:r>
        <w:t xml:space="preserve"> – URI FRIEDMAN is a staff writer at The Atlantic, covering national security and global affairs.  YARA BAYOUMY is a senior editor at The Atlantic, where she oversees national security coverage.( “The U.S.-Saudi Alliance Is on the Brink” The Atlantic, 7/1, </w:t>
      </w:r>
      <w:hyperlink r:id="rId153" w:history="1">
        <w:r w:rsidRPr="00362EB0">
          <w:rPr>
            <w:rStyle w:val="Hyperlink"/>
          </w:rPr>
          <w:t>https://www.theatlantic.com/politics/archive/2019/07/trump-blocking-big-change-us-saudi-alliance/592504/</w:t>
        </w:r>
      </w:hyperlink>
    </w:p>
    <w:p w:rsidR="00FA4133" w:rsidRDefault="00FA4133" w:rsidP="00FA4133"/>
    <w:p w:rsidR="00FA4133" w:rsidRDefault="00FA4133" w:rsidP="00FA4133">
      <w:r>
        <w:t xml:space="preserve">This time, however, </w:t>
      </w:r>
      <w:r w:rsidRPr="006F14BA">
        <w:rPr>
          <w:rStyle w:val="StyleUnderline"/>
        </w:rPr>
        <w:t>campaign broadsides may not give way to business as usual</w:t>
      </w:r>
      <w:r>
        <w:t xml:space="preserve">. United Nations and U.S. assessments have implicated the crown prince himself in </w:t>
      </w:r>
      <w:r w:rsidRPr="006F14BA">
        <w:rPr>
          <w:rStyle w:val="StyleUnderline"/>
        </w:rPr>
        <w:t>the murder of Khashoggi</w:t>
      </w:r>
      <w:r>
        <w:t>—who was a U.S. permanent resident—</w:t>
      </w:r>
      <w:r w:rsidRPr="006F14BA">
        <w:rPr>
          <w:rStyle w:val="StyleUnderline"/>
        </w:rPr>
        <w:t>constitut</w:t>
      </w:r>
      <w:r>
        <w:t xml:space="preserve">ing </w:t>
      </w:r>
      <w:r w:rsidRPr="006F14BA">
        <w:rPr>
          <w:rStyle w:val="Emphasis"/>
        </w:rPr>
        <w:t>a brazen betrayal of the alliance</w:t>
      </w:r>
      <w:r>
        <w:t>, “</w:t>
      </w:r>
      <w:r w:rsidRPr="006F14BA">
        <w:rPr>
          <w:rStyle w:val="StyleUnderline"/>
        </w:rPr>
        <w:t>the equivalent of a spouse cheating in the marriage</w:t>
      </w:r>
      <w:r>
        <w:t xml:space="preserve">,” says Representative Ro Khanna of California, a Democrat and leading proponent in the House of ending U.S. military involvement in Yemen. “The marriage may recover and survive, but it will never be the same.” </w:t>
      </w:r>
      <w:r w:rsidRPr="001E02FA">
        <w:rPr>
          <w:rStyle w:val="StyleUnderline"/>
        </w:rPr>
        <w:t xml:space="preserve">The Saudis </w:t>
      </w:r>
      <w:r>
        <w:t xml:space="preserve">are “not going to be an enemy” of the United States, he adds, “but I certainly think [they] </w:t>
      </w:r>
      <w:r w:rsidRPr="001E02FA">
        <w:rPr>
          <w:rStyle w:val="Emphasis"/>
        </w:rPr>
        <w:t>have lost their status as an ally.”</w:t>
      </w:r>
    </w:p>
    <w:p w:rsidR="005B7574" w:rsidRDefault="005B7574" w:rsidP="001238A5"/>
    <w:p w:rsidR="006A01BE" w:rsidRDefault="006A01BE" w:rsidP="006A01BE">
      <w:pPr>
        <w:pStyle w:val="Heading4"/>
      </w:pPr>
      <w:r>
        <w:t>US-Saudi relationship will inevitably dissipate post-Trump – there is bipartisan support for ending US-Saudi relations</w:t>
      </w:r>
    </w:p>
    <w:p w:rsidR="006A01BE" w:rsidRPr="000421EF" w:rsidRDefault="006A01BE" w:rsidP="006A01BE">
      <w:r w:rsidRPr="001A5D20">
        <w:rPr>
          <w:rStyle w:val="Style13ptBold"/>
        </w:rPr>
        <w:t>Wearing ‘19,</w:t>
      </w:r>
      <w:r>
        <w:t xml:space="preserve"> - expert on the Middle East and author of </w:t>
      </w:r>
      <w:r w:rsidRPr="001A5D20">
        <w:rPr>
          <w:i/>
        </w:rPr>
        <w:t>AngloArabia: Why Gulf Wealth Matters to Britain</w:t>
      </w:r>
      <w:r>
        <w:rPr>
          <w:i/>
        </w:rPr>
        <w:t xml:space="preserve"> </w:t>
      </w:r>
      <w:r>
        <w:t>(David, "Saudi Arabia is Running Out of Friends" The New York Times, 6-27-2019, https://www.nytimes.com/2019/06/27/opinion/saudi-arms-sales-britain.html) //AL</w:t>
      </w:r>
    </w:p>
    <w:p w:rsidR="006A01BE" w:rsidRDefault="006A01BE" w:rsidP="006A01BE">
      <w:r>
        <w:t>LONDON — Last week was especially bad for the monarchy of Saudi Arabia.</w:t>
      </w:r>
    </w:p>
    <w:p w:rsidR="006A01BE" w:rsidRPr="006A01BE" w:rsidRDefault="006A01BE" w:rsidP="006A01BE">
      <w:r w:rsidRPr="006A01BE">
        <w:t>On Wednesday, a United Nations expert released a report calling for an investigation into the role of Mohammed bin Salman, crown prince of Saudi Arabia, in the murder of the journalist Jamal Khashoggi. The next day in</w:t>
      </w:r>
      <w:r>
        <w:t xml:space="preserve"> Washington, the </w:t>
      </w:r>
      <w:r w:rsidRPr="00C77120">
        <w:rPr>
          <w:rStyle w:val="StyleUnderline"/>
        </w:rPr>
        <w:t>Senate voted to block arms sales worth billions of dollars, the latest in a string of congressional efforts to halt American support for the Saudi-led war in Yemen</w:t>
      </w:r>
      <w:r w:rsidRPr="006A01BE">
        <w:t>. And in London — on the same day — a court ruled that Britain had acted unlawfully in approving arms exports to Saudi Arabia.</w:t>
      </w:r>
    </w:p>
    <w:p w:rsidR="006A01BE" w:rsidRPr="00C77120" w:rsidRDefault="006A01BE" w:rsidP="006A01BE">
      <w:pPr>
        <w:rPr>
          <w:rStyle w:val="StyleUnderline"/>
        </w:rPr>
      </w:pPr>
      <w:r>
        <w:t xml:space="preserve">These </w:t>
      </w:r>
      <w:r w:rsidRPr="00C77120">
        <w:rPr>
          <w:rStyle w:val="StyleUnderline"/>
        </w:rPr>
        <w:t xml:space="preserve">were major rebukes, emblematic of a growing political crisis </w:t>
      </w:r>
      <w:r w:rsidRPr="006A01BE">
        <w:t>whose outcome is far from certain. The Saudi kingdom has enjoyed the protection of the Atlantic powers throughout the near century of its existence.</w:t>
      </w:r>
      <w:r w:rsidRPr="00C77120">
        <w:rPr>
          <w:rStyle w:val="StyleUnderline"/>
        </w:rPr>
        <w:t xml:space="preserve"> But Anglo-American ties with the House of Saud might now be entering a perfect storm</w:t>
      </w:r>
      <w:r>
        <w:t xml:space="preserve">, where the </w:t>
      </w:r>
      <w:r w:rsidRPr="00C77120">
        <w:rPr>
          <w:rStyle w:val="StyleUnderline"/>
        </w:rPr>
        <w:t xml:space="preserve">relationship becomes </w:t>
      </w:r>
      <w:r w:rsidRPr="006A01BE">
        <w:rPr>
          <w:rStyle w:val="Emphasis"/>
        </w:rPr>
        <w:t>politically unsustainable</w:t>
      </w:r>
      <w:r w:rsidRPr="00C77120">
        <w:rPr>
          <w:rStyle w:val="StyleUnderline"/>
        </w:rPr>
        <w:t xml:space="preserve"> </w:t>
      </w:r>
      <w:r w:rsidRPr="006A01BE">
        <w:rPr>
          <w:rStyle w:val="StyleUnderline"/>
        </w:rPr>
        <w:t>just</w:t>
      </w:r>
      <w:r>
        <w:t xml:space="preserve"> </w:t>
      </w:r>
      <w:r w:rsidRPr="00C77120">
        <w:rPr>
          <w:rStyle w:val="StyleUnderline"/>
        </w:rPr>
        <w:t>as its underlying strategic rationale begins to fall away.</w:t>
      </w:r>
    </w:p>
    <w:p w:rsidR="006A01BE" w:rsidRDefault="006A01BE" w:rsidP="006A01BE">
      <w:r>
        <w:t xml:space="preserve">How did it come to this? </w:t>
      </w:r>
      <w:r w:rsidRPr="006A01BE">
        <w:rPr>
          <w:rStyle w:val="StyleUnderline"/>
        </w:rPr>
        <w:t>Two events have combined to profoundly undermine Saudi Arabia’s</w:t>
      </w:r>
      <w:r>
        <w:t xml:space="preserve"> international reputation — and the </w:t>
      </w:r>
      <w:r w:rsidRPr="006A01BE">
        <w:rPr>
          <w:rStyle w:val="StyleUnderline"/>
        </w:rPr>
        <w:t xml:space="preserve">trans-Atlantic support </w:t>
      </w:r>
      <w:r>
        <w:t>on which it relies.</w:t>
      </w:r>
    </w:p>
    <w:p w:rsidR="006A01BE" w:rsidRPr="006A01BE" w:rsidRDefault="006A01BE" w:rsidP="006A01BE">
      <w:r w:rsidRPr="006A01BE">
        <w:rPr>
          <w:rStyle w:val="StyleUnderline"/>
        </w:rPr>
        <w:t>The first is</w:t>
      </w:r>
      <w:r>
        <w:t xml:space="preserve"> </w:t>
      </w:r>
      <w:r w:rsidRPr="006A01BE">
        <w:t xml:space="preserve">the disastrous war in </w:t>
      </w:r>
      <w:r w:rsidRPr="00C77120">
        <w:rPr>
          <w:rStyle w:val="StyleUnderline"/>
        </w:rPr>
        <w:t>Yemen</w:t>
      </w:r>
      <w:r w:rsidRPr="006A01BE">
        <w:t>. The facts are well known but bear repeating. A Saudi-led coalition is responsible for the majority of the war’s tens of thousands of deaths and has perpetrated “widespread and systematic” targeting of civilians, according to experts reporting to the U.N. Security Council. The coalition’s blockade is the leading cause of what is now the world’s worst humanitarian crisis, with 85,000 infant children thought to have died from starvation since 2015.</w:t>
      </w:r>
    </w:p>
    <w:p w:rsidR="006A01BE" w:rsidRPr="006A01BE" w:rsidRDefault="006A01BE" w:rsidP="006A01BE">
      <w:r w:rsidRPr="006A01BE">
        <w:t>Washington and London have been the facilitators of the carnage, providing vital assistance that the Saudi-led bombing campaign simply could not function without. As the chorus of condemnation grows louder, defending the arms supplies that have always been a core feature of the West’s ties to Riyadh has become a near impossible task.</w:t>
      </w:r>
    </w:p>
    <w:p w:rsidR="006A01BE" w:rsidRPr="006A01BE" w:rsidRDefault="006A01BE" w:rsidP="006A01BE">
      <w:r w:rsidRPr="006A01BE">
        <w:rPr>
          <w:rStyle w:val="StyleUnderline"/>
        </w:rPr>
        <w:t>The other</w:t>
      </w:r>
      <w:r>
        <w:t xml:space="preserve"> key event </w:t>
      </w:r>
      <w:r w:rsidRPr="006A01BE">
        <w:rPr>
          <w:rStyle w:val="StyleUnderline"/>
        </w:rPr>
        <w:t>is</w:t>
      </w:r>
      <w:r>
        <w:t xml:space="preserve"> the gruesome </w:t>
      </w:r>
      <w:r w:rsidRPr="00C77120">
        <w:rPr>
          <w:rStyle w:val="StyleUnderline"/>
        </w:rPr>
        <w:t>murder of</w:t>
      </w:r>
      <w:r>
        <w:t xml:space="preserve"> Jamal </w:t>
      </w:r>
      <w:r w:rsidRPr="00C77120">
        <w:rPr>
          <w:rStyle w:val="StyleUnderline"/>
        </w:rPr>
        <w:t>Khashoggi</w:t>
      </w:r>
      <w:r>
        <w:t xml:space="preserve">, with </w:t>
      </w:r>
      <w:r w:rsidRPr="006A01BE">
        <w:t>the order widely thought to have come from the very top of the Saudi government. In the months leading up to the killing, Prince Mohammed had been busy presenting himself as an enlightened reformer, a portrayal that, however implausible, many in Washington and London were happy to lend credence to. The murder in Istanbul (coupled with an intensified crackdown on dissent in the Saudi kingdom) left the “reform” narrative in tatters and came to symbolize the cruelty, immaturity and bad judgment of the crown prince.</w:t>
      </w:r>
    </w:p>
    <w:p w:rsidR="006A01BE" w:rsidRPr="006A01BE" w:rsidRDefault="006A01BE" w:rsidP="006A01BE">
      <w:r w:rsidRPr="006A01BE">
        <w:t>In the United States, we can discern two broad strands of congressional opposition to the current state of the alliance with Saudi Arabia. The first contains establishment Democrats and some Republicans, committed to the underlying relationship but concerned that its mismanagement by President Trump and Prince Mohammed is making it difficult to sustain politically. They want the sources of the present crisis to be resolved, not left to fester, which means a swift conclusion to the Yemen war and a satisfactory accounting for the murder of Mr. Khashoggi.</w:t>
      </w:r>
    </w:p>
    <w:p w:rsidR="006A01BE" w:rsidRPr="006A01BE" w:rsidRDefault="006A01BE" w:rsidP="006A01BE">
      <w:r w:rsidRPr="006A01BE">
        <w:t>A second camp, representing the emerging left within the Democratic Party and including the likes of Senator Bernie Sanders and Representative Ilhan Omar, is articulating more fundamental concerns about American support for the Saudi kingdom. Their goal is a substantial change in policy, not preservation of the underlying relationship. As a younger, more diverse generation of voters emerges to challenge conventional politics, such a prospect cannot be ruled out.</w:t>
      </w:r>
    </w:p>
    <w:p w:rsidR="006A01BE" w:rsidRPr="006A01BE" w:rsidRDefault="006A01BE" w:rsidP="006A01BE">
      <w:r>
        <w:t xml:space="preserve">Though the strands weave together into impressive dissent — </w:t>
      </w:r>
      <w:r w:rsidRPr="006A01BE">
        <w:t>the Trump White House has been forced to rely on executive orders to override it</w:t>
      </w:r>
      <w:r w:rsidRPr="00C77120">
        <w:rPr>
          <w:rStyle w:val="StyleUnderline"/>
        </w:rPr>
        <w:t xml:space="preserve"> </w:t>
      </w:r>
      <w:r w:rsidRPr="006A01BE">
        <w:t>— overall support for the kingdom in Washington endures for now. But that cannot be taken for granted.</w:t>
      </w:r>
    </w:p>
    <w:p w:rsidR="006A01BE" w:rsidRPr="006A01BE" w:rsidRDefault="006A01BE" w:rsidP="006A01BE">
      <w:r w:rsidRPr="006A01BE">
        <w:t>If the world finally gets serious about tackling the climate emergency, a large proportion of existing oil reserves will have to remain in the ground, leaving the Saudis sitting on stranded assets. So long as oil is the lifeblood of the world economy, strategic control over the key reserves of the Gulf is a major source of power in the global system. The petrodollar wealth generated by oil sales also constitutes a lucrative source of investments and arms deals. But if the world decarbonizes, it is difficult to see why continued support for an authoritarian state of diminishing wealth and relevance would be regarded in Washington as worth the political cost. As with much else, climate change could upend foreign policy.</w:t>
      </w:r>
    </w:p>
    <w:p w:rsidR="006A01BE" w:rsidRDefault="006A01BE" w:rsidP="006A01BE">
      <w:r>
        <w:t>Similar dynamics are unfolding in Britain, Riyadh’s other major Western ally. Last week’s court judgment did not cut off all arms transfers and is subject to government appeal. But it has materially impeded those exports for now, which is significant given the importance of British-built aircraft in the coalition’s bombing campaign and the centrality of arms sales to Britain’s relationship with Saudi Arabia.</w:t>
      </w:r>
    </w:p>
    <w:p w:rsidR="006A01BE" w:rsidRDefault="006A01BE" w:rsidP="006A01BE">
      <w:r>
        <w:t>More significantly still, the British Labour Party is undergoing a painful but definite process of change, mirroring that working its way through the Democratic Party. The leadership is consistently critical of the regime’s human rights record and its conduct in Yemen, and has sidelined pro-Saudi Labour legislators. That leadership is buttressed by an empowered and expanded party membership, also committed to a new direction in British foreign policy.</w:t>
      </w:r>
    </w:p>
    <w:p w:rsidR="006A01BE" w:rsidRDefault="006A01BE" w:rsidP="006A01BE">
      <w:r>
        <w:t>The strategic bonds between the Atlantic powers and the House of Saud have survived many crises over the years, and for all we know they may survive for a second century. But the existential threats are now plain to see, and if anyone in Riyadh, Washington or London has a serious plan to preserve the status quo, they are keeping it a closely guarded secret.</w:t>
      </w:r>
    </w:p>
    <w:p w:rsidR="006A01BE" w:rsidRPr="00C77120" w:rsidRDefault="006A01BE" w:rsidP="006A01BE">
      <w:pPr>
        <w:rPr>
          <w:rStyle w:val="StyleUnderline"/>
        </w:rPr>
      </w:pPr>
      <w:r w:rsidRPr="00C77120">
        <w:rPr>
          <w:rStyle w:val="StyleUnderline"/>
        </w:rPr>
        <w:t>Recent Saudi efforts to stay close to</w:t>
      </w:r>
      <w:r>
        <w:t xml:space="preserve"> Mr. </w:t>
      </w:r>
      <w:r w:rsidRPr="00C77120">
        <w:rPr>
          <w:rStyle w:val="StyleUnderline"/>
        </w:rPr>
        <w:t>Trump</w:t>
      </w:r>
      <w:r w:rsidRPr="006A01BE">
        <w:t xml:space="preserve">’s White House </w:t>
      </w:r>
      <w:r w:rsidRPr="00C77120">
        <w:rPr>
          <w:rStyle w:val="StyleUnderline"/>
        </w:rPr>
        <w:t xml:space="preserve">have been </w:t>
      </w:r>
      <w:r w:rsidRPr="006A01BE">
        <w:t xml:space="preserve">undeniably </w:t>
      </w:r>
      <w:r w:rsidRPr="00C77120">
        <w:rPr>
          <w:rStyle w:val="StyleUnderline"/>
        </w:rPr>
        <w:t>successful</w:t>
      </w:r>
      <w:r>
        <w:t xml:space="preserve">. </w:t>
      </w:r>
      <w:r w:rsidRPr="00C77120">
        <w:rPr>
          <w:rStyle w:val="StyleUnderline"/>
        </w:rPr>
        <w:t xml:space="preserve">However, the kingdom may come to regret betting </w:t>
      </w:r>
      <w:r w:rsidRPr="006A01BE">
        <w:t>everything</w:t>
      </w:r>
      <w:r w:rsidRPr="00C77120">
        <w:rPr>
          <w:rStyle w:val="StyleUnderline"/>
        </w:rPr>
        <w:t xml:space="preserve"> on a presidency </w:t>
      </w:r>
      <w:r w:rsidRPr="006A01BE">
        <w:t>that appears more representative of the uglier aspects of America’s past than its future.</w:t>
      </w:r>
      <w:r>
        <w:t xml:space="preserve"> </w:t>
      </w:r>
      <w:r w:rsidRPr="006A01BE">
        <w:rPr>
          <w:rStyle w:val="StyleUnderline"/>
        </w:rPr>
        <w:t>In</w:t>
      </w:r>
      <w:r>
        <w:t xml:space="preserve"> the </w:t>
      </w:r>
      <w:r w:rsidRPr="00C77120">
        <w:rPr>
          <w:rStyle w:val="StyleUnderline"/>
        </w:rPr>
        <w:t>coming years, the regime risks finding itself running out of cash, out of friends and out of time.</w:t>
      </w:r>
    </w:p>
    <w:p w:rsidR="006A01BE" w:rsidRDefault="006A01BE" w:rsidP="006A01BE"/>
    <w:p w:rsidR="0027055D" w:rsidRDefault="0027055D" w:rsidP="0027055D">
      <w:pPr>
        <w:pStyle w:val="Heading4"/>
      </w:pPr>
      <w:r>
        <w:t>Collapse inevitable over the long term</w:t>
      </w:r>
    </w:p>
    <w:p w:rsidR="0027055D" w:rsidRPr="00003D7F" w:rsidRDefault="0027055D" w:rsidP="0027055D">
      <w:r w:rsidRPr="000F5A31">
        <w:rPr>
          <w:rStyle w:val="Style13ptBold"/>
        </w:rPr>
        <w:t>Carey</w:t>
      </w:r>
      <w:r>
        <w:rPr>
          <w:rStyle w:val="Style13ptBold"/>
        </w:rPr>
        <w:t xml:space="preserve"> 6-25</w:t>
      </w:r>
      <w:r>
        <w:t>, (Glen, "Saudi Arabia’s New U.S. Ambassador Is a Princess With an Impossible Job" Bloomberg, 6-25-2019, https://www.bloomberg.com/news/articles/2019-06-25/saudi-princess-s-mission-impossible-is-to-repair-ties-with-u-s) //AL</w:t>
      </w:r>
    </w:p>
    <w:p w:rsidR="0027055D" w:rsidRPr="006B77C6" w:rsidRDefault="0027055D" w:rsidP="0027055D">
      <w:pPr>
        <w:rPr>
          <w:rStyle w:val="StyleUnderline"/>
        </w:rPr>
      </w:pPr>
      <w:r w:rsidRPr="006B77C6">
        <w:rPr>
          <w:rStyle w:val="StyleUnderline"/>
        </w:rPr>
        <w:t>Saudi Princess</w:t>
      </w:r>
      <w:r>
        <w:t xml:space="preserve"> Reema bint Bandar bin </w:t>
      </w:r>
      <w:r w:rsidRPr="006B77C6">
        <w:rPr>
          <w:rStyle w:val="StyleUnderline"/>
        </w:rPr>
        <w:t>Sultan has a daunting task as she prepares to take up her role as the kingdom’s ambassador to Washington with relations at their lowest point since the Sept. 11 terrorist attacks.</w:t>
      </w:r>
    </w:p>
    <w:p w:rsidR="0027055D" w:rsidRDefault="0027055D" w:rsidP="0027055D">
      <w:r>
        <w:t xml:space="preserve">The </w:t>
      </w:r>
      <w:r w:rsidRPr="006B77C6">
        <w:rPr>
          <w:rStyle w:val="StyleUnderline"/>
        </w:rPr>
        <w:t>murder of</w:t>
      </w:r>
      <w:r>
        <w:t xml:space="preserve"> columnist Jamal </w:t>
      </w:r>
      <w:r w:rsidRPr="006B77C6">
        <w:rPr>
          <w:rStyle w:val="StyleUnderline"/>
        </w:rPr>
        <w:t>Khashoggi</w:t>
      </w:r>
      <w:r>
        <w:t xml:space="preserve">, </w:t>
      </w:r>
      <w:r w:rsidRPr="006B77C6">
        <w:rPr>
          <w:rStyle w:val="StyleUnderline"/>
        </w:rPr>
        <w:t>the long-running war and humanitarian crisis in Yemen and the detention of Saudi female activists have all shattered the kingdom’s relations with much of the Washington establishment</w:t>
      </w:r>
      <w:r>
        <w:t>. The princess, expected to arrive in the U.S. capital within weeks, will try to begin reversing all of that.</w:t>
      </w:r>
    </w:p>
    <w:p w:rsidR="0027055D" w:rsidRDefault="0027055D" w:rsidP="0027055D">
      <w:r>
        <w:t>“</w:t>
      </w:r>
      <w:r w:rsidRPr="006B77C6">
        <w:rPr>
          <w:rStyle w:val="StyleUnderline"/>
        </w:rPr>
        <w:t>With the exception of</w:t>
      </w:r>
      <w:r>
        <w:t xml:space="preserve"> the </w:t>
      </w:r>
      <w:r w:rsidRPr="006B77C6">
        <w:rPr>
          <w:rStyle w:val="StyleUnderline"/>
        </w:rPr>
        <w:t>Trump</w:t>
      </w:r>
      <w:r>
        <w:t xml:space="preserve"> administration, </w:t>
      </w:r>
      <w:r w:rsidRPr="006B77C6">
        <w:rPr>
          <w:rStyle w:val="StyleUnderline"/>
        </w:rPr>
        <w:t xml:space="preserve">political attitudes in Washington toward Saudi Arabia are </w:t>
      </w:r>
      <w:r w:rsidRPr="00000F72">
        <w:rPr>
          <w:rStyle w:val="Emphasis"/>
        </w:rPr>
        <w:t>toxic</w:t>
      </w:r>
      <w:r w:rsidRPr="006B77C6">
        <w:rPr>
          <w:rStyle w:val="StyleUnderline"/>
        </w:rPr>
        <w:t xml:space="preserve"> these days,” said</w:t>
      </w:r>
      <w:r>
        <w:t xml:space="preserve"> Fawaz A. </w:t>
      </w:r>
      <w:r w:rsidRPr="006B77C6">
        <w:rPr>
          <w:rStyle w:val="StyleUnderline"/>
        </w:rPr>
        <w:t>Gerges, a professor of international relations at the London School of Economics</w:t>
      </w:r>
      <w:r>
        <w:t>. “She will have to actively engage members of Congress and the foreign policy elite and reassure them that Saudi Arabia hears their concerns. Her mission is very daunting.”</w:t>
      </w:r>
    </w:p>
    <w:p w:rsidR="0027055D" w:rsidRDefault="0027055D" w:rsidP="0027055D">
      <w:r w:rsidRPr="00000F72">
        <w:rPr>
          <w:rStyle w:val="StyleUnderline"/>
        </w:rPr>
        <w:t xml:space="preserve">The </w:t>
      </w:r>
      <w:r w:rsidRPr="006B77C6">
        <w:rPr>
          <w:rStyle w:val="StyleUnderline"/>
        </w:rPr>
        <w:t>crisis in relations is undermining what could have been a golden era in Saudi-U.S. ties</w:t>
      </w:r>
      <w:r>
        <w:t xml:space="preserve">. President Donald </w:t>
      </w:r>
      <w:r w:rsidRPr="006B77C6">
        <w:rPr>
          <w:rStyle w:val="StyleUnderline"/>
        </w:rPr>
        <w:t>Trump arrived at the White House as</w:t>
      </w:r>
      <w:r>
        <w:t xml:space="preserve"> Crown Prince Mohammed bin </w:t>
      </w:r>
      <w:r w:rsidRPr="006B77C6">
        <w:rPr>
          <w:rStyle w:val="StyleUnderline"/>
        </w:rPr>
        <w:t>Salman was consolidating his power as the kingdom’s de facto ruler,</w:t>
      </w:r>
      <w:r>
        <w:t xml:space="preserve"> promising sweeping economic and social changes for a country long criticized for its record on women’s rights and adherence to a strict 18th century interpretation of Islam.</w:t>
      </w:r>
    </w:p>
    <w:p w:rsidR="0027055D" w:rsidRDefault="0027055D" w:rsidP="0027055D">
      <w:r w:rsidRPr="006B77C6">
        <w:rPr>
          <w:rStyle w:val="StyleUnderline"/>
        </w:rPr>
        <w:t>Trump made Saudi Arabia the centerpiece of his Middle East strategy of isolating Iran, hosting Prince Mohammed in the Oval Office months after his inauguration</w:t>
      </w:r>
      <w:r>
        <w:t xml:space="preserve">, </w:t>
      </w:r>
      <w:r w:rsidRPr="00290854">
        <w:rPr>
          <w:rStyle w:val="StyleUnderline"/>
        </w:rPr>
        <w:t>promising hundreds of billions of dollars in weapons sales</w:t>
      </w:r>
      <w:r>
        <w:t xml:space="preserve"> to the kingdom and making his first trip abroad as president to Riyadh, where he took part in a ceremonial sword dance.</w:t>
      </w:r>
    </w:p>
    <w:p w:rsidR="0027055D" w:rsidRDefault="0027055D" w:rsidP="0027055D">
      <w:r w:rsidRPr="00290854">
        <w:rPr>
          <w:rStyle w:val="StyleUnderline"/>
        </w:rPr>
        <w:t xml:space="preserve">Instead, Saudi Arabia has become a </w:t>
      </w:r>
      <w:r w:rsidRPr="00000F72">
        <w:rPr>
          <w:rStyle w:val="Emphasis"/>
        </w:rPr>
        <w:t>pariah in Washington</w:t>
      </w:r>
      <w:r w:rsidRPr="00290854">
        <w:rPr>
          <w:rStyle w:val="StyleUnderline"/>
        </w:rPr>
        <w:t xml:space="preserve"> outside the Trump administration</w:t>
      </w:r>
      <w:r>
        <w:t xml:space="preserve">. </w:t>
      </w:r>
      <w:r w:rsidRPr="00290854">
        <w:rPr>
          <w:rStyle w:val="StyleUnderline"/>
        </w:rPr>
        <w:t>Senior lawmakers in both parties who struggle to get any legislation passed remain unified on the issue of punishing the kingdom, and the crown prince in particular, for the killing of Khashoggi and the war in Yemen, which the U</w:t>
      </w:r>
      <w:r>
        <w:t xml:space="preserve">nited </w:t>
      </w:r>
      <w:r w:rsidRPr="00290854">
        <w:rPr>
          <w:rStyle w:val="StyleUnderline"/>
        </w:rPr>
        <w:t>N</w:t>
      </w:r>
      <w:r>
        <w:t xml:space="preserve">ations </w:t>
      </w:r>
      <w:r w:rsidRPr="00290854">
        <w:rPr>
          <w:rStyle w:val="StyleUnderline"/>
        </w:rPr>
        <w:t>calls the world’s worst humanitarian crisis.</w:t>
      </w:r>
    </w:p>
    <w:p w:rsidR="0027055D" w:rsidRDefault="0027055D" w:rsidP="0027055D">
      <w:r>
        <w:t>For supporters of a strong U.S.-Saudi alliance, the constant flow of bad news hasn’t let up. Last week, a UN expert assigned to investigate the October killing of Khashoggi at the Saudi consulate in Istanbul released grim new details about his murder and dismemberment, recommending a probe into the possible role of Prince Mohammed in the incident.</w:t>
      </w:r>
    </w:p>
    <w:p w:rsidR="0027055D" w:rsidRDefault="0027055D" w:rsidP="006A01BE"/>
    <w:p w:rsidR="001238A5" w:rsidRDefault="001238A5" w:rsidP="001238A5">
      <w:pPr>
        <w:pStyle w:val="Heading4"/>
      </w:pPr>
      <w:r>
        <w:t>Long term realignment inevitable – Iran, declining US heg, hr violations, nuclear energy, and no mutual values</w:t>
      </w:r>
    </w:p>
    <w:p w:rsidR="001238A5" w:rsidRPr="000421EF" w:rsidRDefault="001238A5" w:rsidP="001238A5">
      <w:r w:rsidRPr="003C34C2">
        <w:rPr>
          <w:rStyle w:val="Style13ptBold"/>
        </w:rPr>
        <w:t>Bey ‘</w:t>
      </w:r>
      <w:r>
        <w:rPr>
          <w:rStyle w:val="Style13ptBold"/>
        </w:rPr>
        <w:t>19</w:t>
      </w:r>
      <w:r w:rsidRPr="003C34C2">
        <w:rPr>
          <w:rStyle w:val="Style13ptBold"/>
        </w:rPr>
        <w:t>,</w:t>
      </w:r>
      <w:r>
        <w:t xml:space="preserve"> - Senior Global Analyst at Stratfor (Mathew, "Why the U.S. and Saudi Arabia Are Destined to Diverge" Stratfor, 3-14-2019, https://worldview.stratfor.com/article/why-us-and-saudi-arabia-are-destined-diverge) //AL</w:t>
      </w:r>
    </w:p>
    <w:p w:rsidR="001238A5" w:rsidRPr="00DC035E" w:rsidRDefault="001238A5" w:rsidP="001238A5">
      <w:r>
        <w:t>Ev</w:t>
      </w:r>
      <w:r w:rsidRPr="00DC035E">
        <w:t>en</w:t>
      </w:r>
      <w:r w:rsidRPr="00E100E4">
        <w:rPr>
          <w:rStyle w:val="StyleUnderline"/>
        </w:rPr>
        <w:t xml:space="preserve"> if Saudi importance in the eyes of the U</w:t>
      </w:r>
      <w:r>
        <w:t xml:space="preserve">nited </w:t>
      </w:r>
      <w:r w:rsidRPr="00DC035E">
        <w:rPr>
          <w:rStyle w:val="StyleUnderline"/>
        </w:rPr>
        <w:t>S</w:t>
      </w:r>
      <w:r>
        <w:t xml:space="preserve">tates </w:t>
      </w:r>
      <w:r w:rsidRPr="00DC035E">
        <w:rPr>
          <w:rStyle w:val="StyleUnderline"/>
        </w:rPr>
        <w:t>declines, their relationship would</w:t>
      </w:r>
      <w:r w:rsidRPr="00DC035E">
        <w:t xml:space="preserve"> not necessarily reach a breaking point, but it would certainly </w:t>
      </w:r>
      <w:r w:rsidRPr="00DC035E">
        <w:rPr>
          <w:rStyle w:val="StyleUnderline"/>
        </w:rPr>
        <w:t>become more volatile</w:t>
      </w:r>
      <w:r>
        <w:t xml:space="preserve">. </w:t>
      </w:r>
      <w:r w:rsidRPr="00B77C3E">
        <w:rPr>
          <w:rStyle w:val="StyleUnderline"/>
        </w:rPr>
        <w:t>Status as a</w:t>
      </w:r>
      <w:r>
        <w:t xml:space="preserve"> </w:t>
      </w:r>
      <w:r w:rsidRPr="00DC035E">
        <w:rPr>
          <w:rStyle w:val="StyleUnderline"/>
        </w:rPr>
        <w:t xml:space="preserve">less important partner would mean that the amount of political capital a U.S. president would be willing to invest in Saudi Arabia will decline, </w:t>
      </w:r>
      <w:r>
        <w:t xml:space="preserve">both </w:t>
      </w:r>
      <w:r w:rsidRPr="00DC035E">
        <w:rPr>
          <w:rStyle w:val="StyleUnderline"/>
        </w:rPr>
        <w:t>domestically and internationally</w:t>
      </w:r>
      <w:r w:rsidRPr="00DC035E">
        <w:t>.</w:t>
      </w:r>
    </w:p>
    <w:p w:rsidR="001238A5" w:rsidRDefault="001238A5" w:rsidP="001238A5">
      <w:r>
        <w:t xml:space="preserve">But perhaps the </w:t>
      </w:r>
      <w:r w:rsidRPr="00DC035E">
        <w:rPr>
          <w:rStyle w:val="StyleUnderline"/>
        </w:rPr>
        <w:t>biggest consequence for Saudi Arabia</w:t>
      </w:r>
      <w:r>
        <w:t xml:space="preserve"> over the next two decades </w:t>
      </w:r>
      <w:r w:rsidRPr="00DC035E">
        <w:rPr>
          <w:rStyle w:val="StyleUnderline"/>
        </w:rPr>
        <w:t>will be the likely inevitability that Tehran and Washington will one day reach some form of understanding</w:t>
      </w:r>
      <w:r>
        <w:t xml:space="preserve">. A </w:t>
      </w:r>
      <w:r w:rsidRPr="00DC035E">
        <w:rPr>
          <w:rStyle w:val="StyleUnderline"/>
        </w:rPr>
        <w:t>strategic reversal on Iran would make sense for the United States</w:t>
      </w:r>
      <w:r>
        <w:t xml:space="preserve"> on several levels as the global picture changes. For one, </w:t>
      </w:r>
      <w:r w:rsidRPr="00DC035E">
        <w:rPr>
          <w:rStyle w:val="StyleUnderline"/>
        </w:rPr>
        <w:t>Iran would be more inclined to cooperate</w:t>
      </w:r>
      <w:r>
        <w:t xml:space="preserve"> </w:t>
      </w:r>
      <w:r w:rsidRPr="00DC035E">
        <w:rPr>
          <w:rStyle w:val="StyleUnderline"/>
        </w:rPr>
        <w:t>with the U</w:t>
      </w:r>
      <w:r>
        <w:t xml:space="preserve">nited </w:t>
      </w:r>
      <w:r w:rsidRPr="00DC035E">
        <w:rPr>
          <w:rStyle w:val="StyleUnderline"/>
        </w:rPr>
        <w:t>S</w:t>
      </w:r>
      <w:r>
        <w:t xml:space="preserve">tates </w:t>
      </w:r>
      <w:r w:rsidRPr="00DC035E">
        <w:rPr>
          <w:rStyle w:val="StyleUnderline"/>
        </w:rPr>
        <w:t>and India in South and Central Asia, particularly as Pakistan and China's cooperation on the China-Pakistan Economic Corridor deepens</w:t>
      </w:r>
      <w:r>
        <w:t xml:space="preserve">. In the </w:t>
      </w:r>
      <w:r w:rsidRPr="00DC035E">
        <w:t>short term, progress on the</w:t>
      </w:r>
      <w:r>
        <w:t xml:space="preserve"> U.S.-Iran relationship is likely to be minimal, but </w:t>
      </w:r>
      <w:r w:rsidRPr="00DC035E">
        <w:rPr>
          <w:rStyle w:val="StyleUnderline"/>
        </w:rPr>
        <w:t>significant generational shifts in both countries will bring to power additional political leaders whose views are not as colored by the immediate events surrounding the Islamic Revolution and subsequent U.S.-Iran hostage crisi</w:t>
      </w:r>
      <w:r>
        <w:t xml:space="preserve">s. U.S. detente with Iran would </w:t>
      </w:r>
      <w:r w:rsidRPr="00DC035E">
        <w:rPr>
          <w:rStyle w:val="StyleUnderline"/>
        </w:rPr>
        <w:t>allow Tehran to consolidate the regional gains it has made in places like Iraq,</w:t>
      </w:r>
      <w:r>
        <w:t xml:space="preserve"> meaning that the competition between Iran and Saudi Arabia for regional hegemony would likely increase.</w:t>
      </w:r>
    </w:p>
    <w:p w:rsidR="001238A5" w:rsidRPr="00DC035E" w:rsidRDefault="001238A5" w:rsidP="001238A5">
      <w:pPr>
        <w:rPr>
          <w:rStyle w:val="StyleUnderline"/>
        </w:rPr>
      </w:pPr>
      <w:r>
        <w:t xml:space="preserve">The </w:t>
      </w:r>
      <w:r w:rsidRPr="00DC035E">
        <w:rPr>
          <w:rStyle w:val="StyleUnderline"/>
        </w:rPr>
        <w:t>potential decline of the U.S. role as a security guarantor will continue to force Riyadh to diversify its relationship</w:t>
      </w:r>
      <w:r>
        <w:t xml:space="preserve"> with the other power poles in the global system. This is </w:t>
      </w:r>
      <w:r w:rsidRPr="00DC035E">
        <w:rPr>
          <w:rStyle w:val="StyleUnderline"/>
        </w:rPr>
        <w:t>already happening in the area of weapons sales. Saudi Arabia is trying to build an indigenous defense industry,</w:t>
      </w:r>
      <w:r>
        <w:t xml:space="preserve"> and while the </w:t>
      </w:r>
      <w:r w:rsidRPr="00DC035E">
        <w:rPr>
          <w:rStyle w:val="StyleUnderline"/>
        </w:rPr>
        <w:t>U</w:t>
      </w:r>
      <w:r>
        <w:t xml:space="preserve">nited </w:t>
      </w:r>
      <w:r w:rsidRPr="00DC035E">
        <w:rPr>
          <w:rStyle w:val="StyleUnderline"/>
        </w:rPr>
        <w:t>S</w:t>
      </w:r>
      <w:r>
        <w:t xml:space="preserve">tates </w:t>
      </w:r>
      <w:r w:rsidRPr="00DC035E">
        <w:rPr>
          <w:rStyle w:val="StyleUnderline"/>
        </w:rPr>
        <w:t xml:space="preserve">is reluctant to include the technology transfer rights </w:t>
      </w:r>
      <w:r w:rsidRPr="00DC035E">
        <w:t>that would accelerate that process in its arms deals with the kingdom,</w:t>
      </w:r>
      <w:r w:rsidRPr="00DC035E">
        <w:rPr>
          <w:rStyle w:val="StyleUnderline"/>
        </w:rPr>
        <w:t xml:space="preserve"> China and Russia are more than willing to do so</w:t>
      </w:r>
      <w:r>
        <w:t xml:space="preserve">. That said, there are </w:t>
      </w:r>
      <w:r w:rsidRPr="00DC035E">
        <w:rPr>
          <w:rStyle w:val="StyleUnderline"/>
        </w:rPr>
        <w:t>significant limitations to how far and how quickly Saudi Arabia can diversify away from U.S. weapons suppliers.</w:t>
      </w:r>
      <w:r>
        <w:t xml:space="preserve"> Nevertheless, </w:t>
      </w:r>
      <w:r w:rsidRPr="00DC035E">
        <w:rPr>
          <w:rStyle w:val="StyleUnderline"/>
        </w:rPr>
        <w:t xml:space="preserve">a Saudi turn toward U.S. rivals will certainly alienate Washington, as happened with a drone factory that China built </w:t>
      </w:r>
      <w:r w:rsidRPr="00DC035E">
        <w:t>in Saudi Arabia to serve the local market.</w:t>
      </w:r>
    </w:p>
    <w:p w:rsidR="001238A5" w:rsidRPr="00DC035E" w:rsidRDefault="001238A5" w:rsidP="001238A5">
      <w:pPr>
        <w:rPr>
          <w:rStyle w:val="StyleUnderline"/>
        </w:rPr>
      </w:pPr>
      <w:r>
        <w:t xml:space="preserve">Another key area to monitor will be how </w:t>
      </w:r>
      <w:r w:rsidRPr="00DC035E">
        <w:rPr>
          <w:rStyle w:val="StyleUnderline"/>
        </w:rPr>
        <w:t>Saudi Arabia</w:t>
      </w:r>
      <w:r>
        <w:t xml:space="preserve"> moves forward with its </w:t>
      </w:r>
      <w:r w:rsidRPr="00DC035E">
        <w:rPr>
          <w:rStyle w:val="StyleUnderline"/>
        </w:rPr>
        <w:t>nuclear energy ambitions</w:t>
      </w:r>
      <w:r>
        <w:t xml:space="preserve">. It </w:t>
      </w:r>
      <w:r w:rsidRPr="00DC035E">
        <w:rPr>
          <w:rStyle w:val="StyleUnderline"/>
        </w:rPr>
        <w:t>has been negotiating with the United States, China, Russia and others</w:t>
      </w:r>
      <w:r>
        <w:t xml:space="preserve"> over the construction of nuclear power plants in the country. But the </w:t>
      </w:r>
      <w:r w:rsidRPr="00DC035E">
        <w:rPr>
          <w:rStyle w:val="StyleUnderline"/>
        </w:rPr>
        <w:t>kingdom has demanded that much of the fuel enrichment and reprocessing cycle remain under its control,</w:t>
      </w:r>
      <w:r>
        <w:t xml:space="preserve"> an idea that has </w:t>
      </w:r>
      <w:r w:rsidRPr="00DC035E">
        <w:rPr>
          <w:rStyle w:val="StyleUnderline"/>
        </w:rPr>
        <w:t>not sat wel</w:t>
      </w:r>
      <w:r w:rsidRPr="00DC035E">
        <w:t xml:space="preserve">l with Washington over concerns that it could allow Riyadh to develop nuclear weapons. But </w:t>
      </w:r>
      <w:r w:rsidRPr="00DC035E">
        <w:rPr>
          <w:rStyle w:val="StyleUnderline"/>
        </w:rPr>
        <w:t>if the Un</w:t>
      </w:r>
      <w:r w:rsidRPr="00DC035E">
        <w:t xml:space="preserve">ited </w:t>
      </w:r>
      <w:r w:rsidRPr="00DC035E">
        <w:rPr>
          <w:rStyle w:val="StyleUnderline"/>
        </w:rPr>
        <w:t>S</w:t>
      </w:r>
      <w:r w:rsidRPr="00DC035E">
        <w:t xml:space="preserve">tates </w:t>
      </w:r>
      <w:r w:rsidRPr="00DC035E">
        <w:rPr>
          <w:rStyle w:val="StyleUnderline"/>
        </w:rPr>
        <w:t>is unwilling to budge on its position, Saudi leaders will certainly consider a deal with China or Russia, which may not adhere to the same standards.</w:t>
      </w:r>
    </w:p>
    <w:p w:rsidR="001238A5" w:rsidRPr="00DC035E" w:rsidRDefault="001238A5" w:rsidP="001238A5">
      <w:pPr>
        <w:rPr>
          <w:rStyle w:val="StyleUnderline"/>
        </w:rPr>
      </w:pPr>
      <w:r>
        <w:t xml:space="preserve">The </w:t>
      </w:r>
      <w:r w:rsidRPr="00DC035E">
        <w:rPr>
          <w:rStyle w:val="StyleUnderline"/>
        </w:rPr>
        <w:t>kingdom's human rights record is also likely to increase the distance</w:t>
      </w:r>
      <w:r>
        <w:t xml:space="preserve"> between Saudi Arabia and the West. The </w:t>
      </w:r>
      <w:r w:rsidRPr="00DC035E">
        <w:rPr>
          <w:rStyle w:val="StyleUnderline"/>
        </w:rPr>
        <w:t>outcry against the Saudi war in Yemen and Khashoggi</w:t>
      </w:r>
      <w:r>
        <w:t xml:space="preserve"> has been </w:t>
      </w:r>
      <w:r w:rsidRPr="00DC035E">
        <w:rPr>
          <w:rStyle w:val="StyleUnderline"/>
        </w:rPr>
        <w:t>growing in the U.S. Congress</w:t>
      </w:r>
      <w:r>
        <w:t xml:space="preserve">. </w:t>
      </w:r>
      <w:r w:rsidRPr="006A01BE">
        <w:t>But no real change in Saudi behavior can be expected as long as oil prices remain low and the kingdom continues to struggle to implement long-term economic reform under Saudi Vision 2030.</w:t>
      </w:r>
      <w:r>
        <w:t xml:space="preserve"> That means that as the U.S. need for a close relationship with Saudi Arabia declines, </w:t>
      </w:r>
      <w:r w:rsidRPr="00DC035E">
        <w:rPr>
          <w:rStyle w:val="StyleUnderline"/>
        </w:rPr>
        <w:t>Washington's responses to such issues are likely to become increasingly harsh.</w:t>
      </w:r>
    </w:p>
    <w:p w:rsidR="001238A5" w:rsidRDefault="001238A5" w:rsidP="001238A5">
      <w:r>
        <w:t xml:space="preserve">While the </w:t>
      </w:r>
      <w:r w:rsidRPr="00DC035E">
        <w:rPr>
          <w:rStyle w:val="StyleUnderline"/>
        </w:rPr>
        <w:t>Saudi-U.S. relationship is not destined to crash,</w:t>
      </w:r>
      <w:r>
        <w:t xml:space="preserve"> it will </w:t>
      </w:r>
      <w:r w:rsidRPr="00DC035E">
        <w:rPr>
          <w:rStyle w:val="StyleUnderline"/>
        </w:rPr>
        <w:t>grow increasingly rocky over the next two decades as the imperatives that brought them together continue to change</w:t>
      </w:r>
      <w:r>
        <w:t xml:space="preserve">. The countries will </w:t>
      </w:r>
      <w:r w:rsidRPr="00DC035E">
        <w:rPr>
          <w:rStyle w:val="StyleUnderline"/>
        </w:rPr>
        <w:t>continue to cooperate on key issues, especially if resurgent transnational terrorist groups like Islamic State or al Qaeda target the West</w:t>
      </w:r>
      <w:r>
        <w:t xml:space="preserve">, again derailing the U.S. pivot to Asia. </w:t>
      </w:r>
      <w:r w:rsidRPr="00DC035E">
        <w:rPr>
          <w:rStyle w:val="StyleUnderline"/>
        </w:rPr>
        <w:t>But in the end, the Saudi-U.S. relationship will always be defined by mutual interests, not mutual values</w:t>
      </w:r>
      <w:r>
        <w:t>. That means that as the global system evolves to a place in which neither needs as much from the other, their friendship is unlikely to be as steadfast.</w:t>
      </w:r>
    </w:p>
    <w:p w:rsidR="001238A5" w:rsidRDefault="001238A5" w:rsidP="001238A5"/>
    <w:p w:rsidR="001238A5" w:rsidRDefault="001238A5" w:rsidP="001238A5">
      <w:pPr>
        <w:pStyle w:val="Heading4"/>
      </w:pPr>
      <w:r>
        <w:t>Realignment inevitable – decreasing US-Saudi economic interdependence and shift towards multipolarity prove</w:t>
      </w:r>
    </w:p>
    <w:p w:rsidR="001238A5" w:rsidRPr="000421EF" w:rsidRDefault="001238A5" w:rsidP="001238A5">
      <w:r w:rsidRPr="003C34C2">
        <w:rPr>
          <w:rStyle w:val="Style13ptBold"/>
        </w:rPr>
        <w:t xml:space="preserve">Bey </w:t>
      </w:r>
      <w:r>
        <w:rPr>
          <w:rStyle w:val="Style13ptBold"/>
        </w:rPr>
        <w:t>19</w:t>
      </w:r>
      <w:r w:rsidRPr="003C34C2">
        <w:rPr>
          <w:rStyle w:val="Style13ptBold"/>
        </w:rPr>
        <w:t>,</w:t>
      </w:r>
      <w:r>
        <w:t xml:space="preserve"> - Senior Global Analyst at Stratfor (Mathew, "Why the U.S. and Saudi Arabia Are Destined to Diverge" Stratfor, 3-14-2019, https://worldview.stratfor.com/article/why-us-and-saudi-arabia-are-destined-diverge) //AL</w:t>
      </w:r>
    </w:p>
    <w:p w:rsidR="001238A5" w:rsidRPr="008C20A8" w:rsidRDefault="001238A5" w:rsidP="001238A5">
      <w:pPr>
        <w:rPr>
          <w:rStyle w:val="StyleUnderline"/>
        </w:rPr>
      </w:pPr>
      <w:r>
        <w:t>President Donald Trump's current enthusiasm for Saudi Arabia notwithstanding,</w:t>
      </w:r>
      <w:r w:rsidRPr="008C20A8">
        <w:rPr>
          <w:rStyle w:val="StyleUnderline"/>
        </w:rPr>
        <w:t xml:space="preserve"> the relationship between the United States and perhaps its most important ally in the Middle East is undergoing a significant transformation. U.S. political pressure on Saudi Arabia is rising, led by a growing congressional discomfort over the Saudi-led intervention in Yemen and the circumstances surrounding the murder of journalist Jamal Khashoggi, but that is just the tip of the iceberg.</w:t>
      </w:r>
    </w:p>
    <w:p w:rsidR="001238A5" w:rsidRPr="00C464B7" w:rsidRDefault="001238A5" w:rsidP="001238A5">
      <w:pPr>
        <w:rPr>
          <w:u w:val="single"/>
        </w:rPr>
      </w:pPr>
      <w:r>
        <w:t xml:space="preserve">Beneath the surface of the politics of the day, </w:t>
      </w:r>
      <w:r w:rsidRPr="00DE3E14">
        <w:rPr>
          <w:rStyle w:val="StyleUnderline"/>
        </w:rPr>
        <w:t>a pair of more significant geopolitical shifts is helping pull the longtime allies apart: the evolution of the global system away from U.S. dominance toward an intensifying, near-peer competition with China, as well as the fundamental reshaping of the global oil and gas markets upon which Saudi Arabia has built its wealth and power.</w:t>
      </w:r>
      <w:r>
        <w:t xml:space="preserve"> As both countries adjust to these changing dynamics, their shared strategic relationship will evolve away from the foundation of oil, counterterrorism and the mutual desire to contain Iran. </w:t>
      </w:r>
      <w:r w:rsidRPr="00080B82">
        <w:rPr>
          <w:rStyle w:val="StyleUnderline"/>
        </w:rPr>
        <w:t>It's likely that, as those changes play out, the countries' future priorities will not align as they have in past decades.</w:t>
      </w:r>
    </w:p>
    <w:p w:rsidR="001238A5" w:rsidRDefault="001238A5" w:rsidP="001238A5">
      <w:r>
        <w:t>A Relationship Built on Pragmatism</w:t>
      </w:r>
    </w:p>
    <w:p w:rsidR="001238A5" w:rsidRDefault="001238A5" w:rsidP="001238A5">
      <w:r>
        <w:t xml:space="preserve">Despite their obvious differences, </w:t>
      </w:r>
      <w:r w:rsidRPr="00EE45AA">
        <w:rPr>
          <w:rStyle w:val="StyleUnderline"/>
        </w:rPr>
        <w:t>Saudi Arabia and the United States have maintained a nearly eight-decade friendship.</w:t>
      </w:r>
      <w:r>
        <w:t xml:space="preserve"> </w:t>
      </w:r>
      <w:r w:rsidRPr="00D2369A">
        <w:rPr>
          <w:rStyle w:val="StyleUnderline"/>
        </w:rPr>
        <w:t>From the beginning, the U.S.-Saudi relationship has rested on mutual needs, not necessarily shared values</w:t>
      </w:r>
      <w:r>
        <w:t>. A meeting in the waning weeks of World War II aboard the USS Quincy between U.S. President Franklin D. Roosevelt and King Abdulaziz (better known in the West as Ibn Saud) set the stage for their countries' close ties. The stark contrast between the lands that they governed could not have been more apparent. Roosevelt, arguably the leader of the world's most powerful and industrially advanced country, had just attended the Yalta Conference, where he helped decide the postwar future of the globe. King Abdulaziz, on the other hand, came from one of the least developed countries in the Middle East, its oil industry still in its infancy.</w:t>
      </w:r>
    </w:p>
    <w:p w:rsidR="001238A5" w:rsidRPr="00544866" w:rsidRDefault="001238A5" w:rsidP="001238A5">
      <w:pPr>
        <w:rPr>
          <w:rStyle w:val="StyleUnderline"/>
        </w:rPr>
      </w:pPr>
      <w:r>
        <w:t xml:space="preserve">Almost three-quarters of a century later, the countries' differences remain just as stark. The United States, which touts one of the world's most liberal economies, is a democracy that prides itself on religious and cultural tolerance. On the other hand, Saudi Arabia, a state that derives legitimacy from a religious foundation, is one of the world's last remaining absolute monarchies with little space for political opposition. Although Saudi Arabia has worked to shed its image of intolerance, there's only so much it can do. Unlike U.S. relationships with allies that possess a shared set of values, such as Canada and the United Kingdom, </w:t>
      </w:r>
      <w:r w:rsidRPr="00544866">
        <w:rPr>
          <w:rStyle w:val="StyleUnderline"/>
        </w:rPr>
        <w:t>Saudi-U.S. ties are based on pragmatism at their core. Although they share interests in certain areas, significant disagreements on others will remain.</w:t>
      </w:r>
    </w:p>
    <w:p w:rsidR="001238A5" w:rsidRDefault="001238A5" w:rsidP="001238A5">
      <w:r>
        <w:t>History has borne this out.</w:t>
      </w:r>
    </w:p>
    <w:p w:rsidR="001238A5" w:rsidRPr="009F599B" w:rsidRDefault="001238A5" w:rsidP="001238A5">
      <w:r w:rsidRPr="009F599B">
        <w:t>At the time of the USS Quincy meeting, Saudi Arabia had been looking to establish a close alliance with an outside patron capable of pushing back against colonial interests in the Middle East. The United Kingdom, which controlled most of the surrounding Middle Eastern territory, certainly eyed the monarchy's newfound oil reserves. The United States, meanwhile, also wanted access to Saudi Arabia's oil but had little desire to forge a colonial empire. This drove the two together, as did mutual opposition to the rise of communism, which threatened the legitimacy of the monarchy. But their relationship over the next three decades was not without its complications. As far as Saudi Arabia was concerned, the United States would not drop its support for Israel and would not budge far enough on the Palestine issue, eventually leading to two oil embargoes.</w:t>
      </w:r>
    </w:p>
    <w:p w:rsidR="001238A5" w:rsidRPr="009F599B" w:rsidRDefault="001238A5" w:rsidP="001238A5">
      <w:r w:rsidRPr="009F599B">
        <w:t>The fall of the shah of Iran in 1979 pushed their relationship in a different direction. This time, the United States and Sunni-dominated Saudi Arabia found themselves on the same side of the issue — with the Shiite-led Islamic Republic of Iran on the other. The Americans and the Saudis still were fighting communists, as their cooperation against the Soviet invasion of Afghanistan evidenced, although once the Soviet Union collapsed, so did the battle against communism as a unifying priority. Just a few years after the Cold War ended, however, another common foe emerged: Iraq's Saddam Hussein. The Gulf War and subsequent U.S. dual containment policy targeting both Iraq and Iran in the 1990s brought the United States and Saudi Arabia closer together. But other events over the years have also pushed them apart. The Iran-Contra affair complicated the relationship in the 1980s, while the rise of the global jihadist movement emanating from the Wahhabism sect, which is closely identified with Saudi Arabia, added another wrinkle, particularly after 9/11.</w:t>
      </w:r>
    </w:p>
    <w:p w:rsidR="001238A5" w:rsidRPr="009F599B" w:rsidRDefault="001238A5" w:rsidP="001238A5">
      <w:r w:rsidRPr="009F599B">
        <w:t>This timeline shows key events in the U.S.-Saudi relationship.</w:t>
      </w:r>
    </w:p>
    <w:p w:rsidR="001238A5" w:rsidRPr="009F599B" w:rsidRDefault="001238A5" w:rsidP="001238A5">
      <w:r w:rsidRPr="009F599B">
        <w:t>For most of their history as allies, Saudi Arabia has needed the United States more than vice versa. From the beginning, King Abdulaziz needed the United States to provide a counterweight to the United Kingdom. Later, the United States provided a powerful buttress girding the monarchy against populist movements, including communism. Today, Saudi Arabia counts on Washington to support its struggle against Iran and help it battle transnational militant groups. At every step, Saudi Arabia has had to appeal to the United States by proving its utility to Washington.</w:t>
      </w:r>
    </w:p>
    <w:p w:rsidR="001238A5" w:rsidRPr="009F599B" w:rsidRDefault="001238A5" w:rsidP="001238A5">
      <w:r w:rsidRPr="009F599B">
        <w:t>A World that is Shaken, not Stirred</w:t>
      </w:r>
    </w:p>
    <w:p w:rsidR="001238A5" w:rsidRDefault="001238A5" w:rsidP="001238A5">
      <w:r w:rsidRPr="009F599B">
        <w:rPr>
          <w:rStyle w:val="StyleUnderline"/>
        </w:rPr>
        <w:t>Two significant geopolitical shifts</w:t>
      </w:r>
      <w:r>
        <w:t xml:space="preserve"> are altering the fundamental way that Saudi Arabia and the United States interact: the </w:t>
      </w:r>
      <w:r w:rsidRPr="009F599B">
        <w:rPr>
          <w:rStyle w:val="StyleUnderline"/>
        </w:rPr>
        <w:t>dramatic transformation in global energy markets and the rise of China,</w:t>
      </w:r>
      <w:r>
        <w:t xml:space="preserve"> which is </w:t>
      </w:r>
      <w:r w:rsidRPr="009F599B">
        <w:rPr>
          <w:rStyle w:val="StyleUnderline"/>
        </w:rPr>
        <w:t>reducing the dominance of the U.S.-led Western order</w:t>
      </w:r>
      <w:r>
        <w:t xml:space="preserve"> that emerged after the Cold War.</w:t>
      </w:r>
    </w:p>
    <w:p w:rsidR="001238A5" w:rsidRPr="009F599B" w:rsidRDefault="001238A5" w:rsidP="001238A5">
      <w:pPr>
        <w:rPr>
          <w:rStyle w:val="StyleUnderline"/>
        </w:rPr>
      </w:pPr>
      <w:r>
        <w:t xml:space="preserve">The </w:t>
      </w:r>
      <w:r w:rsidRPr="009F599B">
        <w:rPr>
          <w:rStyle w:val="StyleUnderline"/>
        </w:rPr>
        <w:t>shale revolution in the United States is driving U.S. crude oil production to record levels</w:t>
      </w:r>
      <w:r>
        <w:t xml:space="preserve"> — more than </w:t>
      </w:r>
      <w:r w:rsidRPr="009F599B">
        <w:rPr>
          <w:rStyle w:val="StyleUnderline"/>
        </w:rPr>
        <w:t>12 million</w:t>
      </w:r>
      <w:r>
        <w:t xml:space="preserve"> barrels per day (bpd) — </w:t>
      </w:r>
      <w:r w:rsidRPr="009F599B">
        <w:rPr>
          <w:rStyle w:val="StyleUnderline"/>
        </w:rPr>
        <w:t xml:space="preserve">far eclipsing the 5 million bpd it produced just a decade ago. </w:t>
      </w:r>
      <w:r>
        <w:t xml:space="preserve">Rystad Energy projects that </w:t>
      </w:r>
      <w:r w:rsidRPr="009F599B">
        <w:rPr>
          <w:rStyle w:val="StyleUnderline"/>
        </w:rPr>
        <w:t>by 2025, the United States will become a net exporter of crude, with production of about 16 million bpd</w:t>
      </w:r>
      <w:r>
        <w:t xml:space="preserve">. And </w:t>
      </w:r>
      <w:r w:rsidRPr="009F599B">
        <w:rPr>
          <w:rStyle w:val="StyleUnderline"/>
        </w:rPr>
        <w:t>2018</w:t>
      </w:r>
      <w:r>
        <w:t xml:space="preserve"> marked the </w:t>
      </w:r>
      <w:r w:rsidRPr="009F599B">
        <w:rPr>
          <w:rStyle w:val="StyleUnderline"/>
        </w:rPr>
        <w:t>first time</w:t>
      </w:r>
      <w:r>
        <w:t xml:space="preserve"> in three decades that the United States </w:t>
      </w:r>
      <w:r w:rsidRPr="009F599B">
        <w:rPr>
          <w:rStyle w:val="StyleUnderline"/>
        </w:rPr>
        <w:t>imported less than 1 million bpd from Saudi Arabia.</w:t>
      </w:r>
    </w:p>
    <w:p w:rsidR="001238A5" w:rsidRDefault="001238A5" w:rsidP="001238A5">
      <w:r w:rsidRPr="009F599B">
        <w:t xml:space="preserve">Unsurprisingly, the </w:t>
      </w:r>
      <w:r w:rsidRPr="009F599B">
        <w:rPr>
          <w:rStyle w:val="StyleUnderline"/>
        </w:rPr>
        <w:t>astronomical rise in U.S. oil production has caused major ripples in global oil markets</w:t>
      </w:r>
      <w:r w:rsidRPr="009F599B">
        <w:t xml:space="preserve">, contributing to the glut that caused oil prices to plummet below $100 a barrel in 2014. Riyadh's desire to balance the </w:t>
      </w:r>
      <w:r w:rsidRPr="009F599B">
        <w:rPr>
          <w:rStyle w:val="StyleUnderline"/>
        </w:rPr>
        <w:t>increasing U.S. supplies</w:t>
      </w:r>
      <w:r w:rsidRPr="009F599B">
        <w:t xml:space="preserve"> has </w:t>
      </w:r>
      <w:r w:rsidRPr="009F599B">
        <w:rPr>
          <w:rStyle w:val="StyleUnderline"/>
        </w:rPr>
        <w:t>prompted it to lead the effort by OPEC and other major producers to trim production</w:t>
      </w:r>
      <w:r>
        <w:t xml:space="preserve"> — something that has </w:t>
      </w:r>
      <w:r w:rsidRPr="009F599B">
        <w:rPr>
          <w:rStyle w:val="StyleUnderline"/>
        </w:rPr>
        <w:t>driven Saudi Arabia closer to Russia</w:t>
      </w:r>
      <w:r>
        <w:t>. The close cooperation that both countries must achieve in order to micromanage oil markets is driving their political cooperation on other levels as well.</w:t>
      </w:r>
    </w:p>
    <w:p w:rsidR="001238A5" w:rsidRDefault="001238A5" w:rsidP="001238A5">
      <w:r>
        <w:t>These graphs show oil production in the United States and Saudi Arabia.</w:t>
      </w:r>
    </w:p>
    <w:p w:rsidR="001238A5" w:rsidRPr="009F599B" w:rsidRDefault="001238A5" w:rsidP="001238A5">
      <w:pPr>
        <w:rPr>
          <w:rStyle w:val="StyleUnderline"/>
        </w:rPr>
      </w:pPr>
      <w:r w:rsidRPr="009F599B">
        <w:rPr>
          <w:rStyle w:val="StyleUnderline"/>
        </w:rPr>
        <w:t>As the United States' thirst for its oil decreases, Saudi Arabia has pivoted more forcefully to Asia to find alternative markets. Increasing Chinese consumption and falling production make it an attractive substitute</w:t>
      </w:r>
      <w:r>
        <w:t xml:space="preserve">. Thus, </w:t>
      </w:r>
      <w:r w:rsidRPr="009F599B">
        <w:rPr>
          <w:rStyle w:val="StyleUnderline"/>
        </w:rPr>
        <w:t>China</w:t>
      </w:r>
      <w:r>
        <w:t xml:space="preserve">, along with the rest of Asia, </w:t>
      </w:r>
      <w:r w:rsidRPr="009F599B">
        <w:rPr>
          <w:rStyle w:val="StyleUnderline"/>
        </w:rPr>
        <w:t>represents Saudi Arabia's oil market of the future</w:t>
      </w:r>
      <w:r>
        <w:t xml:space="preserve">. And </w:t>
      </w:r>
      <w:r w:rsidRPr="009F599B">
        <w:rPr>
          <w:rStyle w:val="StyleUnderline"/>
        </w:rPr>
        <w:t>as with Russia, the growing economic interdependence is driving political cooperation at the highest level between Riyadh and Beijing.</w:t>
      </w:r>
    </w:p>
    <w:p w:rsidR="001238A5" w:rsidRDefault="001238A5" w:rsidP="001238A5">
      <w:r>
        <w:t>To be clear, even though U.S. dependence on oil from Saudi Arabia and the Middle East has fallen, that does not mean that it is losing significant interest in maintaining stable energy production in the region. Any crisis in the Middle East that would reverberate through the global economy would bring the United States – which is deeply tied to the global financial system – down with it. Beyond 2030, however, even this could shift as alternative energy sources, electric vehicles and battery technology continue to alter the structure of energy geopolitics.</w:t>
      </w:r>
    </w:p>
    <w:p w:rsidR="001238A5" w:rsidRDefault="001238A5" w:rsidP="001238A5">
      <w:r>
        <w:t>Toward a Multipolar World</w:t>
      </w:r>
    </w:p>
    <w:p w:rsidR="001238A5" w:rsidRPr="009F599B" w:rsidRDefault="001238A5" w:rsidP="001238A5">
      <w:pPr>
        <w:rPr>
          <w:rStyle w:val="StyleUnderline"/>
        </w:rPr>
      </w:pPr>
      <w:r w:rsidRPr="009F599B">
        <w:rPr>
          <w:rStyle w:val="StyleUnderline"/>
        </w:rPr>
        <w:t>After the Cold War ended</w:t>
      </w:r>
      <w:r>
        <w:t xml:space="preserve">, </w:t>
      </w:r>
      <w:r w:rsidRPr="009F599B">
        <w:rPr>
          <w:rStyle w:val="StyleUnderline"/>
        </w:rPr>
        <w:t>the United States was left standing as the global system's dominant power. But with China's emergence, that is evolving into a more multipolar structure</w:t>
      </w:r>
      <w:r>
        <w:t xml:space="preserve">, and the United States has, </w:t>
      </w:r>
      <w:r w:rsidRPr="009F599B">
        <w:rPr>
          <w:rStyle w:val="StyleUnderline"/>
        </w:rPr>
        <w:t>naturally, refocused its attention on countering its rising rival.</w:t>
      </w:r>
      <w:r>
        <w:t xml:space="preserve"> This </w:t>
      </w:r>
      <w:r w:rsidRPr="009F599B">
        <w:rPr>
          <w:rStyle w:val="StyleUnderline"/>
        </w:rPr>
        <w:t>includes</w:t>
      </w:r>
      <w:r>
        <w:t xml:space="preserve"> not only </w:t>
      </w:r>
      <w:r w:rsidRPr="009F599B">
        <w:rPr>
          <w:rStyle w:val="StyleUnderline"/>
        </w:rPr>
        <w:t>economic competition</w:t>
      </w:r>
      <w:r>
        <w:t xml:space="preserve"> – as the trade war represents – </w:t>
      </w:r>
      <w:r w:rsidRPr="009F599B">
        <w:rPr>
          <w:rStyle w:val="StyleUnderline"/>
        </w:rPr>
        <w:t>but also shifting its security posture away from places like the Middle East to free resources to manage the burgeoning great power competition.</w:t>
      </w:r>
    </w:p>
    <w:p w:rsidR="001238A5" w:rsidRDefault="001238A5" w:rsidP="001238A5">
      <w:r>
        <w:t xml:space="preserve">In fact, it is this </w:t>
      </w:r>
      <w:r w:rsidRPr="009F599B">
        <w:rPr>
          <w:rStyle w:val="StyleUnderline"/>
        </w:rPr>
        <w:t>shift in focus, especially the U.S. overtures to Iran under</w:t>
      </w:r>
      <w:r>
        <w:t xml:space="preserve"> President Barack </w:t>
      </w:r>
      <w:r w:rsidRPr="009F599B">
        <w:rPr>
          <w:rStyle w:val="StyleUnderline"/>
        </w:rPr>
        <w:t>Obama, that concerns the Saudis the most</w:t>
      </w:r>
      <w:r>
        <w:t>. For Obama, striking the nuclear deal with Iran meant reducing the risk that yet another Middle Eastern conflict would draw in the United States. But for Saudi Arabia, the deal meant losing its close U.S. support in its campaign against its regional nemesis. With a new administration in the White House came a shift in U.S. attitude back toward more hostile relations with the Islamic republic. Over the next two decades, however, the prospect of at least a partial normalization with Iran will present a tantalizing option for U.S. presidents as national priorities continue to change.</w:t>
      </w:r>
    </w:p>
    <w:p w:rsidR="001238A5" w:rsidRDefault="001238A5" w:rsidP="001238A5">
      <w:r>
        <w:t xml:space="preserve">The </w:t>
      </w:r>
      <w:r w:rsidRPr="009F599B">
        <w:rPr>
          <w:rStyle w:val="StyleUnderline"/>
        </w:rPr>
        <w:t>new normal of relations with the United States will present a difficult adjustment for most regional powers like Saudi Arabia. Absent an emerging need, Riyadh may find itself filling a lesser role in the grand U.S. strategy</w:t>
      </w:r>
      <w:r>
        <w:t xml:space="preserve"> than it has for nearly a century. </w:t>
      </w:r>
      <w:r w:rsidRPr="009F599B">
        <w:rPr>
          <w:rStyle w:val="StyleUnderline"/>
        </w:rPr>
        <w:t>Saudi Arabia's increasing economic interconnectivity with China and Russia may also mean that soon, for the first time since that initial meeting between FDR and King Abdulaziz, the kingdom may find itself dropping down the list of U.S. strategic partners.</w:t>
      </w:r>
    </w:p>
    <w:p w:rsidR="001238A5" w:rsidRDefault="001238A5" w:rsidP="001238A5">
      <w:r w:rsidRPr="009F599B">
        <w:rPr>
          <w:rStyle w:val="StyleUnderline"/>
        </w:rPr>
        <w:t>Unlike U.S. relationships with allies that possess a similar set of values, Saudi-U.S. ties at their core are based on pragmatism</w:t>
      </w:r>
      <w:r>
        <w:t>.</w:t>
      </w:r>
    </w:p>
    <w:p w:rsidR="001238A5" w:rsidRDefault="001238A5" w:rsidP="001238A5"/>
    <w:p w:rsidR="001238A5" w:rsidRDefault="001238A5" w:rsidP="001238A5"/>
    <w:p w:rsidR="001238A5" w:rsidRDefault="001238A5" w:rsidP="001238A5">
      <w:pPr>
        <w:pStyle w:val="Heading4"/>
      </w:pPr>
      <w:r>
        <w:t>Congress opposition overwhelms Trump support for Saudi Arabia – bipartisan consensus</w:t>
      </w:r>
    </w:p>
    <w:p w:rsidR="001238A5" w:rsidRPr="00580089" w:rsidRDefault="001238A5" w:rsidP="001238A5">
      <w:r w:rsidRPr="003B74C5">
        <w:rPr>
          <w:rStyle w:val="Style13ptBold"/>
        </w:rPr>
        <w:t>Ward 6-10</w:t>
      </w:r>
      <w:r>
        <w:t>, -  associate director in the Atlantic Council's Brent Scowcroft Center on International Security where he worked on military issues and US foreign policy (Alex, "A new bipartisan effort could damage closer US-Saudi ties" Vox, 6-10-2019, https://www.vox.com/2019/6/10/18659434/usa-saudi-arabia-trump-mbs-weapons-murphy-young) //AL</w:t>
      </w:r>
    </w:p>
    <w:p w:rsidR="001238A5" w:rsidRDefault="001238A5" w:rsidP="001238A5">
      <w:r>
        <w:t xml:space="preserve">CHECKS AND BALANCES: The </w:t>
      </w:r>
      <w:r w:rsidRPr="001022BE">
        <w:rPr>
          <w:rStyle w:val="StyleUnderline"/>
        </w:rPr>
        <w:t>Trump</w:t>
      </w:r>
      <w:r>
        <w:t xml:space="preserve"> administration </w:t>
      </w:r>
      <w:r w:rsidRPr="001022BE">
        <w:rPr>
          <w:rStyle w:val="StyleUnderline"/>
        </w:rPr>
        <w:t>has made good use of executive actions to advance its priorities on immigration, the environment and foreign policy</w:t>
      </w:r>
      <w:r>
        <w:t>.</w:t>
      </w:r>
    </w:p>
    <w:p w:rsidR="001238A5" w:rsidRDefault="001238A5" w:rsidP="001238A5">
      <w:r w:rsidRPr="001022BE">
        <w:rPr>
          <w:rStyle w:val="StyleUnderline"/>
        </w:rPr>
        <w:t>But Congress,</w:t>
      </w:r>
      <w:r>
        <w:t xml:space="preserve"> </w:t>
      </w:r>
      <w:r w:rsidRPr="001022BE">
        <w:rPr>
          <w:rStyle w:val="StyleUnderline"/>
        </w:rPr>
        <w:t>including some Republicans, is trying to strike back,</w:t>
      </w:r>
      <w:r>
        <w:t xml:space="preserve"> </w:t>
      </w:r>
      <w:r w:rsidRPr="001022BE">
        <w:rPr>
          <w:rStyle w:val="StyleUnderline"/>
        </w:rPr>
        <w:t xml:space="preserve">especially on </w:t>
      </w:r>
      <w:r>
        <w:t xml:space="preserve">the fraught issue of </w:t>
      </w:r>
      <w:r w:rsidRPr="001022BE">
        <w:rPr>
          <w:rStyle w:val="StyleUnderline"/>
        </w:rPr>
        <w:t>Saudi Arabia</w:t>
      </w:r>
      <w:r>
        <w:t>. Sunday marked the eight-month anniversary of the murder of Washington Post contributing columnist Jamal Khashoggi at the hands of the kingdom, and its ruler Mohammed bin Salman, according to the CIA.</w:t>
      </w:r>
    </w:p>
    <w:p w:rsidR="001238A5" w:rsidRDefault="001238A5" w:rsidP="001238A5">
      <w:r>
        <w:t xml:space="preserve">Yet: </w:t>
      </w:r>
      <w:r w:rsidRPr="001022BE">
        <w:rPr>
          <w:rStyle w:val="StyleUnderline"/>
        </w:rPr>
        <w:t>The administration green lit an $8 billion arms sale to Saudi Arabia</w:t>
      </w:r>
      <w:r>
        <w:t xml:space="preserve"> in May </w:t>
      </w:r>
      <w:r w:rsidRPr="001022BE">
        <w:rPr>
          <w:rStyle w:val="StyleUnderline"/>
        </w:rPr>
        <w:t>by using emergency powers</w:t>
      </w:r>
      <w:r>
        <w:t xml:space="preserve"> allowing the president to sidestep lawmakers' power to approve arms deals. It's the most recent move by the administration that has incensed lawmakers over U.S.- Saudi Arabia relations.</w:t>
      </w:r>
    </w:p>
    <w:p w:rsidR="001238A5" w:rsidRPr="001022BE" w:rsidRDefault="001238A5" w:rsidP="001238A5">
      <w:pPr>
        <w:rPr>
          <w:rStyle w:val="StyleUnderline"/>
        </w:rPr>
      </w:pPr>
      <w:r>
        <w:t xml:space="preserve">In Secretary of State Mike </w:t>
      </w:r>
      <w:r w:rsidRPr="001022BE">
        <w:rPr>
          <w:rStyle w:val="StyleUnderline"/>
        </w:rPr>
        <w:t>Pompeo's notification of the decision to use the emergency loophole in the Arms Export Control Act</w:t>
      </w:r>
      <w:r>
        <w:t>, he cited the threat of Iran as cause for the "</w:t>
      </w:r>
      <w:r w:rsidRPr="001022BE">
        <w:rPr>
          <w:rStyle w:val="StyleUnderline"/>
        </w:rPr>
        <w:t>immediate sale to deter further the malign influence of the government of Iran throughout the Middle East region."</w:t>
      </w:r>
    </w:p>
    <w:p w:rsidR="001238A5" w:rsidRDefault="001238A5" w:rsidP="001238A5">
      <w:r>
        <w:t xml:space="preserve">Checks and balances: </w:t>
      </w:r>
      <w:r w:rsidRPr="001022BE">
        <w:rPr>
          <w:rStyle w:val="StyleUnderline"/>
        </w:rPr>
        <w:t>Blocking arms sales is not the easiest task for Congress but Democrats on the Senate Foreign Relations Committee are currently contemplating next steps to halt the administration's deal</w:t>
      </w:r>
      <w:r>
        <w:t>.</w:t>
      </w:r>
    </w:p>
    <w:p w:rsidR="001238A5" w:rsidRDefault="001238A5" w:rsidP="001238A5">
      <w:r>
        <w:t xml:space="preserve">"We are </w:t>
      </w:r>
      <w:r w:rsidRPr="001022BE">
        <w:rPr>
          <w:rStyle w:val="StyleUnderline"/>
        </w:rPr>
        <w:t>actively examining our options to force additional votes in the Senate," Sen.</w:t>
      </w:r>
      <w:r>
        <w:t xml:space="preserve"> Chris </w:t>
      </w:r>
      <w:r w:rsidRPr="001022BE">
        <w:rPr>
          <w:rStyle w:val="StyleUnderline"/>
        </w:rPr>
        <w:t>Murphy</w:t>
      </w:r>
      <w:r>
        <w:t xml:space="preserve">,(D-Conn.), who serves on Foreign Relations, told Power Up. "So we haven't come to any conclusion yet but we're </w:t>
      </w:r>
      <w:r w:rsidRPr="001022BE">
        <w:rPr>
          <w:rStyle w:val="StyleUnderline"/>
        </w:rPr>
        <w:t>looking for other mechanisms by which we can bring [a] privileged resolution before the Senate.</w:t>
      </w:r>
      <w:r>
        <w:t xml:space="preserve"> It may not exist but we are working that angle."</w:t>
      </w:r>
    </w:p>
    <w:p w:rsidR="001238A5" w:rsidRDefault="001238A5" w:rsidP="001238A5">
      <w:r>
        <w:t>"The president is gradually erasing Article One of the Constitution and it doesn't seem like Senate Republicans really care -- especially on the question of foreign policy," Murphy added.</w:t>
      </w:r>
    </w:p>
    <w:p w:rsidR="001238A5" w:rsidRDefault="001238A5" w:rsidP="001238A5">
      <w:r>
        <w:t>ON THE RECORD: Republican lawmakers have stayed mostly silent as Trump flexed some serious executive muscle by declaring a national emergency at the border, and tries to shuffle money appropriated by Congress for other purposes to build his border wall.</w:t>
      </w:r>
    </w:p>
    <w:p w:rsidR="001238A5" w:rsidRPr="001022BE" w:rsidRDefault="001238A5" w:rsidP="001238A5">
      <w:pPr>
        <w:rPr>
          <w:rStyle w:val="StyleUnderline"/>
        </w:rPr>
      </w:pPr>
      <w:r>
        <w:t xml:space="preserve">But </w:t>
      </w:r>
      <w:r w:rsidRPr="001022BE">
        <w:rPr>
          <w:rStyle w:val="StyleUnderline"/>
        </w:rPr>
        <w:t>opposition to the congressional end run on the Saudi arms sale comes from both Democrats and Republicans, including Sens</w:t>
      </w:r>
      <w:r>
        <w:t xml:space="preserve">. Marco </w:t>
      </w:r>
      <w:r w:rsidRPr="001022BE">
        <w:rPr>
          <w:rStyle w:val="StyleUnderline"/>
        </w:rPr>
        <w:t>Rubio</w:t>
      </w:r>
      <w:r>
        <w:t xml:space="preserve"> (R-Fla.) and Lindsey </w:t>
      </w:r>
      <w:r w:rsidRPr="001022BE">
        <w:rPr>
          <w:rStyle w:val="StyleUnderline"/>
        </w:rPr>
        <w:t>Graham</w:t>
      </w:r>
      <w:r>
        <w:t xml:space="preserve"> (R-S.C.). And it </w:t>
      </w:r>
      <w:r w:rsidRPr="001022BE">
        <w:rPr>
          <w:rStyle w:val="StyleUnderline"/>
        </w:rPr>
        <w:t>will be a true test of whether Republicans are serious when it comes to reevaluating the American relationship with Saudi Arabia in the wake of Khashoggi's murder.</w:t>
      </w:r>
    </w:p>
    <w:p w:rsidR="001238A5" w:rsidRPr="00B77BEC" w:rsidRDefault="001238A5" w:rsidP="001238A5">
      <w:pPr>
        <w:rPr>
          <w:rStyle w:val="StyleUnderline"/>
        </w:rPr>
      </w:pPr>
      <w:r>
        <w:t xml:space="preserve">This spring, the </w:t>
      </w:r>
      <w:r w:rsidRPr="001022BE">
        <w:rPr>
          <w:rStyle w:val="StyleUnderline"/>
        </w:rPr>
        <w:t>House and Senate passed legislation to cut off U.S. support and military assistance for the Saudi-led coalition in Yemen's civil war</w:t>
      </w:r>
      <w:r>
        <w:t xml:space="preserve">. However, </w:t>
      </w:r>
      <w:r w:rsidRPr="00B77BEC">
        <w:rPr>
          <w:rStyle w:val="StyleUnderline"/>
        </w:rPr>
        <w:t>the Senate ultimately fell short of the votes needed to override Trump's veto of the legislation.</w:t>
      </w:r>
    </w:p>
    <w:p w:rsidR="001238A5" w:rsidRPr="00B77BEC" w:rsidRDefault="001238A5" w:rsidP="001238A5">
      <w:pPr>
        <w:rPr>
          <w:rStyle w:val="StyleUnderline"/>
        </w:rPr>
      </w:pPr>
      <w:r w:rsidRPr="00B77BEC">
        <w:rPr>
          <w:rStyle w:val="StyleUnderline"/>
        </w:rPr>
        <w:t>Lawmakers embraced the measure after</w:t>
      </w:r>
      <w:r>
        <w:t xml:space="preserve"> the </w:t>
      </w:r>
      <w:r w:rsidRPr="00B77BEC">
        <w:rPr>
          <w:rStyle w:val="StyleUnderline"/>
        </w:rPr>
        <w:t>Trump</w:t>
      </w:r>
      <w:r>
        <w:t xml:space="preserve"> administration </w:t>
      </w:r>
      <w:r w:rsidRPr="00B77BEC">
        <w:rPr>
          <w:rStyle w:val="StyleUnderline"/>
        </w:rPr>
        <w:t>failed to condemn the killing of Khashoggi</w:t>
      </w:r>
      <w:r>
        <w:t xml:space="preserve">, which U.S. intelligence thinks was spearheaded by MBS, </w:t>
      </w:r>
      <w:r w:rsidRPr="00B77BEC">
        <w:rPr>
          <w:rStyle w:val="StyleUnderline"/>
        </w:rPr>
        <w:t>along with rising concerns about Saudi involvement in the world's worst humanitarian crisis.</w:t>
      </w:r>
    </w:p>
    <w:p w:rsidR="001238A5" w:rsidRDefault="001238A5" w:rsidP="001238A5">
      <w:r>
        <w:t xml:space="preserve">The </w:t>
      </w:r>
      <w:r w:rsidRPr="00B77BEC">
        <w:rPr>
          <w:rStyle w:val="StyleUnderline"/>
        </w:rPr>
        <w:t>Senate has approved separate symbolic resolutions holding MBS personally responsible for Khashoggi's death.</w:t>
      </w:r>
    </w:p>
    <w:p w:rsidR="001238A5" w:rsidRDefault="001238A5" w:rsidP="001238A5">
      <w:r>
        <w:t xml:space="preserve">The </w:t>
      </w:r>
      <w:r w:rsidRPr="00B77BEC">
        <w:rPr>
          <w:rStyle w:val="StyleUnderline"/>
        </w:rPr>
        <w:t>administration also blew a deadline in February to submit a report to Congress under the Magnitsky Act to determine whether MBS was responsible</w:t>
      </w:r>
      <w:r>
        <w:t xml:space="preserve"> for Khashoggi's killing.</w:t>
      </w:r>
    </w:p>
    <w:p w:rsidR="001238A5" w:rsidRDefault="001238A5" w:rsidP="001238A5">
      <w:r>
        <w:t xml:space="preserve">A MANUFACTURED EMERGENCY: </w:t>
      </w:r>
      <w:r w:rsidRPr="00B77BEC">
        <w:rPr>
          <w:rStyle w:val="StyleUnderline"/>
        </w:rPr>
        <w:t>Murphy accused the administration of "creating a set of emergency circumstances" with regards to Iranian behavior to circumvent Congress for major arms sales</w:t>
      </w:r>
      <w:r>
        <w:t>. The escalating tension with Iran, according to Murphy, stems from the administration's withdrawal from the Iranian nuclear deal and designation of the Islamic Revolutionary Guard Corps as a terrorist group.</w:t>
      </w:r>
    </w:p>
    <w:p w:rsidR="001238A5" w:rsidRPr="00B77BEC" w:rsidRDefault="001238A5" w:rsidP="001238A5">
      <w:pPr>
        <w:rPr>
          <w:rStyle w:val="StyleUnderline"/>
        </w:rPr>
      </w:pPr>
      <w:r w:rsidRPr="00B77BEC">
        <w:rPr>
          <w:rStyle w:val="StyleUnderline"/>
        </w:rPr>
        <w:t>Murphy wants to use the appropriations process to halt the arms sale to Saudi Arabia by offering an amendment to strip in the Senate Appropriations Committee to strip the deal from an upcoming spending bill.</w:t>
      </w:r>
    </w:p>
    <w:p w:rsidR="001238A5" w:rsidRDefault="001238A5" w:rsidP="001238A5">
      <w:r>
        <w:t>"</w:t>
      </w:r>
      <w:r w:rsidRPr="00B77BEC">
        <w:rPr>
          <w:rStyle w:val="StyleUnderline"/>
        </w:rPr>
        <w:t>Republicans</w:t>
      </w:r>
      <w:r>
        <w:t xml:space="preserve"> on that committee </w:t>
      </w:r>
      <w:r w:rsidRPr="00B77BEC">
        <w:rPr>
          <w:rStyle w:val="StyleUnderline"/>
        </w:rPr>
        <w:t>have also been critical of the president's decision to do an end around on Congress</w:t>
      </w:r>
      <w:r>
        <w:t>," Murphy said. "But we will see how they vote."</w:t>
      </w:r>
    </w:p>
    <w:p w:rsidR="001238A5" w:rsidRDefault="001238A5" w:rsidP="001238A5">
      <w:r>
        <w:t xml:space="preserve">"My office is </w:t>
      </w:r>
      <w:r w:rsidRPr="00B77BEC">
        <w:rPr>
          <w:rStyle w:val="StyleUnderline"/>
        </w:rPr>
        <w:t>exploring other legal avenues and other means to force a vote in the Senate</w:t>
      </w:r>
      <w:r>
        <w:t xml:space="preserve">. But it </w:t>
      </w:r>
      <w:r w:rsidRPr="00B77BEC">
        <w:rPr>
          <w:rStyle w:val="StyleUnderline"/>
        </w:rPr>
        <w:t>may be that the appropriations process is the place we put Republicans on record</w:t>
      </w:r>
      <w:r>
        <w:t>," Murphy added.</w:t>
      </w:r>
    </w:p>
    <w:p w:rsidR="001238A5" w:rsidRDefault="001238A5" w:rsidP="001238A5">
      <w:r>
        <w:t xml:space="preserve">The </w:t>
      </w:r>
      <w:r w:rsidRPr="00B77BEC">
        <w:rPr>
          <w:rStyle w:val="StyleUnderline"/>
        </w:rPr>
        <w:t>Connecticut senator was skeptical, however</w:t>
      </w:r>
      <w:r>
        <w:t>, of whether his GOP colleagues would follow through on their rhetoric and expressed frustration with the pace of legislation being pushed through the Foreign Relations Committee by Chairman James E. Risch (R-Idaho).</w:t>
      </w:r>
    </w:p>
    <w:p w:rsidR="001238A5" w:rsidRDefault="001238A5" w:rsidP="001238A5">
      <w:pPr>
        <w:rPr>
          <w:rStyle w:val="StyleUnderline"/>
        </w:rPr>
      </w:pPr>
      <w:r w:rsidRPr="00B77BEC">
        <w:rPr>
          <w:rStyle w:val="StyleUnderline"/>
        </w:rPr>
        <w:t>Murphy argued</w:t>
      </w:r>
      <w:r>
        <w:t xml:space="preserve">, like many others, </w:t>
      </w:r>
      <w:r w:rsidRPr="00B77BEC">
        <w:rPr>
          <w:rStyle w:val="StyleUnderline"/>
        </w:rPr>
        <w:t>that if Senate Republicans continue to take "punch after punch" from Trump and "never punch back" that Congress's power will be irrevocably diminished.</w:t>
      </w:r>
    </w:p>
    <w:p w:rsidR="001238A5" w:rsidRDefault="001238A5" w:rsidP="001238A5">
      <w:pPr>
        <w:rPr>
          <w:rStyle w:val="StyleUnderline"/>
        </w:rPr>
      </w:pPr>
    </w:p>
    <w:p w:rsidR="001238A5" w:rsidRDefault="001238A5" w:rsidP="001238A5">
      <w:pPr>
        <w:pStyle w:val="Heading4"/>
      </w:pPr>
      <w:r>
        <w:t>US-Saudi relations declining now</w:t>
      </w:r>
    </w:p>
    <w:p w:rsidR="001238A5" w:rsidRPr="00C76705" w:rsidRDefault="001238A5" w:rsidP="001238A5">
      <w:r w:rsidRPr="004F7A6A">
        <w:rPr>
          <w:rStyle w:val="Style13ptBold"/>
        </w:rPr>
        <w:t>Hannah ‘19</w:t>
      </w:r>
      <w:r>
        <w:t>, - senior fellow at the Foundation for Defense of Democracies, focusing on U.S. strategy. He served as Vice President Dick Cheney’s national security advisor from 2005 to 2009. During the first term of President George W. Bush (2001 to 2004), he was Vice President Cheney’s deputy national security advisor for the Middle East. Hannah worked as a senior advisor to Secretary of State Warren Christopher during the Bill Clinton administration, and as a member of Secretary of State James Baker’s Policy Planning Staff during the presidency of George H. W. Bush. Hannah has also served as deputy director and senior fellow at the Washington Institute for Near East Policy, and has practiced law, specializing in international dispute resolution. (John, "Trump Should Salvage U.S.-Saudi Relations" Foreign Policy, 3-27-19, https://foreignpolicy.com/2019/03/27/trump-should-salvage-u-s-saudi-relations/) //AL</w:t>
      </w:r>
    </w:p>
    <w:p w:rsidR="001238A5" w:rsidRPr="00BB6ACF" w:rsidRDefault="001238A5" w:rsidP="001238A5">
      <w:r>
        <w:t xml:space="preserve">Thanks to Mohammed bin Salman’s recklessness, </w:t>
      </w:r>
      <w:r w:rsidRPr="00C76705">
        <w:rPr>
          <w:rStyle w:val="StyleUnderline"/>
        </w:rPr>
        <w:t>U.S.-Saudi relations have entered a particularly treacherous period, certainly the most difficult since the 9/11 attacks</w:t>
      </w:r>
      <w:r>
        <w:t xml:space="preserve">. </w:t>
      </w:r>
      <w:r w:rsidRPr="00C76705">
        <w:rPr>
          <w:rStyle w:val="StyleUnderline"/>
        </w:rPr>
        <w:t>Dynamics at work in both Riyadh and Washington could easily make things much worse</w:t>
      </w:r>
      <w:r>
        <w:t xml:space="preserve">. It’s </w:t>
      </w:r>
      <w:r w:rsidRPr="00C76705">
        <w:rPr>
          <w:rStyle w:val="StyleUnderline"/>
        </w:rPr>
        <w:t>up to the administration to prevent the situation from spiraling out of control</w:t>
      </w:r>
      <w:r>
        <w:t xml:space="preserve">, first by accurately assessing the situation, and then by </w:t>
      </w:r>
      <w:r w:rsidRPr="00C76705">
        <w:rPr>
          <w:rStyle w:val="StyleUnderline"/>
        </w:rPr>
        <w:t>executing a concerted strategy with both the Saudis and Congress to mitigate the escalating risks to the broader partnership</w:t>
      </w:r>
      <w:r>
        <w:t xml:space="preserve">. It will require a level of </w:t>
      </w:r>
      <w:r w:rsidRPr="00BB5D44">
        <w:rPr>
          <w:rStyle w:val="StyleUnderline"/>
        </w:rPr>
        <w:t>sustained diplomatic engagement, focus, and discipline, led by Trump</w:t>
      </w:r>
      <w:r>
        <w:t xml:space="preserve"> himself, that the administration has rarely displayed over the past two years, and virtually not at all when it comes to constraining Mohammed bin Salman. That needs to change, and quickly—lest Washington discover the unpleasant reality that as bad as the Middle East can be when the United States is closely tied to the Saudis, the region is capable of getting even worse when it is not.</w:t>
      </w:r>
    </w:p>
    <w:p w:rsidR="001238A5" w:rsidRDefault="001238A5" w:rsidP="001238A5"/>
    <w:p w:rsidR="001238A5" w:rsidRDefault="001238A5" w:rsidP="001238A5">
      <w:pPr>
        <w:pStyle w:val="Heading4"/>
      </w:pPr>
      <w:r>
        <w:t>Saudi Arabia’s competition with Turkey and Iran makes shifting Eastward nearly impossible</w:t>
      </w:r>
    </w:p>
    <w:p w:rsidR="001238A5" w:rsidRDefault="001238A5" w:rsidP="001238A5">
      <w:r w:rsidRPr="007B28DE">
        <w:rPr>
          <w:rStyle w:val="Style13ptBold"/>
        </w:rPr>
        <w:t>Ding and Zhao ‘1</w:t>
      </w:r>
      <w:r>
        <w:rPr>
          <w:rStyle w:val="Style13ptBold"/>
        </w:rPr>
        <w:t>8</w:t>
      </w:r>
      <w:r>
        <w:t>, - *Professor and doctoral supervisor at the Middle East Studies Institute at Shanghai International Studies University AND ** international relations and public affairs researcher at the Middle East Studies Institute at Shanghai International Studies University (Jun and Qian, "The Diplomatic Strategy of GCC States: A Case Study of Saudi Arabia’s Recent Changing Diplomacy" Asian Journal of Middle Eastern and Islamic Studies Volume 12, 2018 - Issue 4) //AL</w:t>
      </w:r>
    </w:p>
    <w:p w:rsidR="001238A5" w:rsidRDefault="001238A5" w:rsidP="001238A5">
      <w:r>
        <w:t xml:space="preserve">In recent years, </w:t>
      </w:r>
      <w:r w:rsidRPr="00D66801">
        <w:rPr>
          <w:rStyle w:val="StyleUnderline"/>
        </w:rPr>
        <w:t xml:space="preserve">Saudi Arabia </w:t>
      </w:r>
      <w:r w:rsidRPr="007F2BFD">
        <w:t>has been</w:t>
      </w:r>
      <w:r w:rsidRPr="00D66801">
        <w:rPr>
          <w:rStyle w:val="StyleUnderline"/>
        </w:rPr>
        <w:t xml:space="preserve"> deeply involved in unsustainable chaos in Yemen and Syria. Riyadh, </w:t>
      </w:r>
      <w:r w:rsidRPr="007F2BFD">
        <w:t xml:space="preserve">has suffered continuous missile attacks from Yemen, and </w:t>
      </w:r>
      <w:r w:rsidRPr="007F2BFD">
        <w:rPr>
          <w:rStyle w:val="StyleUnderline"/>
        </w:rPr>
        <w:t>the</w:t>
      </w:r>
      <w:r>
        <w:t xml:space="preserve"> </w:t>
      </w:r>
      <w:r w:rsidRPr="00D66801">
        <w:rPr>
          <w:rStyle w:val="StyleUnderline"/>
        </w:rPr>
        <w:t xml:space="preserve">security crisis continues to deepen. </w:t>
      </w:r>
      <w:r w:rsidRPr="007F2BFD">
        <w:t>Meanwhile,</w:t>
      </w:r>
      <w:r>
        <w:t xml:space="preserve"> </w:t>
      </w:r>
      <w:r w:rsidRPr="00D66801">
        <w:rPr>
          <w:rStyle w:val="StyleUnderline"/>
        </w:rPr>
        <w:t>with the increasing tensions with Iran, it also entered competition openly and secretly with Turkey, the great power in the region</w:t>
      </w:r>
      <w:r>
        <w:t xml:space="preserve">. When Crown Prince Muhammad Bin Salman visited Egypt in April 2018, </w:t>
      </w:r>
      <w:r w:rsidRPr="00D66801">
        <w:rPr>
          <w:rStyle w:val="StyleUnderline"/>
        </w:rPr>
        <w:t>he even publicly described Iran, Turkey and extremist forces as the ‘Evil Triangle’ in the Middle East</w:t>
      </w:r>
      <w:r>
        <w:t xml:space="preserve">. In addition, he </w:t>
      </w:r>
      <w:r w:rsidRPr="00D66801">
        <w:rPr>
          <w:rStyle w:val="StyleUnderline"/>
        </w:rPr>
        <w:t>accused the highest spiritual leader of Iran of being the new ‘Hitler</w:t>
      </w:r>
      <w:r>
        <w:t xml:space="preserve">’ in the Middle East </w:t>
      </w:r>
      <w:r w:rsidRPr="007B28DE">
        <w:rPr>
          <w:rStyle w:val="StyleUnderline"/>
        </w:rPr>
        <w:t xml:space="preserve">and claimed that Saudi Arabia would launch a war against Iran in the </w:t>
      </w:r>
      <w:r w:rsidRPr="007B28DE">
        <w:t>future</w:t>
      </w:r>
      <w:r>
        <w:t>. Iran responded that this showed that the Crown Prince was immature in politics, warning him not to forget about the lesson of the war launched by Iraq’s former President Saddam Hussein.8</w:t>
      </w:r>
    </w:p>
    <w:p w:rsidR="001238A5" w:rsidRDefault="001238A5" w:rsidP="001238A5">
      <w:pPr>
        <w:rPr>
          <w:rStyle w:val="StyleUnderline"/>
        </w:rPr>
      </w:pPr>
      <w:r w:rsidRPr="007B28DE">
        <w:rPr>
          <w:rStyle w:val="StyleUnderline"/>
        </w:rPr>
        <w:t xml:space="preserve">The </w:t>
      </w:r>
      <w:r w:rsidRPr="007F2BFD">
        <w:t xml:space="preserve">new Crown </w:t>
      </w:r>
      <w:r w:rsidRPr="007B28DE">
        <w:rPr>
          <w:rStyle w:val="StyleUnderline"/>
        </w:rPr>
        <w:t xml:space="preserve">Prince's obtrusive remarks show his aggressiveness against neighboring diplomacy and its eagerness to compete for the leading position </w:t>
      </w:r>
      <w:r w:rsidRPr="007F2BFD">
        <w:rPr>
          <w:rStyle w:val="StyleUnderline"/>
        </w:rPr>
        <w:t>among regional powers</w:t>
      </w:r>
      <w:r w:rsidRPr="007B28DE">
        <w:rPr>
          <w:rStyle w:val="StyleUnderline"/>
        </w:rPr>
        <w:t>.</w:t>
      </w:r>
      <w:r>
        <w:t xml:space="preserve"> </w:t>
      </w:r>
      <w:r w:rsidRPr="007F2BFD">
        <w:rPr>
          <w:rStyle w:val="StyleUnderline"/>
        </w:rPr>
        <w:t>Iran</w:t>
      </w:r>
      <w:r w:rsidRPr="007F2BFD">
        <w:t xml:space="preserve"> has kept good </w:t>
      </w:r>
      <w:r w:rsidRPr="007F2BFD">
        <w:rPr>
          <w:rStyle w:val="StyleUnderline"/>
        </w:rPr>
        <w:t>cooperative relations with Russia and China</w:t>
      </w:r>
      <w:r w:rsidRPr="007B28DE">
        <w:rPr>
          <w:rStyle w:val="StyleUnderline"/>
        </w:rPr>
        <w:t xml:space="preserve">. Turkey, </w:t>
      </w:r>
      <w:r w:rsidRPr="007F2BFD">
        <w:t>as a member of NATO,</w:t>
      </w:r>
      <w:r w:rsidRPr="007B28DE">
        <w:rPr>
          <w:rStyle w:val="StyleUnderline"/>
        </w:rPr>
        <w:t xml:space="preserve"> is increasingly moving away from the West and gradually driving closer to Russia and China</w:t>
      </w:r>
      <w:r>
        <w:t xml:space="preserve">. Both states have even expressed their willingness to join the SCO. Based on the situation, </w:t>
      </w:r>
      <w:r w:rsidRPr="007B28DE">
        <w:rPr>
          <w:rStyle w:val="StyleUnderline"/>
        </w:rPr>
        <w:t>if Saudi Arabia obstinately clings to the regional game against Iran and Turkey, it will have a negative impact on its eastward strategy</w:t>
      </w:r>
      <w:r>
        <w:t xml:space="preserve">, </w:t>
      </w:r>
      <w:r w:rsidRPr="007B28DE">
        <w:rPr>
          <w:rStyle w:val="StyleUnderline"/>
        </w:rPr>
        <w:t>which will eventually trap it in the quagmire of geopolitics</w:t>
      </w:r>
      <w:r>
        <w:t>. In addition</w:t>
      </w:r>
      <w:r w:rsidRPr="00120538">
        <w:t>, the murder</w:t>
      </w:r>
      <w:r>
        <w:t xml:space="preserve"> case </w:t>
      </w:r>
      <w:r w:rsidRPr="007B28DE">
        <w:rPr>
          <w:rStyle w:val="StyleUnderline"/>
        </w:rPr>
        <w:t>of</w:t>
      </w:r>
      <w:r>
        <w:t xml:space="preserve"> the Saudi journalist Jamal </w:t>
      </w:r>
      <w:r w:rsidRPr="007B28DE">
        <w:rPr>
          <w:rStyle w:val="StyleUnderline"/>
        </w:rPr>
        <w:t>Khashoggi</w:t>
      </w:r>
      <w:r>
        <w:t xml:space="preserve"> in the Saudi consulate in Istanbul on 2 October 2018 </w:t>
      </w:r>
      <w:r w:rsidRPr="007B28DE">
        <w:rPr>
          <w:rStyle w:val="StyleUnderline"/>
        </w:rPr>
        <w:t xml:space="preserve">damaged </w:t>
      </w:r>
      <w:r w:rsidRPr="00120538">
        <w:t>the</w:t>
      </w:r>
      <w:r w:rsidRPr="007B28DE">
        <w:rPr>
          <w:rStyle w:val="StyleUnderline"/>
        </w:rPr>
        <w:t xml:space="preserve"> image </w:t>
      </w:r>
      <w:r w:rsidRPr="00120538">
        <w:t>of the Saudi Arabia again greatly. The aftermath of the case once again</w:t>
      </w:r>
      <w:r>
        <w:t xml:space="preserve"> </w:t>
      </w:r>
      <w:r w:rsidRPr="00120538">
        <w:rPr>
          <w:rStyle w:val="StyleUnderline"/>
        </w:rPr>
        <w:t>brought</w:t>
      </w:r>
      <w:r w:rsidRPr="007B28DE">
        <w:rPr>
          <w:rStyle w:val="StyleUnderline"/>
        </w:rPr>
        <w:t xml:space="preserve"> severe challenges to Saudi Arabia’s diplomacy.</w:t>
      </w:r>
      <w:r>
        <w:t xml:space="preserve"> The case </w:t>
      </w:r>
      <w:r w:rsidRPr="00120538">
        <w:t>may invite</w:t>
      </w:r>
      <w:r w:rsidRPr="007B28DE">
        <w:rPr>
          <w:rStyle w:val="StyleUnderline"/>
        </w:rPr>
        <w:t xml:space="preserve"> more possibilities for changing the relationship between Saudi Arabia and Turkey, as well as with the NATO states.</w:t>
      </w:r>
    </w:p>
    <w:p w:rsidR="001238A5" w:rsidRDefault="001238A5" w:rsidP="001238A5"/>
    <w:p w:rsidR="001238A5" w:rsidRDefault="001238A5" w:rsidP="001238A5">
      <w:pPr>
        <w:pStyle w:val="Heading3"/>
      </w:pPr>
      <w:r>
        <w:t>No impact</w:t>
      </w:r>
    </w:p>
    <w:p w:rsidR="001238A5" w:rsidRDefault="001238A5" w:rsidP="001238A5"/>
    <w:p w:rsidR="001238A5" w:rsidRPr="00B77C3E" w:rsidRDefault="001238A5" w:rsidP="001238A5">
      <w:pPr>
        <w:pStyle w:val="Heading4"/>
      </w:pPr>
      <w:r w:rsidRPr="00B77C3E">
        <w:t>Saudi relations consistently undermines US interests – there’s no actual cooperation</w:t>
      </w:r>
    </w:p>
    <w:p w:rsidR="001238A5" w:rsidRPr="00F81E54" w:rsidRDefault="001238A5" w:rsidP="001238A5">
      <w:pPr>
        <w:rPr>
          <w:rFonts w:asciiTheme="minorHAnsi" w:hAnsiTheme="minorHAnsi" w:cstheme="minorHAnsi"/>
        </w:rPr>
      </w:pPr>
      <w:r w:rsidRPr="00F81E54">
        <w:rPr>
          <w:rFonts w:asciiTheme="minorHAnsi" w:hAnsiTheme="minorHAnsi" w:cstheme="minorHAnsi"/>
          <w:b/>
          <w:bCs/>
        </w:rPr>
        <w:t>Metz 19</w:t>
      </w:r>
      <w:r w:rsidRPr="00F81E54">
        <w:rPr>
          <w:rFonts w:asciiTheme="minorHAnsi" w:hAnsiTheme="minorHAnsi" w:cstheme="minorHAnsi"/>
        </w:rPr>
        <w:t xml:space="preserve"> (Steven, American author and Senior Research Professor of National Security Affairs at the U.S. Army War College Strategic Studies Institute where he specializes in insurgency and counterinsurgency, American defense policy, strategic theory, the African security environment, and future warfare. “It's Time for America to Downgrade Its Alliance With Saudi Arabia”, World Politics Review, 3-22-19, </w:t>
      </w:r>
      <w:hyperlink r:id="rId154" w:history="1">
        <w:r w:rsidRPr="00F81E54">
          <w:rPr>
            <w:rStyle w:val="Hyperlink"/>
            <w:rFonts w:asciiTheme="minorHAnsi" w:hAnsiTheme="minorHAnsi" w:cstheme="minorHAnsi"/>
          </w:rPr>
          <w:t>https://www.worldpoliticsreview.com/articles/27218/peace-in-yemen-requires-far-more-than-what-s-on-the-table-in-fragile-talks</w:t>
        </w:r>
      </w:hyperlink>
      <w:r w:rsidRPr="00F81E54">
        <w:rPr>
          <w:rFonts w:asciiTheme="minorHAnsi" w:hAnsiTheme="minorHAnsi" w:cstheme="minorHAnsi"/>
        </w:rPr>
        <w:t>) //ghs-ag</w:t>
      </w:r>
    </w:p>
    <w:p w:rsidR="001238A5" w:rsidRPr="00F81E54" w:rsidRDefault="001238A5" w:rsidP="001238A5">
      <w:pPr>
        <w:rPr>
          <w:rFonts w:asciiTheme="minorHAnsi" w:hAnsiTheme="minorHAnsi" w:cstheme="minorHAnsi"/>
        </w:rPr>
      </w:pPr>
      <w:r w:rsidRPr="00F81E54">
        <w:rPr>
          <w:rStyle w:val="StyleUnderline"/>
          <w:rFonts w:asciiTheme="minorHAnsi" w:hAnsiTheme="minorHAnsi" w:cstheme="minorHAnsi"/>
        </w:rPr>
        <w:t>Saudi Arabia's increasingly assertive</w:t>
      </w:r>
      <w:r w:rsidRPr="00F81E54">
        <w:rPr>
          <w:rFonts w:asciiTheme="minorHAnsi" w:hAnsiTheme="minorHAnsi" w:cstheme="minorHAnsi"/>
        </w:rPr>
        <w:t xml:space="preserve"> and heavy-handed </w:t>
      </w:r>
      <w:r w:rsidRPr="00F81E54">
        <w:rPr>
          <w:rStyle w:val="StyleUnderline"/>
          <w:rFonts w:asciiTheme="minorHAnsi" w:hAnsiTheme="minorHAnsi" w:cstheme="minorHAnsi"/>
        </w:rPr>
        <w:t>policy toward its neighbors</w:t>
      </w:r>
      <w:r w:rsidRPr="00F81E54">
        <w:rPr>
          <w:rFonts w:asciiTheme="minorHAnsi" w:hAnsiTheme="minorHAnsi" w:cstheme="minorHAnsi"/>
        </w:rPr>
        <w:t xml:space="preserve"> also </w:t>
      </w:r>
      <w:r w:rsidRPr="00F81E54">
        <w:rPr>
          <w:rStyle w:val="StyleUnderline"/>
          <w:rFonts w:asciiTheme="minorHAnsi" w:hAnsiTheme="minorHAnsi" w:cstheme="minorHAnsi"/>
        </w:rPr>
        <w:t>puts the U</w:t>
      </w:r>
      <w:r w:rsidRPr="00F81E54">
        <w:rPr>
          <w:rFonts w:asciiTheme="minorHAnsi" w:hAnsiTheme="minorHAnsi" w:cstheme="minorHAnsi"/>
        </w:rPr>
        <w:t xml:space="preserve">nited </w:t>
      </w:r>
      <w:r w:rsidRPr="00F81E54">
        <w:rPr>
          <w:rStyle w:val="StyleUnderline"/>
          <w:rFonts w:asciiTheme="minorHAnsi" w:hAnsiTheme="minorHAnsi" w:cstheme="minorHAnsi"/>
        </w:rPr>
        <w:t>S</w:t>
      </w:r>
      <w:r w:rsidRPr="00F81E54">
        <w:rPr>
          <w:rFonts w:asciiTheme="minorHAnsi" w:hAnsiTheme="minorHAnsi" w:cstheme="minorHAnsi"/>
        </w:rPr>
        <w:t xml:space="preserve">tates </w:t>
      </w:r>
      <w:r w:rsidRPr="00F81E54">
        <w:rPr>
          <w:rStyle w:val="StyleUnderline"/>
          <w:rFonts w:asciiTheme="minorHAnsi" w:hAnsiTheme="minorHAnsi" w:cstheme="minorHAnsi"/>
        </w:rPr>
        <w:t>in a difficult position</w:t>
      </w:r>
      <w:r w:rsidRPr="00F81E54">
        <w:rPr>
          <w:rFonts w:asciiTheme="minorHAnsi" w:hAnsiTheme="minorHAnsi" w:cstheme="minorHAnsi"/>
        </w:rPr>
        <w:t xml:space="preserve">. Ongoing </w:t>
      </w:r>
      <w:r w:rsidRPr="00F81E54">
        <w:rPr>
          <w:rStyle w:val="StyleUnderline"/>
          <w:rFonts w:asciiTheme="minorHAnsi" w:hAnsiTheme="minorHAnsi" w:cstheme="minorHAnsi"/>
        </w:rPr>
        <w:t>friction between Saudi Arabia and Qatar threatens to destroy the regional Gulf Cooperation Council</w:t>
      </w:r>
      <w:r w:rsidRPr="00F81E54">
        <w:rPr>
          <w:rFonts w:asciiTheme="minorHAnsi" w:hAnsiTheme="minorHAnsi" w:cstheme="minorHAnsi"/>
        </w:rPr>
        <w:t xml:space="preserve">, which the United States has long supported. Riyadh continues a military campaign against Iranian-backed Houthis in neighboring Yemen that has created and sustained a horrific humanitarian crisis in the Arab world's poorest country. Congress is likely to pass a resolution calling for an end to U.S. support for the war in Yemen, but as a Washington Post editorial this week put it, "The resolution is subject to a presidential veto that is unlikely to be overridden. </w:t>
      </w:r>
      <w:r w:rsidRPr="00F81E54">
        <w:rPr>
          <w:rStyle w:val="StyleUnderline"/>
          <w:rFonts w:asciiTheme="minorHAnsi" w:hAnsiTheme="minorHAnsi" w:cstheme="minorHAnsi"/>
        </w:rPr>
        <w:t>The administration shows no sign of retreating from its fervent embrace of the Saudi regime, despite its reckless and destructive adventurism</w:t>
      </w:r>
      <w:r w:rsidRPr="00F81E54">
        <w:rPr>
          <w:rFonts w:asciiTheme="minorHAnsi" w:hAnsiTheme="minorHAnsi" w:cstheme="minorHAnsi"/>
        </w:rPr>
        <w:t>."</w:t>
      </w:r>
    </w:p>
    <w:p w:rsidR="001238A5" w:rsidRPr="00F81E54" w:rsidRDefault="001238A5" w:rsidP="001238A5">
      <w:pPr>
        <w:rPr>
          <w:rFonts w:asciiTheme="minorHAnsi" w:hAnsiTheme="minorHAnsi" w:cstheme="minorHAnsi"/>
          <w:u w:val="single"/>
        </w:rPr>
      </w:pPr>
      <w:r w:rsidRPr="00F81E54">
        <w:rPr>
          <w:rFonts w:asciiTheme="minorHAnsi" w:hAnsiTheme="minorHAnsi" w:cstheme="minorHAnsi"/>
        </w:rPr>
        <w:t xml:space="preserve">At this point, the </w:t>
      </w:r>
      <w:r w:rsidRPr="00F81E54">
        <w:rPr>
          <w:rFonts w:asciiTheme="minorHAnsi" w:hAnsiTheme="minorHAnsi" w:cstheme="minorHAnsi"/>
          <w:u w:val="single"/>
        </w:rPr>
        <w:t xml:space="preserve">Trump administration remains wedded to old notions underpinning the U.S.-Saudi alliance. </w:t>
      </w:r>
      <w:r w:rsidRPr="00F81E54">
        <w:rPr>
          <w:rStyle w:val="StyleUnderline"/>
          <w:rFonts w:asciiTheme="minorHAnsi" w:hAnsiTheme="minorHAnsi" w:cstheme="minorHAnsi"/>
        </w:rPr>
        <w:t>The administration's approach</w:t>
      </w:r>
      <w:r w:rsidRPr="00F81E54">
        <w:rPr>
          <w:rFonts w:asciiTheme="minorHAnsi" w:hAnsiTheme="minorHAnsi" w:cstheme="minorHAnsi"/>
        </w:rPr>
        <w:t xml:space="preserve"> to the Gulf </w:t>
      </w:r>
      <w:r w:rsidRPr="00F81E54">
        <w:rPr>
          <w:rStyle w:val="StyleUnderline"/>
          <w:rFonts w:asciiTheme="minorHAnsi" w:hAnsiTheme="minorHAnsi" w:cstheme="minorHAnsi"/>
        </w:rPr>
        <w:t>seems to be oriented</w:t>
      </w:r>
      <w:r w:rsidRPr="00F81E54">
        <w:rPr>
          <w:rFonts w:asciiTheme="minorHAnsi" w:hAnsiTheme="minorHAnsi" w:cstheme="minorHAnsi"/>
        </w:rPr>
        <w:t xml:space="preserve"> around two goals: </w:t>
      </w:r>
      <w:r w:rsidRPr="00F81E54">
        <w:rPr>
          <w:rStyle w:val="StyleUnderline"/>
          <w:rFonts w:asciiTheme="minorHAnsi" w:hAnsiTheme="minorHAnsi" w:cstheme="minorHAnsi"/>
        </w:rPr>
        <w:t>generating American arms sales and doing anything that harms</w:t>
      </w:r>
      <w:r w:rsidRPr="00F81E54">
        <w:rPr>
          <w:rFonts w:asciiTheme="minorHAnsi" w:hAnsiTheme="minorHAnsi" w:cstheme="minorHAnsi"/>
        </w:rPr>
        <w:t xml:space="preserve">, weakens or vexes </w:t>
      </w:r>
      <w:r w:rsidRPr="00F81E54">
        <w:rPr>
          <w:rStyle w:val="StyleUnderline"/>
          <w:rFonts w:asciiTheme="minorHAnsi" w:hAnsiTheme="minorHAnsi" w:cstheme="minorHAnsi"/>
        </w:rPr>
        <w:t>Iran.</w:t>
      </w:r>
      <w:r w:rsidRPr="00F81E54">
        <w:rPr>
          <w:rFonts w:asciiTheme="minorHAnsi" w:hAnsiTheme="minorHAnsi" w:cstheme="minorHAnsi"/>
        </w:rPr>
        <w:t xml:space="preserve"> Trump has not offered an overarching vision of a better, more secure Gulf region beyond declarations about defeating the Islamic State and "rolling back" Iranian influence. While administration officials like Secretary of State Mike Pompeo say that they have raised U.S. concerns about domestic repression and regional strategy with the Saudis, there is little indication that this is having any effect. Clearly, </w:t>
      </w:r>
      <w:r w:rsidRPr="00F81E54">
        <w:rPr>
          <w:rFonts w:asciiTheme="minorHAnsi" w:hAnsiTheme="minorHAnsi" w:cstheme="minorHAnsi"/>
          <w:u w:val="single"/>
        </w:rPr>
        <w:t>its partnership with the United States no longer moderates Saudi Arabia's behavior, with a young crown prince pursuing a reckless agenda.</w:t>
      </w:r>
    </w:p>
    <w:p w:rsidR="001238A5" w:rsidRPr="00F81E54" w:rsidRDefault="001238A5" w:rsidP="001238A5">
      <w:pPr>
        <w:rPr>
          <w:rFonts w:asciiTheme="minorHAnsi" w:hAnsiTheme="minorHAnsi" w:cstheme="minorHAnsi"/>
        </w:rPr>
      </w:pPr>
      <w:r w:rsidRPr="00F81E54">
        <w:rPr>
          <w:rFonts w:asciiTheme="minorHAnsi" w:hAnsiTheme="minorHAnsi" w:cstheme="minorHAnsi"/>
        </w:rPr>
        <w:t xml:space="preserve">The costs and long-term risks of the U.S. partnership with Saudi Arabia now outweigh the benefits. </w:t>
      </w:r>
      <w:r w:rsidRPr="00F81E54">
        <w:rPr>
          <w:rFonts w:asciiTheme="minorHAnsi" w:hAnsiTheme="minorHAnsi" w:cstheme="minorHAnsi"/>
          <w:u w:val="single"/>
        </w:rPr>
        <w:t>"Saudi Arabia isn't our ally, and Saudi Arabia under Mohammed bin Salman is a regional menace and a liability,"</w:t>
      </w:r>
      <w:r w:rsidRPr="00F81E54">
        <w:rPr>
          <w:rFonts w:asciiTheme="minorHAnsi" w:hAnsiTheme="minorHAnsi" w:cstheme="minorHAnsi"/>
        </w:rPr>
        <w:t xml:space="preserve"> Daniel Larison wrote recently in The American Conservative. "</w:t>
      </w:r>
      <w:r w:rsidRPr="00F81E54">
        <w:rPr>
          <w:rStyle w:val="StyleUnderline"/>
          <w:rFonts w:asciiTheme="minorHAnsi" w:hAnsiTheme="minorHAnsi" w:cstheme="minorHAnsi"/>
        </w:rPr>
        <w:t>The sooner that the U.S. cuts off its reckless client, the better it will be for U.S. national interests</w:t>
      </w:r>
      <w:r w:rsidRPr="00F81E54">
        <w:rPr>
          <w:rFonts w:asciiTheme="minorHAnsi" w:hAnsiTheme="minorHAnsi" w:cstheme="minorHAnsi"/>
        </w:rPr>
        <w:t>."</w:t>
      </w:r>
    </w:p>
    <w:p w:rsidR="001238A5" w:rsidRDefault="001238A5" w:rsidP="001238A5"/>
    <w:p w:rsidR="004409CE" w:rsidRDefault="004409CE" w:rsidP="004409CE">
      <w:pPr>
        <w:pStyle w:val="Heading3"/>
      </w:pPr>
      <w:r>
        <w:t>AT: Relations key to regional stability</w:t>
      </w:r>
    </w:p>
    <w:p w:rsidR="004409CE" w:rsidRDefault="004409CE" w:rsidP="004409CE"/>
    <w:p w:rsidR="004409CE" w:rsidRDefault="004409CE" w:rsidP="004409CE">
      <w:pPr>
        <w:pStyle w:val="Heading4"/>
      </w:pPr>
      <w:r>
        <w:t>Saudi relations no longer create regional stability</w:t>
      </w:r>
    </w:p>
    <w:p w:rsidR="004409CE" w:rsidRPr="00702A03" w:rsidRDefault="004409CE" w:rsidP="004409CE">
      <w:pPr>
        <w:rPr>
          <w:b/>
        </w:rPr>
      </w:pPr>
      <w:r>
        <w:rPr>
          <w:b/>
        </w:rPr>
        <w:t xml:space="preserve">Ashford, 18 –  </w:t>
      </w:r>
      <w:r w:rsidRPr="00702A03">
        <w:t>research fellow at the Cato Institute.(</w:t>
      </w:r>
      <w:r>
        <w:t xml:space="preserve">Emma, “Don’t Believe Donald Trump; We’ll Be Just Fine Without Saudi Arabia” USA Today, 10/16, </w:t>
      </w:r>
      <w:hyperlink r:id="rId155" w:history="1">
        <w:r w:rsidRPr="00AE5705">
          <w:rPr>
            <w:rStyle w:val="Hyperlink"/>
          </w:rPr>
          <w:t>https://www.cato.org/publications/commentary/dont-believe-donald-trump-well-be-just-fine-without-saudi-arabia-todays</w:t>
        </w:r>
      </w:hyperlink>
    </w:p>
    <w:p w:rsidR="004409CE" w:rsidRPr="00702A03" w:rsidRDefault="004409CE" w:rsidP="004409CE"/>
    <w:p w:rsidR="004409CE" w:rsidRPr="003D20E2" w:rsidRDefault="004409CE" w:rsidP="004409CE">
      <w:pPr>
        <w:rPr>
          <w:rFonts w:asciiTheme="minorHAnsi" w:hAnsiTheme="minorHAnsi" w:cstheme="minorHAnsi"/>
        </w:rPr>
      </w:pPr>
      <w:r>
        <w:rPr>
          <w:rFonts w:asciiTheme="minorHAnsi" w:hAnsiTheme="minorHAnsi" w:cstheme="minorHAnsi"/>
        </w:rPr>
        <w:t>Trump’s defense of Saudi Arabia focused on arms sales and U.S. jobs. But his administration has been strongly supportive of Saudi Arabia in general, arguing that it is vital to U.S. energy security and regional interests.</w:t>
      </w:r>
    </w:p>
    <w:p w:rsidR="004409CE" w:rsidRPr="00702A03" w:rsidRDefault="004409CE" w:rsidP="004409CE">
      <w:pPr>
        <w:rPr>
          <w:rStyle w:val="StyleUnderline"/>
        </w:rPr>
      </w:pPr>
      <w:r w:rsidRPr="00702A03">
        <w:rPr>
          <w:rStyle w:val="StyleUnderline"/>
        </w:rPr>
        <w:t>Four decades ago, oil and security were</w:t>
      </w:r>
      <w:r>
        <w:rPr>
          <w:rFonts w:asciiTheme="minorHAnsi" w:hAnsiTheme="minorHAnsi" w:cstheme="minorHAnsi"/>
        </w:rPr>
        <w:t xml:space="preserve"> indeed </w:t>
      </w:r>
      <w:r w:rsidRPr="00702A03">
        <w:rPr>
          <w:rStyle w:val="StyleUnderline"/>
        </w:rPr>
        <w:t>good reasons to maintain</w:t>
      </w:r>
      <w:r>
        <w:rPr>
          <w:rFonts w:asciiTheme="minorHAnsi" w:hAnsiTheme="minorHAnsi" w:cstheme="minorHAnsi"/>
        </w:rPr>
        <w:t xml:space="preserve"> a strong </w:t>
      </w:r>
      <w:r w:rsidRPr="00702A03">
        <w:rPr>
          <w:rStyle w:val="StyleUnderline"/>
        </w:rPr>
        <w:t>partnership with Saudi Arabia. That is no longer the case</w:t>
      </w:r>
    </w:p>
    <w:p w:rsidR="004409CE" w:rsidRDefault="004409CE" w:rsidP="004409CE">
      <w:pPr>
        <w:rPr>
          <w:rFonts w:asciiTheme="minorHAnsi" w:hAnsiTheme="minorHAnsi" w:cstheme="minorHAnsi"/>
        </w:rPr>
      </w:pPr>
      <w:r>
        <w:rPr>
          <w:rFonts w:asciiTheme="minorHAnsi" w:hAnsiTheme="minorHAnsi" w:cstheme="minorHAnsi"/>
        </w:rPr>
        <w:t xml:space="preserve">For starters, </w:t>
      </w:r>
      <w:r w:rsidRPr="00702A03">
        <w:rPr>
          <w:rStyle w:val="StyleUnderline"/>
        </w:rPr>
        <w:t xml:space="preserve">U.S. and Saudi interests </w:t>
      </w:r>
      <w:r>
        <w:rPr>
          <w:rFonts w:asciiTheme="minorHAnsi" w:hAnsiTheme="minorHAnsi" w:cstheme="minorHAnsi"/>
        </w:rPr>
        <w:t xml:space="preserve">in the Middle East </w:t>
      </w:r>
      <w:r w:rsidRPr="00702A03">
        <w:rPr>
          <w:rStyle w:val="StyleUnderline"/>
        </w:rPr>
        <w:t>are diverging. Saudi Arabia wants to roll back Iran and undermine democratic gains in nearby states</w:t>
      </w:r>
      <w:r>
        <w:rPr>
          <w:rFonts w:asciiTheme="minorHAnsi" w:hAnsiTheme="minorHAnsi" w:cstheme="minorHAnsi"/>
        </w:rPr>
        <w:t>. The Saudi-led war in Yemen has created a humanitarian crisis and produced the worst famine in years.</w:t>
      </w:r>
    </w:p>
    <w:p w:rsidR="004409CE" w:rsidRDefault="004409CE" w:rsidP="004409CE">
      <w:pPr>
        <w:rPr>
          <w:rFonts w:asciiTheme="minorHAnsi" w:hAnsiTheme="minorHAnsi" w:cstheme="minorHAnsi"/>
        </w:rPr>
      </w:pPr>
      <w:r w:rsidRPr="00702A03">
        <w:rPr>
          <w:rStyle w:val="StyleUnderline"/>
        </w:rPr>
        <w:t>Whether it is arming rebels in Syria, initiating a blockade of Qatar or kidnapping the prime minister of Lebanon, Saudi foreign policy is increasingly a destabilizing force</w:t>
      </w:r>
      <w:r>
        <w:rPr>
          <w:rFonts w:asciiTheme="minorHAnsi" w:hAnsiTheme="minorHAnsi" w:cstheme="minorHAnsi"/>
        </w:rPr>
        <w:t xml:space="preserve"> in the region. </w:t>
      </w:r>
      <w:r w:rsidRPr="00702A03">
        <w:rPr>
          <w:rStyle w:val="StyleUnderline"/>
        </w:rPr>
        <w:t xml:space="preserve">Minimizing our ties to Saudi Arabia </w:t>
      </w:r>
      <w:r>
        <w:rPr>
          <w:rFonts w:asciiTheme="minorHAnsi" w:hAnsiTheme="minorHAnsi" w:cstheme="minorHAnsi"/>
        </w:rPr>
        <w:t xml:space="preserve">certainly won’t worsen our regional interests. It </w:t>
      </w:r>
      <w:r w:rsidRPr="00702A03">
        <w:rPr>
          <w:rStyle w:val="StyleUnderline"/>
        </w:rPr>
        <w:t>could</w:t>
      </w:r>
      <w:r>
        <w:rPr>
          <w:rFonts w:asciiTheme="minorHAnsi" w:hAnsiTheme="minorHAnsi" w:cstheme="minorHAnsi"/>
        </w:rPr>
        <w:t xml:space="preserve"> even improve things.</w:t>
      </w:r>
    </w:p>
    <w:p w:rsidR="004409CE" w:rsidRDefault="004409CE" w:rsidP="004409CE">
      <w:pPr>
        <w:rPr>
          <w:rFonts w:asciiTheme="minorHAnsi" w:hAnsiTheme="minorHAnsi" w:cstheme="minorHAnsi"/>
        </w:rPr>
      </w:pPr>
      <w:r>
        <w:rPr>
          <w:rFonts w:asciiTheme="minorHAnsi" w:hAnsiTheme="minorHAnsi" w:cstheme="minorHAnsi"/>
        </w:rPr>
        <w:t>Global oil markets, meanwhile, have changed a lot since President Jimmy Carter argued in 1980 that the United States needed to defend the Middle East to protect the flow of oil. It’s true that Saudi Arabia remains a major global oil producer, but changes in the world market mean that America today is far less reliant on Middle Eastern energy.</w:t>
      </w:r>
    </w:p>
    <w:p w:rsidR="004409CE" w:rsidRDefault="004409CE" w:rsidP="004409CE">
      <w:pPr>
        <w:rPr>
          <w:rFonts w:asciiTheme="minorHAnsi" w:hAnsiTheme="minorHAnsi" w:cstheme="minorHAnsi"/>
        </w:rPr>
      </w:pPr>
      <w:r>
        <w:rPr>
          <w:rFonts w:asciiTheme="minorHAnsi" w:hAnsiTheme="minorHAnsi" w:cstheme="minorHAnsi"/>
        </w:rPr>
        <w:t>To keep the oil flowing, Saudi Arabia needs to be stable. It does not need to be a U.S. ally.</w:t>
      </w:r>
    </w:p>
    <w:p w:rsidR="004409CE" w:rsidRPr="00515D59" w:rsidRDefault="004409CE" w:rsidP="004409CE"/>
    <w:p w:rsidR="004409CE" w:rsidRDefault="004409CE" w:rsidP="001238A5"/>
    <w:p w:rsidR="001238A5" w:rsidRPr="00CA182E" w:rsidRDefault="001238A5" w:rsidP="001238A5">
      <w:pPr>
        <w:pStyle w:val="Heading3"/>
      </w:pPr>
      <w:r>
        <w:t>AT: CT cooperation</w:t>
      </w:r>
    </w:p>
    <w:p w:rsidR="001238A5" w:rsidRPr="00551DBE" w:rsidRDefault="001238A5" w:rsidP="001238A5">
      <w:pPr>
        <w:pStyle w:val="Heading4"/>
      </w:pPr>
      <w:r>
        <w:t>Counter-terrorism cooperation fails – the Saudi coalition is actively recruiting AQAP</w:t>
      </w:r>
    </w:p>
    <w:p w:rsidR="001238A5" w:rsidRPr="00D913D9" w:rsidRDefault="001238A5" w:rsidP="001238A5">
      <w:r w:rsidRPr="00992533">
        <w:rPr>
          <w:rStyle w:val="Style13ptBold"/>
        </w:rPr>
        <w:t>Fenton-Harvey 19</w:t>
      </w:r>
      <w:r>
        <w:t xml:space="preserve"> --- </w:t>
      </w:r>
      <w:r w:rsidRPr="00992533">
        <w:t>a roaming journalist and researcher who focuses on conflict, international relations and humanitarian issues within the Middle East and North Africa</w:t>
      </w:r>
      <w:r>
        <w:t>,</w:t>
      </w:r>
      <w:r w:rsidRPr="00992533">
        <w:t xml:space="preserve"> focused on the Yemen conflict, Libya and Gulf Cooperation Council (GCC) regional foreign policy.</w:t>
      </w:r>
      <w:r>
        <w:t xml:space="preserve">, </w:t>
      </w:r>
      <w:r w:rsidRPr="00992533">
        <w:t>studied History and Middle East Studies at the University of Exeter</w:t>
      </w:r>
      <w:r>
        <w:t xml:space="preserve"> in the UK</w:t>
      </w:r>
      <w:r w:rsidRPr="00992533">
        <w:t>.</w:t>
      </w:r>
      <w:r>
        <w:t xml:space="preserve"> (Jonathan, “</w:t>
      </w:r>
      <w:r w:rsidRPr="00992533">
        <w:t>Al-Qaeda: Still Deadly Threat In Yemen</w:t>
      </w:r>
      <w:r>
        <w:t xml:space="preserve">”, Lobe Log, 5-9, </w:t>
      </w:r>
      <w:r w:rsidRPr="00992533">
        <w:t>https://lobelog.com/al-qaeda-still-deadly-threat-in-yemen/</w:t>
      </w:r>
      <w:r>
        <w:t>)//CL</w:t>
      </w:r>
    </w:p>
    <w:p w:rsidR="001238A5" w:rsidRDefault="001238A5" w:rsidP="001238A5">
      <w:r>
        <w:t xml:space="preserve">As peace talks to end Yemen’s four-year-long war stall, </w:t>
      </w:r>
      <w:r w:rsidRPr="00B3638D">
        <w:rPr>
          <w:rStyle w:val="StyleUnderline"/>
        </w:rPr>
        <w:t>al-Qaeda carried out a deadly attack</w:t>
      </w:r>
      <w:r>
        <w:t xml:space="preserve"> the Hadramawt province on May 3 </w:t>
      </w:r>
      <w:r w:rsidRPr="00B3638D">
        <w:rPr>
          <w:rStyle w:val="StyleUnderline"/>
        </w:rPr>
        <w:t xml:space="preserve">that killed several civilians, showing the faction </w:t>
      </w:r>
      <w:r w:rsidRPr="00B3638D">
        <w:rPr>
          <w:rStyle w:val="Emphasis"/>
        </w:rPr>
        <w:t>still poses a threat</w:t>
      </w:r>
      <w:r w:rsidRPr="00B3638D">
        <w:rPr>
          <w:rStyle w:val="StyleUnderline"/>
        </w:rPr>
        <w:t xml:space="preserve"> in Yemen.</w:t>
      </w:r>
    </w:p>
    <w:p w:rsidR="001238A5" w:rsidRDefault="001238A5" w:rsidP="001238A5">
      <w:r>
        <w:t xml:space="preserve">Despite being contained in Yemen’s eastern and central provinces of Hadramawt, Shabwa, and Abyan, </w:t>
      </w:r>
      <w:r w:rsidRPr="00B3638D">
        <w:rPr>
          <w:rStyle w:val="StyleUnderline"/>
        </w:rPr>
        <w:t>the faction still poses a deadly threat to the rest of the country, while the conflict environment in which it flourished remains.</w:t>
      </w:r>
    </w:p>
    <w:p w:rsidR="001238A5" w:rsidRDefault="001238A5" w:rsidP="001238A5">
      <w:r>
        <w:t>Al-Qaeda in the Arabian Peninsula (</w:t>
      </w:r>
      <w:r w:rsidRPr="00B3638D">
        <w:rPr>
          <w:rStyle w:val="Emphasis"/>
        </w:rPr>
        <w:t>AQAP</w:t>
      </w:r>
      <w:r w:rsidRPr="00B3638D">
        <w:rPr>
          <w:rStyle w:val="StyleUnderline"/>
        </w:rPr>
        <w:t>) is the transnational faction’s biggest franchise. It</w:t>
      </w:r>
      <w:r>
        <w:t xml:space="preserve"> gained much territory in Yemen after the Arab Spring, </w:t>
      </w:r>
      <w:r w:rsidRPr="00B3638D">
        <w:rPr>
          <w:rStyle w:val="StyleUnderline"/>
        </w:rPr>
        <w:t>survived a crackdown from the post-Arab Spring government in 2012</w:t>
      </w:r>
      <w:r w:rsidRPr="009E6524">
        <w:rPr>
          <w:rStyle w:val="StyleUnderline"/>
        </w:rPr>
        <w:t>, then expanded rapidly during the current conflict</w:t>
      </w:r>
      <w:r>
        <w:t>. According to UN and Yemeni government estimates, it has 6,000-8,000 members as of last year.</w:t>
      </w:r>
    </w:p>
    <w:p w:rsidR="001238A5" w:rsidRDefault="001238A5" w:rsidP="001238A5">
      <w:r w:rsidRPr="009E6524">
        <w:rPr>
          <w:rStyle w:val="StyleUnderline"/>
        </w:rPr>
        <w:t xml:space="preserve">It poses a </w:t>
      </w:r>
      <w:r w:rsidRPr="009E6524">
        <w:rPr>
          <w:rStyle w:val="Emphasis"/>
        </w:rPr>
        <w:t>much greater threat</w:t>
      </w:r>
      <w:r w:rsidRPr="009E6524">
        <w:rPr>
          <w:rStyle w:val="StyleUnderline"/>
        </w:rPr>
        <w:t xml:space="preserve"> than the Islamic State (</w:t>
      </w:r>
      <w:r w:rsidRPr="009E6524">
        <w:rPr>
          <w:rStyle w:val="Emphasis"/>
        </w:rPr>
        <w:t>ISIS</w:t>
      </w:r>
      <w:r w:rsidRPr="009E6524">
        <w:rPr>
          <w:rStyle w:val="StyleUnderline"/>
        </w:rPr>
        <w:t xml:space="preserve"> or IS) in Yemen, which has failed to embed itself</w:t>
      </w:r>
      <w:r>
        <w:t xml:space="preserve"> in Yemeni society and establish links with other local factions </w:t>
      </w:r>
      <w:r w:rsidRPr="009E6524">
        <w:rPr>
          <w:rStyle w:val="StyleUnderline"/>
        </w:rPr>
        <w:t>with the success that AQAP has achieved</w:t>
      </w:r>
      <w:r>
        <w:t>. After all, al-Qaeda has existed in Yemen since the faction’s earliest days and had built connections with various tribal factions before and during the current war. Compared to other locations, foreign IS recruits struggle to reach Yemen due to the blockade and face security restrictions on entering the country, while al- Qaeda relies on recruiting Yemenis locally.</w:t>
      </w:r>
    </w:p>
    <w:p w:rsidR="001238A5" w:rsidRDefault="001238A5" w:rsidP="001238A5">
      <w:r>
        <w:t xml:space="preserve">Along with carrying out various deadly attacks across Yemen, </w:t>
      </w:r>
      <w:r w:rsidRPr="009E6524">
        <w:rPr>
          <w:rStyle w:val="StyleUnderline"/>
        </w:rPr>
        <w:t>AQAP has also posed an international threat</w:t>
      </w:r>
      <w:r>
        <w:t xml:space="preserve">. It has been linked to several global terrorist incidents, including the 2015 Charlie Hebdo massacre in Paris. </w:t>
      </w:r>
      <w:r w:rsidRPr="00F63E1E">
        <w:rPr>
          <w:rStyle w:val="StyleUnderline"/>
        </w:rPr>
        <w:t>AQAP</w:t>
      </w:r>
      <w:r>
        <w:t xml:space="preserve"> has also </w:t>
      </w:r>
      <w:r w:rsidRPr="00F63E1E">
        <w:rPr>
          <w:rStyle w:val="StyleUnderline"/>
        </w:rPr>
        <w:t xml:space="preserve">targeted Westerners with its </w:t>
      </w:r>
      <w:r>
        <w:t xml:space="preserve">digital, English-language </w:t>
      </w:r>
      <w:r w:rsidRPr="00F63E1E">
        <w:rPr>
          <w:rStyle w:val="StyleUnderline"/>
        </w:rPr>
        <w:t>magazine Inspire, which provides instructions on</w:t>
      </w:r>
      <w:r>
        <w:t xml:space="preserve"> derailing trains, bomb-making, and other advice for </w:t>
      </w:r>
      <w:r w:rsidRPr="00F63E1E">
        <w:rPr>
          <w:rStyle w:val="StyleUnderline"/>
        </w:rPr>
        <w:t>terrorist attacks, while also encouraging violence in Western countries</w:t>
      </w:r>
      <w:r>
        <w:t>.</w:t>
      </w:r>
    </w:p>
    <w:p w:rsidR="001238A5" w:rsidRDefault="001238A5" w:rsidP="001238A5">
      <w:r>
        <w:t xml:space="preserve">However, </w:t>
      </w:r>
      <w:r w:rsidRPr="00A267CF">
        <w:rPr>
          <w:rStyle w:val="StyleUnderline"/>
        </w:rPr>
        <w:t>like other</w:t>
      </w:r>
      <w:r>
        <w:t xml:space="preserve"> recent al</w:t>
      </w:r>
      <w:r w:rsidRPr="00A267CF">
        <w:rPr>
          <w:rStyle w:val="StyleUnderline"/>
        </w:rPr>
        <w:t>-Qaeda branches</w:t>
      </w:r>
      <w:r>
        <w:t xml:space="preserve">, such as Jahbat al-Nusra in Syria, </w:t>
      </w:r>
      <w:r w:rsidRPr="00A267CF">
        <w:rPr>
          <w:rStyle w:val="StyleUnderline"/>
        </w:rPr>
        <w:t>AQAP has focused on regional goals and state-building to secure a powerful domestic base</w:t>
      </w:r>
      <w:r>
        <w:t>. It had some success in this too, using its financial capabilities, acquired mostly from looting banks and smuggling oil, to provide security for and win approval from parts of Yemeni society.</w:t>
      </w:r>
    </w:p>
    <w:p w:rsidR="001238A5" w:rsidRDefault="001238A5" w:rsidP="001238A5">
      <w:r>
        <w:t>As Yemen’s state has disintegrated after President Abdrabbuh Mansur Hadi’s exile to Saudi Arabia following the Houthi insurgency and Riyadh’s subsequent bombing campaign, AQAP has had much freedom to expand.</w:t>
      </w:r>
    </w:p>
    <w:p w:rsidR="001238A5" w:rsidRPr="007E2FF4" w:rsidRDefault="001238A5" w:rsidP="001238A5">
      <w:pPr>
        <w:rPr>
          <w:u w:val="single"/>
        </w:rPr>
      </w:pPr>
      <w:r w:rsidRPr="00A267CF">
        <w:rPr>
          <w:rStyle w:val="StyleUnderline"/>
        </w:rPr>
        <w:t>U.S. airstrikes in Yemen have increased almost six-fold</w:t>
      </w:r>
      <w:r>
        <w:t xml:space="preserve"> during </w:t>
      </w:r>
      <w:r w:rsidRPr="00A267CF">
        <w:rPr>
          <w:rStyle w:val="StyleUnderline"/>
        </w:rPr>
        <w:t>the Trump administration in support of an alleged UAE counter-terrorism campaign against AQAP</w:t>
      </w:r>
      <w:r>
        <w:t xml:space="preserve">, which provides cover for the real fight against the Houthis. </w:t>
      </w:r>
      <w:r w:rsidRPr="00A267CF">
        <w:rPr>
          <w:rStyle w:val="StyleUnderline"/>
        </w:rPr>
        <w:t xml:space="preserve">Abu Dhabi </w:t>
      </w:r>
      <w:r w:rsidRPr="00A267CF">
        <w:rPr>
          <w:rStyle w:val="Emphasis"/>
        </w:rPr>
        <w:t>has trained various militias</w:t>
      </w:r>
      <w:r w:rsidRPr="00A267CF">
        <w:rPr>
          <w:rStyle w:val="StyleUnderline"/>
        </w:rPr>
        <w:t>, including the so-called Security Belt, Hadrami Elite Forces, Shabwani Elite Forces, and the “Big Giants.”</w:t>
      </w:r>
    </w:p>
    <w:p w:rsidR="001238A5" w:rsidRDefault="001238A5" w:rsidP="001238A5">
      <w:r>
        <w:t>The UAE claims that it has pushed AQAP in 2016 from its stronghold Mukalla, Yemen’s fifth-largest city. But in fact, the UAE paid al-Qaeda to withdraw from the city, rather than fighting it, in order to easily allow Emirati forces to increase Abu Dhabi’s hegemony over the south.</w:t>
      </w:r>
    </w:p>
    <w:p w:rsidR="001238A5" w:rsidRPr="007E2FF4" w:rsidRDefault="001238A5" w:rsidP="001238A5">
      <w:pPr>
        <w:rPr>
          <w:u w:val="single"/>
        </w:rPr>
      </w:pPr>
      <w:r>
        <w:t xml:space="preserve">Indeed, both the UAE and Saudi Arabia have supported AQAP in their anti-Houthi campaign. </w:t>
      </w:r>
      <w:r w:rsidRPr="00146FCF">
        <w:rPr>
          <w:rStyle w:val="StyleUnderline"/>
        </w:rPr>
        <w:t>Associated Press revealed that both states have given the faction weapons and money, and even recruited al-Qaeda members into the coalition to fight the Houthis. Al-Qaeda fighters have joined the Al Amaliqa brigades, who have been deployed to capture the Houthi-held city of Hodeidah.</w:t>
      </w:r>
    </w:p>
    <w:p w:rsidR="001238A5" w:rsidRDefault="001238A5" w:rsidP="001238A5">
      <w:r>
        <w:t>Saudi Arabia has long had financial ties to al-Qaeda, according to declassified files, so it is no surprise that the kingdom would back the Yemeni branch, in a conflict where Riyadh pursues greater geopolitical influence. The UAE and Saudi Arabia have supported AQAP for strategic reasons. For instance, AQAP’s existence justifies a continued Emirati presence, to pursue its geopolitical ambitions to control southern Yemen and the key port city of Aden. Yet neither country wants AQAP to grow so extensively that it has an uncontrollable presence in Yemen and threatens their own geopolitical ambitions.</w:t>
      </w:r>
    </w:p>
    <w:p w:rsidR="001238A5" w:rsidRDefault="001238A5" w:rsidP="001238A5">
      <w:r>
        <w:t xml:space="preserve">However, </w:t>
      </w:r>
      <w:r w:rsidRPr="00146FCF">
        <w:rPr>
          <w:rStyle w:val="StyleUnderline"/>
        </w:rPr>
        <w:t>since the situation in Yemen is volatile and various local factions can align with al-Qaeda as they have done in the past, AQAP still could expand into various parts of the country</w:t>
      </w:r>
      <w:r>
        <w:t>.</w:t>
      </w:r>
    </w:p>
    <w:p w:rsidR="001238A5" w:rsidRDefault="001238A5" w:rsidP="001238A5">
      <w:r w:rsidRPr="00146FCF">
        <w:rPr>
          <w:rStyle w:val="StyleUnderline"/>
        </w:rPr>
        <w:t>The conflict has also allowed other extremist groups to emerge</w:t>
      </w:r>
      <w:r>
        <w:t xml:space="preserve">, including the Taiz-based, anti-Houthi, Salafist militia of warlord Abu Al-Abbas, </w:t>
      </w:r>
      <w:r w:rsidRPr="00131DC6">
        <w:rPr>
          <w:rStyle w:val="StyleUnderline"/>
        </w:rPr>
        <w:t>who</w:t>
      </w:r>
      <w:r w:rsidRPr="00146FCF">
        <w:rPr>
          <w:rStyle w:val="StyleUnderline"/>
        </w:rPr>
        <w:t xml:space="preserve"> has directly received Emirati money and weapons despite being a U.S.-designated terrorist</w:t>
      </w:r>
      <w:r w:rsidRPr="00131DC6">
        <w:rPr>
          <w:rStyle w:val="StyleUnderline"/>
        </w:rPr>
        <w:t>. Western weapons</w:t>
      </w:r>
      <w:r>
        <w:t xml:space="preserve">, sold to the coalition, </w:t>
      </w:r>
      <w:r w:rsidRPr="00131DC6">
        <w:rPr>
          <w:rStyle w:val="StyleUnderline"/>
        </w:rPr>
        <w:t>have indirectly ended up in the hands of al-Qaeda too</w:t>
      </w:r>
      <w:r>
        <w:t>, according to a CNN report in February. As military equipment increasingly floods into a war zone, with mixed and ambiguous alliances, weapons often end up in unintended hands.</w:t>
      </w:r>
    </w:p>
    <w:p w:rsidR="001238A5" w:rsidRDefault="001238A5" w:rsidP="001238A5">
      <w:r>
        <w:t xml:space="preserve">Regardless of the UAE’s narrative of bringing security to Yemen, </w:t>
      </w:r>
      <w:r w:rsidRPr="005E0620">
        <w:rPr>
          <w:rStyle w:val="StyleUnderline"/>
        </w:rPr>
        <w:t>al-Qaeda flourishes in poverty-stricken lands and failed states. It could do the same in Yemen, especially by continuing to align itself with other UAE-backed militias. AQAP has done so already by evoking a narrative of sectarian warfare.</w:t>
      </w:r>
      <w:r>
        <w:t xml:space="preserve"> As long as Yemenis remain mored in poverty and despair due to the conflict, AQAP will be able to recruit new members.</w:t>
      </w:r>
    </w:p>
    <w:p w:rsidR="001238A5" w:rsidRPr="00052F89" w:rsidRDefault="001238A5" w:rsidP="001238A5">
      <w:r w:rsidRPr="005E0620">
        <w:rPr>
          <w:rStyle w:val="StyleUnderline"/>
        </w:rPr>
        <w:t xml:space="preserve">Only by ending the war in </w:t>
      </w:r>
      <w:r w:rsidRPr="005E0620">
        <w:rPr>
          <w:rStyle w:val="Emphasis"/>
        </w:rPr>
        <w:t>Yemen</w:t>
      </w:r>
      <w:r w:rsidRPr="005E0620">
        <w:rPr>
          <w:rStyle w:val="StyleUnderline"/>
        </w:rPr>
        <w:t xml:space="preserve">, pushing Saudi Arabia and the UAE </w:t>
      </w:r>
      <w:r w:rsidRPr="007E2FF4">
        <w:rPr>
          <w:rStyle w:val="Emphasis"/>
        </w:rPr>
        <w:t>to cut their support to al-Qaeda</w:t>
      </w:r>
      <w:r w:rsidRPr="005E0620">
        <w:rPr>
          <w:rStyle w:val="StyleUnderline"/>
        </w:rPr>
        <w:t xml:space="preserve">, and </w:t>
      </w:r>
      <w:r w:rsidRPr="007E2FF4">
        <w:rPr>
          <w:rStyle w:val="Emphasis"/>
        </w:rPr>
        <w:t>rebuilding</w:t>
      </w:r>
      <w:r w:rsidRPr="005E0620">
        <w:rPr>
          <w:rStyle w:val="StyleUnderline"/>
        </w:rPr>
        <w:t xml:space="preserve"> the shattered country can the extremist threat in </w:t>
      </w:r>
      <w:r w:rsidRPr="007E2FF4">
        <w:rPr>
          <w:rStyle w:val="Emphasis"/>
        </w:rPr>
        <w:t>Yemen</w:t>
      </w:r>
      <w:r w:rsidRPr="005E0620">
        <w:rPr>
          <w:rStyle w:val="StyleUnderline"/>
        </w:rPr>
        <w:t xml:space="preserve"> begin to diminish</w:t>
      </w:r>
      <w:r>
        <w:t>.</w:t>
      </w:r>
    </w:p>
    <w:p w:rsidR="001238A5" w:rsidRDefault="001238A5" w:rsidP="001238A5"/>
    <w:p w:rsidR="00EB4C10" w:rsidRDefault="00EB4C10" w:rsidP="00EB4C10">
      <w:pPr>
        <w:pStyle w:val="Heading3"/>
      </w:pPr>
      <w:r>
        <w:t>AT: Hegemonic influence</w:t>
      </w:r>
    </w:p>
    <w:p w:rsidR="00EB4C10" w:rsidRDefault="00EB4C10" w:rsidP="00EB4C10"/>
    <w:p w:rsidR="00EB4C10" w:rsidRPr="00E25CF3" w:rsidRDefault="00EB4C10" w:rsidP="00EB4C10">
      <w:pPr>
        <w:pStyle w:val="Heading4"/>
      </w:pPr>
      <w:r w:rsidRPr="00E25CF3">
        <w:t xml:space="preserve">US regional heg in the Middle East is </w:t>
      </w:r>
      <w:r w:rsidRPr="00F23CE3">
        <w:rPr>
          <w:u w:val="single"/>
        </w:rPr>
        <w:t>unrecoverable</w:t>
      </w:r>
      <w:r w:rsidRPr="00E25CF3">
        <w:t xml:space="preserve"> </w:t>
      </w:r>
    </w:p>
    <w:p w:rsidR="00EB4C10" w:rsidRPr="00B67730" w:rsidRDefault="00EB4C10" w:rsidP="00EB4C10">
      <w:r w:rsidRPr="00B67730">
        <w:rPr>
          <w:b/>
          <w:bCs/>
        </w:rPr>
        <w:t>Lynch, 18</w:t>
      </w:r>
      <w:r w:rsidRPr="00B67730">
        <w:t xml:space="preserve"> – associate professor of political science and international affairs, George Washington University, Senior fellow, Center for a New American Security (Marc, “The New Arab Order: Power and Violence in Today’s Middle East”, Foreign Affairs, Sept/Oct 2018, ProQuest)</w:t>
      </w:r>
    </w:p>
    <w:p w:rsidR="00EB4C10" w:rsidRPr="00E25CF3" w:rsidRDefault="00EB4C10" w:rsidP="00EB4C10">
      <w:r w:rsidRPr="00E25CF3">
        <w:t>THE NEW NORMAL</w:t>
      </w:r>
    </w:p>
    <w:p w:rsidR="00EB4C10" w:rsidRPr="00E25CF3" w:rsidRDefault="00EB4C10" w:rsidP="00EB4C10">
      <w:r w:rsidRPr="00E25CF3">
        <w:rPr>
          <w:u w:val="single"/>
        </w:rPr>
        <w:t>In a region so saturated with security dilemmas, no amount of reassurance from the United States can ever be enough</w:t>
      </w:r>
      <w:r w:rsidRPr="00E25CF3">
        <w:t xml:space="preserve">. The </w:t>
      </w:r>
      <w:r w:rsidRPr="00E25CF3">
        <w:rPr>
          <w:u w:val="single"/>
        </w:rPr>
        <w:t>unprecedented volume of U.S. arms sales to Saudi Arabia</w:t>
      </w:r>
      <w:r w:rsidRPr="00E25CF3">
        <w:t xml:space="preserve"> and the United Arab Emirates over the last five years (which was approved by the Obama administration to garner support for the Iran nuclear deal) </w:t>
      </w:r>
      <w:r w:rsidRPr="00E25CF3">
        <w:rPr>
          <w:u w:val="single"/>
        </w:rPr>
        <w:t xml:space="preserve">has not left either of those countries any more secure. </w:t>
      </w:r>
      <w:r w:rsidRPr="00EB4C10">
        <w:t>Even as Washington has given up any talk of democratization or human rights compliance, autocracies have not had an easier time resolving their internal challenges. The U.S. withdrawal from the Iran nuclear deal has only increased fears among the Arab Gulf states of an increasingly powerful Iran.</w:t>
      </w:r>
      <w:r w:rsidRPr="00E25CF3">
        <w:t xml:space="preserve"> </w:t>
      </w:r>
      <w:r w:rsidRPr="00EB4C10">
        <w:t>Washington's one-sided support for Israel amid violence in Gaza has deepened that country's international isolation and hastened the likelihood of another conflict. And although the United States has brought the Sunni Gulf states into increasingly open alignment with Israel, this</w:t>
      </w:r>
      <w:r w:rsidRPr="00E25CF3">
        <w:t xml:space="preserve"> effort has been undermined by the Emirati and Saudi clash with Qatar.</w:t>
      </w:r>
    </w:p>
    <w:p w:rsidR="00EB4C10" w:rsidRPr="00E25CF3" w:rsidRDefault="00EB4C10" w:rsidP="00EB4C10">
      <w:r w:rsidRPr="00E25CF3">
        <w:rPr>
          <w:u w:val="single"/>
        </w:rPr>
        <w:t>Even with a U.S. president who takes a hard line on Iran</w:t>
      </w:r>
      <w:r w:rsidRPr="00E25CF3">
        <w:t xml:space="preserve"> and seems to have no problem with autocratic rule, the </w:t>
      </w:r>
      <w:r w:rsidRPr="00E25CF3">
        <w:rPr>
          <w:u w:val="single"/>
        </w:rPr>
        <w:t xml:space="preserve">Arab regimes no longer see the United States as a reliable guarantor of regime survival </w:t>
      </w:r>
      <w:r w:rsidRPr="00EB4C10">
        <w:t xml:space="preserve">or their foreign policy interests. In this new environment, </w:t>
      </w:r>
      <w:r w:rsidRPr="00E25CF3">
        <w:rPr>
          <w:u w:val="single"/>
        </w:rPr>
        <w:t xml:space="preserve">it makes sense for even close U.S. allies to build relationships with China, Russia, </w:t>
      </w:r>
      <w:r w:rsidRPr="00EB4C10">
        <w:t>and the eu-as Egypt, Saudi Arabia, Turkey, the United Arab Emirates, and even Jordan are now doing. Such efforts are a rational hedge against the unpredictability of the United States, but they could easily escalate into something more through the same security-dilemma dynamics that have unsettled all other dimensions of regional politics.</w:t>
      </w:r>
    </w:p>
    <w:p w:rsidR="00EB4C10" w:rsidRPr="00EB4C10" w:rsidRDefault="00EB4C10" w:rsidP="00EB4C10">
      <w:r w:rsidRPr="00EB4C10">
        <w:t>The Trump administration has struggled to manage these new realities. Trump's sudden policy changes and the wildly incoherent messaging that is coming from different parts of the U.S. government are confusing allies and adversaries alike. Saudi Arabia and the United Arab Emirates may like Trump's harder line on Iran and his support for the war in Yemen, but other policies, such as Washington's pressure on them to end the blockade of Qatar, its demands for them to increase oil production, and the signals of its intention to pull out of Syria, have generated new frustrations.</w:t>
      </w:r>
    </w:p>
    <w:p w:rsidR="00EB4C10" w:rsidRPr="00E25CF3" w:rsidRDefault="00EB4C10" w:rsidP="00EB4C10">
      <w:pPr>
        <w:rPr>
          <w:u w:val="single"/>
        </w:rPr>
      </w:pPr>
      <w:r w:rsidRPr="00E25CF3">
        <w:t xml:space="preserve">Still, </w:t>
      </w:r>
      <w:r w:rsidRPr="00E25CF3">
        <w:rPr>
          <w:rStyle w:val="Emphasis"/>
        </w:rPr>
        <w:t>Trump's chaotic administration should not distract from the deeper structural realities, which would have presented a challenge to any U.S. president.</w:t>
      </w:r>
      <w:r w:rsidRPr="00E25CF3">
        <w:t xml:space="preserve"> </w:t>
      </w:r>
      <w:r w:rsidRPr="00E25CF3">
        <w:rPr>
          <w:u w:val="single"/>
        </w:rPr>
        <w:t>The United States no longer has the power or the standing to impose a regional order on its own terms</w:t>
      </w:r>
      <w:r w:rsidRPr="00E25CF3">
        <w:t xml:space="preserve">. In all likelihood, </w:t>
      </w:r>
      <w:r w:rsidRPr="00E25CF3">
        <w:rPr>
          <w:rStyle w:val="Emphasis"/>
        </w:rPr>
        <w:t>U.S. hegemony in the Middle East will never be restored because the region has fundamentally changed</w:t>
      </w:r>
      <w:r w:rsidRPr="00E25CF3">
        <w:t xml:space="preserve">. </w:t>
      </w:r>
      <w:r w:rsidRPr="00E25CF3">
        <w:rPr>
          <w:u w:val="single"/>
        </w:rPr>
        <w:t xml:space="preserve">Moving beyond the wars and political failures that followed the Arab uprisings will not be easy. The </w:t>
      </w:r>
      <w:r w:rsidRPr="00EB4C10">
        <w:rPr>
          <w:rStyle w:val="Emphasis"/>
        </w:rPr>
        <w:t>damage is too deep</w:t>
      </w:r>
      <w:r w:rsidRPr="00E25CF3">
        <w:rPr>
          <w:u w:val="single"/>
        </w:rPr>
        <w:t>.</w:t>
      </w:r>
    </w:p>
    <w:p w:rsidR="00EB4C10" w:rsidRDefault="00EB4C10" w:rsidP="00EB4C10"/>
    <w:p w:rsidR="00EB4C10" w:rsidRPr="00EB4C10" w:rsidRDefault="00EB4C10" w:rsidP="00EB4C10"/>
    <w:p w:rsidR="00EB670F" w:rsidRDefault="00EB670F" w:rsidP="00EB670F">
      <w:pPr>
        <w:pStyle w:val="Heading2"/>
      </w:pPr>
      <w:r>
        <w:t>DIB</w:t>
      </w:r>
    </w:p>
    <w:p w:rsidR="00EB670F" w:rsidRDefault="00EB670F" w:rsidP="00EB670F"/>
    <w:p w:rsidR="00EB670F" w:rsidRDefault="00EB670F" w:rsidP="00EB670F">
      <w:pPr>
        <w:pStyle w:val="Heading3"/>
      </w:pPr>
      <w:r>
        <w:t>2ac – DIB</w:t>
      </w:r>
    </w:p>
    <w:p w:rsidR="00EB670F" w:rsidRDefault="00EB670F" w:rsidP="00EB670F"/>
    <w:p w:rsidR="00EB670F" w:rsidRPr="00EB670F" w:rsidRDefault="00EB670F" w:rsidP="00EB670F">
      <w:pPr>
        <w:pStyle w:val="Heading4"/>
      </w:pPr>
      <w:r>
        <w:t xml:space="preserve">The link is </w:t>
      </w:r>
      <w:r>
        <w:rPr>
          <w:u w:val="single"/>
        </w:rPr>
        <w:t>tiny</w:t>
      </w:r>
      <w:r>
        <w:t xml:space="preserve"> </w:t>
      </w:r>
      <w:r w:rsidR="005B7EE2">
        <w:t xml:space="preserve">even if ALL sales stopped </w:t>
      </w:r>
      <w:r>
        <w:t>– no macro effect</w:t>
      </w:r>
    </w:p>
    <w:p w:rsidR="00EB670F" w:rsidRPr="002B4052" w:rsidRDefault="00EB670F" w:rsidP="00EB670F">
      <w:r>
        <w:rPr>
          <w:b/>
          <w:bCs/>
        </w:rPr>
        <w:t xml:space="preserve">Gjoza, 19 – </w:t>
      </w:r>
      <w:r>
        <w:t>Fellow at Defense Priorities.  Also Benjamin Friedman, Fellow at Defense Priorities (“THE CASE FOR ENDING U.S. MILITARY SUPPORT FOR THE SAUDI-UAE-LED COALITION’S WAR IN YEMEN” 4/5, https://www.defensepriorities.org/policy/yemen</w:t>
      </w:r>
    </w:p>
    <w:p w:rsidR="00EB670F" w:rsidRDefault="00EB670F" w:rsidP="00EB670F"/>
    <w:p w:rsidR="00EB670F" w:rsidRDefault="00EB670F" w:rsidP="00EB670F">
      <w:r>
        <w:t xml:space="preserve">Some worry that limiting support for the Saudis might limit U.S. arms sales. Indeed, </w:t>
      </w:r>
      <w:r w:rsidRPr="003A0F6A">
        <w:rPr>
          <w:rStyle w:val="StyleUnderline"/>
        </w:rPr>
        <w:t>Saudi Arabia is the largest foreign customer for</w:t>
      </w:r>
      <w:r>
        <w:t xml:space="preserve"> the U.S. </w:t>
      </w:r>
      <w:r w:rsidRPr="003A0F6A">
        <w:rPr>
          <w:rStyle w:val="StyleUnderline"/>
        </w:rPr>
        <w:t>defense</w:t>
      </w:r>
      <w:r>
        <w:t xml:space="preserve"> industry, </w:t>
      </w:r>
      <w:r w:rsidRPr="003A0F6A">
        <w:rPr>
          <w:rStyle w:val="StyleUnderline"/>
        </w:rPr>
        <w:t>signing arms deals</w:t>
      </w:r>
      <w:r>
        <w:t xml:space="preserve"> since 2013 </w:t>
      </w:r>
      <w:r w:rsidRPr="003A0F6A">
        <w:rPr>
          <w:rStyle w:val="StyleUnderline"/>
        </w:rPr>
        <w:t>that could pay $25 billion</w:t>
      </w:r>
      <w:r>
        <w:t>. 28 Those fears are overwrought for two reasons.</w:t>
      </w:r>
    </w:p>
    <w:p w:rsidR="00EB670F" w:rsidRDefault="00EB670F" w:rsidP="00EB670F">
      <w:r>
        <w:t xml:space="preserve">First, </w:t>
      </w:r>
      <w:r w:rsidRPr="003A0F6A">
        <w:rPr>
          <w:rStyle w:val="StyleUnderline"/>
        </w:rPr>
        <w:t>the economic impact of the sales</w:t>
      </w:r>
      <w:r>
        <w:t xml:space="preserve"> for the United States </w:t>
      </w:r>
      <w:r w:rsidRPr="003A0F6A">
        <w:rPr>
          <w:rStyle w:val="StyleUnderline"/>
        </w:rPr>
        <w:t>is small, given that those sales,</w:t>
      </w:r>
      <w:r>
        <w:t xml:space="preserve"> if they fully materialize, </w:t>
      </w:r>
      <w:r w:rsidRPr="003A0F6A">
        <w:rPr>
          <w:rStyle w:val="StyleUnderline"/>
        </w:rPr>
        <w:t>would be disbursed over decades in a U.S. economy that now sees $19.39 trillion activity in one year</w:t>
      </w:r>
      <w:r>
        <w:t>. Second, having already made substantial investments in American weaponry, the Saudis cannot easily switch to new platforms from another provider (like Russia or China) without prohibitive transition costs. 29</w:t>
      </w:r>
    </w:p>
    <w:p w:rsidR="0030436D" w:rsidRDefault="005B7EE2" w:rsidP="0030436D">
      <w:pPr>
        <w:pStyle w:val="Heading4"/>
      </w:pPr>
      <w:r>
        <w:t>No link to PGM</w:t>
      </w:r>
    </w:p>
    <w:p w:rsidR="005B7EE2" w:rsidRDefault="005B7EE2" w:rsidP="005B7EE2">
      <w:r>
        <w:rPr>
          <w:b/>
          <w:bCs/>
        </w:rPr>
        <w:t xml:space="preserve">Hartung, 19 </w:t>
      </w:r>
      <w:r>
        <w:t xml:space="preserve">- director of the Arms and Security Project at the Center for International Policy (William, “Do U.S. Defense Firms Really Need To Export Arms To Saudi Arabia?” Forbes, 6/24, </w:t>
      </w:r>
      <w:hyperlink r:id="rId156" w:history="1">
        <w:r w:rsidRPr="00362EB0">
          <w:rPr>
            <w:rStyle w:val="Hyperlink"/>
          </w:rPr>
          <w:t>https://www.forbes.com/sites/williamhartung/2019/06/24/do-u-s-defense-firms-really-need-arms-exports/#3f0060a663eb</w:t>
        </w:r>
      </w:hyperlink>
    </w:p>
    <w:p w:rsidR="005B7EE2" w:rsidRDefault="005B7EE2" w:rsidP="005B7EE2"/>
    <w:p w:rsidR="005B7EE2" w:rsidRDefault="005B7EE2" w:rsidP="005B7EE2">
      <w:r>
        <w:t xml:space="preserve">But the truth of the matter is that </w:t>
      </w:r>
      <w:r w:rsidRPr="005B7EE2">
        <w:rPr>
          <w:rStyle w:val="StyleUnderline"/>
        </w:rPr>
        <w:t>U.S. firms could do without sales to Saudi Arabia</w:t>
      </w:r>
      <w:r>
        <w:t xml:space="preserve"> and other repressive regimes, </w:t>
      </w:r>
      <w:r w:rsidRPr="005B7EE2">
        <w:rPr>
          <w:rStyle w:val="StyleUnderline"/>
        </w:rPr>
        <w:t>and they’d still be doing just fine financially</w:t>
      </w:r>
      <w:r>
        <w:t xml:space="preserve">. </w:t>
      </w:r>
      <w:r w:rsidRPr="005B7EE2">
        <w:rPr>
          <w:rStyle w:val="StyleUnderline"/>
        </w:rPr>
        <w:t>The current Pentagon budget is at one of the highest levels since World War II, and it provides ample funding for procurement and R&amp;D</w:t>
      </w:r>
      <w:r>
        <w:t xml:space="preserve">, much of </w:t>
      </w:r>
      <w:r w:rsidRPr="005B7EE2">
        <w:rPr>
          <w:rStyle w:val="StyleUnderline"/>
        </w:rPr>
        <w:t>which lands in the coffers of major defense firms</w:t>
      </w:r>
      <w:r>
        <w:t xml:space="preserve"> </w:t>
      </w:r>
      <w:r w:rsidRPr="005B7EE2">
        <w:rPr>
          <w:rStyle w:val="StyleUnderline"/>
        </w:rPr>
        <w:t>that are the leading weapons exporters</w:t>
      </w:r>
      <w:r>
        <w:t xml:space="preserve">. </w:t>
      </w:r>
      <w:r w:rsidRPr="005B7EE2">
        <w:rPr>
          <w:rStyle w:val="StyleUnderline"/>
        </w:rPr>
        <w:t>This is particularly true when one considers</w:t>
      </w:r>
      <w:r>
        <w:t xml:space="preserve"> that the most likely outcome would not be a total ban on sales to Saudi Arabia, but </w:t>
      </w:r>
      <w:r w:rsidRPr="005B7EE2">
        <w:rPr>
          <w:rStyle w:val="StyleUnderline"/>
        </w:rPr>
        <w:t>a prohibition on</w:t>
      </w:r>
      <w:r>
        <w:t xml:space="preserve"> weapons most relevant to the Yemen war – </w:t>
      </w:r>
      <w:r w:rsidRPr="005B7EE2">
        <w:rPr>
          <w:rStyle w:val="StyleUnderline"/>
        </w:rPr>
        <w:t>precision-guided munitions</w:t>
      </w:r>
      <w:r>
        <w:t xml:space="preserve"> in particular.  </w:t>
      </w:r>
      <w:r w:rsidRPr="005B7EE2">
        <w:rPr>
          <w:rStyle w:val="StyleUnderline"/>
        </w:rPr>
        <w:t xml:space="preserve">Other deals, like a lucrative $15 billion sale of the </w:t>
      </w:r>
      <w:r>
        <w:t xml:space="preserve">Lockheed Martin </w:t>
      </w:r>
      <w:r w:rsidRPr="005B7EE2">
        <w:rPr>
          <w:rStyle w:val="StyleUnderline"/>
        </w:rPr>
        <w:t>THAAD missile defense</w:t>
      </w:r>
      <w:r>
        <w:t xml:space="preserve"> system to Riyadh, </w:t>
      </w:r>
      <w:r w:rsidRPr="005B7EE2">
        <w:rPr>
          <w:rStyle w:val="StyleUnderline"/>
        </w:rPr>
        <w:t>would</w:t>
      </w:r>
      <w:r>
        <w:t xml:space="preserve"> likely </w:t>
      </w:r>
      <w:r w:rsidRPr="005B7EE2">
        <w:rPr>
          <w:rStyle w:val="StyleUnderline"/>
        </w:rPr>
        <w:t>remain untouched</w:t>
      </w:r>
      <w:r>
        <w:t xml:space="preserve">.  Arms sales in general are important to key firms like Lockheed Martin and Raytheon, which got roughly one-quarter to one-third of their revenues, respectively, from foreign sales in 2018.  But </w:t>
      </w:r>
      <w:r w:rsidRPr="005B7EE2">
        <w:rPr>
          <w:rStyle w:val="StyleUnderline"/>
        </w:rPr>
        <w:t>the biggest export earners were missile defense systems and combat aircraft</w:t>
      </w:r>
      <w:r>
        <w:t xml:space="preserve"> exported to allies in Europe and Asia, </w:t>
      </w:r>
      <w:r w:rsidRPr="005B7EE2">
        <w:rPr>
          <w:rStyle w:val="StyleUnderline"/>
        </w:rPr>
        <w:t>not bombs being used in war zones</w:t>
      </w:r>
      <w:r>
        <w:t>.</w:t>
      </w:r>
    </w:p>
    <w:p w:rsidR="005B7EE2" w:rsidRPr="005B7EE2" w:rsidRDefault="005B7EE2" w:rsidP="005B7EE2"/>
    <w:p w:rsidR="00EB670F" w:rsidRDefault="00EB670F" w:rsidP="00EB670F">
      <w:pPr>
        <w:pStyle w:val="Heading4"/>
      </w:pPr>
      <w:r>
        <w:t>DIB collapse inevitable – monopolies, offshoring, no innovation</w:t>
      </w:r>
    </w:p>
    <w:p w:rsidR="00EB670F" w:rsidRDefault="00EB670F" w:rsidP="00EB670F">
      <w:r w:rsidRPr="00BB3F8A">
        <w:rPr>
          <w:b/>
          <w:bCs/>
        </w:rPr>
        <w:t>Stoller, 19</w:t>
      </w:r>
      <w:r>
        <w:t xml:space="preserve"> - Matt Stoller is a fellow at the Open Markets Institute. (“America’s Monopoly Crisis Hits the Military” The American Conservative, 6/27, </w:t>
      </w:r>
      <w:hyperlink r:id="rId157" w:history="1">
        <w:r w:rsidRPr="001774E8">
          <w:rPr>
            <w:rStyle w:val="Hyperlink"/>
          </w:rPr>
          <w:t>https://www.theamericanconservative.com/articles/americas-monopoly-crisis-hits-the-military/</w:t>
        </w:r>
      </w:hyperlink>
    </w:p>
    <w:p w:rsidR="00EB670F" w:rsidRPr="008A3D58" w:rsidRDefault="00EB670F" w:rsidP="00EB670F"/>
    <w:p w:rsidR="00EB670F" w:rsidRDefault="00EB670F" w:rsidP="00EB670F">
      <w:r>
        <w:t>The Loss of the Defense Industrial Base</w:t>
      </w:r>
    </w:p>
    <w:p w:rsidR="00EB670F" w:rsidRDefault="00EB670F" w:rsidP="00EB670F">
      <w:r>
        <w:t xml:space="preserve">But it’s not just the dual-use commercial manufacturing base that is collapsing. Our policy </w:t>
      </w:r>
      <w:r w:rsidRPr="00BB3F8A">
        <w:rPr>
          <w:rStyle w:val="StyleUnderline"/>
        </w:rPr>
        <w:t>empowering Wall Street and offshoring has</w:t>
      </w:r>
      <w:r>
        <w:t xml:space="preserve"> also </w:t>
      </w:r>
      <w:r w:rsidRPr="00BB3F8A">
        <w:rPr>
          <w:rStyle w:val="StyleUnderline"/>
        </w:rPr>
        <w:t>damaged the</w:t>
      </w:r>
      <w:r>
        <w:t xml:space="preserve"> more specialized </w:t>
      </w:r>
      <w:r w:rsidRPr="00BB3F8A">
        <w:rPr>
          <w:rStyle w:val="StyleUnderline"/>
        </w:rPr>
        <w:t>defense base</w:t>
      </w:r>
      <w:r>
        <w:t>, which directly produces weaponry and equipment for the military.</w:t>
      </w:r>
    </w:p>
    <w:p w:rsidR="00EB670F" w:rsidRDefault="00EB670F" w:rsidP="00EB670F">
      <w:r>
        <w:t xml:space="preserve">How pervasive is the loss of such capacity? In September 2018, the Department of </w:t>
      </w:r>
      <w:r w:rsidRPr="00BB3F8A">
        <w:rPr>
          <w:rStyle w:val="StyleUnderline"/>
        </w:rPr>
        <w:t xml:space="preserve">Defense </w:t>
      </w:r>
      <w:r>
        <w:t xml:space="preserve">released findings of its analysis into its supply chain. The results highlighted how fragile our ability to supply our own military has become. </w:t>
      </w:r>
    </w:p>
    <w:p w:rsidR="00EB670F" w:rsidRDefault="00EB670F" w:rsidP="00EB670F">
      <w:r>
        <w:t xml:space="preserve">The report </w:t>
      </w:r>
      <w:r w:rsidRPr="00BB3F8A">
        <w:rPr>
          <w:rStyle w:val="StyleUnderline"/>
        </w:rPr>
        <w:t>listed dozens of militarily significant items and inputs with only one or two domestic producers, or</w:t>
      </w:r>
      <w:r>
        <w:t xml:space="preserve"> even </w:t>
      </w:r>
      <w:r w:rsidRPr="00BB3F8A">
        <w:rPr>
          <w:rStyle w:val="Emphasis"/>
        </w:rPr>
        <w:t>none at all</w:t>
      </w:r>
      <w:r>
        <w:t xml:space="preserve">. </w:t>
      </w:r>
      <w:r w:rsidRPr="00BB3F8A">
        <w:rPr>
          <w:rStyle w:val="StyleUnderline"/>
        </w:rPr>
        <w:t>Many production facilities are owned by companies that are financially vulnerable and at high risk of being shut down</w:t>
      </w:r>
      <w:r>
        <w:t>. Some of the risk comes from limited production capability. Mortar tubes, for example, are made on just one production line, and some Marine aircraft parts are made by just one company—one which recently filed for bankruptcy.</w:t>
      </w:r>
    </w:p>
    <w:p w:rsidR="00EB670F" w:rsidRDefault="00EB670F" w:rsidP="00EB670F">
      <w:r w:rsidRPr="00BB3F8A">
        <w:rPr>
          <w:rStyle w:val="StyleUnderline"/>
        </w:rPr>
        <w:t>At risk is everything from chaff to flares to high voltage cable, fittings for ships, valves, key inputs for satellites and missiles, and even material for tents</w:t>
      </w:r>
      <w:r>
        <w:t>. As Americans no longer work in key industrial fields, the engineering and production skills evaporate as the legacy workforce retires.</w:t>
      </w:r>
    </w:p>
    <w:p w:rsidR="00EB670F" w:rsidRDefault="00EB670F" w:rsidP="00EB670F">
      <w:r>
        <w:t>Even more unsettling is the reliance on foreign, and often adversarial, manufacturing and supplies. The report found that “</w:t>
      </w:r>
      <w:r w:rsidRPr="00BB3F8A">
        <w:rPr>
          <w:rStyle w:val="StyleUnderline"/>
        </w:rPr>
        <w:t>China is the</w:t>
      </w:r>
      <w:r>
        <w:t xml:space="preserve"> single or </w:t>
      </w:r>
      <w:r w:rsidRPr="00BB3F8A">
        <w:rPr>
          <w:rStyle w:val="StyleUnderline"/>
        </w:rPr>
        <w:t xml:space="preserve">sole supplier for </w:t>
      </w:r>
      <w:r>
        <w:t xml:space="preserve">a number of </w:t>
      </w:r>
      <w:r w:rsidRPr="00BB3F8A">
        <w:rPr>
          <w:rStyle w:val="StyleUnderline"/>
        </w:rPr>
        <w:t>specialty chemicals</w:t>
      </w:r>
      <w:r>
        <w:t xml:space="preserve"> used </w:t>
      </w:r>
      <w:r w:rsidRPr="00BB3F8A">
        <w:rPr>
          <w:rStyle w:val="StyleUnderline"/>
        </w:rPr>
        <w:t>in munitions and missiles…. A sudden and catastrophic loss of supply would disrupt DoD missile, satellite, space launch, and other defense manufacturing programs</w:t>
      </w:r>
      <w:r>
        <w:t xml:space="preserve">. In many cases, </w:t>
      </w:r>
      <w:r w:rsidRPr="00BB3F8A">
        <w:rPr>
          <w:rStyle w:val="StyleUnderline"/>
        </w:rPr>
        <w:t>there are no substitutes</w:t>
      </w:r>
      <w:r>
        <w:t xml:space="preserve"> readily available.” Other examples of foreign reliance included circuit boards, night vision systems, batteries, and space sensors.</w:t>
      </w:r>
    </w:p>
    <w:p w:rsidR="00EB670F" w:rsidRDefault="00EB670F" w:rsidP="00EB670F">
      <w:r>
        <w:t xml:space="preserve">The story here is similar. When </w:t>
      </w:r>
      <w:r w:rsidRPr="008A3D58">
        <w:rPr>
          <w:rStyle w:val="StyleUnderline"/>
        </w:rPr>
        <w:t>Wall Street</w:t>
      </w:r>
      <w:r>
        <w:t xml:space="preserve"> targeted the commercial industrial base in the 1990s, the same financial trends shifted the defense industry. Well before any of the more recent conflicts, financial pressure </w:t>
      </w:r>
      <w:r w:rsidRPr="008A3D58">
        <w:rPr>
          <w:rStyle w:val="StyleUnderline"/>
        </w:rPr>
        <w:t>led to a change in focus for</w:t>
      </w:r>
      <w:r>
        <w:t xml:space="preserve"> many in the </w:t>
      </w:r>
      <w:r w:rsidRPr="008A3D58">
        <w:rPr>
          <w:rStyle w:val="StyleUnderline"/>
        </w:rPr>
        <w:t xml:space="preserve">defense </w:t>
      </w:r>
      <w:r>
        <w:t xml:space="preserve">industry—from technological engineering to balance sheet engineering. The result is that some of the biggest names in the industry have never created any defense product. </w:t>
      </w:r>
      <w:r w:rsidRPr="008A3D58">
        <w:rPr>
          <w:rStyle w:val="StyleUnderline"/>
        </w:rPr>
        <w:t>Instead of innovating new tech</w:t>
      </w:r>
      <w:r>
        <w:t xml:space="preserve">nology to support our national security, </w:t>
      </w:r>
      <w:r w:rsidRPr="008A3D58">
        <w:rPr>
          <w:rStyle w:val="StyleUnderline"/>
        </w:rPr>
        <w:t>they innovate new ways of creating monopolies</w:t>
      </w:r>
      <w:r>
        <w:t xml:space="preserve"> to take advantage of it.</w:t>
      </w:r>
    </w:p>
    <w:p w:rsidR="00EB670F" w:rsidRDefault="00EB670F" w:rsidP="00EB670F">
      <w:r>
        <w:t>A good example is a company called TransDigm. While TransDigm presents itself as a designer and producer of aerospace products, it can more accurately be described as a designer of monopolies. TransDigm began as a private equity firm, a type of investment business, in 1993. Its mission, per its earnings call, is to give “private equity-like returns” to shareholders, returns that are much higher than the stock market or other standard investment vehicles.</w:t>
      </w:r>
    </w:p>
    <w:p w:rsidR="00EB670F" w:rsidRDefault="00EB670F" w:rsidP="00EB670F">
      <w:r>
        <w:t>It achieves these returns for its shareholders by buying up companies that are sole or single-source suppliers of obscure airplane parts that the government needs, and then increasing prices by as much as eight times the original amount. If the government balks at paying, TransDigm has no qualms daring the military to risk its mission and its crew by not buying the parts. The military, held hostage, often pays the ransom. TransDigm’s gross profit margins using this model to gouge the U.S. government are a robust 54.5 percent. To put that into perspective, Boeing and Lockheed’s profit margins are listed at 13.6 percent and 10.91 percent. In many ways, TransDigm is like the pharmaceutical company run by Martin Shkreli, which bought rare treatments and then price gouged those who could not do without the product. Earlier this year, TransDigm recently bought the remaining supplier of chaff and one of two suppliers of flares, products identified in the Defense Department’s supply chain fragility report.</w:t>
      </w:r>
    </w:p>
    <w:p w:rsidR="00EB670F" w:rsidRDefault="00EB670F" w:rsidP="00EB670F">
      <w:r>
        <w:t xml:space="preserve">TransDigm was caught manipulating the parts market by the Department of Defense Inspector General in 2006, again in 2008, and finally again this year. It is currently facing yet another investigation by the Government Accountability Office. </w:t>
      </w:r>
    </w:p>
    <w:p w:rsidR="00EB670F" w:rsidRDefault="00EB670F" w:rsidP="00EB670F">
      <w:r>
        <w:t>Yet, Trandigm’s stock price thrives because Wall Street loves monopolies, regardless of who they are taking advantage of. Take this analysis from TheStreet from March 2019, published after the latest Inspector General report and directly citing many of the concerning facts from the report as pure positives for the investor:</w:t>
      </w:r>
    </w:p>
    <w:p w:rsidR="00EB670F" w:rsidRDefault="00EB670F" w:rsidP="00EB670F">
      <w:r>
        <w:t xml:space="preserve">The company is now the sole supplier for 80% of the end markets it serves. And 90% of the items in the supply chain are proprietary to TransDigm. In other words, the company is operating a monopoly for parts needed to operate aircraft that will typically be in service for 30 years…. Managers are uniquely motivated to increase shareholder value and they have an enviable record, with shares up 2,503% since 2009. </w:t>
      </w:r>
    </w:p>
    <w:p w:rsidR="00EB670F" w:rsidRDefault="00EB670F" w:rsidP="00EB670F">
      <w:r w:rsidRPr="008A3D58">
        <w:rPr>
          <w:rStyle w:val="StyleUnderline"/>
        </w:rPr>
        <w:t>Fleecing</w:t>
      </w:r>
      <w:r>
        <w:t xml:space="preserve"> the </w:t>
      </w:r>
      <w:r w:rsidRPr="008A3D58">
        <w:rPr>
          <w:rStyle w:val="StyleUnderline"/>
        </w:rPr>
        <w:t>Defense</w:t>
      </w:r>
      <w:r>
        <w:t xml:space="preserve"> Department </w:t>
      </w:r>
      <w:r w:rsidRPr="008A3D58">
        <w:rPr>
          <w:rStyle w:val="StyleUnderline"/>
        </w:rPr>
        <w:t>is big business</w:t>
      </w:r>
      <w:r>
        <w:t>. Its executive chairman W. Nicholas Howley, skewered by Democrats and Republicans alike in a May 2019 House Oversight hearing for making up to 4,000 percent excess profit on some parts and stealing from the American taxpayer, received total compensation of over $64 million in 2013, the fifth most among all CEOs, and over $13 million in 2018, making him one of the most highly compensated CEOs no one has ever heard of. Shortly after May’s hearing, the company agreed to voluntarily return $16 million in overcharges to the Pentagon, but the share price is at near record highs.</w:t>
      </w:r>
    </w:p>
    <w:p w:rsidR="00EB670F" w:rsidRDefault="00EB670F" w:rsidP="00EB670F">
      <w:r>
        <w:t>L3 Technologies, created in 1997, has taken a different, but also damaging, approach to monopolizing Defense Department contracts. Originally, it sought to become “the Home Depot of the defense industry” by going on an acquisition binge, according to its former CEO Frank Lanza. Today, L3 uses its size, its connections within the government, and its willingness to offer federal employees good-paying jobs at L3, to muscle out competitors and win contracts, even if the competitor has more innovative and better priced products. This practice attracted the ire of two Republican congressmen from North Carolina, Ted Budd and the late Walter Jones, who found in 2017 that L3 succeeds, in part, due to “blatant corruption and obvious disregard of American foreign interest in the name of personal economic profit.”</w:t>
      </w:r>
    </w:p>
    <w:p w:rsidR="00EB670F" w:rsidRDefault="00EB670F" w:rsidP="00EB670F">
      <w:r>
        <w:t>Like TransDigm, this isn’t L3’s first brush with trouble. It was temporarily suspended from U.S. government contracting for using “extremely sensitive and classified information” from a government system to help its international business interests. It was the subject of a scathing Senate Armed Services Committee investigation for failing to notify the Defense Department that it supplied faulty Chinese counterfeit parts for some of its aircraft displays. And it agreed to pay a $25.6 million settlement to the U.S. government for knowingly providing defective weapon sights for years to soldiers serving in Iraq and Afghanistan.</w:t>
      </w:r>
    </w:p>
    <w:p w:rsidR="00EB670F" w:rsidRDefault="00EB670F" w:rsidP="00EB670F">
      <w:r>
        <w:t>Yet, also like TransDigm, L3 has thrived despite its troubles. When the company was granted an open-ended contract to update the Air Force’s electronics jamming airplane in 2017, Lieutenant General Arnold Bunch outlined the Air Force’s logic at a House Armed Services Subcommittee meeting. L3, he said, is the only company that can do the job. “They have all the tooling, they have all the existing knowledge, and they have the modeling and all the information to do that work,” he said.</w:t>
      </w:r>
    </w:p>
    <w:p w:rsidR="00EB670F" w:rsidRDefault="00EB670F" w:rsidP="00EB670F">
      <w:r>
        <w:t xml:space="preserve">In other words, because L3 has a monopoly, there was no one else to pick. </w:t>
      </w:r>
      <w:r w:rsidRPr="008A3D58">
        <w:rPr>
          <w:rStyle w:val="StyleUnderline"/>
        </w:rPr>
        <w:t>The system</w:t>
      </w:r>
      <w:r>
        <w:t xml:space="preserve">—a system designed by the financial industry that </w:t>
      </w:r>
      <w:r w:rsidRPr="008A3D58">
        <w:rPr>
          <w:rStyle w:val="StyleUnderline"/>
        </w:rPr>
        <w:t>rewards monopoly and consolidation at the expense of innovation and national security</w:t>
      </w:r>
      <w:r>
        <w:t xml:space="preserve">—essentially made the pick for him. It is no wonder </w:t>
      </w:r>
      <w:r w:rsidRPr="008A3D58">
        <w:rPr>
          <w:rStyle w:val="StyleUnderline"/>
        </w:rPr>
        <w:t>our military capacities are ebbing, despite the large budget outlays—the money isn’t going to defense</w:t>
      </w:r>
      <w:r>
        <w:t>.</w:t>
      </w:r>
    </w:p>
    <w:p w:rsidR="00EB670F" w:rsidRDefault="00EB670F" w:rsidP="00EB670F"/>
    <w:p w:rsidR="00EB670F" w:rsidRDefault="00EB670F" w:rsidP="00EB670F">
      <w:pPr>
        <w:pStyle w:val="Heading3"/>
      </w:pPr>
      <w:r>
        <w:t>1ar – link small</w:t>
      </w:r>
    </w:p>
    <w:p w:rsidR="00EB670F" w:rsidRDefault="00EB670F" w:rsidP="00EB670F"/>
    <w:p w:rsidR="00EB670F" w:rsidRDefault="00EB670F" w:rsidP="00EB670F">
      <w:pPr>
        <w:pStyle w:val="Heading4"/>
      </w:pPr>
      <w:r>
        <w:t>Economic effects are minimal</w:t>
      </w:r>
    </w:p>
    <w:p w:rsidR="00EB670F" w:rsidRDefault="00EB670F" w:rsidP="00EB670F">
      <w:r>
        <w:rPr>
          <w:b/>
          <w:bCs/>
        </w:rPr>
        <w:t xml:space="preserve">Blanc, 18 </w:t>
      </w:r>
      <w:r>
        <w:t>- Jarrett Blanc is senior fellow at the Carnegie Endowment for International Peace and was the State Department coordinator for Iran nuclear implementation under President Obama (“How to Punish Saudi Arabia” Politico, 10/19, https://www.politico.com/magazine/story/2018/10/19/khashoggi-saudi-arabia-sanctions-221668</w:t>
      </w:r>
    </w:p>
    <w:p w:rsidR="00EB670F" w:rsidRPr="00EE203D" w:rsidRDefault="00EB670F" w:rsidP="00EB670F"/>
    <w:p w:rsidR="00EB670F" w:rsidRDefault="00EB670F" w:rsidP="00EB670F">
      <w:r>
        <w:t xml:space="preserve">Limit military cooperation. The relationship between the U.S. and Saudi security services is important and should not be severed, but it can be cooled. Arms sales can be more carefully scrutinized. </w:t>
      </w:r>
      <w:r w:rsidRPr="00EE203D">
        <w:rPr>
          <w:rStyle w:val="StyleUnderline"/>
        </w:rPr>
        <w:t>Trump’s claims that this would damage the U.S. economy are silly</w:t>
      </w:r>
      <w:r>
        <w:t>—</w:t>
      </w:r>
      <w:r w:rsidRPr="00EE203D">
        <w:rPr>
          <w:rStyle w:val="StyleUnderline"/>
        </w:rPr>
        <w:t>the Saudis bought</w:t>
      </w:r>
      <w:r>
        <w:t xml:space="preserve"> about $</w:t>
      </w:r>
      <w:r w:rsidRPr="00EE203D">
        <w:rPr>
          <w:rStyle w:val="StyleUnderline"/>
        </w:rPr>
        <w:t>9 billion in U.S. arms from 2013-17, during which</w:t>
      </w:r>
      <w:r>
        <w:t xml:space="preserve"> time U</w:t>
      </w:r>
      <w:r w:rsidRPr="00EE203D">
        <w:rPr>
          <w:rStyle w:val="StyleUnderline"/>
        </w:rPr>
        <w:t xml:space="preserve">.S. economic output exceeded </w:t>
      </w:r>
      <w:r w:rsidRPr="00EE203D">
        <w:rPr>
          <w:rStyle w:val="Emphasis"/>
        </w:rPr>
        <w:t>$90 trillion</w:t>
      </w:r>
      <w:r>
        <w:t>. Just as important, the U.S. should independently identify the security units responsible for the Khashoggi murder and ensure that they are subject to strict vetting in line with so-called Leahy standards, which bar assistance to foreign military units credibly implicated in gross human rights violations.</w:t>
      </w:r>
    </w:p>
    <w:p w:rsidR="00EB670F" w:rsidRDefault="00EB670F" w:rsidP="00EB670F"/>
    <w:p w:rsidR="00EB670F" w:rsidRPr="00EC7660" w:rsidRDefault="00EB670F" w:rsidP="00EB670F">
      <w:pPr>
        <w:pStyle w:val="Heading4"/>
      </w:pPr>
      <w:r>
        <w:t>No individual company suffers much</w:t>
      </w:r>
    </w:p>
    <w:p w:rsidR="00EB670F" w:rsidRPr="00BC5296" w:rsidRDefault="00EB670F" w:rsidP="00EB670F">
      <w:r w:rsidRPr="00EC7660">
        <w:rPr>
          <w:rStyle w:val="Style13ptBold"/>
        </w:rPr>
        <w:t>Macias, 2018</w:t>
      </w:r>
      <w:r>
        <w:t xml:space="preserve"> --- </w:t>
      </w:r>
      <w:r w:rsidRPr="00EC7660">
        <w:t>Amanda Macias covers national security, defense industry and the intelligence community for CNBC. She joined CNBC's Washington bureau in 2018 and is based in the Pentagon</w:t>
      </w:r>
      <w:r>
        <w:t>, (</w:t>
      </w:r>
      <w:r w:rsidRPr="00EC7660">
        <w:t>Amanda</w:t>
      </w:r>
      <w:r>
        <w:t>, “</w:t>
      </w:r>
      <w:r w:rsidRPr="00EC7660">
        <w:t>Saudi arms sale limits would have slight impact on US defense firms</w:t>
      </w:r>
      <w:r>
        <w:t xml:space="preserve">”, CNBC Politics, 11-6, </w:t>
      </w:r>
      <w:r w:rsidRPr="00EC7660">
        <w:t>https://www.cnbc.com/2018/11/26/saudi-arms-sale-limits-would-have-slight-impact-on-us-defense-firms.html</w:t>
      </w:r>
      <w:r>
        <w:t>)//CL</w:t>
      </w:r>
    </w:p>
    <w:p w:rsidR="00EB670F" w:rsidRDefault="00EB670F" w:rsidP="00EB670F">
      <w:r>
        <w:t xml:space="preserve">WASHINGTON — </w:t>
      </w:r>
      <w:r w:rsidRPr="001F0A77">
        <w:rPr>
          <w:rStyle w:val="StyleUnderline"/>
        </w:rPr>
        <w:t>America’s</w:t>
      </w:r>
      <w:r>
        <w:t xml:space="preserve"> top defense </w:t>
      </w:r>
      <w:r w:rsidRPr="001F0A77">
        <w:rPr>
          <w:rStyle w:val="StyleUnderline"/>
        </w:rPr>
        <w:t>firms will face limited</w:t>
      </w:r>
      <w:r>
        <w:t xml:space="preserve"> financial </w:t>
      </w:r>
      <w:r w:rsidRPr="001F0A77">
        <w:rPr>
          <w:rStyle w:val="StyleUnderline"/>
        </w:rPr>
        <w:t xml:space="preserve">risks </w:t>
      </w:r>
      <w:r w:rsidRPr="003E5173">
        <w:t xml:space="preserve">in their dealings with Saudi Arabia, even </w:t>
      </w:r>
      <w:r w:rsidRPr="003E5173">
        <w:rPr>
          <w:rStyle w:val="StyleUnderline"/>
        </w:rPr>
        <w:t>as lawmakers consider imposing limits on arms sales to the kingdom</w:t>
      </w:r>
      <w:r w:rsidRPr="003E5173">
        <w:t>, ac</w:t>
      </w:r>
      <w:r>
        <w:t>cording to analysts at Cowen Research.</w:t>
      </w:r>
    </w:p>
    <w:p w:rsidR="00EB670F" w:rsidRDefault="00EB670F" w:rsidP="00EB670F">
      <w:r w:rsidRPr="001F0A77">
        <w:rPr>
          <w:rStyle w:val="StyleUnderline"/>
        </w:rPr>
        <w:t>“It would appear</w:t>
      </w:r>
      <w:r>
        <w:t xml:space="preserve"> that </w:t>
      </w:r>
      <w:r w:rsidRPr="001F0A77">
        <w:rPr>
          <w:rStyle w:val="StyleUnderline"/>
        </w:rPr>
        <w:t xml:space="preserve">these would be </w:t>
      </w:r>
      <w:r>
        <w:t xml:space="preserve">limited </w:t>
      </w:r>
      <w:r w:rsidRPr="001F0A77">
        <w:rPr>
          <w:rStyle w:val="StyleUnderline"/>
        </w:rPr>
        <w:t>in duration and scope, and big-ticket buys of missile defense systems would not be impacted</w:t>
      </w:r>
      <w:r>
        <w:t>,” the analysts wrote in the note.</w:t>
      </w:r>
    </w:p>
    <w:p w:rsidR="00EB670F" w:rsidRDefault="00EB670F" w:rsidP="00EB670F">
      <w:r>
        <w:t xml:space="preserve">Of the major defense suppliers, </w:t>
      </w:r>
      <w:r w:rsidRPr="001F0A77">
        <w:rPr>
          <w:rStyle w:val="StyleUnderline"/>
        </w:rPr>
        <w:t>Lockheed Martin would have the most exposure</w:t>
      </w:r>
      <w:r>
        <w:t xml:space="preserve">, according to the note, </w:t>
      </w:r>
      <w:r w:rsidRPr="001F0A77">
        <w:rPr>
          <w:rStyle w:val="StyleUnderline"/>
        </w:rPr>
        <w:t xml:space="preserve">but it </w:t>
      </w:r>
      <w:r w:rsidRPr="001F0A77">
        <w:rPr>
          <w:rStyle w:val="Emphasis"/>
        </w:rPr>
        <w:t>would still amount to a</w:t>
      </w:r>
      <w:r w:rsidRPr="001F0A77">
        <w:rPr>
          <w:rStyle w:val="StyleUnderline"/>
        </w:rPr>
        <w:t xml:space="preserve"> relatively </w:t>
      </w:r>
      <w:r w:rsidRPr="001F0A77">
        <w:rPr>
          <w:rStyle w:val="Emphasis"/>
        </w:rPr>
        <w:t>tiny portion of the company’s business</w:t>
      </w:r>
      <w:r>
        <w:t>.</w:t>
      </w:r>
    </w:p>
    <w:p w:rsidR="00EB670F" w:rsidRPr="003E5173" w:rsidRDefault="00EB670F" w:rsidP="00EB670F">
      <w:r w:rsidRPr="003E5173">
        <w:t>Saudi Arabia’s oil-rich monarchy is one of America’s most strategic partners and a significant patron of U.S. defense companies. The Saudis are the indisputable top buyers of U.S.-made arms, a title that has safeguarded the kingdom from retaliatory sanctions over the disappearance of journalist Jamal Khashoggi and the Saudi-led war in Yemen.</w:t>
      </w:r>
    </w:p>
    <w:p w:rsidR="00EB670F" w:rsidRPr="003E5173" w:rsidRDefault="00EB670F" w:rsidP="00EB670F">
      <w:r w:rsidRPr="003E5173">
        <w:t>President Donald Trump has often cited the importance of the U.S. relationship with Saudi Arabia, repeatedly pushing back on approving significant economic or political consequences for Riyadh’s actions. In an extraordinary statement last week, Trump affirmed that the U.S. would continue to stand with Saudi Arabia.</w:t>
      </w:r>
    </w:p>
    <w:p w:rsidR="00EB670F" w:rsidRPr="003E5173" w:rsidRDefault="00EB670F" w:rsidP="00EB670F">
      <w:r w:rsidRPr="003E5173">
        <w:t>Trump has also commented on the potential impact to defense suppliers if the U.S. were to sanction the Saudis over the Khashoggi killing.</w:t>
      </w:r>
    </w:p>
    <w:p w:rsidR="00EB670F" w:rsidRPr="003E5173" w:rsidRDefault="00EB670F" w:rsidP="00EB670F">
      <w:r w:rsidRPr="003E5173">
        <w:t>“I tell you what I don’t want to do,” Trump said to CBS’ “60 Minutes” last month, when he was asked about possibly blocking arms sales to Riyadh. “Boeing, Lockheed, Raytheon, all these [companies]. I don’t want to hurt jobs. I don’t want to lose an order like that. There are other ways of punishing, to use a word that’s a pretty harsh word, but it’s true.”</w:t>
      </w:r>
    </w:p>
    <w:p w:rsidR="00EB670F" w:rsidRPr="00EC7660" w:rsidRDefault="00EB670F" w:rsidP="00EB670F">
      <w:pPr>
        <w:rPr>
          <w:u w:val="single"/>
        </w:rPr>
      </w:pPr>
      <w:r>
        <w:t xml:space="preserve">However, </w:t>
      </w:r>
      <w:r w:rsidRPr="001F0A77">
        <w:rPr>
          <w:rStyle w:val="Emphasis"/>
        </w:rPr>
        <w:t>if Congress imposed</w:t>
      </w:r>
      <w:r w:rsidRPr="001F0A77">
        <w:rPr>
          <w:rStyle w:val="StyleUnderline"/>
        </w:rPr>
        <w:t xml:space="preserve"> short-term </w:t>
      </w:r>
      <w:r w:rsidRPr="001F0A77">
        <w:rPr>
          <w:rStyle w:val="Emphasis"/>
        </w:rPr>
        <w:t>restrictions on Saudi weapons</w:t>
      </w:r>
      <w:r w:rsidRPr="001F0A77">
        <w:rPr>
          <w:rStyle w:val="StyleUnderline"/>
        </w:rPr>
        <w:t xml:space="preserve"> sales </w:t>
      </w:r>
      <w:r w:rsidRPr="001F0A77">
        <w:rPr>
          <w:rStyle w:val="Emphasis"/>
        </w:rPr>
        <w:t>the</w:t>
      </w:r>
      <w:r w:rsidRPr="001F0A77">
        <w:rPr>
          <w:rStyle w:val="StyleUnderline"/>
        </w:rPr>
        <w:t xml:space="preserve"> resulting </w:t>
      </w:r>
      <w:r w:rsidRPr="001F0A77">
        <w:rPr>
          <w:rStyle w:val="Emphasis"/>
        </w:rPr>
        <w:t xml:space="preserve">impact looks to be less than 2 percent of sales </w:t>
      </w:r>
      <w:r w:rsidRPr="001F0A77">
        <w:rPr>
          <w:rStyle w:val="StyleUnderline"/>
        </w:rPr>
        <w:t>for Lockheed Martin, Raytheon, Boeing and General Dynamics, and negligible for Northrop Grumman.</w:t>
      </w:r>
    </w:p>
    <w:p w:rsidR="00EB670F" w:rsidRDefault="00EB670F" w:rsidP="00EB670F">
      <w:r>
        <w:t>Here’s a breakdown of what top defense firms are selling to Saudi Arabia and which contracts are at risk.</w:t>
      </w:r>
    </w:p>
    <w:p w:rsidR="00EB670F" w:rsidRDefault="00EB670F" w:rsidP="00EB670F">
      <w:r>
        <w:t>From missiles to helicopters, the Pentagon’s top weapons supplier is selling a range of arms to Saudi Arabia. Of the top five U.S.-based arms makers, Lockheed Martin has the broadest Saudi exposure and is slated to bring in $400 million this year from Saudi sales alone. Next year, Lockheed Martin is expected to rack up approximately $900 million in sales to the kingdom.</w:t>
      </w:r>
    </w:p>
    <w:p w:rsidR="00EB670F" w:rsidRDefault="00EB670F" w:rsidP="00EB670F">
      <w:r>
        <w:t>In a deal reportedly worth $15 billion, the Bethesda-based defense firm is marching toward selling Saudi Arabia the THAAD, or terminal high altitude area defense, missile system.</w:t>
      </w:r>
    </w:p>
    <w:p w:rsidR="00EB670F" w:rsidRDefault="00EB670F" w:rsidP="00EB670F">
      <w:r>
        <w:t>Regarded as America’s crown jewel in missile defense systems, THAAD is manufactured by Lockheed Martin but uses a radar supplied by Raytheon.</w:t>
      </w:r>
    </w:p>
    <w:p w:rsidR="00EB670F" w:rsidRDefault="00EB670F" w:rsidP="00EB670F">
      <w:r>
        <w:t>In addition to THAAD, the kingdom looks to buy Pac-3 missiles, Black Hawk helicopters, munitions, C-130 aircraft and littoral combat ships.</w:t>
      </w:r>
    </w:p>
    <w:p w:rsidR="00EB670F" w:rsidRDefault="00EB670F" w:rsidP="00EB670F">
      <w:r>
        <w:t xml:space="preserve">In short, according to the note, </w:t>
      </w:r>
      <w:r w:rsidRPr="00EF1C1D">
        <w:rPr>
          <w:rStyle w:val="StyleUnderline"/>
        </w:rPr>
        <w:t xml:space="preserve">Lockheed Martin’s at-risk defense sales to Saudi </w:t>
      </w:r>
      <w:r w:rsidRPr="00EF1C1D">
        <w:rPr>
          <w:rStyle w:val="Emphasis"/>
        </w:rPr>
        <w:t>will</w:t>
      </w:r>
      <w:r w:rsidRPr="00EF1C1D">
        <w:rPr>
          <w:rStyle w:val="StyleUnderline"/>
        </w:rPr>
        <w:t xml:space="preserve"> likely </w:t>
      </w:r>
      <w:r w:rsidRPr="00EF1C1D">
        <w:rPr>
          <w:rStyle w:val="Emphasis"/>
        </w:rPr>
        <w:t>be less than 1.5 percent</w:t>
      </w:r>
      <w:r w:rsidRPr="00EF1C1D">
        <w:rPr>
          <w:rStyle w:val="StyleUnderline"/>
        </w:rPr>
        <w:t xml:space="preserve"> of its total in 2019</w:t>
      </w:r>
      <w:r>
        <w:t>.</w:t>
      </w:r>
    </w:p>
    <w:p w:rsidR="00EB670F" w:rsidRDefault="00EB670F" w:rsidP="00EB670F">
      <w:r>
        <w:t xml:space="preserve">While Raytheon remains the largest Saudi supplier, </w:t>
      </w:r>
      <w:r w:rsidRPr="00EF1C1D">
        <w:rPr>
          <w:rStyle w:val="StyleUnderline"/>
        </w:rPr>
        <w:t>the defense giant sells mostly air and missile defense equipment</w:t>
      </w:r>
      <w:r>
        <w:t xml:space="preserve">, which means </w:t>
      </w:r>
      <w:r w:rsidRPr="00EF1C1D">
        <w:rPr>
          <w:rStyle w:val="StyleUnderline"/>
        </w:rPr>
        <w:t>the sales would go on unopposed by Congress.</w:t>
      </w:r>
    </w:p>
    <w:p w:rsidR="00EB670F" w:rsidRDefault="00EB670F" w:rsidP="00EB670F">
      <w:r>
        <w:t>Saudi Arabia wants the Patriot missile system, the TYP-2 radar used by Lockheed Martin’s THAAD missile system, and missile interceptors from Raytheon.</w:t>
      </w:r>
    </w:p>
    <w:p w:rsidR="00EB670F" w:rsidRDefault="00EB670F" w:rsidP="00EB670F">
      <w:r>
        <w:t>The defense firm has said that sales to Saudi Arabia are slightly less than 5 percent of this year’s total. The figures are expected to remain consistent in 2019.</w:t>
      </w:r>
    </w:p>
    <w:p w:rsidR="00EB670F" w:rsidRPr="00EC7660" w:rsidRDefault="00EB670F" w:rsidP="00EB670F">
      <w:pPr>
        <w:rPr>
          <w:u w:val="single"/>
        </w:rPr>
      </w:pPr>
      <w:r>
        <w:t xml:space="preserve">According to the note, the Saudi sales that are at risk are munitions and missiles. </w:t>
      </w:r>
      <w:r w:rsidRPr="00EC7660">
        <w:rPr>
          <w:rStyle w:val="StyleUnderline"/>
        </w:rPr>
        <w:t>The at-risk ticket items account for approximately $500 million, or less than 2 percent, of Raytheon’s total.</w:t>
      </w:r>
    </w:p>
    <w:p w:rsidR="00EB670F" w:rsidRDefault="00EB670F" w:rsidP="00EB670F">
      <w:r>
        <w:t>Similar to Lockheed Martin, Boeing sells a range of weapons to Saudi Arabia. The world’s largest aerospace company is on order to deliver F-15 jets, Chinook and Apache helicopters, as well as a plethora of munitions to the Saudis.</w:t>
      </w:r>
    </w:p>
    <w:p w:rsidR="00EB670F" w:rsidRDefault="00EB670F" w:rsidP="00EB670F">
      <w:r>
        <w:t>Boeing “likely has the largest absolute level of sales” to Saudi Arabia, at approximately $1.7 billion, according to the note.</w:t>
      </w:r>
    </w:p>
    <w:p w:rsidR="00EB670F" w:rsidRDefault="00EB670F" w:rsidP="00EB670F">
      <w:r>
        <w:t>Cowen analysts write that Boeing’s largest program, the F-15 jets reportedly worth more than $1 billion, is nearing completion and sales taper off in 2019.</w:t>
      </w:r>
    </w:p>
    <w:p w:rsidR="00EB670F" w:rsidRDefault="00EB670F" w:rsidP="00EB670F">
      <w:r>
        <w:t xml:space="preserve">“Furthermore, </w:t>
      </w:r>
      <w:r w:rsidRPr="00EC7660">
        <w:rPr>
          <w:rStyle w:val="StyleUnderline"/>
        </w:rPr>
        <w:t>given Boeing’s large commercial volume, Boeing’s Kingdom of Saudi Arabia defense sales are only approximately 1.5 percent of its total</w:t>
      </w:r>
      <w:r>
        <w:t>,” according to the note.</w:t>
      </w:r>
    </w:p>
    <w:p w:rsidR="00EB670F" w:rsidRDefault="00EB670F" w:rsidP="00EB670F">
      <w:r>
        <w:t>America’s stalwart M1 Abrams has been used in nearly every major U.S. conflict since its inception in 1980 and serves as the main battle tank of the U.S. Army and Marines. The Abrams deal with the Saudis is estimated to bring in $1.3 billion.</w:t>
      </w:r>
    </w:p>
    <w:p w:rsidR="00EB670F" w:rsidRDefault="00EB670F" w:rsidP="00EB670F">
      <w:r>
        <w:t>Meanwhile, the Canadian vehicle contract extends to 2024 and looks to add $5.9 billion.</w:t>
      </w:r>
    </w:p>
    <w:p w:rsidR="00EB670F" w:rsidRDefault="00EB670F" w:rsidP="00EB670F"/>
    <w:p w:rsidR="00EB670F" w:rsidRPr="00EB670F" w:rsidRDefault="00EB670F" w:rsidP="00EB670F"/>
    <w:p w:rsidR="00EB670F" w:rsidRDefault="00EB670F" w:rsidP="00EB670F"/>
    <w:p w:rsidR="00EB670F" w:rsidRDefault="00EB670F" w:rsidP="00EB670F">
      <w:pPr>
        <w:pStyle w:val="Heading3"/>
      </w:pPr>
      <w:r>
        <w:t>1ar – DIB dead</w:t>
      </w:r>
    </w:p>
    <w:p w:rsidR="00EB670F" w:rsidRDefault="00EB670F" w:rsidP="00EB670F"/>
    <w:p w:rsidR="00EB670F" w:rsidRDefault="00EB670F" w:rsidP="00EB670F">
      <w:pPr>
        <w:pStyle w:val="Heading4"/>
      </w:pPr>
      <w:r>
        <w:t>Offshored manufacturing killed the DIB</w:t>
      </w:r>
    </w:p>
    <w:p w:rsidR="00EB670F" w:rsidRDefault="00EB670F" w:rsidP="00EB670F">
      <w:r w:rsidRPr="00BB3F8A">
        <w:rPr>
          <w:b/>
          <w:bCs/>
        </w:rPr>
        <w:t>Stoller, 19</w:t>
      </w:r>
      <w:r>
        <w:t xml:space="preserve"> - Matt Stoller is a fellow at the Open Markets Institute. (“America’s Monopoly Crisis Hits the Military” The American Conservative, 6/27, </w:t>
      </w:r>
      <w:hyperlink r:id="rId158" w:history="1">
        <w:r w:rsidRPr="001774E8">
          <w:rPr>
            <w:rStyle w:val="Hyperlink"/>
          </w:rPr>
          <w:t>https://www.theamericanconservative.com/articles/americas-monopoly-crisis-hits-the-military/</w:t>
        </w:r>
      </w:hyperlink>
    </w:p>
    <w:p w:rsidR="00EB670F" w:rsidRDefault="00EB670F" w:rsidP="00EB670F"/>
    <w:p w:rsidR="00EB670F" w:rsidRDefault="00EB670F" w:rsidP="00EB670F">
      <w:r>
        <w:t xml:space="preserve">This loss goes well beyond telecom equipment. Talking to small manufacturers and distributors who operate in the guts of our industrial systems offers a perspective on the danger of this process of financial predation and offshoring. Bill Hickey, who headed his family’s metal distributor, processor, and fabricator, has been watching the collapse for decades. Hickey sells to “everyone who uses steel,” from truck, car, and agricultural equipment manufacturers to stadiums and the military. </w:t>
      </w:r>
    </w:p>
    <w:p w:rsidR="00EB670F" w:rsidRDefault="00EB670F" w:rsidP="00EB670F">
      <w:r>
        <w:t xml:space="preserve">Hickey, like many manufacturers, has watched the rise of China with alarm for decades. “Everyone’s upset about the China 2025 plan,” he told TAC, referencing the current Chinese plan causing alarm among national security thinkers in Washington. “Well there was a China 2020 plan, 2016 plan, 2012 plan.” </w:t>
      </w:r>
      <w:r w:rsidRPr="00BB3F8A">
        <w:rPr>
          <w:rStyle w:val="StyleUnderline"/>
        </w:rPr>
        <w:t>The U</w:t>
      </w:r>
      <w:r>
        <w:t xml:space="preserve">nited </w:t>
      </w:r>
      <w:r w:rsidRPr="00BB3F8A">
        <w:rPr>
          <w:rStyle w:val="StyleUnderline"/>
        </w:rPr>
        <w:t>S</w:t>
      </w:r>
      <w:r>
        <w:t xml:space="preserve">tates </w:t>
      </w:r>
      <w:r w:rsidRPr="00BB3F8A">
        <w:rPr>
          <w:rStyle w:val="StyleUnderline"/>
        </w:rPr>
        <w:t>has,</w:t>
      </w:r>
      <w:r>
        <w:t xml:space="preserve"> for instance, </w:t>
      </w:r>
      <w:r w:rsidRPr="00BB3F8A">
        <w:rPr>
          <w:rStyle w:val="StyleUnderline"/>
        </w:rPr>
        <w:t>lost</w:t>
      </w:r>
      <w:r>
        <w:t xml:space="preserve"> much of </w:t>
      </w:r>
      <w:r w:rsidRPr="00BB3F8A">
        <w:rPr>
          <w:rStyle w:val="StyleUnderline"/>
        </w:rPr>
        <w:t>its fasteners and casting industries, which are key inputs to</w:t>
      </w:r>
      <w:r>
        <w:t xml:space="preserve"> virtually </w:t>
      </w:r>
      <w:r w:rsidRPr="00BB3F8A">
        <w:rPr>
          <w:rStyle w:val="StyleUnderline"/>
        </w:rPr>
        <w:t>every industrial product. It has lost much of its capacity in grain oriented flat-rolled electrical steel</w:t>
      </w:r>
      <w:r>
        <w:t>, a specialized metal required for highly efficient electrical motors. Aluminum that goes into American aircraft carriers now often comes from China.</w:t>
      </w:r>
    </w:p>
    <w:p w:rsidR="00EB670F" w:rsidRDefault="00EB670F" w:rsidP="00EB670F">
      <w:r>
        <w:t xml:space="preserve">Hickey told a story of how </w:t>
      </w:r>
      <w:r w:rsidRPr="00BB3F8A">
        <w:rPr>
          <w:rStyle w:val="StyleUnderline"/>
        </w:rPr>
        <w:t>the U</w:t>
      </w:r>
      <w:r>
        <w:t xml:space="preserve">nited </w:t>
      </w:r>
      <w:r w:rsidRPr="00BB3F8A">
        <w:rPr>
          <w:rStyle w:val="StyleUnderline"/>
        </w:rPr>
        <w:t>S</w:t>
      </w:r>
      <w:r>
        <w:t xml:space="preserve">tates </w:t>
      </w:r>
      <w:r w:rsidRPr="00BB3F8A">
        <w:rPr>
          <w:rStyle w:val="StyleUnderline"/>
        </w:rPr>
        <w:t>is even losing its submarine fleet</w:t>
      </w:r>
      <w:r>
        <w:t xml:space="preserve">. He had a conversation with an admiral in charge of the U.S. sub fleet at the commissioning of the USS Illinois, a Virginia-class attack submarine, who complained that the United States was retiring three worn-out boats a year, but could only build one and a half in that time. </w:t>
      </w:r>
      <w:r w:rsidRPr="00BB3F8A">
        <w:rPr>
          <w:rStyle w:val="StyleUnderline"/>
        </w:rPr>
        <w:t>The Trump</w:t>
      </w:r>
      <w:r>
        <w:t xml:space="preserve"> military </w:t>
      </w:r>
      <w:r w:rsidRPr="00BB3F8A">
        <w:rPr>
          <w:rStyle w:val="StyleUnderline"/>
        </w:rPr>
        <w:t>budget has boosted funding to build two a year, but the U</w:t>
      </w:r>
      <w:r>
        <w:t xml:space="preserve">nited </w:t>
      </w:r>
      <w:r w:rsidRPr="00BB3F8A">
        <w:rPr>
          <w:rStyle w:val="StyleUnderline"/>
        </w:rPr>
        <w:t>S</w:t>
      </w:r>
      <w:r>
        <w:t xml:space="preserve">tates </w:t>
      </w:r>
      <w:r w:rsidRPr="00BB3F8A">
        <w:rPr>
          <w:rStyle w:val="StyleUnderline"/>
        </w:rPr>
        <w:t>no longer has the capacity to do high quality castings to build any more than that. The supply chain that could support such surge production</w:t>
      </w:r>
      <w:r>
        <w:t xml:space="preserve"> should be in the commercial world, but it </w:t>
      </w:r>
      <w:r w:rsidRPr="00BB3F8A">
        <w:rPr>
          <w:rStyle w:val="StyleUnderline"/>
        </w:rPr>
        <w:t>has been offshored to China</w:t>
      </w:r>
      <w:r>
        <w:t xml:space="preserve">. “You can’t run a really high-end casting business on making three submarines a year,” Hickey said. “You just can’t do it.” This shift happened because Wall Street, or “the LBO (leveraged buy-out) guys” as Hickey put it, bought up manufacturing facilities in the 1990s and moved them to China. </w:t>
      </w:r>
    </w:p>
    <w:p w:rsidR="00EB670F" w:rsidRDefault="00EB670F" w:rsidP="00EB670F">
      <w:r>
        <w:t>“The middle-class Americans who did the manufacturing work, all that capability, machine tools, knowledge, it just became worthless, driven by the stock price,” he said. “The national ability to produce is a national treasure. If you can’t produce you won’t consume, and you can’t defend yourself.”</w:t>
      </w:r>
    </w:p>
    <w:p w:rsidR="00EB670F" w:rsidRDefault="00EB670F" w:rsidP="00EB670F"/>
    <w:p w:rsidR="00EB670F" w:rsidRDefault="00EB670F" w:rsidP="00EB670F"/>
    <w:p w:rsidR="00EB670F" w:rsidRDefault="00EB670F" w:rsidP="00EB670F">
      <w:pPr>
        <w:pStyle w:val="Heading4"/>
      </w:pPr>
      <w:r>
        <w:t>Chinese investment in defense stocks means greater outsourcing is inevitable</w:t>
      </w:r>
    </w:p>
    <w:p w:rsidR="00EB670F" w:rsidRDefault="00EB670F" w:rsidP="00EB670F">
      <w:r w:rsidRPr="00BB3F8A">
        <w:rPr>
          <w:b/>
          <w:bCs/>
        </w:rPr>
        <w:t>Stoller, 19</w:t>
      </w:r>
      <w:r>
        <w:t xml:space="preserve"> - Matt Stoller is a fellow at the Open Markets Institute. (“America’s Monopoly Crisis Hits the Military” The American Conservative, 6/27, </w:t>
      </w:r>
      <w:hyperlink r:id="rId159" w:history="1">
        <w:r w:rsidRPr="001774E8">
          <w:rPr>
            <w:rStyle w:val="Hyperlink"/>
          </w:rPr>
          <w:t>https://www.theamericanconservative.com/articles/americas-monopoly-crisis-hits-the-military/</w:t>
        </w:r>
      </w:hyperlink>
    </w:p>
    <w:p w:rsidR="00EB670F" w:rsidRPr="008A3D58" w:rsidRDefault="00EB670F" w:rsidP="00EB670F"/>
    <w:p w:rsidR="00EB670F" w:rsidRDefault="00EB670F" w:rsidP="00EB670F">
      <w:r>
        <w:t xml:space="preserve">In fact, in some ways, </w:t>
      </w:r>
      <w:r w:rsidRPr="008A3D58">
        <w:rPr>
          <w:rStyle w:val="StyleUnderline"/>
        </w:rPr>
        <w:t>our own defense budgets are being used against us</w:t>
      </w:r>
      <w:r>
        <w:t xml:space="preserve"> when potential adversaries use Wall Street to take control of our own Pentagon-developed technologies.</w:t>
      </w:r>
    </w:p>
    <w:p w:rsidR="00EB670F" w:rsidRDefault="00EB670F" w:rsidP="00EB670F">
      <w:r w:rsidRPr="008A3D58">
        <w:rPr>
          <w:rStyle w:val="StyleUnderline"/>
        </w:rPr>
        <w:t>There’s no better example than China’s takeover of the rare earth metal industry</w:t>
      </w:r>
      <w:r>
        <w:t>, which is key to both defense and electronics. The issue has frequently made the front page during the recent trade war, but the seldom-discussed background to our dependence on China for rare earths is that, just like with telecom equipment</w:t>
      </w:r>
      <w:r w:rsidRPr="008A3D58">
        <w:rPr>
          <w:rStyle w:val="StyleUnderline"/>
        </w:rPr>
        <w:t>, the U</w:t>
      </w:r>
      <w:r>
        <w:t xml:space="preserve">nited </w:t>
      </w:r>
      <w:r w:rsidRPr="008A3D58">
        <w:rPr>
          <w:rStyle w:val="StyleUnderline"/>
        </w:rPr>
        <w:t>S</w:t>
      </w:r>
      <w:r>
        <w:t xml:space="preserve">tates </w:t>
      </w:r>
      <w:r w:rsidRPr="008A3D58">
        <w:rPr>
          <w:rStyle w:val="StyleUnderline"/>
        </w:rPr>
        <w:t>used to be the world leader in the industry until the financial sector shipped the whole thing to China</w:t>
      </w:r>
      <w:r>
        <w:t>.</w:t>
      </w:r>
    </w:p>
    <w:p w:rsidR="00EB670F" w:rsidRDefault="00EB670F" w:rsidP="00EB670F">
      <w:r>
        <w:t>In the 1970s and 1980s, the Defense Department invested in the development of a technology to use what are known as rare-earth magnets. The investment was so successful that General Motors engineers, using Pentagon grants, succeeded in creating a rare earth magnet that is now essential for nearly every high-tech piece of military equipment in the U.S. inventory, from smart bombs and fighter jets to lasers and communications devices. The benefit of DARPA’s investment wasn’t restricted to the military. The magnets make cell phones and modern commercial electronics possible.</w:t>
      </w:r>
    </w:p>
    <w:p w:rsidR="00EB670F" w:rsidRDefault="00EB670F" w:rsidP="00EB670F">
      <w:r>
        <w:t>China recognized the value of these magnets early on. Chinese Premier Deng Xiaoping famously said in 1992 that “The Middle East has oil, China has rare earth,” to underscore the importance of a rare earth strategy he adopted for China. Part of that strategy was to take control of the industry by manipulating the motivations of Wall Street.</w:t>
      </w:r>
    </w:p>
    <w:p w:rsidR="00EB670F" w:rsidRDefault="00EB670F" w:rsidP="00EB670F">
      <w:r>
        <w:t xml:space="preserve">Two of Xiaoping’s sons-in-law approached investment banker Archibald Cox, Jr. in the mid-1990s to use his hedge fund as a front for their companies to buy the U.S. rare-earth magnet enterprise. They were successful, purchasing and then moving the factory, the Indiana jobs, the patents, and the expertise to China. This was not the only big move, as Cox later moved into a $12 million luxury New York residence. The result is remarkably similar to Huawei: </w:t>
      </w:r>
      <w:r w:rsidRPr="008A3D58">
        <w:rPr>
          <w:rStyle w:val="StyleUnderline"/>
        </w:rPr>
        <w:t>the U</w:t>
      </w:r>
      <w:r>
        <w:t xml:space="preserve">nited </w:t>
      </w:r>
      <w:r w:rsidRPr="008A3D58">
        <w:rPr>
          <w:rStyle w:val="StyleUnderline"/>
        </w:rPr>
        <w:t>S</w:t>
      </w:r>
      <w:r>
        <w:t xml:space="preserve">tates </w:t>
      </w:r>
      <w:r w:rsidRPr="008A3D58">
        <w:rPr>
          <w:rStyle w:val="StyleUnderline"/>
        </w:rPr>
        <w:t>has entirely divested of a technology and market it</w:t>
      </w:r>
      <w:r>
        <w:t xml:space="preserve"> created and </w:t>
      </w:r>
      <w:r w:rsidRPr="008A3D58">
        <w:rPr>
          <w:rStyle w:val="StyleUnderline"/>
        </w:rPr>
        <w:t>dominated just 30 years ago</w:t>
      </w:r>
      <w:r>
        <w:t xml:space="preserve">. China has a near-complete monopoly on rare earth elements, and </w:t>
      </w:r>
      <w:r w:rsidRPr="008A3D58">
        <w:rPr>
          <w:rStyle w:val="StyleUnderline"/>
        </w:rPr>
        <w:t>the U.S. military</w:t>
      </w:r>
      <w:r>
        <w:t xml:space="preserve">, according to U.S. government studies, </w:t>
      </w:r>
      <w:r w:rsidRPr="008A3D58">
        <w:rPr>
          <w:rStyle w:val="StyleUnderline"/>
        </w:rPr>
        <w:t>is now 100 percent reliant upon China</w:t>
      </w:r>
      <w:r>
        <w:t xml:space="preserve"> for the resources to produce its advanced weapon systems.</w:t>
      </w:r>
    </w:p>
    <w:p w:rsidR="00EB670F" w:rsidRDefault="00EB670F" w:rsidP="00EB670F">
      <w:r w:rsidRPr="008A3D58">
        <w:rPr>
          <w:rStyle w:val="StyleUnderline"/>
        </w:rPr>
        <w:t xml:space="preserve">Wall Street’s </w:t>
      </w:r>
      <w:r w:rsidRPr="008A3D58">
        <w:t xml:space="preserve">outsized </w:t>
      </w:r>
      <w:r w:rsidRPr="008A3D58">
        <w:rPr>
          <w:rStyle w:val="StyleUnderline"/>
        </w:rPr>
        <w:t xml:space="preserve">control over defense contracting </w:t>
      </w:r>
      <w:r w:rsidRPr="008A3D58">
        <w:t>and industry</w:t>
      </w:r>
      <w:r w:rsidRPr="008A3D58">
        <w:rPr>
          <w:rStyle w:val="StyleUnderline"/>
        </w:rPr>
        <w:t xml:space="preserve"> means that every place a foreign adversary can insert itself into American financial institutions, it can insert itself into our defense industry</w:t>
      </w:r>
      <w:r>
        <w:t>.</w:t>
      </w:r>
    </w:p>
    <w:p w:rsidR="00EB670F" w:rsidRDefault="00EB670F" w:rsidP="00EB670F">
      <w:r>
        <w:t>At an Armed Services Committee hearing in 2018, Representative Carol Shea-Porter talked about how constant the conflict between financial concentration and patriotism had been in her six years on the committee. She recounted a CEO once telling her, in response to her concern about the outsourcing of defense industry parts, that he “[has] to answer to stockholders.”</w:t>
      </w:r>
    </w:p>
    <w:p w:rsidR="00EB670F" w:rsidRDefault="00EB670F" w:rsidP="00EB670F">
      <w:r>
        <w:t>Who are these stockholders that CEOs are so compelled to answer to? Oftentimes, China. Jennifer M. Harris, an expert in global markets with experience at the U.S. State Department and the U.S. National Intelligence Council, researched a recent explosion of Chinese strategic investment in American technology companies. She found that China has systematically targeted U.S. greenfield investments, “technology goods (especially semiconductors), R&amp;D networks, and advanced manufacturing.”</w:t>
      </w:r>
    </w:p>
    <w:p w:rsidR="00EB670F" w:rsidRDefault="00EB670F" w:rsidP="00EB670F">
      <w:r>
        <w:t xml:space="preserve">The trend accelerated, until the recent flare-up of tensions between the United States and China. </w:t>
      </w:r>
      <w:r w:rsidRPr="008A3D58">
        <w:rPr>
          <w:rStyle w:val="StyleUnderline"/>
        </w:rPr>
        <w:t>“China’s</w:t>
      </w:r>
      <w:r>
        <w:t xml:space="preserve"> foreign direct investment (</w:t>
      </w:r>
      <w:r w:rsidRPr="008A3D58">
        <w:rPr>
          <w:rStyle w:val="StyleUnderline"/>
        </w:rPr>
        <w:t>FDI) stock in the U.S. increased</w:t>
      </w:r>
      <w:r>
        <w:t xml:space="preserve"> some </w:t>
      </w:r>
      <w:r w:rsidRPr="008A3D58">
        <w:rPr>
          <w:rStyle w:val="StyleUnderline"/>
        </w:rPr>
        <w:t>800%</w:t>
      </w:r>
      <w:r>
        <w:t xml:space="preserve"> between 2009 and 2015,” she wrote. Then, from 2015 to 2017, “Chinese FDI in the U.S. …climbed nearly four-fold, reaching roughly $45.6 billion in 2016, up from just $12.8 billion in 2014.” </w:t>
      </w:r>
    </w:p>
    <w:p w:rsidR="00EB670F" w:rsidRDefault="00EB670F" w:rsidP="00EB670F">
      <w:r>
        <w:t>This investment runs right through Wall Street, the key lobbying group trying to ratchet down Trump’s tough negotiating posture with the Chinese. Rather than showing concern about the increasing influence of a foreign power in our commerce and industry, Wall Street banks have repeatedly followed Archie Cox down the path of easy returns.</w:t>
      </w:r>
    </w:p>
    <w:p w:rsidR="00EB670F" w:rsidRDefault="00EB670F" w:rsidP="00EB670F">
      <w:r>
        <w:t xml:space="preserve">In 2016, J.P. Morgan Chase agreed to pay a $264 million bribery settlement to the U.S. government for creating a program, called “Sons and Daughters,” to gain access to Chinese money by selectively hiring the unqualified offspring of high-ranking Communist Party officials and other Chinese elites. Several other banks are under investigation for similar practices, including Citigroup and Goldman Sachs, who, not coincidentally, hired the son of China’s commerce minister. It appears to have worked out for them. In 2017, Goldman Sachs partnered with the Chinese government’s sovereign wealth fund to invest $5 billion Chinese government dollars in American industry. </w:t>
      </w:r>
    </w:p>
    <w:p w:rsidR="00EB670F" w:rsidRDefault="00EB670F" w:rsidP="00EB670F">
      <w:r>
        <w:t xml:space="preserve">In short, </w:t>
      </w:r>
      <w:r w:rsidRPr="008A3D58">
        <w:rPr>
          <w:rStyle w:val="StyleUnderline"/>
        </w:rPr>
        <w:t>China is becoming a significant shareholder in U.S. industries, and is selectively targeting those with strategic implications</w:t>
      </w:r>
      <w:r>
        <w:t xml:space="preserve">. Congresswoman Shea-Porter’s discovery that defense industry CEOs aren’t able to worry about national security because they “[have] to answer to shareholders” was disturbing enough. But the fact that it potentially translates as CEOs not being able to worry about national security because they have to answer to the Chinese should elevate the issue to the top of our national security discussion. </w:t>
      </w:r>
      <w:r w:rsidRPr="008A3D58">
        <w:rPr>
          <w:rStyle w:val="StyleUnderline"/>
        </w:rPr>
        <w:t xml:space="preserve">This nexus of China, Wall Street, and our defense industrial base may be the answer to why </w:t>
      </w:r>
      <w:r w:rsidRPr="008A3D58">
        <w:rPr>
          <w:rStyle w:val="Emphasis"/>
        </w:rPr>
        <w:t>our military advantage is ebbing</w:t>
      </w:r>
      <w:r>
        <w:t>. Even when American ingenuity can thrive, too often the fruits go to the Chinese.</w:t>
      </w:r>
    </w:p>
    <w:p w:rsidR="00EB670F" w:rsidRDefault="00EB670F" w:rsidP="00EB670F"/>
    <w:p w:rsidR="00EB670F" w:rsidRDefault="00EB670F" w:rsidP="00EB670F">
      <w:pPr>
        <w:pStyle w:val="Heading3"/>
      </w:pPr>
      <w:r>
        <w:t>AT: Jobs</w:t>
      </w:r>
    </w:p>
    <w:p w:rsidR="00EB670F" w:rsidRDefault="00EB670F" w:rsidP="00EB670F"/>
    <w:p w:rsidR="00EB670F" w:rsidRDefault="00EB670F" w:rsidP="00EB670F">
      <w:pPr>
        <w:pStyle w:val="Heading4"/>
      </w:pPr>
      <w:r>
        <w:t>Arms sales don’t create jobs effectively</w:t>
      </w:r>
    </w:p>
    <w:p w:rsidR="00EB670F" w:rsidRPr="00227035" w:rsidRDefault="00EB670F" w:rsidP="00EB670F">
      <w:r w:rsidRPr="00227035">
        <w:rPr>
          <w:b/>
        </w:rPr>
        <w:t>Caverl</w:t>
      </w:r>
      <w:r>
        <w:rPr>
          <w:b/>
        </w:rPr>
        <w:t>e</w:t>
      </w:r>
      <w:r w:rsidRPr="00227035">
        <w:rPr>
          <w:b/>
        </w:rPr>
        <w:t>y, 18</w:t>
      </w:r>
      <w:r w:rsidRPr="00227035">
        <w:t xml:space="preserve"> - Jonathan D. Caverley is Associate Professor of Strategy, United States Naval War College and Research Scientist, Massachusetts Institute of Technology (“AMERICA’S ARMS SALES POLICY: SECURITY ABROAD, NOT JOBS AT HOME” War on the Rocks, 4/6, </w:t>
      </w:r>
      <w:hyperlink r:id="rId160" w:history="1">
        <w:r w:rsidRPr="00227035">
          <w:rPr>
            <w:rStyle w:val="Hyperlink"/>
          </w:rPr>
          <w:t>https://warontherocks.com/2018/04/americas-arms-sales-policy-security-abroad-not-jobs-at-home/</w:t>
        </w:r>
      </w:hyperlink>
    </w:p>
    <w:p w:rsidR="00EB670F" w:rsidRPr="009C343C" w:rsidRDefault="00EB670F" w:rsidP="00EB670F"/>
    <w:p w:rsidR="00EB670F" w:rsidRDefault="00EB670F" w:rsidP="00EB670F">
      <w:pPr>
        <w:rPr>
          <w:rFonts w:asciiTheme="minorHAnsi" w:hAnsiTheme="minorHAnsi" w:cstheme="minorHAnsi"/>
        </w:rPr>
      </w:pPr>
      <w:r>
        <w:rPr>
          <w:rFonts w:asciiTheme="minorHAnsi" w:hAnsiTheme="minorHAnsi" w:cstheme="minorHAnsi"/>
        </w:rPr>
        <w:t xml:space="preserve">Even if the Trump administration </w:t>
      </w:r>
      <w:r w:rsidRPr="009C343C">
        <w:rPr>
          <w:rStyle w:val="StyleUnderline"/>
        </w:rPr>
        <w:t>boosts sales</w:t>
      </w:r>
      <w:r>
        <w:rPr>
          <w:rFonts w:asciiTheme="minorHAnsi" w:hAnsiTheme="minorHAnsi" w:cstheme="minorHAnsi"/>
        </w:rPr>
        <w:t xml:space="preserve"> against such headwinds, this </w:t>
      </w:r>
      <w:r w:rsidRPr="009C343C">
        <w:rPr>
          <w:rStyle w:val="StyleUnderline"/>
        </w:rPr>
        <w:t>will not create</w:t>
      </w:r>
      <w:r>
        <w:rPr>
          <w:rFonts w:asciiTheme="minorHAnsi" w:hAnsiTheme="minorHAnsi" w:cstheme="minorHAnsi"/>
        </w:rPr>
        <w:t xml:space="preserve"> </w:t>
      </w:r>
      <w:r w:rsidRPr="009C343C">
        <w:rPr>
          <w:rStyle w:val="StyleUnderline"/>
        </w:rPr>
        <w:t>many</w:t>
      </w:r>
      <w:r>
        <w:rPr>
          <w:rFonts w:asciiTheme="minorHAnsi" w:hAnsiTheme="minorHAnsi" w:cstheme="minorHAnsi"/>
        </w:rPr>
        <w:t xml:space="preserve"> additional </w:t>
      </w:r>
      <w:r w:rsidRPr="009C343C">
        <w:rPr>
          <w:rStyle w:val="StyleUnderline"/>
        </w:rPr>
        <w:t>jobs</w:t>
      </w:r>
      <w:r>
        <w:rPr>
          <w:rFonts w:asciiTheme="minorHAnsi" w:hAnsiTheme="minorHAnsi" w:cstheme="minorHAnsi"/>
        </w:rPr>
        <w:t>. Arms exports are a surprisingly inefficient means of employing people at home.</w:t>
      </w:r>
    </w:p>
    <w:p w:rsidR="00EB670F" w:rsidRDefault="00EB670F" w:rsidP="00EB670F">
      <w:pPr>
        <w:rPr>
          <w:rFonts w:asciiTheme="minorHAnsi" w:hAnsiTheme="minorHAnsi" w:cstheme="minorHAnsi"/>
        </w:rPr>
      </w:pPr>
      <w:r>
        <w:rPr>
          <w:rFonts w:asciiTheme="minorHAnsi" w:hAnsiTheme="minorHAnsi" w:cstheme="minorHAnsi"/>
        </w:rPr>
        <w:t xml:space="preserve">Using census data, </w:t>
      </w:r>
      <w:r w:rsidRPr="009C343C">
        <w:rPr>
          <w:rStyle w:val="StyleUnderline"/>
        </w:rPr>
        <w:t>the Commerce Department estimates that a billion dollars of defense exports would “create or sustain” 3,918 jobs</w:t>
      </w:r>
      <w:r>
        <w:rPr>
          <w:rFonts w:asciiTheme="minorHAnsi" w:hAnsiTheme="minorHAnsi" w:cstheme="minorHAnsi"/>
        </w:rPr>
        <w:t xml:space="preserve">, considerably </w:t>
      </w:r>
      <w:r w:rsidRPr="009C343C">
        <w:rPr>
          <w:rStyle w:val="StyleUnderline"/>
        </w:rPr>
        <w:t>fewer than the 5,700 jobs per billion created by increased US exports more broadly</w:t>
      </w:r>
      <w:r>
        <w:rPr>
          <w:rFonts w:asciiTheme="minorHAnsi" w:hAnsiTheme="minorHAnsi" w:cstheme="minorHAnsi"/>
        </w:rPr>
        <w:t xml:space="preserve">. </w:t>
      </w:r>
      <w:r w:rsidRPr="009C343C">
        <w:rPr>
          <w:rStyle w:val="StyleUnderline"/>
        </w:rPr>
        <w:t>Doubling the U</w:t>
      </w:r>
      <w:r>
        <w:rPr>
          <w:rFonts w:asciiTheme="minorHAnsi" w:hAnsiTheme="minorHAnsi" w:cstheme="minorHAnsi"/>
        </w:rPr>
        <w:t xml:space="preserve">nited </w:t>
      </w:r>
      <w:r w:rsidRPr="009C343C">
        <w:rPr>
          <w:rStyle w:val="StyleUnderline"/>
        </w:rPr>
        <w:t>S</w:t>
      </w:r>
      <w:r>
        <w:rPr>
          <w:rFonts w:asciiTheme="minorHAnsi" w:hAnsiTheme="minorHAnsi" w:cstheme="minorHAnsi"/>
        </w:rPr>
        <w:t xml:space="preserve">tates’ annual </w:t>
      </w:r>
      <w:r w:rsidRPr="009C343C">
        <w:rPr>
          <w:rStyle w:val="StyleUnderline"/>
        </w:rPr>
        <w:t>arms exports</w:t>
      </w:r>
      <w:r>
        <w:rPr>
          <w:rFonts w:asciiTheme="minorHAnsi" w:hAnsiTheme="minorHAnsi" w:cstheme="minorHAnsi"/>
        </w:rPr>
        <w:t xml:space="preserve"> to $40 billion, a highly unrealistic goal, </w:t>
      </w:r>
      <w:r w:rsidRPr="009C343C">
        <w:rPr>
          <w:rStyle w:val="StyleUnderline"/>
        </w:rPr>
        <w:t>would</w:t>
      </w:r>
      <w:r>
        <w:rPr>
          <w:rFonts w:asciiTheme="minorHAnsi" w:hAnsiTheme="minorHAnsi" w:cstheme="minorHAnsi"/>
        </w:rPr>
        <w:t xml:space="preserve"> thus </w:t>
      </w:r>
      <w:r w:rsidRPr="009C343C">
        <w:rPr>
          <w:rStyle w:val="StyleUnderline"/>
        </w:rPr>
        <w:t>create fewer than 80,000 new job</w:t>
      </w:r>
      <w:r>
        <w:rPr>
          <w:rFonts w:asciiTheme="minorHAnsi" w:hAnsiTheme="minorHAnsi" w:cstheme="minorHAnsi"/>
        </w:rPr>
        <w:t>s. There are other industries the United States can promote that will have larger effects on jobs.</w:t>
      </w:r>
    </w:p>
    <w:p w:rsidR="00EB670F" w:rsidRDefault="00EB670F" w:rsidP="00EB670F">
      <w:pPr>
        <w:rPr>
          <w:rFonts w:asciiTheme="minorHAnsi" w:hAnsiTheme="minorHAnsi" w:cstheme="minorHAnsi"/>
        </w:rPr>
      </w:pPr>
      <w:r>
        <w:rPr>
          <w:rFonts w:asciiTheme="minorHAnsi" w:hAnsiTheme="minorHAnsi" w:cstheme="minorHAnsi"/>
        </w:rPr>
        <w:t xml:space="preserve">One reason defense exports appear to be inefficient employment generators is that </w:t>
      </w:r>
      <w:r w:rsidRPr="009C343C">
        <w:rPr>
          <w:rStyle w:val="StyleUnderline"/>
        </w:rPr>
        <w:t>states that spend their own money on buying American weapons also care about “jobs</w:t>
      </w:r>
      <w:r>
        <w:rPr>
          <w:rFonts w:asciiTheme="minorHAnsi" w:hAnsiTheme="minorHAnsi" w:cstheme="minorHAnsi"/>
        </w:rPr>
        <w:t xml:space="preserve">, jobs, jobs” </w:t>
      </w:r>
      <w:r w:rsidRPr="009C343C">
        <w:rPr>
          <w:rStyle w:val="StyleUnderline"/>
        </w:rPr>
        <w:t>for their own people</w:t>
      </w:r>
      <w:r>
        <w:rPr>
          <w:rFonts w:asciiTheme="minorHAnsi" w:hAnsiTheme="minorHAnsi" w:cstheme="minorHAnsi"/>
        </w:rPr>
        <w:t xml:space="preserve">, as well as supporting their own aspirational defense industries. </w:t>
      </w:r>
      <w:r w:rsidRPr="009C343C">
        <w:rPr>
          <w:rStyle w:val="StyleUnderline"/>
        </w:rPr>
        <w:t>Most countries require “offsets,” mandating that a percentage of any arms deal (often 50 to 100 percent) must be re-invested in the importing state’s economy</w:t>
      </w:r>
      <w:r>
        <w:rPr>
          <w:rFonts w:asciiTheme="minorHAnsi" w:hAnsiTheme="minorHAnsi" w:cstheme="minorHAnsi"/>
        </w:rPr>
        <w:t>. Between 2013 and 2015, these offsets, had the work been performed in the United States, would have created or sustained over 46,000 jobs. In publicizing a recent Saudi deal for 150 S-70 Black Hawk utility helicopters at roughly $6 billion, Lockheed Martin predicted that it would “support” 900 jobs. But half those jobs would be in Saudi Arabia.</w:t>
      </w:r>
    </w:p>
    <w:p w:rsidR="00EB670F" w:rsidRDefault="00EB670F" w:rsidP="00EB670F">
      <w:pPr>
        <w:rPr>
          <w:rFonts w:asciiTheme="minorHAnsi" w:hAnsiTheme="minorHAnsi" w:cstheme="minorHAnsi"/>
        </w:rPr>
      </w:pPr>
      <w:r>
        <w:rPr>
          <w:rFonts w:asciiTheme="minorHAnsi" w:hAnsiTheme="minorHAnsi" w:cstheme="minorHAnsi"/>
        </w:rPr>
        <w:t xml:space="preserve">Yet another reason that arms exports are an inefficient employment mechanism: </w:t>
      </w:r>
      <w:r w:rsidRPr="009C343C">
        <w:rPr>
          <w:rStyle w:val="StyleUnderline"/>
        </w:rPr>
        <w:t>Any additional U.S. market share is likely to be heavily subsidized</w:t>
      </w:r>
      <w:r>
        <w:rPr>
          <w:rFonts w:asciiTheme="minorHAnsi" w:hAnsiTheme="minorHAnsi" w:cstheme="minorHAnsi"/>
        </w:rPr>
        <w:t xml:space="preserve">. </w:t>
      </w:r>
      <w:r w:rsidRPr="009C343C">
        <w:rPr>
          <w:rStyle w:val="StyleUnderline"/>
        </w:rPr>
        <w:t>In 2016, the U</w:t>
      </w:r>
      <w:r>
        <w:rPr>
          <w:rFonts w:asciiTheme="minorHAnsi" w:hAnsiTheme="minorHAnsi" w:cstheme="minorHAnsi"/>
        </w:rPr>
        <w:t xml:space="preserve">nited </w:t>
      </w:r>
      <w:r w:rsidRPr="009C343C">
        <w:rPr>
          <w:rStyle w:val="StyleUnderline"/>
        </w:rPr>
        <w:t>S</w:t>
      </w:r>
      <w:r>
        <w:rPr>
          <w:rFonts w:asciiTheme="minorHAnsi" w:hAnsiTheme="minorHAnsi" w:cstheme="minorHAnsi"/>
        </w:rPr>
        <w:t xml:space="preserve">tates </w:t>
      </w:r>
      <w:r w:rsidRPr="009C343C">
        <w:rPr>
          <w:rStyle w:val="StyleUnderline"/>
        </w:rPr>
        <w:t>spent $10 billion buying weapons for other countries</w:t>
      </w:r>
      <w:r>
        <w:rPr>
          <w:rFonts w:asciiTheme="minorHAnsi" w:hAnsiTheme="minorHAnsi" w:cstheme="minorHAnsi"/>
        </w:rPr>
        <w:t xml:space="preserve">, roughly 10 percent of the entire global arms export market, equivalent to Singapore’s or Algeria’s defense budget. Moreover, over the past six years, </w:t>
      </w:r>
      <w:r w:rsidRPr="009C343C">
        <w:rPr>
          <w:rStyle w:val="StyleUnderline"/>
        </w:rPr>
        <w:t>the Defense Department waived</w:t>
      </w:r>
      <w:r>
        <w:rPr>
          <w:rFonts w:asciiTheme="minorHAnsi" w:hAnsiTheme="minorHAnsi" w:cstheme="minorHAnsi"/>
        </w:rPr>
        <w:t xml:space="preserve"> another $</w:t>
      </w:r>
      <w:r w:rsidRPr="009C343C">
        <w:rPr>
          <w:rStyle w:val="StyleUnderline"/>
        </w:rPr>
        <w:t>16 billion in normally mandatory fees for Foreign Military Sales</w:t>
      </w:r>
      <w:r>
        <w:rPr>
          <w:rFonts w:asciiTheme="minorHAnsi" w:hAnsiTheme="minorHAnsi" w:cstheme="minorHAnsi"/>
        </w:rPr>
        <w:t xml:space="preserve"> — including $3.5 billion for a $15 billion Saudi agreement — largely </w:t>
      </w:r>
      <w:r w:rsidRPr="009C343C">
        <w:rPr>
          <w:rStyle w:val="StyleUnderline"/>
        </w:rPr>
        <w:t>to close deals that may have gone to other suppliers</w:t>
      </w:r>
      <w:r>
        <w:rPr>
          <w:rFonts w:asciiTheme="minorHAnsi" w:hAnsiTheme="minorHAnsi" w:cstheme="minorHAnsi"/>
        </w:rPr>
        <w:t>.</w:t>
      </w:r>
    </w:p>
    <w:p w:rsidR="00EB670F" w:rsidRDefault="00EB670F" w:rsidP="00EB670F">
      <w:pPr>
        <w:rPr>
          <w:rFonts w:asciiTheme="minorHAnsi" w:hAnsiTheme="minorHAnsi" w:cstheme="minorHAnsi"/>
        </w:rPr>
      </w:pPr>
      <w:r>
        <w:rPr>
          <w:rFonts w:asciiTheme="minorHAnsi" w:hAnsiTheme="minorHAnsi" w:cstheme="minorHAnsi"/>
        </w:rPr>
        <w:t>In short, when it comes to boosting the domestic economy, arms sales contain relatively little juice. And, as we shall see, it may not be worth the squeeze.</w:t>
      </w:r>
    </w:p>
    <w:p w:rsidR="00EB670F" w:rsidRPr="00EB670F" w:rsidRDefault="00EB670F" w:rsidP="00EB670F"/>
    <w:p w:rsidR="00526026" w:rsidRDefault="00526026" w:rsidP="00526026">
      <w:pPr>
        <w:pStyle w:val="Heading2"/>
      </w:pPr>
      <w:r>
        <w:t>Fill-in</w:t>
      </w:r>
    </w:p>
    <w:p w:rsidR="00526026" w:rsidRDefault="00526026" w:rsidP="00526026"/>
    <w:p w:rsidR="00526026" w:rsidRDefault="00526026" w:rsidP="00526026">
      <w:pPr>
        <w:pStyle w:val="Heading3"/>
      </w:pPr>
      <w:r>
        <w:t>2ac – no fill-in</w:t>
      </w:r>
    </w:p>
    <w:p w:rsidR="00526026" w:rsidRDefault="00526026" w:rsidP="00526026"/>
    <w:p w:rsidR="00526026" w:rsidRPr="000040A5" w:rsidRDefault="00526026" w:rsidP="00526026">
      <w:pPr>
        <w:pStyle w:val="Heading4"/>
      </w:pPr>
      <w:r>
        <w:t xml:space="preserve">Interoperability, grant assistance, and US branding means KSA </w:t>
      </w:r>
      <w:r>
        <w:rPr>
          <w:u w:val="single"/>
        </w:rPr>
        <w:t>caves</w:t>
      </w:r>
      <w:r w:rsidR="000040A5">
        <w:t xml:space="preserve"> </w:t>
      </w:r>
    </w:p>
    <w:p w:rsidR="00526026" w:rsidRPr="00271E37" w:rsidRDefault="00526026" w:rsidP="00526026">
      <w:r>
        <w:rPr>
          <w:b/>
          <w:bCs/>
        </w:rPr>
        <w:t xml:space="preserve">Miller, 18 - </w:t>
      </w:r>
      <w:r w:rsidRPr="00271E37">
        <w:t>Andrew Miller is a former director for Egypt on the National Security Council and current deputy director for policy at the Project on Middle East Democracy and a nonresident scholar at the Carnegie Endowment for International Peace. Richard Sokolsky is currently a nonresident senior fellow at the Carnegie Endowment for International Peace. He served in the State Department for 37 years and was a member of the Secretary of State’s Office of Policy Planning from 2005-2015 (“What Has $49 Billion in Foreign Military Aid Bought Us? Not Much” The American Conservative, 2/27,</w:t>
      </w:r>
      <w:r>
        <w:t xml:space="preserve"> </w:t>
      </w:r>
      <w:hyperlink r:id="rId161" w:history="1">
        <w:r w:rsidRPr="00271E37">
          <w:rPr>
            <w:rStyle w:val="Hyperlink"/>
          </w:rPr>
          <w:t>https://www.theamericanconservative.com/articles/what-has-49-billion-in-foreign-military-aid-bought-us-not-much/</w:t>
        </w:r>
      </w:hyperlink>
    </w:p>
    <w:p w:rsidR="00526026" w:rsidRDefault="00526026" w:rsidP="00526026"/>
    <w:p w:rsidR="000040A5" w:rsidRDefault="00526026" w:rsidP="00526026">
      <w:r>
        <w:t xml:space="preserve">Most in the American defense establishment would agree in principle that introducing more accountability for U.S. military assistance and arms sales is a worthy goal. But they would also express concern that the measures we recommend would prompt Middle Eastern countries to turn to Russia or China for easier terms. However, </w:t>
      </w:r>
      <w:r w:rsidRPr="00BA5CC4">
        <w:rPr>
          <w:rStyle w:val="StyleUnderline"/>
        </w:rPr>
        <w:t>for</w:t>
      </w:r>
      <w:r>
        <w:t xml:space="preserve"> many of our security partners, especially </w:t>
      </w:r>
      <w:r w:rsidRPr="00BA5CC4">
        <w:rPr>
          <w:rStyle w:val="StyleUnderline"/>
        </w:rPr>
        <w:t>Saudi Arabia</w:t>
      </w:r>
      <w:r>
        <w:t xml:space="preserve"> and Egypt, </w:t>
      </w:r>
      <w:r w:rsidRPr="00BA5CC4">
        <w:rPr>
          <w:rStyle w:val="StyleUnderline"/>
        </w:rPr>
        <w:t>integrating Russian and Chinese weapons into their force structure would create serious operational and logistical problems</w:t>
      </w:r>
      <w:r>
        <w:t xml:space="preserve">. Moreover, </w:t>
      </w:r>
      <w:r w:rsidRPr="00BA5CC4">
        <w:rPr>
          <w:rStyle w:val="StyleUnderline"/>
        </w:rPr>
        <w:t>neither Moscow nor Beijing offers grant assistance, which means they are not viable substitute</w:t>
      </w:r>
      <w:r>
        <w:t xml:space="preserve">s </w:t>
      </w:r>
      <w:r w:rsidRPr="000040A5">
        <w:rPr>
          <w:rStyle w:val="StyleUnderline"/>
        </w:rPr>
        <w:t xml:space="preserve">for countries that depend on </w:t>
      </w:r>
      <w:r w:rsidRPr="000040A5">
        <w:rPr>
          <w:rStyle w:val="Emphasis"/>
        </w:rPr>
        <w:t>U.S. financial help</w:t>
      </w:r>
      <w:r>
        <w:t xml:space="preserve"> to buy equipment. Even for countries that use their own money, </w:t>
      </w:r>
      <w:r w:rsidRPr="00BA5CC4">
        <w:rPr>
          <w:rStyle w:val="StyleUnderline"/>
        </w:rPr>
        <w:t xml:space="preserve">their </w:t>
      </w:r>
      <w:r w:rsidRPr="009D4DD9">
        <w:rPr>
          <w:rStyle w:val="Emphasis"/>
        </w:rPr>
        <w:t>strong preference for U.S. equipment</w:t>
      </w:r>
      <w:r w:rsidRPr="00BA5CC4">
        <w:rPr>
          <w:rStyle w:val="StyleUnderline"/>
        </w:rPr>
        <w:t xml:space="preserve">, which they view as both </w:t>
      </w:r>
      <w:r w:rsidRPr="009D4DD9">
        <w:rPr>
          <w:rStyle w:val="Emphasis"/>
        </w:rPr>
        <w:t>superior to the alternatives</w:t>
      </w:r>
      <w:r w:rsidRPr="00BA5CC4">
        <w:rPr>
          <w:rStyle w:val="StyleUnderline"/>
        </w:rPr>
        <w:t xml:space="preserve"> and a sign of American support, suggests they would be </w:t>
      </w:r>
      <w:r w:rsidRPr="00606FCA">
        <w:rPr>
          <w:rStyle w:val="Emphasis"/>
        </w:rPr>
        <w:t>willing to submit</w:t>
      </w:r>
      <w:r w:rsidRPr="00BA5CC4">
        <w:rPr>
          <w:rStyle w:val="StyleUnderline"/>
        </w:rPr>
        <w:t xml:space="preserve"> to more rigorous oversight </w:t>
      </w:r>
      <w:r w:rsidRPr="002B579E">
        <w:rPr>
          <w:rStyle w:val="Emphasis"/>
        </w:rPr>
        <w:t>if that is the price</w:t>
      </w:r>
      <w:r w:rsidRPr="00BA5CC4">
        <w:rPr>
          <w:rStyle w:val="StyleUnderline"/>
        </w:rPr>
        <w:t xml:space="preserve"> of obtaining American weapons</w:t>
      </w:r>
      <w:r>
        <w:t>.</w:t>
      </w:r>
    </w:p>
    <w:p w:rsidR="000040A5" w:rsidRDefault="000040A5" w:rsidP="000040A5">
      <w:pPr>
        <w:pStyle w:val="Heading4"/>
      </w:pPr>
      <w:r>
        <w:t>KSA doesn’t have the money</w:t>
      </w:r>
    </w:p>
    <w:p w:rsidR="000040A5" w:rsidRPr="00CD5D1A" w:rsidRDefault="000040A5" w:rsidP="000040A5">
      <w:r>
        <w:rPr>
          <w:b/>
          <w:bCs/>
        </w:rPr>
        <w:t xml:space="preserve">Horton, 18 </w:t>
      </w:r>
      <w:r w:rsidRPr="00CD5D1A">
        <w:t xml:space="preserve">- </w:t>
      </w:r>
      <w:r>
        <w:t xml:space="preserve">Michael Horton is a senior analyst for Arabian affairs at the Jamestown Foundation. He is a frequent contributor to Jane’s Intelligence Review and has written for numerous other publications including The National Interest, The Economist, and West Point’s CTC Sentinel. </w:t>
      </w:r>
      <w:r w:rsidRPr="00CD5D1A">
        <w:t xml:space="preserve">(“Saudis Find Out Hard Way: Yemen Is Another Graveyard of Empires” American Conservative, 3/6, </w:t>
      </w:r>
      <w:hyperlink r:id="rId162" w:history="1">
        <w:r w:rsidRPr="00CD5D1A">
          <w:rPr>
            <w:rStyle w:val="Hyperlink"/>
          </w:rPr>
          <w:t>https://www.theamericanconservative.com/articles/saudis-find-out-hard-way-yemen-is-another-graveyard-of-empires/</w:t>
        </w:r>
      </w:hyperlink>
    </w:p>
    <w:p w:rsidR="000040A5" w:rsidRPr="00CD5D1A" w:rsidRDefault="000040A5" w:rsidP="000040A5">
      <w:pPr>
        <w:rPr>
          <w:b/>
          <w:bCs/>
        </w:rPr>
      </w:pPr>
    </w:p>
    <w:p w:rsidR="000040A5" w:rsidRDefault="000040A5" w:rsidP="00526026">
      <w:r>
        <w:t xml:space="preserve">It is estimated that </w:t>
      </w:r>
      <w:r w:rsidRPr="00CD5D1A">
        <w:rPr>
          <w:rStyle w:val="StyleUnderline"/>
        </w:rPr>
        <w:t>the war in Yemen is costing Saudi Arabia</w:t>
      </w:r>
      <w:r>
        <w:t xml:space="preserve"> $5 to </w:t>
      </w:r>
      <w:r w:rsidRPr="00C53F25">
        <w:rPr>
          <w:rStyle w:val="Emphasis"/>
        </w:rPr>
        <w:t>$6 billion a month</w:t>
      </w:r>
      <w:r w:rsidRPr="00CD5D1A">
        <w:rPr>
          <w:rStyle w:val="StyleUnderline"/>
        </w:rPr>
        <w:t xml:space="preserve">. This comes at a time when the Kingdom is </w:t>
      </w:r>
      <w:r w:rsidRPr="00C53F25">
        <w:rPr>
          <w:rStyle w:val="Emphasis"/>
        </w:rPr>
        <w:t>already struggling</w:t>
      </w:r>
      <w:r w:rsidRPr="00CD5D1A">
        <w:rPr>
          <w:rStyle w:val="StyleUnderline"/>
        </w:rPr>
        <w:t xml:space="preserve"> to maintain its generous social welfare programs</w:t>
      </w:r>
      <w:r>
        <w:t xml:space="preserve"> </w:t>
      </w:r>
      <w:r w:rsidRPr="00CD5D1A">
        <w:rPr>
          <w:rStyle w:val="StyleUnderline"/>
        </w:rPr>
        <w:t>that are critical to the House of Saud’s continued hold on power. The UAE</w:t>
      </w:r>
      <w:r>
        <w:t xml:space="preserve">, too, </w:t>
      </w:r>
      <w:r w:rsidRPr="00CD5D1A">
        <w:rPr>
          <w:rStyle w:val="StyleUnderline"/>
        </w:rPr>
        <w:t xml:space="preserve">is spending billions </w:t>
      </w:r>
      <w:r>
        <w:t>in Yemen, much of it on the private military contractors that are helping it run its war. In the case of the UAE, the government seems to view the billions that it is spending as an investment that will allow it to carve out a permanent sphere of influence in Yemen. The UAE, perhaps more than Saudi Arabia, recognizes that Yemen is incredibly valuable real estate. The governorates where the UAE and its proxies are most active are the areas that are richest in natural resources.</w:t>
      </w:r>
    </w:p>
    <w:p w:rsidR="000040A5" w:rsidRDefault="000040A5" w:rsidP="000040A5">
      <w:pPr>
        <w:pStyle w:val="Heading4"/>
      </w:pPr>
      <w:r>
        <w:t>Fill-in takes decades and the plan solves in the delay</w:t>
      </w:r>
    </w:p>
    <w:p w:rsidR="000040A5" w:rsidRDefault="000040A5" w:rsidP="000040A5">
      <w:pPr>
        <w:rPr>
          <w:b/>
        </w:rPr>
      </w:pPr>
      <w:r>
        <w:rPr>
          <w:b/>
        </w:rPr>
        <w:t xml:space="preserve">Wilpert, 19 – </w:t>
      </w:r>
      <w:r w:rsidRPr="00A333CD">
        <w:t>Gregory Wilpert is a German-American sociologist who earned a Ph.D. in sociology from Brandeis University in 1994</w:t>
      </w:r>
      <w:r>
        <w:t xml:space="preserve">, also is </w:t>
      </w:r>
      <w:r w:rsidRPr="00A333CD">
        <w:t xml:space="preserve">Managing Editor at The Real News. </w:t>
      </w:r>
      <w:r>
        <w:t xml:space="preserve"> Hassan El-Tayyab is Co-director of the organization Just Foreign Policy</w:t>
      </w:r>
      <w:r w:rsidRPr="00A333CD">
        <w:t xml:space="preserve"> (Greg, “Leaked Report: Western Arms Are Essential to Saudi Arabia’s War in Yemen” The Real News Network, 4/24, </w:t>
      </w:r>
      <w:hyperlink r:id="rId163" w:history="1">
        <w:r w:rsidRPr="00A333CD">
          <w:rPr>
            <w:rStyle w:val="Hyperlink"/>
          </w:rPr>
          <w:t>https://therealnews.com/stories/leaked-report-western-arms-are-essential-to-saudi-arabias-war-in-yemen</w:t>
        </w:r>
      </w:hyperlink>
    </w:p>
    <w:p w:rsidR="000040A5" w:rsidRPr="00A333CD" w:rsidRDefault="000040A5" w:rsidP="000040A5">
      <w:pPr>
        <w:rPr>
          <w:b/>
        </w:rPr>
      </w:pPr>
    </w:p>
    <w:p w:rsidR="000040A5" w:rsidRDefault="000040A5" w:rsidP="000040A5">
      <w:r>
        <w:t xml:space="preserve">GREG WILPERT It’s The Real News Network and I’m Greg Wilpert in Baltimore. A highly classified investigation of the French Directorate of Military Intelligence shows that </w:t>
      </w:r>
      <w:r w:rsidRPr="00A333CD">
        <w:rPr>
          <w:rStyle w:val="StyleUnderline"/>
        </w:rPr>
        <w:t>Saudi Arabia and the U</w:t>
      </w:r>
      <w:r>
        <w:t xml:space="preserve">nited </w:t>
      </w:r>
      <w:r w:rsidRPr="00A333CD">
        <w:rPr>
          <w:rStyle w:val="StyleUnderline"/>
        </w:rPr>
        <w:t>A</w:t>
      </w:r>
      <w:r>
        <w:t xml:space="preserve">rab </w:t>
      </w:r>
      <w:r w:rsidRPr="00A333CD">
        <w:rPr>
          <w:rStyle w:val="StyleUnderline"/>
        </w:rPr>
        <w:t>E</w:t>
      </w:r>
      <w:r>
        <w:t xml:space="preserve">mirates </w:t>
      </w:r>
      <w:r w:rsidRPr="00A333CD">
        <w:rPr>
          <w:rStyle w:val="StyleUnderline"/>
        </w:rPr>
        <w:t>are extremely dependent on U.S. and European weapons for their war on Yemen</w:t>
      </w:r>
      <w:r>
        <w:t xml:space="preserve">. The report was discovered and released by the French investigative journalism bureau Disclosed and by The Intercept. According to the report, the French are very aware that their weapons are routinely used in attacking civilians in Yemen. Also it debunks the argument made by the U.S. president and by other governments, that if arms shipments to Saudi Arabia were to stop, they would simply purchase their weapons elsewhere. The report shows that </w:t>
      </w:r>
      <w:r w:rsidRPr="00A333CD">
        <w:rPr>
          <w:rStyle w:val="StyleUnderline"/>
        </w:rPr>
        <w:t xml:space="preserve">the Saudi coalition is so dependent on NATO weaponry, that it would take </w:t>
      </w:r>
      <w:r w:rsidRPr="009573F1">
        <w:rPr>
          <w:rStyle w:val="Emphasis"/>
        </w:rPr>
        <w:t>decades to replace it</w:t>
      </w:r>
      <w:r w:rsidRPr="00A333CD">
        <w:rPr>
          <w:rStyle w:val="StyleUnderline"/>
        </w:rPr>
        <w:t xml:space="preserve"> with Chinese or Russian weapons and to retrain their soldiers with the new equipment</w:t>
      </w:r>
      <w:r>
        <w:t>. The report focuses on especially the problematic role of the U.S., France, and U.K. in assisting the coalition forces in targeting, which makes them complicit in war crimes. This is a point that Andrew Feinstein stressed in a recent interview that he gave to The Real News.</w:t>
      </w:r>
    </w:p>
    <w:p w:rsidR="000040A5" w:rsidRDefault="000040A5" w:rsidP="000040A5">
      <w:r>
        <w:t>ANDREW FEINSTEIN Those civilians have not been killed as collateral damage as often happens in conflict but have been directly targeted largely by the Saudi-led coalition. This would not be possible without the support of the United States of America which has provided not only three out of every five weapons that is being used in Yemen but is also providing a whole variety of additional support to the Saudi-led coalition. This includes mid-air refueling of the jet fighters that are dropping the bombs and missiles. It includes intelligence support and perhaps most damning of all, it includes assistance with targeting.</w:t>
      </w:r>
    </w:p>
    <w:p w:rsidR="000040A5" w:rsidRDefault="000040A5" w:rsidP="000040A5">
      <w:r>
        <w:t>GREG WILPERT Joining me now to discuss the leaked French report and its significance, is Hassan El-Tayyab. He is Co-director of the organization Just Foreign Policy where he has been working on ending the war in Yemen. Thanks again for joining us, Hassan.</w:t>
      </w:r>
    </w:p>
    <w:p w:rsidR="000040A5" w:rsidRDefault="000040A5" w:rsidP="000040A5">
      <w:r>
        <w:t>HASSAN EL-TAYYAB Thank you.</w:t>
      </w:r>
    </w:p>
    <w:p w:rsidR="000040A5" w:rsidRDefault="000040A5" w:rsidP="000040A5">
      <w:r>
        <w:t>GREG WILPERT So much of the report that was leaked, there were things that we already knew basically. But the governments, especially the U.S. government, refused to acknowledge many of these things so they’re basically confirmed. Aside from the information about weaponry procured from Western arms companies, the report also criticizes the effectiveness of the Saudi coalition forces, arguing that they’re incompetent and not well-trained in the use of state-of-the-art NATO technology. Talk to us about the significance of this leaked report. What new information does it provide?</w:t>
      </w:r>
    </w:p>
    <w:p w:rsidR="000040A5" w:rsidRDefault="000040A5" w:rsidP="000040A5">
      <w:r>
        <w:t>HASSAN EL-TAYYAB You know this secret report that was leaked just increases the urgency for the U.S. Senate to override Trump’s veto and to push to end this illegal war. It’s horrifying to know just how complicit we are in Saudi coalition war crimes in Yemen. France is also under tremendous pressure right now after the release of this report to come clean about their arms exports to Saudi Arabia. Macron is getting pressure from inside his country and even among allies of the E.U., such as Germany who already stopped their arms sales to the Saudi Arabian government. So I just think overall, it increases the international community’s awareness and a desire to cut off the coalition and end this war.</w:t>
      </w:r>
    </w:p>
    <w:p w:rsidR="000040A5" w:rsidRDefault="000040A5" w:rsidP="000040A5">
      <w:r>
        <w:t>GREG WILPERT And what about the point of the dependency of the Saudi coalition on— clearly there is a tremendous amount and this report shows how dependent they are on U.S. weapons and U.S. targeting assistance. What does this mean for whether or not Saudi Arabia would even be able to continue the war without Western support?</w:t>
      </w:r>
    </w:p>
    <w:p w:rsidR="000040A5" w:rsidRDefault="000040A5" w:rsidP="000040A5">
      <w:r>
        <w:t xml:space="preserve">HASSAN EL-TAYYAB Yeah. I think it shows pretty clearly that </w:t>
      </w:r>
      <w:r w:rsidRPr="00A333CD">
        <w:rPr>
          <w:rStyle w:val="StyleUnderline"/>
        </w:rPr>
        <w:t>they cannot continue this war without the</w:t>
      </w:r>
      <w:r>
        <w:t xml:space="preserve"> </w:t>
      </w:r>
      <w:r w:rsidRPr="00A333CD">
        <w:rPr>
          <w:rStyle w:val="StyleUnderline"/>
        </w:rPr>
        <w:t>U</w:t>
      </w:r>
      <w:r>
        <w:t xml:space="preserve">nited </w:t>
      </w:r>
      <w:r w:rsidRPr="00A333CD">
        <w:rPr>
          <w:rStyle w:val="StyleUnderline"/>
        </w:rPr>
        <w:t>S</w:t>
      </w:r>
      <w:r>
        <w:t xml:space="preserve">tates and Western allies. </w:t>
      </w:r>
      <w:r w:rsidRPr="00A333CD">
        <w:rPr>
          <w:rStyle w:val="StyleUnderline"/>
        </w:rPr>
        <w:t>There is not a clear path for them to just switch over to Russian</w:t>
      </w:r>
      <w:r>
        <w:t xml:space="preserve"> manufactured </w:t>
      </w:r>
      <w:r w:rsidRPr="00A333CD">
        <w:rPr>
          <w:rStyle w:val="StyleUnderline"/>
        </w:rPr>
        <w:t xml:space="preserve">weapons. It’s </w:t>
      </w:r>
      <w:r>
        <w:t xml:space="preserve">kind of </w:t>
      </w:r>
      <w:r w:rsidRPr="00A333CD">
        <w:rPr>
          <w:rStyle w:val="StyleUnderline"/>
        </w:rPr>
        <w:t xml:space="preserve">like </w:t>
      </w:r>
      <w:r w:rsidRPr="009573F1">
        <w:rPr>
          <w:rStyle w:val="Emphasis"/>
        </w:rPr>
        <w:t>switching from Macintosh to Microsoft</w:t>
      </w:r>
      <w:r w:rsidRPr="00A333CD">
        <w:rPr>
          <w:rStyle w:val="StyleUnderline"/>
        </w:rPr>
        <w:t>.</w:t>
      </w:r>
      <w:r>
        <w:t xml:space="preserve"> It’s just not an easy transition. </w:t>
      </w:r>
      <w:r w:rsidRPr="00A333CD">
        <w:rPr>
          <w:rStyle w:val="StyleUnderline"/>
        </w:rPr>
        <w:t xml:space="preserve">It </w:t>
      </w:r>
      <w:r w:rsidRPr="009573F1">
        <w:rPr>
          <w:rStyle w:val="Emphasis"/>
        </w:rPr>
        <w:t>takes a lot of time.</w:t>
      </w:r>
      <w:r>
        <w:t xml:space="preserve"> So again, it deeply involves the United States and there’s bipartisan majorities that want to end this war and now we have proof of just how urgent that is and how much </w:t>
      </w:r>
      <w:r w:rsidRPr="00A333CD">
        <w:rPr>
          <w:rStyle w:val="StyleUnderline"/>
        </w:rPr>
        <w:t xml:space="preserve">we could </w:t>
      </w:r>
      <w:r w:rsidRPr="000040A5">
        <w:rPr>
          <w:rStyle w:val="Emphasis"/>
        </w:rPr>
        <w:t>impact the situation on the ground for millions</w:t>
      </w:r>
      <w:r w:rsidRPr="00A333CD">
        <w:rPr>
          <w:rStyle w:val="StyleUnderline"/>
        </w:rPr>
        <w:t xml:space="preserve"> of Yemenis that are living on the brink of famine by stopping these arms sales.</w:t>
      </w:r>
    </w:p>
    <w:p w:rsidR="000040A5" w:rsidRDefault="000040A5" w:rsidP="000040A5"/>
    <w:p w:rsidR="007F3CF5" w:rsidRDefault="007F3CF5" w:rsidP="007F3CF5">
      <w:pPr>
        <w:pStyle w:val="Heading3"/>
      </w:pPr>
      <w:r>
        <w:t>1ar – branding</w:t>
      </w:r>
    </w:p>
    <w:p w:rsidR="007F3CF5" w:rsidRDefault="007F3CF5" w:rsidP="007F3CF5">
      <w:pPr>
        <w:pStyle w:val="Heading4"/>
      </w:pPr>
      <w:r>
        <w:t>No switch – they’re in love with US weapons</w:t>
      </w:r>
    </w:p>
    <w:p w:rsidR="007F3CF5" w:rsidRDefault="007F3CF5" w:rsidP="007F3CF5">
      <w:pPr>
        <w:rPr>
          <w:sz w:val="16"/>
          <w:szCs w:val="16"/>
        </w:rPr>
      </w:pPr>
      <w:r w:rsidRPr="005B03E5">
        <w:rPr>
          <w:rStyle w:val="Style13ptBold"/>
        </w:rPr>
        <w:t>Fly ’19</w:t>
      </w:r>
      <w:r>
        <w:t xml:space="preserve"> </w:t>
      </w:r>
      <w:r w:rsidRPr="005B03E5">
        <w:rPr>
          <w:sz w:val="16"/>
          <w:szCs w:val="16"/>
        </w:rPr>
        <w:t>(Jamie; senior fellow and director of the Future of Geopolitics Program at the German Marshall Fund of the United States, previously served as counselor for foreign and national security affairs to Sen. Marco Rubio; 1/11/19; "Reining in Saudi's prince of the blood"; Washington Examiner; https://www.washingtonexaminer.com/opinion/trump-administration-should-use-leverage-to-rein-in-saudis-bin-salman; accessed 6-30-2019; SM</w:t>
      </w:r>
      <w:r>
        <w:rPr>
          <w:sz w:val="16"/>
          <w:szCs w:val="16"/>
        </w:rPr>
        <w:t>-Camp</w:t>
      </w:r>
      <w:r w:rsidRPr="005B03E5">
        <w:rPr>
          <w:sz w:val="16"/>
          <w:szCs w:val="16"/>
        </w:rPr>
        <w:t>)</w:t>
      </w:r>
    </w:p>
    <w:p w:rsidR="007F3CF5" w:rsidRDefault="007F3CF5" w:rsidP="007F3CF5"/>
    <w:p w:rsidR="007F3CF5" w:rsidRDefault="007F3CF5" w:rsidP="007F3CF5">
      <w:r w:rsidRPr="005F7C57">
        <w:rPr>
          <w:u w:val="single"/>
        </w:rPr>
        <w:t xml:space="preserve">Key to this approach is a </w:t>
      </w:r>
      <w:r w:rsidRPr="005F7C57">
        <w:rPr>
          <w:b/>
          <w:bCs/>
          <w:u w:val="single"/>
        </w:rPr>
        <w:t>reassertion of leverage</w:t>
      </w:r>
      <w:r w:rsidRPr="005F7C57">
        <w:rPr>
          <w:u w:val="single"/>
        </w:rPr>
        <w:t xml:space="preserve"> in the </w:t>
      </w:r>
      <w:r w:rsidRPr="005F7C57">
        <w:rPr>
          <w:b/>
          <w:bCs/>
          <w:u w:val="single"/>
        </w:rPr>
        <w:t>U.S.-Saudi relationship</w:t>
      </w:r>
      <w:r w:rsidRPr="005F7C57">
        <w:rPr>
          <w:u w:val="single"/>
        </w:rPr>
        <w:t>. The administration</w:t>
      </w:r>
      <w:r>
        <w:t xml:space="preserve"> has </w:t>
      </w:r>
      <w:r w:rsidRPr="005F7C57">
        <w:rPr>
          <w:u w:val="single"/>
        </w:rPr>
        <w:t xml:space="preserve">overstated the </w:t>
      </w:r>
      <w:r w:rsidRPr="005F7C57">
        <w:rPr>
          <w:b/>
          <w:bCs/>
          <w:u w:val="single"/>
        </w:rPr>
        <w:t>economic benefits</w:t>
      </w:r>
      <w:r>
        <w:t xml:space="preserve"> of the partnership for the United States. Just as the </w:t>
      </w:r>
      <w:r w:rsidRPr="005F7C57">
        <w:rPr>
          <w:u w:val="single"/>
        </w:rPr>
        <w:t>Trump</w:t>
      </w:r>
      <w:r>
        <w:t xml:space="preserve"> administration has shrewdly played hardball with other U.S. partners, it </w:t>
      </w:r>
      <w:r w:rsidRPr="005F7C57">
        <w:rPr>
          <w:u w:val="single"/>
        </w:rPr>
        <w:t xml:space="preserve">should </w:t>
      </w:r>
      <w:r w:rsidRPr="005F7C57">
        <w:rPr>
          <w:b/>
          <w:bCs/>
          <w:u w:val="single"/>
        </w:rPr>
        <w:t>demand more</w:t>
      </w:r>
      <w:r w:rsidRPr="005F7C57">
        <w:rPr>
          <w:u w:val="single"/>
        </w:rPr>
        <w:t xml:space="preserve"> of the Saudis and</w:t>
      </w:r>
      <w:r>
        <w:t xml:space="preserve"> other Gulf partners and </w:t>
      </w:r>
      <w:r w:rsidRPr="005F7C57">
        <w:rPr>
          <w:u w:val="single"/>
        </w:rPr>
        <w:t xml:space="preserve">not </w:t>
      </w:r>
      <w:r w:rsidRPr="005F7C57">
        <w:rPr>
          <w:b/>
          <w:bCs/>
          <w:u w:val="single"/>
        </w:rPr>
        <w:t>give away the store</w:t>
      </w:r>
      <w:r w:rsidRPr="005F7C57">
        <w:rPr>
          <w:u w:val="single"/>
        </w:rPr>
        <w:t xml:space="preserve"> for nothing</w:t>
      </w:r>
      <w:r>
        <w:t xml:space="preserve"> in return. </w:t>
      </w:r>
      <w:r w:rsidRPr="007F3CF5">
        <w:rPr>
          <w:rStyle w:val="StyleUnderline"/>
        </w:rPr>
        <w:t xml:space="preserve">The Saudis, Egyptians, and others always threaten to look elsewhere </w:t>
      </w:r>
      <w:r>
        <w:t xml:space="preserve">for strategic support. Such threats became a frequent refrain from Egyptian defense officials to those in Congress trying to reform the U.S.-Egyptian security partnership. </w:t>
      </w:r>
      <w:r w:rsidRPr="007F3CF5">
        <w:rPr>
          <w:rStyle w:val="StyleUnderline"/>
        </w:rPr>
        <w:t xml:space="preserve">For all the high-profile trips to Moscow, </w:t>
      </w:r>
      <w:r w:rsidRPr="007F3CF5">
        <w:rPr>
          <w:rStyle w:val="Emphasis"/>
        </w:rPr>
        <w:t>few end in significant deals.</w:t>
      </w:r>
      <w:r>
        <w:t xml:space="preserve"> </w:t>
      </w:r>
      <w:r w:rsidRPr="007F3CF5">
        <w:rPr>
          <w:rStyle w:val="StyleUnderline"/>
        </w:rPr>
        <w:t xml:space="preserve">Buying American maintains an allure that Moscow or China </w:t>
      </w:r>
      <w:r w:rsidRPr="007F3CF5">
        <w:rPr>
          <w:rStyle w:val="Emphasis"/>
        </w:rPr>
        <w:t>cannot compete against</w:t>
      </w:r>
      <w:r>
        <w:t>.</w:t>
      </w:r>
    </w:p>
    <w:p w:rsidR="007F3CF5" w:rsidRPr="007F3CF5" w:rsidRDefault="007F3CF5" w:rsidP="007F3CF5"/>
    <w:p w:rsidR="00526026" w:rsidRDefault="00526026" w:rsidP="00526026"/>
    <w:p w:rsidR="00C53F25" w:rsidRDefault="00C53F25" w:rsidP="00C53F25">
      <w:pPr>
        <w:pStyle w:val="Heading3"/>
      </w:pPr>
      <w:r>
        <w:t>1ar – interoperability</w:t>
      </w:r>
    </w:p>
    <w:p w:rsidR="00C53F25" w:rsidRDefault="00C53F25" w:rsidP="00C53F25"/>
    <w:p w:rsidR="00C53F25" w:rsidRDefault="00C53F25" w:rsidP="00C53F25">
      <w:pPr>
        <w:pStyle w:val="Heading4"/>
      </w:pPr>
      <w:r>
        <w:t>Transition costs would be prohibitive</w:t>
      </w:r>
    </w:p>
    <w:p w:rsidR="00C53F25" w:rsidRDefault="00C53F25" w:rsidP="00C53F25">
      <w:r w:rsidRPr="005E5343">
        <w:rPr>
          <w:b/>
        </w:rPr>
        <w:t>Guay, 18</w:t>
      </w:r>
      <w:r>
        <w:t xml:space="preserve"> - </w:t>
      </w:r>
      <w:r w:rsidRPr="00A333CD">
        <w:t>Clinical Professor of International Business, Pennsylvania State University (Terrence, “Arms sales to Saudi Arabia give Trump all the leverage he needs in Khashoggi affair” The Conversation, 10/19,</w:t>
      </w:r>
      <w:r>
        <w:t xml:space="preserve"> </w:t>
      </w:r>
      <w:hyperlink r:id="rId164" w:history="1">
        <w:r w:rsidRPr="00A333CD">
          <w:rPr>
            <w:rStyle w:val="Hyperlink"/>
          </w:rPr>
          <w:t>https://theconversation.com/arms-sales-to-saudi-arabia-give-trump-all-the-leverage-he-needs-in-khashoggi-affair-104998</w:t>
        </w:r>
      </w:hyperlink>
      <w:r>
        <w:t xml:space="preserve"> </w:t>
      </w:r>
    </w:p>
    <w:p w:rsidR="00C53F25" w:rsidRPr="00A333CD" w:rsidRDefault="00C53F25" w:rsidP="00C53F25"/>
    <w:p w:rsidR="00C53F25" w:rsidRDefault="00C53F25" w:rsidP="00C53F25">
      <w:pPr>
        <w:rPr>
          <w:rFonts w:asciiTheme="minorHAnsi" w:hAnsiTheme="minorHAnsi" w:cstheme="minorHAnsi"/>
        </w:rPr>
      </w:pPr>
      <w:r>
        <w:rPr>
          <w:rFonts w:asciiTheme="minorHAnsi" w:hAnsiTheme="minorHAnsi" w:cstheme="minorHAnsi"/>
        </w:rPr>
        <w:t xml:space="preserve">First, </w:t>
      </w:r>
      <w:r w:rsidRPr="00A333CD">
        <w:rPr>
          <w:rStyle w:val="StyleUnderline"/>
        </w:rPr>
        <w:t>once a country is “locked in” to a specific kind of weapons system</w:t>
      </w:r>
      <w:r>
        <w:rPr>
          <w:rFonts w:asciiTheme="minorHAnsi" w:hAnsiTheme="minorHAnsi" w:cstheme="minorHAnsi"/>
        </w:rPr>
        <w:t xml:space="preserve">, such as planes, tanks or naval vessels, </w:t>
      </w:r>
      <w:r w:rsidRPr="00A333CD">
        <w:rPr>
          <w:rStyle w:val="StyleUnderline"/>
        </w:rPr>
        <w:t xml:space="preserve">the cost to switch to a different supplier can be </w:t>
      </w:r>
      <w:r w:rsidRPr="00C53F25">
        <w:rPr>
          <w:rStyle w:val="Emphasis"/>
        </w:rPr>
        <w:t>huge</w:t>
      </w:r>
      <w:r>
        <w:rPr>
          <w:rFonts w:asciiTheme="minorHAnsi" w:hAnsiTheme="minorHAnsi" w:cstheme="minorHAnsi"/>
        </w:rPr>
        <w:t xml:space="preserve">. </w:t>
      </w:r>
      <w:r w:rsidRPr="00A333CD">
        <w:rPr>
          <w:rStyle w:val="StyleUnderline"/>
        </w:rPr>
        <w:t>Military personnel must be retrained on new equipment, spare parts need to be replaced, and operational changes may be necessary</w:t>
      </w:r>
      <w:r>
        <w:rPr>
          <w:rFonts w:asciiTheme="minorHAnsi" w:hAnsiTheme="minorHAnsi" w:cstheme="minorHAnsi"/>
        </w:rPr>
        <w:t>.</w:t>
      </w:r>
    </w:p>
    <w:p w:rsidR="00C53F25" w:rsidRDefault="00C53F25" w:rsidP="00C53F25">
      <w:pPr>
        <w:rPr>
          <w:rFonts w:asciiTheme="minorHAnsi" w:hAnsiTheme="minorHAnsi" w:cstheme="minorHAnsi"/>
        </w:rPr>
      </w:pPr>
      <w:r w:rsidRPr="00A333CD">
        <w:rPr>
          <w:rStyle w:val="StyleUnderline"/>
        </w:rPr>
        <w:t xml:space="preserve">After being so reliant on U.S. weapons systems for decades, the </w:t>
      </w:r>
      <w:r w:rsidRPr="00C53F25">
        <w:rPr>
          <w:rStyle w:val="Emphasis"/>
        </w:rPr>
        <w:t>transition costs</w:t>
      </w:r>
      <w:r w:rsidRPr="00A333CD">
        <w:rPr>
          <w:rStyle w:val="StyleUnderline"/>
        </w:rPr>
        <w:t xml:space="preserve"> to buy from another country could be </w:t>
      </w:r>
      <w:r w:rsidRPr="00C53F25">
        <w:rPr>
          <w:rStyle w:val="Emphasis"/>
        </w:rPr>
        <w:t>prohibitive</w:t>
      </w:r>
      <w:r>
        <w:rPr>
          <w:rFonts w:asciiTheme="minorHAnsi" w:hAnsiTheme="minorHAnsi" w:cstheme="minorHAnsi"/>
        </w:rPr>
        <w:t xml:space="preserve"> </w:t>
      </w:r>
      <w:r w:rsidRPr="00A333CD">
        <w:rPr>
          <w:rStyle w:val="StyleUnderline"/>
        </w:rPr>
        <w:t>even for</w:t>
      </w:r>
      <w:r>
        <w:rPr>
          <w:rFonts w:asciiTheme="minorHAnsi" w:hAnsiTheme="minorHAnsi" w:cstheme="minorHAnsi"/>
        </w:rPr>
        <w:t xml:space="preserve"> oil-rich </w:t>
      </w:r>
      <w:r w:rsidRPr="00A333CD">
        <w:rPr>
          <w:rStyle w:val="StyleUnderline"/>
        </w:rPr>
        <w:t>Saudi Arabia</w:t>
      </w:r>
      <w:r>
        <w:rPr>
          <w:rFonts w:asciiTheme="minorHAnsi" w:hAnsiTheme="minorHAnsi" w:cstheme="minorHAnsi"/>
        </w:rPr>
        <w:t>.</w:t>
      </w:r>
    </w:p>
    <w:p w:rsidR="00C53F25" w:rsidRDefault="00C53F25" w:rsidP="00C53F25">
      <w:pPr>
        <w:rPr>
          <w:rFonts w:asciiTheme="minorHAnsi" w:hAnsiTheme="minorHAnsi" w:cstheme="minorHAnsi"/>
        </w:rPr>
      </w:pPr>
      <w:r>
        <w:rPr>
          <w:rFonts w:asciiTheme="minorHAnsi" w:hAnsiTheme="minorHAnsi" w:cstheme="minorHAnsi"/>
        </w:rPr>
        <w:t xml:space="preserve">The second problem with Trump’s argument is that </w:t>
      </w:r>
      <w:r w:rsidRPr="00A333CD">
        <w:rPr>
          <w:rStyle w:val="StyleUnderline"/>
        </w:rPr>
        <w:t>armaments from Russia, China or elsewhere are simply not as sophisticated as U.S. weapons</w:t>
      </w:r>
      <w:r>
        <w:rPr>
          <w:rFonts w:asciiTheme="minorHAnsi" w:hAnsiTheme="minorHAnsi" w:cstheme="minorHAnsi"/>
        </w:rPr>
        <w:t>, which is why they are usually cheaper – though the quality gap is quickly decreasing. To maintain its military superiority in the Middle East, Saudi Arabia has opted to purchase virtually all of its weapons from American and European companies.</w:t>
      </w:r>
    </w:p>
    <w:p w:rsidR="00C53F25" w:rsidRPr="00926E4A" w:rsidRDefault="00C53F25" w:rsidP="00C53F25">
      <w:pPr>
        <w:rPr>
          <w:rFonts w:asciiTheme="minorHAnsi" w:hAnsiTheme="minorHAnsi" w:cstheme="minorHAnsi"/>
        </w:rPr>
      </w:pPr>
      <w:r w:rsidRPr="00A333CD">
        <w:rPr>
          <w:rStyle w:val="StyleUnderline"/>
        </w:rPr>
        <w:t>That is why the U.S. has significant leverage</w:t>
      </w:r>
      <w:r>
        <w:rPr>
          <w:rFonts w:asciiTheme="minorHAnsi" w:hAnsiTheme="minorHAnsi" w:cstheme="minorHAnsi"/>
        </w:rPr>
        <w:t xml:space="preserve"> in this aspect of the relationship. </w:t>
      </w:r>
      <w:r w:rsidRPr="00A333CD">
        <w:rPr>
          <w:rStyle w:val="StyleUnderline"/>
        </w:rPr>
        <w:t>Any Saudi threat to retaliate against a ban on U.S. arms sales by buying weapons from countries</w:t>
      </w:r>
      <w:r>
        <w:rPr>
          <w:rFonts w:asciiTheme="minorHAnsi" w:hAnsiTheme="minorHAnsi" w:cstheme="minorHAnsi"/>
        </w:rPr>
        <w:t xml:space="preserve"> that have not raised concerns about the Khashoggi disappearance </w:t>
      </w:r>
      <w:r w:rsidRPr="00A333CD">
        <w:rPr>
          <w:rStyle w:val="StyleUnderline"/>
        </w:rPr>
        <w:t>would not be credible</w:t>
      </w:r>
      <w:r>
        <w:rPr>
          <w:rFonts w:asciiTheme="minorHAnsi" w:hAnsiTheme="minorHAnsi" w:cstheme="minorHAnsi"/>
        </w:rPr>
        <w:t>. And is probably why, despite worries in the White House, such a threat has not yet been made.</w:t>
      </w:r>
    </w:p>
    <w:p w:rsidR="00B50F6F" w:rsidRDefault="00B50F6F" w:rsidP="00B50F6F">
      <w:pPr>
        <w:pStyle w:val="Heading4"/>
      </w:pPr>
      <w:r>
        <w:t xml:space="preserve">Withdrawing all support will end the war – UAE and KSA are too dependent on the US and it will take </w:t>
      </w:r>
      <w:r>
        <w:rPr>
          <w:u w:val="single"/>
        </w:rPr>
        <w:t>decades</w:t>
      </w:r>
      <w:r>
        <w:t xml:space="preserve"> to replace it</w:t>
      </w:r>
    </w:p>
    <w:p w:rsidR="00B50F6F" w:rsidRDefault="00B50F6F" w:rsidP="00B50F6F">
      <w:pPr>
        <w:rPr>
          <w:rFonts w:asciiTheme="minorHAnsi" w:hAnsiTheme="minorHAnsi" w:cstheme="minorHAnsi"/>
        </w:rPr>
      </w:pPr>
      <w:r>
        <w:rPr>
          <w:rFonts w:asciiTheme="minorHAnsi" w:hAnsiTheme="minorHAnsi" w:cstheme="minorHAnsi"/>
          <w:b/>
          <w:bCs/>
        </w:rPr>
        <w:t xml:space="preserve">Andrews, 19 - </w:t>
      </w:r>
      <w:r>
        <w:rPr>
          <w:rFonts w:asciiTheme="minorHAnsi" w:hAnsiTheme="minorHAnsi" w:cstheme="minorHAnsi"/>
        </w:rPr>
        <w:t xml:space="preserve">Frank Andrews is an investigative journalist and fellow at Arab Reporters for Investigative Journalism (“REVEALED: The full extent of US arms deals with Saudi Arabia and UAE” Middle East Eye, 4/4, </w:t>
      </w:r>
      <w:hyperlink r:id="rId165" w:history="1">
        <w:r w:rsidRPr="001774E8">
          <w:rPr>
            <w:rStyle w:val="Hyperlink"/>
            <w:rFonts w:asciiTheme="minorHAnsi" w:hAnsiTheme="minorHAnsi" w:cstheme="minorHAnsi"/>
          </w:rPr>
          <w:t>https://www.middleeasteye.net/news/revealed-full-extent-us-arms-deals-saudi-arabia-and-uae</w:t>
        </w:r>
      </w:hyperlink>
    </w:p>
    <w:p w:rsidR="00B50F6F" w:rsidRPr="00264443" w:rsidRDefault="00B50F6F" w:rsidP="00B50F6F"/>
    <w:p w:rsidR="00B50F6F" w:rsidRDefault="00B50F6F" w:rsidP="00B50F6F">
      <w:pPr>
        <w:rPr>
          <w:rFonts w:asciiTheme="minorHAnsi" w:hAnsiTheme="minorHAnsi" w:cstheme="minorHAnsi"/>
        </w:rPr>
      </w:pPr>
      <w:r>
        <w:rPr>
          <w:rFonts w:asciiTheme="minorHAnsi" w:hAnsiTheme="minorHAnsi" w:cstheme="minorHAnsi"/>
        </w:rPr>
        <w:t>‘A tacit alliance’</w:t>
      </w:r>
    </w:p>
    <w:p w:rsidR="00B50F6F" w:rsidRDefault="00B50F6F" w:rsidP="00B50F6F">
      <w:pPr>
        <w:rPr>
          <w:rFonts w:asciiTheme="minorHAnsi" w:hAnsiTheme="minorHAnsi" w:cstheme="minorHAnsi"/>
        </w:rPr>
      </w:pPr>
      <w:r w:rsidRPr="00264443">
        <w:rPr>
          <w:rStyle w:val="StyleUnderline"/>
        </w:rPr>
        <w:t>The sheer amount of weapons and training the US provides</w:t>
      </w:r>
      <w:r>
        <w:rPr>
          <w:rFonts w:asciiTheme="minorHAnsi" w:hAnsiTheme="minorHAnsi" w:cstheme="minorHAnsi"/>
        </w:rPr>
        <w:t xml:space="preserve"> to the coalition </w:t>
      </w:r>
      <w:r w:rsidRPr="00264443">
        <w:rPr>
          <w:rStyle w:val="StyleUnderline"/>
        </w:rPr>
        <w:t>means</w:t>
      </w:r>
      <w:r>
        <w:rPr>
          <w:rFonts w:asciiTheme="minorHAnsi" w:hAnsiTheme="minorHAnsi" w:cstheme="minorHAnsi"/>
        </w:rPr>
        <w:t xml:space="preserve"> that </w:t>
      </w:r>
      <w:r w:rsidRPr="00264443">
        <w:rPr>
          <w:rStyle w:val="StyleUnderline"/>
        </w:rPr>
        <w:t>both Saudi Arabia and the UAE are heavily reliant on the US for their war effort in Yemen</w:t>
      </w:r>
      <w:r>
        <w:rPr>
          <w:rFonts w:asciiTheme="minorHAnsi" w:hAnsiTheme="minorHAnsi" w:cstheme="minorHAnsi"/>
        </w:rPr>
        <w:t xml:space="preserve">. </w:t>
      </w:r>
      <w:r w:rsidRPr="00264443">
        <w:rPr>
          <w:rStyle w:val="StyleUnderline"/>
        </w:rPr>
        <w:t>This is especially true of the Saudis</w:t>
      </w:r>
      <w:r>
        <w:rPr>
          <w:rFonts w:asciiTheme="minorHAnsi" w:hAnsiTheme="minorHAnsi" w:cstheme="minorHAnsi"/>
        </w:rPr>
        <w:t>.</w:t>
      </w:r>
    </w:p>
    <w:p w:rsidR="00B50F6F" w:rsidRDefault="00B50F6F" w:rsidP="00B50F6F">
      <w:pPr>
        <w:rPr>
          <w:rFonts w:asciiTheme="minorHAnsi" w:hAnsiTheme="minorHAnsi" w:cstheme="minorHAnsi"/>
        </w:rPr>
      </w:pPr>
      <w:r>
        <w:rPr>
          <w:rFonts w:asciiTheme="minorHAnsi" w:hAnsiTheme="minorHAnsi" w:cstheme="minorHAnsi"/>
        </w:rPr>
        <w:t>“</w:t>
      </w:r>
      <w:r w:rsidRPr="00264443">
        <w:rPr>
          <w:rStyle w:val="StyleUnderline"/>
        </w:rPr>
        <w:t xml:space="preserve">It would take </w:t>
      </w:r>
      <w:r w:rsidRPr="00264443">
        <w:rPr>
          <w:rStyle w:val="Emphasis"/>
        </w:rPr>
        <w:t>decades</w:t>
      </w:r>
      <w:r>
        <w:rPr>
          <w:rFonts w:asciiTheme="minorHAnsi" w:hAnsiTheme="minorHAnsi" w:cstheme="minorHAnsi"/>
        </w:rPr>
        <w:t>,” wrote Hartung in a recent report, “</w:t>
      </w:r>
      <w:r w:rsidRPr="00264443">
        <w:rPr>
          <w:rStyle w:val="StyleUnderline"/>
        </w:rPr>
        <w:t>for the kingdom to wean itself from dependence on US equipment, training and support</w:t>
      </w:r>
      <w:r>
        <w:rPr>
          <w:rFonts w:asciiTheme="minorHAnsi" w:hAnsiTheme="minorHAnsi" w:cstheme="minorHAnsi"/>
        </w:rPr>
        <w:t>.”</w:t>
      </w:r>
    </w:p>
    <w:p w:rsidR="00B50F6F" w:rsidRDefault="00B50F6F" w:rsidP="00B50F6F">
      <w:pPr>
        <w:rPr>
          <w:rFonts w:asciiTheme="minorHAnsi" w:hAnsiTheme="minorHAnsi" w:cstheme="minorHAnsi"/>
        </w:rPr>
      </w:pPr>
      <w:r w:rsidRPr="00264443">
        <w:rPr>
          <w:rStyle w:val="StyleUnderline"/>
        </w:rPr>
        <w:t>Over two-thirds of the entire Saudi combat-ready fleet comes from the US</w:t>
      </w:r>
      <w:r>
        <w:rPr>
          <w:rFonts w:asciiTheme="minorHAnsi" w:hAnsiTheme="minorHAnsi" w:cstheme="minorHAnsi"/>
        </w:rPr>
        <w:t>, according to the same report. In November 2015, the US made $1.29bn in deals for bombs, warheads, and laser-guidance tail kits because Saudi supplies were “depleted”.</w:t>
      </w:r>
    </w:p>
    <w:p w:rsidR="00B50F6F" w:rsidRDefault="00B50F6F" w:rsidP="00B50F6F">
      <w:pPr>
        <w:rPr>
          <w:rFonts w:asciiTheme="minorHAnsi" w:hAnsiTheme="minorHAnsi" w:cstheme="minorHAnsi"/>
        </w:rPr>
      </w:pPr>
      <w:r>
        <w:rPr>
          <w:rFonts w:asciiTheme="minorHAnsi" w:hAnsiTheme="minorHAnsi" w:cstheme="minorHAnsi"/>
        </w:rPr>
        <w:t xml:space="preserve">The US also supplies the lion’s share of weapons used by the UAE and has trained thousands of their soldiers. According to Hartung, 78 of the UAE’s 138 fighter planes come from the US.   </w:t>
      </w:r>
    </w:p>
    <w:p w:rsidR="00B50F6F" w:rsidRDefault="00B50F6F" w:rsidP="00B50F6F">
      <w:pPr>
        <w:rPr>
          <w:rFonts w:asciiTheme="minorHAnsi" w:hAnsiTheme="minorHAnsi" w:cstheme="minorHAnsi"/>
        </w:rPr>
      </w:pPr>
      <w:r>
        <w:rPr>
          <w:rFonts w:asciiTheme="minorHAnsi" w:hAnsiTheme="minorHAnsi" w:cstheme="minorHAnsi"/>
        </w:rPr>
        <w:t xml:space="preserve">Hartung said he believes a </w:t>
      </w:r>
      <w:r w:rsidRPr="00264443">
        <w:rPr>
          <w:rStyle w:val="StyleUnderline"/>
        </w:rPr>
        <w:t>withdrawal of all channels of military support to Saudi Arabia and the UAE “would cripple their ability to wage war in Yemen</w:t>
      </w:r>
      <w:r>
        <w:rPr>
          <w:rFonts w:asciiTheme="minorHAnsi" w:hAnsiTheme="minorHAnsi" w:cstheme="minorHAnsi"/>
        </w:rPr>
        <w:t xml:space="preserve"> [and] particularly the indiscriminate air war”.</w:t>
      </w:r>
    </w:p>
    <w:p w:rsidR="00B50F6F" w:rsidRDefault="00B50F6F" w:rsidP="00B50F6F">
      <w:pPr>
        <w:rPr>
          <w:rFonts w:asciiTheme="minorHAnsi" w:hAnsiTheme="minorHAnsi" w:cstheme="minorHAnsi"/>
        </w:rPr>
      </w:pPr>
      <w:r w:rsidRPr="00264443">
        <w:rPr>
          <w:rStyle w:val="StyleUnderline"/>
        </w:rPr>
        <w:t>Instead, Hartung accused the administration of “putting [a] stamp of approval on what these countries are doing” in Yemen,</w:t>
      </w:r>
      <w:r>
        <w:rPr>
          <w:rFonts w:asciiTheme="minorHAnsi" w:hAnsiTheme="minorHAnsi" w:cstheme="minorHAnsi"/>
        </w:rPr>
        <w:t xml:space="preserve"> where now about 24 million people need humanitarian assistance, thousands have died of war-related malnutrition, and over 67,000 civilians and fighters have been killed.</w:t>
      </w:r>
    </w:p>
    <w:p w:rsidR="00B50F6F" w:rsidRDefault="00B50F6F" w:rsidP="00B50F6F">
      <w:pPr>
        <w:rPr>
          <w:rFonts w:asciiTheme="minorHAnsi" w:hAnsiTheme="minorHAnsi" w:cstheme="minorHAnsi"/>
        </w:rPr>
      </w:pPr>
      <w:r>
        <w:rPr>
          <w:rFonts w:asciiTheme="minorHAnsi" w:hAnsiTheme="minorHAnsi" w:cstheme="minorHAnsi"/>
        </w:rPr>
        <w:t>“It is essentially a tacit alliance,” he said.</w:t>
      </w:r>
    </w:p>
    <w:p w:rsidR="00926E4A" w:rsidRDefault="00926E4A" w:rsidP="00C53F25"/>
    <w:p w:rsidR="006A01BE" w:rsidRDefault="006A01BE" w:rsidP="006A01BE">
      <w:pPr>
        <w:pStyle w:val="Heading3"/>
      </w:pPr>
      <w:r>
        <w:t>1ar – no money</w:t>
      </w:r>
    </w:p>
    <w:p w:rsidR="006A01BE" w:rsidRDefault="006A01BE" w:rsidP="006A01BE"/>
    <w:p w:rsidR="006A01BE" w:rsidRDefault="006A01BE" w:rsidP="006A01BE">
      <w:pPr>
        <w:pStyle w:val="Heading4"/>
      </w:pPr>
      <w:r>
        <w:t>KSA can’t afford new military spending</w:t>
      </w:r>
    </w:p>
    <w:p w:rsidR="006A01BE" w:rsidRDefault="006A01BE" w:rsidP="006A01BE">
      <w:r>
        <w:rPr>
          <w:b/>
          <w:bCs/>
        </w:rPr>
        <w:t xml:space="preserve">Cordesman, 18 </w:t>
      </w:r>
      <w:r>
        <w:t xml:space="preserve">- Arleigh A. Burke Chair in Strategy at the Center for Strategic and International Studies (Anthony, “Military Spending: The Other Side of Saudi Security” 3/13, </w:t>
      </w:r>
      <w:hyperlink r:id="rId166" w:history="1">
        <w:r w:rsidRPr="00362EB0">
          <w:rPr>
            <w:rStyle w:val="Hyperlink"/>
          </w:rPr>
          <w:t>https://www.csis.org/analysis/military-spending-other-side-saudi-security</w:t>
        </w:r>
      </w:hyperlink>
    </w:p>
    <w:p w:rsidR="006A01BE" w:rsidRDefault="006A01BE" w:rsidP="006A01BE"/>
    <w:p w:rsidR="006A01BE" w:rsidRDefault="006A01BE" w:rsidP="006A01BE">
      <w:r w:rsidRPr="00F761EB">
        <w:rPr>
          <w:rStyle w:val="StyleUnderline"/>
        </w:rPr>
        <w:t>The shifts in Saudi Arabia's power structure</w:t>
      </w:r>
      <w:r>
        <w:t xml:space="preserve"> that have taken place since King Salman came to power in January 2015 have </w:t>
      </w:r>
      <w:r w:rsidRPr="00F761EB">
        <w:rPr>
          <w:rStyle w:val="StyleUnderline"/>
        </w:rPr>
        <w:t>created a new set of Saudi priorities</w:t>
      </w:r>
      <w:r>
        <w:t xml:space="preserve"> for shaping Saudi Arabia's future. These new priorities have led to major changes in Saudi Arabia’s national security structure and leadership, </w:t>
      </w:r>
      <w:r w:rsidRPr="00F761EB">
        <w:rPr>
          <w:rStyle w:val="StyleUnderline"/>
        </w:rPr>
        <w:t>and to calls for major</w:t>
      </w:r>
      <w:r>
        <w:t xml:space="preserve"> social and </w:t>
      </w:r>
      <w:r w:rsidRPr="00F761EB">
        <w:rPr>
          <w:rStyle w:val="StyleUnderline"/>
        </w:rPr>
        <w:t>economic reform.</w:t>
      </w:r>
      <w:r>
        <w:t xml:space="preserve"> They have changed the leadership of the Saudi Ministry of Interior, National Guard, and Foreign Ministry. These new priorities have led to participation in a major war in Yemen, efforts to isolate Qatar that have broken up an already weak and divided Gulf Cooperation Council (GCC), and deeper tensions with Iran over its military build-up and efforts to expand its regional influence. </w:t>
      </w:r>
    </w:p>
    <w:p w:rsidR="006A01BE" w:rsidRDefault="006A01BE" w:rsidP="006A01BE">
      <w:r>
        <w:t>Most of the earlier changes at top levels of the Saudi government and security structure were motivated by new King's desire to consolidate power at the top of the government and royal family. In the process they have made Mohammed bin Salman bin Abd al-Aziz Al Saud (normally referred to as Mohammed bin Salman or “MBS”) the Crown Prince, First Deputy Prime Minister, Minister of Defense, and President of the Council for Economic and Development Affair – combining the responsibilities for Saudi Arabia’s security, civil sector, and economic development to one man.</w:t>
      </w:r>
    </w:p>
    <w:p w:rsidR="006A01BE" w:rsidRDefault="006A01BE" w:rsidP="006A01BE">
      <w:r>
        <w:t>The more recent changes to the Saudi national security sector and military command made in February 2018 are harder to interpret. There is no way­­—as of yet— to put the changes in the Saudi national security sector and military command structure into perspective. One can speculate that these changes were either a further effort to assert control by a new regime, or part of a serious effort by the Crown Prince to improve Saudi military planning, budgeting &amp; fiscal management, and military operations.</w:t>
      </w:r>
    </w:p>
    <w:p w:rsidR="006A01BE" w:rsidRDefault="006A01BE" w:rsidP="006A01BE">
      <w:r w:rsidRPr="00F761EB">
        <w:rPr>
          <w:rStyle w:val="StyleUnderline"/>
        </w:rPr>
        <w:t>M</w:t>
      </w:r>
      <w:r>
        <w:t xml:space="preserve">ohammed </w:t>
      </w:r>
      <w:r w:rsidRPr="00F761EB">
        <w:rPr>
          <w:rStyle w:val="StyleUnderline"/>
        </w:rPr>
        <w:t>b</w:t>
      </w:r>
      <w:r>
        <w:t xml:space="preserve">in </w:t>
      </w:r>
      <w:r w:rsidRPr="00F761EB">
        <w:rPr>
          <w:rStyle w:val="StyleUnderline"/>
        </w:rPr>
        <w:t>S</w:t>
      </w:r>
      <w:r>
        <w:t xml:space="preserve">alman </w:t>
      </w:r>
      <w:r w:rsidRPr="00F761EB">
        <w:rPr>
          <w:rStyle w:val="StyleUnderline"/>
        </w:rPr>
        <w:t>may have been reacting to</w:t>
      </w:r>
      <w:r>
        <w:t xml:space="preserve"> the lack of progress in the war in Yemen, Saudi tensions with Qatar, and </w:t>
      </w:r>
      <w:r w:rsidRPr="00F761EB">
        <w:t>MBS's</w:t>
      </w:r>
      <w:r w:rsidRPr="00F761EB">
        <w:rPr>
          <w:rStyle w:val="StyleUnderline"/>
        </w:rPr>
        <w:t xml:space="preserve"> feelings that too much of the Kingdom's security spending has been wasteful</w:t>
      </w:r>
      <w:r>
        <w:t>, poorly planned, and involved some element of corruption. Speculation aside, there are no credible reports that provide a reliable "inside" picture of what is happening.</w:t>
      </w:r>
    </w:p>
    <w:p w:rsidR="006A01BE" w:rsidRPr="006A01BE" w:rsidRDefault="006A01BE" w:rsidP="006A01BE">
      <w:r>
        <w:t xml:space="preserve">What is clear, however, is that </w:t>
      </w:r>
      <w:r w:rsidRPr="006A01BE">
        <w:rPr>
          <w:rStyle w:val="StyleUnderline"/>
        </w:rPr>
        <w:t>the Kingdom has been spending far too large a portion of its economy on security priorities</w:t>
      </w:r>
      <w:r>
        <w:t xml:space="preserve"> that have yielded uncertain results. </w:t>
      </w:r>
      <w:r w:rsidRPr="006A01BE">
        <w:rPr>
          <w:rStyle w:val="StyleUnderline"/>
        </w:rPr>
        <w:t>This spending on security is large enough to compete with Saudi Arabia's ability to fund its 2030 plan</w:t>
      </w:r>
      <w:r>
        <w:t xml:space="preserve"> to reform and modernize its economy and social structure. Saudi Arabia must better balance its civil and national security spending by reducing its security spending and using its resources far more effectively.</w:t>
      </w:r>
    </w:p>
    <w:p w:rsidR="00C53F25" w:rsidRDefault="00C53F25" w:rsidP="00C53F25"/>
    <w:p w:rsidR="00F761EB" w:rsidRDefault="00F761EB" w:rsidP="00F761EB">
      <w:pPr>
        <w:pStyle w:val="Heading4"/>
      </w:pPr>
      <w:r>
        <w:t>Saudi Arabia is currently undergoing massive economic collapse mostly due to the war on Yemen</w:t>
      </w:r>
    </w:p>
    <w:p w:rsidR="00F761EB" w:rsidRDefault="00F761EB" w:rsidP="00F761EB">
      <w:r w:rsidRPr="00694317">
        <w:rPr>
          <w:b/>
          <w:bCs/>
        </w:rPr>
        <w:t>Mirror Herald 18</w:t>
      </w:r>
      <w:r>
        <w:t xml:space="preserve"> (</w:t>
      </w:r>
      <w:r w:rsidRPr="0095541F">
        <w:t>Mirror Herald is a UK-based independent, Digital media platform that introduces readers to an unbiased and well researched journalism</w:t>
      </w:r>
      <w:r>
        <w:t>, “</w:t>
      </w:r>
      <w:r w:rsidRPr="0095541F">
        <w:t>Saudi Arabia Economy : From Domination to Collapse</w:t>
      </w:r>
      <w:r>
        <w:t xml:space="preserve">”, Mirror Herald, 8-16-18, </w:t>
      </w:r>
      <w:hyperlink r:id="rId167" w:history="1">
        <w:r w:rsidRPr="00960318">
          <w:rPr>
            <w:rStyle w:val="Hyperlink"/>
          </w:rPr>
          <w:t>https://mirrorherald.com/saudi-arabia-economy-collapse/</w:t>
        </w:r>
      </w:hyperlink>
      <w:r>
        <w:t>) //ghs-ag</w:t>
      </w:r>
    </w:p>
    <w:p w:rsidR="00F761EB" w:rsidRPr="0095541F" w:rsidRDefault="00F761EB" w:rsidP="00F761EB"/>
    <w:p w:rsidR="00F761EB" w:rsidRDefault="00F761EB" w:rsidP="00F761EB">
      <w:r w:rsidRPr="00ED3EDC">
        <w:rPr>
          <w:u w:val="single"/>
        </w:rPr>
        <w:t>Saudi Arabia</w:t>
      </w:r>
      <w:r>
        <w:t xml:space="preserve">, the nation with its wings spread wide and in an ode to modernize, </w:t>
      </w:r>
      <w:r w:rsidRPr="00ED3EDC">
        <w:rPr>
          <w:u w:val="single"/>
        </w:rPr>
        <w:t>is on the brink of catastrophic collapse</w:t>
      </w:r>
      <w:r>
        <w:t xml:space="preserve"> today. With the Saudi Arabia economy on the verge of collapsing, post oil , it’s Crown </w:t>
      </w:r>
      <w:r w:rsidRPr="00ED3EDC">
        <w:rPr>
          <w:u w:val="single"/>
        </w:rPr>
        <w:t>Prince Mohammad bin Salman is facing the heat</w:t>
      </w:r>
      <w:r>
        <w:t>. According to the UNCTAD World Investment Report, published in June 2018, the in</w:t>
      </w:r>
      <w:r w:rsidRPr="00ED3EDC">
        <w:rPr>
          <w:u w:val="single"/>
        </w:rPr>
        <w:t xml:space="preserve">ward FDI into Saudi Arabia economy has seen a tragic fall. </w:t>
      </w:r>
      <w:r>
        <w:t xml:space="preserve"> For the year 2017, inward FDI amounted </w:t>
      </w:r>
      <w:r w:rsidRPr="00ED3EDC">
        <w:rPr>
          <w:u w:val="single"/>
        </w:rPr>
        <w:t>to just $1.4 billion</w:t>
      </w:r>
      <w:r>
        <w:t>, down from $7.5billion in a years’ time, making it one of the worst years for the Kingdom.</w:t>
      </w:r>
    </w:p>
    <w:p w:rsidR="00F761EB" w:rsidRDefault="00F761EB" w:rsidP="00F761EB">
      <w:r>
        <w:t xml:space="preserve">Now, </w:t>
      </w:r>
      <w:r w:rsidRPr="00ED3EDC">
        <w:rPr>
          <w:u w:val="single"/>
        </w:rPr>
        <w:t>what is deteriorating Saudi Arabia’s Condition</w:t>
      </w:r>
      <w:r>
        <w:t>, is it getting exploited or readily doing it?</w:t>
      </w:r>
    </w:p>
    <w:p w:rsidR="00F761EB" w:rsidRDefault="00F761EB" w:rsidP="00F761EB">
      <w:r>
        <w:t>It was in the 1973 that King Faisal imposed an embargo against the nations supporting Israel in the Fourth Arab-Israeli war. The effect on the west was such colossal, that it doubled the price of crude oil and reduced the supply to markets. It also prompted a clear theory about the bargaining power of Saudi Arabia.</w:t>
      </w:r>
    </w:p>
    <w:p w:rsidR="00F761EB" w:rsidRDefault="00F761EB" w:rsidP="00F761EB">
      <w:r>
        <w:t xml:space="preserve">However, as the embargo got lifted in 1974, the theory began to change. Today, Saudi Arabia’s bargaining power has become pretty nominal. </w:t>
      </w:r>
      <w:r w:rsidRPr="00ED3EDC">
        <w:rPr>
          <w:u w:val="single"/>
        </w:rPr>
        <w:t>With the world losing interest in its economy, the nation is also itself engaged in depleting its current condition.</w:t>
      </w:r>
      <w:r>
        <w:t xml:space="preserve"> </w:t>
      </w:r>
      <w:r w:rsidRPr="00ED3EDC">
        <w:rPr>
          <w:rStyle w:val="Emphasis"/>
        </w:rPr>
        <w:t>Despite, economic deterioration it has engaged itself in Yemen civil war, diverting its economic fund to major drain of resources</w:t>
      </w:r>
      <w:r>
        <w:t xml:space="preserve">. For example, </w:t>
      </w:r>
      <w:r w:rsidRPr="00ED3EDC">
        <w:rPr>
          <w:u w:val="single"/>
        </w:rPr>
        <w:t>the Saudi-led coalition has continuously engaged itself in mass killing of Yemeni civilians, and the economy’s major fund is invested into capturing the Yemen’s Hodeida Port.</w:t>
      </w:r>
      <w:r>
        <w:t xml:space="preserve"> The US on the other hand has also continuously supplied the weapons to the nation, which are used in mass killing.</w:t>
      </w:r>
    </w:p>
    <w:p w:rsidR="00F761EB" w:rsidRDefault="00F761EB" w:rsidP="00C53F25"/>
    <w:p w:rsidR="00F761EB" w:rsidRDefault="00F761EB" w:rsidP="00C53F25"/>
    <w:p w:rsidR="00F761EB" w:rsidRDefault="00F761EB" w:rsidP="00F761EB">
      <w:pPr>
        <w:pStyle w:val="Heading4"/>
      </w:pPr>
      <w:r>
        <w:t>3 reasons why Saudi Arabia economy is collapsing: cash reserves, external, and internal challenges.</w:t>
      </w:r>
    </w:p>
    <w:p w:rsidR="00F761EB" w:rsidRDefault="00F761EB" w:rsidP="00F761EB">
      <w:r w:rsidRPr="008A518E">
        <w:rPr>
          <w:b/>
          <w:bCs/>
        </w:rPr>
        <w:t>Mauldin 16</w:t>
      </w:r>
      <w:r>
        <w:t xml:space="preserve"> (John, president of Mauldin Economics, </w:t>
      </w:r>
      <w:r w:rsidRPr="008A518E">
        <w:t>financial writer, publisher, and New York Times bestselling-author</w:t>
      </w:r>
      <w:r>
        <w:t>, “</w:t>
      </w:r>
      <w:r w:rsidRPr="008A518E">
        <w:t>3 Reasons Saudi Arabia Is So Desperate For Cash</w:t>
      </w:r>
      <w:r>
        <w:t xml:space="preserve">”, 2-24-2016, Forbes, </w:t>
      </w:r>
      <w:hyperlink r:id="rId168" w:history="1">
        <w:r w:rsidRPr="00960318">
          <w:rPr>
            <w:rStyle w:val="Hyperlink"/>
          </w:rPr>
          <w:t>https://www.forbes.com/sites/johnmauldin/2016/02/24/3-reasons-saudi-arabia-is-so-desperate-for-cash</w:t>
        </w:r>
      </w:hyperlink>
      <w:r>
        <w:t>) //ghs-ag</w:t>
      </w:r>
    </w:p>
    <w:p w:rsidR="00F761EB" w:rsidRPr="008A518E" w:rsidRDefault="00F761EB" w:rsidP="00F761EB"/>
    <w:p w:rsidR="00F761EB" w:rsidRPr="00F94848" w:rsidRDefault="00F761EB" w:rsidP="00F761EB">
      <w:pPr>
        <w:rPr>
          <w:rStyle w:val="Emphasis"/>
        </w:rPr>
      </w:pPr>
      <w:r w:rsidRPr="00F94848">
        <w:rPr>
          <w:rStyle w:val="Emphasis"/>
        </w:rPr>
        <w:t>The Kingdom Has Only 3–5 Years of Cash Reserves Left</w:t>
      </w:r>
    </w:p>
    <w:p w:rsidR="00F761EB" w:rsidRPr="004758FC" w:rsidRDefault="00F761EB" w:rsidP="00F761EB">
      <w:pPr>
        <w:rPr>
          <w:u w:val="single"/>
        </w:rPr>
      </w:pPr>
      <w:r>
        <w:t xml:space="preserve">There is one key principle driving Saudi Arabia to sell shares in Aramco: </w:t>
      </w:r>
      <w:r w:rsidRPr="00F94848">
        <w:rPr>
          <w:u w:val="single"/>
        </w:rPr>
        <w:t>the kingdom needs money to buy time.</w:t>
      </w:r>
    </w:p>
    <w:p w:rsidR="00F761EB" w:rsidRDefault="00F761EB" w:rsidP="00F761EB">
      <w:r>
        <w:t xml:space="preserve">The Saudi Arabia Monetary Authority (SAMA) acknowledges that </w:t>
      </w:r>
      <w:r w:rsidRPr="00F94848">
        <w:rPr>
          <w:u w:val="single"/>
        </w:rPr>
        <w:t>the country ran a deficit of 21.6% of GDP in 2015</w:t>
      </w:r>
      <w:r>
        <w:t>—a quantum leap from 3% the prior year. They hope to cut that to 13% in 2016. However, the IMF expects a deficit of 20% in 2016.</w:t>
      </w:r>
    </w:p>
    <w:p w:rsidR="00F761EB" w:rsidRDefault="00F761EB" w:rsidP="00F761EB">
      <w:r w:rsidRPr="00F94848">
        <w:rPr>
          <w:rStyle w:val="Emphasis"/>
        </w:rPr>
        <w:t>They have burned through almost $100 billion in reserves the last few years.</w:t>
      </w:r>
      <w:r>
        <w:t xml:space="preserve"> A second, similarly sized deficit would consume another $100 billion. Reserves now stand at roughly $650 billion.</w:t>
      </w:r>
    </w:p>
    <w:p w:rsidR="00F761EB" w:rsidRDefault="00F761EB" w:rsidP="00F761EB">
      <w:r>
        <w:t>The problem with those estimates is that they assume an average price for Saudi light crude of $50 in 2016. As we write this article, West Texas Intermediate (WTI) is priced around $30. And that is the delivered price of oil. The actual price a producer gets is even less.</w:t>
      </w:r>
    </w:p>
    <w:p w:rsidR="00F761EB" w:rsidRDefault="00F761EB" w:rsidP="00F761EB">
      <w:r>
        <w:t>So, what happens to Saudi Arabia’s budget deficit if oil stays in the $30 rather than $50 range?</w:t>
      </w:r>
    </w:p>
    <w:p w:rsidR="00F761EB" w:rsidRDefault="00F761EB" w:rsidP="00F761EB">
      <w:r>
        <w:t>Bank of America Merrill Lynch gives us the following estimates:</w:t>
      </w:r>
    </w:p>
    <w:p w:rsidR="00F761EB" w:rsidRDefault="00F761EB" w:rsidP="00F761EB">
      <w:r w:rsidRPr="00F94848">
        <w:rPr>
          <w:u w:val="single"/>
        </w:rPr>
        <w:t>Even with a 25% budget cut, Saudi Arabia would have just three to five years of reserves and borrowing available at $30 oil.</w:t>
      </w:r>
      <w:r>
        <w:t xml:space="preserve"> We note that several respected investment banks are projecting that oil will fall to $20 this year.</w:t>
      </w:r>
    </w:p>
    <w:p w:rsidR="00F761EB" w:rsidRDefault="00F761EB" w:rsidP="00F761EB">
      <w:r>
        <w:t>If a crisis in Europe or China were to even slightly reduce global demand, $20 oil seems a very real possibility.</w:t>
      </w:r>
    </w:p>
    <w:p w:rsidR="00F761EB" w:rsidRPr="00F94848" w:rsidRDefault="00F761EB" w:rsidP="00F761EB">
      <w:pPr>
        <w:rPr>
          <w:rStyle w:val="Emphasis"/>
        </w:rPr>
      </w:pPr>
      <w:r w:rsidRPr="00F94848">
        <w:rPr>
          <w:rStyle w:val="Emphasis"/>
        </w:rPr>
        <w:t>The Saudis Need Money to Hold the Arab World Together</w:t>
      </w:r>
    </w:p>
    <w:p w:rsidR="00F761EB" w:rsidRDefault="00F761EB" w:rsidP="00F761EB">
      <w:r w:rsidRPr="00F94848">
        <w:rPr>
          <w:u w:val="single"/>
        </w:rPr>
        <w:t>Saudi Arabia has been spending lots of money to keep the Arab world</w:t>
      </w:r>
      <w:r>
        <w:t xml:space="preserve">—itself in a state of crisis— </w:t>
      </w:r>
      <w:r w:rsidRPr="00F94848">
        <w:rPr>
          <w:u w:val="single"/>
        </w:rPr>
        <w:t>intact</w:t>
      </w:r>
      <w:r>
        <w:t>. Many Arab states have either collapsed or been severely weakened.</w:t>
      </w:r>
    </w:p>
    <w:p w:rsidR="00F761EB" w:rsidRDefault="00F761EB" w:rsidP="00F761EB">
      <w:r w:rsidRPr="00F94848">
        <w:rPr>
          <w:u w:val="single"/>
        </w:rPr>
        <w:t>Saudi Arabia now confronts</w:t>
      </w:r>
      <w:r>
        <w:t xml:space="preserve"> at least two key external challenges: </w:t>
      </w:r>
      <w:r w:rsidRPr="00F94848">
        <w:rPr>
          <w:u w:val="single"/>
        </w:rPr>
        <w:t>Iran and the Islamic State</w:t>
      </w:r>
      <w:r>
        <w:t>.</w:t>
      </w:r>
    </w:p>
    <w:p w:rsidR="00F761EB" w:rsidRDefault="00F761EB" w:rsidP="00F761EB">
      <w:r>
        <w:t>Saudi Arabia sees itself as an enemy of Iran. As neither side is powerful enough to wage war on the other, they instead wage various (and very expensive) proxy conflicts throughout the region.</w:t>
      </w:r>
    </w:p>
    <w:p w:rsidR="00F761EB" w:rsidRDefault="00F761EB" w:rsidP="00F761EB">
      <w:r w:rsidRPr="00F94848">
        <w:rPr>
          <w:u w:val="single"/>
        </w:rPr>
        <w:t>Beyond fighting proxy wars, Saudi Arabia also supports Arab states in economic turmoil, including Bahrain, Jordan, Morocco, and Egypt</w:t>
      </w:r>
      <w:r>
        <w:t>. They are attempting to lead a Sunni Arab coalition against Iran—and using their wealth to cement those relationships.</w:t>
      </w:r>
    </w:p>
    <w:p w:rsidR="00F761EB" w:rsidRDefault="00F761EB" w:rsidP="00F761EB">
      <w:r w:rsidRPr="00F94848">
        <w:rPr>
          <w:u w:val="single"/>
        </w:rPr>
        <w:t>Saudi Arabia’s other external challenge is the rise of jihadist groups.</w:t>
      </w:r>
      <w:r>
        <w:t xml:space="preserve"> The most significant of these groups is the Islamic State (IS). At this point, IS is behaving much like a state and has declared a caliphate in large parts of Syria and Iraq.</w:t>
      </w:r>
    </w:p>
    <w:p w:rsidR="00F761EB" w:rsidRDefault="00F761EB" w:rsidP="00F761EB">
      <w:r>
        <w:t>Saudi Arabia, therefore, is committing large amounts of monetary support to rebels in Syria fighting IS because it fears they could attack the kingdom. IS has been already staging attacks on Shiite mosques in Saudi Arabia and leveraging the region’s polarized sectarian climate to undermine the kingdom’s security.</w:t>
      </w:r>
    </w:p>
    <w:p w:rsidR="00F761EB" w:rsidRPr="00F94848" w:rsidRDefault="00F761EB" w:rsidP="00F761EB">
      <w:pPr>
        <w:rPr>
          <w:rStyle w:val="Emphasis"/>
        </w:rPr>
      </w:pPr>
      <w:r w:rsidRPr="00F94848">
        <w:rPr>
          <w:rStyle w:val="Emphasis"/>
        </w:rPr>
        <w:t>Saudi Arabia Faces Serious Internal Challenges</w:t>
      </w:r>
    </w:p>
    <w:p w:rsidR="00F761EB" w:rsidRDefault="00F761EB" w:rsidP="00F761EB">
      <w:r>
        <w:t>The foundation of the country’s social system is the state’s ability to maintain a safety net for various segments of Saudi society. 70% of Saudi Arabia’s population is under the age of 30.</w:t>
      </w:r>
    </w:p>
    <w:p w:rsidR="00F761EB" w:rsidRPr="00F761EB" w:rsidRDefault="00F761EB" w:rsidP="00F761EB">
      <w:pPr>
        <w:rPr>
          <w:u w:val="single"/>
        </w:rPr>
      </w:pPr>
      <w:r w:rsidRPr="00F94848">
        <w:rPr>
          <w:u w:val="single"/>
        </w:rPr>
        <w:t>The government provides large subsidies for commodities like food and oil and offers social services and education for its majority Sunni Arab population.</w:t>
      </w:r>
    </w:p>
    <w:p w:rsidR="00F761EB" w:rsidRDefault="00F761EB" w:rsidP="00F761EB">
      <w:r>
        <w:t>The Saudi government currently provides free healthcare, free education, subsidized water and electricity, no income tax, and paid-for public pensions. Nearly 90% of Saudis are employed by the government, often at higher wages than the private sector offers.</w:t>
      </w:r>
    </w:p>
    <w:p w:rsidR="00F761EB" w:rsidRPr="008A518E" w:rsidRDefault="00F761EB" w:rsidP="00F761EB">
      <w:pPr>
        <w:rPr>
          <w:u w:val="single"/>
        </w:rPr>
      </w:pPr>
      <w:r w:rsidRPr="008A518E">
        <w:rPr>
          <w:u w:val="single"/>
        </w:rPr>
        <w:t>Saudi Arabia also has a significant Shiite minority</w:t>
      </w:r>
      <w:r>
        <w:t xml:space="preserve">—possibly 20% of the total population. </w:t>
      </w:r>
      <w:r w:rsidRPr="008A518E">
        <w:rPr>
          <w:u w:val="single"/>
        </w:rPr>
        <w:t>Riyadh has to somehow manage this group so that Tehran cannot overly influence it.</w:t>
      </w:r>
    </w:p>
    <w:p w:rsidR="00F761EB" w:rsidRPr="00C53F25" w:rsidRDefault="00F761EB" w:rsidP="00C53F25"/>
    <w:p w:rsidR="00526026" w:rsidRPr="00526026" w:rsidRDefault="00526026" w:rsidP="00526026">
      <w:pPr>
        <w:pStyle w:val="Heading3"/>
      </w:pPr>
      <w:r>
        <w:t>1ar – delay good</w:t>
      </w:r>
    </w:p>
    <w:p w:rsidR="00526026" w:rsidRPr="00526026" w:rsidRDefault="00526026" w:rsidP="00526026">
      <w:pPr>
        <w:pStyle w:val="Heading4"/>
      </w:pPr>
      <w:r>
        <w:rPr>
          <w:u w:val="single"/>
        </w:rPr>
        <w:t>Delay alone</w:t>
      </w:r>
      <w:r>
        <w:t xml:space="preserve"> means we solve</w:t>
      </w:r>
    </w:p>
    <w:p w:rsidR="00526026" w:rsidRDefault="00526026" w:rsidP="00526026">
      <w:r>
        <w:rPr>
          <w:b/>
        </w:rPr>
        <w:t>Spindel, 19 -</w:t>
      </w:r>
      <w:r>
        <w:t xml:space="preserve"> Jennifer Spindel is an assistant professor of international security at the University of Oklahoma, and the Associate Director of the Cyber Governance and Policy Center (“THE CASE FOR SUSPENDING AMERICAN ARMS SALES TO SAUDI ARABIA” War on the Rocks, 5/14, </w:t>
      </w:r>
      <w:hyperlink r:id="rId169" w:history="1">
        <w:r w:rsidRPr="009A3137">
          <w:rPr>
            <w:rStyle w:val="Hyperlink"/>
          </w:rPr>
          <w:t>https://warontherocks.com/2019/05/the-case-for-suspending-american-arms-sales-to-saudi-arabia/</w:t>
        </w:r>
      </w:hyperlink>
    </w:p>
    <w:p w:rsidR="00526026" w:rsidRPr="0049659D" w:rsidRDefault="00526026" w:rsidP="00526026"/>
    <w:p w:rsidR="00526026" w:rsidRDefault="00526026" w:rsidP="00526026">
      <w:pPr>
        <w:rPr>
          <w:rFonts w:asciiTheme="minorHAnsi" w:hAnsiTheme="minorHAnsi" w:cstheme="minorHAnsi"/>
        </w:rPr>
      </w:pPr>
      <w:r>
        <w:rPr>
          <w:rFonts w:asciiTheme="minorHAnsi" w:hAnsiTheme="minorHAnsi" w:cstheme="minorHAnsi"/>
        </w:rPr>
        <w:t>The Difficulty of Stopping Atrocities</w:t>
      </w:r>
    </w:p>
    <w:p w:rsidR="00526026" w:rsidRPr="00526026" w:rsidRDefault="00526026" w:rsidP="00526026">
      <w:r w:rsidRPr="00526026">
        <w:t>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rsidR="00526026" w:rsidRDefault="00526026" w:rsidP="00526026">
      <w:pPr>
        <w:rPr>
          <w:rFonts w:asciiTheme="minorHAnsi" w:hAnsiTheme="minorHAnsi" w:cstheme="minorHAnsi"/>
        </w:rPr>
      </w:pPr>
      <w:r w:rsidRPr="00526026">
        <w:t>An initial effect of an embargo is that Saudi Arabia would have to work harder to access war materiel. As Jonathan Caverley noted, more than 60 percent of Saudi Arabia’s arms delivered in the past five years came from the United States. Even if this percentage decreases over time,</w:t>
      </w:r>
      <w:r w:rsidRPr="0049659D">
        <w:rPr>
          <w:rStyle w:val="StyleUnderline"/>
        </w:rPr>
        <w:t xml:space="preserve"> it will be costly for Saudi Arabia to transition to a primarily Russian- or Chinese-supplied military</w:t>
      </w:r>
      <w:r>
        <w:rPr>
          <w:rFonts w:asciiTheme="minorHAnsi" w:hAnsiTheme="minorHAnsi" w:cstheme="minorHAnsi"/>
        </w:rPr>
        <w:t xml:space="preserve">. </w:t>
      </w:r>
      <w:r w:rsidRPr="00526026">
        <w:t>Though Saudi Arabia might be willing to pay this cost, it would still have to pay, and take</w:t>
      </w:r>
      <w:r w:rsidRPr="0049659D">
        <w:rPr>
          <w:rStyle w:val="StyleUnderline"/>
        </w:rPr>
        <w:t xml:space="preserve"> the time to transition to </w:t>
      </w:r>
      <w:r w:rsidRPr="00526026">
        <w:t>its</w:t>
      </w:r>
      <w:r w:rsidRPr="0049659D">
        <w:rPr>
          <w:rStyle w:val="StyleUnderline"/>
        </w:rPr>
        <w:t xml:space="preserve"> new weapons </w:t>
      </w:r>
      <w:r w:rsidRPr="00526026">
        <w:t>systems. This</w:t>
      </w:r>
      <w:r w:rsidRPr="0049659D">
        <w:rPr>
          <w:rStyle w:val="StyleUnderline"/>
        </w:rPr>
        <w:t xml:space="preserve"> would represent a </w:t>
      </w:r>
      <w:r w:rsidRPr="00526026">
        <w:t>brief</w:t>
      </w:r>
      <w:r w:rsidRPr="0049659D">
        <w:rPr>
          <w:rStyle w:val="StyleUnderline"/>
        </w:rPr>
        <w:t xml:space="preserve"> break in hostilities that could facilitate the delivery of aid and assistance in Yemen</w:t>
      </w:r>
      <w:r>
        <w:rPr>
          <w:rFonts w:asciiTheme="minorHAnsi" w:hAnsiTheme="minorHAnsi" w:cstheme="minorHAnsi"/>
        </w:rPr>
        <w:t>.</w:t>
      </w:r>
    </w:p>
    <w:p w:rsidR="00526026" w:rsidRDefault="00526026" w:rsidP="00526026">
      <w:pPr>
        <w:rPr>
          <w:rFonts w:asciiTheme="minorHAnsi" w:hAnsiTheme="minorHAnsi" w:cstheme="minorHAnsi"/>
        </w:rPr>
      </w:pPr>
    </w:p>
    <w:p w:rsidR="000040A5" w:rsidRPr="00C53F25" w:rsidRDefault="000040A5" w:rsidP="000040A5">
      <w:pPr>
        <w:pStyle w:val="Heading4"/>
      </w:pPr>
      <w:r>
        <w:t>Fill-in would take a decade to complete</w:t>
      </w:r>
    </w:p>
    <w:p w:rsidR="000040A5" w:rsidRPr="003D509F" w:rsidRDefault="000040A5" w:rsidP="000040A5">
      <w:pPr>
        <w:rPr>
          <w:rFonts w:asciiTheme="minorHAnsi" w:hAnsiTheme="minorHAnsi" w:cstheme="minorHAnsi"/>
        </w:rPr>
      </w:pPr>
      <w:r>
        <w:rPr>
          <w:rFonts w:asciiTheme="minorHAnsi" w:hAnsiTheme="minorHAnsi" w:cstheme="minorHAnsi"/>
          <w:b/>
        </w:rPr>
        <w:t xml:space="preserve">Hartung, 19 - </w:t>
      </w:r>
      <w:r w:rsidRPr="003D509F">
        <w:rPr>
          <w:rFonts w:asciiTheme="minorHAnsi" w:hAnsiTheme="minorHAnsi" w:cstheme="minorHAnsi"/>
        </w:rPr>
        <w:t xml:space="preserve">William D. Hartung is the director of the Arms and Security Project at the Center for International Policy and the author of Prophets of War: Lockheed Martin and the Making of the Military-Industrial Complex (“It’s Time To Stop Arms Sales To Saudi Arabia” Lobe Log, 5/15, </w:t>
      </w:r>
    </w:p>
    <w:p w:rsidR="000040A5" w:rsidRPr="006A3694" w:rsidRDefault="00E11E27" w:rsidP="000040A5">
      <w:pPr>
        <w:rPr>
          <w:rFonts w:asciiTheme="minorHAnsi" w:hAnsiTheme="minorHAnsi" w:cstheme="minorHAnsi"/>
        </w:rPr>
      </w:pPr>
      <w:hyperlink r:id="rId170" w:history="1">
        <w:r w:rsidR="000040A5" w:rsidRPr="003D509F">
          <w:rPr>
            <w:rStyle w:val="Hyperlink"/>
            <w:rFonts w:asciiTheme="minorHAnsi" w:hAnsiTheme="minorHAnsi" w:cstheme="minorHAnsi"/>
          </w:rPr>
          <w:t>https://lobelog.com/its-time-to-stop-arms-sales-to-saudi-arabia/</w:t>
        </w:r>
      </w:hyperlink>
    </w:p>
    <w:p w:rsidR="000040A5" w:rsidRPr="006A3694" w:rsidRDefault="000040A5" w:rsidP="000040A5"/>
    <w:p w:rsidR="000040A5" w:rsidRDefault="000040A5" w:rsidP="000040A5">
      <w:pPr>
        <w:rPr>
          <w:rFonts w:asciiTheme="minorHAnsi" w:hAnsiTheme="minorHAnsi" w:cstheme="minorHAnsi"/>
        </w:rPr>
      </w:pPr>
      <w:r w:rsidRPr="009D4DD9">
        <w:t>Another popular argument for continuing arms sales to Saudi Arabia and the UAE is “if we don’t do it, somebody else will.” But</w:t>
      </w:r>
      <w:r w:rsidRPr="006A3694">
        <w:rPr>
          <w:rStyle w:val="StyleUnderline"/>
        </w:rPr>
        <w:t xml:space="preserve"> the U</w:t>
      </w:r>
      <w:r>
        <w:rPr>
          <w:rFonts w:asciiTheme="minorHAnsi" w:hAnsiTheme="minorHAnsi" w:cstheme="minorHAnsi"/>
        </w:rPr>
        <w:t xml:space="preserve">nited </w:t>
      </w:r>
      <w:r w:rsidRPr="006A3694">
        <w:rPr>
          <w:rStyle w:val="StyleUnderline"/>
        </w:rPr>
        <w:t>S</w:t>
      </w:r>
      <w:r>
        <w:rPr>
          <w:rFonts w:asciiTheme="minorHAnsi" w:hAnsiTheme="minorHAnsi" w:cstheme="minorHAnsi"/>
        </w:rPr>
        <w:t xml:space="preserve">tates </w:t>
      </w:r>
      <w:r w:rsidRPr="006A3694">
        <w:rPr>
          <w:rStyle w:val="StyleUnderline"/>
        </w:rPr>
        <w:t xml:space="preserve">and </w:t>
      </w:r>
      <w:r w:rsidRPr="009D4DD9">
        <w:t xml:space="preserve">its </w:t>
      </w:r>
      <w:r w:rsidRPr="006A3694">
        <w:rPr>
          <w:rStyle w:val="StyleUnderline"/>
        </w:rPr>
        <w:t>Europe</w:t>
      </w:r>
      <w:r w:rsidRPr="009D4DD9">
        <w:t xml:space="preserve">an allies </w:t>
      </w:r>
      <w:r w:rsidRPr="006A3694">
        <w:rPr>
          <w:rStyle w:val="StyleUnderline"/>
        </w:rPr>
        <w:t>supply the Saudi air force and the majority of the arsenals of both Saudi Arabia and the UAE</w:t>
      </w:r>
      <w:r>
        <w:rPr>
          <w:rFonts w:asciiTheme="minorHAnsi" w:hAnsiTheme="minorHAnsi" w:cstheme="minorHAnsi"/>
        </w:rPr>
        <w:t xml:space="preserve">. </w:t>
      </w:r>
      <w:r w:rsidRPr="006A3694">
        <w:rPr>
          <w:rStyle w:val="StyleUnderline"/>
        </w:rPr>
        <w:t xml:space="preserve">The Saudi and UAE militaries </w:t>
      </w:r>
      <w:r w:rsidRPr="009D4DD9">
        <w:rPr>
          <w:rStyle w:val="Emphasis"/>
        </w:rPr>
        <w:t xml:space="preserve">could not turn on a dime </w:t>
      </w:r>
      <w:r w:rsidRPr="006A3694">
        <w:rPr>
          <w:rStyle w:val="StyleUnderline"/>
        </w:rPr>
        <w:t>and seek Russian or Chinese systems to substitute for any cutoff of U.S. weaponry and support</w:t>
      </w:r>
      <w:r>
        <w:rPr>
          <w:rFonts w:asciiTheme="minorHAnsi" w:hAnsiTheme="minorHAnsi" w:cstheme="minorHAnsi"/>
        </w:rPr>
        <w:t xml:space="preserve">. </w:t>
      </w:r>
      <w:r w:rsidRPr="006A3694">
        <w:rPr>
          <w:rStyle w:val="StyleUnderline"/>
        </w:rPr>
        <w:t xml:space="preserve">It would take a </w:t>
      </w:r>
      <w:r w:rsidRPr="006A3694">
        <w:rPr>
          <w:rStyle w:val="Emphasis"/>
        </w:rPr>
        <w:t>decade or more</w:t>
      </w:r>
      <w:r>
        <w:rPr>
          <w:rFonts w:asciiTheme="minorHAnsi" w:hAnsiTheme="minorHAnsi" w:cstheme="minorHAnsi"/>
        </w:rPr>
        <w:t xml:space="preserve"> </w:t>
      </w:r>
      <w:r w:rsidRPr="006A3694">
        <w:rPr>
          <w:rStyle w:val="StyleUnderline"/>
        </w:rPr>
        <w:t>for these nations to end their dependence on U.S. arms</w:t>
      </w:r>
      <w:r>
        <w:rPr>
          <w:rFonts w:asciiTheme="minorHAnsi" w:hAnsiTheme="minorHAnsi" w:cstheme="minorHAnsi"/>
        </w:rPr>
        <w:t xml:space="preserve">. </w:t>
      </w:r>
      <w:r w:rsidRPr="006A3694">
        <w:rPr>
          <w:rStyle w:val="StyleUnderline"/>
        </w:rPr>
        <w:t>A few deals with Moscow or Beijing would have limited impact on Saudi and UAE military capabilities</w:t>
      </w:r>
      <w:r>
        <w:rPr>
          <w:rFonts w:asciiTheme="minorHAnsi" w:hAnsiTheme="minorHAnsi" w:cstheme="minorHAnsi"/>
        </w:rPr>
        <w:t>, if Russia and China were even willing to supply arms to two nations that are responsible for the world’s worst humanitarian catastrophe, with the international opprobrium that would accompany any decision to do so.</w:t>
      </w:r>
    </w:p>
    <w:p w:rsidR="000040A5" w:rsidRDefault="000040A5" w:rsidP="00526026">
      <w:pPr>
        <w:rPr>
          <w:rFonts w:asciiTheme="minorHAnsi" w:hAnsiTheme="minorHAnsi" w:cstheme="minorHAnsi"/>
        </w:rPr>
      </w:pPr>
    </w:p>
    <w:p w:rsidR="00E11E27" w:rsidRDefault="00E11E27" w:rsidP="00E11E27">
      <w:pPr>
        <w:pStyle w:val="Heading3"/>
      </w:pPr>
      <w:r>
        <w:t>AT: China fill-in</w:t>
      </w:r>
    </w:p>
    <w:p w:rsidR="00E11E27" w:rsidRPr="00006995" w:rsidRDefault="00E11E27" w:rsidP="00E11E27">
      <w:pPr>
        <w:pStyle w:val="Heading4"/>
      </w:pPr>
      <w:r>
        <w:t>No link---China doesn’t have the technology or capability to fill-in</w:t>
      </w:r>
    </w:p>
    <w:p w:rsidR="00E11E27" w:rsidRPr="002160F7" w:rsidRDefault="00E11E27" w:rsidP="00E11E27">
      <w:r w:rsidRPr="00EB5301">
        <w:rPr>
          <w:rStyle w:val="Style13ptBold"/>
        </w:rPr>
        <w:t>Zheng 18</w:t>
      </w:r>
      <w:r>
        <w:t xml:space="preserve"> --- reporter for </w:t>
      </w:r>
      <w:r w:rsidRPr="000616F3">
        <w:t>the Pos</w:t>
      </w:r>
      <w:r>
        <w:t>t on China’s foreign policy,</w:t>
      </w:r>
      <w:r w:rsidRPr="000616F3">
        <w:t xml:space="preserve"> graduated from Tufts University with a degree in international relations and film and media studies</w:t>
      </w:r>
      <w:r>
        <w:t xml:space="preserve"> (Sarah, “</w:t>
      </w:r>
      <w:r w:rsidRPr="000616F3">
        <w:t>China may seek to boost ties with Saudi Arabia but it ‘can’t fill US arms sales gap</w:t>
      </w:r>
      <w:r>
        <w:t xml:space="preserve">”, South China Morning Post, 10-11, </w:t>
      </w:r>
      <w:r w:rsidRPr="000616F3">
        <w:t>https://www.scmp.com/news/china/diplomacy/article/2168849/china-may-seek-boost-ties-saudi-arabia-it-cant-fill-us-arms</w:t>
      </w:r>
      <w:r>
        <w:t>)//CL</w:t>
      </w:r>
    </w:p>
    <w:p w:rsidR="00E11E27" w:rsidRDefault="00E11E27" w:rsidP="00E11E27">
      <w:r w:rsidRPr="00600F54">
        <w:rPr>
          <w:rStyle w:val="StyleUnderline"/>
        </w:rPr>
        <w:t>China may continue to engage more with Saudi Arabia if Washington imposes sanctions</w:t>
      </w:r>
      <w:r>
        <w:t xml:space="preserve"> over the disappearance and presumed murder of Saudi journalist Jamal Khashoggi, </w:t>
      </w:r>
      <w:r w:rsidRPr="00600F54">
        <w:rPr>
          <w:rStyle w:val="StyleUnderline"/>
        </w:rPr>
        <w:t xml:space="preserve">but </w:t>
      </w:r>
      <w:r w:rsidRPr="00600F54">
        <w:rPr>
          <w:rStyle w:val="Emphasis"/>
        </w:rPr>
        <w:t>it cannot supplant US arms sales</w:t>
      </w:r>
      <w:r>
        <w:t xml:space="preserve"> as President Donald Trump believes, </w:t>
      </w:r>
      <w:r w:rsidRPr="00600F54">
        <w:rPr>
          <w:rStyle w:val="StyleUnderline"/>
        </w:rPr>
        <w:t>analysts say</w:t>
      </w:r>
      <w:r>
        <w:t>.</w:t>
      </w:r>
    </w:p>
    <w:p w:rsidR="00E11E27" w:rsidRDefault="00E11E27" w:rsidP="00E11E27">
      <w:r>
        <w:t>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w:t>
      </w:r>
    </w:p>
    <w:p w:rsidR="00E11E27" w:rsidRDefault="00E11E27" w:rsidP="00E11E27">
      <w:r>
        <w:t>“I don’t like the concept of stopping an investment of US$110 billion into the United States because you know what they’re going to do?” Trump told reporters last week. “They’re going to take that money and spend it in Russia or China or someplace else.”</w:t>
      </w:r>
    </w:p>
    <w:p w:rsidR="00E11E27" w:rsidRDefault="00E11E27" w:rsidP="00E11E27">
      <w:r w:rsidRPr="00600F54">
        <w:rPr>
          <w:rStyle w:val="StyleUnderline"/>
        </w:rPr>
        <w:t>Saudi Arabia has long sought to diversify away from its reliance on the US and has increasingly stepped up its engagement with China,</w:t>
      </w:r>
      <w:r>
        <w:t xml:space="preserve"> its largest trading partner with US$42.36 billion in bilateral trade in 2017. Last March, </w:t>
      </w:r>
      <w:r w:rsidRPr="00600F54">
        <w:rPr>
          <w:rStyle w:val="StyleUnderline"/>
        </w:rPr>
        <w:t>the two countries also signed US$65 billion worth of deals in areas</w:t>
      </w:r>
      <w:r>
        <w:t xml:space="preserve"> ranging from energy to space technology.</w:t>
      </w:r>
    </w:p>
    <w:p w:rsidR="00E11E27" w:rsidRDefault="00E11E27" w:rsidP="00E11E27">
      <w:r>
        <w:t>Saudis ‘preparing to admit’ journalist Jamal Khashoggi was killed in their Istanbul consulate: CNN</w:t>
      </w:r>
    </w:p>
    <w:p w:rsidR="00E11E27" w:rsidRDefault="00E11E27" w:rsidP="00E11E27">
      <w:r>
        <w:t>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w:t>
      </w:r>
    </w:p>
    <w:p w:rsidR="00E11E27" w:rsidRDefault="00E11E27" w:rsidP="00E11E27">
      <w:r>
        <w:t xml:space="preserve">In the editorial, Turki Aldakhil said Saudi Arabia – </w:t>
      </w:r>
      <w:r w:rsidRPr="00600F54">
        <w:rPr>
          <w:rStyle w:val="StyleUnderline"/>
        </w:rPr>
        <w:t>the world’s largest oil exporter – was considering more than 30 countermeasures to be taken against the US</w:t>
      </w:r>
      <w:r>
        <w:t>, including trading oil in yuan instead of the US dollar.</w:t>
      </w:r>
    </w:p>
    <w:p w:rsidR="00E11E27" w:rsidRDefault="00E11E27" w:rsidP="00E11E27">
      <w:r>
        <w:t xml:space="preserve">But in the military realm, </w:t>
      </w:r>
      <w:r w:rsidRPr="00600F54">
        <w:rPr>
          <w:rStyle w:val="Emphasis"/>
        </w:rPr>
        <w:t>China’s</w:t>
      </w:r>
      <w:r w:rsidRPr="00600F54">
        <w:rPr>
          <w:rStyle w:val="StyleUnderline"/>
        </w:rPr>
        <w:t xml:space="preserve"> arms </w:t>
      </w:r>
      <w:r w:rsidRPr="00600F54">
        <w:rPr>
          <w:rStyle w:val="Emphasis"/>
        </w:rPr>
        <w:t>exports</w:t>
      </w:r>
      <w:r w:rsidRPr="00600F54">
        <w:rPr>
          <w:rStyle w:val="StyleUnderline"/>
        </w:rPr>
        <w:t xml:space="preserve"> to Saudi Arabia </w:t>
      </w:r>
      <w:r w:rsidRPr="00600F54">
        <w:rPr>
          <w:rStyle w:val="Emphasis"/>
        </w:rPr>
        <w:t>lag far behind those of the US</w:t>
      </w:r>
      <w:r w:rsidRPr="00600F54">
        <w:rPr>
          <w:rStyle w:val="StyleUnderline"/>
        </w:rPr>
        <w:t xml:space="preserve"> and its European allies.</w:t>
      </w:r>
      <w:r>
        <w:t xml:space="preserve"> </w:t>
      </w:r>
      <w:r w:rsidRPr="00600F54">
        <w:rPr>
          <w:rStyle w:val="StyleUnderline"/>
        </w:rPr>
        <w:t>Beijing exported only</w:t>
      </w:r>
      <w:r>
        <w:t xml:space="preserve"> around US$</w:t>
      </w:r>
      <w:r w:rsidRPr="00600F54">
        <w:rPr>
          <w:rStyle w:val="StyleUnderline"/>
        </w:rPr>
        <w:t>20 million in arms last year compared to US$3.4 billion</w:t>
      </w:r>
      <w:r>
        <w:t xml:space="preserve"> from Washington, according to data from the Stockholm International Peace Research Institute, a Swedish think tank.</w:t>
      </w:r>
    </w:p>
    <w:p w:rsidR="00E11E27" w:rsidRDefault="00E11E27" w:rsidP="00E11E27">
      <w:r w:rsidRPr="003541A0">
        <w:t>Jonathan Fulton, assistant professor of political science at Zayed University in Abu Dhabi, said China had grown more serious in its regional</w:t>
      </w:r>
      <w:r>
        <w:t xml:space="preserve"> arms relationships with Gulf states in recent years, with the potential to serve as a “wedge” as US-Saudi relations frayed. </w:t>
      </w:r>
      <w:r w:rsidRPr="003541A0">
        <w:rPr>
          <w:rStyle w:val="StyleUnderline"/>
        </w:rPr>
        <w:t>Along with Riyadh’s previous indications</w:t>
      </w:r>
      <w:r>
        <w:t xml:space="preserve"> that it was willing to consider funding in yuan, </w:t>
      </w:r>
      <w:r w:rsidRPr="003541A0">
        <w:rPr>
          <w:rStyle w:val="Emphasis"/>
        </w:rPr>
        <w:t xml:space="preserve">increased arms sales </w:t>
      </w:r>
      <w:r w:rsidRPr="003541A0">
        <w:rPr>
          <w:rStyle w:val="StyleUnderline"/>
        </w:rPr>
        <w:t>would be a</w:t>
      </w:r>
      <w:r w:rsidRPr="003541A0">
        <w:rPr>
          <w:rStyle w:val="Emphasis"/>
        </w:rPr>
        <w:t xml:space="preserve"> “natural progression” of their relationship</w:t>
      </w:r>
      <w:r>
        <w:t>, he said.</w:t>
      </w:r>
    </w:p>
    <w:p w:rsidR="00E11E27" w:rsidRDefault="00E11E27" w:rsidP="00E11E27">
      <w:r>
        <w:t>“Part of the reason why [</w:t>
      </w:r>
      <w:r w:rsidRPr="000616F3">
        <w:rPr>
          <w:rStyle w:val="StyleUnderline"/>
        </w:rPr>
        <w:t>Saudi Arabia] is diversifying is there’s been so many kinds of structural changes in the relationship with the US</w:t>
      </w:r>
      <w:r>
        <w:t>,” Fulton said. “</w:t>
      </w:r>
      <w:r w:rsidRPr="000616F3">
        <w:rPr>
          <w:rStyle w:val="StyleUnderline"/>
        </w:rPr>
        <w:t>Another important part is just obviously the commercial relationship and economic relationship between these Gulf states and</w:t>
      </w:r>
      <w:r>
        <w:t xml:space="preserve"> China, with these energy exports. </w:t>
      </w:r>
      <w:r w:rsidRPr="000616F3">
        <w:rPr>
          <w:rStyle w:val="StyleUnderline"/>
        </w:rPr>
        <w:t xml:space="preserve">We’re </w:t>
      </w:r>
      <w:r w:rsidRPr="000616F3">
        <w:rPr>
          <w:rStyle w:val="Emphasis"/>
        </w:rPr>
        <w:t>seeing a lot more engagement both ways</w:t>
      </w:r>
      <w:r w:rsidRPr="000616F3">
        <w:rPr>
          <w:rStyle w:val="StyleUnderline"/>
        </w:rPr>
        <w:t>.”</w:t>
      </w:r>
    </w:p>
    <w:p w:rsidR="00E11E27" w:rsidRDefault="00E11E27" w:rsidP="00E11E27">
      <w:r>
        <w:t>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w:t>
      </w:r>
    </w:p>
    <w:p w:rsidR="00E11E27" w:rsidRDefault="00E11E27" w:rsidP="00E11E27">
      <w:r>
        <w:t>“I would expect to see some kind of … Saudi-led way to ease the tensions between the US and Riyadh because I don’t think they can afford to let the US relationship deteriorate,” Fulton said.</w:t>
      </w:r>
    </w:p>
    <w:p w:rsidR="00E11E27" w:rsidRPr="000616F3" w:rsidRDefault="00E11E27" w:rsidP="00E11E27">
      <w:pPr>
        <w:rPr>
          <w:rStyle w:val="StyleUnderline"/>
        </w:rPr>
      </w:pPr>
      <w:r>
        <w:t xml:space="preserve">Simone van Nieuwenhuizen, an Australia-based researcher of China-Middle East relations at the University of Technology Sydney, said </w:t>
      </w:r>
      <w:r w:rsidRPr="000616F3">
        <w:rPr>
          <w:rStyle w:val="StyleUnderline"/>
        </w:rPr>
        <w:t xml:space="preserve">China would be </w:t>
      </w:r>
      <w:r w:rsidRPr="000616F3">
        <w:rPr>
          <w:rStyle w:val="Emphasis"/>
        </w:rPr>
        <w:t>“extremely unlikely”</w:t>
      </w:r>
      <w:r w:rsidRPr="000616F3">
        <w:rPr>
          <w:rStyle w:val="StyleUnderline"/>
        </w:rPr>
        <w:t xml:space="preserve"> to follow US sanctions if they were levelled against Saudi Arabia, but may not necessarily increase trade with the country either.</w:t>
      </w:r>
    </w:p>
    <w:p w:rsidR="00E11E27" w:rsidRPr="000616F3" w:rsidRDefault="00E11E27" w:rsidP="00E11E27">
      <w:pPr>
        <w:rPr>
          <w:rStyle w:val="StyleUnderline"/>
        </w:rPr>
      </w:pPr>
      <w:r>
        <w:t>“I think China is likely to keep a low profile on this issue and see how it plays out before directly addressing it,” she said. “</w:t>
      </w:r>
      <w:r w:rsidRPr="000616F3">
        <w:rPr>
          <w:rStyle w:val="StyleUnderline"/>
        </w:rPr>
        <w:t xml:space="preserve">While its technology is developing, China </w:t>
      </w:r>
      <w:r w:rsidRPr="000616F3">
        <w:rPr>
          <w:rStyle w:val="Emphasis"/>
        </w:rPr>
        <w:t>still lags behind the US</w:t>
      </w:r>
      <w:r w:rsidRPr="000616F3">
        <w:rPr>
          <w:rStyle w:val="StyleUnderline"/>
        </w:rPr>
        <w:t xml:space="preserve"> in the sophistication </w:t>
      </w:r>
      <w:r w:rsidRPr="000616F3">
        <w:rPr>
          <w:rStyle w:val="Emphasis"/>
        </w:rPr>
        <w:t xml:space="preserve">and capability of its </w:t>
      </w:r>
      <w:r w:rsidRPr="000616F3">
        <w:rPr>
          <w:rStyle w:val="StyleUnderline"/>
        </w:rPr>
        <w:t xml:space="preserve">military </w:t>
      </w:r>
      <w:r w:rsidRPr="000616F3">
        <w:rPr>
          <w:rStyle w:val="Emphasis"/>
        </w:rPr>
        <w:t>equipment</w:t>
      </w:r>
      <w:r w:rsidRPr="000616F3">
        <w:rPr>
          <w:rStyle w:val="StyleUnderline"/>
        </w:rPr>
        <w:t>. It simply can’t fill the gap.”</w:t>
      </w:r>
    </w:p>
    <w:p w:rsidR="00E11E27" w:rsidRDefault="00E11E27" w:rsidP="00E11E27">
      <w:r>
        <w:t>Saudis still denying journalist Jamal Khashoggi’s murder despite reports he recorded torture and death</w:t>
      </w:r>
    </w:p>
    <w:p w:rsidR="00E11E27" w:rsidRDefault="00E11E27" w:rsidP="00E11E27">
      <w:r>
        <w:t>Robert Mason, director of the Middle East Studies Centre at the American University in Cairo, said China would not want to get involved at this stage to avoid further tensions with the Trump administration.</w:t>
      </w:r>
    </w:p>
    <w:p w:rsidR="00E11E27" w:rsidRDefault="00E11E27" w:rsidP="00E11E27">
      <w:r>
        <w:t>“I’m sure China will be interested to expand relations if and when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w:t>
      </w:r>
    </w:p>
    <w:p w:rsidR="00E11E27" w:rsidRDefault="00E11E27" w:rsidP="00E11E27">
      <w:r>
        <w:t>Sun Degang, a Middle East expert at Shanghai International Studies University, said that if the US and Saudi Arabia were to part ways, it would be possible for China to develop deeper economies ties with the Arab nation, including using the yuan to trade oil.</w:t>
      </w:r>
    </w:p>
    <w:p w:rsidR="00E11E27" w:rsidRDefault="00E11E27" w:rsidP="00E11E27">
      <w:r>
        <w:t xml:space="preserve">“But from what we see now, </w:t>
      </w:r>
      <w:r w:rsidRPr="000616F3">
        <w:rPr>
          <w:rStyle w:val="StyleUnderline"/>
        </w:rPr>
        <w:t>US-Saudi tensions have remained at a diplomatic level and haven’t deteriorated at a fundamental level</w:t>
      </w:r>
      <w:r>
        <w:t>,” he said.</w:t>
      </w:r>
    </w:p>
    <w:p w:rsidR="00E11E27" w:rsidRDefault="00E11E27" w:rsidP="00526026">
      <w:pPr>
        <w:rPr>
          <w:rFonts w:asciiTheme="minorHAnsi" w:hAnsiTheme="minorHAnsi" w:cstheme="minorHAnsi"/>
        </w:rPr>
      </w:pPr>
    </w:p>
    <w:p w:rsidR="00BC517C" w:rsidRPr="000421EF" w:rsidRDefault="00BC517C" w:rsidP="00BC517C">
      <w:pPr>
        <w:pStyle w:val="Heading3"/>
      </w:pPr>
      <w:r>
        <w:t>AT: EU / UK fill-in</w:t>
      </w:r>
    </w:p>
    <w:p w:rsidR="00BC517C" w:rsidRDefault="00BC517C" w:rsidP="00BC517C">
      <w:pPr>
        <w:pStyle w:val="Heading4"/>
      </w:pPr>
      <w:r>
        <w:t xml:space="preserve">UK can’t fill in – new court decision proves </w:t>
      </w:r>
    </w:p>
    <w:p w:rsidR="00BC517C" w:rsidRPr="000421EF" w:rsidRDefault="00BC517C" w:rsidP="00BC517C">
      <w:r w:rsidRPr="00791909">
        <w:rPr>
          <w:rStyle w:val="Style13ptBold"/>
        </w:rPr>
        <w:t>Stavrianakis 6-22,</w:t>
      </w:r>
      <w:r>
        <w:t xml:space="preserve"> - senior lecturer in international relations at the University of Sussex(Anna, "British arms sales to Saudi Arabia deemed unlawful, but now the hard work begins" Guardian, 6-22-2019, https://www.theguardian.com/global-development/2019/jun/22/british-arms-sales-to-saudi-arabia-deemed-unlawful-but-now-the-hard-work-begins) //AL</w:t>
      </w:r>
    </w:p>
    <w:p w:rsidR="00BC517C" w:rsidRDefault="00BC517C" w:rsidP="00BC517C">
      <w:r w:rsidRPr="006821DF">
        <w:rPr>
          <w:rStyle w:val="StyleUnderline"/>
        </w:rPr>
        <w:t>This week’s legal decision by the appeal court that UK arms sales to Saudi Arabia are unlawful finally opens the door to accountability for Britain’s role in the war in Yemen and the humanitarian disaste</w:t>
      </w:r>
      <w:r>
        <w:t>r it has caused.</w:t>
      </w:r>
    </w:p>
    <w:p w:rsidR="00BC517C" w:rsidRDefault="00BC517C" w:rsidP="00BC517C">
      <w:r>
        <w:t>But while Thursday was a day of celebration for campaigners, now the hard work begins of trying to get the government to respect the decision.</w:t>
      </w:r>
    </w:p>
    <w:p w:rsidR="00BC517C" w:rsidRPr="004548C7" w:rsidRDefault="00BC517C" w:rsidP="00BC517C">
      <w:pPr>
        <w:rPr>
          <w:rStyle w:val="StyleUnderline"/>
        </w:rPr>
      </w:pPr>
      <w:r>
        <w:t xml:space="preserve">The </w:t>
      </w:r>
      <w:r w:rsidRPr="00DB2177">
        <w:rPr>
          <w:rStyle w:val="StyleUnderline"/>
        </w:rPr>
        <w:t>government says it will not allow arms exports where there is a clear risk they might be used in serious violations of international humanitarian law</w:t>
      </w:r>
      <w:r>
        <w:t xml:space="preserve">. Yet for the </w:t>
      </w:r>
      <w:r w:rsidRPr="004548C7">
        <w:rPr>
          <w:rStyle w:val="StyleUnderline"/>
        </w:rPr>
        <w:t>past four years, it has provided diplomatic cover for the Saudi-led coalition’s abuses committed primarily with UK and US supplied weapons.</w:t>
      </w:r>
    </w:p>
    <w:p w:rsidR="00BC517C" w:rsidRPr="004548C7" w:rsidRDefault="00BC517C" w:rsidP="00BC517C">
      <w:pPr>
        <w:rPr>
          <w:rStyle w:val="StyleUnderline"/>
        </w:rPr>
      </w:pPr>
      <w:r>
        <w:t xml:space="preserve">The </w:t>
      </w:r>
      <w:r w:rsidRPr="004548C7">
        <w:rPr>
          <w:rStyle w:val="StyleUnderline"/>
        </w:rPr>
        <w:t>government</w:t>
      </w:r>
      <w:r>
        <w:t xml:space="preserve"> has expended </w:t>
      </w:r>
      <w:r w:rsidRPr="004548C7">
        <w:rPr>
          <w:rStyle w:val="StyleUnderline"/>
        </w:rPr>
        <w:t>significant amounts of energy in trying not to know, or be seen to know, about those abuses.</w:t>
      </w:r>
      <w:r>
        <w:t xml:space="preserve"> At every turn</w:t>
      </w:r>
      <w:r w:rsidRPr="004548C7">
        <w:rPr>
          <w:rStyle w:val="StyleUnderline"/>
        </w:rPr>
        <w:t xml:space="preserve">, in response to every criticism </w:t>
      </w:r>
      <w:r w:rsidRPr="004548C7">
        <w:t>the</w:t>
      </w:r>
      <w:r>
        <w:t xml:space="preserve"> </w:t>
      </w:r>
      <w:r w:rsidRPr="004548C7">
        <w:rPr>
          <w:rStyle w:val="StyleUnderline"/>
        </w:rPr>
        <w:t>government has mobilised doubt and ambiguity about what can be known about the conduct of the war and stuck to its claim to have one of the most robust control regimes in the world.</w:t>
      </w:r>
    </w:p>
    <w:p w:rsidR="00BC517C" w:rsidRPr="0096292E" w:rsidRDefault="00BC517C" w:rsidP="00BC517C">
      <w:r>
        <w:t>The court of appeal concluded on Thursday that the government has failed to assess the risk of misuse properly, as it has made no assessment of whether there is a past pattern of violations by the Saudi-led coalition in Yemen. The trade secretary, Liam Fox, whose signature goes on arms export licence approvals, has already tried to minimise the significance of the decision and indicated that the government intends to appeal.</w:t>
      </w:r>
    </w:p>
    <w:p w:rsidR="00BC517C" w:rsidRDefault="00BC517C" w:rsidP="00BC517C">
      <w:r w:rsidRPr="00421A26">
        <w:rPr>
          <w:rStyle w:val="StyleUnderline"/>
        </w:rPr>
        <w:t>New data from Yemen indicates 11,700 civilian fatalities from direct targeting – two thirds of whom have been killed by the Saudi-led coalition – and famine and cholera continue to decimate the population.</w:t>
      </w:r>
      <w:r>
        <w:t xml:space="preserve"> As the pursuit of accountability continues, three things are worth noting.</w:t>
      </w:r>
    </w:p>
    <w:p w:rsidR="00BC517C" w:rsidRDefault="00BC517C" w:rsidP="00BC517C">
      <w:r>
        <w:t xml:space="preserve">First, </w:t>
      </w:r>
      <w:r w:rsidRPr="00BC7CB1">
        <w:rPr>
          <w:rStyle w:val="StyleUnderline"/>
        </w:rPr>
        <w:t>this decision sticks the final nail in the coffin of the tired argument that arms sales bring influence and leverage</w:t>
      </w:r>
      <w:r>
        <w:t xml:space="preserve">. </w:t>
      </w:r>
      <w:r w:rsidRPr="00236E2D">
        <w:rPr>
          <w:rStyle w:val="StyleUnderline"/>
        </w:rPr>
        <w:t>The government has repeatedly claimed that its friendly relationship with Saudi Arabia brings special levels of insight into, and influence over, its conduct of the war</w:t>
      </w:r>
      <w:r>
        <w:t xml:space="preserve">. </w:t>
      </w:r>
      <w:r w:rsidRPr="003175E5">
        <w:rPr>
          <w:rStyle w:val="StyleUnderline"/>
        </w:rPr>
        <w:t>Yet the court was clear</w:t>
      </w:r>
      <w:r>
        <w:t xml:space="preserve"> that without assessing whether there have been breaches of international law, and whether the training has actually made any difference to how the coalition is fighting the war, </w:t>
      </w:r>
      <w:r w:rsidRPr="003175E5">
        <w:rPr>
          <w:rStyle w:val="StyleUnderline"/>
        </w:rPr>
        <w:t>all this talk about training, support and influence are moot. The government uses this argument about leverage to justify what it wishes were true and to facilitate ongoing arms exports and diplomacy, rather than as an accurate description of reality.</w:t>
      </w:r>
    </w:p>
    <w:p w:rsidR="00BC517C" w:rsidRPr="0096292E" w:rsidRDefault="00BC517C" w:rsidP="00BC517C">
      <w:r>
        <w:t>Second, the decision vindicates the value of open-source information coming from non-governmental organisations and the UN. The government sought to diminish the significance of open-source information, claiming superior – but secret – information from intelligence and military sources. The court of appeal recognised that NGOs and the UN had representatives on the ground in Yemen who were able to bring evidence into the public domain of likely violations of international humanitarian law, and that their methods are rigorous and reliable. This is a significant victory for activists – and especially for the Yemeni and Yemen-based researchers, journalists, and fixers who undertake this work at great personal risk.</w:t>
      </w:r>
    </w:p>
    <w:p w:rsidR="00BC517C" w:rsidRDefault="00BC517C" w:rsidP="00BC517C">
      <w:r>
        <w:t>Lastly, there has been significant effort within government to try to manage information, minimise paper trails, and not create a record of how it was (failing to) assess risk. The court drew attention to an undocumented Ministry of Defence decision in 2016 that there would be no attempt to answer the question of whether the Saudi-led coalition was breaching international law. And last week it was revealed that the Foreign Office has repeatedly sought to delay the release of information about its processes. It is now clear there has been a cross-government effort to minimise the possibility of scrutiny and accountability.</w:t>
      </w:r>
    </w:p>
    <w:p w:rsidR="00BC517C" w:rsidRDefault="00BC517C" w:rsidP="00BC517C">
      <w:r>
        <w:t xml:space="preserve">So what now? </w:t>
      </w:r>
      <w:r w:rsidRPr="00CA4EA7">
        <w:rPr>
          <w:rStyle w:val="StyleUnderline"/>
        </w:rPr>
        <w:t>The court has found government policy to be unlawful, so the government has to make fresh decisions, this time lawfully.</w:t>
      </w:r>
      <w:r>
        <w:t xml:space="preserve"> The government has committed not to issue new licences to the Saudi-led coalition for weapons to be used in the Yemen war. </w:t>
      </w:r>
      <w:r w:rsidRPr="006673D1">
        <w:rPr>
          <w:rStyle w:val="StyleUnderline"/>
        </w:rPr>
        <w:t>Deliveries under existing licences are not automatically suspended in the meantime – although that would be a prudent precautionary move, if the government were serious about correcting its policy.</w:t>
      </w:r>
      <w:r>
        <w:t xml:space="preserve"> Parliament has a crucial role in keeping up pressure on the government to put this into practice. </w:t>
      </w:r>
      <w:r w:rsidRPr="00444F33">
        <w:rPr>
          <w:rStyle w:val="StyleUnderline"/>
        </w:rPr>
        <w:t>The parliamentary Committees on Arms Export Controls must resume their role as scrutineers of government policy and put Yemen firmly back on the agenda.</w:t>
      </w:r>
      <w:r>
        <w:t xml:space="preserve"> Given that the current and former foreign secretaries are vying to be the country’s next prime minister, the task of accountability has never been more urgent.</w:t>
      </w:r>
    </w:p>
    <w:p w:rsidR="00BC517C" w:rsidRDefault="00BC517C" w:rsidP="00BC517C"/>
    <w:p w:rsidR="00BC517C" w:rsidRPr="00DD1942" w:rsidRDefault="00BC517C" w:rsidP="00BC517C">
      <w:pPr>
        <w:pStyle w:val="Heading4"/>
      </w:pPr>
      <w:r w:rsidRPr="00DD1942">
        <w:t>No European fill-in – no other c</w:t>
      </w:r>
      <w:r>
        <w:t>ountry rivals extensive US security links</w:t>
      </w:r>
    </w:p>
    <w:p w:rsidR="00BC517C" w:rsidRPr="00384F7E" w:rsidRDefault="00BC517C" w:rsidP="00BC517C">
      <w:r w:rsidRPr="00202992">
        <w:rPr>
          <w:rStyle w:val="Style13ptBold"/>
        </w:rPr>
        <w:t>Omar ’17</w:t>
      </w:r>
      <w:r>
        <w:t xml:space="preserve"> – MA Candidate in Public and International Affairs, University of Ottawa (Mohammed, “The Special Partnership: Considering U.S.-Saudi Relations Through the Alliance Politics Literature” July 19, </w:t>
      </w:r>
      <w:hyperlink r:id="rId171" w:history="1">
        <w:r w:rsidRPr="000D0251">
          <w:rPr>
            <w:rStyle w:val="Hyperlink"/>
          </w:rPr>
          <w:t>https://ruor.uottawa.ca/bitstream/10393/36607/1/OMAR%2c%20Mohammed%2020175.pdf</w:t>
        </w:r>
      </w:hyperlink>
      <w:r>
        <w:t>) //AL</w:t>
      </w:r>
    </w:p>
    <w:p w:rsidR="00BC517C" w:rsidRDefault="00BC517C" w:rsidP="00BC517C">
      <w:pPr>
        <w:rPr>
          <w:rStyle w:val="StyleUnderline"/>
        </w:rPr>
      </w:pPr>
      <w:r>
        <w:t xml:space="preserve">The U.S.’s </w:t>
      </w:r>
      <w:r w:rsidRPr="00AF1845">
        <w:rPr>
          <w:rStyle w:val="StyleUnderline"/>
        </w:rPr>
        <w:t>long history of arms transfers to Saudi Arabia highlights the latter’s dependence on the U.S. as a security patron</w:t>
      </w:r>
      <w:r>
        <w:t xml:space="preserve">. The </w:t>
      </w:r>
      <w:r w:rsidRPr="00AF1845">
        <w:rPr>
          <w:rStyle w:val="StyleUnderline"/>
        </w:rPr>
        <w:t>nature of the dependency, characterized by a Saudi military primarily equipped and trained by U.S. expertise</w:t>
      </w:r>
      <w:r>
        <w:t xml:space="preserve">, underscores an </w:t>
      </w:r>
      <w:r w:rsidRPr="00AF1845">
        <w:rPr>
          <w:rStyle w:val="StyleUnderline"/>
        </w:rPr>
        <w:t>unbalanced relationship</w:t>
      </w:r>
      <w:r>
        <w:t xml:space="preserve"> in which the </w:t>
      </w:r>
      <w:r w:rsidRPr="00AF1845">
        <w:t xml:space="preserve">patron benefits from </w:t>
      </w:r>
      <w:r w:rsidRPr="00AF1845">
        <w:rPr>
          <w:rStyle w:val="StyleUnderline"/>
        </w:rPr>
        <w:t>extensive security links which cannot be easily replaced</w:t>
      </w:r>
      <w:r>
        <w:t xml:space="preserve">. </w:t>
      </w:r>
      <w:r w:rsidRPr="00AF1845">
        <w:t>Although Saudi Arabia engages a variety of states for its arms procurement, the</w:t>
      </w:r>
      <w:r>
        <w:t xml:space="preserve"> </w:t>
      </w:r>
      <w:r w:rsidRPr="00AF1845">
        <w:rPr>
          <w:rStyle w:val="StyleUnderline"/>
        </w:rPr>
        <w:t>U.S. has consistently remained at the top of its preferred partners</w:t>
      </w:r>
      <w:r>
        <w:t xml:space="preserve">. </w:t>
      </w:r>
      <w:r w:rsidRPr="00AF1845">
        <w:rPr>
          <w:rStyle w:val="StyleUnderline"/>
        </w:rPr>
        <w:t>Both the U</w:t>
      </w:r>
      <w:r>
        <w:t xml:space="preserve">nited </w:t>
      </w:r>
      <w:r w:rsidRPr="00AF1845">
        <w:rPr>
          <w:rStyle w:val="StyleUnderline"/>
        </w:rPr>
        <w:t>K</w:t>
      </w:r>
      <w:r>
        <w:t xml:space="preserve">ingdom </w:t>
      </w:r>
      <w:r w:rsidRPr="00AF1845">
        <w:rPr>
          <w:rStyle w:val="StyleUnderline"/>
        </w:rPr>
        <w:t>and France</w:t>
      </w:r>
      <w:r>
        <w:t xml:space="preserve"> </w:t>
      </w:r>
      <w:r w:rsidRPr="00AF1845">
        <w:rPr>
          <w:rStyle w:val="StyleUnderline"/>
        </w:rPr>
        <w:t xml:space="preserve">have long supplied Saudi Arabia with arms, however as U.S. allies, their role can be better understood as a supplementary </w:t>
      </w:r>
      <w:r w:rsidRPr="00AF1845">
        <w:t>one</w:t>
      </w:r>
      <w:r>
        <w:t xml:space="preserve">. As early as 1973, the U.S. and the U.K. collaborated on arms deals with Saudi Arabia to reach deals that benefit both states interests.48 </w:t>
      </w:r>
      <w:r w:rsidRPr="00AF1845">
        <w:rPr>
          <w:rStyle w:val="StyleUnderline"/>
        </w:rPr>
        <w:t>More significantly both France and the U.K do not possess the ability or the political will to project their power in the Middle East, in a manner that would present a legitimate alternative to the U.S.’s current role.</w:t>
      </w:r>
    </w:p>
    <w:p w:rsidR="00BC517C" w:rsidRDefault="00BC517C" w:rsidP="00526026">
      <w:pPr>
        <w:rPr>
          <w:rFonts w:asciiTheme="minorHAnsi" w:hAnsiTheme="minorHAnsi" w:cstheme="minorHAnsi"/>
        </w:rPr>
      </w:pPr>
    </w:p>
    <w:p w:rsidR="00935CB3" w:rsidRDefault="00935CB3" w:rsidP="00935CB3">
      <w:pPr>
        <w:pStyle w:val="Heading2"/>
      </w:pPr>
      <w:r>
        <w:t>Russia-Saudi relations</w:t>
      </w:r>
    </w:p>
    <w:p w:rsidR="00935CB3" w:rsidRDefault="00935CB3" w:rsidP="00935CB3"/>
    <w:p w:rsidR="00935CB3" w:rsidRDefault="00935CB3" w:rsidP="00935CB3">
      <w:pPr>
        <w:pStyle w:val="Heading3"/>
      </w:pPr>
      <w:r>
        <w:t>2ac – no link</w:t>
      </w:r>
    </w:p>
    <w:p w:rsidR="00935CB3" w:rsidRDefault="00935CB3" w:rsidP="00935CB3"/>
    <w:p w:rsidR="00935CB3" w:rsidRDefault="00935CB3" w:rsidP="00935CB3">
      <w:pPr>
        <w:pStyle w:val="Heading4"/>
      </w:pPr>
      <w:r>
        <w:t>Saudi won’t break off relations with the US</w:t>
      </w:r>
    </w:p>
    <w:p w:rsidR="00935CB3" w:rsidRPr="00724C3B" w:rsidRDefault="00935CB3" w:rsidP="00935CB3">
      <w:r w:rsidRPr="00AA1533">
        <w:rPr>
          <w:rStyle w:val="Style13ptBold"/>
        </w:rPr>
        <w:t>Cigar, 17</w:t>
      </w:r>
      <w:r>
        <w:t xml:space="preserve"> – Director of Regional Studies, Marine Corps University (Norman, “Missiles, Money, and Power Politics: The Riyadh-Moscow-Kiev Triangle”, 4/27/17, The Journal of Slavic Military Studies, Taylor &amp; Francis Online)</w:t>
      </w:r>
    </w:p>
    <w:p w:rsidR="00935CB3" w:rsidRPr="00FE5B78" w:rsidRDefault="00935CB3" w:rsidP="00935CB3">
      <w:r w:rsidRPr="00FE5B78">
        <w:t>Acquiring the Grom-2 from Ukraine rather than the Iskander from Russia would offer a number of advantages for Saudi Arabia, not least of which would be avoiding an inevitable Russian advisory presence to man and maintain the system had Riyadh chosen the Iskander, which would likely have been accompanied by an aggressive intelligence collection and recruitment effort. Ukrainian advisers, on the contrary, would be seen as having no detrimental political impact and would not pose a security threat. Ukraine, moreover, does not promote a rival regional policy on such contentious issues as Syria or Iran, much less engage in active military involvement in support of Riyadh’s regional adversaries. In addition, a relationship with Kiev would avoid discord with the United States.</w:t>
      </w:r>
      <w:r w:rsidRPr="00724C3B">
        <w:rPr>
          <w:rStyle w:val="StyleUnderline"/>
        </w:rPr>
        <w:t xml:space="preserve"> Despite periodic fricti</w:t>
      </w:r>
      <w:r w:rsidRPr="00B63E05">
        <w:rPr>
          <w:rStyle w:val="StyleUnderline"/>
        </w:rPr>
        <w:t xml:space="preserve">on between Washington and </w:t>
      </w:r>
      <w:r w:rsidRPr="00724C3B">
        <w:rPr>
          <w:rStyle w:val="Emphasis"/>
        </w:rPr>
        <w:t>Riyadh</w:t>
      </w:r>
      <w:r w:rsidRPr="00B63E05">
        <w:rPr>
          <w:rStyle w:val="StyleUnderline"/>
        </w:rPr>
        <w:t xml:space="preserve">, the latter </w:t>
      </w:r>
      <w:r w:rsidRPr="00724C3B">
        <w:rPr>
          <w:rStyle w:val="Emphasis"/>
        </w:rPr>
        <w:t>realizes that the United States</w:t>
      </w:r>
      <w:r w:rsidRPr="00B63E05">
        <w:rPr>
          <w:rStyle w:val="StyleUnderline"/>
        </w:rPr>
        <w:t xml:space="preserve"> — not Russia </w:t>
      </w:r>
      <w:r w:rsidRPr="00724C3B">
        <w:rPr>
          <w:rStyle w:val="Emphasis"/>
        </w:rPr>
        <w:t>— is the only country that could defend Saudi Arabia from Iran</w:t>
      </w:r>
      <w:r w:rsidRPr="00B63E05">
        <w:rPr>
          <w:rStyle w:val="StyleUnderline"/>
        </w:rPr>
        <w:t xml:space="preserve"> if it came to that and that the United States is the </w:t>
      </w:r>
      <w:r w:rsidRPr="00724C3B">
        <w:rPr>
          <w:rStyle w:val="Emphasis"/>
        </w:rPr>
        <w:t>best source for</w:t>
      </w:r>
      <w:r w:rsidRPr="00B63E05">
        <w:rPr>
          <w:rStyle w:val="StyleUnderline"/>
        </w:rPr>
        <w:t xml:space="preserve"> the </w:t>
      </w:r>
      <w:r w:rsidRPr="00724C3B">
        <w:rPr>
          <w:rStyle w:val="Emphasis"/>
        </w:rPr>
        <w:t>technology and investment that Saudi Arabia needs</w:t>
      </w:r>
      <w:r w:rsidRPr="00B63E05">
        <w:rPr>
          <w:rStyle w:val="StyleUnderline"/>
        </w:rPr>
        <w:t xml:space="preserve"> if its highly ambitious Vision 2030 economic plan is to succeed. </w:t>
      </w:r>
      <w:r w:rsidRPr="00FE5B78">
        <w:t>In fact, the United States may actually view with equanimity cooperation with Ukraine funded by Riyadh, as this may improve Ukraine’s defense posture without an additional Western input that Moscow might view as provocative.</w:t>
      </w:r>
    </w:p>
    <w:p w:rsidR="00935CB3" w:rsidRDefault="00935CB3" w:rsidP="00935CB3"/>
    <w:p w:rsidR="00935CB3" w:rsidRPr="00162B85" w:rsidRDefault="00935CB3" w:rsidP="00935CB3">
      <w:pPr>
        <w:pStyle w:val="Heading4"/>
      </w:pPr>
      <w:r>
        <w:t>Iran matters more than anything and Russia supports Iran</w:t>
      </w:r>
    </w:p>
    <w:p w:rsidR="00935CB3" w:rsidRDefault="00935CB3" w:rsidP="00935CB3">
      <w:r w:rsidRPr="00AA1533">
        <w:rPr>
          <w:rStyle w:val="Style13ptBold"/>
        </w:rPr>
        <w:t>Cigar, 17</w:t>
      </w:r>
      <w:r>
        <w:t xml:space="preserve"> – Director of Regional Studies, Marine Corps University (Norman, “Missiles, Money, and Power Politics: The Riyadh-Moscow-Kiev Triangle”, 4/27/17, The Journal of Slavic Military Studies, Taylor &amp; Francis Online)</w:t>
      </w:r>
    </w:p>
    <w:p w:rsidR="00935CB3" w:rsidRDefault="00935CB3" w:rsidP="00935CB3">
      <w:r w:rsidRPr="005A42C8">
        <w:t>A fading Iskander deal</w:t>
      </w:r>
    </w:p>
    <w:p w:rsidR="00935CB3" w:rsidRDefault="00935CB3" w:rsidP="00935CB3">
      <w:r>
        <w:t xml:space="preserve">Admittedly, some </w:t>
      </w:r>
      <w:r w:rsidRPr="00C218B2">
        <w:rPr>
          <w:rStyle w:val="StyleUnderline"/>
        </w:rPr>
        <w:t>Russian observers were skeptical at the time about Riyadh’s sincerity, and one analysis cautioned not to expect ‘a breakthrough in bilateral relations’</w:t>
      </w:r>
      <w:r>
        <w:t>.30</w:t>
      </w:r>
    </w:p>
    <w:p w:rsidR="00935CB3" w:rsidRDefault="00935CB3" w:rsidP="00935CB3">
      <w:r>
        <w:t xml:space="preserve">Likewise, the head of Russia’s Institute of Religion and Politics noted that </w:t>
      </w:r>
      <w:r w:rsidRPr="00C218B2">
        <w:rPr>
          <w:rStyle w:val="StyleUnderline"/>
        </w:rPr>
        <w:t>Saudi Arabia often used offers of arms purchases merely as an inducement to improve relations with other countries, even if it did not really intend to buy the weapon systems in question.</w:t>
      </w:r>
      <w:r>
        <w:t>31</w:t>
      </w:r>
    </w:p>
    <w:p w:rsidR="00935CB3" w:rsidRDefault="00935CB3" w:rsidP="00935CB3">
      <w:r>
        <w:t xml:space="preserve">As another Russian analyst likewise maintained, Riyadh had dangled the prospect of arms deals —which he termed ‘carrots’ — before, simply to influence Russian policy, and identified in this case specifically as the goal to diminish Moscow’s support for the Asad regime. In fact, he noted that </w:t>
      </w:r>
      <w:r w:rsidRPr="00C218B2">
        <w:rPr>
          <w:rStyle w:val="StyleUnderline"/>
        </w:rPr>
        <w:t>years earlier the Saudis had expressed an interest in buying an array of Russian arms and had even conducted a full range of tests on helicopters</w:t>
      </w:r>
      <w:r>
        <w:t xml:space="preserve">, the BMP-3, and on the T-90, but, as it turned out, </w:t>
      </w:r>
      <w:r w:rsidRPr="00C218B2">
        <w:rPr>
          <w:rStyle w:val="StyleUnderline"/>
        </w:rPr>
        <w:t>Riyadh’s real intent apparently had only been to convince Moscow not to sell certain systems to Iran</w:t>
      </w:r>
      <w:r>
        <w:t>. And when in 2010 Moscow had announced that it would not be selling the S-300 air defense system to Tehran at that time in any event, Saudi interest in a Russian arms deal had evaporated.32</w:t>
      </w:r>
    </w:p>
    <w:p w:rsidR="00935CB3" w:rsidRDefault="00935CB3" w:rsidP="00935CB3">
      <w:r>
        <w:t xml:space="preserve">Reportedly, </w:t>
      </w:r>
      <w:r w:rsidRPr="00C218B2">
        <w:rPr>
          <w:rStyle w:val="StyleUnderline"/>
        </w:rPr>
        <w:t>officials at Rosoboronexport, Russia’s trading agency for defense-related equipment and services, were also doubtful at the time that Saudi Arabia was serious about the Iskander deal, based on past history</w:t>
      </w:r>
      <w:r>
        <w:t>.33</w:t>
      </w:r>
    </w:p>
    <w:p w:rsidR="00935CB3" w:rsidRDefault="00935CB3" w:rsidP="00935CB3">
      <w:r>
        <w:t>Moreover, there were also early indications from the Russian side that a delivery of the Iskander would have to be delayed, even if a deal materialized. First, there was the question of the missile’s limited production run and priority to equip Russia’s armed forces but also competing commitments to provide the system to Armenia and Kazakhstan.34</w:t>
      </w:r>
    </w:p>
    <w:p w:rsidR="00935CB3" w:rsidRDefault="00935CB3" w:rsidP="00935CB3">
      <w:r w:rsidRPr="00C218B2">
        <w:rPr>
          <w:rStyle w:val="StyleUnderline"/>
        </w:rPr>
        <w:t>Beyond such factors of supply, there were also growing political misgivings on Moscow’s side</w:t>
      </w:r>
      <w:r>
        <w:t xml:space="preserve">. For example, the Chief of the Main Staff of Russia’s Strategic Rocket Force noted that </w:t>
      </w:r>
      <w:r w:rsidRPr="00A00EE1">
        <w:rPr>
          <w:rStyle w:val="StyleUnderline"/>
        </w:rPr>
        <w:t>Riyadh probably intended to acquire the Iskander in order to confront Iran, a country with which Moscow shared numerous regional interests and to whom it was planning to deliver the competing S-300 air defense system in the near future</w:t>
      </w:r>
      <w:r>
        <w:t>.35</w:t>
      </w:r>
    </w:p>
    <w:p w:rsidR="00935CB3" w:rsidRPr="00A00EE1" w:rsidRDefault="00935CB3" w:rsidP="00935CB3">
      <w:r>
        <w:t>In the event</w:t>
      </w:r>
      <w:r w:rsidRPr="00A00EE1">
        <w:t xml:space="preserve">, it became increasingly evident that </w:t>
      </w:r>
      <w:r w:rsidRPr="00724C3B">
        <w:rPr>
          <w:rStyle w:val="StyleUnderline"/>
        </w:rPr>
        <w:t>any hope for leverage resulting from Riyadh’s courting of Russia had been misplaced in light of Moscow’s continuing — and even increasing — military and political support for the Asad regime</w:t>
      </w:r>
      <w:r w:rsidRPr="00A00EE1">
        <w:t>. And, by mid-July 2015, the Nuclear Agreement with Iran (formally the Joint Comprehensive Plan of Action) had been reached. Riyadh’s realization that it still needed US security assurances, as well as American logistic and intelligence support — whether by the US military or US contractors — for the war that Saudi Arabia had launched in Yemen beginning in March 2015,confirmed by King Salman’s high-profile visit to the United States in September 2015 and followed by the Nuclear Agreement’s ratification by the US Congress that same month, rendered Saudi efforts to gain Russian support to prevent such Saudi political overtures less relevant.</w:t>
      </w:r>
    </w:p>
    <w:p w:rsidR="00935CB3" w:rsidRPr="00A00EE1" w:rsidRDefault="00935CB3" w:rsidP="00935CB3">
      <w:r w:rsidRPr="00A00EE1">
        <w:t>In fact, Riyadh came to openly question the utility of its rapprochement with Moscow with the Saudi media by September 2015 asking, ‘Is there any benefit for the Arabs to continue their policy of opening to Moscow?’36</w:t>
      </w:r>
    </w:p>
    <w:p w:rsidR="00935CB3" w:rsidRDefault="00935CB3" w:rsidP="00935CB3">
      <w:r>
        <w:t>To be sure, Saudi Arabia’s state-controlled media appeared to still harbor hopes that a second visit by Prince Muhammad bin Salman would be able to initiate ‘a new relationship’ with Russia focused on opposition to Iran, which would overshadow the recently concluded Nuclear Agreement, then being viewed in the region as a political defeat for Riyadh.37</w:t>
      </w:r>
    </w:p>
    <w:p w:rsidR="00935CB3" w:rsidRDefault="00935CB3" w:rsidP="00935CB3">
      <w:r w:rsidRPr="00A00EE1">
        <w:rPr>
          <w:rStyle w:val="StyleUnderline"/>
        </w:rPr>
        <w:t>Instead, this visit too failed to budge Russian policy in the Middle East</w:t>
      </w:r>
      <w:r>
        <w:t>. And, although King Salman and Putin reportedly spoke at the G-20 conference in Turkey in November 2015, the King’s planned visit to Russia never materialized. Along with Riyadh’s disappointment in its Russian gambit, the Iskander deal also evaporated for good. By November 2015, Sergei Chemezov, the Director General of the Russian state company manufacturing the Iskander, was willing to confirm that there were no ongoing negotiations for the sale of the Iskander.38</w:t>
      </w:r>
    </w:p>
    <w:p w:rsidR="00935CB3" w:rsidRDefault="00935CB3" w:rsidP="00935CB3">
      <w:r w:rsidRPr="00A00EE1">
        <w:rPr>
          <w:rStyle w:val="StyleUnderline"/>
        </w:rPr>
        <w:t>Russia’s support for the Asad regime and direct military involvement in Syria to the detriment of the rebels that included Saudi-supported groups throughout 2016 only hardened Saudi criticism of Moscow</w:t>
      </w:r>
      <w:r>
        <w:t>. And while the threat from the Islamic State (ISIS) had looked imminent in 2015 with the latter’s unexpected successes in Iraq and Syria, encouraging Riyadh to look to Moscow as a potential co-belligerent, by 2016 that threat had receded. Although this cooler relationship did not mean that mutually beneficial agreements could not be reached between Moscow and Riyadh, such as the one on oil production cuts in November 2016 designed to shore up the low prices that had hurt all producers, agreements on such sensitive items as missile purchases had become increasingly doubtful.39</w:t>
      </w:r>
    </w:p>
    <w:p w:rsidR="00935CB3" w:rsidRDefault="00935CB3" w:rsidP="00935CB3">
      <w:r>
        <w:t>Even though in the summer of 2016 Riyadh was to again offer economic incentives if Moscow would drop its support for Asad, this time the Iskander was not on the table.40</w:t>
      </w:r>
    </w:p>
    <w:p w:rsidR="00935CB3" w:rsidRDefault="00935CB3" w:rsidP="00935CB3">
      <w:r>
        <w:t xml:space="preserve">And by 2016, </w:t>
      </w:r>
      <w:r w:rsidRPr="00A00EE1">
        <w:rPr>
          <w:rStyle w:val="StyleUnderline"/>
        </w:rPr>
        <w:t>most observers did not expect any breakthrough in relations, given the enduring differences in regional interests</w:t>
      </w:r>
      <w:r>
        <w:t>.41</w:t>
      </w:r>
    </w:p>
    <w:p w:rsidR="00935CB3" w:rsidRDefault="00935CB3" w:rsidP="00935CB3">
      <w:r>
        <w:t>In fact, in June 2016, Sergei Chemezov would declare openly that it was ‘extremely unlikely’ that Russia would provide the Iskander to Saudi Arabia.42</w:t>
      </w:r>
    </w:p>
    <w:p w:rsidR="00935CB3" w:rsidRPr="00BA0554" w:rsidRDefault="00935CB3" w:rsidP="00BA0554"/>
    <w:p w:rsidR="00BA0554" w:rsidRPr="00BA0554" w:rsidRDefault="00BA0554" w:rsidP="00BA0554">
      <w:pPr>
        <w:pStyle w:val="Heading3"/>
      </w:pPr>
      <w:r w:rsidRPr="00BA0554">
        <w:t>2ac – Russian expanionism now</w:t>
      </w:r>
    </w:p>
    <w:p w:rsidR="00BA0554" w:rsidRDefault="00BA0554" w:rsidP="00BA0554"/>
    <w:p w:rsidR="00D86790" w:rsidRPr="00EE7D03" w:rsidRDefault="00D86790" w:rsidP="00D86790">
      <w:pPr>
        <w:pStyle w:val="Heading4"/>
      </w:pPr>
      <w:r>
        <w:t>Russian influence is expanding rapidly</w:t>
      </w:r>
    </w:p>
    <w:p w:rsidR="00D86790" w:rsidRDefault="00D86790" w:rsidP="00D86790">
      <w:r w:rsidRPr="00EE7D03">
        <w:rPr>
          <w:rStyle w:val="Style13ptBold"/>
        </w:rPr>
        <w:t>Cook 18</w:t>
      </w:r>
      <w:r>
        <w:t xml:space="preserve"> -- Eni Enrico Mattei senior fellow, Middle East and Africa studies, and Council on Foreign Relations, Foreign Policy, (Steven, “Russia is in the Middle East to Stay”, Foreign Policy, 03/16/2018, https://foreignpolicy.com/2018/03/16/the-middle-east-needs-a-steady-boyfriend/)</w:t>
      </w:r>
    </w:p>
    <w:p w:rsidR="00D86790" w:rsidRPr="001D7BFA" w:rsidRDefault="00D86790" w:rsidP="00D86790">
      <w:r>
        <w:t xml:space="preserve">When Russia </w:t>
      </w:r>
      <w:r w:rsidRPr="001D7BFA">
        <w:t>intervened in Syria in September 2015, it came as a surprise to almost everyone. Moscow had been down and out for so long that the idea that it could project power beyond its own “near abroad” had not occurred to anyone almost 25 years. Russia President Vladimir Putin’s decision to save Syrian President Bashar al-Assad from himself changed all that.</w:t>
      </w:r>
    </w:p>
    <w:p w:rsidR="00D86790" w:rsidRPr="001D7BFA" w:rsidRDefault="00D86790" w:rsidP="00D86790">
      <w:r w:rsidRPr="001D7BFA">
        <w:t>Since then, two radically different conceptions of Russian power have emerged. Within the Beltway, many analysts have come to understand the Russian demonstration of power and influence in the Middle East as an indicator that the global rivalry between Washington and Moscow of the past is also the present and future. Yet</w:t>
      </w:r>
      <w:r w:rsidRPr="00EE7D03">
        <w:rPr>
          <w:rStyle w:val="StyleUnderline"/>
        </w:rPr>
        <w:t xml:space="preserve"> there </w:t>
      </w:r>
      <w:r w:rsidRPr="001D7BFA">
        <w:t>also</w:t>
      </w:r>
      <w:r w:rsidRPr="00EE7D03">
        <w:rPr>
          <w:rStyle w:val="StyleUnderline"/>
        </w:rPr>
        <w:t xml:space="preserve"> remains a </w:t>
      </w:r>
      <w:r w:rsidRPr="00EE7D03">
        <w:rPr>
          <w:rStyle w:val="Emphasis"/>
        </w:rPr>
        <w:t>small group of dissenters</w:t>
      </w:r>
      <w:r w:rsidRPr="00EE7D03">
        <w:rPr>
          <w:rStyle w:val="StyleUnderline"/>
        </w:rPr>
        <w:t xml:space="preserve"> — Russia specialists, </w:t>
      </w:r>
      <w:r w:rsidRPr="001D7BFA">
        <w:t>former U.S. officials, and journalists — to this view.</w:t>
      </w:r>
      <w:r w:rsidRPr="00EE7D03">
        <w:rPr>
          <w:rStyle w:val="StyleUnderline"/>
        </w:rPr>
        <w:t xml:space="preserve"> They believe the Russians are actually quite weak, financially strapped, and caught in Syria</w:t>
      </w:r>
      <w:r w:rsidRPr="001D7BFA">
        <w:t>. The best they can say is that Putin is playing a bad hand well.</w:t>
      </w:r>
    </w:p>
    <w:p w:rsidR="00D86790" w:rsidRDefault="00D86790" w:rsidP="00D86790">
      <w:r w:rsidRPr="000F181B">
        <w:rPr>
          <w:rStyle w:val="Emphasis"/>
        </w:rPr>
        <w:t>Appealing as this counterintuitive claim may be, it is inaccurate. The Russians have a strategy and staying power</w:t>
      </w:r>
      <w:r>
        <w:t>. The question is: What does the United States do about it?</w:t>
      </w:r>
    </w:p>
    <w:p w:rsidR="00D86790" w:rsidRPr="003638EE" w:rsidRDefault="00D86790" w:rsidP="00D86790">
      <w:pPr>
        <w:rPr>
          <w:u w:val="single"/>
        </w:rPr>
      </w:pPr>
      <w:r>
        <w:t xml:space="preserve">On Dec. 26, 1991, the hammer and sickle of the Soviet Union was lowered from the flagpole atop the Kremlin for the last time. This was a terrible day for Putin — not because he is an unreconstructed communist, but rather because he is a proud nationalist. </w:t>
      </w:r>
      <w:r w:rsidRPr="000F181B">
        <w:rPr>
          <w:rStyle w:val="StyleUnderline"/>
        </w:rPr>
        <w:t>Now it’s payback time for almost three decades of Moscow’s humiliation. And what better place to start than the Middle East, where the United States is already widely resented even among its allies.</w:t>
      </w:r>
    </w:p>
    <w:p w:rsidR="00D86790" w:rsidRDefault="00D86790" w:rsidP="00D86790">
      <w:r w:rsidRPr="000F181B">
        <w:rPr>
          <w:rStyle w:val="StyleUnderline"/>
        </w:rPr>
        <w:t>Since Moscow’s demonstration of strength</w:t>
      </w:r>
      <w:r>
        <w:t xml:space="preserve"> (with Iran’s help) in Syria, </w:t>
      </w:r>
      <w:r w:rsidRPr="000F181B">
        <w:rPr>
          <w:rStyle w:val="StyleUnderline"/>
        </w:rPr>
        <w:t>the Russians have asserted themselves as a credible alternative to the Americans with traditional U.S. allies. With arms sales, economic deals, and diplomatic maneuvering, Russia has been effective in pulling Turkey and Egypt away from the United States</w:t>
      </w:r>
      <w:r w:rsidRPr="001D7BFA">
        <w:t>, though not completely, and closer to Russia’s orbit.</w:t>
      </w:r>
      <w:r w:rsidRPr="000F181B">
        <w:rPr>
          <w:rStyle w:val="StyleUnderline"/>
        </w:rPr>
        <w:t xml:space="preserve"> Saudi Arabia’s King Salman traveled to Moscow last October — </w:t>
      </w:r>
      <w:r w:rsidRPr="001D7BFA">
        <w:t>the first ever visit by a Saudi king —</w:t>
      </w:r>
      <w:r w:rsidRPr="000F181B">
        <w:rPr>
          <w:rStyle w:val="StyleUnderline"/>
        </w:rPr>
        <w:t xml:space="preserve"> to </w:t>
      </w:r>
      <w:r w:rsidRPr="001D7BFA">
        <w:t>talk oil prices and</w:t>
      </w:r>
      <w:r w:rsidRPr="000F181B">
        <w:rPr>
          <w:rStyle w:val="StyleUnderline"/>
        </w:rPr>
        <w:t xml:space="preserve"> hedge against American retrenchment. And now that the United States is the world’s leading producer of petroleum, there is likely to be more cooperation between the Russians and the Arab Gulf states </w:t>
      </w:r>
      <w:r w:rsidRPr="001D7BFA">
        <w:t>in an effort to ensure that global oil prices are favorable to their interests.</w:t>
      </w:r>
      <w:r>
        <w:t xml:space="preserve"> Even the Israelis have repeatedly beaten a path to Moscow over the last few years in hopes of persuading Putin to look after their interests in Syria.</w:t>
      </w:r>
    </w:p>
    <w:p w:rsidR="00D86790" w:rsidRDefault="00D86790" w:rsidP="00D86790"/>
    <w:p w:rsidR="00D86790" w:rsidRDefault="00D86790" w:rsidP="00D86790">
      <w:pPr>
        <w:pStyle w:val="Heading4"/>
      </w:pPr>
      <w:r>
        <w:t>US partisanship makes Russian expansionism inevitable</w:t>
      </w:r>
    </w:p>
    <w:p w:rsidR="00D86790" w:rsidRDefault="00D86790" w:rsidP="00D86790">
      <w:r w:rsidRPr="00EE7D03">
        <w:rPr>
          <w:rStyle w:val="Style13ptBold"/>
        </w:rPr>
        <w:t>Cook 18</w:t>
      </w:r>
      <w:r>
        <w:t xml:space="preserve"> -- Eni Enrico Mattei senior fellow, Middle East and Africa studies, and Council on Foreign Relations, Foreign Policy, (Steven, “Russia is in the Middle East to Stay”, Foreign Policy, 03/16/2018, </w:t>
      </w:r>
      <w:hyperlink r:id="rId172" w:history="1">
        <w:r w:rsidRPr="00362EB0">
          <w:rPr>
            <w:rStyle w:val="Hyperlink"/>
          </w:rPr>
          <w:t>https://foreignpolicy.com/2018/03/16/the-middle-east-needs-a-steady-boyfriend/</w:t>
        </w:r>
      </w:hyperlink>
      <w:r>
        <w:t>)</w:t>
      </w:r>
    </w:p>
    <w:p w:rsidR="00D86790" w:rsidRPr="001D7BFA" w:rsidRDefault="00D86790" w:rsidP="00D86790"/>
    <w:p w:rsidR="00D86790" w:rsidRPr="003638EE" w:rsidRDefault="00D86790" w:rsidP="00D86790">
      <w:pPr>
        <w:rPr>
          <w:u w:val="single"/>
        </w:rPr>
      </w:pPr>
      <w:r w:rsidRPr="001D7BFA">
        <w:t>This is a solid record of achievement.</w:t>
      </w:r>
      <w:r>
        <w:t xml:space="preserve"> In the span of less than a decade, </w:t>
      </w:r>
      <w:r w:rsidRPr="000F181B">
        <w:rPr>
          <w:rStyle w:val="StyleUnderline"/>
        </w:rPr>
        <w:t>the Middle East has gone from a region in which the United States was overwhelmingly predominant to one that Washington and Moscow contest</w:t>
      </w:r>
      <w:r>
        <w:t xml:space="preserve">. In Syria, the </w:t>
      </w:r>
      <w:r w:rsidRPr="000F181B">
        <w:rPr>
          <w:rStyle w:val="StyleUnderline"/>
        </w:rPr>
        <w:t>Russians have demonstrated political will and staying power. This is more important than</w:t>
      </w:r>
      <w:r>
        <w:t xml:space="preserve">, for example, </w:t>
      </w:r>
      <w:r w:rsidRPr="000F181B">
        <w:rPr>
          <w:rStyle w:val="StyleUnderline"/>
        </w:rPr>
        <w:t xml:space="preserve">the size of Russia’s economy, </w:t>
      </w:r>
      <w:r w:rsidRPr="001D7BFA">
        <w:t>which has been used as an indicator of Moscow’s weakness. To believe that Russian power is ephemeral risks instilling ideas and assumptions about the world that breed complacency. Washington needs the exact opposite.</w:t>
      </w:r>
    </w:p>
    <w:p w:rsidR="00D86790" w:rsidRPr="003638EE" w:rsidRDefault="00D86790" w:rsidP="00D86790">
      <w:pPr>
        <w:rPr>
          <w:u w:val="single"/>
        </w:rPr>
      </w:pPr>
      <w:r>
        <w:t xml:space="preserve">So, what should the United States do about Russia in the Middle East? Before doing anything, policymakers must recognize reality: </w:t>
      </w:r>
      <w:r w:rsidRPr="000F181B">
        <w:rPr>
          <w:rStyle w:val="StyleUnderline"/>
        </w:rPr>
        <w:t xml:space="preserve">The Russians are not going away, they have a strategy to weaken the West, and it starts in the Middle East. </w:t>
      </w:r>
      <w:r w:rsidRPr="001D7BFA">
        <w:t>Moreover, Moscow no longer has the ideological baggage of communism, making it easier for it to make inroads in the region.</w:t>
      </w:r>
    </w:p>
    <w:p w:rsidR="00D86790" w:rsidRPr="003638EE" w:rsidRDefault="00D86790" w:rsidP="00D86790">
      <w:pPr>
        <w:rPr>
          <w:u w:val="single"/>
        </w:rPr>
      </w:pPr>
      <w:r>
        <w:t xml:space="preserve">The next step is for the same officials to ask themselves two questions: First, what is important to the United States in the Middle East? The answer is fairly straightforward — containing Iran, countering terrorists, helping to ensure Israel’s security, and making sure no country dominates the region. </w:t>
      </w:r>
      <w:r w:rsidRPr="003638EE">
        <w:rPr>
          <w:rStyle w:val="StyleUnderline"/>
        </w:rPr>
        <w:t xml:space="preserve">Second, </w:t>
      </w:r>
      <w:r w:rsidRPr="003638EE">
        <w:rPr>
          <w:rStyle w:val="Emphasis"/>
        </w:rPr>
        <w:t>what is it that makes leaders in the region seek closer ties with Moscow?</w:t>
      </w:r>
      <w:r w:rsidRPr="003638EE">
        <w:rPr>
          <w:rStyle w:val="StyleUnderline"/>
        </w:rPr>
        <w:t xml:space="preserve"> </w:t>
      </w:r>
      <w:r w:rsidRPr="001D7BFA">
        <w:t>The answer here is less tangible and somewhat controversial, but</w:t>
      </w:r>
      <w:r w:rsidRPr="003638EE">
        <w:rPr>
          <w:rStyle w:val="StyleUnderline"/>
        </w:rPr>
        <w:t xml:space="preserve"> it boils down to leadership and commitment.</w:t>
      </w:r>
    </w:p>
    <w:p w:rsidR="00D86790" w:rsidRDefault="00D86790" w:rsidP="00D86790">
      <w:r>
        <w:t>The Turks, Egyptians, Israelis, Saudis, and Emiratis are sophisticated observers of American politics. They recognize th</w:t>
      </w:r>
      <w:r w:rsidRPr="001D7BFA">
        <w:t>at the political dysfunction of Washington can affect bilateral relations. Over the last decade, Egypt, Saudi Arabia, and Israel have become divisive topics in the United States.</w:t>
      </w:r>
      <w:r w:rsidRPr="000F181B">
        <w:rPr>
          <w:rStyle w:val="StyleUnderline"/>
        </w:rPr>
        <w:t xml:space="preserve"> There is </w:t>
      </w:r>
      <w:r w:rsidRPr="001D7BFA">
        <w:t xml:space="preserve">also </w:t>
      </w:r>
      <w:r w:rsidRPr="000F181B">
        <w:rPr>
          <w:rStyle w:val="StyleUnderline"/>
        </w:rPr>
        <w:t xml:space="preserve">the spectacle of the American legislative and executive branches being unable to manage the most routine tasks of governance </w:t>
      </w:r>
      <w:r w:rsidRPr="001D7BFA">
        <w:t>without getting bogged down in ideological warfare.</w:t>
      </w:r>
      <w:r w:rsidRPr="000F181B">
        <w:rPr>
          <w:rStyle w:val="StyleUnderline"/>
        </w:rPr>
        <w:t xml:space="preserve"> This makes leaders in the Middle East who have long relied on American security nervous that the United States is in decline, and they have thus begun to pursue, however tentatively, another option — Russia. </w:t>
      </w:r>
      <w:r w:rsidRPr="001D7BFA">
        <w:t>Consequently,</w:t>
      </w:r>
      <w:r w:rsidRPr="000F181B">
        <w:rPr>
          <w:rStyle w:val="StyleUnderline"/>
        </w:rPr>
        <w:t xml:space="preserve"> one of the best things Americans can do to counter the Russians in the Middle East is to set aside the partisan warfare that is weakening and destabilizing the United States</w:t>
      </w:r>
      <w:r>
        <w:t>. Given the current circumstances, this is a difficult task, but unless Congress and the White House get serious about the Russian threat, they will hand parts of the Middle East over to Moscow in what would surely be one of the greatest unforced errors in American foreign policy.</w:t>
      </w:r>
    </w:p>
    <w:p w:rsidR="00D86790" w:rsidRDefault="00D86790" w:rsidP="00BA0554"/>
    <w:p w:rsidR="00BA0554" w:rsidRDefault="00BA0554" w:rsidP="00BA0554">
      <w:pPr>
        <w:pStyle w:val="Heading4"/>
      </w:pPr>
      <w:r>
        <w:t xml:space="preserve">Russia is expanding rapidly in the Middle East </w:t>
      </w:r>
    </w:p>
    <w:p w:rsidR="00BA0554" w:rsidRDefault="00BA0554" w:rsidP="00BA0554">
      <w:r w:rsidRPr="000743F9">
        <w:rPr>
          <w:b/>
          <w:bCs/>
        </w:rPr>
        <w:t xml:space="preserve">Salameh and Mashagbeh 18 </w:t>
      </w:r>
      <w:r w:rsidRPr="000743F9">
        <w:softHyphen/>
      </w:r>
      <w:r w:rsidRPr="000743F9">
        <w:softHyphen/>
        <w:t xml:space="preserve">– Professor, Political Science, Yarmouk University, and Associate Professor, Institute of Bayt Al-Hekmah, Al al – bayt University (Dr. Mohammed T. Bani, and Dr. Ahed A., “The American Russian Rivalry in the Middle East”, Jan. 2018, International Journal of Humanities and Social Science, Vol. 8, Num. 1 </w:t>
      </w:r>
      <w:hyperlink r:id="rId173" w:history="1">
        <w:r w:rsidRPr="00362EB0">
          <w:rPr>
            <w:rStyle w:val="Hyperlink"/>
          </w:rPr>
          <w:t>https://www.ijhssnet.com/journals/Vol_8_No_1_January_2018/3.pdf</w:t>
        </w:r>
      </w:hyperlink>
      <w:r w:rsidRPr="000743F9">
        <w:t>)</w:t>
      </w:r>
    </w:p>
    <w:p w:rsidR="00BA0554" w:rsidRPr="000743F9" w:rsidRDefault="00BA0554" w:rsidP="00BA0554"/>
    <w:p w:rsidR="00BA0554" w:rsidRDefault="00BA0554" w:rsidP="00BA0554">
      <w:r>
        <w:t>President Putin opposed US and Western policies in extending NATO on the Russian border, which is a sign of</w:t>
      </w:r>
    </w:p>
    <w:p w:rsidR="00BA0554" w:rsidRDefault="00BA0554" w:rsidP="00BA0554">
      <w:r>
        <w:t>rejection of American hegemony or a single pole26. This may support Russian positions in the Arab region.</w:t>
      </w:r>
    </w:p>
    <w:p w:rsidR="00BA0554" w:rsidRDefault="00BA0554" w:rsidP="00BA0554">
      <w:r>
        <w:t>Furthermore, the Russian moves are also extending its diplomacy to China, India, and the major Asian countries,</w:t>
      </w:r>
    </w:p>
    <w:p w:rsidR="00BA0554" w:rsidRDefault="00BA0554" w:rsidP="00BA0554">
      <w:r>
        <w:t>with the aim of strengthening the Russian role, thus increasing the effectiveness of performance in international</w:t>
      </w:r>
    </w:p>
    <w:p w:rsidR="00BA0554" w:rsidRPr="00292739" w:rsidRDefault="00BA0554" w:rsidP="00BA0554">
      <w:pPr>
        <w:rPr>
          <w:rStyle w:val="StyleUnderline"/>
        </w:rPr>
      </w:pPr>
      <w:r>
        <w:t xml:space="preserve">events27. Such </w:t>
      </w:r>
      <w:r w:rsidRPr="00292739">
        <w:rPr>
          <w:rStyle w:val="StyleUnderline"/>
        </w:rPr>
        <w:t>Russian moves make Arab countries accept it as an alternative ally to the United States, especially</w:t>
      </w:r>
    </w:p>
    <w:p w:rsidR="00BA0554" w:rsidRDefault="00BA0554" w:rsidP="00BA0554">
      <w:r w:rsidRPr="00292739">
        <w:rPr>
          <w:rStyle w:val="StyleUnderline"/>
        </w:rPr>
        <w:t>since these alliances may attract Russia in various areas, especially economic ones.</w:t>
      </w:r>
    </w:p>
    <w:p w:rsidR="00BA0554" w:rsidRDefault="00BA0554" w:rsidP="00BA0554">
      <w:r>
        <w:t xml:space="preserve">This </w:t>
      </w:r>
      <w:r w:rsidRPr="00292739">
        <w:rPr>
          <w:rStyle w:val="StyleUnderline"/>
        </w:rPr>
        <w:t>polarization may affect America's relations with its allies in the region, having abandoned them in crises.</w:t>
      </w:r>
      <w:r>
        <w:rPr>
          <w:rStyle w:val="StyleUnderline"/>
        </w:rPr>
        <w:t xml:space="preserve"> </w:t>
      </w:r>
      <w:r>
        <w:t xml:space="preserve">Moreover, </w:t>
      </w:r>
      <w:r w:rsidRPr="000743F9">
        <w:t>the future of Russian policy in the international arena is increasing in size because, according to some, it is realistic, especially after28 restructuring itself, and it has achieved more at the level of national interests. Such credibility is supported by the Arab Spring region, after losing its confidence in its regimes and its allies.</w:t>
      </w:r>
      <w:r w:rsidRPr="00292739">
        <w:rPr>
          <w:rStyle w:val="StyleUnderline"/>
        </w:rPr>
        <w:t xml:space="preserve"> Russia</w:t>
      </w:r>
      <w:r>
        <w:rPr>
          <w:rStyle w:val="StyleUnderline"/>
        </w:rPr>
        <w:t xml:space="preserve"> </w:t>
      </w:r>
      <w:r w:rsidRPr="00292739">
        <w:rPr>
          <w:rStyle w:val="StyleUnderline"/>
        </w:rPr>
        <w:t>has also deepened its relations with allies in the Arab region and has opened channels of communication between</w:t>
      </w:r>
      <w:r>
        <w:rPr>
          <w:rStyle w:val="StyleUnderline"/>
        </w:rPr>
        <w:t xml:space="preserve"> </w:t>
      </w:r>
      <w:r w:rsidRPr="00292739">
        <w:rPr>
          <w:rStyle w:val="StyleUnderline"/>
        </w:rPr>
        <w:t xml:space="preserve">the Russian intelligence services and their counterparts in the Middle East, </w:t>
      </w:r>
      <w:r w:rsidRPr="00292739">
        <w:t>including Israel</w:t>
      </w:r>
      <w:r>
        <w:t xml:space="preserve">, which Russia regards as a reliable ally in the region and has expanded its relations with it, and signed several agreements in the fight against terrorism including the sale of Israeli drones to Russia. </w:t>
      </w:r>
      <w:r w:rsidRPr="00292739">
        <w:rPr>
          <w:rStyle w:val="StyleUnderline"/>
        </w:rPr>
        <w:t>Russia has become increasingly competitive to</w:t>
      </w:r>
      <w:r>
        <w:rPr>
          <w:rStyle w:val="StyleUnderline"/>
        </w:rPr>
        <w:t xml:space="preserve"> </w:t>
      </w:r>
      <w:r w:rsidRPr="00292739">
        <w:rPr>
          <w:rStyle w:val="StyleUnderline"/>
        </w:rPr>
        <w:t>the US in the Arab region</w:t>
      </w:r>
      <w:r>
        <w:t xml:space="preserve">. </w:t>
      </w:r>
      <w:r w:rsidRPr="000743F9">
        <w:rPr>
          <w:rStyle w:val="StyleUnderline"/>
        </w:rPr>
        <w:t>It is</w:t>
      </w:r>
      <w:r>
        <w:t xml:space="preserve"> </w:t>
      </w:r>
      <w:r w:rsidRPr="00292739">
        <w:rPr>
          <w:rStyle w:val="StyleUnderline"/>
        </w:rPr>
        <w:t xml:space="preserve">witnessing a great arms race because it refuses to abandon its leading role </w:t>
      </w:r>
      <w:r w:rsidRPr="000743F9">
        <w:t>in international events due to its ability to change the rules of the game30.The country intervenes in crises in a way that differs from that of the United States, which tends to use military force and direct intervention .</w:t>
      </w:r>
    </w:p>
    <w:p w:rsidR="00BA0554" w:rsidRPr="000743F9" w:rsidRDefault="00BA0554" w:rsidP="00BA0554">
      <w:r w:rsidRPr="000743F9">
        <w:t>Remain cautious is the dominant feature of the relationship between</w:t>
      </w:r>
      <w:r>
        <w:t xml:space="preserve"> Russia and the US; no matter how developed their relations are. The history between them is characterized by competition because of the American desire to remain the only dominant force in the world in return for Russia's relentless attempt to regain its leading role in the world arena, especially as Russia gave up its ideology 31 and became convinced that the world is governed by the will of interests, and thus this shift in international relations has become a service positions of power and control. which has taken to serve their interests from the use of two means: soft power and solid power; that is, </w:t>
      </w:r>
      <w:r w:rsidRPr="00292739">
        <w:rPr>
          <w:rStyle w:val="StyleUnderline"/>
        </w:rPr>
        <w:t>Russia adopts the policy of soft power, but does not hesitate to use military force if necessary to preserve its</w:t>
      </w:r>
      <w:r>
        <w:rPr>
          <w:rStyle w:val="StyleUnderline"/>
        </w:rPr>
        <w:t xml:space="preserve"> </w:t>
      </w:r>
      <w:r w:rsidRPr="00292739">
        <w:rPr>
          <w:rStyle w:val="StyleUnderline"/>
        </w:rPr>
        <w:t xml:space="preserve">interests </w:t>
      </w:r>
      <w:r w:rsidRPr="000743F9">
        <w:t>in a world where the concepts of sovereignty and power have changed.</w:t>
      </w:r>
    </w:p>
    <w:p w:rsidR="00BA0554" w:rsidRDefault="00BA0554" w:rsidP="00BA0554">
      <w:r>
        <w:t>Conclusion</w:t>
      </w:r>
    </w:p>
    <w:p w:rsidR="00BA0554" w:rsidRDefault="00BA0554" w:rsidP="00BA0554">
      <w:r w:rsidRPr="00292739">
        <w:rPr>
          <w:rStyle w:val="StyleUnderline"/>
        </w:rPr>
        <w:t>Russia has adopted a new strategy in its foreign policy through Putin's announcement of the new principles of</w:t>
      </w:r>
      <w:r>
        <w:rPr>
          <w:rStyle w:val="StyleUnderline"/>
        </w:rPr>
        <w:t xml:space="preserve"> </w:t>
      </w:r>
      <w:r w:rsidRPr="00292739">
        <w:rPr>
          <w:rStyle w:val="StyleUnderline"/>
        </w:rPr>
        <w:t xml:space="preserve">Russian foreign policy, with the aim of restoring Russia's leading roles </w:t>
      </w:r>
      <w:r w:rsidRPr="000743F9">
        <w:t xml:space="preserve">in international events and changes, adopting </w:t>
      </w:r>
      <w:r>
        <w:t xml:space="preserve">a foreign policy through which one-pole dominance can be eliminated, and turn the international system into a multipolar system. </w:t>
      </w:r>
      <w:r w:rsidRPr="000743F9">
        <w:t>It has witnessed changes in its foreign policy,</w:t>
      </w:r>
      <w:r w:rsidRPr="00292739">
        <w:rPr>
          <w:rStyle w:val="StyleUnderline"/>
        </w:rPr>
        <w:t xml:space="preserve"> especially in the Middle East</w:t>
      </w:r>
      <w:r>
        <w:t xml:space="preserve">; it has begun to follow new methods generate impressions of the new Russia, which struggled to restore its former power and showed, through its foreign policy and how it dealt with Crises, that it doesn’t aim at hegemony, On the contrary, its </w:t>
      </w:r>
      <w:r w:rsidRPr="00292739">
        <w:rPr>
          <w:rStyle w:val="StyleUnderline"/>
        </w:rPr>
        <w:t>intervention seeks to find a strategic partnership on the economic and development aspects in a way that</w:t>
      </w:r>
      <w:r>
        <w:rPr>
          <w:rStyle w:val="StyleUnderline"/>
        </w:rPr>
        <w:t xml:space="preserve"> </w:t>
      </w:r>
      <w:r w:rsidRPr="00292739">
        <w:rPr>
          <w:rStyle w:val="StyleUnderline"/>
        </w:rPr>
        <w:t>benefits all parties</w:t>
      </w:r>
      <w:r>
        <w:t xml:space="preserve">. It is thus </w:t>
      </w:r>
      <w:r w:rsidRPr="00292739">
        <w:rPr>
          <w:rStyle w:val="StyleUnderline"/>
        </w:rPr>
        <w:t>preparing the world for the rejection of unipolarity</w:t>
      </w:r>
      <w:r>
        <w:t>, especially in light of the failure of the United States in its wars with Iraq, Afghanistan, the Caucasus, and crises under the Arab Spring. In these crises, it changed the balance of power and changed strategy from solid to soft.</w:t>
      </w:r>
    </w:p>
    <w:p w:rsidR="00BA0554" w:rsidRPr="004A0C39" w:rsidRDefault="00BA0554" w:rsidP="00BA0554"/>
    <w:p w:rsidR="00BA0554" w:rsidRDefault="003E37F3" w:rsidP="003E37F3">
      <w:pPr>
        <w:pStyle w:val="Heading3"/>
      </w:pPr>
      <w:r>
        <w:t>2ac – no impact to expansion</w:t>
      </w:r>
    </w:p>
    <w:p w:rsidR="003E37F3" w:rsidRDefault="003E37F3" w:rsidP="003E37F3"/>
    <w:p w:rsidR="003E37F3" w:rsidRDefault="003E37F3" w:rsidP="003E37F3">
      <w:pPr>
        <w:pStyle w:val="Heading4"/>
      </w:pPr>
      <w:r>
        <w:t>No impact to Russian expanionism – it’s more likely to cooperate</w:t>
      </w:r>
    </w:p>
    <w:p w:rsidR="003E37F3" w:rsidRPr="000743F9" w:rsidRDefault="003E37F3" w:rsidP="003E37F3">
      <w:r w:rsidRPr="000743F9">
        <w:rPr>
          <w:b/>
          <w:bCs/>
        </w:rPr>
        <w:t>Salameh and Mashagbeh 18</w:t>
      </w:r>
      <w:r w:rsidRPr="000743F9">
        <w:t xml:space="preserve"> </w:t>
      </w:r>
      <w:r w:rsidRPr="000743F9">
        <w:softHyphen/>
      </w:r>
      <w:r w:rsidRPr="000743F9">
        <w:softHyphen/>
        <w:t>– Professor, Political Science, Yarmouk University, and Associate Professor, Institute of Bayt Al-Hekmah, Al al – bayt University (Dr. Mohammed T. Bani, and Dr. Ahed A., “The American Russian Rivalry in the Middle East”, Jan. 2018, International Journal of Humanities and Social Science, Vol. 8, Num. 1 https://www.ijhssnet.com/journals/Vol_8_No_1_January_2018/3.pdf)</w:t>
      </w:r>
    </w:p>
    <w:p w:rsidR="003E37F3" w:rsidRDefault="003E37F3" w:rsidP="003E37F3">
      <w:r>
        <w:t>The future of Russian-American relations</w:t>
      </w:r>
    </w:p>
    <w:p w:rsidR="003E37F3" w:rsidRPr="000743F9" w:rsidRDefault="003E37F3" w:rsidP="003E37F3">
      <w:r>
        <w:t xml:space="preserve">Russia has been able to return to the international scene strongly due to a well planned strategy of its return in the Middle East. The great progress of the Russian presence in international forums and the impact of international decisions, along with its significantly growing relations with strategic areas in the last ten years, such as: Central Asia, East Asia, Brix Group ... " was noted. </w:t>
      </w:r>
      <w:r w:rsidRPr="00DD1A62">
        <w:rPr>
          <w:rStyle w:val="StyleUnderline"/>
        </w:rPr>
        <w:t xml:space="preserve">We can also see that </w:t>
      </w:r>
      <w:r w:rsidRPr="00DD1A62">
        <w:rPr>
          <w:rStyle w:val="Emphasis"/>
        </w:rPr>
        <w:t>Russia is strongly back to the areas of American</w:t>
      </w:r>
      <w:r>
        <w:rPr>
          <w:rStyle w:val="Emphasis"/>
        </w:rPr>
        <w:t xml:space="preserve"> </w:t>
      </w:r>
      <w:r w:rsidRPr="00DD1A62">
        <w:rPr>
          <w:rStyle w:val="Emphasis"/>
        </w:rPr>
        <w:t xml:space="preserve">failure </w:t>
      </w:r>
      <w:r w:rsidRPr="00DD1A62">
        <w:rPr>
          <w:rStyle w:val="StyleUnderline"/>
        </w:rPr>
        <w:t xml:space="preserve">such as Iraq, and </w:t>
      </w:r>
      <w:r w:rsidRPr="000743F9">
        <w:t>its steadfast position on the</w:t>
      </w:r>
      <w:r w:rsidRPr="00DD1A62">
        <w:rPr>
          <w:rStyle w:val="StyleUnderline"/>
        </w:rPr>
        <w:t xml:space="preserve"> Syria</w:t>
      </w:r>
      <w:r w:rsidRPr="000743F9">
        <w:t xml:space="preserve">n crisis. </w:t>
      </w:r>
      <w:r>
        <w:t xml:space="preserve">Hence, </w:t>
      </w:r>
      <w:r w:rsidRPr="000743F9">
        <w:rPr>
          <w:rStyle w:val="StyleUnderline"/>
        </w:rPr>
        <w:t>it is possible to know the extent of the R</w:t>
      </w:r>
      <w:r w:rsidRPr="00DD1A62">
        <w:rPr>
          <w:rStyle w:val="StyleUnderline"/>
        </w:rPr>
        <w:t>ussian vision aimed at escalating its roles in the international events and to expand its influence in the Middle</w:t>
      </w:r>
      <w:r>
        <w:rPr>
          <w:rStyle w:val="StyleUnderline"/>
        </w:rPr>
        <w:t xml:space="preserve"> </w:t>
      </w:r>
      <w:r w:rsidRPr="00DD1A62">
        <w:rPr>
          <w:rStyle w:val="StyleUnderline"/>
        </w:rPr>
        <w:t>East;</w:t>
      </w:r>
      <w:r>
        <w:t xml:space="preserve"> </w:t>
      </w:r>
      <w:r w:rsidRPr="000743F9">
        <w:rPr>
          <w:rStyle w:val="StyleUnderline"/>
        </w:rPr>
        <w:t>all of this is in Russia's economic and military interests</w:t>
      </w:r>
      <w:r>
        <w:t xml:space="preserve"> </w:t>
      </w:r>
      <w:r w:rsidRPr="000743F9">
        <w:rPr>
          <w:rStyle w:val="StyleUnderline"/>
        </w:rPr>
        <w:t>on a large scale</w:t>
      </w:r>
      <w:r>
        <w:t xml:space="preserve">23. With all these changes in Russian attitudes in the Middle East, including the Arab region, </w:t>
      </w:r>
      <w:r w:rsidRPr="000743F9">
        <w:t>it is impossible to bypass the American presence in the region. Even if the United States allowed a space of freedom to Russia to move, the competition between them remains dependent on the global scene of changes and transformations and acquires tug and pull to achieve the interests of each country separately. Despite Russia's strong presence in areas such as Iran and Syria, this can not marginalize the US presence and role.</w:t>
      </w:r>
    </w:p>
    <w:p w:rsidR="003E37F3" w:rsidRDefault="003E37F3" w:rsidP="003E37F3">
      <w:r w:rsidRPr="000743F9">
        <w:t>Despite Russia's sharp criticism of the US position</w:t>
      </w:r>
      <w:r>
        <w:t xml:space="preserve"> and the diplomatic activity of Russia, and its contradictions with US policy on many issues, </w:t>
      </w:r>
      <w:r w:rsidRPr="00DD1A62">
        <w:rPr>
          <w:rStyle w:val="Emphasis"/>
        </w:rPr>
        <w:t>this does not mean a radical change in Russian foreign policy towards</w:t>
      </w:r>
      <w:r w:rsidRPr="00DD1A62">
        <w:rPr>
          <w:rStyle w:val="StyleUnderline"/>
        </w:rPr>
        <w:t xml:space="preserve"> the</w:t>
      </w:r>
      <w:r>
        <w:rPr>
          <w:rStyle w:val="StyleUnderline"/>
        </w:rPr>
        <w:t xml:space="preserve"> </w:t>
      </w:r>
      <w:r w:rsidRPr="000743F9">
        <w:t>confrontation or the full challenge of</w:t>
      </w:r>
      <w:r w:rsidRPr="00DD1A62">
        <w:rPr>
          <w:rStyle w:val="Emphasis"/>
        </w:rPr>
        <w:t xml:space="preserve"> the U</w:t>
      </w:r>
      <w:r w:rsidRPr="00DD1A62">
        <w:rPr>
          <w:rStyle w:val="StyleUnderline"/>
        </w:rPr>
        <w:t xml:space="preserve">nited </w:t>
      </w:r>
      <w:r w:rsidRPr="00DD1A62">
        <w:rPr>
          <w:rStyle w:val="Emphasis"/>
        </w:rPr>
        <w:t>S</w:t>
      </w:r>
      <w:r w:rsidRPr="00DD1A62">
        <w:rPr>
          <w:rStyle w:val="StyleUnderline"/>
        </w:rPr>
        <w:t xml:space="preserve">tates, </w:t>
      </w:r>
      <w:r w:rsidRPr="00DD1A62">
        <w:rPr>
          <w:rStyle w:val="Emphasis"/>
        </w:rPr>
        <w:t>whether in relation to Middle East</w:t>
      </w:r>
      <w:r w:rsidRPr="00DD1A62">
        <w:rPr>
          <w:rStyle w:val="StyleUnderline"/>
        </w:rPr>
        <w:t xml:space="preserve"> or other issues</w:t>
      </w:r>
      <w:r w:rsidRPr="000743F9">
        <w:t>. This is confirmed by a set of considerations, the most important of which is the vision of the Russian leadership of American policy as a source of danger to Russian interests, so it seeks to play an active role, yet Russia is fully aware that the United States will allow it to regain some of the positions of influence lost in the region24. The United States cannot give up strategic areas of influence; it may return to it at any time, despite Russia's growing ambition to regain Russia's global standing, and the United States stands idly by in the face of Russia's rising role.</w:t>
      </w:r>
      <w:r>
        <w:rPr>
          <w:rStyle w:val="StyleUnderline"/>
        </w:rPr>
        <w:t xml:space="preserve"> </w:t>
      </w:r>
      <w:r>
        <w:t xml:space="preserve">The </w:t>
      </w:r>
      <w:r w:rsidRPr="00DD1A62">
        <w:rPr>
          <w:rStyle w:val="StyleUnderline"/>
        </w:rPr>
        <w:t>changes in international variables may witness alliances that achieve common goals</w:t>
      </w:r>
      <w:r>
        <w:t xml:space="preserve">. </w:t>
      </w:r>
      <w:r w:rsidRPr="000743F9">
        <w:t>The success of foreign policy does not depend on constants, but on the interests that make foreign policy change its course.</w:t>
      </w:r>
    </w:p>
    <w:p w:rsidR="003E37F3" w:rsidRDefault="003E37F3" w:rsidP="003E37F3">
      <w:r w:rsidRPr="000743F9">
        <w:t>The changes and international events indicate that Russia is making strategic and diplomatic moves that are in its interests no matter what the Russian justification for intervention are, and its interests intersect with the interests of the United States in the region. Therefore, no matter how Russia tries to exploit the opportunities, the American objectives intersect with them</w:t>
      </w:r>
      <w:r w:rsidRPr="00292739">
        <w:t xml:space="preserve">, taking into account the different means of each to maintain their interests. </w:t>
      </w:r>
      <w:r w:rsidRPr="00292739">
        <w:rPr>
          <w:rStyle w:val="StyleUnderline"/>
        </w:rPr>
        <w:t>Russia</w:t>
      </w:r>
      <w:r>
        <w:rPr>
          <w:rStyle w:val="StyleUnderline"/>
        </w:rPr>
        <w:t xml:space="preserve"> </w:t>
      </w:r>
      <w:r w:rsidRPr="00DD1A62">
        <w:rPr>
          <w:rStyle w:val="StyleUnderline"/>
        </w:rPr>
        <w:t xml:space="preserve">presents itself, </w:t>
      </w:r>
      <w:r w:rsidRPr="000743F9">
        <w:t>through crises and revolutions,</w:t>
      </w:r>
      <w:r w:rsidRPr="00DD1A62">
        <w:rPr>
          <w:rStyle w:val="StyleUnderline"/>
        </w:rPr>
        <w:t xml:space="preserve"> as a state that does not seek to use violence and military</w:t>
      </w:r>
      <w:r>
        <w:rPr>
          <w:rStyle w:val="StyleUnderline"/>
        </w:rPr>
        <w:t xml:space="preserve"> </w:t>
      </w:r>
      <w:r w:rsidRPr="00DD1A62">
        <w:rPr>
          <w:rStyle w:val="StyleUnderline"/>
        </w:rPr>
        <w:t xml:space="preserve">intervention in the affairs of states. </w:t>
      </w:r>
      <w:r w:rsidRPr="00DD1A62">
        <w:t>Russia</w:t>
      </w:r>
      <w:r>
        <w:t xml:space="preserve"> is, thus, different from the US, and people view it differently. Based on that policy, Russia believes that some Arab Spring revolutions are moving under the influence of external forces, supported by the United States. Hence, in the event of continuous and spread crises, this will impose the presence of supporting parties against the forces of rejection and the result in the increase of tension. On the other hand</w:t>
      </w:r>
      <w:r w:rsidRPr="000743F9">
        <w:t>, the Middle East - with its allies - is characterized by balance and this reflects the credibility of its allies, so its political history and positions of allies increases the chances of showing America as a threat to the stability of the region and this threat is another opportunity for Russia to gain more confidence to maintain its interests. Russia's opposition to US policy is not limited</w:t>
      </w:r>
      <w:r w:rsidRPr="00292739">
        <w:t xml:space="preserve"> to its policy in the Arab region</w:t>
      </w:r>
      <w:r>
        <w:t xml:space="preserve">. </w:t>
      </w:r>
    </w:p>
    <w:p w:rsidR="003E37F3" w:rsidRPr="003E37F3" w:rsidRDefault="003E37F3" w:rsidP="003E37F3"/>
    <w:p w:rsidR="003E37F3" w:rsidRDefault="003E37F3" w:rsidP="003E37F3">
      <w:pPr>
        <w:pStyle w:val="Heading4"/>
      </w:pPr>
      <w:r>
        <w:t>Expanding Russian influence increases peaceful cooperation</w:t>
      </w:r>
    </w:p>
    <w:p w:rsidR="003E37F3" w:rsidRPr="000743F9" w:rsidRDefault="003E37F3" w:rsidP="003E37F3">
      <w:r w:rsidRPr="000743F9">
        <w:rPr>
          <w:b/>
          <w:bCs/>
        </w:rPr>
        <w:t xml:space="preserve">Salameh and Mashagbeh 18 </w:t>
      </w:r>
      <w:r w:rsidRPr="000743F9">
        <w:rPr>
          <w:b/>
          <w:bCs/>
        </w:rPr>
        <w:softHyphen/>
      </w:r>
      <w:r w:rsidRPr="000743F9">
        <w:rPr>
          <w:b/>
          <w:bCs/>
        </w:rPr>
        <w:softHyphen/>
      </w:r>
      <w:r w:rsidRPr="000743F9">
        <w:t>– Professor, Political Science, Yarmouk University, and Associate Professor, Institute of Bayt Al-Hekmah, Al al – bayt University (Dr. Mohammed T. Bani, and Dr. Ahed A., “The American Russian Rivalry in the Middle East”, Jan. 2018, International Journal of Humanities and Social Science, Vol. 8, Num. 1 https://www.ijhssnet.com/journals/Vol_8_No_1_January_2018/3.pdf)</w:t>
      </w:r>
    </w:p>
    <w:p w:rsidR="003E37F3" w:rsidRDefault="003E37F3" w:rsidP="003E37F3"/>
    <w:p w:rsidR="003E37F3" w:rsidRDefault="003E37F3" w:rsidP="003E37F3">
      <w:r>
        <w:t xml:space="preserve">The </w:t>
      </w:r>
      <w:r w:rsidRPr="001317B8">
        <w:rPr>
          <w:rStyle w:val="StyleUnderline"/>
        </w:rPr>
        <w:t xml:space="preserve">main </w:t>
      </w:r>
      <w:r w:rsidRPr="001317B8">
        <w:rPr>
          <w:rStyle w:val="Emphasis"/>
        </w:rPr>
        <w:t>features of Russian foreign policy</w:t>
      </w:r>
      <w:r>
        <w:t xml:space="preserve"> can be identified as follows:</w:t>
      </w:r>
    </w:p>
    <w:p w:rsidR="003E37F3" w:rsidRDefault="003E37F3" w:rsidP="003E37F3">
      <w:r>
        <w:t xml:space="preserve">- The </w:t>
      </w:r>
      <w:r w:rsidRPr="001317B8">
        <w:rPr>
          <w:rStyle w:val="StyleUnderline"/>
        </w:rPr>
        <w:t xml:space="preserve">work to end unilateral polarity in order to activate the </w:t>
      </w:r>
      <w:r w:rsidRPr="001317B8">
        <w:rPr>
          <w:rStyle w:val="Emphasis"/>
        </w:rPr>
        <w:t>trend toward multi-polarity</w:t>
      </w:r>
      <w:r>
        <w:t>.</w:t>
      </w:r>
    </w:p>
    <w:p w:rsidR="003E37F3" w:rsidRDefault="003E37F3" w:rsidP="003E37F3">
      <w:r>
        <w:t xml:space="preserve">- </w:t>
      </w:r>
      <w:r w:rsidRPr="001317B8">
        <w:rPr>
          <w:rStyle w:val="Emphasis"/>
        </w:rPr>
        <w:t>Supporting</w:t>
      </w:r>
      <w:r w:rsidRPr="001317B8">
        <w:rPr>
          <w:rStyle w:val="StyleUnderline"/>
        </w:rPr>
        <w:t xml:space="preserve"> the means of </w:t>
      </w:r>
      <w:r w:rsidRPr="001317B8">
        <w:rPr>
          <w:rStyle w:val="Emphasis"/>
        </w:rPr>
        <w:t>democracy</w:t>
      </w:r>
      <w:r>
        <w:t>; these were the most important steps taken to strengthen the country's</w:t>
      </w:r>
    </w:p>
    <w:p w:rsidR="003E37F3" w:rsidRDefault="003E37F3" w:rsidP="003E37F3">
      <w:r>
        <w:t>foreign policy, as well as to strengthen the ways in which democracy is consolidated and pushed forward.</w:t>
      </w:r>
    </w:p>
    <w:p w:rsidR="003E37F3" w:rsidRDefault="003E37F3" w:rsidP="003E37F3">
      <w:r>
        <w:t xml:space="preserve">- </w:t>
      </w:r>
      <w:r w:rsidRPr="000743F9">
        <w:t>Engage with the Commonwealth of Independent States</w:t>
      </w:r>
      <w:r>
        <w:t>.</w:t>
      </w:r>
    </w:p>
    <w:p w:rsidR="003E37F3" w:rsidRDefault="003E37F3" w:rsidP="003E37F3">
      <w:r>
        <w:t xml:space="preserve">- The </w:t>
      </w:r>
      <w:r w:rsidRPr="001317B8">
        <w:rPr>
          <w:rStyle w:val="StyleUnderline"/>
        </w:rPr>
        <w:t xml:space="preserve">efforts to </w:t>
      </w:r>
      <w:r w:rsidRPr="001317B8">
        <w:rPr>
          <w:rStyle w:val="Emphasis"/>
        </w:rPr>
        <w:t>reduce</w:t>
      </w:r>
      <w:r w:rsidRPr="001317B8">
        <w:rPr>
          <w:rStyle w:val="StyleUnderline"/>
        </w:rPr>
        <w:t xml:space="preserve"> the entry into </w:t>
      </w:r>
      <w:r w:rsidRPr="001317B8">
        <w:rPr>
          <w:rStyle w:val="Emphasis"/>
        </w:rPr>
        <w:t>political conflicts</w:t>
      </w:r>
      <w:r>
        <w:t>, which would negatively affect the objectives of the new</w:t>
      </w:r>
    </w:p>
    <w:p w:rsidR="003E37F3" w:rsidRPr="003E37F3" w:rsidRDefault="003E37F3" w:rsidP="003E37F3">
      <w:r>
        <w:t xml:space="preserve">Russian strategy, and President </w:t>
      </w:r>
      <w:r w:rsidRPr="001317B8">
        <w:rPr>
          <w:rStyle w:val="StyleUnderline"/>
        </w:rPr>
        <w:t xml:space="preserve">Putin stressed that the major powers can not determine the rules </w:t>
      </w:r>
      <w:r w:rsidRPr="003E37F3">
        <w:t>of playing in</w:t>
      </w:r>
    </w:p>
    <w:p w:rsidR="003E37F3" w:rsidRPr="001317B8" w:rsidRDefault="003E37F3" w:rsidP="003E37F3">
      <w:pPr>
        <w:rPr>
          <w:rStyle w:val="Emphasis"/>
        </w:rPr>
      </w:pPr>
      <w:r w:rsidRPr="003E37F3">
        <w:t>the economy and international politics of marginalizing Russia,</w:t>
      </w:r>
      <w:r w:rsidRPr="001317B8">
        <w:rPr>
          <w:rStyle w:val="StyleUnderline"/>
        </w:rPr>
        <w:t xml:space="preserve"> and he stressed </w:t>
      </w:r>
      <w:r w:rsidRPr="001317B8">
        <w:rPr>
          <w:rStyle w:val="Emphasis"/>
        </w:rPr>
        <w:t>Russia's relentless pursuit of</w:t>
      </w:r>
    </w:p>
    <w:p w:rsidR="003E37F3" w:rsidRPr="001317B8" w:rsidRDefault="003E37F3" w:rsidP="003E37F3">
      <w:pPr>
        <w:rPr>
          <w:rStyle w:val="StyleUnderline"/>
        </w:rPr>
      </w:pPr>
      <w:r w:rsidRPr="001317B8">
        <w:rPr>
          <w:rStyle w:val="Emphasis"/>
        </w:rPr>
        <w:t>constructive cooperation</w:t>
      </w:r>
      <w:r w:rsidRPr="001317B8">
        <w:rPr>
          <w:rStyle w:val="StyleUnderline"/>
        </w:rPr>
        <w:t xml:space="preserve">, which would </w:t>
      </w:r>
      <w:r w:rsidRPr="001317B8">
        <w:rPr>
          <w:rStyle w:val="Emphasis"/>
        </w:rPr>
        <w:t>combat terrorism and monitor</w:t>
      </w:r>
      <w:r w:rsidRPr="001317B8">
        <w:rPr>
          <w:rStyle w:val="StyleUnderline"/>
        </w:rPr>
        <w:t xml:space="preserve"> the </w:t>
      </w:r>
      <w:r w:rsidRPr="001317B8">
        <w:rPr>
          <w:rStyle w:val="Emphasis"/>
        </w:rPr>
        <w:t>proliferation</w:t>
      </w:r>
      <w:r w:rsidRPr="001317B8">
        <w:rPr>
          <w:rStyle w:val="StyleUnderline"/>
        </w:rPr>
        <w:t xml:space="preserve"> of weapons of mass</w:t>
      </w:r>
    </w:p>
    <w:p w:rsidR="003E37F3" w:rsidRPr="001317B8" w:rsidRDefault="003E37F3" w:rsidP="003E37F3">
      <w:pPr>
        <w:rPr>
          <w:rStyle w:val="StyleUnderline"/>
        </w:rPr>
      </w:pPr>
      <w:r w:rsidRPr="001317B8">
        <w:rPr>
          <w:rStyle w:val="StyleUnderline"/>
        </w:rPr>
        <w:t xml:space="preserve">destruction, </w:t>
      </w:r>
      <w:r w:rsidRPr="003E37F3">
        <w:t>which would be reflected in international peace and security</w:t>
      </w:r>
      <w:r w:rsidRPr="001317B8">
        <w:rPr>
          <w:rStyle w:val="StyleUnderline"/>
        </w:rPr>
        <w:t>.</w:t>
      </w:r>
    </w:p>
    <w:p w:rsidR="003E37F3" w:rsidRDefault="003E37F3" w:rsidP="003E37F3">
      <w:r>
        <w:t xml:space="preserve">By this strategy, the </w:t>
      </w:r>
      <w:r w:rsidRPr="001317B8">
        <w:rPr>
          <w:rStyle w:val="StyleUnderline"/>
        </w:rPr>
        <w:t xml:space="preserve">country will be able to face the major world powers and </w:t>
      </w:r>
      <w:r w:rsidRPr="001317B8">
        <w:rPr>
          <w:rStyle w:val="Emphasis"/>
        </w:rPr>
        <w:t>work to integrate in</w:t>
      </w:r>
      <w:r w:rsidRPr="001317B8">
        <w:rPr>
          <w:rStyle w:val="StyleUnderline"/>
        </w:rPr>
        <w:t xml:space="preserve"> many </w:t>
      </w:r>
      <w:r w:rsidRPr="001317B8">
        <w:rPr>
          <w:rStyle w:val="Emphasis"/>
        </w:rPr>
        <w:t>foreign</w:t>
      </w:r>
      <w:r>
        <w:rPr>
          <w:rStyle w:val="Emphasis"/>
        </w:rPr>
        <w:t xml:space="preserve"> </w:t>
      </w:r>
      <w:r w:rsidRPr="001317B8">
        <w:rPr>
          <w:rStyle w:val="Emphasis"/>
        </w:rPr>
        <w:t>political activities</w:t>
      </w:r>
      <w:r>
        <w:t xml:space="preserve">, such as: the </w:t>
      </w:r>
      <w:r w:rsidRPr="001317B8">
        <w:rPr>
          <w:rStyle w:val="StyleUnderline"/>
        </w:rPr>
        <w:t>Group of the major industrialized countries</w:t>
      </w:r>
      <w:r>
        <w:t xml:space="preserve">, the </w:t>
      </w:r>
      <w:r w:rsidRPr="001317B8">
        <w:rPr>
          <w:rStyle w:val="StyleUnderline"/>
        </w:rPr>
        <w:t>Asia Pacific Economic</w:t>
      </w:r>
      <w:r>
        <w:rPr>
          <w:rStyle w:val="StyleUnderline"/>
        </w:rPr>
        <w:t xml:space="preserve"> </w:t>
      </w:r>
      <w:r w:rsidRPr="001317B8">
        <w:rPr>
          <w:rStyle w:val="StyleUnderline"/>
        </w:rPr>
        <w:t>Cooperation Foru</w:t>
      </w:r>
      <w:r>
        <w:t xml:space="preserve">m ... etc10. </w:t>
      </w:r>
      <w:r w:rsidRPr="003E37F3">
        <w:t>Russia is regaining its former glory, and by increasing its roles in international events and convincing the world that it has been able to overcome its weakness and turmoil, it has been able to take full advantage of all the opportunities, and</w:t>
      </w:r>
      <w:r w:rsidRPr="00156D01">
        <w:rPr>
          <w:rStyle w:val="StyleUnderline"/>
        </w:rPr>
        <w:t xml:space="preserve"> the country has had to recover its economic strength, in terms of</w:t>
      </w:r>
      <w:r>
        <w:rPr>
          <w:rStyle w:val="StyleUnderline"/>
        </w:rPr>
        <w:t xml:space="preserve"> </w:t>
      </w:r>
      <w:r w:rsidRPr="00156D01">
        <w:rPr>
          <w:rStyle w:val="StyleUnderline"/>
        </w:rPr>
        <w:t>oil and gas prices and worked to exploit the global economic conditions</w:t>
      </w:r>
      <w:r>
        <w:t xml:space="preserve">, to improve its economic conditions and thus </w:t>
      </w:r>
      <w:r w:rsidRPr="00156D01">
        <w:rPr>
          <w:rStyle w:val="StyleUnderline"/>
        </w:rPr>
        <w:t xml:space="preserve">escalating </w:t>
      </w:r>
      <w:r w:rsidRPr="00156D01">
        <w:rPr>
          <w:rStyle w:val="Emphasis"/>
        </w:rPr>
        <w:t>economic growth with indicators that benefited the rest</w:t>
      </w:r>
      <w:r w:rsidRPr="00156D01">
        <w:rPr>
          <w:rStyle w:val="StyleUnderline"/>
        </w:rPr>
        <w:t xml:space="preserve"> of the other vital areas </w:t>
      </w:r>
      <w:r>
        <w:t xml:space="preserve">and was able to: </w:t>
      </w:r>
    </w:p>
    <w:p w:rsidR="003E37F3" w:rsidRDefault="003E37F3" w:rsidP="003E37F3">
      <w:r>
        <w:t xml:space="preserve">- </w:t>
      </w:r>
      <w:r w:rsidRPr="001317B8">
        <w:rPr>
          <w:rStyle w:val="StyleUnderline"/>
        </w:rPr>
        <w:t>Nationalize Russian foreign policy</w:t>
      </w:r>
      <w:r>
        <w:t xml:space="preserve"> and assert that Russia should regain its lost status.</w:t>
      </w:r>
    </w:p>
    <w:p w:rsidR="003E37F3" w:rsidRPr="001317B8" w:rsidRDefault="003E37F3" w:rsidP="003E37F3">
      <w:pPr>
        <w:rPr>
          <w:rStyle w:val="StyleUnderline"/>
        </w:rPr>
      </w:pPr>
      <w:r w:rsidRPr="001317B8">
        <w:rPr>
          <w:rStyle w:val="StyleUnderline"/>
        </w:rPr>
        <w:t>- Enrich strategic relations</w:t>
      </w:r>
      <w:r>
        <w:t xml:space="preserve"> with old friends such as China, Iran, India, and </w:t>
      </w:r>
      <w:r w:rsidRPr="001317B8">
        <w:rPr>
          <w:rStyle w:val="StyleUnderline"/>
        </w:rPr>
        <w:t>friendship with those influential</w:t>
      </w:r>
      <w:r>
        <w:rPr>
          <w:rStyle w:val="StyleUnderline"/>
        </w:rPr>
        <w:t xml:space="preserve"> </w:t>
      </w:r>
      <w:r w:rsidRPr="001317B8">
        <w:rPr>
          <w:rStyle w:val="StyleUnderline"/>
        </w:rPr>
        <w:t>countries in international politics, increase Russian influence, restore economic and political stability, and</w:t>
      </w:r>
      <w:r>
        <w:rPr>
          <w:rStyle w:val="StyleUnderline"/>
        </w:rPr>
        <w:t xml:space="preserve"> </w:t>
      </w:r>
      <w:r w:rsidRPr="001317B8">
        <w:rPr>
          <w:rStyle w:val="StyleUnderline"/>
        </w:rPr>
        <w:t>achieve security strategy.</w:t>
      </w:r>
    </w:p>
    <w:p w:rsidR="003E37F3" w:rsidRDefault="003E37F3" w:rsidP="003E37F3">
      <w:r>
        <w:t xml:space="preserve">- </w:t>
      </w:r>
      <w:r w:rsidRPr="00156D01">
        <w:rPr>
          <w:rStyle w:val="StyleUnderline"/>
        </w:rPr>
        <w:t xml:space="preserve">Conclude </w:t>
      </w:r>
      <w:r w:rsidRPr="00156D01">
        <w:rPr>
          <w:rStyle w:val="Emphasis"/>
        </w:rPr>
        <w:t>agreements concerning</w:t>
      </w:r>
      <w:r w:rsidRPr="00156D01">
        <w:rPr>
          <w:rStyle w:val="StyleUnderline"/>
        </w:rPr>
        <w:t xml:space="preserve"> the </w:t>
      </w:r>
      <w:r w:rsidRPr="00156D01">
        <w:rPr>
          <w:rStyle w:val="Emphasis"/>
        </w:rPr>
        <w:t>establishment of peace</w:t>
      </w:r>
      <w:r w:rsidRPr="00156D01">
        <w:rPr>
          <w:rStyle w:val="StyleUnderline"/>
        </w:rPr>
        <w:t xml:space="preserve"> with neighboring countries</w:t>
      </w:r>
      <w:r>
        <w:t>, which make peaceful policy a desirable goal.</w:t>
      </w:r>
    </w:p>
    <w:p w:rsidR="003E37F3" w:rsidRDefault="003E37F3" w:rsidP="003E37F3">
      <w:r>
        <w:t>- Cooperate with States of the Commonwealth of Independent States.</w:t>
      </w:r>
    </w:p>
    <w:p w:rsidR="00935CB3" w:rsidRPr="00935CB3" w:rsidRDefault="00935CB3" w:rsidP="00935CB3"/>
    <w:p w:rsidR="00935CB3" w:rsidRDefault="00935CB3" w:rsidP="00935CB3">
      <w:pPr>
        <w:pStyle w:val="Heading3"/>
      </w:pPr>
      <w:r>
        <w:t>2ac – saudi-russia relations high</w:t>
      </w:r>
    </w:p>
    <w:p w:rsidR="00935CB3" w:rsidRDefault="00935CB3" w:rsidP="00935CB3">
      <w:pPr>
        <w:pStyle w:val="Heading4"/>
      </w:pPr>
      <w:r>
        <w:t>Saudi-Russia relations increasing now – MBS is flexible on issues</w:t>
      </w:r>
    </w:p>
    <w:p w:rsidR="00935CB3" w:rsidRPr="004C6193" w:rsidRDefault="00935CB3" w:rsidP="00935CB3">
      <w:r w:rsidRPr="004A1952">
        <w:rPr>
          <w:rStyle w:val="Style13ptBold"/>
        </w:rPr>
        <w:t>Katz, 18</w:t>
      </w:r>
      <w:r>
        <w:t xml:space="preserve"> --  professor of government and politics at George Mason University, Ph.D. in political science, Sir William Luce Fellow, Durham University (Mark N., “Better Than Before: Comparing Moscow’s Cold War and Putin Era Policies Toward Arabia and the Gulf”, Durham University, 08/10/2018, http://dro.dur.ac.uk/25863/1/25863.pdf?DDD35)</w:t>
      </w:r>
    </w:p>
    <w:p w:rsidR="00935CB3" w:rsidRPr="004C6193" w:rsidRDefault="00935CB3" w:rsidP="00935CB3">
      <w:pPr>
        <w:rPr>
          <w:rStyle w:val="StyleUnderline"/>
        </w:rPr>
      </w:pPr>
      <w:r>
        <w:t xml:space="preserve">Putin Era Despite the restoration of Saudi-Soviet relations in 1990, </w:t>
      </w:r>
      <w:r w:rsidRPr="004C6193">
        <w:rPr>
          <w:rStyle w:val="StyleUnderline"/>
        </w:rPr>
        <w:t>ties between Moscow and Riyadh did not even enjoy the temporary warmth that Russian relations with the West experienced in the early 1990s</w:t>
      </w:r>
      <w:r>
        <w:t xml:space="preserve">. Indeed, there are Russians who even now believe that Saudi Arabia played a large part in bringing about the collapse of the Soviet Union through causing a military stalemate for Soviet forces in Afghanistan by its aid to the mujahidin, and through gravely weakening the petroleum export dependent Soviet economy by ramping up Saudi oil production which resulted in a prolonged low oil price environment.5 In the 1990s and early 2000s, numerous Russian officials accused the Saudis of supporting rebels in Chechnya and other Muslim regions of Russia. Immediately after the 9/11 attacks in the United States, Putin frequently emphasized how fifteen of the nineteen bombers were Saudis, and tried to get Washington to view Saudi Arabia as a common threat to both the US and Russia as a result of the support from sources within the Kingdom for Al Qaeda and the Chechen rebels.6 But after the deterioration in Russian-American relations that followed the Bush Administration’s pullout from the 1972 SovietAmerican Anti-Ballistic Missile Treaty and the US-led intervention in Iraq, </w:t>
      </w:r>
      <w:r w:rsidRPr="004C6193">
        <w:rPr>
          <w:rStyle w:val="StyleUnderline"/>
        </w:rPr>
        <w:t>Putin reversed course and started pursuing improved relations with Saudi Arabia against what he described as a common American threat</w:t>
      </w:r>
      <w:r>
        <w:t xml:space="preserve">. The visit of Crown Prince Abdallah to Moscow in 2003 ushered in a new era of friendly relations between Russia and Saudi Arabia. </w:t>
      </w:r>
      <w:r w:rsidRPr="004C6193">
        <w:rPr>
          <w:rStyle w:val="StyleUnderline"/>
        </w:rPr>
        <w:t>Putin himself visited Riyadh in 2007 with a large delegation of Russian businessmen seeking Saudi trade and investment. The Saudis seemed willing to oblige, but only if Moscow distanced itself from Riyadh’s regional rival, Tehran. The Saudi theory about Putin’s motivation was that he was mainly interested in money, and so if Riyadh made clear that it did not want Russia selling weapons or other sensitive items to Iran but also that Riyadh was willing to surpass Tehran as a trade and investment partner for Moscow, Putin would comply with Saudi wishes. This expectation, though, was inaccurate. Putin wanted improved relations with the Kingdom, but was not willing to give up much, if anything, in terms of Russia’s relations with Iran to achieve this.7 Saudi-Russian relations deteriorated when the “Arab Spring” spread to Syria, and Moscow and Riyadh found themselves on opposite sides with Russia defending the Assad regime while Saudi Arabia (among others) supported Sunni Arab opposition forces fighting against him.</w:t>
      </w:r>
      <w:r>
        <w:t xml:space="preserve"> What especially bothered Riyadh was that Moscow’s actions in Syria were enabling Iran to maintain influence in that country.8 After having been courted by Putin earlier in 2015, Saudi Crown Prince Mohammad bin Salman (</w:t>
      </w:r>
      <w:r w:rsidRPr="004C6193">
        <w:rPr>
          <w:rStyle w:val="StyleUnderline"/>
        </w:rPr>
        <w:t>MBS) initially felt betrayed by the initiation of Russia’s direct military intervention</w:t>
      </w:r>
      <w:r>
        <w:t xml:space="preserve"> in Syria that began in September 2015 and the subsequent weakening of the Syrian opposition forces that Riyadh had been supporting.9 </w:t>
      </w:r>
      <w:r w:rsidRPr="004C6193">
        <w:rPr>
          <w:rStyle w:val="StyleUnderline"/>
        </w:rPr>
        <w:t xml:space="preserve">Since 2016, though, Saudi-Russian relations have improved. This has been partly due to Russia joining Saudi Arabia and other OPEC members in cutting back oil production in order to prop up oil prices that had fallen as a result of the expansion of American shale oil production. This was definitely a Russian concession to Riyadh, as Moscow had refused previous Saudi calls for it to join OPEC in cutting back production. Another factor leading to improved relations has been a change in Saudi strategy toward Moscow: </w:t>
      </w:r>
      <w:r w:rsidRPr="004C6193">
        <w:rPr>
          <w:rStyle w:val="Emphasis"/>
        </w:rPr>
        <w:t>instead of holding back on trade and investment</w:t>
      </w:r>
      <w:r w:rsidRPr="004C6193">
        <w:rPr>
          <w:rStyle w:val="StyleUnderline"/>
        </w:rPr>
        <w:t xml:space="preserve"> with Russia until it distanced itself from Iran, </w:t>
      </w:r>
      <w:r w:rsidRPr="004C6193">
        <w:rPr>
          <w:rStyle w:val="Emphasis"/>
        </w:rPr>
        <w:t>Riyadh has gone ahead with increasing these</w:t>
      </w:r>
      <w:r w:rsidRPr="004C6193">
        <w:rPr>
          <w:rStyle w:val="StyleUnderline"/>
        </w:rPr>
        <w:t xml:space="preserve">. Especially noteworthy has been the </w:t>
      </w:r>
      <w:r w:rsidRPr="004C6193">
        <w:rPr>
          <w:rStyle w:val="Emphasis"/>
        </w:rPr>
        <w:t>recent Saudi expression of interest in buying S-400 air defense missile systems from Russia</w:t>
      </w:r>
      <w:r w:rsidRPr="004C6193">
        <w:rPr>
          <w:rStyle w:val="StyleUnderline"/>
        </w:rPr>
        <w:t xml:space="preserve"> at a time when Moscow has only sold the less sophisticated S-300 version to Tehran</w:t>
      </w:r>
      <w:r>
        <w:t xml:space="preserve"> (and even then after much delay).10 </w:t>
      </w:r>
      <w:r w:rsidRPr="004C6193">
        <w:rPr>
          <w:rStyle w:val="StyleUnderline"/>
        </w:rPr>
        <w:t xml:space="preserve">Finally, not only has </w:t>
      </w:r>
      <w:r w:rsidRPr="004C6193">
        <w:rPr>
          <w:rStyle w:val="Emphasis"/>
        </w:rPr>
        <w:t>Riyadh “agreed to disagree” with Moscow on Syria while cooperating elsewhere</w:t>
      </w:r>
      <w:r w:rsidRPr="004C6193">
        <w:rPr>
          <w:rStyle w:val="StyleUnderline"/>
        </w:rPr>
        <w:t>, but the Saudis seem to have accepted Moscow’s logic that if they truly fear Iran in Syria, then Riyadh is better off if Russian forces are there to constrain Iran than if they are not.</w:t>
      </w:r>
    </w:p>
    <w:p w:rsidR="00935CB3" w:rsidRDefault="00935CB3" w:rsidP="00935CB3"/>
    <w:p w:rsidR="00935CB3" w:rsidRDefault="00935CB3" w:rsidP="00935CB3">
      <w:pPr>
        <w:pStyle w:val="Heading3"/>
      </w:pPr>
      <w:r>
        <w:t>2ac – china relations not russia</w:t>
      </w:r>
    </w:p>
    <w:p w:rsidR="00935CB3" w:rsidRDefault="00935CB3" w:rsidP="00935CB3">
      <w:pPr>
        <w:pStyle w:val="Heading4"/>
      </w:pPr>
      <w:r>
        <w:t>China would expand into the Middle East, not Russia</w:t>
      </w:r>
    </w:p>
    <w:p w:rsidR="00935CB3" w:rsidRPr="00856914" w:rsidRDefault="00935CB3" w:rsidP="00935CB3">
      <w:pPr>
        <w:rPr>
          <w:rStyle w:val="Emphasis"/>
          <w:b w:val="0"/>
          <w:iCs w:val="0"/>
          <w:u w:val="none"/>
          <w:bdr w:val="none" w:sz="0" w:space="0" w:color="auto"/>
        </w:rPr>
      </w:pPr>
      <w:r w:rsidRPr="004A1952">
        <w:rPr>
          <w:rStyle w:val="Style13ptBold"/>
        </w:rPr>
        <w:t>Katz, 18</w:t>
      </w:r>
      <w:r>
        <w:t xml:space="preserve"> --  professor of government and politics at George Mason University, Ph.D. in political science, Sir William Luce Fellow, Durham University (Mark N., “Better Than Before: Comparing Moscow’s Cold War and Putin Era Policies Toward Arabia and the Gulf”, Durham University, 08/10/2018, http://dro.dur.ac.uk/25863/1/25863.pdf?DDD35)</w:t>
      </w:r>
    </w:p>
    <w:p w:rsidR="00935CB3" w:rsidRPr="00AB7464" w:rsidRDefault="00935CB3" w:rsidP="00935CB3">
      <w:r>
        <w:t xml:space="preserve">The Gulf’s one avowedly anti-American government, Iran, is obviously not— as Moscow well knows—willing or able to turn to the US for support against Russia. But it does mean that Tehran is constantly wary of Russia, as the negative Iranian Foreign Ministry reaction to Putin’s May 2018 call for the withdrawal of all foreign forces from Syria demonstrated.57 Ironically, the Trump Administration’s withdrawal from the Iranian nuclear accord which has caused a rift between the US and its European allies may create an opportunity for Iran to cooperate with Europe,58 which could reduce Iranian dependence on Moscow. </w:t>
      </w:r>
      <w:r w:rsidRPr="00856914">
        <w:rPr>
          <w:rStyle w:val="Emphasis"/>
        </w:rPr>
        <w:t>And all governments in the region want to cooperate with China</w:t>
      </w:r>
      <w:r>
        <w:t xml:space="preserve">. For even if, as is likely, </w:t>
      </w:r>
      <w:r w:rsidRPr="00856914">
        <w:rPr>
          <w:u w:val="single"/>
        </w:rPr>
        <w:t xml:space="preserve">Beijing also seeks to avoid choosing sides between the region’s rivals but cooperate with them all, China offers one significant advantage over Russia: China buys oil from the region while Russia competes with the countries there in selling it. And with its much larger economy, </w:t>
      </w:r>
      <w:r w:rsidRPr="00856914">
        <w:rPr>
          <w:rStyle w:val="Emphasis"/>
        </w:rPr>
        <w:t>China’s influence in the region could well dwarf Russia’s</w:t>
      </w:r>
      <w:r w:rsidRPr="00856914">
        <w:rPr>
          <w:u w:val="single"/>
        </w:rPr>
        <w:t xml:space="preserve"> if and when Beijing chooses to exercise it</w:t>
      </w:r>
      <w:r>
        <w:t xml:space="preserve">—especially </w:t>
      </w:r>
      <w:r w:rsidRPr="00856914">
        <w:rPr>
          <w:rStyle w:val="Emphasis"/>
        </w:rPr>
        <w:t>considering Russia’s own economic dependence on China</w:t>
      </w:r>
      <w:r>
        <w:t>.</w:t>
      </w:r>
    </w:p>
    <w:p w:rsidR="00935CB3" w:rsidRDefault="00935CB3" w:rsidP="00935CB3">
      <w:pPr>
        <w:rPr>
          <w:rFonts w:asciiTheme="minorHAnsi" w:hAnsiTheme="minorHAnsi" w:cstheme="minorHAnsi"/>
        </w:rPr>
      </w:pPr>
    </w:p>
    <w:p w:rsidR="00B16C54" w:rsidRDefault="00B16C54" w:rsidP="00B16C54">
      <w:pPr>
        <w:pStyle w:val="Heading3"/>
      </w:pPr>
      <w:r>
        <w:t>No Russia revisionism</w:t>
      </w:r>
    </w:p>
    <w:p w:rsidR="00B16C54" w:rsidRDefault="00B16C54" w:rsidP="00B16C54"/>
    <w:p w:rsidR="00B16C54" w:rsidRDefault="00B16C54" w:rsidP="00B16C54">
      <w:pPr>
        <w:pStyle w:val="Heading4"/>
      </w:pPr>
      <w:r>
        <w:t>Russia’s a status quo power in the Middle East</w:t>
      </w:r>
    </w:p>
    <w:p w:rsidR="00B16C54" w:rsidRPr="003939FA" w:rsidRDefault="00B16C54" w:rsidP="00B16C54">
      <w:r w:rsidRPr="004A1952">
        <w:rPr>
          <w:rStyle w:val="Style13ptBold"/>
        </w:rPr>
        <w:t>Katz, 18</w:t>
      </w:r>
      <w:r>
        <w:t xml:space="preserve"> --  professor of government and politics at George Mason University, Ph.D. in political science, Sir William Luce Fellow, Durham University (Mark N., “Better Than Before: Comparing Moscow’s Cold War and Putin Era Policies Toward Arabia and the Gulf”, Durham University, 08/10/2018, http://dro.dur.ac.uk/25863/1/25863.pdf?DDD35)</w:t>
      </w:r>
    </w:p>
    <w:p w:rsidR="00B16C54" w:rsidRPr="00902BD1" w:rsidRDefault="00B16C54" w:rsidP="00B16C54">
      <w:pPr>
        <w:rPr>
          <w:rStyle w:val="StyleUnderline"/>
        </w:rPr>
      </w:pPr>
      <w:r w:rsidRPr="00842B84">
        <w:rPr>
          <w:rStyle w:val="StyleUnderline"/>
        </w:rPr>
        <w:t>Putin</w:t>
      </w:r>
      <w:r>
        <w:t xml:space="preserve">, by contrast, </w:t>
      </w:r>
      <w:r w:rsidRPr="00842B84">
        <w:rPr>
          <w:rStyle w:val="StyleUnderline"/>
        </w:rPr>
        <w:t xml:space="preserve">has not supported anti-government opposition forces either in the Arab Gulf monarchies or Iran. He has instead </w:t>
      </w:r>
      <w:r w:rsidRPr="00842B84">
        <w:rPr>
          <w:rStyle w:val="Emphasis"/>
        </w:rPr>
        <w:t>emphasized how Russia is a firm supporter of the status quo in this region</w:t>
      </w:r>
      <w:r w:rsidRPr="00842B84">
        <w:rPr>
          <w:rStyle w:val="StyleUnderline"/>
        </w:rPr>
        <w:t>, unlike the US</w:t>
      </w:r>
      <w:r>
        <w:t xml:space="preserve"> whose 2003 intervention in Iraq and 2011 one in Libya resulted in chaos, and whose withdrawal of support for Mubarak in Egypt in early 2011 was followed by the rise of a Muslim Brotherhood leader the next year whom many Gulf Arab governments saw as a threat. </w:t>
      </w:r>
      <w:r w:rsidRPr="00902BD1">
        <w:rPr>
          <w:rStyle w:val="StyleUnderline"/>
        </w:rPr>
        <w:t>Much like the USSR used to support the internal opposition to established governments in the region during the Cold War, it is the United States that has done so more recently—thereby making Moscow, in the Russian account, a more reliable ally to the region’s authoritarian governments.</w:t>
      </w:r>
      <w:r>
        <w:t xml:space="preserve">52 Indeed, while Gulf Arabs generally are fearful of Iran’s intentions in Syria and unhappy with Russia for allying with it there, they often favorably compare Putin’s steadfast support for Assad with America’s lack of support for Mubarak.53 Putin, though, has got involved with opposing parties inside those countries (Iraq and Yemen in this region) where governments are weak and opposition groups control large parts of the country. </w:t>
      </w:r>
      <w:r w:rsidRPr="00902BD1">
        <w:rPr>
          <w:rStyle w:val="StyleUnderline"/>
        </w:rPr>
        <w:t xml:space="preserve">But just as with Putin’s approach to the governments of the region, his approach to the various forces in countries where governments are weak is not to side with one group against another, but to balance among them all (except jihadist groups) and thereby give them each an incentive to cultivate Moscow. </w:t>
      </w:r>
    </w:p>
    <w:p w:rsidR="00B16C54" w:rsidRPr="00AB7464" w:rsidRDefault="00B16C54" w:rsidP="00B16C54">
      <w:r>
        <w:t>Th</w:t>
      </w:r>
      <w:r w:rsidRPr="00902BD1">
        <w:rPr>
          <w:rStyle w:val="StyleUnderline"/>
        </w:rPr>
        <w:t>e fact that Putin is not supporting the internal opponents of the region’s stronger governments partly explains why he has been more successful than the Soviets were in having good relations with them</w:t>
      </w:r>
      <w:r>
        <w:t xml:space="preserve">. As noted earlier, while the Soviet Union pursued a revolutionary agenda in this region, </w:t>
      </w:r>
      <w:r w:rsidRPr="00856914">
        <w:rPr>
          <w:rStyle w:val="Emphasis"/>
        </w:rPr>
        <w:t>Putin pursues a status quo one</w:t>
      </w:r>
      <w:r w:rsidRPr="00902BD1">
        <w:rPr>
          <w:rStyle w:val="StyleUnderline"/>
        </w:rPr>
        <w:t xml:space="preserve">— and so it is not surprising that pro-Western as well as anti-Western governments find Putin a far more congenial partner than the Soviets. </w:t>
      </w:r>
      <w:r>
        <w:t xml:space="preserve">But why has Putin pursued a status quo policy in this region? </w:t>
      </w:r>
      <w:r w:rsidRPr="00902BD1">
        <w:rPr>
          <w:rStyle w:val="StyleUnderline"/>
        </w:rPr>
        <w:t xml:space="preserve">He is not doing so everywhere; in Europe in particular, he is pursuing a revisionist agenda that includes support for anti-democratic nationalist parties.54 This may simply be because unlike the Soviets, Putin has no illusion that regime change in Arabia and the Gulf will serve Moscow’s interests. The Soviets were optimistic that political change in Arabia and the Gulf (as well as the Middle East in general) would benefit them through bringing to power Arab Nationalist or even Marxist regimes that would be more amenable to Moscow’s influence than whatever they replaced.55 </w:t>
      </w:r>
      <w:r w:rsidRPr="00902BD1">
        <w:t>They</w:t>
      </w:r>
      <w:r>
        <w:t xml:space="preserve"> initially expected that the 1979 Iranian Revolution would eventually have this result, and were quite disillusioned when it became clear that it would not. </w:t>
      </w:r>
      <w:r w:rsidRPr="00856914">
        <w:rPr>
          <w:rStyle w:val="Emphasis"/>
        </w:rPr>
        <w:t>Putin</w:t>
      </w:r>
      <w:r w:rsidRPr="00902BD1">
        <w:rPr>
          <w:rStyle w:val="StyleUnderline"/>
        </w:rPr>
        <w:t xml:space="preserve">, by contrast, </w:t>
      </w:r>
      <w:r w:rsidRPr="00856914">
        <w:rPr>
          <w:rStyle w:val="Emphasis"/>
        </w:rPr>
        <w:t>is highly pessimistic about how political change in this region will affect Russian interests</w:t>
      </w:r>
      <w:r w:rsidRPr="00902BD1">
        <w:rPr>
          <w:rStyle w:val="StyleUnderline"/>
        </w:rPr>
        <w:t>, since he sees the downfall of any of the region’s existing authoritarian regimes—especially as a result of American-backed democratization efforts involving forceful regime change—as leading to chaotic situations in which jihadist forces thrive, or even to the rise of a jihadist regime.</w:t>
      </w:r>
      <w:r w:rsidRPr="00856914">
        <w:rPr>
          <w:rStyle w:val="StyleUnderline"/>
        </w:rPr>
        <w:t>569</w:t>
      </w:r>
      <w:r w:rsidRPr="00856914">
        <w:rPr>
          <w:u w:val="single"/>
        </w:rPr>
        <w:t xml:space="preserve"> Yet while Putin’s not supporting the internal opponents of the more stable governments in Arabia and the Gulf is undoubtedly reassuring to them, his support for their regional rivals is not—so making his ability to get along with them all while balancing them against one another a </w:t>
      </w:r>
      <w:r w:rsidRPr="00856914">
        <w:rPr>
          <w:rStyle w:val="Emphasis"/>
        </w:rPr>
        <w:t>remarkable diplomatic accomplishment</w:t>
      </w:r>
      <w:r>
        <w:t xml:space="preserve">. And it is certainly possible that the </w:t>
      </w:r>
      <w:r w:rsidRPr="00856914">
        <w:rPr>
          <w:u w:val="single"/>
        </w:rPr>
        <w:t>logic of states being better off working with Russia despite its close ties to their adversaries than not doing so and risking even greater Russian support for them will continue to hold.</w:t>
      </w:r>
      <w:r>
        <w:t xml:space="preserve"> </w:t>
      </w:r>
      <w:r w:rsidRPr="00AB7464">
        <w:t>Nevertheless, there are limitations as to how successful this approach can be, and there may even be risks of its breaking down. One limitation has to do with pro-Western governments of the region: even though they see that it is better to work with Moscow despite its aid to their adversaries, they are hardly likely to relinquish their ties to America and the West so long as these are willing to support them. Indeed, an additional reason for them to cooperate with Moscow is to motivate Washington in particular to do more for them because it fears losing influence in the region to Russia.</w:t>
      </w:r>
    </w:p>
    <w:p w:rsidR="00B16C54" w:rsidRPr="00B16C54" w:rsidRDefault="00B16C54" w:rsidP="00B16C54"/>
    <w:p w:rsidR="003E37F3" w:rsidRDefault="003E37F3" w:rsidP="003E37F3">
      <w:pPr>
        <w:pStyle w:val="Heading2"/>
      </w:pPr>
      <w:r>
        <w:t>China-Saudi relations</w:t>
      </w:r>
    </w:p>
    <w:p w:rsidR="003E37F3" w:rsidRDefault="003E37F3" w:rsidP="003E37F3"/>
    <w:p w:rsidR="003E37F3" w:rsidRDefault="003E37F3" w:rsidP="003E37F3">
      <w:pPr>
        <w:pStyle w:val="Heading3"/>
      </w:pPr>
      <w:r>
        <w:t>2ac – China</w:t>
      </w:r>
      <w:r w:rsidR="00D86790">
        <w:t xml:space="preserve"> influence increasing</w:t>
      </w:r>
    </w:p>
    <w:p w:rsidR="003E37F3" w:rsidRDefault="003E37F3" w:rsidP="003E37F3"/>
    <w:p w:rsidR="00D86790" w:rsidRPr="00BC16D1" w:rsidRDefault="00D86790" w:rsidP="00D86790">
      <w:pPr>
        <w:pStyle w:val="Heading4"/>
        <w:rPr>
          <w:rStyle w:val="Style13ptBold"/>
          <w:b/>
          <w:bCs w:val="0"/>
        </w:rPr>
      </w:pPr>
      <w:r>
        <w:rPr>
          <w:rStyle w:val="Style13ptBold"/>
          <w:b/>
          <w:bCs w:val="0"/>
        </w:rPr>
        <w:t>Chinese Middle East influence is growing and inevitable</w:t>
      </w:r>
    </w:p>
    <w:p w:rsidR="00D86790" w:rsidRPr="00BC16D1" w:rsidRDefault="00D86790" w:rsidP="00D86790">
      <w:pPr>
        <w:rPr>
          <w:rStyle w:val="Style13ptBold"/>
        </w:rPr>
      </w:pPr>
      <w:r w:rsidRPr="00BC16D1">
        <w:rPr>
          <w:rStyle w:val="Style13ptBold"/>
        </w:rPr>
        <w:t>Cohen, 19</w:t>
      </w:r>
      <w:r>
        <w:t xml:space="preserve"> -- Senior Fellow, Atlantic Council and Founding Principal of International Market Analysis, and Senior Fellow, International Tax and Investment Center (Ariel, “Will China Replace The U.S. As The Middle East Hegemon?”, 02/14/19, Forbes, https://www.forbes.com/sites/arielcohen/2019/02/14/will-china-replace-the-u-s-as-the-middle-east-hegemon/#4520637c25cd)</w:t>
      </w:r>
    </w:p>
    <w:p w:rsidR="00D86790" w:rsidRDefault="00D86790" w:rsidP="00D86790">
      <w:r>
        <w:t xml:space="preserve">The </w:t>
      </w:r>
      <w:r w:rsidRPr="00BC16D1">
        <w:rPr>
          <w:rStyle w:val="StyleUnderline"/>
        </w:rPr>
        <w:t xml:space="preserve">U.S. is assembling its allies </w:t>
      </w:r>
      <w:r w:rsidRPr="000743F9">
        <w:t>in Warsaw this week</w:t>
      </w:r>
      <w:r w:rsidRPr="00BC16D1">
        <w:rPr>
          <w:rStyle w:val="StyleUnderline"/>
        </w:rPr>
        <w:t xml:space="preserve"> to coordinate Middle East policy– but with limited success</w:t>
      </w:r>
      <w:r>
        <w:t>. EU policy chief Federica Mogherini, joined by China, Russia, France, Germany, Turkey, and Qatar are boycotting the gathering, opting to adopt a more diplomatic, business-focused, and ‘less confrontational’ track with the Islamic Republic.</w:t>
      </w:r>
    </w:p>
    <w:p w:rsidR="00D86790" w:rsidRPr="000743F9" w:rsidRDefault="00D86790" w:rsidP="00D86790">
      <w:r>
        <w:t xml:space="preserve">At the same time, </w:t>
      </w:r>
      <w:r w:rsidRPr="00BC16D1">
        <w:rPr>
          <w:rStyle w:val="StyleUnderline"/>
        </w:rPr>
        <w:t>Washington is sending mixed signals, announcing its withdrawal</w:t>
      </w:r>
      <w:r>
        <w:t xml:space="preserve"> </w:t>
      </w:r>
      <w:r w:rsidRPr="000743F9">
        <w:rPr>
          <w:rStyle w:val="StyleUnderline"/>
        </w:rPr>
        <w:t>from Syria (and Afghanistan),</w:t>
      </w:r>
      <w:r>
        <w:t xml:space="preserve"> </w:t>
      </w:r>
      <w:r w:rsidRPr="000743F9">
        <w:t>with President Trump calling Bashar al-Assad’s country a place of “sand and death”.</w:t>
      </w:r>
    </w:p>
    <w:p w:rsidR="00D86790" w:rsidRPr="000743F9" w:rsidRDefault="00D86790" w:rsidP="00D86790">
      <w:r w:rsidRPr="000743F9">
        <w:t>The U.S. is awash in oil and gas, projected to become a net energy exporter next year. 2020 should also see domestic production reach a record 13 million barrels of oil per day.  This does not increase America’s interest in the Middle East.</w:t>
      </w:r>
    </w:p>
    <w:p w:rsidR="00D86790" w:rsidRPr="000743F9" w:rsidRDefault="00D86790" w:rsidP="00D86790">
      <w:r w:rsidRPr="000743F9">
        <w:t>China, on the other hand, is only growing thirstier for energy. Most of its oil comes from OPEC members in the Persian Gulf. A whopping 45% of Middle East trade is with Asia, whereas only 14% is with the U.S., and 7% with Europe.</w:t>
      </w:r>
    </w:p>
    <w:p w:rsidR="00D86790" w:rsidRDefault="00D86790" w:rsidP="00D86790">
      <w:r w:rsidRPr="00BC16D1">
        <w:rPr>
          <w:rStyle w:val="StyleUnderline"/>
        </w:rPr>
        <w:t>China has replaced the UAE as the main investor in the Middle East, focusing on energy</w:t>
      </w:r>
      <w:r>
        <w:t xml:space="preserve">. However, </w:t>
      </w:r>
      <w:r w:rsidRPr="000743F9">
        <w:t>$3.5 trillion dollars of future opportunities in the Middle East are awaiting Asian investors – from infrastructure projects, to tourism, to industry, says Nasser Saidi, the former Chief Economist of the Dubai International Financial</w:t>
      </w:r>
      <w:r>
        <w:t xml:space="preserve"> Center and the former Lebanese central banker.</w:t>
      </w:r>
    </w:p>
    <w:p w:rsidR="00D86790" w:rsidRDefault="00D86790" w:rsidP="00D86790">
      <w:r>
        <w:t>Saidi and other top experts spoke at a conference organized by the Middle East Institute of the National University of Singapore (NUS) this week. The event,  titled The Middle East Pivot: China’s Belt and Road Initiative – between Geostrategy and Commercial Opportunity, attracted business people and academics from China, the U.S., Singapore, and the Gulf. This author presented a report “Future Calling:  Infrastructure Investment in Central Asia”.</w:t>
      </w:r>
    </w:p>
    <w:p w:rsidR="00D86790" w:rsidRDefault="00D86790" w:rsidP="00D86790">
      <w:r>
        <w:t xml:space="preserve">Throughout the conference, participants and attendees kept coming back to the same critical question: </w:t>
      </w:r>
      <w:r w:rsidRPr="00BC16D1">
        <w:rPr>
          <w:rStyle w:val="StyleUnderline"/>
        </w:rPr>
        <w:t>If the U.S. is slowly disengaging from the Middle East, will China necessarily fill the void</w:t>
      </w:r>
      <w:r>
        <w:t>?</w:t>
      </w:r>
    </w:p>
    <w:p w:rsidR="00D86790" w:rsidRDefault="00D86790" w:rsidP="00D86790">
      <w:r w:rsidRPr="00BC16D1">
        <w:rPr>
          <w:rStyle w:val="StyleUnderline"/>
        </w:rPr>
        <w:t xml:space="preserve">The </w:t>
      </w:r>
      <w:r w:rsidRPr="00BC16D1">
        <w:rPr>
          <w:rStyle w:val="Emphasis"/>
        </w:rPr>
        <w:t>answer is a qualified yes</w:t>
      </w:r>
      <w:r>
        <w:t xml:space="preserve">. </w:t>
      </w:r>
      <w:r w:rsidRPr="00BC16D1">
        <w:rPr>
          <w:rStyle w:val="StyleUnderline"/>
        </w:rPr>
        <w:t xml:space="preserve">First, because </w:t>
      </w:r>
      <w:r w:rsidRPr="00BC16D1">
        <w:rPr>
          <w:rStyle w:val="Emphasis"/>
        </w:rPr>
        <w:t>the Belt and Road Initiative</w:t>
      </w:r>
      <w:r>
        <w:t xml:space="preserve"> (BRI) </w:t>
      </w:r>
      <w:r w:rsidRPr="00BC16D1">
        <w:rPr>
          <w:rStyle w:val="Emphasis"/>
        </w:rPr>
        <w:t>is the most ambitious geopolitical and geo-economic program</w:t>
      </w:r>
      <w:r>
        <w:t xml:space="preserve"> since the Marshall Plan, </w:t>
      </w:r>
      <w:r w:rsidRPr="00BC16D1">
        <w:rPr>
          <w:rStyle w:val="StyleUnderline"/>
        </w:rPr>
        <w:t>and surpasses it in scope and costs</w:t>
      </w:r>
      <w:r>
        <w:t>.  The Marshall Plan dealt with the rebuilding of Europe only, while the U.S. also helped raising Japan from the ashes of World War II. It was limited in time to four years.</w:t>
      </w:r>
    </w:p>
    <w:p w:rsidR="00D86790" w:rsidRPr="000743F9" w:rsidRDefault="00D86790" w:rsidP="00D86790">
      <w:r w:rsidRPr="000743F9">
        <w:t>Belt and Road, proclaimed by Chairman Xi Jinping in 2013, involves over 80 countries in Eurasia, Europe, South and Southeast Asia, the Middle East and Africa. Middle East energy will be the lifeblood of BRI, with China its engine and brain. Western Europe and the developing world will be its market.</w:t>
      </w:r>
    </w:p>
    <w:p w:rsidR="00D86790" w:rsidRPr="000743F9" w:rsidRDefault="00D86790" w:rsidP="00D86790">
      <w:r>
        <w:t xml:space="preserve">The </w:t>
      </w:r>
      <w:r w:rsidRPr="00BC16D1">
        <w:rPr>
          <w:rStyle w:val="StyleUnderline"/>
        </w:rPr>
        <w:t xml:space="preserve">United States so far failed to offer a comprehensive, strategic response to Belt and Road, </w:t>
      </w:r>
      <w:r w:rsidRPr="000743F9">
        <w:t>which would need to include an economic, cultural and human dimension. Instead, under both the Obama and the Trump Administration, Washington is sticking to mostly military answers, while ipso facto creating an anti-American block that includes Russia and China – something Henry Kissinger warned against over 40 years ago.</w:t>
      </w:r>
    </w:p>
    <w:p w:rsidR="00D86790" w:rsidRDefault="00D86790" w:rsidP="00D86790">
      <w:r w:rsidRPr="00BC16D1">
        <w:rPr>
          <w:rStyle w:val="StyleUnderline"/>
        </w:rPr>
        <w:t xml:space="preserve">Second, </w:t>
      </w:r>
      <w:r w:rsidRPr="00BC16D1">
        <w:rPr>
          <w:rStyle w:val="Emphasis"/>
        </w:rPr>
        <w:t>Beijing is aggressively bolstering its Near East presence</w:t>
      </w:r>
      <w:r w:rsidRPr="00BC16D1">
        <w:rPr>
          <w:rStyle w:val="StyleUnderline"/>
        </w:rPr>
        <w:t>. China is already building strategic partnerships with countries from Algeria to Saudi Arabia to Iran, Iraq, and the UAE. It is targeting major OPEC and Gulf Cooperation Council members, while also focusing on U.S. allies, like Israel, Jordan, Qatar, and Egypt.</w:t>
      </w:r>
    </w:p>
    <w:p w:rsidR="00D86790" w:rsidRDefault="00D86790" w:rsidP="00D86790">
      <w:r>
        <w:t>Following World War II, the British Lion went home to lick his wounds. The British Empire could not sustain its presence in the Middle East after losing its Jewel in the Crown – India – in 1947.</w:t>
      </w:r>
    </w:p>
    <w:p w:rsidR="00D86790" w:rsidRDefault="00D86790" w:rsidP="00D86790">
      <w:r>
        <w:t xml:space="preserve">In the aftermath of the protracted and costly wars in Iraq and Afghanistan, the American Eagle wants a respite.  </w:t>
      </w:r>
      <w:r w:rsidRPr="000743F9">
        <w:t>Vital national interests of the U.S., chief among them energy, are no longer bound to the Middle East region due to the shale gale.</w:t>
      </w:r>
    </w:p>
    <w:p w:rsidR="00D86790" w:rsidRDefault="00D86790" w:rsidP="003E37F3"/>
    <w:p w:rsidR="00D86790" w:rsidRDefault="00D86790" w:rsidP="00D86790">
      <w:pPr>
        <w:pStyle w:val="Heading4"/>
      </w:pPr>
      <w:r>
        <w:t>Chinese diplomatic and economic power is expanding in the Middle East</w:t>
      </w:r>
    </w:p>
    <w:p w:rsidR="00D86790" w:rsidRPr="00BC16D1" w:rsidRDefault="00D86790" w:rsidP="00D86790">
      <w:pPr>
        <w:rPr>
          <w:rStyle w:val="Style13ptBold"/>
        </w:rPr>
      </w:pPr>
      <w:r w:rsidRPr="00BC16D1">
        <w:rPr>
          <w:rStyle w:val="Style13ptBold"/>
        </w:rPr>
        <w:t>Cohen, 19</w:t>
      </w:r>
      <w:r>
        <w:t xml:space="preserve"> -- Senior Fellow, Atlantic Council and Founding Principal of International Market Analysis, and Senior Fellow, International Tax and Investment Center (Ariel, “Will China Replace The U.S. As The Middle East Hegemon?”, 02/14/19, Forbes, https://www.forbes.com/sites/arielcohen/2019/02/14/will-china-replace-the-u-s-as-the-middle-east-hegemon/#4520637c25cd)</w:t>
      </w:r>
    </w:p>
    <w:p w:rsidR="00D86790" w:rsidRPr="000743F9" w:rsidRDefault="00D86790" w:rsidP="00D86790"/>
    <w:p w:rsidR="00D86790" w:rsidRDefault="00D86790" w:rsidP="00D86790">
      <w:r w:rsidRPr="003638EE">
        <w:rPr>
          <w:rStyle w:val="StyleUnderline"/>
        </w:rPr>
        <w:t>China is deploying its economic and diplomatic power in the Middle East first, while the military involvement may come later</w:t>
      </w:r>
      <w:r>
        <w:t xml:space="preserve">: the </w:t>
      </w:r>
      <w:r w:rsidRPr="003638EE">
        <w:rPr>
          <w:rStyle w:val="Emphasis"/>
        </w:rPr>
        <w:t>launch of the petro-yuan</w:t>
      </w:r>
      <w:r w:rsidRPr="003638EE">
        <w:rPr>
          <w:rStyle w:val="StyleUnderline"/>
        </w:rPr>
        <w:t xml:space="preserve">, which will exclude the dollar; </w:t>
      </w:r>
      <w:r w:rsidRPr="003638EE">
        <w:rPr>
          <w:rStyle w:val="Emphasis"/>
        </w:rPr>
        <w:t xml:space="preserve">massive Chinese advantage in mobile payment tech </w:t>
      </w:r>
      <w:r w:rsidRPr="003638EE">
        <w:rPr>
          <w:rStyle w:val="StyleUnderline"/>
        </w:rPr>
        <w:t>which would allow 85 million “unbanked” people in the Middle East to integrate in business and financial activities; the growth of Chinese tourism to the Gulf; the involvement of Chinese Muslim communities with the Middle East</w:t>
      </w:r>
      <w:r>
        <w:t xml:space="preserve"> – all discussed at the Singapore conference in great detail. </w:t>
      </w:r>
      <w:r w:rsidRPr="001D7BFA">
        <w:rPr>
          <w:rStyle w:val="StyleUnderline"/>
        </w:rPr>
        <w:t>These will be the tools</w:t>
      </w:r>
      <w:r w:rsidRPr="003638EE">
        <w:rPr>
          <w:rStyle w:val="StyleUnderline"/>
        </w:rPr>
        <w:t xml:space="preserve"> used by Beijing to expand its influence from Morocco to Muscat – and beyond</w:t>
      </w:r>
      <w:r>
        <w:t>.</w:t>
      </w:r>
    </w:p>
    <w:p w:rsidR="003E37F3" w:rsidRPr="003E37F3" w:rsidRDefault="003E37F3" w:rsidP="003E37F3"/>
    <w:p w:rsidR="00F02E04" w:rsidRDefault="00F02E04" w:rsidP="00F02E04">
      <w:pPr>
        <w:pStyle w:val="Heading2"/>
      </w:pPr>
      <w:r>
        <w:t>Iran hegemony</w:t>
      </w:r>
    </w:p>
    <w:p w:rsidR="00F02E04" w:rsidRDefault="00F02E04" w:rsidP="00F02E04"/>
    <w:p w:rsidR="00F02E04" w:rsidRDefault="00F02E04" w:rsidP="00F02E04">
      <w:pPr>
        <w:pStyle w:val="Heading3"/>
      </w:pPr>
      <w:r>
        <w:t>2ac – Iran</w:t>
      </w:r>
    </w:p>
    <w:p w:rsidR="00F02E04" w:rsidRDefault="00F02E04" w:rsidP="00F02E04"/>
    <w:p w:rsidR="00F02E04" w:rsidRDefault="00F02E04" w:rsidP="00F02E04">
      <w:pPr>
        <w:pStyle w:val="Heading4"/>
      </w:pPr>
      <w:r>
        <w:t>No Iranian hegemony threat</w:t>
      </w:r>
    </w:p>
    <w:p w:rsidR="00F02E04" w:rsidRDefault="00F02E04" w:rsidP="00F02E04">
      <w:r>
        <w:rPr>
          <w:b/>
          <w:bCs/>
        </w:rPr>
        <w:t xml:space="preserve">Porter, 18 – </w:t>
      </w:r>
      <w:r w:rsidRPr="002D6B47">
        <w:t xml:space="preserve">Patrick Porter is a professor of International Security and Strategy at the University of Birmingham “Desert Shield of the Republic? Realism and the Middle East” </w:t>
      </w:r>
      <w:hyperlink r:id="rId174" w:history="1">
        <w:r w:rsidRPr="00052F61">
          <w:rPr>
            <w:rStyle w:val="Hyperlink"/>
          </w:rPr>
          <w:t>https://cpb-us-w2.wpmucdn.com/u.osu.edu/dist/5/66008/files/2018/12/Desert-Shield-of-the-Republic-Porter-new-22klvgd.pdf</w:t>
        </w:r>
      </w:hyperlink>
    </w:p>
    <w:p w:rsidR="00F02E04" w:rsidRDefault="00F02E04" w:rsidP="00F02E04"/>
    <w:p w:rsidR="00F02E04" w:rsidRDefault="00F02E04" w:rsidP="00F02E04">
      <w:r>
        <w:t xml:space="preserve">It is unclear how military presence on the ground prevents oil disruption. To begin with, the proposition of an </w:t>
      </w:r>
      <w:r w:rsidRPr="00460E99">
        <w:rPr>
          <w:rStyle w:val="StyleUnderline"/>
        </w:rPr>
        <w:t>Iranian hegemony</w:t>
      </w:r>
      <w:r>
        <w:t xml:space="preserve">, where an ascendant Iran seizes control of major oil terminals or goes further and seizes whole state territories, </w:t>
      </w:r>
      <w:r w:rsidRPr="00460E99">
        <w:rPr>
          <w:rStyle w:val="StyleUnderline"/>
        </w:rPr>
        <w:t>is wildly exaggerated. Iran simply lacks the economic/military capacity to dominate its region. Its GDP is 439.51</w:t>
      </w:r>
      <w:r>
        <w:t xml:space="preserve"> $US </w:t>
      </w:r>
      <w:r w:rsidRPr="00460E99">
        <w:rPr>
          <w:rStyle w:val="StyleUnderline"/>
        </w:rPr>
        <w:t>billion,</w:t>
      </w:r>
      <w:r>
        <w:t xml:space="preserve"> </w:t>
      </w:r>
      <w:r w:rsidRPr="00460E99">
        <w:rPr>
          <w:rStyle w:val="StyleUnderline"/>
        </w:rPr>
        <w:t>compared to the combined GDP of its GCC enemies of $1.505 trillion</w:t>
      </w:r>
      <w:r>
        <w:t xml:space="preserve">. According to the Stockholm International Peace Research Institute, </w:t>
      </w:r>
      <w:r w:rsidRPr="00460E99">
        <w:rPr>
          <w:rStyle w:val="StyleUnderline"/>
        </w:rPr>
        <w:t>it devotes just “three percent of its gdp on its military</w:t>
      </w:r>
      <w:r>
        <w:t xml:space="preserve">, less than the proportions spent by Saudi Arabia (ten percent), Israel (six percent), Iraq (five percent), and Jordan (four percent), </w:t>
      </w:r>
      <w:r w:rsidRPr="00460E99">
        <w:rPr>
          <w:rStyle w:val="StyleUnderline"/>
        </w:rPr>
        <w:t>putting Iran in eighth place in the Middle East</w:t>
      </w:r>
      <w:r>
        <w:t xml:space="preserve"> in terms of defense spending as a percentage of gdp. Iran’s spending lags in absolute terms, as well. In 2016, for example, </w:t>
      </w:r>
      <w:r w:rsidRPr="00460E99">
        <w:rPr>
          <w:rStyle w:val="StyleUnderline"/>
        </w:rPr>
        <w:t>Saudi Arabia spent $63.7 billion on defense, five times Iran</w:t>
      </w:r>
      <w:r>
        <w:t xml:space="preserve">’s $12.7 billion.”75 As Anthony Cordesman notes, “Trends sharply favor Arab states even if U.S. and European spending on power projection is ignored.”76 </w:t>
      </w:r>
      <w:r w:rsidRPr="00460E99">
        <w:rPr>
          <w:rStyle w:val="StyleUnderline"/>
        </w:rPr>
        <w:t>Israel</w:t>
      </w:r>
      <w:r>
        <w:t xml:space="preserve">, too, </w:t>
      </w:r>
      <w:r w:rsidRPr="00460E99">
        <w:rPr>
          <w:rStyle w:val="StyleUnderline"/>
        </w:rPr>
        <w:t>is more than capable of deterring any Iranian aggression, with a secure second strike nuclear capability</w:t>
      </w:r>
      <w:r>
        <w:t xml:space="preserve"> and a demonstrated capacity to align and bargain with Arab states. As things stand, </w:t>
      </w:r>
      <w:r w:rsidRPr="00460E99">
        <w:rPr>
          <w:rStyle w:val="StyleUnderline"/>
        </w:rPr>
        <w:t>Iran’s efforts to extend its presence and influence have provoked counter-balancing by informal Saudi-Israel coalition. There is no realistic possibility in</w:t>
      </w:r>
      <w:r>
        <w:t xml:space="preserve"> the </w:t>
      </w:r>
      <w:r w:rsidRPr="00460E99">
        <w:rPr>
          <w:rStyle w:val="Emphasis"/>
        </w:rPr>
        <w:t xml:space="preserve">decades </w:t>
      </w:r>
      <w:r>
        <w:t xml:space="preserve">ahead </w:t>
      </w:r>
      <w:r w:rsidRPr="00460E99">
        <w:rPr>
          <w:rStyle w:val="StyleUnderline"/>
        </w:rPr>
        <w:t>of a successful Iranian bid for hegemony</w:t>
      </w:r>
      <w:r>
        <w:t>.</w:t>
      </w:r>
    </w:p>
    <w:p w:rsidR="009B4E47" w:rsidRDefault="009B4E47" w:rsidP="00F02E04"/>
    <w:p w:rsidR="005D567C" w:rsidRDefault="005D567C" w:rsidP="005D567C">
      <w:pPr>
        <w:pStyle w:val="Heading4"/>
      </w:pPr>
      <w:r>
        <w:t>Turn – Iranian influence is increasing – cutting sales stops it</w:t>
      </w:r>
    </w:p>
    <w:p w:rsidR="005D567C" w:rsidRDefault="005D567C" w:rsidP="005D567C">
      <w:r>
        <w:rPr>
          <w:rStyle w:val="Style13ptBold"/>
        </w:rPr>
        <w:t xml:space="preserve">Byman 18 </w:t>
      </w:r>
      <w:r w:rsidRPr="001E4A74">
        <w:t>- professor and Senior Associate Dean at Georgetown University's Walsh School of Foreign Service. He is a Senior Fellow at the Center for Middle East Policy at the Brookings Institution [</w:t>
      </w:r>
      <w:r>
        <w:t xml:space="preserve">Daniel, “How the U.S. is Empowering War in Yemen”, Foreign Affairs, 7/26/18, </w:t>
      </w:r>
      <w:hyperlink r:id="rId175" w:history="1">
        <w:r w:rsidRPr="00485567">
          <w:rPr>
            <w:rStyle w:val="Hyperlink"/>
          </w:rPr>
          <w:t>https://www.foreignaffairs.com/articles/middle-east/2018-07-26/how-us-empowering-iran-yemen]//AV</w:t>
        </w:r>
      </w:hyperlink>
    </w:p>
    <w:p w:rsidR="005D567C" w:rsidRPr="00715C8C" w:rsidRDefault="005D567C" w:rsidP="005D567C">
      <w:r w:rsidRPr="00715C8C">
        <w:t>The Trump administration’s top goal in the Middle East is clear: counter Iran, which U.S. President Donald Trump and his senior officials have denounced as a duplicitous and murderous state sponsor of terrorism and sower of regional chaos. In May, the Trump administration invoked Tehran’s regional ambitions to justify U.S. withdrawal from the 2015 Iran nuclear deal. Just this week, Secretary of State Mike Pompeo </w:t>
      </w:r>
      <w:hyperlink r:id="rId176" w:history="1">
        <w:r w:rsidRPr="00715C8C">
          <w:rPr>
            <w:rStyle w:val="Hyperlink"/>
          </w:rPr>
          <w:t>warned</w:t>
        </w:r>
      </w:hyperlink>
      <w:r w:rsidRPr="00715C8C">
        <w:t> that Iran’s regime was bent upon “the export of Islamic revolution and the destruction of its neighbors.”</w:t>
      </w:r>
    </w:p>
    <w:p w:rsidR="005D567C" w:rsidRPr="00CC6CF7" w:rsidRDefault="005D567C" w:rsidP="005D567C">
      <w:r w:rsidRPr="00CC6CF7">
        <w:t xml:space="preserve">Yet such warnings of the Iranian threat miss a key factor: </w:t>
      </w:r>
      <w:r w:rsidRPr="00715C8C">
        <w:t>the</w:t>
      </w:r>
      <w:r w:rsidRPr="00715C8C">
        <w:rPr>
          <w:rStyle w:val="StyleUnderline"/>
        </w:rPr>
        <w:t xml:space="preserve"> U</w:t>
      </w:r>
      <w:r w:rsidRPr="00715C8C">
        <w:t xml:space="preserve">nited </w:t>
      </w:r>
      <w:r w:rsidRPr="00715C8C">
        <w:rPr>
          <w:rStyle w:val="StyleUnderline"/>
        </w:rPr>
        <w:t>S</w:t>
      </w:r>
      <w:r w:rsidRPr="00715C8C">
        <w:t xml:space="preserve">tates’ own </w:t>
      </w:r>
      <w:r w:rsidRPr="00715C8C">
        <w:rPr>
          <w:rStyle w:val="StyleUnderline"/>
        </w:rPr>
        <w:t xml:space="preserve">policies </w:t>
      </w:r>
      <w:r w:rsidRPr="00715C8C">
        <w:t>have at times</w:t>
      </w:r>
      <w:r w:rsidRPr="00715C8C">
        <w:rPr>
          <w:rStyle w:val="StyleUnderline"/>
        </w:rPr>
        <w:t xml:space="preserve"> advanced </w:t>
      </w:r>
      <w:r w:rsidRPr="00715C8C">
        <w:t>rather than hindered</w:t>
      </w:r>
      <w:r w:rsidRPr="00715C8C">
        <w:rPr>
          <w:rStyle w:val="StyleUnderline"/>
        </w:rPr>
        <w:t xml:space="preserve"> Tehran’s regional ambitions. </w:t>
      </w:r>
      <w:r w:rsidRPr="00715C8C">
        <w:t>Nowhere is this clearer than</w:t>
      </w:r>
      <w:r w:rsidRPr="00715C8C">
        <w:rPr>
          <w:rStyle w:val="StyleUnderline"/>
        </w:rPr>
        <w:t xml:space="preserve"> in Yemen. </w:t>
      </w:r>
      <w:r w:rsidRPr="00715C8C">
        <w:t>U.S. support for a brutal </w:t>
      </w:r>
      <w:hyperlink r:id="rId177" w:history="1">
        <w:r w:rsidRPr="00715C8C">
          <w:rPr>
            <w:rStyle w:val="Hyperlink"/>
          </w:rPr>
          <w:t>Saudi-led military campaign</w:t>
        </w:r>
      </w:hyperlink>
      <w:r w:rsidRPr="00715C8C">
        <w:t> in the country has created a humanitarian crisis of staggering proportions, while offering an opening for Iran to expand its influence in the country.</w:t>
      </w:r>
      <w:r w:rsidRPr="00CC6CF7">
        <w:t xml:space="preserve"> </w:t>
      </w:r>
      <w:r w:rsidRPr="003C6EFD">
        <w:rPr>
          <w:rStyle w:val="StyleUnderline"/>
        </w:rPr>
        <w:t>Military intervention has made insurgents more reliant on support from Tehran and is turning civilians against U.S. partners.</w:t>
      </w:r>
      <w:r w:rsidRPr="00CC6CF7">
        <w:t xml:space="preserve"> </w:t>
      </w:r>
      <w:r w:rsidRPr="003C6EFD">
        <w:rPr>
          <w:rStyle w:val="StyleUnderline"/>
        </w:rPr>
        <w:t xml:space="preserve">If Washington wants to counter Iranian influence, it needs to </w:t>
      </w:r>
      <w:r w:rsidRPr="00715C8C">
        <w:t>reverse course—</w:t>
      </w:r>
      <w:r w:rsidRPr="003C6EFD">
        <w:rPr>
          <w:rStyle w:val="Emphasis"/>
        </w:rPr>
        <w:t>end</w:t>
      </w:r>
      <w:r w:rsidRPr="00715C8C">
        <w:t>ing</w:t>
      </w:r>
      <w:r w:rsidRPr="003C6EFD">
        <w:rPr>
          <w:rStyle w:val="Emphasis"/>
        </w:rPr>
        <w:t xml:space="preserve"> its disastrous support for the Saudi-led coalition</w:t>
      </w:r>
      <w:r w:rsidRPr="00CC6CF7">
        <w:t xml:space="preserve"> and throwing its weight behind peace talks. </w:t>
      </w:r>
      <w:r w:rsidRPr="003C6EFD">
        <w:rPr>
          <w:rStyle w:val="StyleUnderline"/>
        </w:rPr>
        <w:t>Doubling down on the military effort will serve only to further Iran’s regional ascendance.</w:t>
      </w:r>
      <w:r w:rsidRPr="00CC6CF7">
        <w:t xml:space="preserve">                       </w:t>
      </w:r>
    </w:p>
    <w:p w:rsidR="005D567C" w:rsidRPr="00CC6CF7" w:rsidRDefault="005D567C" w:rsidP="005D567C">
      <w:r w:rsidRPr="00CC6CF7">
        <w:t>UNEXPECTED COSTS</w:t>
      </w:r>
    </w:p>
    <w:p w:rsidR="005D567C" w:rsidRPr="00E35CF7" w:rsidRDefault="005D567C" w:rsidP="005D567C">
      <w:r w:rsidRPr="00CC6CF7">
        <w:t>The roots of the current conflict in Yemen trace back to the early 2000s, when Houthi rebels from the northern region of Saada repeatedly rebelled against the regime of then resident Ali Abdullah Saleh, hoping to increase their share of state patronage. Arab Spring protests in 2011 forced Saleh to step down and hand power to his second-in-command, Abd Rabbu Mansour Hadi. Behind the scenes, however, Saleh schemed with loyal military forces to retain his influence. Taking advantage of the ensuing chaos, Houthi rebels conquered the capital, Sanaa, in 2014. By the following year, they controlled much of Yemen. Fighting against the Houthis—and among each other—were supporters of Hadi’s government, a local al Qaeda branch,</w:t>
      </w:r>
      <w:r w:rsidRPr="00E35CF7">
        <w:t xml:space="preserve"> southern separatists, and a collective of local actors.</w:t>
      </w:r>
    </w:p>
    <w:p w:rsidR="005D567C" w:rsidRPr="00E35CF7" w:rsidRDefault="005D567C" w:rsidP="005D567C">
      <w:r w:rsidRPr="00E35CF7">
        <w:t>Blithely ignoring this complexity, Saudi Arabia and the United Arab Emirates entered the war in March 2015, seeking to put Hadi back in power and fight the Houthis, whom they saw as a proxy of their archenemy, Iran. Saudi and Emirati leaders feared that, through the Houthis, Iran would gain a foothold in Yemen much as it had done in Lebanon, where Tehran has a powerful proto-state ally in the form of Hezbollah. Saudi leaders </w:t>
      </w:r>
      <w:hyperlink r:id="rId178" w:history="1">
        <w:r w:rsidRPr="00E35CF7">
          <w:rPr>
            <w:rStyle w:val="Hyperlink"/>
          </w:rPr>
          <w:t>predicted</w:t>
        </w:r>
      </w:hyperlink>
      <w:r w:rsidRPr="00E35CF7">
        <w:t> that the intervention would quickly tip the scales and that the civil war would end after only a few weeks.</w:t>
      </w:r>
    </w:p>
    <w:p w:rsidR="005D567C" w:rsidRPr="00E35CF7" w:rsidRDefault="005D567C" w:rsidP="005D567C">
      <w:r w:rsidRPr="00E35CF7">
        <w:t>Three years later, what was supposed to be a short, decisive intervention has ground on, with no end in sight. The campaign has reclaimed parts of southern Yemen from the Houthis. But the insurgents have kept control over the capital, Sanaa, and still boast tens of thousands of armed fighters.  </w:t>
      </w:r>
    </w:p>
    <w:p w:rsidR="005D567C" w:rsidRPr="00E35CF7" w:rsidRDefault="005D567C" w:rsidP="005D567C">
      <w:r w:rsidRPr="00715C8C">
        <w:t>There has been good reason for policymakers in Saudi Arabia, the UAE, and Washington to worry about Iranian ascendance across the region. Tehran’s closest ally, Syrian dictator Bashar al-Assad, has made steady headway against insurgent groups, including forces backed by the United States and its allies. In May, elections in </w:t>
      </w:r>
      <w:hyperlink r:id="rId179" w:history="1">
        <w:r w:rsidRPr="00715C8C">
          <w:rPr>
            <w:rStyle w:val="Hyperlink"/>
          </w:rPr>
          <w:t>Iraq</w:t>
        </w:r>
      </w:hyperlink>
      <w:r w:rsidRPr="00715C8C">
        <w:t> and </w:t>
      </w:r>
      <w:hyperlink r:id="rId180" w:history="1">
        <w:r w:rsidRPr="00715C8C">
          <w:rPr>
            <w:rStyle w:val="Hyperlink"/>
          </w:rPr>
          <w:t>Lebanon</w:t>
        </w:r>
      </w:hyperlink>
      <w:r w:rsidRPr="00715C8C">
        <w:t> boosted the influence of Iranian-backed groups, while the United States’ and the Saudis’ favored candidates suffered setbacks.</w:t>
      </w:r>
      <w:r w:rsidRPr="00E35CF7">
        <w:t xml:space="preserve"> An Iranian member of parliament has famously boasted that his country controls “</w:t>
      </w:r>
      <w:hyperlink r:id="rId181" w:history="1">
        <w:r w:rsidRPr="00E35CF7">
          <w:rPr>
            <w:rStyle w:val="Hyperlink"/>
          </w:rPr>
          <w:t>four Arab capitals</w:t>
        </w:r>
      </w:hyperlink>
      <w:r w:rsidRPr="00E35CF7">
        <w:t>”—Baghdad, Beirut, Damascus, and now Sanaa.</w:t>
      </w:r>
    </w:p>
    <w:p w:rsidR="005D567C" w:rsidRPr="00E35CF7" w:rsidRDefault="005D567C" w:rsidP="005D567C">
      <w:r w:rsidRPr="00E35CF7">
        <w:t>Yet it’s easy to overstate Iran’s hold on the region overall—and on Yemen in particular. In reality, the Houthis and Iran are allies of convenience against the U.S.-backed Saudi military campaign. Although the Houthis are commonly referred to as Shiites, </w:t>
      </w:r>
      <w:hyperlink r:id="rId182" w:history="1">
        <w:r w:rsidRPr="00E35CF7">
          <w:rPr>
            <w:rStyle w:val="Hyperlink"/>
          </w:rPr>
          <w:t>their faith more closely resembles Sunnism</w:t>
        </w:r>
      </w:hyperlink>
      <w:r w:rsidRPr="00E35CF7">
        <w:t> than Shiism as practiced in Iran. Unlike the Lebanese Hezbollah, they do not profess loyalty to Iran’s Supreme Leader. The Persian-Arab divide, the Houthis’ focus on accessing state patronage in Yemen, and a strong sense of Yemeni independence also complicate the idea that the Houthis are Tehran’s proxies.</w:t>
      </w:r>
    </w:p>
    <w:p w:rsidR="005D567C" w:rsidRPr="00715C8C" w:rsidRDefault="005D567C" w:rsidP="005D567C">
      <w:r w:rsidRPr="00715C8C">
        <w:t xml:space="preserve">But because of the Saudi-led campaign meant to push back on Iran, </w:t>
      </w:r>
      <w:r w:rsidRPr="003F4AF6">
        <w:rPr>
          <w:rStyle w:val="Emphasis"/>
        </w:rPr>
        <w:t>Tehran now has an opening in Yemen it might otherwise not have had</w:t>
      </w:r>
      <w:r w:rsidRPr="00E35CF7">
        <w:t>. Iran gives the Houthis arms, </w:t>
      </w:r>
      <w:hyperlink r:id="rId183" w:history="1">
        <w:r w:rsidRPr="00E35CF7">
          <w:rPr>
            <w:rStyle w:val="Hyperlink"/>
          </w:rPr>
          <w:t>including short-range ballistic missiles</w:t>
        </w:r>
      </w:hyperlink>
      <w:r w:rsidRPr="00E35CF7">
        <w:t xml:space="preserve">, and in exchange the Houthis have offered it an entry into a part of the world where its influence had once been limited. </w:t>
      </w:r>
      <w:r w:rsidRPr="003F4AF6">
        <w:rPr>
          <w:rStyle w:val="StyleUnderline"/>
        </w:rPr>
        <w:t>Houthis have threatened ships off the Yemeni coast with Iranian missiles, </w:t>
      </w:r>
      <w:hyperlink r:id="rId184" w:history="1">
        <w:r w:rsidRPr="00715C8C">
          <w:rPr>
            <w:rStyle w:val="Hyperlink"/>
          </w:rPr>
          <w:t>even hitting a Turkish ship</w:t>
        </w:r>
      </w:hyperlink>
      <w:r w:rsidRPr="00715C8C">
        <w:t xml:space="preserve"> delivering humanitarian aid. And their slogans, speeches, and media strategy increasingly echo those of Hezbollah, lending some support to Saudi fears that the group may be turning into a Yemeni version of Iran’s Lebanese proxy. In addition, </w:t>
      </w:r>
      <w:r w:rsidRPr="003F4AF6">
        <w:rPr>
          <w:rStyle w:val="StyleUnderline"/>
        </w:rPr>
        <w:t xml:space="preserve">Shiites in other countries are embracing the Houthi cause </w:t>
      </w:r>
      <w:r w:rsidRPr="00715C8C">
        <w:t>as part of what they see as a larger struggle against Sunni hegemony.</w:t>
      </w:r>
    </w:p>
    <w:p w:rsidR="005D567C" w:rsidRPr="00715C8C" w:rsidRDefault="005D567C" w:rsidP="005D567C">
      <w:r w:rsidRPr="00E35CF7">
        <w:t>The UAE has deployed significant ground forces, while Riyadh has flown </w:t>
      </w:r>
      <w:hyperlink r:id="rId185" w:history="1">
        <w:r w:rsidRPr="00E35CF7">
          <w:rPr>
            <w:rStyle w:val="Hyperlink"/>
          </w:rPr>
          <w:t>over 100,000 sorties</w:t>
        </w:r>
      </w:hyperlink>
      <w:r w:rsidRPr="00E35CF7">
        <w:t> and spends </w:t>
      </w:r>
      <w:hyperlink r:id="rId186" w:history="1">
        <w:r w:rsidRPr="00E35CF7">
          <w:rPr>
            <w:rStyle w:val="Hyperlink"/>
          </w:rPr>
          <w:t>$5 billion to $6 billion</w:t>
        </w:r>
      </w:hyperlink>
      <w:r w:rsidRPr="00E35CF7">
        <w:t xml:space="preserve"> a month on the war—far more than Tehran spends on support for the Houthis. </w:t>
      </w:r>
      <w:r w:rsidRPr="00715C8C">
        <w:t>The war has killed around </w:t>
      </w:r>
      <w:hyperlink r:id="rId187" w:history="1">
        <w:r w:rsidRPr="00715C8C">
          <w:rPr>
            <w:rStyle w:val="Hyperlink"/>
          </w:rPr>
          <w:t>10,000 people</w:t>
        </w:r>
      </w:hyperlink>
      <w:r w:rsidRPr="00715C8C">
        <w:t>, and a Saudi blockade of Yemeni ports has exacted a bitter humanitarian toll. Last year, Yemen suffered the world’s largest cholera outbreak. Starvation and disease have killed more than </w:t>
      </w:r>
      <w:hyperlink r:id="rId188" w:history="1">
        <w:r w:rsidRPr="00715C8C">
          <w:rPr>
            <w:rStyle w:val="Hyperlink"/>
          </w:rPr>
          <w:t>50,000 children</w:t>
        </w:r>
      </w:hyperlink>
      <w:r w:rsidRPr="00715C8C">
        <w:t>, and hundreds of thousands more are malnourished. The blockade has been loosened, but the damage it brought has turned many Yemenis, long distrustful of their Saudi neighbor, even more hostile. It has also hurt Saudi Arabia’s image in Europe and other parts of the world that care about the suffering of the Yemeni people.</w:t>
      </w:r>
    </w:p>
    <w:p w:rsidR="005D567C" w:rsidRPr="00E35CF7" w:rsidRDefault="005D567C" w:rsidP="005D567C">
      <w:r w:rsidRPr="00E35CF7">
        <w:t>CODE YELLOW</w:t>
      </w:r>
    </w:p>
    <w:p w:rsidR="005D567C" w:rsidRPr="00E35CF7" w:rsidRDefault="005D567C" w:rsidP="005D567C">
      <w:r w:rsidRPr="00715C8C">
        <w:t xml:space="preserve">Even as Yemen implodes, U.S. allies sink into the quagmire, and Iran’s influence grows as a result, the United States has provided tacit support for the Saudi-led military campaign. </w:t>
      </w:r>
      <w:r w:rsidRPr="00E35CF7">
        <w:t>Under Barack Obama, U.S. policy in Yemen was often confused, struggling to balance humanitarian concerns with a desire not to alienate U.S. allies. When Saudi Arabia and the United Arab Emirates launched their intervention in 2015, the Obama administration neither wholeheartedly embraced nor strongly opposed it, eventually settling into lukewarm acceptance. Quietly, the United States—along with France and the United Kingdom—</w:t>
      </w:r>
      <w:hyperlink r:id="rId189" w:history="1">
        <w:r w:rsidRPr="00E35CF7">
          <w:rPr>
            <w:rStyle w:val="Hyperlink"/>
          </w:rPr>
          <w:t>provided intelligence and air refueling</w:t>
        </w:r>
      </w:hyperlink>
      <w:r w:rsidRPr="00E35CF7">
        <w:t xml:space="preserve"> along with other logistical support. Before leaving office, </w:t>
      </w:r>
      <w:r w:rsidRPr="00715C8C">
        <w:t>Obama gave the Saudis a symbolic wrist slap, </w:t>
      </w:r>
      <w:hyperlink r:id="rId190" w:history="1">
        <w:r w:rsidRPr="00715C8C">
          <w:rPr>
            <w:rStyle w:val="Hyperlink"/>
          </w:rPr>
          <w:t>halting the sale of smart bombs</w:t>
        </w:r>
      </w:hyperlink>
      <w:r w:rsidRPr="00E35CF7">
        <w:t> to the kingdom because of the war. This proved to be the worst of both worlds, angering allies while doing nothing to stop the intervention or improve the situation in Yemen.</w:t>
      </w:r>
    </w:p>
    <w:p w:rsidR="005D567C" w:rsidRPr="00395F63" w:rsidRDefault="005D567C" w:rsidP="005D567C">
      <w:pPr>
        <w:rPr>
          <w:rStyle w:val="StyleUnderline"/>
        </w:rPr>
      </w:pPr>
      <w:r w:rsidRPr="00E35CF7">
        <w:t>Trump quickly lifted Obama’s smart bomb ban, but his administration has not veered dramatically from Obama’s policy of cautious and grudging support, especially after a botched special operations forces raid in Yemen </w:t>
      </w:r>
      <w:hyperlink r:id="rId191" w:history="1">
        <w:r w:rsidRPr="00E35CF7">
          <w:rPr>
            <w:rStyle w:val="Hyperlink"/>
          </w:rPr>
          <w:t>led to the death</w:t>
        </w:r>
      </w:hyperlink>
      <w:r w:rsidRPr="00E35CF7">
        <w:t> of a U.S. Navy SEAL and perhaps </w:t>
      </w:r>
      <w:hyperlink r:id="rId192" w:history="1">
        <w:r w:rsidRPr="00E35CF7">
          <w:rPr>
            <w:rStyle w:val="Hyperlink"/>
          </w:rPr>
          <w:t>over 20 civilians</w:t>
        </w:r>
      </w:hyperlink>
      <w:r w:rsidRPr="00E35CF7">
        <w:t> in early 2017. In June, the United States </w:t>
      </w:r>
      <w:hyperlink r:id="rId193" w:history="1">
        <w:r w:rsidRPr="00E35CF7">
          <w:rPr>
            <w:rStyle w:val="Hyperlink"/>
          </w:rPr>
          <w:t>rebuffed a request</w:t>
        </w:r>
      </w:hyperlink>
      <w:r w:rsidRPr="00E35CF7">
        <w:t> to join the UAE-led offensive on Hodeidah, a crucial port through </w:t>
      </w:r>
      <w:hyperlink r:id="rId194" w:history="1">
        <w:r w:rsidRPr="00E35CF7">
          <w:rPr>
            <w:rStyle w:val="Hyperlink"/>
          </w:rPr>
          <w:t>which food and other supplies</w:t>
        </w:r>
      </w:hyperlink>
      <w:r w:rsidRPr="00E35CF7">
        <w:t xml:space="preserve"> go into Houthi-held areas. Still, the International Crisis Group has described the U.S. State Department’s messaging on the offensive as a subdued “yellow light” that allies can confidently ignore. </w:t>
      </w:r>
      <w:r w:rsidRPr="00715C8C">
        <w:t>More broadly,</w:t>
      </w:r>
      <w:r w:rsidRPr="00395F63">
        <w:rPr>
          <w:rStyle w:val="StyleUnderline"/>
        </w:rPr>
        <w:t xml:space="preserve"> the Saudis and the UAE </w:t>
      </w:r>
      <w:hyperlink r:id="rId195" w:history="1">
        <w:r w:rsidRPr="00395F63">
          <w:rPr>
            <w:rStyle w:val="StyleUnderline"/>
          </w:rPr>
          <w:t>feel empowered</w:t>
        </w:r>
      </w:hyperlink>
      <w:r w:rsidRPr="00395F63">
        <w:rPr>
          <w:rStyle w:val="StyleUnderline"/>
        </w:rPr>
        <w:t xml:space="preserve"> by the strong embrace </w:t>
      </w:r>
      <w:r w:rsidRPr="00715C8C">
        <w:t>the</w:t>
      </w:r>
      <w:r w:rsidRPr="00395F63">
        <w:rPr>
          <w:rStyle w:val="StyleUnderline"/>
        </w:rPr>
        <w:t xml:space="preserve"> Trump </w:t>
      </w:r>
      <w:r w:rsidRPr="00715C8C">
        <w:t>administration</w:t>
      </w:r>
      <w:r w:rsidRPr="00395F63">
        <w:rPr>
          <w:rStyle w:val="StyleUnderline"/>
        </w:rPr>
        <w:t xml:space="preserve"> has given them </w:t>
      </w:r>
      <w:r w:rsidRPr="00715C8C">
        <w:t>up to this point and</w:t>
      </w:r>
      <w:r w:rsidRPr="00395F63">
        <w:rPr>
          <w:rStyle w:val="StyleUnderline"/>
        </w:rPr>
        <w:t xml:space="preserve"> see no need to change course </w:t>
      </w:r>
      <w:r w:rsidRPr="00715C8C">
        <w:t>in Yemen</w:t>
      </w:r>
      <w:r w:rsidRPr="00395F63">
        <w:rPr>
          <w:rStyle w:val="StyleUnderline"/>
        </w:rPr>
        <w:t>.</w:t>
      </w:r>
    </w:p>
    <w:p w:rsidR="005D567C" w:rsidRPr="00E35CF7" w:rsidRDefault="005D567C" w:rsidP="005D567C">
      <w:r w:rsidRPr="00E35CF7">
        <w:t>ENDING U.S. POLICY DISARRAY</w:t>
      </w:r>
    </w:p>
    <w:p w:rsidR="005D567C" w:rsidRPr="00E35CF7" w:rsidRDefault="005D567C" w:rsidP="005D567C">
      <w:r w:rsidRPr="00715C8C">
        <w:rPr>
          <w:rStyle w:val="StyleUnderline"/>
        </w:rPr>
        <w:t>Washington should end its</w:t>
      </w:r>
      <w:r w:rsidRPr="00715C8C">
        <w:t xml:space="preserve"> casual </w:t>
      </w:r>
      <w:r w:rsidRPr="00715C8C">
        <w:rPr>
          <w:rStyle w:val="StyleUnderline"/>
        </w:rPr>
        <w:t>support</w:t>
      </w:r>
      <w:r w:rsidRPr="00715C8C">
        <w:t xml:space="preserve"> for its allies’ ill-fated and destructive efforts. Doing so is in its own strategic interest</w:t>
      </w:r>
      <w:r w:rsidRPr="00715C8C">
        <w:rPr>
          <w:rStyle w:val="StyleUnderline"/>
        </w:rPr>
        <w:t>: Iran is stronger in Yemen than it was at the outset of the Saudi-led intervention</w:t>
      </w:r>
      <w:r w:rsidRPr="00E35CF7">
        <w:t>. The United Arab Emirates and Saudi Arabia have spent tens of billions on the war, and many Yemeni hate them for the destruction they have brought. Even with a Houthi defeat in Hodeidah, the war will likely drag on.</w:t>
      </w:r>
    </w:p>
    <w:p w:rsidR="005D567C" w:rsidRPr="00E35CF7" w:rsidRDefault="005D567C" w:rsidP="005D567C">
      <w:r w:rsidRPr="00E35CF7">
        <w:t>Moreover, the United States’ yellow light does not absolve it from its complicity in the humanitarian disaster gripping Yemen. Although the Trump administration has done little to suggest that it cares about humanitarian crises, especially in the Middle East, its logistical and intelligence support for the intervention ties it directly to the Yemenis’ suffering. This is true even though leaders claim that the United States is not at war and few U.S. citizens know of their country’s role in the conflict. As Senator Mike Lee (R-Utah) has </w:t>
      </w:r>
      <w:hyperlink r:id="rId196" w:history="1">
        <w:r w:rsidRPr="00E35CF7">
          <w:rPr>
            <w:rStyle w:val="Hyperlink"/>
          </w:rPr>
          <w:t>noted</w:t>
        </w:r>
      </w:hyperlink>
      <w:r w:rsidRPr="00E35CF7">
        <w:t>, “It stretches the imagination, and it stretches the English language beyond its breaking point, to suggest the U.S. military is not engaged in hostilities in Yemen.”</w:t>
      </w:r>
    </w:p>
    <w:p w:rsidR="005D567C" w:rsidRDefault="005D567C" w:rsidP="005D567C">
      <w:r w:rsidRPr="00E35CF7">
        <w:t>Ironically, Trump may need the goodwill of the Saudis and Emiratis much less than his predecessor did. Both allies support the U.S.-led coalition against ISIS, but the campaign’s success has largely driven the caliphate underground in Iraq and Syria. Notionally, the Saudis and the United Arab Emirates also play a role in Trump’s Arab-Israeli peace plans, but given that these are deeply unrealistic and unformed, this is of little relevance. Even within Yemen, the United States has tremendous leverage over its allies—it just won’t use it</w:t>
      </w:r>
      <w:r w:rsidRPr="00395F63">
        <w:rPr>
          <w:rStyle w:val="StyleUnderline"/>
        </w:rPr>
        <w:t xml:space="preserve">. </w:t>
      </w:r>
      <w:r w:rsidRPr="00715C8C">
        <w:t>As researcher and aid expert Alex De Waal </w:t>
      </w:r>
      <w:hyperlink r:id="rId197" w:history="1">
        <w:r w:rsidRPr="00715C8C">
          <w:rPr>
            <w:rStyle w:val="Hyperlink"/>
          </w:rPr>
          <w:t>argues</w:t>
        </w:r>
      </w:hyperlink>
      <w:r w:rsidRPr="00715C8C">
        <w:t>, the in-flight refueling, presence of U.S. advisers, and</w:t>
      </w:r>
      <w:r w:rsidRPr="00395F63">
        <w:rPr>
          <w:rStyle w:val="StyleUnderline"/>
        </w:rPr>
        <w:t xml:space="preserve"> </w:t>
      </w:r>
      <w:r w:rsidRPr="00395F63">
        <w:rPr>
          <w:rStyle w:val="Emphasis"/>
        </w:rPr>
        <w:t xml:space="preserve">arms sales </w:t>
      </w:r>
      <w:r w:rsidRPr="00715C8C">
        <w:t>all</w:t>
      </w:r>
      <w:r w:rsidRPr="00395F63">
        <w:rPr>
          <w:rStyle w:val="Emphasis"/>
        </w:rPr>
        <w:t xml:space="preserve"> offer tools for the U</w:t>
      </w:r>
      <w:r w:rsidRPr="00715C8C">
        <w:t xml:space="preserve">nited </w:t>
      </w:r>
      <w:r w:rsidRPr="00395F63">
        <w:rPr>
          <w:rStyle w:val="Emphasis"/>
        </w:rPr>
        <w:t>S</w:t>
      </w:r>
      <w:r w:rsidRPr="00715C8C">
        <w:t xml:space="preserve">tates </w:t>
      </w:r>
      <w:r w:rsidRPr="00395F63">
        <w:rPr>
          <w:rStyle w:val="Emphasis"/>
        </w:rPr>
        <w:t>to exert pressure</w:t>
      </w:r>
      <w:r w:rsidRPr="00395F63">
        <w:rPr>
          <w:rStyle w:val="StyleUnderline"/>
        </w:rPr>
        <w:t xml:space="preserve"> </w:t>
      </w:r>
      <w:r w:rsidRPr="00715C8C">
        <w:t>on its allies.</w:t>
      </w:r>
    </w:p>
    <w:p w:rsidR="00F02E04" w:rsidRDefault="00F02E04" w:rsidP="00F02E04">
      <w:pPr>
        <w:pStyle w:val="Heading4"/>
      </w:pPr>
      <w:r>
        <w:t>Arms sales don’t deter or enhance military capability</w:t>
      </w:r>
    </w:p>
    <w:p w:rsidR="00F02E04" w:rsidRPr="00271E37" w:rsidRDefault="00F02E04" w:rsidP="00F02E04">
      <w:r>
        <w:rPr>
          <w:b/>
          <w:bCs/>
        </w:rPr>
        <w:t xml:space="preserve">Miller, 18 - </w:t>
      </w:r>
      <w:r w:rsidRPr="00271E37">
        <w:t>Andrew Miller is a former director for Egypt on the National Security Council and current deputy director for policy at the Project on Middle East Democracy and a nonresident scholar at the Carnegie Endowment for International Peace. Richard Sokolsky is currently a nonresident senior fellow at the Carnegie Endowment for International Peace. He served in the State Department for 37 years and was a member of the Secretary of State’s Office of Policy Planning from 2005-2015 (“What Has $49 Billion in Foreign Military Aid Bought Us? Not Much” The American Conservative, 2/27,</w:t>
      </w:r>
      <w:r>
        <w:t xml:space="preserve"> </w:t>
      </w:r>
      <w:hyperlink r:id="rId198" w:history="1">
        <w:r w:rsidRPr="00271E37">
          <w:rPr>
            <w:rStyle w:val="Hyperlink"/>
          </w:rPr>
          <w:t>https://www.theamericanconservative.com/articles/what-has-49-billion-in-foreign-military-aid-bought-us-not-much/</w:t>
        </w:r>
      </w:hyperlink>
    </w:p>
    <w:p w:rsidR="00F02E04" w:rsidRPr="00271E37" w:rsidRDefault="00F02E04" w:rsidP="00F02E04"/>
    <w:p w:rsidR="00F02E04" w:rsidRDefault="00F02E04" w:rsidP="00F02E04">
      <w:r>
        <w:t xml:space="preserve">Despite $47 billion in U.S. military assistance over 40 years, the Egyptian military has struggled mightily to contain an ISIS-affiliate numbering no more than 1,200 militants. </w:t>
      </w:r>
      <w:r w:rsidRPr="00271E37">
        <w:rPr>
          <w:rStyle w:val="StyleUnderline"/>
        </w:rPr>
        <w:t>The Saudis barely used their American</w:t>
      </w:r>
      <w:r>
        <w:t xml:space="preserve">-made advanced </w:t>
      </w:r>
      <w:r w:rsidRPr="00271E37">
        <w:rPr>
          <w:rStyle w:val="StyleUnderline"/>
        </w:rPr>
        <w:t>combat aircraft in the U.S.-led anti-ISIS operation in Syria, and $89 billion in arms sales</w:t>
      </w:r>
      <w:r>
        <w:t xml:space="preserve"> to the kingdom over the last 10 </w:t>
      </w:r>
      <w:r w:rsidRPr="00271E37">
        <w:rPr>
          <w:rStyle w:val="StyleUnderline"/>
        </w:rPr>
        <w:t>years has not prevented Riyadh from getting bogged down in an increasingly costly quagmire in Yemen</w:t>
      </w:r>
      <w:r>
        <w:t xml:space="preserve"> with U.S.-supplied weapons. </w:t>
      </w:r>
      <w:r w:rsidRPr="00271E37">
        <w:rPr>
          <w:rStyle w:val="StyleUnderline"/>
        </w:rPr>
        <w:t xml:space="preserve">The U.S. has sold hundreds of billions of dollars in military hardware to Persian Gulf countries and yet collectively they are not capable of defending the free flow of oil </w:t>
      </w:r>
      <w:r>
        <w:t xml:space="preserve">from the Gulf </w:t>
      </w:r>
      <w:r w:rsidRPr="00271E37">
        <w:rPr>
          <w:rStyle w:val="StyleUnderline"/>
        </w:rPr>
        <w:t>against a militarily weaker Iran without U.S. assistance</w:t>
      </w:r>
      <w:r>
        <w:t>.</w:t>
      </w:r>
    </w:p>
    <w:p w:rsidR="00F02E04" w:rsidRPr="00F02E04" w:rsidRDefault="00F02E04" w:rsidP="00F02E04"/>
    <w:p w:rsidR="00F02E04" w:rsidRDefault="00F02E04" w:rsidP="00F02E04">
      <w:pPr>
        <w:pStyle w:val="Heading3"/>
      </w:pPr>
      <w:r>
        <w:t>1ar – Iranian influence increasing</w:t>
      </w:r>
    </w:p>
    <w:p w:rsidR="00F02E04" w:rsidRDefault="00F02E04" w:rsidP="00F02E04"/>
    <w:p w:rsidR="005D567C" w:rsidRDefault="005D567C" w:rsidP="005D567C">
      <w:pPr>
        <w:pStyle w:val="Heading4"/>
        <w:rPr>
          <w:rStyle w:val="Style13ptBold"/>
          <w:b/>
          <w:bCs w:val="0"/>
        </w:rPr>
      </w:pPr>
      <w:r>
        <w:rPr>
          <w:rStyle w:val="Style13ptBold"/>
          <w:b/>
          <w:bCs w:val="0"/>
        </w:rPr>
        <w:t xml:space="preserve">Iranian influence is increasing now </w:t>
      </w:r>
    </w:p>
    <w:p w:rsidR="005D567C" w:rsidRDefault="005D567C" w:rsidP="005D567C">
      <w:pPr>
        <w:rPr>
          <w:rStyle w:val="Hyperlink"/>
        </w:rPr>
      </w:pPr>
      <w:r>
        <w:rPr>
          <w:rStyle w:val="Style13ptBold"/>
        </w:rPr>
        <w:t>Carapico 19</w:t>
      </w:r>
      <w:r w:rsidRPr="00C10F09">
        <w:t xml:space="preserve"> - Professor of political science and international studies at the University of Richmond, author of </w:t>
      </w:r>
      <w:hyperlink r:id="rId199" w:history="1">
        <w:r w:rsidRPr="00C10F09">
          <w:rPr>
            <w:rStyle w:val="Hyperlink"/>
          </w:rPr>
          <w:t>Civil Society in Yemen: The Political Economy of Activism in Modern Arabia</w:t>
        </w:r>
      </w:hyperlink>
      <w:r w:rsidRPr="00C10F09">
        <w:t xml:space="preserve"> and editor of </w:t>
      </w:r>
      <w:hyperlink r:id="rId200" w:history="1">
        <w:r w:rsidRPr="00C10F09">
          <w:rPr>
            <w:rStyle w:val="Hyperlink"/>
          </w:rPr>
          <w:t>Arabia Incognita: Dispatches From Yemen and the Gulf</w:t>
        </w:r>
      </w:hyperlink>
      <w:r>
        <w:t xml:space="preserve"> [Sheila, “Is the Arab Coalition Really Containing Iranian Influence in Yemen?”, Carnegie Middle East Center, 5/28/19, </w:t>
      </w:r>
      <w:hyperlink r:id="rId201" w:history="1">
        <w:r w:rsidRPr="00485567">
          <w:rPr>
            <w:rStyle w:val="Hyperlink"/>
          </w:rPr>
          <w:t>https://</w:t>
        </w:r>
        <w:r w:rsidRPr="008258B3">
          <w:t>carnegie</w:t>
        </w:r>
        <w:r w:rsidRPr="00485567">
          <w:rPr>
            <w:rStyle w:val="Hyperlink"/>
          </w:rPr>
          <w:t>-mec.org/diwan/78683]//AV</w:t>
        </w:r>
      </w:hyperlink>
    </w:p>
    <w:p w:rsidR="005D567C" w:rsidRDefault="005D567C" w:rsidP="005D567C"/>
    <w:p w:rsidR="005D567C" w:rsidRPr="00DC723F" w:rsidRDefault="005D567C" w:rsidP="005D567C">
      <w:r w:rsidRPr="00DC723F">
        <w:t>Sheila Carapico | Professor of political science and international studies at the University of Richmond, author of </w:t>
      </w:r>
      <w:hyperlink r:id="rId202" w:history="1">
        <w:r w:rsidRPr="00DC723F">
          <w:rPr>
            <w:rStyle w:val="Hyperlink"/>
          </w:rPr>
          <w:t>Civil Society in Yemen: The Political Economy of Activism in Modern Arabia</w:t>
        </w:r>
      </w:hyperlink>
      <w:r w:rsidRPr="00DC723F">
        <w:t>(Cambridge University Press, 1998) and editor of </w:t>
      </w:r>
      <w:hyperlink r:id="rId203" w:history="1">
        <w:r w:rsidRPr="00DC723F">
          <w:rPr>
            <w:rStyle w:val="Hyperlink"/>
          </w:rPr>
          <w:t>Arabia Incognita: Dispatches From Yemen and the Gulf</w:t>
        </w:r>
      </w:hyperlink>
      <w:r w:rsidRPr="00DC723F">
        <w:t> (Just World Books, 2016)</w:t>
      </w:r>
    </w:p>
    <w:p w:rsidR="005D567C" w:rsidRPr="00F97F47" w:rsidRDefault="005D567C" w:rsidP="005D567C">
      <w:r w:rsidRPr="00F97F47">
        <w:t>After the Houthi rebels—then in partnership with their old foe, the deposed Yemeni president Ali Abdullah Saleh—stormed San‘a in 2014, flights bearing what Tehran called humanitarian relief increased. Incensed that Tehran might gain influence in the Arabian Peninsula, Saudi Arabia bombed the runways of San‘a airport, limiting Iranian and indeed all foreign access to most of Yemen.</w:t>
      </w:r>
    </w:p>
    <w:p w:rsidR="005D567C" w:rsidRPr="000F2233" w:rsidRDefault="005D567C" w:rsidP="005D567C">
      <w:pPr>
        <w:rPr>
          <w:rStyle w:val="Emphasis"/>
        </w:rPr>
      </w:pPr>
      <w:r w:rsidRPr="00F97F47">
        <w:t xml:space="preserve">Otherwise, </w:t>
      </w:r>
      <w:r w:rsidRPr="00A07F9E">
        <w:rPr>
          <w:rStyle w:val="Emphasis"/>
        </w:rPr>
        <w:t xml:space="preserve">the Saudi obsession with Iranian interference, </w:t>
      </w:r>
      <w:r w:rsidRPr="000F2233">
        <w:rPr>
          <w:rStyle w:val="Emphasis"/>
          <w:b w:val="0"/>
          <w:bCs/>
        </w:rPr>
        <w:t>coupled with the coalition’s indiscriminate bombing and the cruel embargo on Red Sea ports,</w:t>
      </w:r>
      <w:r w:rsidRPr="00A07F9E">
        <w:rPr>
          <w:rStyle w:val="Emphasis"/>
        </w:rPr>
        <w:t xml:space="preserve"> has had the opposite effect</w:t>
      </w:r>
      <w:r w:rsidRPr="00F97F47">
        <w:t xml:space="preserve">. </w:t>
      </w:r>
      <w:r w:rsidRPr="000F2233">
        <w:rPr>
          <w:rStyle w:val="StyleUnderline"/>
        </w:rPr>
        <w:t>Previously, Yemeni Zaydis did not identify as Shi‘a, Iranians did not visit Yemen, and many Yemenis did not visit Iran. Even communications via telephone, the internet, or broadcasting were, and remain, minimal.</w:t>
      </w:r>
      <w:r w:rsidRPr="00F97F47">
        <w:t xml:space="preserve"> </w:t>
      </w:r>
      <w:r w:rsidRPr="000F2233">
        <w:rPr>
          <w:rStyle w:val="Emphasis"/>
        </w:rPr>
        <w:t>Four years of Saudi-led bombardment in the name of combatting Iran, however, has led many Yemenis to regard Iran as an ally.</w:t>
      </w:r>
    </w:p>
    <w:p w:rsidR="005D567C" w:rsidRDefault="005D567C" w:rsidP="00F02E04"/>
    <w:p w:rsidR="005D567C" w:rsidRDefault="005D567C" w:rsidP="005D567C">
      <w:pPr>
        <w:pStyle w:val="Heading4"/>
      </w:pPr>
      <w:r>
        <w:t>Expanding the war increases Iranian influence</w:t>
      </w:r>
    </w:p>
    <w:p w:rsidR="005D567C" w:rsidRPr="009B1E9A" w:rsidRDefault="005D567C" w:rsidP="005D567C">
      <w:r>
        <w:rPr>
          <w:rStyle w:val="Style13ptBold"/>
        </w:rPr>
        <w:t xml:space="preserve">Esfandiary 19 </w:t>
      </w:r>
      <w:r>
        <w:t>–</w:t>
      </w:r>
      <w:r w:rsidRPr="009B1E9A">
        <w:t xml:space="preserve"> </w:t>
      </w:r>
      <w:r>
        <w:t xml:space="preserve">Fellow in the International Security Program at the Belfer Center for Science and Security Studies, Harvard University, fellow at the Century Foundation [Dina, “Is the Arab Coalition Really Containing Iranian Influence in Yemen?”, Carnegie Middle East Center, 5/28/19, </w:t>
      </w:r>
      <w:hyperlink r:id="rId204" w:history="1">
        <w:r w:rsidRPr="00485567">
          <w:rPr>
            <w:rStyle w:val="Hyperlink"/>
          </w:rPr>
          <w:t>https://</w:t>
        </w:r>
        <w:r w:rsidRPr="008258B3">
          <w:t>carnegie</w:t>
        </w:r>
        <w:r w:rsidRPr="00485567">
          <w:rPr>
            <w:rStyle w:val="Hyperlink"/>
          </w:rPr>
          <w:t>-mec.org/diwan/78683]//AV</w:t>
        </w:r>
      </w:hyperlink>
    </w:p>
    <w:p w:rsidR="005D567C" w:rsidRPr="00F97F47" w:rsidRDefault="005D567C" w:rsidP="005D567C">
      <w:r w:rsidRPr="00F97F47">
        <w:t>Dina Esfandiary | Fellow in the International Security Program at the Belfer Center for Science and Security Studies, Harvard University, fellow at the Century Foundation</w:t>
      </w:r>
    </w:p>
    <w:p w:rsidR="005D567C" w:rsidRPr="00F97F47" w:rsidRDefault="005D567C" w:rsidP="005D567C">
      <w:r w:rsidRPr="00F97F47">
        <w:t xml:space="preserve">In short, no. </w:t>
      </w:r>
      <w:r w:rsidRPr="0052455B">
        <w:rPr>
          <w:rStyle w:val="StyleUnderline"/>
        </w:rPr>
        <w:t xml:space="preserve">Iran’s involvement in the conflict in Yemen is a low-cost, high-benefit endeavor. It is an easy way to be a nuisance to </w:t>
      </w:r>
      <w:r w:rsidRPr="00F97F47">
        <w:t xml:space="preserve">Iran’s regional rival, </w:t>
      </w:r>
      <w:r w:rsidRPr="0052455B">
        <w:rPr>
          <w:rStyle w:val="StyleUnderline"/>
        </w:rPr>
        <w:t>Saudi Arabia</w:t>
      </w:r>
      <w:r w:rsidRPr="00F97F47">
        <w:t>. At the start of the conflict, Tehran had a relatively limited relationship with the Houthis, whose grievances are real, legitimate, and very much local. As the conflict progressed, Tehran’s support for the Houthis increased, but it still would not deploy its elite forces as it did in both Iraq and Syria. That is because Yemen is not a strategic priority for Iran. Economic, political, and religious interests, and the long border between the two countries, has made Iraq a first order priority for Iran. Syria and Lebanon allow Iran to extend its influence all the way to the Mediterranean and give it access to its regional proxies. What’s more, Iran invested significantly in the war in Syria and cannot simply walk away without reaping some of the postwar reconstruction benefits.</w:t>
      </w:r>
    </w:p>
    <w:p w:rsidR="005D567C" w:rsidRPr="008258B3" w:rsidRDefault="005D567C" w:rsidP="005D567C">
      <w:pPr>
        <w:rPr>
          <w:b/>
          <w:iCs/>
          <w:u w:val="single"/>
          <w:bdr w:val="single" w:sz="8" w:space="0" w:color="auto"/>
        </w:rPr>
      </w:pPr>
      <w:r w:rsidRPr="00F97F47">
        <w:t xml:space="preserve">In short, Yemen is a peripheral issue for Iran. It is useful for Tehran to be involved in </w:t>
      </w:r>
      <w:r w:rsidRPr="0052455B">
        <w:rPr>
          <w:rStyle w:val="StyleUnderline"/>
        </w:rPr>
        <w:t>Yemen</w:t>
      </w:r>
      <w:r w:rsidRPr="00F97F47">
        <w:t xml:space="preserve"> simply because the country </w:t>
      </w:r>
      <w:r w:rsidRPr="0052455B">
        <w:rPr>
          <w:rStyle w:val="StyleUnderline"/>
        </w:rPr>
        <w:t>is</w:t>
      </w:r>
      <w:r w:rsidRPr="00F97F47">
        <w:t xml:space="preserve"> a high priority issue for Iran’s Gulf Arab neighbors, and </w:t>
      </w:r>
      <w:r w:rsidRPr="0052455B">
        <w:rPr>
          <w:rStyle w:val="StyleUnderline"/>
        </w:rPr>
        <w:t xml:space="preserve">an easy lever for Tehran to play with to weaken its regional rivals. </w:t>
      </w:r>
      <w:r w:rsidRPr="005264CD">
        <w:rPr>
          <w:rStyle w:val="Emphasis"/>
        </w:rPr>
        <w:t>The more the Saudi-led coalition doubles down in Yemen, the more Iran increases its influence and feels victorious.</w:t>
      </w:r>
    </w:p>
    <w:p w:rsidR="005D567C" w:rsidRDefault="005D567C" w:rsidP="00F02E04"/>
    <w:p w:rsidR="00F02E04" w:rsidRDefault="00F02E04" w:rsidP="00F02E04">
      <w:pPr>
        <w:pStyle w:val="Heading4"/>
      </w:pPr>
      <w:r>
        <w:t>The longer the war goes on – the more likely Iranian influence and AQAP expands</w:t>
      </w:r>
    </w:p>
    <w:p w:rsidR="00F02E04" w:rsidRPr="00775CD0" w:rsidRDefault="00F02E04" w:rsidP="00F02E04">
      <w:pPr>
        <w:rPr>
          <w:rFonts w:asciiTheme="minorHAnsi" w:hAnsiTheme="minorHAnsi" w:cstheme="minorHAnsi"/>
          <w:b/>
          <w:bCs/>
        </w:rPr>
      </w:pPr>
      <w:r>
        <w:rPr>
          <w:rFonts w:asciiTheme="minorHAnsi" w:hAnsiTheme="minorHAnsi" w:cstheme="minorHAnsi"/>
          <w:b/>
          <w:bCs/>
        </w:rPr>
        <w:t xml:space="preserve">Cammack, 17 - </w:t>
      </w:r>
      <w:r w:rsidRPr="00775CD0">
        <w:rPr>
          <w:rFonts w:asciiTheme="minorHAnsi" w:hAnsiTheme="minorHAnsi" w:cstheme="minorHAnsi"/>
        </w:rPr>
        <w:t>Perry Cammack is a fellow at the Carnegie Endowment for International Peace and Richard Sokolsky is non-resident senior fellow at Carnegie. They were members of the Secretary of State’s Office of Policy Planning from 2013 to 2015 and 2005 to 2015, respectively (“DOUBLING DOWN ON AMERICA’S MISADVENTURE IN YEMEN” 4/10,</w:t>
      </w:r>
    </w:p>
    <w:p w:rsidR="00F02E04" w:rsidRDefault="00E11E27" w:rsidP="00F02E04">
      <w:pPr>
        <w:rPr>
          <w:rFonts w:asciiTheme="minorHAnsi" w:hAnsiTheme="minorHAnsi" w:cstheme="minorHAnsi"/>
        </w:rPr>
      </w:pPr>
      <w:hyperlink r:id="rId205" w:history="1">
        <w:r w:rsidR="00F02E04" w:rsidRPr="001774E8">
          <w:rPr>
            <w:rStyle w:val="Hyperlink"/>
            <w:rFonts w:asciiTheme="minorHAnsi" w:hAnsiTheme="minorHAnsi" w:cstheme="minorHAnsi"/>
          </w:rPr>
          <w:t>https://warontherocks.com/2017/04/doubling-down-on-americas-misadventure-in-yemen/</w:t>
        </w:r>
      </w:hyperlink>
    </w:p>
    <w:p w:rsidR="00F02E04" w:rsidRPr="004A1A52" w:rsidRDefault="00F02E04" w:rsidP="00F02E04"/>
    <w:p w:rsidR="00F02E04" w:rsidRDefault="00F02E04" w:rsidP="00F02E04">
      <w:pPr>
        <w:rPr>
          <w:rFonts w:asciiTheme="minorHAnsi" w:hAnsiTheme="minorHAnsi" w:cstheme="minorHAnsi"/>
        </w:rPr>
      </w:pPr>
      <w:r>
        <w:rPr>
          <w:rFonts w:asciiTheme="minorHAnsi" w:hAnsiTheme="minorHAnsi" w:cstheme="minorHAnsi"/>
        </w:rPr>
        <w:t xml:space="preserve">If the Saudis and their partners had hoped their intervention would project strength, in fact, the opposite has happened. </w:t>
      </w:r>
      <w:r w:rsidRPr="004A1A52">
        <w:rPr>
          <w:rStyle w:val="StyleUnderline"/>
        </w:rPr>
        <w:t>Iran has exploited, on the cheap, the Saudi-led campaign, and thus made the expansion of Iranian influence in Yemen a Saudi self-fulfilling prophecy</w:t>
      </w:r>
      <w:r>
        <w:rPr>
          <w:rFonts w:asciiTheme="minorHAnsi" w:hAnsiTheme="minorHAnsi" w:cstheme="minorHAnsi"/>
        </w:rPr>
        <w:t>. The costs of the Saudi air campaign, which makes heavy use of expensive air-to-ground munitions, have been estimated at $200 million a day. By contrast, Iranian support for the Houthis is more cost effective, consisting mostly of training, advisors, and ground munitions. While this support has certainly increased over time, the vast majority of the Houthi arsenal — notwithstanding occasional reports of Houthi use of Iranian-supplied cruise missiles and drones — was seized from Yemeni army stockpiles, including its large Soviet-era SCUD inventories.</w:t>
      </w:r>
    </w:p>
    <w:p w:rsidR="00F02E04" w:rsidRDefault="00F02E04" w:rsidP="00F02E04">
      <w:pPr>
        <w:rPr>
          <w:rFonts w:asciiTheme="minorHAnsi" w:hAnsiTheme="minorHAnsi" w:cstheme="minorHAnsi"/>
        </w:rPr>
      </w:pPr>
      <w:r>
        <w:rPr>
          <w:rFonts w:asciiTheme="minorHAnsi" w:hAnsiTheme="minorHAnsi" w:cstheme="minorHAnsi"/>
        </w:rPr>
        <w:t xml:space="preserve">Descriptions of the Houthis as Iranian proxies are overstated. But </w:t>
      </w:r>
      <w:r w:rsidRPr="004A1A52">
        <w:rPr>
          <w:rStyle w:val="StyleUnderline"/>
        </w:rPr>
        <w:t>the longer the conflict continues the more likely the Houthis will evolve into the type of IRGC-supported militias operating in Syria and Iraq.</w:t>
      </w:r>
      <w:r>
        <w:rPr>
          <w:rFonts w:asciiTheme="minorHAnsi" w:hAnsiTheme="minorHAnsi" w:cstheme="minorHAnsi"/>
        </w:rPr>
        <w:t xml:space="preserve"> Indeed, </w:t>
      </w:r>
      <w:r w:rsidRPr="004A1A52">
        <w:rPr>
          <w:rStyle w:val="StyleUnderline"/>
        </w:rPr>
        <w:t>with Riyadh’s attention increasingly focused on Yemen, Iran’s hand in the Levant has actually been freed</w:t>
      </w:r>
      <w:r>
        <w:rPr>
          <w:rFonts w:asciiTheme="minorHAnsi" w:hAnsiTheme="minorHAnsi" w:cstheme="minorHAnsi"/>
        </w:rPr>
        <w:t>, as evidenced by the Saudi withdrawal of financial support from Lebanon and its apparently reduced involvement in Syria.</w:t>
      </w:r>
    </w:p>
    <w:p w:rsidR="00F02E04" w:rsidRDefault="00F02E04" w:rsidP="00F02E04">
      <w:pPr>
        <w:rPr>
          <w:rFonts w:asciiTheme="minorHAnsi" w:hAnsiTheme="minorHAnsi" w:cstheme="minorHAnsi"/>
        </w:rPr>
      </w:pPr>
      <w:r w:rsidRPr="004A1A52">
        <w:rPr>
          <w:rStyle w:val="StyleUnderline"/>
        </w:rPr>
        <w:t>AQAP has taken advantage of state collapse, growing sectarianism, and civil war, all exacerbated by the Saudi intervention</w:t>
      </w:r>
      <w:r>
        <w:rPr>
          <w:rFonts w:asciiTheme="minorHAnsi" w:hAnsiTheme="minorHAnsi" w:cstheme="minorHAnsi"/>
        </w:rPr>
        <w:t xml:space="preserve">, </w:t>
      </w:r>
      <w:r w:rsidRPr="004A1A52">
        <w:rPr>
          <w:rStyle w:val="StyleUnderline"/>
        </w:rPr>
        <w:t>to dramatically expand both its size and political influence.</w:t>
      </w:r>
      <w:r>
        <w:rPr>
          <w:rFonts w:asciiTheme="minorHAnsi" w:hAnsiTheme="minorHAnsi" w:cstheme="minorHAnsi"/>
        </w:rPr>
        <w:t xml:space="preserve"> Notwithstanding U.A.E. efforts to expel AQAP from Mukalla, </w:t>
      </w:r>
      <w:r w:rsidRPr="004A1A52">
        <w:rPr>
          <w:rStyle w:val="StyleUnderline"/>
        </w:rPr>
        <w:t>the Saudi</w:t>
      </w:r>
      <w:r>
        <w:rPr>
          <w:rFonts w:asciiTheme="minorHAnsi" w:hAnsiTheme="minorHAnsi" w:cstheme="minorHAnsi"/>
        </w:rPr>
        <w:t xml:space="preserve">-led </w:t>
      </w:r>
      <w:r w:rsidRPr="004A1A52">
        <w:rPr>
          <w:rStyle w:val="StyleUnderline"/>
        </w:rPr>
        <w:t>coalition has</w:t>
      </w:r>
      <w:r>
        <w:rPr>
          <w:rFonts w:asciiTheme="minorHAnsi" w:hAnsiTheme="minorHAnsi" w:cstheme="minorHAnsi"/>
        </w:rPr>
        <w:t xml:space="preserve"> more generally </w:t>
      </w:r>
      <w:r w:rsidRPr="004A1A52">
        <w:rPr>
          <w:rStyle w:val="StyleUnderline"/>
        </w:rPr>
        <w:t>not successfully contested the group’s growth.</w:t>
      </w:r>
      <w:r>
        <w:rPr>
          <w:rFonts w:asciiTheme="minorHAnsi" w:hAnsiTheme="minorHAnsi" w:cstheme="minorHAnsi"/>
        </w:rPr>
        <w:t xml:space="preserve"> According to a recent report by the International Crisis Group, </w:t>
      </w:r>
      <w:r w:rsidRPr="004A1A52">
        <w:rPr>
          <w:rStyle w:val="StyleUnderline"/>
        </w:rPr>
        <w:t>AQAP has become stronger than ever, having grown from several hundred fighters in 2009 to</w:t>
      </w:r>
      <w:r>
        <w:rPr>
          <w:rFonts w:asciiTheme="minorHAnsi" w:hAnsiTheme="minorHAnsi" w:cstheme="minorHAnsi"/>
        </w:rPr>
        <w:t xml:space="preserve"> roughly </w:t>
      </w:r>
      <w:r w:rsidRPr="004A1A52">
        <w:rPr>
          <w:rStyle w:val="StyleUnderline"/>
        </w:rPr>
        <w:t>4,000 today</w:t>
      </w:r>
      <w:r>
        <w:rPr>
          <w:rFonts w:asciiTheme="minorHAnsi" w:hAnsiTheme="minorHAnsi" w:cstheme="minorHAnsi"/>
        </w:rPr>
        <w:t>. Indeed, Saudi Arabia’s understandable reluctance to embark on a full-scale land invasion of Yemen has worked to AQAP’s favor, since Saudi Arabia is dependent on a constantly evolving patchwork of local tribal militias and loyalist forces which AQAP fighters have penetrated. In Taiz, for example, Yemen’s third largest city and cultural capital, there are reports that AQAP members form an important component of the Saudi-backed anti-Houthi coalition.</w:t>
      </w:r>
    </w:p>
    <w:p w:rsidR="00F02E04" w:rsidRDefault="00F02E04" w:rsidP="00F02E04">
      <w:pPr>
        <w:rPr>
          <w:rFonts w:asciiTheme="minorHAnsi" w:hAnsiTheme="minorHAnsi" w:cstheme="minorHAnsi"/>
        </w:rPr>
      </w:pPr>
      <w:r>
        <w:rPr>
          <w:rFonts w:asciiTheme="minorHAnsi" w:hAnsiTheme="minorHAnsi" w:cstheme="minorHAnsi"/>
        </w:rPr>
        <w:t xml:space="preserve">In short, over the past two years both Iran and AQAP have greatly benefited from the ongoing civil war in Yemen. </w:t>
      </w:r>
      <w:r w:rsidRPr="004A1A52">
        <w:rPr>
          <w:rStyle w:val="StyleUnderline"/>
        </w:rPr>
        <w:t>Increased U.S. support will allow the Saudi military to escalate its air campaign, but air power alone is unlikely to be decisive, and the results will likely further entrench Iran and AQAP</w:t>
      </w:r>
      <w:r>
        <w:rPr>
          <w:rFonts w:asciiTheme="minorHAnsi" w:hAnsiTheme="minorHAnsi" w:cstheme="minorHAnsi"/>
        </w:rPr>
        <w:t>, while doing little to make Saudi Arabia more secure. Moreover, supporting the brutal Saudi air campaign — which U.N. advisors have warned “may amount to war crimes” — risks making America complicit in a humanitarian calamity.</w:t>
      </w:r>
    </w:p>
    <w:p w:rsidR="00F02E04" w:rsidRDefault="00F02E04" w:rsidP="00F02E04"/>
    <w:p w:rsidR="005D567C" w:rsidRDefault="005D567C" w:rsidP="005D567C">
      <w:pPr>
        <w:pStyle w:val="Heading3"/>
      </w:pPr>
      <w:r>
        <w:t>1ar – plan solves Iran</w:t>
      </w:r>
    </w:p>
    <w:p w:rsidR="005D567C" w:rsidRDefault="005D567C" w:rsidP="005D567C"/>
    <w:p w:rsidR="00945538" w:rsidRPr="00C35B10" w:rsidRDefault="00945538" w:rsidP="00945538">
      <w:pPr>
        <w:pStyle w:val="Heading4"/>
      </w:pPr>
      <w:r>
        <w:t xml:space="preserve">Arms sales embolden Saudi and Iranian hawks </w:t>
      </w:r>
      <w:r>
        <w:rPr>
          <w:u w:val="single"/>
        </w:rPr>
        <w:t>in every foreign policy area</w:t>
      </w:r>
      <w:r>
        <w:t xml:space="preserve"> and eliminates the US ability to negotiate peace </w:t>
      </w:r>
    </w:p>
    <w:p w:rsidR="00945538" w:rsidRDefault="00945538" w:rsidP="00945538">
      <w:pPr>
        <w:rPr>
          <w:rFonts w:asciiTheme="minorHAnsi" w:hAnsiTheme="minorHAnsi" w:cstheme="minorHAnsi"/>
        </w:rPr>
      </w:pPr>
      <w:r w:rsidRPr="003D20E2">
        <w:rPr>
          <w:rFonts w:asciiTheme="minorHAnsi" w:hAnsiTheme="minorHAnsi" w:cstheme="minorHAnsi"/>
          <w:b/>
        </w:rPr>
        <w:t>Thrall, 17</w:t>
      </w:r>
      <w:r>
        <w:rPr>
          <w:rFonts w:asciiTheme="minorHAnsi" w:hAnsiTheme="minorHAnsi" w:cstheme="minorHAnsi"/>
        </w:rPr>
        <w:t xml:space="preserve"> –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(“Trump’s No Good Very Bad Arms Deal” 6/7, Cato, </w:t>
      </w:r>
      <w:hyperlink r:id="rId206" w:history="1">
        <w:r w:rsidRPr="00AE5705">
          <w:rPr>
            <w:rStyle w:val="Hyperlink"/>
            <w:rFonts w:asciiTheme="minorHAnsi" w:hAnsiTheme="minorHAnsi" w:cstheme="minorHAnsi"/>
          </w:rPr>
          <w:t>https://www.cato.org/blog/trumps-no-good-very-bad-arms-deal</w:t>
        </w:r>
      </w:hyperlink>
    </w:p>
    <w:p w:rsidR="00945538" w:rsidRDefault="00945538" w:rsidP="00945538"/>
    <w:p w:rsidR="00945538" w:rsidRDefault="00945538" w:rsidP="00945538">
      <w:pPr>
        <w:rPr>
          <w:rFonts w:asciiTheme="minorHAnsi" w:hAnsiTheme="minorHAnsi" w:cstheme="minorHAnsi"/>
        </w:rPr>
      </w:pPr>
      <w:r>
        <w:rPr>
          <w:rFonts w:asciiTheme="minorHAnsi" w:hAnsiTheme="minorHAnsi" w:cstheme="minorHAnsi"/>
        </w:rPr>
        <w:t>3. The deal pushes the United States down the slippery slope in the Middle East.</w:t>
      </w:r>
    </w:p>
    <w:p w:rsidR="00945538" w:rsidRDefault="00945538" w:rsidP="00945538">
      <w:pPr>
        <w:rPr>
          <w:rFonts w:asciiTheme="minorHAnsi" w:hAnsiTheme="minorHAnsi" w:cstheme="minorHAnsi"/>
        </w:rPr>
      </w:pPr>
      <w:r>
        <w:rPr>
          <w:rFonts w:asciiTheme="minorHAnsi" w:hAnsiTheme="minorHAnsi" w:cstheme="minorHAnsi"/>
        </w:rPr>
        <w:t xml:space="preserve">Picking sides in the broader struggles between Saudi Arabia and Iran, between Sunni and Shia, and among the array of other groups seeking power and dominance in the Middle East can only cause trouble. </w:t>
      </w:r>
      <w:r w:rsidRPr="00BB7E0D">
        <w:rPr>
          <w:rStyle w:val="StyleUnderline"/>
        </w:rPr>
        <w:t>The idea that through arms sales the U</w:t>
      </w:r>
      <w:r>
        <w:rPr>
          <w:rFonts w:asciiTheme="minorHAnsi" w:hAnsiTheme="minorHAnsi" w:cstheme="minorHAnsi"/>
        </w:rPr>
        <w:t xml:space="preserve">nited </w:t>
      </w:r>
      <w:r w:rsidRPr="00BB7E0D">
        <w:rPr>
          <w:rStyle w:val="StyleUnderline"/>
        </w:rPr>
        <w:t>S</w:t>
      </w:r>
      <w:r>
        <w:rPr>
          <w:rFonts w:asciiTheme="minorHAnsi" w:hAnsiTheme="minorHAnsi" w:cstheme="minorHAnsi"/>
        </w:rPr>
        <w:t xml:space="preserve">tates </w:t>
      </w:r>
      <w:r w:rsidRPr="00BB7E0D">
        <w:rPr>
          <w:rStyle w:val="StyleUnderline"/>
        </w:rPr>
        <w:t>can “project stability” or dictate geopolitical outcomes</w:t>
      </w:r>
      <w:r>
        <w:rPr>
          <w:rFonts w:asciiTheme="minorHAnsi" w:hAnsiTheme="minorHAnsi" w:cstheme="minorHAnsi"/>
        </w:rPr>
        <w:t xml:space="preserve"> in the Middle East </w:t>
      </w:r>
      <w:r w:rsidRPr="00BB7E0D">
        <w:rPr>
          <w:rStyle w:val="StyleUnderline"/>
        </w:rPr>
        <w:t>is dangerous folly</w:t>
      </w:r>
      <w:r>
        <w:rPr>
          <w:rFonts w:asciiTheme="minorHAnsi" w:hAnsiTheme="minorHAnsi" w:cstheme="minorHAnsi"/>
        </w:rPr>
        <w:t xml:space="preserve">. </w:t>
      </w:r>
      <w:r w:rsidRPr="00BB7E0D">
        <w:rPr>
          <w:rStyle w:val="StyleUnderline"/>
        </w:rPr>
        <w:t xml:space="preserve">The more likely outcomes of the Saudi arms deal are </w:t>
      </w:r>
      <w:r w:rsidRPr="00C35B10">
        <w:t>increased tensions with Israel and</w:t>
      </w:r>
      <w:r w:rsidRPr="00BB7E0D">
        <w:rPr>
          <w:rStyle w:val="StyleUnderline"/>
        </w:rPr>
        <w:t xml:space="preserve"> a c</w:t>
      </w:r>
      <w:r w:rsidRPr="00C35B10">
        <w:t xml:space="preserve">ostly and </w:t>
      </w:r>
      <w:r w:rsidRPr="00BB7E0D">
        <w:rPr>
          <w:rStyle w:val="StyleUnderline"/>
        </w:rPr>
        <w:t>dangerous arms race with Iran</w:t>
      </w:r>
      <w:r>
        <w:rPr>
          <w:rFonts w:asciiTheme="minorHAnsi" w:hAnsiTheme="minorHAnsi" w:cstheme="minorHAnsi"/>
        </w:rPr>
        <w:t xml:space="preserve">. Even worse, </w:t>
      </w:r>
      <w:r w:rsidRPr="00BB7E0D">
        <w:rPr>
          <w:rStyle w:val="StyleUnderline"/>
        </w:rPr>
        <w:t xml:space="preserve">picking sides increases the risk that the U.S. will wind up getting </w:t>
      </w:r>
      <w:r w:rsidRPr="00C35B10">
        <w:rPr>
          <w:rStyle w:val="Emphasis"/>
        </w:rPr>
        <w:t>dragged deeper into future conflicts</w:t>
      </w:r>
      <w:r>
        <w:rPr>
          <w:rFonts w:asciiTheme="minorHAnsi" w:hAnsiTheme="minorHAnsi" w:cstheme="minorHAnsi"/>
        </w:rPr>
        <w:t xml:space="preserve"> as it seeks to make sure “its side” maintains the advantage. </w:t>
      </w:r>
      <w:r w:rsidRPr="00BB7E0D">
        <w:rPr>
          <w:rStyle w:val="StyleUnderline"/>
        </w:rPr>
        <w:t>Given that Saudi Arabia lobbied for Western intervention in Libya and Syria</w:t>
      </w:r>
      <w:r>
        <w:rPr>
          <w:rFonts w:asciiTheme="minorHAnsi" w:hAnsiTheme="minorHAnsi" w:cstheme="minorHAnsi"/>
        </w:rPr>
        <w:t xml:space="preserve">, and has intervened itself to varying degrees in Egypt, Tunisia, Syria, Libya, and Bahrain since 2011, </w:t>
      </w:r>
      <w:r w:rsidRPr="00BB7E0D">
        <w:rPr>
          <w:rStyle w:val="StyleUnderline"/>
        </w:rPr>
        <w:t>this risk is non-trivial</w:t>
      </w:r>
      <w:r>
        <w:rPr>
          <w:rFonts w:asciiTheme="minorHAnsi" w:hAnsiTheme="minorHAnsi" w:cstheme="minorHAnsi"/>
        </w:rPr>
        <w:t>.</w:t>
      </w:r>
    </w:p>
    <w:p w:rsidR="00945538" w:rsidRPr="00C35B10" w:rsidRDefault="00945538" w:rsidP="00945538">
      <w:r>
        <w:rPr>
          <w:rFonts w:asciiTheme="minorHAnsi" w:hAnsiTheme="minorHAnsi" w:cstheme="minorHAnsi"/>
        </w:rPr>
        <w:t xml:space="preserve">The reality is that this self-imposed entanglement does nothing to advance American security or other national interests. </w:t>
      </w:r>
      <w:r w:rsidRPr="00C35B10">
        <w:t xml:space="preserve">Neither vague concerns about regional stability nor the modest risk posed by terrorism warrant such large-scale arms deals. Though the Trump administration worries about Iran’s influence, it makes no sense to worry more about Iran—who opposes Al Qaeda and ISIS—than about the other autocratic states in the region. Why, for example, does it make sense for the United States to double down on a partnership with Saudi Arabia, the very country most responsible for the spread of Wahhabism—the hard line version of Islam embraced by Al Qaeda and the Islamic State? Why does it make sense to continue pouring weapons into a region already fragile, already tense, already in conflict? As civil wars across the region should illustrate, external intervention, whether in the form of troops or weapons, simply amplifies existing conflicts. </w:t>
      </w:r>
    </w:p>
    <w:p w:rsidR="00945538" w:rsidRDefault="00945538" w:rsidP="00945538">
      <w:pPr>
        <w:rPr>
          <w:rFonts w:asciiTheme="minorHAnsi" w:hAnsiTheme="minorHAnsi" w:cstheme="minorHAnsi"/>
        </w:rPr>
      </w:pPr>
      <w:r>
        <w:rPr>
          <w:rFonts w:asciiTheme="minorHAnsi" w:hAnsiTheme="minorHAnsi" w:cstheme="minorHAnsi"/>
        </w:rPr>
        <w:t xml:space="preserve">4. The Saudi arms deal will privilege military solutions at the expense of diplomacy. </w:t>
      </w:r>
    </w:p>
    <w:p w:rsidR="00945538" w:rsidRDefault="00945538" w:rsidP="00945538">
      <w:pPr>
        <w:rPr>
          <w:rFonts w:asciiTheme="minorHAnsi" w:hAnsiTheme="minorHAnsi" w:cstheme="minorHAnsi"/>
        </w:rPr>
      </w:pPr>
      <w:r w:rsidRPr="00BB7E0D">
        <w:rPr>
          <w:rStyle w:val="StyleUnderline"/>
        </w:rPr>
        <w:t>When countries believe they have the ability to impose their will by military force, their desire to negotiate dwindles. By selling the Saudis weapons, the U</w:t>
      </w:r>
      <w:r>
        <w:rPr>
          <w:rFonts w:asciiTheme="minorHAnsi" w:hAnsiTheme="minorHAnsi" w:cstheme="minorHAnsi"/>
        </w:rPr>
        <w:t xml:space="preserve">nited </w:t>
      </w:r>
      <w:r w:rsidRPr="00BB7E0D">
        <w:rPr>
          <w:rStyle w:val="StyleUnderline"/>
        </w:rPr>
        <w:t>S</w:t>
      </w:r>
      <w:r>
        <w:rPr>
          <w:rFonts w:asciiTheme="minorHAnsi" w:hAnsiTheme="minorHAnsi" w:cstheme="minorHAnsi"/>
        </w:rPr>
        <w:t xml:space="preserve">tates </w:t>
      </w:r>
      <w:r w:rsidRPr="00BB7E0D">
        <w:rPr>
          <w:rStyle w:val="StyleUnderline"/>
        </w:rPr>
        <w:t xml:space="preserve">will </w:t>
      </w:r>
      <w:r w:rsidRPr="002F2DDA">
        <w:rPr>
          <w:rStyle w:val="Emphasis"/>
        </w:rPr>
        <w:t>embolden Saudi hawks</w:t>
      </w:r>
      <w:r w:rsidRPr="00BB7E0D">
        <w:rPr>
          <w:rStyle w:val="StyleUnderline"/>
        </w:rPr>
        <w:t xml:space="preserve"> to continue pressing for a military approach, not only in the short run in Yemen, but </w:t>
      </w:r>
      <w:r w:rsidRPr="00C35B10">
        <w:rPr>
          <w:rStyle w:val="Emphasis"/>
        </w:rPr>
        <w:t>in other conflict areas as well</w:t>
      </w:r>
      <w:r>
        <w:rPr>
          <w:rFonts w:asciiTheme="minorHAnsi" w:hAnsiTheme="minorHAnsi" w:cstheme="minorHAnsi"/>
        </w:rPr>
        <w:t xml:space="preserve">. Likewise, </w:t>
      </w:r>
      <w:r w:rsidRPr="00BB7E0D">
        <w:rPr>
          <w:rStyle w:val="StyleUnderline"/>
        </w:rPr>
        <w:t xml:space="preserve">when </w:t>
      </w:r>
      <w:r w:rsidRPr="002F2DDA">
        <w:t>Israel or</w:t>
      </w:r>
      <w:r w:rsidRPr="00BB7E0D">
        <w:rPr>
          <w:rStyle w:val="StyleUnderline"/>
        </w:rPr>
        <w:t xml:space="preserve"> Iran’s national security team meets, the U.S. weapons sale to the Saudis will </w:t>
      </w:r>
      <w:r w:rsidRPr="002F2DDA">
        <w:rPr>
          <w:rStyle w:val="Emphasis"/>
        </w:rPr>
        <w:t>give those hawks the upper hand</w:t>
      </w:r>
      <w:r w:rsidRPr="00BB7E0D">
        <w:rPr>
          <w:rStyle w:val="StyleUnderline"/>
        </w:rPr>
        <w:t xml:space="preserve"> </w:t>
      </w:r>
      <w:r w:rsidRPr="002F2DDA">
        <w:t>in their discussions</w:t>
      </w:r>
      <w:r>
        <w:rPr>
          <w:rFonts w:asciiTheme="minorHAnsi" w:hAnsiTheme="minorHAnsi" w:cstheme="minorHAnsi"/>
        </w:rPr>
        <w:t xml:space="preserve">. This problem will be further multiplied by every other instance where the United States is selling weapons in the Middle East. </w:t>
      </w:r>
      <w:r w:rsidRPr="00BB7E0D">
        <w:rPr>
          <w:rStyle w:val="StyleUnderline"/>
        </w:rPr>
        <w:t>The dynamic will</w:t>
      </w:r>
      <w:r>
        <w:rPr>
          <w:rFonts w:asciiTheme="minorHAnsi" w:hAnsiTheme="minorHAnsi" w:cstheme="minorHAnsi"/>
        </w:rPr>
        <w:t xml:space="preserve">, in turn, </w:t>
      </w:r>
      <w:r w:rsidRPr="00BB7E0D">
        <w:rPr>
          <w:rStyle w:val="StyleUnderline"/>
        </w:rPr>
        <w:t>encourage arms racing, inflame tensions, will very likely amplify existing violence</w:t>
      </w:r>
      <w:r>
        <w:rPr>
          <w:rFonts w:asciiTheme="minorHAnsi" w:hAnsiTheme="minorHAnsi" w:cstheme="minorHAnsi"/>
        </w:rPr>
        <w:t xml:space="preserve">, </w:t>
      </w:r>
      <w:r w:rsidRPr="00BB7E0D">
        <w:rPr>
          <w:rStyle w:val="StyleUnderline"/>
        </w:rPr>
        <w:t>and in short will make it much more difficult for leaders of all nations in the region to work toward diplomatic solutions</w:t>
      </w:r>
      <w:r>
        <w:rPr>
          <w:rFonts w:asciiTheme="minorHAnsi" w:hAnsiTheme="minorHAnsi" w:cstheme="minorHAnsi"/>
        </w:rPr>
        <w:t xml:space="preserve">. </w:t>
      </w:r>
    </w:p>
    <w:p w:rsidR="00945538" w:rsidRDefault="00945538" w:rsidP="00945538">
      <w:pPr>
        <w:rPr>
          <w:rFonts w:asciiTheme="minorHAnsi" w:hAnsiTheme="minorHAnsi" w:cstheme="minorHAnsi"/>
        </w:rPr>
      </w:pPr>
      <w:r>
        <w:rPr>
          <w:rFonts w:asciiTheme="minorHAnsi" w:hAnsiTheme="minorHAnsi" w:cstheme="minorHAnsi"/>
        </w:rPr>
        <w:t xml:space="preserve">Beyond their impact on the recipients’ interest in diplomacy, </w:t>
      </w:r>
      <w:r w:rsidRPr="00BB7E0D">
        <w:rPr>
          <w:rStyle w:val="StyleUnderline"/>
        </w:rPr>
        <w:t>U.S. reliance on arms sales</w:t>
      </w:r>
      <w:r>
        <w:rPr>
          <w:rFonts w:asciiTheme="minorHAnsi" w:hAnsiTheme="minorHAnsi" w:cstheme="minorHAnsi"/>
        </w:rPr>
        <w:t xml:space="preserve"> also destroys America’s moral authority and </w:t>
      </w:r>
      <w:r w:rsidRPr="00BB7E0D">
        <w:rPr>
          <w:rStyle w:val="StyleUnderline"/>
        </w:rPr>
        <w:t>reduces its diplomatic flexibility</w:t>
      </w:r>
      <w:r>
        <w:rPr>
          <w:rFonts w:asciiTheme="minorHAnsi" w:hAnsiTheme="minorHAnsi" w:cstheme="minorHAnsi"/>
        </w:rPr>
        <w:t xml:space="preserve">. By arming oppressive governments throughout the Middle East without regard for the consequences, not only does the United States risk the resentment of Arab populations and the wrath of terrorist groups, it also loses the ability to call out autocratic behavior, to inspire political change, and to speak credibly to democratic movements. </w:t>
      </w:r>
      <w:r w:rsidRPr="00BB7E0D">
        <w:rPr>
          <w:rStyle w:val="StyleUnderline"/>
        </w:rPr>
        <w:t>By using weapons sales to take sides in various sectarian and regional disputes, the U</w:t>
      </w:r>
      <w:r>
        <w:rPr>
          <w:rFonts w:asciiTheme="minorHAnsi" w:hAnsiTheme="minorHAnsi" w:cstheme="minorHAnsi"/>
        </w:rPr>
        <w:t xml:space="preserve">nited </w:t>
      </w:r>
      <w:r w:rsidRPr="00BB7E0D">
        <w:rPr>
          <w:rStyle w:val="StyleUnderline"/>
        </w:rPr>
        <w:t>S</w:t>
      </w:r>
      <w:r>
        <w:rPr>
          <w:rFonts w:asciiTheme="minorHAnsi" w:hAnsiTheme="minorHAnsi" w:cstheme="minorHAnsi"/>
        </w:rPr>
        <w:t xml:space="preserve">tates </w:t>
      </w:r>
      <w:r w:rsidRPr="00BB7E0D">
        <w:rPr>
          <w:rStyle w:val="StyleUnderline"/>
        </w:rPr>
        <w:t>loses the ability to serve as a convener of stakeholders and a mediator of peace agreement</w:t>
      </w:r>
      <w:r>
        <w:rPr>
          <w:rFonts w:asciiTheme="minorHAnsi" w:hAnsiTheme="minorHAnsi" w:cstheme="minorHAnsi"/>
        </w:rPr>
        <w:t>s. This, in turn, leaves the United States even more reliant on military tools.</w:t>
      </w:r>
    </w:p>
    <w:p w:rsidR="00945538" w:rsidRDefault="00945538" w:rsidP="00945538">
      <w:pPr>
        <w:rPr>
          <w:rFonts w:asciiTheme="minorHAnsi" w:hAnsiTheme="minorHAnsi" w:cstheme="minorHAnsi"/>
        </w:rPr>
      </w:pPr>
      <w:r>
        <w:rPr>
          <w:rFonts w:asciiTheme="minorHAnsi" w:hAnsiTheme="minorHAnsi" w:cstheme="minorHAnsi"/>
        </w:rPr>
        <w:t>In the end, the most tragic outcome of Trump’s arms deal may be to prolong the period of conflict, terrorism, and war through which the people of the Middle East must suffer before diplomacy is finally able to take root.</w:t>
      </w:r>
    </w:p>
    <w:p w:rsidR="00945538" w:rsidRDefault="00945538" w:rsidP="005D567C"/>
    <w:p w:rsidR="005D567C" w:rsidRDefault="005D567C" w:rsidP="005D567C">
      <w:pPr>
        <w:pStyle w:val="Heading4"/>
      </w:pPr>
      <w:r>
        <w:t>Ending arms sales undermines Iranian influence by incentivizing a peace deal</w:t>
      </w:r>
    </w:p>
    <w:p w:rsidR="005D567C" w:rsidRPr="003D509F" w:rsidRDefault="005D567C" w:rsidP="005D567C">
      <w:pPr>
        <w:rPr>
          <w:rFonts w:asciiTheme="minorHAnsi" w:hAnsiTheme="minorHAnsi" w:cstheme="minorHAnsi"/>
        </w:rPr>
      </w:pPr>
      <w:r>
        <w:rPr>
          <w:rFonts w:asciiTheme="minorHAnsi" w:hAnsiTheme="minorHAnsi" w:cstheme="minorHAnsi"/>
          <w:b/>
        </w:rPr>
        <w:t xml:space="preserve">Hartung, 19 - </w:t>
      </w:r>
      <w:r w:rsidRPr="003D509F">
        <w:rPr>
          <w:rFonts w:asciiTheme="minorHAnsi" w:hAnsiTheme="minorHAnsi" w:cstheme="minorHAnsi"/>
        </w:rPr>
        <w:t xml:space="preserve">William D. Hartung is the director of the Arms and Security Project at the Center for International Policy and the author of Prophets of War: Lockheed Martin and the Making of the Military-Industrial Complex (“It’s Time To Stop Arms Sales To Saudi Arabia” Lobe Log, 5/15, </w:t>
      </w:r>
    </w:p>
    <w:p w:rsidR="005D567C" w:rsidRPr="006A3694" w:rsidRDefault="005D567C" w:rsidP="005D567C">
      <w:pPr>
        <w:rPr>
          <w:rFonts w:asciiTheme="minorHAnsi" w:hAnsiTheme="minorHAnsi" w:cstheme="minorHAnsi"/>
        </w:rPr>
      </w:pPr>
      <w:hyperlink r:id="rId207" w:history="1">
        <w:r w:rsidRPr="003D509F">
          <w:rPr>
            <w:rStyle w:val="Hyperlink"/>
            <w:rFonts w:asciiTheme="minorHAnsi" w:hAnsiTheme="minorHAnsi" w:cstheme="minorHAnsi"/>
          </w:rPr>
          <w:t>https://lobelog.com/its-time-to-stop-arms-sales-to-saudi-arabia/</w:t>
        </w:r>
      </w:hyperlink>
    </w:p>
    <w:p w:rsidR="005D567C" w:rsidRPr="006A3694" w:rsidRDefault="005D567C" w:rsidP="005D567C"/>
    <w:p w:rsidR="005D567C" w:rsidRPr="009B4E47" w:rsidRDefault="005D567C" w:rsidP="005D567C">
      <w:pPr>
        <w:rPr>
          <w:rFonts w:asciiTheme="minorHAnsi" w:hAnsiTheme="minorHAnsi" w:cstheme="minorHAnsi"/>
        </w:rPr>
      </w:pPr>
      <w:r>
        <w:rPr>
          <w:rFonts w:asciiTheme="minorHAnsi" w:hAnsiTheme="minorHAnsi" w:cstheme="minorHAnsi"/>
        </w:rPr>
        <w:t xml:space="preserve">Last but not least is the claim that stopping arms sales to the Saudi/UAE coalition will aid Iran. But </w:t>
      </w:r>
      <w:r w:rsidRPr="006A3694">
        <w:rPr>
          <w:rStyle w:val="StyleUnderline"/>
        </w:rPr>
        <w:t>the Houthi-led opposition is by no means a proxy for Tehran. They have longstanding grievances that have nothing to do with Iran’s limited military support and would be fighting no matter what posture Iran takes</w:t>
      </w:r>
      <w:r>
        <w:rPr>
          <w:rFonts w:asciiTheme="minorHAnsi" w:hAnsiTheme="minorHAnsi" w:cstheme="minorHAnsi"/>
        </w:rPr>
        <w:t xml:space="preserve"> towards the conflict. If anything, </w:t>
      </w:r>
      <w:r w:rsidRPr="006A3694">
        <w:rPr>
          <w:rStyle w:val="StyleUnderline"/>
        </w:rPr>
        <w:t>the brutal Saudi/UAE intervention is driving the Houthi coalition closer to Tehran. The best way to undercut Iranian influence in Yemen is to support UN efforts to end the war.</w:t>
      </w:r>
    </w:p>
    <w:p w:rsidR="005D567C" w:rsidRDefault="005D567C" w:rsidP="005D567C"/>
    <w:p w:rsidR="005D567C" w:rsidRPr="005D567C" w:rsidRDefault="005D567C" w:rsidP="005D567C"/>
    <w:p w:rsidR="00F02E04" w:rsidRDefault="00F02E04" w:rsidP="00F02E04"/>
    <w:p w:rsidR="00F02E04" w:rsidRDefault="00F02E04" w:rsidP="00F02E04">
      <w:pPr>
        <w:pStyle w:val="Heading3"/>
      </w:pPr>
      <w:r>
        <w:t>1ar – no Iranian hegemony</w:t>
      </w:r>
    </w:p>
    <w:p w:rsidR="00F02E04" w:rsidRDefault="00F02E04" w:rsidP="00F02E04"/>
    <w:p w:rsidR="00F02E04" w:rsidRDefault="00F02E04" w:rsidP="00F02E04">
      <w:pPr>
        <w:pStyle w:val="Heading4"/>
      </w:pPr>
      <w:r>
        <w:t>No Iran threat</w:t>
      </w:r>
    </w:p>
    <w:p w:rsidR="00F02E04" w:rsidRDefault="00F02E04" w:rsidP="00F02E04">
      <w:r>
        <w:rPr>
          <w:b/>
        </w:rPr>
        <w:t xml:space="preserve">Walt, 18 </w:t>
      </w:r>
      <w:r>
        <w:t xml:space="preserve">- Stephen M. Walt is the Robert and Renée Belfer professor of international relations at Harvard University (“The Islamic Republic of Hysteria” Foreign Policy, 1/16, </w:t>
      </w:r>
      <w:hyperlink r:id="rId208" w:history="1">
        <w:r w:rsidRPr="00AE5705">
          <w:rPr>
            <w:rStyle w:val="Hyperlink"/>
          </w:rPr>
          <w:t>https://foreignpolicy.com/2018/01/16/the-islamic-republic-of-hysteria-iran-middle-east-trump/</w:t>
        </w:r>
      </w:hyperlink>
    </w:p>
    <w:p w:rsidR="00F02E04" w:rsidRPr="00A61842" w:rsidRDefault="00F02E04" w:rsidP="00F02E04"/>
    <w:p w:rsidR="00F02E04" w:rsidRDefault="00F02E04" w:rsidP="00F02E04">
      <w:pPr>
        <w:rPr>
          <w:rFonts w:asciiTheme="minorHAnsi" w:hAnsiTheme="minorHAnsi" w:cstheme="minorHAnsi"/>
        </w:rPr>
      </w:pPr>
      <w:r>
        <w:rPr>
          <w:rFonts w:asciiTheme="minorHAnsi" w:hAnsiTheme="minorHAnsi" w:cstheme="minorHAnsi"/>
        </w:rPr>
        <w:t>To the extent the Trump administration has a discernible Middle East strategy, it is to contain and confront Iran. Secretary of State Rex Tillerson, Secretary of Defense James Mattis, U.N. Ambassador Nikki Haley, and President Donald Trump himself have all denounced Iran’s regional activities. (In February, after Iranian ballistic missile tests, Trump tweeted that the country was “playing with fire.”) In October, the White House announced that moving forward, the official U.S. policy is aimed at “neutralizing Iran’s destabilizing influence and constraining its aggression.”</w:t>
      </w:r>
    </w:p>
    <w:p w:rsidR="00F02E04" w:rsidRDefault="00F02E04" w:rsidP="00F02E04">
      <w:pPr>
        <w:rPr>
          <w:rFonts w:asciiTheme="minorHAnsi" w:hAnsiTheme="minorHAnsi" w:cstheme="minorHAnsi"/>
        </w:rPr>
      </w:pPr>
      <w:r>
        <w:rPr>
          <w:rFonts w:asciiTheme="minorHAnsi" w:hAnsiTheme="minorHAnsi" w:cstheme="minorHAnsi"/>
        </w:rPr>
        <w:t>Trump and his aides appear to have embraced the view that Iran is a potential hegemon poised to dominate the Middle East — and specifically to control the oil-rich Persian Gulf. This logic helps make sense of Trump’s unswerving support for Saudi Arabia, including his endorsements (both tacit and explicit) of the political shake-ups organized by Crown Prince Mohammed bin Salman at home and his apparent efforts to interfere in Lebanon’s internal politics. It also explains Trump’s refusal to recertify the Iran nuclear deal in October.</w:t>
      </w:r>
    </w:p>
    <w:p w:rsidR="00F02E04" w:rsidRPr="00A61842" w:rsidRDefault="00F02E04" w:rsidP="00F02E04">
      <w:pPr>
        <w:rPr>
          <w:u w:val="single"/>
        </w:rPr>
      </w:pPr>
      <w:r>
        <w:rPr>
          <w:rFonts w:asciiTheme="minorHAnsi" w:hAnsiTheme="minorHAnsi" w:cstheme="minorHAnsi"/>
        </w:rPr>
        <w:t xml:space="preserve">Yet </w:t>
      </w:r>
      <w:r w:rsidRPr="00A61842">
        <w:rPr>
          <w:rStyle w:val="StyleUnderline"/>
        </w:rPr>
        <w:t>this ongoing full-court press against Iran makes little sense because it is nowhere close to being a regional hegemon</w:t>
      </w:r>
      <w:r>
        <w:rPr>
          <w:rFonts w:asciiTheme="minorHAnsi" w:hAnsiTheme="minorHAnsi" w:cstheme="minorHAnsi"/>
        </w:rPr>
        <w:t xml:space="preserve">. If anything, </w:t>
      </w:r>
      <w:r w:rsidRPr="00A61842">
        <w:rPr>
          <w:rStyle w:val="StyleUnderline"/>
        </w:rPr>
        <w:t>the willingness of pundits</w:t>
      </w:r>
      <w:r>
        <w:rPr>
          <w:rFonts w:asciiTheme="minorHAnsi" w:hAnsiTheme="minorHAnsi" w:cstheme="minorHAnsi"/>
        </w:rPr>
        <w:t xml:space="preserve"> and politicians </w:t>
      </w:r>
      <w:r w:rsidRPr="00A61842">
        <w:rPr>
          <w:rStyle w:val="StyleUnderline"/>
        </w:rPr>
        <w:t>to embrace this alarmist fantasy says more about the cavalier nature of U.S. strategic discourse than it does about the actual challenge Iran may pose.</w:t>
      </w:r>
    </w:p>
    <w:p w:rsidR="00F02E04" w:rsidRDefault="00F02E04" w:rsidP="00F02E04">
      <w:pPr>
        <w:rPr>
          <w:rFonts w:asciiTheme="minorHAnsi" w:hAnsiTheme="minorHAnsi" w:cstheme="minorHAnsi"/>
        </w:rPr>
      </w:pPr>
      <w:r w:rsidRPr="00A61842">
        <w:rPr>
          <w:rStyle w:val="StyleUnderline"/>
        </w:rPr>
        <w:t>Iran</w:t>
      </w:r>
      <w:r>
        <w:rPr>
          <w:rFonts w:asciiTheme="minorHAnsi" w:hAnsiTheme="minorHAnsi" w:cstheme="minorHAnsi"/>
        </w:rPr>
        <w:t xml:space="preserve"> presently </w:t>
      </w:r>
      <w:r w:rsidRPr="00A61842">
        <w:rPr>
          <w:rStyle w:val="StyleUnderline"/>
        </w:rPr>
        <w:t>lacks the hard power a state would need to dominate the</w:t>
      </w:r>
      <w:r>
        <w:rPr>
          <w:rFonts w:asciiTheme="minorHAnsi" w:hAnsiTheme="minorHAnsi" w:cstheme="minorHAnsi"/>
        </w:rPr>
        <w:t xml:space="preserve"> </w:t>
      </w:r>
      <w:r w:rsidRPr="00A61842">
        <w:rPr>
          <w:rStyle w:val="StyleUnderline"/>
        </w:rPr>
        <w:t>Middle East</w:t>
      </w:r>
      <w:r>
        <w:rPr>
          <w:rFonts w:asciiTheme="minorHAnsi" w:hAnsiTheme="minorHAnsi" w:cstheme="minorHAnsi"/>
        </w:rPr>
        <w:t xml:space="preserve">’s vast and deeply divided set of countries. According to the International Institute for Strategic Studies, Iran has a population of about 83 million; as of 2016, its GDP was more than $400 billion; and </w:t>
      </w:r>
      <w:r w:rsidRPr="00A61842">
        <w:rPr>
          <w:rStyle w:val="StyleUnderline"/>
        </w:rPr>
        <w:t>its annual defense budget is</w:t>
      </w:r>
      <w:r>
        <w:rPr>
          <w:rFonts w:asciiTheme="minorHAnsi" w:hAnsiTheme="minorHAnsi" w:cstheme="minorHAnsi"/>
        </w:rPr>
        <w:t xml:space="preserve"> almost </w:t>
      </w:r>
      <w:r w:rsidRPr="00A61842">
        <w:rPr>
          <w:rStyle w:val="StyleUnderline"/>
        </w:rPr>
        <w:t>$16 billion</w:t>
      </w:r>
      <w:r>
        <w:rPr>
          <w:rFonts w:asciiTheme="minorHAnsi" w:hAnsiTheme="minorHAnsi" w:cstheme="minorHAnsi"/>
        </w:rPr>
        <w:t xml:space="preserve">. Its total military manpower (including the Islamic Revolutionary Guard Corps, or IRGC) consists of about 520,000 troops, of of them poorly trained draftees. Many of </w:t>
      </w:r>
      <w:r w:rsidRPr="00A61842">
        <w:rPr>
          <w:rStyle w:val="StyleUnderline"/>
        </w:rPr>
        <w:t>its</w:t>
      </w:r>
      <w:r>
        <w:rPr>
          <w:rFonts w:asciiTheme="minorHAnsi" w:hAnsiTheme="minorHAnsi" w:cstheme="minorHAnsi"/>
        </w:rPr>
        <w:t xml:space="preserve"> tanks, aircraft, and </w:t>
      </w:r>
      <w:r w:rsidRPr="00A61842">
        <w:rPr>
          <w:rStyle w:val="StyleUnderline"/>
        </w:rPr>
        <w:t>other major weapons systems</w:t>
      </w:r>
      <w:r>
        <w:rPr>
          <w:rFonts w:asciiTheme="minorHAnsi" w:hAnsiTheme="minorHAnsi" w:cstheme="minorHAnsi"/>
        </w:rPr>
        <w:t xml:space="preserve"> date from the era of Shah Mohammed Reza Pahlavi and </w:t>
      </w:r>
      <w:r w:rsidRPr="00A61842">
        <w:rPr>
          <w:rStyle w:val="StyleUnderline"/>
        </w:rPr>
        <w:t>are in poor repair</w:t>
      </w:r>
      <w:r>
        <w:rPr>
          <w:rFonts w:asciiTheme="minorHAnsi" w:hAnsiTheme="minorHAnsi" w:cstheme="minorHAnsi"/>
        </w:rPr>
        <w:t xml:space="preserve">. As veteran defense analyst Anthony Cordesman concluded in 2010, </w:t>
      </w:r>
      <w:r w:rsidRPr="00A61842">
        <w:rPr>
          <w:rStyle w:val="StyleUnderline"/>
        </w:rPr>
        <w:t>“Iran’s conventional military is severely limited, relying heavily on obsolescent and low quality weaponry.… Its forces are not organized or trained to project significant power</w:t>
      </w:r>
      <w:r>
        <w:rPr>
          <w:rFonts w:asciiTheme="minorHAnsi" w:hAnsiTheme="minorHAnsi" w:cstheme="minorHAnsi"/>
        </w:rPr>
        <w:t xml:space="preserve"> across the Gulf.”</w:t>
      </w:r>
    </w:p>
    <w:p w:rsidR="00F02E04" w:rsidRDefault="00F02E04" w:rsidP="00F02E04">
      <w:pPr>
        <w:rPr>
          <w:rFonts w:asciiTheme="minorHAnsi" w:hAnsiTheme="minorHAnsi" w:cstheme="minorHAnsi"/>
        </w:rPr>
      </w:pPr>
      <w:r w:rsidRPr="00C20353">
        <w:rPr>
          <w:rStyle w:val="StyleUnderline"/>
        </w:rPr>
        <w:t>By contrast, Egypt, Israel, Saudi Arabia, Jordan, and the United Arab Emirates have a combined</w:t>
      </w:r>
      <w:r>
        <w:rPr>
          <w:rFonts w:asciiTheme="minorHAnsi" w:hAnsiTheme="minorHAnsi" w:cstheme="minorHAnsi"/>
        </w:rPr>
        <w:t xml:space="preserve"> population of well over 100 million and a combined </w:t>
      </w:r>
      <w:r w:rsidRPr="00C20353">
        <w:t>GDP of more than $1 trillion — about quadruple that of Iran. Their combined</w:t>
      </w:r>
      <w:r w:rsidRPr="00C20353">
        <w:rPr>
          <w:rStyle w:val="StyleUnderline"/>
        </w:rPr>
        <w:t xml:space="preserve"> defense spending </w:t>
      </w:r>
      <w:r w:rsidRPr="00C20353">
        <w:t>is at least</w:t>
      </w:r>
      <w:r w:rsidRPr="00C20353">
        <w:rPr>
          <w:rStyle w:val="StyleUnderline"/>
        </w:rPr>
        <w:t xml:space="preserve"> five times greater than Iran’s</w:t>
      </w:r>
      <w:r>
        <w:rPr>
          <w:rFonts w:asciiTheme="minorHAnsi" w:hAnsiTheme="minorHAnsi" w:cstheme="minorHAnsi"/>
        </w:rPr>
        <w:t xml:space="preserve">. </w:t>
      </w:r>
      <w:r w:rsidRPr="00C20353">
        <w:rPr>
          <w:rStyle w:val="StyleUnderline"/>
        </w:rPr>
        <w:t>These states possess some of the most sophisticated weapons money can buy</w:t>
      </w:r>
      <w:r>
        <w:rPr>
          <w:rFonts w:asciiTheme="minorHAnsi" w:hAnsiTheme="minorHAnsi" w:cstheme="minorHAnsi"/>
        </w:rPr>
        <w:t xml:space="preserve">, including Abrams battle tanks and F-15 aircraft, and Israel has nuclear weapons. </w:t>
      </w:r>
      <w:r w:rsidRPr="00C20353">
        <w:rPr>
          <w:rStyle w:val="StyleUnderline"/>
        </w:rPr>
        <w:t>In the unlikely event Iran ever attacked them, they could also count on support from the</w:t>
      </w:r>
      <w:r>
        <w:rPr>
          <w:rFonts w:asciiTheme="minorHAnsi" w:hAnsiTheme="minorHAnsi" w:cstheme="minorHAnsi"/>
        </w:rPr>
        <w:t xml:space="preserve"> mighty </w:t>
      </w:r>
      <w:r w:rsidRPr="00C20353">
        <w:rPr>
          <w:rStyle w:val="StyleUnderline"/>
        </w:rPr>
        <w:t>U</w:t>
      </w:r>
      <w:r>
        <w:rPr>
          <w:rFonts w:asciiTheme="minorHAnsi" w:hAnsiTheme="minorHAnsi" w:cstheme="minorHAnsi"/>
        </w:rPr>
        <w:t>nited</w:t>
      </w:r>
      <w:r w:rsidRPr="00C20353">
        <w:t xml:space="preserve"> </w:t>
      </w:r>
      <w:r w:rsidRPr="00C20353">
        <w:rPr>
          <w:rStyle w:val="StyleUnderline"/>
        </w:rPr>
        <w:t>S</w:t>
      </w:r>
      <w:r>
        <w:rPr>
          <w:rFonts w:asciiTheme="minorHAnsi" w:hAnsiTheme="minorHAnsi" w:cstheme="minorHAnsi"/>
        </w:rPr>
        <w:t xml:space="preserve">tates. </w:t>
      </w:r>
      <w:r w:rsidRPr="00C20353">
        <w:rPr>
          <w:rStyle w:val="StyleUnderline"/>
        </w:rPr>
        <w:t>Given the far more powerful forces arrayed against Iran, to claim it is on the brink of regional hegemony defies reason.</w:t>
      </w:r>
    </w:p>
    <w:p w:rsidR="00F02E04" w:rsidRDefault="00F02E04" w:rsidP="00F02E04">
      <w:pPr>
        <w:rPr>
          <w:rFonts w:asciiTheme="minorHAnsi" w:hAnsiTheme="minorHAnsi" w:cstheme="minorHAnsi"/>
        </w:rPr>
      </w:pPr>
    </w:p>
    <w:p w:rsidR="00F02E04" w:rsidRDefault="00F02E04" w:rsidP="00F02E04">
      <w:pPr>
        <w:pStyle w:val="Heading4"/>
      </w:pPr>
      <w:r>
        <w:t>No proxy threat – Iran lacks control</w:t>
      </w:r>
    </w:p>
    <w:p w:rsidR="00F02E04" w:rsidRDefault="00F02E04" w:rsidP="00F02E04">
      <w:r>
        <w:rPr>
          <w:b/>
        </w:rPr>
        <w:t xml:space="preserve">Walt, 18 </w:t>
      </w:r>
      <w:r>
        <w:t xml:space="preserve">- Stephen M. Walt is the Robert and Renée Belfer professor of international relations at Harvard University (“The Islamic Republic of Hysteria” Foreign Policy, 1/16, </w:t>
      </w:r>
      <w:hyperlink r:id="rId209" w:history="1">
        <w:r w:rsidRPr="00AE5705">
          <w:rPr>
            <w:rStyle w:val="Hyperlink"/>
          </w:rPr>
          <w:t>https://foreignpolicy.com/2018/01/16/the-islamic-republic-of-hysteria-iran-middle-east-trump/</w:t>
        </w:r>
      </w:hyperlink>
    </w:p>
    <w:p w:rsidR="00F02E04" w:rsidRPr="00C20353" w:rsidRDefault="00F02E04" w:rsidP="00F02E04"/>
    <w:p w:rsidR="00F02E04" w:rsidRDefault="00F02E04" w:rsidP="00F02E04">
      <w:pPr>
        <w:rPr>
          <w:rFonts w:asciiTheme="minorHAnsi" w:hAnsiTheme="minorHAnsi" w:cstheme="minorHAnsi"/>
        </w:rPr>
      </w:pPr>
      <w:r>
        <w:rPr>
          <w:rFonts w:asciiTheme="minorHAnsi" w:hAnsiTheme="minorHAnsi" w:cstheme="minorHAnsi"/>
        </w:rPr>
        <w:t xml:space="preserve">When confronted with these realities, </w:t>
      </w:r>
      <w:r w:rsidRPr="00C20353">
        <w:rPr>
          <w:rStyle w:val="StyleUnderline"/>
        </w:rPr>
        <w:t>Iran’s foes typically warn that it is using local proxies</w:t>
      </w:r>
      <w:r>
        <w:rPr>
          <w:rFonts w:asciiTheme="minorHAnsi" w:hAnsiTheme="minorHAnsi" w:cstheme="minorHAnsi"/>
        </w:rPr>
        <w:t xml:space="preserve"> to spread its influence and take over the region. There is no question that Iran has backed a number of local actors in recent years, including the Lebanese Hezbollah, Syrian President Bashar al-Assad, various militias in Iraq, and, to a lesser extent, the Houthis in Yemen. These moves have marginally enhanced Iran’s power — but mostly because it has been able to take advantage of its opponents’ blunders, such as the George W. Bush administration’s decision to topple Saddam Hussein. But these advances still leave Tehran far short of regional domination.</w:t>
      </w:r>
    </w:p>
    <w:p w:rsidR="00F02E04" w:rsidRDefault="00F02E04" w:rsidP="00F02E04">
      <w:pPr>
        <w:rPr>
          <w:rFonts w:asciiTheme="minorHAnsi" w:hAnsiTheme="minorHAnsi" w:cstheme="minorHAnsi"/>
        </w:rPr>
      </w:pPr>
      <w:r>
        <w:rPr>
          <w:rFonts w:asciiTheme="minorHAnsi" w:hAnsiTheme="minorHAnsi" w:cstheme="minorHAnsi"/>
        </w:rPr>
        <w:t xml:space="preserve">For one thing, </w:t>
      </w:r>
      <w:r w:rsidRPr="00C20353">
        <w:rPr>
          <w:rStyle w:val="StyleUnderline"/>
        </w:rPr>
        <w:t>Iran does not control these groups any more than the U</w:t>
      </w:r>
      <w:r w:rsidRPr="00C20353">
        <w:t>n</w:t>
      </w:r>
      <w:r>
        <w:rPr>
          <w:rFonts w:asciiTheme="minorHAnsi" w:hAnsiTheme="minorHAnsi" w:cstheme="minorHAnsi"/>
        </w:rPr>
        <w:t xml:space="preserve">ited </w:t>
      </w:r>
      <w:r w:rsidRPr="00C20353">
        <w:rPr>
          <w:rStyle w:val="StyleUnderline"/>
        </w:rPr>
        <w:t>S</w:t>
      </w:r>
      <w:r>
        <w:rPr>
          <w:rFonts w:asciiTheme="minorHAnsi" w:hAnsiTheme="minorHAnsi" w:cstheme="minorHAnsi"/>
        </w:rPr>
        <w:t xml:space="preserve">tates </w:t>
      </w:r>
      <w:r w:rsidRPr="00C20353">
        <w:rPr>
          <w:rStyle w:val="StyleUnderline"/>
        </w:rPr>
        <w:t>controls its own Middle East clients. Each of these actors has its own interests, and Tehran’s present allies will not blindly follow its orders if doing so would jeopardize their own positions</w:t>
      </w:r>
      <w:r>
        <w:rPr>
          <w:rFonts w:asciiTheme="minorHAnsi" w:hAnsiTheme="minorHAnsi" w:cstheme="minorHAnsi"/>
        </w:rPr>
        <w:t>. To see these collaborations as a new Persian empire, as Henry Kissinger and Max Boot apparently do, is risible.</w:t>
      </w:r>
    </w:p>
    <w:p w:rsidR="00F02E04" w:rsidRDefault="00F02E04" w:rsidP="00F02E04">
      <w:pPr>
        <w:rPr>
          <w:rFonts w:asciiTheme="minorHAnsi" w:hAnsiTheme="minorHAnsi" w:cstheme="minorHAnsi"/>
        </w:rPr>
      </w:pPr>
      <w:r>
        <w:rPr>
          <w:rFonts w:asciiTheme="minorHAnsi" w:hAnsiTheme="minorHAnsi" w:cstheme="minorHAnsi"/>
        </w:rPr>
        <w:t xml:space="preserve">Furthermore, many of </w:t>
      </w:r>
      <w:r w:rsidRPr="00C20353">
        <w:rPr>
          <w:rStyle w:val="StyleUnderline"/>
        </w:rPr>
        <w:t>Iran’s principal partners have all suffered significant setbacks</w:t>
      </w:r>
      <w:r>
        <w:rPr>
          <w:rFonts w:asciiTheme="minorHAnsi" w:hAnsiTheme="minorHAnsi" w:cstheme="minorHAnsi"/>
        </w:rPr>
        <w:t xml:space="preserve"> in recent years, </w:t>
      </w:r>
      <w:r w:rsidRPr="00C20353">
        <w:rPr>
          <w:rStyle w:val="StyleUnderline"/>
        </w:rPr>
        <w:t>forcing the country to expend additional resources to prop them up</w:t>
      </w:r>
      <w:r>
        <w:rPr>
          <w:rFonts w:asciiTheme="minorHAnsi" w:hAnsiTheme="minorHAnsi" w:cstheme="minorHAnsi"/>
        </w:rPr>
        <w:t xml:space="preserve">. Support from the IRGC helped keep Assad in power, for example, but Syria is now a shattered state and thus not much of an ally. Far from creating an ever-expanding, increasingly powerful Iranian empire, </w:t>
      </w:r>
      <w:r w:rsidRPr="00C20353">
        <w:rPr>
          <w:rStyle w:val="StyleUnderline"/>
        </w:rPr>
        <w:t>Tehran’s support for these various groups has drained its coffers and brought Israel and the Gulf Arabs into tacit alignment</w:t>
      </w:r>
      <w:r>
        <w:rPr>
          <w:rFonts w:asciiTheme="minorHAnsi" w:hAnsiTheme="minorHAnsi" w:cstheme="minorHAnsi"/>
        </w:rPr>
        <w:t>, thereby undermining its overall position.</w:t>
      </w:r>
    </w:p>
    <w:p w:rsidR="00F02E04" w:rsidRDefault="00F02E04" w:rsidP="00F02E04"/>
    <w:p w:rsidR="00F02E04" w:rsidRDefault="00F02E04" w:rsidP="00F02E04">
      <w:pPr>
        <w:pStyle w:val="Heading4"/>
      </w:pPr>
      <w:r>
        <w:t>No Iran threat</w:t>
      </w:r>
    </w:p>
    <w:p w:rsidR="00F02E04" w:rsidRDefault="00F02E04" w:rsidP="00F02E04">
      <w:r w:rsidRPr="00094945">
        <w:rPr>
          <w:b/>
          <w:bCs/>
        </w:rPr>
        <w:t>Larison, 19</w:t>
      </w:r>
      <w:r>
        <w:t xml:space="preserve"> - Daniel Larison is a senior editor at TAC.  He holds a PhD in history from the University of Chicago (“Pompeo’s Obnoxious Yemen Lies” 3/15, The American Conservative, </w:t>
      </w:r>
      <w:hyperlink r:id="rId210" w:history="1">
        <w:r w:rsidRPr="001774E8">
          <w:rPr>
            <w:rStyle w:val="Hyperlink"/>
          </w:rPr>
          <w:t>https://www.theamericanconservative.com/larison/pompeos-obnoxious-yemen-lies/</w:t>
        </w:r>
      </w:hyperlink>
    </w:p>
    <w:p w:rsidR="00F02E04" w:rsidRDefault="00F02E04" w:rsidP="00F02E04"/>
    <w:p w:rsidR="00F02E04" w:rsidRDefault="00F02E04" w:rsidP="00F02E04">
      <w:r w:rsidRPr="003A0F6A">
        <w:rPr>
          <w:rStyle w:val="StyleUnderline"/>
        </w:rPr>
        <w:t>Yemen was never going to become a “puppet state” of Iran.</w:t>
      </w:r>
      <w:r>
        <w:t xml:space="preserve"> This was the excuse that the Saudis and Emiratis used to rationalize their attack on the country, and they knew that gullible Western officials would accept this excuse. If preventing Iran from gaining influence in Yemen were one of the Saudi coalition’s goals, they have failed and </w:t>
      </w:r>
      <w:r w:rsidRPr="003A0F6A">
        <w:rPr>
          <w:rStyle w:val="StyleUnderline"/>
        </w:rPr>
        <w:t xml:space="preserve">their war effort has aided Iran in acquiring more influence </w:t>
      </w:r>
      <w:r>
        <w:t>than it had before the war began. Even if you thought that combating Iranian influence in Yemen was important, supporting this war doesn’t do that.</w:t>
      </w:r>
    </w:p>
    <w:p w:rsidR="00F02E04" w:rsidRDefault="00F02E04" w:rsidP="00F02E04">
      <w:r>
        <w:t xml:space="preserve">The fixation on Iran in Pompeo’s statement is typically as misleading as can be. Iran is not “extending” its rule all across the region, and it certainly isn’t reaching “on down to Yemen.” Even now, </w:t>
      </w:r>
      <w:r w:rsidRPr="003A0F6A">
        <w:rPr>
          <w:rStyle w:val="StyleUnderline"/>
        </w:rPr>
        <w:t>Iran’s role in Yemen is negligible and can’t begin to compare to the full-blown occupation of south Yemen by the UAE</w:t>
      </w:r>
      <w:r>
        <w:t>. No Arab lives are being saved by destroying Yemen in the name of supposedly fighting Iranian influence. On the contrary, Arab lives are being squandered on all sides of the conflict, and most of those are innocent civilians. Saudi lives would not be threatened by attack from Yemen if Saudi jets did not continue to bomb Yemeni cities and villages. The best way to protect all civilian lives in this conflict is to pressure the Saudi coalition to halt their operations, and they won’t do that when they know they have U.S. backing. Pompeo’s feigned concern is deeply cynical and phony, and it will only make opponents of the war that much more determined to end U.S. involvement.</w:t>
      </w:r>
    </w:p>
    <w:p w:rsidR="00F02E04" w:rsidRDefault="00F02E04" w:rsidP="00F02E04">
      <w:r>
        <w:t xml:space="preserve">The pretense that any of this has something to do with protecting Americans may be the most insulting and dishonest of all. </w:t>
      </w:r>
      <w:r w:rsidRPr="003A0F6A">
        <w:rPr>
          <w:rStyle w:val="StyleUnderline"/>
        </w:rPr>
        <w:t>Fear of Iranian “control” of shipping lanes is</w:t>
      </w:r>
      <w:r>
        <w:t xml:space="preserve"> ridiculous and </w:t>
      </w:r>
      <w:r w:rsidRPr="003A0F6A">
        <w:rPr>
          <w:rStyle w:val="StyleUnderline"/>
        </w:rPr>
        <w:t>the purest fear-mongering. Iran doesn’t control any part of Yemen, and the Houthis don’t follow Iranian orders. Yemenis have no reason to want to disrupt international shipping, since they depend heavily on it</w:t>
      </w:r>
      <w:r>
        <w:t xml:space="preserve">. </w:t>
      </w:r>
      <w:r w:rsidRPr="003A0F6A">
        <w:rPr>
          <w:rStyle w:val="StyleUnderline"/>
        </w:rPr>
        <w:t>It is the coalition that has interfered with shipping by blockading the country</w:t>
      </w:r>
      <w:r>
        <w:t xml:space="preserve"> and impeding the entry of commercial goods and humanitarian aid. They have done this ostensibly to prevent arms smuggling, but in practice they have regularly delayed or diverted ships that carried nothing but food and medicine and had already been cleared by U.N. inspections. That practice has contributed significantly to the humanitarian crisis in the country, and the U.S. has backed the coalition the entire time that it has been doing this.</w:t>
      </w:r>
    </w:p>
    <w:p w:rsidR="00F02E04" w:rsidRDefault="00F02E04" w:rsidP="00F02E04"/>
    <w:p w:rsidR="00F02E04" w:rsidRDefault="00F02E04" w:rsidP="00F02E04">
      <w:pPr>
        <w:pStyle w:val="Heading4"/>
      </w:pPr>
      <w:r>
        <w:t>No risk from Iran</w:t>
      </w:r>
    </w:p>
    <w:p w:rsidR="00F02E04" w:rsidRPr="002B4052" w:rsidRDefault="00F02E04" w:rsidP="00F02E04">
      <w:r>
        <w:rPr>
          <w:b/>
          <w:bCs/>
        </w:rPr>
        <w:t xml:space="preserve">Gjoza, 19 – </w:t>
      </w:r>
      <w:r>
        <w:t>Fellow at Defense Priorities.  Also Benjamin Friedman, Fellow at Defense Priorities (“THE CASE FOR ENDING U.S. MILITARY SUPPORT FOR THE SAUDI-UAE-LED COALITION’S WAR IN YEMEN” 4/5, https://www.defensepriorities.org/policy/yemen</w:t>
      </w:r>
    </w:p>
    <w:p w:rsidR="00F02E04" w:rsidRDefault="00F02E04" w:rsidP="00F02E04"/>
    <w:p w:rsidR="00F02E04" w:rsidRDefault="00F02E04" w:rsidP="00F02E04">
      <w:r>
        <w:t xml:space="preserve">The idea that Saudi Arabia is a useful proxy in balancing Iran has several flaws. As discussed, </w:t>
      </w:r>
      <w:r w:rsidRPr="003A0F6A">
        <w:rPr>
          <w:rStyle w:val="StyleUnderline"/>
        </w:rPr>
        <w:t>Iran is not able to dominate the region</w:t>
      </w:r>
      <w:r>
        <w:t xml:space="preserve">, so U.S. interests do not demand Saudi efforts to weaken Iran. Backing the Saudi-Sunni side in their regional struggle with Shi’ite Iran needlessly embroils the United States in avoidable bloody conflict. And even if the U.S. policy aim were to harm Iran, it is unclear how the war in Yemen does so. </w:t>
      </w:r>
      <w:r w:rsidRPr="003A0F6A">
        <w:t>Iran’s limited support for the Houthis costs it little</w:t>
      </w:r>
      <w:r>
        <w:t>.</w:t>
      </w:r>
    </w:p>
    <w:p w:rsidR="00F02E04" w:rsidRDefault="00F02E04" w:rsidP="00F02E04">
      <w:r>
        <w:t xml:space="preserve">Iranian support for the Houthis precedes the recent Saudi intervention but accelerated once it began. 33 </w:t>
      </w:r>
      <w:r w:rsidRPr="003A0F6A">
        <w:rPr>
          <w:rStyle w:val="StyleUnderline"/>
        </w:rPr>
        <w:t>Tehran’s support is opportunistic, limited, and unlikely to continue in the event of a settlement</w:t>
      </w:r>
      <w:r>
        <w:t xml:space="preserve"> to Yemen’s civil war. Although the Houthis are often accused of being Iran’s proxy, </w:t>
      </w:r>
      <w:r w:rsidRPr="003A0F6A">
        <w:rPr>
          <w:rStyle w:val="StyleUnderline"/>
        </w:rPr>
        <w:t>Iran has not committed sufficient resources to dictate Houthi actions</w:t>
      </w:r>
      <w:r>
        <w:t>. Iran reportedly discouraged the Houthis from taking Sana’a in 2014, advice that was ignored. 34</w:t>
      </w:r>
    </w:p>
    <w:p w:rsidR="00F02E04" w:rsidRDefault="00F02E04" w:rsidP="00F02E04">
      <w:r w:rsidRPr="003A0F6A">
        <w:rPr>
          <w:rStyle w:val="StyleUnderline"/>
        </w:rPr>
        <w:t>The Saudi campaign gave Iran an opportunity to bleed Riyadh at little cost</w:t>
      </w:r>
      <w:r>
        <w:t xml:space="preserve">. 35 Rough estimates of Saudi spending on the war in Yemen exceed $100 billion, while Iran’s investment has largely taken the form of training and military guidance. 36 This means </w:t>
      </w:r>
      <w:r w:rsidRPr="003A0F6A">
        <w:rPr>
          <w:rStyle w:val="StyleUnderline"/>
        </w:rPr>
        <w:t>Iran can continue the war at low cost, while Saudi Arabia spends billions each month</w:t>
      </w:r>
      <w:r>
        <w:t>. 37</w:t>
      </w:r>
    </w:p>
    <w:p w:rsidR="00F02E04" w:rsidRDefault="00F02E04" w:rsidP="00F02E04"/>
    <w:p w:rsidR="00F02E04" w:rsidRDefault="00F02E04" w:rsidP="00F02E04">
      <w:pPr>
        <w:pStyle w:val="Heading3"/>
      </w:pPr>
      <w:r>
        <w:t>Iran deterred now</w:t>
      </w:r>
    </w:p>
    <w:p w:rsidR="00F02E04" w:rsidRDefault="00F02E04" w:rsidP="00F02E04"/>
    <w:p w:rsidR="00F02E04" w:rsidRPr="00F02E04" w:rsidRDefault="00F02E04" w:rsidP="00F02E04">
      <w:pPr>
        <w:pStyle w:val="Heading4"/>
        <w:rPr>
          <w:rFonts w:asciiTheme="minorHAnsi" w:hAnsiTheme="minorHAnsi" w:cstheme="minorHAnsi"/>
        </w:rPr>
      </w:pPr>
      <w:r w:rsidRPr="00F02E04">
        <w:rPr>
          <w:rFonts w:asciiTheme="minorHAnsi" w:hAnsiTheme="minorHAnsi" w:cstheme="minorHAnsi"/>
        </w:rPr>
        <w:t>Saudi Arabia can deter Iran</w:t>
      </w:r>
    </w:p>
    <w:p w:rsidR="00F02E04" w:rsidRPr="00F02E04" w:rsidRDefault="00F02E04" w:rsidP="00F02E04">
      <w:pPr>
        <w:rPr>
          <w:rFonts w:asciiTheme="minorHAnsi" w:hAnsiTheme="minorHAnsi" w:cstheme="minorHAnsi"/>
          <w:sz w:val="26"/>
          <w:szCs w:val="26"/>
        </w:rPr>
      </w:pPr>
      <w:r w:rsidRPr="00F02E04">
        <w:rPr>
          <w:rFonts w:asciiTheme="minorHAnsi" w:hAnsiTheme="minorHAnsi" w:cstheme="minorHAnsi"/>
          <w:b/>
          <w:bCs/>
          <w:sz w:val="26"/>
          <w:szCs w:val="26"/>
        </w:rPr>
        <w:t xml:space="preserve">Kelanic 18 </w:t>
      </w:r>
      <w:r w:rsidRPr="00F02E04">
        <w:rPr>
          <w:rFonts w:asciiTheme="minorHAnsi" w:hAnsiTheme="minorHAnsi" w:cstheme="minorHAnsi"/>
          <w:sz w:val="26"/>
          <w:szCs w:val="26"/>
        </w:rPr>
        <w:t xml:space="preserve">(Rosemary, Assistant Professor of Political Science at the University of Notre Dame, “The Saudi Alliance Must Go”, 11-29-2018, The National Interest, </w:t>
      </w:r>
      <w:hyperlink r:id="rId211" w:history="1">
        <w:r w:rsidRPr="00F02E04">
          <w:rPr>
            <w:rStyle w:val="Hyperlink"/>
            <w:rFonts w:asciiTheme="minorHAnsi" w:hAnsiTheme="minorHAnsi" w:cstheme="minorHAnsi"/>
            <w:sz w:val="26"/>
            <w:szCs w:val="26"/>
          </w:rPr>
          <w:t>https://nationalinterest.org/blog/skeptics/saudi-alliance-must-go-37537</w:t>
        </w:r>
      </w:hyperlink>
      <w:r w:rsidRPr="00F02E04">
        <w:rPr>
          <w:rFonts w:asciiTheme="minorHAnsi" w:hAnsiTheme="minorHAnsi" w:cstheme="minorHAnsi"/>
          <w:sz w:val="26"/>
          <w:szCs w:val="26"/>
        </w:rPr>
        <w:t>) //ghs-ag</w:t>
      </w:r>
    </w:p>
    <w:p w:rsidR="00F02E04" w:rsidRPr="00F02E04" w:rsidRDefault="00F02E04" w:rsidP="00F02E04">
      <w:pPr>
        <w:rPr>
          <w:rFonts w:asciiTheme="minorHAnsi" w:hAnsiTheme="minorHAnsi" w:cstheme="minorHAnsi"/>
          <w:u w:val="single"/>
        </w:rPr>
      </w:pPr>
      <w:r w:rsidRPr="00F02E04">
        <w:rPr>
          <w:rFonts w:asciiTheme="minorHAnsi" w:hAnsiTheme="minorHAnsi" w:cstheme="minorHAnsi"/>
        </w:rPr>
        <w:t xml:space="preserve">All of this is to say that the partnership between the United States and Saudi Arabia is neither as long nor as illustrious as commonly claimed. Rather, it arose from threats by two specific aggressors: the Soviet Union and Saddam Hussein’s Iraq—both of which no longer exist. </w:t>
      </w:r>
      <w:r w:rsidRPr="00F02E04">
        <w:rPr>
          <w:rStyle w:val="StyleUnderline"/>
          <w:rFonts w:asciiTheme="minorHAnsi" w:hAnsiTheme="minorHAnsi" w:cstheme="minorHAnsi"/>
        </w:rPr>
        <w:t>Despite rampant threat inflation</w:t>
      </w:r>
      <w:r w:rsidRPr="00F02E04">
        <w:rPr>
          <w:rFonts w:asciiTheme="minorHAnsi" w:hAnsiTheme="minorHAnsi" w:cstheme="minorHAnsi"/>
        </w:rPr>
        <w:t xml:space="preserve"> from the current administration, </w:t>
      </w:r>
      <w:r w:rsidRPr="00F02E04">
        <w:rPr>
          <w:rStyle w:val="StyleUnderline"/>
          <w:rFonts w:asciiTheme="minorHAnsi" w:hAnsiTheme="minorHAnsi" w:cstheme="minorHAnsi"/>
        </w:rPr>
        <w:t>Iran lacks the military wherewithal to dominate the oil resources of the Gulf</w:t>
      </w:r>
      <w:r w:rsidRPr="00F02E04">
        <w:rPr>
          <w:rFonts w:asciiTheme="minorHAnsi" w:hAnsiTheme="minorHAnsi" w:cstheme="minorHAnsi"/>
        </w:rPr>
        <w:t xml:space="preserve"> </w:t>
      </w:r>
      <w:r w:rsidRPr="00F02E04">
        <w:rPr>
          <w:rStyle w:val="StyleUnderline"/>
          <w:rFonts w:asciiTheme="minorHAnsi" w:hAnsiTheme="minorHAnsi" w:cstheme="minorHAnsi"/>
        </w:rPr>
        <w:t>the way</w:t>
      </w:r>
      <w:r w:rsidRPr="00F02E04">
        <w:rPr>
          <w:rFonts w:asciiTheme="minorHAnsi" w:hAnsiTheme="minorHAnsi" w:cstheme="minorHAnsi"/>
        </w:rPr>
        <w:t xml:space="preserve"> that the Soviet Union or 1990s </w:t>
      </w:r>
      <w:r w:rsidRPr="00F02E04">
        <w:rPr>
          <w:rStyle w:val="StyleUnderline"/>
          <w:rFonts w:asciiTheme="minorHAnsi" w:hAnsiTheme="minorHAnsi" w:cstheme="minorHAnsi"/>
        </w:rPr>
        <w:t>Iraq could. Iran</w:t>
      </w:r>
      <w:r w:rsidRPr="00F02E04">
        <w:rPr>
          <w:rFonts w:asciiTheme="minorHAnsi" w:hAnsiTheme="minorHAnsi" w:cstheme="minorHAnsi"/>
        </w:rPr>
        <w:t xml:space="preserve"> can make trouble for Saudi Arabia—witness its proxy war in Yemen—but it </w:t>
      </w:r>
      <w:r w:rsidRPr="00F02E04">
        <w:rPr>
          <w:rStyle w:val="StyleUnderline"/>
          <w:rFonts w:asciiTheme="minorHAnsi" w:hAnsiTheme="minorHAnsi" w:cstheme="minorHAnsi"/>
        </w:rPr>
        <w:t>cannot seriously threaten Saudi territorial integrity.</w:t>
      </w:r>
      <w:r w:rsidRPr="00F02E04">
        <w:rPr>
          <w:rFonts w:asciiTheme="minorHAnsi" w:hAnsiTheme="minorHAnsi" w:cstheme="minorHAnsi"/>
        </w:rPr>
        <w:t xml:space="preserve"> </w:t>
      </w:r>
      <w:r w:rsidRPr="00F02E04">
        <w:rPr>
          <w:rFonts w:asciiTheme="minorHAnsi" w:hAnsiTheme="minorHAnsi" w:cstheme="minorHAnsi"/>
          <w:u w:val="single"/>
        </w:rPr>
        <w:t>The Saudis, flush with oil cash, are entirely capable of deterring Iranian expansion on their own. It is not necessary for the U.S. to act as their security backstop.</w:t>
      </w:r>
    </w:p>
    <w:p w:rsidR="00F02E04" w:rsidRDefault="00F02E04" w:rsidP="00F02E04">
      <w:pPr>
        <w:rPr>
          <w:rFonts w:asciiTheme="minorHAnsi" w:hAnsiTheme="minorHAnsi" w:cstheme="minorHAnsi"/>
        </w:rPr>
      </w:pPr>
    </w:p>
    <w:p w:rsidR="00F02E04" w:rsidRDefault="00461096" w:rsidP="00461096">
      <w:pPr>
        <w:pStyle w:val="Heading2"/>
      </w:pPr>
      <w:r>
        <w:t>MBS</w:t>
      </w:r>
    </w:p>
    <w:p w:rsidR="00461096" w:rsidRDefault="00461096" w:rsidP="00461096"/>
    <w:p w:rsidR="00B251C7" w:rsidRDefault="00B251C7" w:rsidP="00B251C7">
      <w:pPr>
        <w:pStyle w:val="Heading3"/>
      </w:pPr>
      <w:r>
        <w:t>AT: Collapse impact</w:t>
      </w:r>
    </w:p>
    <w:p w:rsidR="00B251C7" w:rsidRDefault="00B251C7" w:rsidP="00B251C7"/>
    <w:p w:rsidR="001238A5" w:rsidRPr="00BB5473" w:rsidRDefault="001238A5" w:rsidP="001238A5">
      <w:pPr>
        <w:pStyle w:val="Heading4"/>
      </w:pPr>
      <w:r>
        <w:t>MbS replacement inevitable and it’s peaceful</w:t>
      </w:r>
    </w:p>
    <w:p w:rsidR="001238A5" w:rsidRDefault="001238A5" w:rsidP="001238A5">
      <w:r>
        <w:rPr>
          <w:b/>
          <w:bCs/>
        </w:rPr>
        <w:t xml:space="preserve">Reuters, 18 </w:t>
      </w:r>
      <w:r>
        <w:t xml:space="preserve">“Saudi Arabia's Crown Prince Losing Favor as Senior Royals Reportedly Want Him Replaced” Haaretz, 11/20, </w:t>
      </w:r>
      <w:hyperlink r:id="rId212" w:history="1">
        <w:r w:rsidRPr="001774E8">
          <w:rPr>
            <w:rStyle w:val="Hyperlink"/>
          </w:rPr>
          <w:t>https://www.haaretz.com/middle-east-news/saudi-crown-prince-losing-support-among-senior-royals-1.6673984</w:t>
        </w:r>
      </w:hyperlink>
    </w:p>
    <w:p w:rsidR="001238A5" w:rsidRDefault="001238A5" w:rsidP="001238A5"/>
    <w:p w:rsidR="001238A5" w:rsidRDefault="001238A5" w:rsidP="001238A5">
      <w:r>
        <w:t xml:space="preserve">According to one well-placed Saudi source, </w:t>
      </w:r>
      <w:r w:rsidRPr="00BB5473">
        <w:rPr>
          <w:rStyle w:val="StyleUnderline"/>
        </w:rPr>
        <w:t>many princes from senior circles in the family believe a change in the line of succession "would not provoke any resistance from the security or intelligence bodies he controls</w:t>
      </w:r>
      <w:r>
        <w:t xml:space="preserve">" </w:t>
      </w:r>
      <w:r w:rsidRPr="00BB5473">
        <w:rPr>
          <w:rStyle w:val="StyleUnderline"/>
        </w:rPr>
        <w:t>because of their loyalty to the wider family</w:t>
      </w:r>
      <w:r>
        <w:t>.</w:t>
      </w:r>
    </w:p>
    <w:p w:rsidR="001238A5" w:rsidRDefault="001238A5" w:rsidP="001238A5">
      <w:r>
        <w:t>"They (</w:t>
      </w:r>
      <w:r w:rsidRPr="00BB5473">
        <w:rPr>
          <w:rStyle w:val="StyleUnderline"/>
        </w:rPr>
        <w:t>the security apparatus) will follow any consensus reached by the family</w:t>
      </w:r>
      <w:r>
        <w:t>."</w:t>
      </w:r>
    </w:p>
    <w:p w:rsidR="001238A5" w:rsidRDefault="001238A5" w:rsidP="001238A5">
      <w:r>
        <w:t>Officials in Riyadh did not respond to a request for comment.</w:t>
      </w:r>
    </w:p>
    <w:p w:rsidR="001238A5" w:rsidRDefault="001238A5" w:rsidP="001238A5">
      <w:r>
        <w:t>The United States, a key ally in economic and security terms, is likely to be a determining factor in how matters unfold in Saudi Arabia, the Saudi sources and diplomats say.</w:t>
      </w:r>
    </w:p>
    <w:p w:rsidR="001238A5" w:rsidRDefault="001238A5" w:rsidP="001238A5">
      <w:r>
        <w:t>Trump and his son-in-law and adviser Jared Kushner have cultivated deep personal relationships with the crown prince. One Saudi insider said MbS feels he still has their support and is willing to "roll some heads to appease the U.S."</w:t>
      </w:r>
    </w:p>
    <w:p w:rsidR="001238A5" w:rsidRDefault="001238A5" w:rsidP="001238A5">
      <w:r>
        <w:t>But Trump and top administration officials have said Saudi officials should be held to account for any involvement in Khashoggi’s death and have imposed sanctions on 17 Saudis for their alleged role – including one of MbS's closest aides.</w:t>
      </w:r>
    </w:p>
    <w:p w:rsidR="001238A5" w:rsidRDefault="001238A5" w:rsidP="001238A5">
      <w:r>
        <w:t>U.S. lawmakers are meanwhile pushing legislation to punish Riyadh for the killing, and both Republican and Democratic senators have urged Trump to get tough on the crown prince.</w:t>
      </w:r>
    </w:p>
    <w:p w:rsidR="001238A5" w:rsidRDefault="001238A5" w:rsidP="001238A5">
      <w:r>
        <w:t>King Salman, 82, is aware of the consequences of a major clash with the United States and the possibility that Congress could try to freeze Saudi assets.</w:t>
      </w:r>
    </w:p>
    <w:p w:rsidR="001238A5" w:rsidRDefault="001238A5" w:rsidP="001238A5">
      <w:r>
        <w:t>Those who have met the king recently say he appeared to be in denial about the role of MbS in what happened, believing there to be a conspiracy against the kingdom. But they added that he looked burdened and worried.</w:t>
      </w:r>
    </w:p>
    <w:p w:rsidR="001238A5" w:rsidRDefault="001238A5" w:rsidP="001238A5">
      <w:r>
        <w:t>ALLEGIANCE COUNCIL</w:t>
      </w:r>
    </w:p>
    <w:p w:rsidR="001238A5" w:rsidRDefault="001238A5" w:rsidP="001238A5">
      <w:r>
        <w:t xml:space="preserve">When the king dies or is no longer be able to rule, </w:t>
      </w:r>
      <w:r w:rsidRPr="00BB5473">
        <w:rPr>
          <w:rStyle w:val="StyleUnderline"/>
        </w:rPr>
        <w:t>the</w:t>
      </w:r>
      <w:r>
        <w:t xml:space="preserve"> 34-member </w:t>
      </w:r>
      <w:r w:rsidRPr="00BB5473">
        <w:rPr>
          <w:rStyle w:val="StyleUnderline"/>
        </w:rPr>
        <w:t>Allegiance Council, a body representing each line of the ruling family to lend legitimacy to succession decisions, would not automatically declare MbS the new king</w:t>
      </w:r>
      <w:r>
        <w:t>.</w:t>
      </w:r>
    </w:p>
    <w:p w:rsidR="001238A5" w:rsidRDefault="001238A5" w:rsidP="001238A5">
      <w:r>
        <w:t xml:space="preserve">Even as crown prince, </w:t>
      </w:r>
      <w:r w:rsidRPr="00BB5473">
        <w:rPr>
          <w:rStyle w:val="StyleUnderline"/>
        </w:rPr>
        <w:t>MbS would still need the council to ratify his ascension</w:t>
      </w:r>
      <w:r>
        <w:t xml:space="preserve">, one of the three Saudi sources said. While the council accepted King Salman's wish to make MbS crown prince, </w:t>
      </w:r>
      <w:r w:rsidRPr="00C56EA6">
        <w:rPr>
          <w:rStyle w:val="StyleUnderline"/>
        </w:rPr>
        <w:t>it would not</w:t>
      </w:r>
      <w:r>
        <w:t xml:space="preserve"> necessarily </w:t>
      </w:r>
      <w:r w:rsidRPr="00C56EA6">
        <w:rPr>
          <w:rStyle w:val="StyleUnderline"/>
        </w:rPr>
        <w:t>accept MbS becoming king when his father dies, especially given that he sought to marginalise council members</w:t>
      </w:r>
      <w:r>
        <w:t>.</w:t>
      </w:r>
    </w:p>
    <w:p w:rsidR="001238A5" w:rsidRDefault="001238A5" w:rsidP="001238A5">
      <w:r>
        <w:t>Officials in Riyadh did not respond to a request for comment.</w:t>
      </w:r>
    </w:p>
    <w:p w:rsidR="001238A5" w:rsidRPr="00BB5473" w:rsidRDefault="001238A5" w:rsidP="001238A5">
      <w:r w:rsidRPr="00C56EA6">
        <w:rPr>
          <w:rStyle w:val="StyleUnderline"/>
        </w:rPr>
        <w:t xml:space="preserve">The Saudi sources say MbS has destroyed the institutional pillars of </w:t>
      </w:r>
      <w:r>
        <w:t xml:space="preserve">nearly a century of </w:t>
      </w:r>
      <w:r w:rsidRPr="00C56EA6">
        <w:rPr>
          <w:rStyle w:val="StyleUnderline"/>
        </w:rPr>
        <w:t>Al Saud rule: the family, the clerics, the tribes and the merchant families</w:t>
      </w:r>
      <w:r>
        <w:t xml:space="preserve">. They say </w:t>
      </w:r>
      <w:r w:rsidRPr="00C56EA6">
        <w:rPr>
          <w:rStyle w:val="StyleUnderline"/>
        </w:rPr>
        <w:t>this is seen inside the family as destabilising</w:t>
      </w:r>
      <w:r>
        <w:t>.</w:t>
      </w:r>
    </w:p>
    <w:p w:rsidR="001238A5" w:rsidRDefault="001238A5" w:rsidP="00B251C7"/>
    <w:p w:rsidR="00B251C7" w:rsidRPr="00F66E57" w:rsidRDefault="001238A5" w:rsidP="00B251C7">
      <w:pPr>
        <w:pStyle w:val="Heading4"/>
      </w:pPr>
      <w:r>
        <w:t>Empirically – KSA secession is stable</w:t>
      </w:r>
    </w:p>
    <w:p w:rsidR="00B251C7" w:rsidRPr="002A2EE4" w:rsidRDefault="00B251C7" w:rsidP="00B251C7">
      <w:pPr>
        <w:rPr>
          <w:sz w:val="16"/>
          <w:szCs w:val="16"/>
        </w:rPr>
      </w:pPr>
      <w:r w:rsidRPr="00CB6A5B">
        <w:rPr>
          <w:rStyle w:val="Style13ptBold"/>
        </w:rPr>
        <w:t>Ghosh ‘18</w:t>
      </w:r>
      <w:r>
        <w:t xml:space="preserve"> </w:t>
      </w:r>
      <w:r w:rsidRPr="00CB6A5B">
        <w:rPr>
          <w:sz w:val="16"/>
          <w:szCs w:val="16"/>
        </w:rPr>
        <w:t>(Bobby; Bloomberg Opinion Editor; 11-5-2018; "Saudi Arabia’s Crown Prince Isn’t Indispensable"; Bloomberg; https://www.bloomberg.com/opinion/articles/2018-11-05/saudi-crown-prince-bin-salman-isn-t-indispensable; accessed 6-29-2019; SM</w:t>
      </w:r>
      <w:r>
        <w:rPr>
          <w:sz w:val="16"/>
          <w:szCs w:val="16"/>
        </w:rPr>
        <w:t>-Camp</w:t>
      </w:r>
      <w:r w:rsidRPr="00CB6A5B">
        <w:rPr>
          <w:sz w:val="16"/>
          <w:szCs w:val="16"/>
        </w:rPr>
        <w:t>)</w:t>
      </w:r>
    </w:p>
    <w:p w:rsidR="00B251C7" w:rsidRPr="002A2EE4" w:rsidRDefault="00B251C7" w:rsidP="00B251C7">
      <w:pPr>
        <w:rPr>
          <w:u w:val="single"/>
        </w:rPr>
      </w:pPr>
      <w:r w:rsidRPr="002A2EE4">
        <w:rPr>
          <w:u w:val="single"/>
        </w:rPr>
        <w:t xml:space="preserve">There are </w:t>
      </w:r>
      <w:r w:rsidRPr="001A2A38">
        <w:rPr>
          <w:b/>
          <w:bCs/>
          <w:u w:val="single"/>
        </w:rPr>
        <w:t>reasons</w:t>
      </w:r>
      <w:r w:rsidRPr="002A2EE4">
        <w:rPr>
          <w:u w:val="single"/>
        </w:rPr>
        <w:t xml:space="preserve"> for the U.S.</w:t>
      </w:r>
      <w:r w:rsidRPr="00CB6A5B">
        <w:t xml:space="preserve"> and others </w:t>
      </w:r>
      <w:r w:rsidRPr="002A2EE4">
        <w:rPr>
          <w:u w:val="single"/>
        </w:rPr>
        <w:t xml:space="preserve">to </w:t>
      </w:r>
      <w:r w:rsidRPr="001A2A38">
        <w:rPr>
          <w:b/>
          <w:bCs/>
          <w:u w:val="single"/>
        </w:rPr>
        <w:t>support MBS</w:t>
      </w:r>
      <w:r w:rsidRPr="00CB6A5B">
        <w:t xml:space="preserve">, especially if he opens up the Khashoggi investigation, embarks on reform, and stops the war in Yemen. But </w:t>
      </w:r>
      <w:r w:rsidRPr="002A2EE4">
        <w:rPr>
          <w:u w:val="single"/>
        </w:rPr>
        <w:t xml:space="preserve">stability is not </w:t>
      </w:r>
      <w:r w:rsidRPr="001A2A38">
        <w:rPr>
          <w:b/>
          <w:bCs/>
          <w:u w:val="single"/>
        </w:rPr>
        <w:t>one of them</w:t>
      </w:r>
      <w:r w:rsidRPr="002A2EE4">
        <w:rPr>
          <w:u w:val="single"/>
        </w:rPr>
        <w:t xml:space="preserve">. It’s an old, </w:t>
      </w:r>
      <w:r w:rsidRPr="001A2A38">
        <w:rPr>
          <w:b/>
          <w:bCs/>
          <w:u w:val="single"/>
        </w:rPr>
        <w:t>thoroughly discredited</w:t>
      </w:r>
      <w:r w:rsidRPr="002A2EE4">
        <w:rPr>
          <w:u w:val="single"/>
        </w:rPr>
        <w:t xml:space="preserve"> trope</w:t>
      </w:r>
      <w:r w:rsidRPr="00CB6A5B">
        <w:t xml:space="preserve"> deployed in the support of Middle Eastern tyrants for decades. </w:t>
      </w:r>
      <w:r w:rsidRPr="002A2EE4">
        <w:rPr>
          <w:u w:val="single"/>
        </w:rPr>
        <w:t xml:space="preserve">It has rarely been used to defend a </w:t>
      </w:r>
      <w:r w:rsidRPr="001A2A38">
        <w:rPr>
          <w:b/>
          <w:bCs/>
          <w:u w:val="single"/>
        </w:rPr>
        <w:t>Saudi ruler</w:t>
      </w:r>
      <w:r w:rsidRPr="00CB6A5B">
        <w:t xml:space="preserve">, and </w:t>
      </w:r>
      <w:r w:rsidRPr="002A2EE4">
        <w:rPr>
          <w:u w:val="single"/>
        </w:rPr>
        <w:t xml:space="preserve">for </w:t>
      </w:r>
      <w:r w:rsidRPr="001A2A38">
        <w:rPr>
          <w:b/>
          <w:bCs/>
          <w:u w:val="single"/>
        </w:rPr>
        <w:t>good reason</w:t>
      </w:r>
      <w:r w:rsidRPr="002A2EE4">
        <w:rPr>
          <w:u w:val="single"/>
        </w:rPr>
        <w:t>.</w:t>
      </w:r>
    </w:p>
    <w:p w:rsidR="00B251C7" w:rsidRDefault="00B251C7" w:rsidP="00B251C7">
      <w:r w:rsidRPr="002A2EE4">
        <w:rPr>
          <w:u w:val="single"/>
        </w:rPr>
        <w:t>Stability is</w:t>
      </w:r>
      <w:r>
        <w:t xml:space="preserve">, in fact, </w:t>
      </w:r>
      <w:r w:rsidRPr="002A2EE4">
        <w:rPr>
          <w:u w:val="single"/>
        </w:rPr>
        <w:t xml:space="preserve">the House of Saud’s </w:t>
      </w:r>
      <w:r w:rsidRPr="001A2A38">
        <w:rPr>
          <w:b/>
          <w:bCs/>
          <w:u w:val="single"/>
        </w:rPr>
        <w:t>strongest suit</w:t>
      </w:r>
      <w:r w:rsidRPr="002A2EE4">
        <w:rPr>
          <w:u w:val="single"/>
        </w:rPr>
        <w:t>. The family</w:t>
      </w:r>
      <w:r>
        <w:t xml:space="preserve"> has </w:t>
      </w:r>
      <w:r w:rsidRPr="002A2EE4">
        <w:rPr>
          <w:u w:val="single"/>
        </w:rPr>
        <w:t>ruled</w:t>
      </w:r>
      <w:r>
        <w:t xml:space="preserve"> modern </w:t>
      </w:r>
      <w:r w:rsidRPr="002A2EE4">
        <w:rPr>
          <w:u w:val="single"/>
        </w:rPr>
        <w:t>Saudi Arabia since 1932, with</w:t>
      </w:r>
      <w:r>
        <w:t xml:space="preserve"> mostly </w:t>
      </w:r>
      <w:r w:rsidRPr="001A2A38">
        <w:rPr>
          <w:b/>
          <w:bCs/>
          <w:u w:val="single"/>
        </w:rPr>
        <w:t>smooth transfers</w:t>
      </w:r>
      <w:r w:rsidRPr="002A2EE4">
        <w:rPr>
          <w:u w:val="single"/>
        </w:rPr>
        <w:t xml:space="preserve"> of power from </w:t>
      </w:r>
      <w:r w:rsidRPr="001A2A38">
        <w:rPr>
          <w:b/>
          <w:bCs/>
          <w:u w:val="single"/>
        </w:rPr>
        <w:t>one ruler</w:t>
      </w:r>
      <w:r w:rsidRPr="002A2EE4">
        <w:rPr>
          <w:u w:val="single"/>
        </w:rPr>
        <w:t xml:space="preserve"> to </w:t>
      </w:r>
      <w:r w:rsidRPr="001A2A38">
        <w:rPr>
          <w:b/>
          <w:bCs/>
          <w:u w:val="single"/>
        </w:rPr>
        <w:t>another</w:t>
      </w:r>
      <w:r w:rsidRPr="002A2EE4">
        <w:rPr>
          <w:u w:val="single"/>
        </w:rPr>
        <w:t>. It</w:t>
      </w:r>
      <w:r>
        <w:t xml:space="preserve"> has </w:t>
      </w:r>
      <w:r w:rsidRPr="002A2EE4">
        <w:rPr>
          <w:u w:val="single"/>
        </w:rPr>
        <w:t>survived all</w:t>
      </w:r>
      <w:r>
        <w:t xml:space="preserve"> manner of </w:t>
      </w:r>
      <w:r w:rsidRPr="001A2A38">
        <w:rPr>
          <w:b/>
          <w:bCs/>
          <w:u w:val="single"/>
        </w:rPr>
        <w:t>political earthquakes</w:t>
      </w:r>
      <w:r w:rsidRPr="002A2EE4">
        <w:rPr>
          <w:u w:val="single"/>
        </w:rPr>
        <w:t>, from coup attempts to the challenge of political Islam. It overcame the</w:t>
      </w:r>
      <w:r>
        <w:t xml:space="preserve"> destabilizing effect of the </w:t>
      </w:r>
      <w:r w:rsidRPr="001A2A38">
        <w:rPr>
          <w:b/>
          <w:bCs/>
          <w:u w:val="single"/>
        </w:rPr>
        <w:t>1979 Iranian Revolution</w:t>
      </w:r>
      <w:r w:rsidRPr="002A2EE4">
        <w:rPr>
          <w:u w:val="single"/>
        </w:rPr>
        <w:t xml:space="preserve"> and the attack on the Grand Mosque in Mecca the same year. Its relationship with the U.S.</w:t>
      </w:r>
      <w:r>
        <w:t xml:space="preserve"> has also </w:t>
      </w:r>
      <w:r w:rsidRPr="002A2EE4">
        <w:rPr>
          <w:u w:val="single"/>
        </w:rPr>
        <w:t>endured</w:t>
      </w:r>
      <w:r>
        <w:t xml:space="preserve"> great </w:t>
      </w:r>
      <w:r w:rsidRPr="001A2A38">
        <w:rPr>
          <w:b/>
          <w:bCs/>
          <w:u w:val="single"/>
        </w:rPr>
        <w:t>stresses</w:t>
      </w:r>
      <w:r w:rsidRPr="002A2EE4">
        <w:rPr>
          <w:u w:val="single"/>
        </w:rPr>
        <w:t xml:space="preserve">, like the </w:t>
      </w:r>
      <w:r w:rsidRPr="001A2A38">
        <w:rPr>
          <w:b/>
          <w:bCs/>
          <w:u w:val="single"/>
        </w:rPr>
        <w:t>oil shocks</w:t>
      </w:r>
      <w:r w:rsidRPr="002A2EE4">
        <w:rPr>
          <w:u w:val="single"/>
        </w:rPr>
        <w:t xml:space="preserve"> of the 1970s and</w:t>
      </w:r>
      <w:r>
        <w:t xml:space="preserve">, more recently, </w:t>
      </w:r>
      <w:r w:rsidRPr="002A2EE4">
        <w:rPr>
          <w:u w:val="single"/>
        </w:rPr>
        <w:t xml:space="preserve">the </w:t>
      </w:r>
      <w:r w:rsidRPr="001A2A38">
        <w:rPr>
          <w:b/>
          <w:bCs/>
          <w:u w:val="single"/>
        </w:rPr>
        <w:t>9/11 attacks</w:t>
      </w:r>
      <w:r>
        <w:t xml:space="preserve"> on New York and Washington.</w:t>
      </w:r>
    </w:p>
    <w:p w:rsidR="00B251C7" w:rsidRDefault="00B251C7" w:rsidP="00B251C7">
      <w:r w:rsidRPr="002A2EE4">
        <w:rPr>
          <w:u w:val="single"/>
        </w:rPr>
        <w:t>There is</w:t>
      </w:r>
      <w:r w:rsidRPr="001A2A38">
        <w:t xml:space="preserve">, in short, </w:t>
      </w:r>
      <w:r w:rsidRPr="001A2A38">
        <w:rPr>
          <w:b/>
          <w:bCs/>
          <w:u w:val="single"/>
        </w:rPr>
        <w:t>no country</w:t>
      </w:r>
      <w:r w:rsidRPr="002A2EE4">
        <w:rPr>
          <w:u w:val="single"/>
        </w:rPr>
        <w:t xml:space="preserve"> in the Middle East where a change of ruler is </w:t>
      </w:r>
      <w:r w:rsidRPr="001A2A38">
        <w:rPr>
          <w:b/>
          <w:bCs/>
          <w:u w:val="single"/>
        </w:rPr>
        <w:t>less likely to create instability</w:t>
      </w:r>
      <w:r w:rsidRPr="002A2EE4">
        <w:rPr>
          <w:u w:val="single"/>
        </w:rPr>
        <w:t>, or threaten</w:t>
      </w:r>
      <w:r>
        <w:t xml:space="preserve"> the </w:t>
      </w:r>
      <w:r w:rsidRPr="001A2A38">
        <w:rPr>
          <w:b/>
          <w:bCs/>
          <w:u w:val="single"/>
        </w:rPr>
        <w:t>alliance</w:t>
      </w:r>
      <w:r w:rsidRPr="002A2EE4">
        <w:rPr>
          <w:u w:val="single"/>
        </w:rPr>
        <w:t xml:space="preserve"> with the U</w:t>
      </w:r>
      <w:r>
        <w:t xml:space="preserve">nited </w:t>
      </w:r>
      <w:r w:rsidRPr="002A2EE4">
        <w:rPr>
          <w:u w:val="single"/>
        </w:rPr>
        <w:t>S</w:t>
      </w:r>
      <w:r>
        <w:t>tates.</w:t>
      </w:r>
    </w:p>
    <w:p w:rsidR="00B251C7" w:rsidRDefault="00B251C7" w:rsidP="00B251C7">
      <w:r>
        <w:t>That Sisi should make the stability argument is no surprise: It is frequently deployed by his apologists, in Cairo and Washington alike, to justify continued U.S. support for the Egyptian autocrat. Sisi might also feel he owes the Saudi royals for backing the 2013 coup that brought him to power. Under the general, Egypt has become increasingly economically dependent on Saudi Arabia, and Sisi has steadfastly backed MBS’s adventurism in the region, including the war in Yemen and the blockade of Qatar. To the chagrin of many Egyptians, Sisi has even ceded territory to the Saudis.</w:t>
      </w:r>
    </w:p>
    <w:p w:rsidR="00B251C7" w:rsidRPr="001A2A38" w:rsidRDefault="00B251C7" w:rsidP="00B251C7">
      <w:pPr>
        <w:rPr>
          <w:u w:val="single"/>
        </w:rPr>
      </w:pPr>
      <w:r>
        <w:t xml:space="preserve">Netanyahu’s backing of MBS is more surprising. It is true that Israeli-Saudi relations have improved greatly since Prince Mohammed took over, mainly because both countries feel threatened by Iran’s aggressive, widening influence in the region. But for that very reason, </w:t>
      </w:r>
      <w:r w:rsidRPr="001A2A38">
        <w:rPr>
          <w:u w:val="single"/>
        </w:rPr>
        <w:t xml:space="preserve">Israel’s goals are </w:t>
      </w:r>
      <w:r w:rsidRPr="001A2A38">
        <w:rPr>
          <w:b/>
          <w:bCs/>
          <w:u w:val="single"/>
        </w:rPr>
        <w:t>not dependent</w:t>
      </w:r>
      <w:r w:rsidRPr="001A2A38">
        <w:rPr>
          <w:u w:val="single"/>
        </w:rPr>
        <w:t xml:space="preserve"> on the crown prince: The fear of Iran is </w:t>
      </w:r>
      <w:r w:rsidRPr="001A2A38">
        <w:rPr>
          <w:b/>
          <w:bCs/>
          <w:u w:val="single"/>
        </w:rPr>
        <w:t>institutional</w:t>
      </w:r>
      <w:r w:rsidRPr="001A2A38">
        <w:rPr>
          <w:u w:val="single"/>
        </w:rPr>
        <w:t xml:space="preserve">, not </w:t>
      </w:r>
      <w:r w:rsidRPr="001A2A38">
        <w:rPr>
          <w:b/>
          <w:bCs/>
          <w:u w:val="single"/>
        </w:rPr>
        <w:t>individual</w:t>
      </w:r>
      <w:r w:rsidRPr="001A2A38">
        <w:rPr>
          <w:u w:val="single"/>
        </w:rPr>
        <w:t>. It</w:t>
      </w:r>
      <w:r>
        <w:t xml:space="preserve"> long </w:t>
      </w:r>
      <w:r w:rsidRPr="001A2A38">
        <w:rPr>
          <w:u w:val="single"/>
        </w:rPr>
        <w:t>predates MBS’s rise, and will</w:t>
      </w:r>
      <w:r>
        <w:t xml:space="preserve"> long </w:t>
      </w:r>
      <w:r w:rsidRPr="001A2A38">
        <w:rPr>
          <w:b/>
          <w:bCs/>
          <w:u w:val="single"/>
        </w:rPr>
        <w:t>outlast him</w:t>
      </w:r>
      <w:r w:rsidRPr="001A2A38">
        <w:rPr>
          <w:u w:val="single"/>
        </w:rPr>
        <w:t>. It is inconceivable</w:t>
      </w:r>
      <w:r>
        <w:t xml:space="preserve"> that </w:t>
      </w:r>
      <w:r w:rsidRPr="001A2A38">
        <w:rPr>
          <w:b/>
          <w:bCs/>
          <w:u w:val="single"/>
        </w:rPr>
        <w:t>any Saudi monarch</w:t>
      </w:r>
      <w:r w:rsidRPr="001A2A38">
        <w:rPr>
          <w:u w:val="single"/>
        </w:rPr>
        <w:t xml:space="preserve"> would adopt a</w:t>
      </w:r>
      <w:r>
        <w:t xml:space="preserve"> significantly </w:t>
      </w:r>
      <w:r w:rsidRPr="001A2A38">
        <w:rPr>
          <w:b/>
          <w:bCs/>
          <w:u w:val="single"/>
        </w:rPr>
        <w:t>different posture</w:t>
      </w:r>
      <w:r w:rsidRPr="001A2A38">
        <w:rPr>
          <w:u w:val="single"/>
        </w:rPr>
        <w:t xml:space="preserve"> toward the Islamic Republic.</w:t>
      </w:r>
    </w:p>
    <w:p w:rsidR="00B251C7" w:rsidRPr="001A2A38" w:rsidRDefault="00B251C7" w:rsidP="00B251C7">
      <w:pPr>
        <w:rPr>
          <w:u w:val="single"/>
        </w:rPr>
      </w:pPr>
      <w:r>
        <w:t xml:space="preserve">There’s another reason Israel doesn’t need MBS: Netanyahu’s own astute cultivation of regional relationships that were once thought impossible. Last month, he broke new ground by traveling to Muscat for an audience with Oman’s Sultan Qaboos. The same week, his culture minister was in Dubai for a visit that included a tour of the grand mosque. Netanyahu also met Sisi in September when both attended the United Nations General Assembly. These </w:t>
      </w:r>
      <w:r w:rsidRPr="001A2A38">
        <w:rPr>
          <w:u w:val="single"/>
        </w:rPr>
        <w:t xml:space="preserve">relationships, forged </w:t>
      </w:r>
      <w:r w:rsidRPr="001A2A38">
        <w:rPr>
          <w:b/>
          <w:bCs/>
          <w:u w:val="single"/>
        </w:rPr>
        <w:t>independently</w:t>
      </w:r>
      <w:r w:rsidRPr="001A2A38">
        <w:rPr>
          <w:u w:val="single"/>
        </w:rPr>
        <w:t xml:space="preserve"> of MBS, do not depend on </w:t>
      </w:r>
      <w:r w:rsidRPr="001A2A38">
        <w:rPr>
          <w:b/>
          <w:bCs/>
          <w:u w:val="single"/>
        </w:rPr>
        <w:t>American support</w:t>
      </w:r>
      <w:r w:rsidRPr="001A2A38">
        <w:rPr>
          <w:u w:val="single"/>
        </w:rPr>
        <w:t xml:space="preserve"> for the crown prince.</w:t>
      </w:r>
    </w:p>
    <w:p w:rsidR="00B251C7" w:rsidRPr="001A2A38" w:rsidRDefault="00B251C7" w:rsidP="00B251C7">
      <w:pPr>
        <w:rPr>
          <w:u w:val="single"/>
        </w:rPr>
      </w:pPr>
      <w:r>
        <w:t xml:space="preserve">Indeed, </w:t>
      </w:r>
      <w:r w:rsidRPr="001A2A38">
        <w:rPr>
          <w:u w:val="single"/>
        </w:rPr>
        <w:t xml:space="preserve">any </w:t>
      </w:r>
      <w:r>
        <w:t xml:space="preserve">rational </w:t>
      </w:r>
      <w:r w:rsidRPr="001A2A38">
        <w:rPr>
          <w:b/>
          <w:bCs/>
          <w:u w:val="single"/>
        </w:rPr>
        <w:t>examination</w:t>
      </w:r>
      <w:r w:rsidRPr="001A2A38">
        <w:rPr>
          <w:u w:val="single"/>
        </w:rPr>
        <w:t xml:space="preserve"> of MBS’s policies </w:t>
      </w:r>
      <w:r>
        <w:t xml:space="preserve">might </w:t>
      </w:r>
      <w:r w:rsidRPr="001A2A38">
        <w:rPr>
          <w:u w:val="single"/>
        </w:rPr>
        <w:t>lead</w:t>
      </w:r>
      <w:r w:rsidRPr="001A2A38">
        <w:t xml:space="preserve"> </w:t>
      </w:r>
      <w:r>
        <w:t xml:space="preserve">both Israel and the </w:t>
      </w:r>
      <w:r w:rsidRPr="001A2A38">
        <w:rPr>
          <w:u w:val="single"/>
        </w:rPr>
        <w:t>Trump</w:t>
      </w:r>
      <w:r w:rsidRPr="001A2A38">
        <w:t xml:space="preserve"> </w:t>
      </w:r>
      <w:r>
        <w:t xml:space="preserve">administration </w:t>
      </w:r>
      <w:r w:rsidRPr="001A2A38">
        <w:rPr>
          <w:u w:val="single"/>
        </w:rPr>
        <w:t xml:space="preserve">to conclude that, far from being </w:t>
      </w:r>
      <w:r w:rsidRPr="001A2A38">
        <w:rPr>
          <w:b/>
          <w:bCs/>
          <w:u w:val="single"/>
        </w:rPr>
        <w:t>crucial</w:t>
      </w:r>
      <w:r w:rsidRPr="001A2A38">
        <w:rPr>
          <w:u w:val="single"/>
        </w:rPr>
        <w:t xml:space="preserve"> to the </w:t>
      </w:r>
      <w:r w:rsidRPr="001A2A38">
        <w:rPr>
          <w:b/>
          <w:bCs/>
          <w:u w:val="single"/>
        </w:rPr>
        <w:t>containment of Iran</w:t>
      </w:r>
      <w:r w:rsidRPr="001A2A38">
        <w:rPr>
          <w:u w:val="single"/>
        </w:rPr>
        <w:t xml:space="preserve">, Prince Mohammed has </w:t>
      </w:r>
      <w:r w:rsidRPr="001A2A38">
        <w:rPr>
          <w:b/>
          <w:bCs/>
          <w:u w:val="single"/>
        </w:rPr>
        <w:t>undermined</w:t>
      </w:r>
      <w:r w:rsidRPr="001A2A38">
        <w:rPr>
          <w:u w:val="single"/>
        </w:rPr>
        <w:t xml:space="preserve"> that effort. The </w:t>
      </w:r>
      <w:r w:rsidRPr="001A2A38">
        <w:rPr>
          <w:b/>
          <w:bCs/>
          <w:u w:val="single"/>
        </w:rPr>
        <w:t>war in Yemen</w:t>
      </w:r>
      <w:r w:rsidRPr="001A2A38">
        <w:rPr>
          <w:u w:val="single"/>
        </w:rPr>
        <w:t xml:space="preserve"> and </w:t>
      </w:r>
      <w:r>
        <w:t xml:space="preserve">the </w:t>
      </w:r>
      <w:r w:rsidRPr="001A2A38">
        <w:rPr>
          <w:b/>
          <w:bCs/>
          <w:u w:val="single"/>
        </w:rPr>
        <w:t>blockade of Qatar</w:t>
      </w:r>
      <w:r>
        <w:t xml:space="preserve">, both his initiatives, </w:t>
      </w:r>
      <w:r w:rsidRPr="001A2A38">
        <w:rPr>
          <w:u w:val="single"/>
        </w:rPr>
        <w:t xml:space="preserve">have </w:t>
      </w:r>
      <w:r w:rsidRPr="001A2A38">
        <w:rPr>
          <w:b/>
          <w:bCs/>
          <w:u w:val="single"/>
        </w:rPr>
        <w:t>divided</w:t>
      </w:r>
      <w:r w:rsidRPr="001A2A38">
        <w:rPr>
          <w:u w:val="single"/>
        </w:rPr>
        <w:t xml:space="preserve"> the Arab world, draining </w:t>
      </w:r>
      <w:r w:rsidRPr="001A2A38">
        <w:rPr>
          <w:b/>
          <w:bCs/>
          <w:u w:val="single"/>
        </w:rPr>
        <w:t>military</w:t>
      </w:r>
      <w:r w:rsidRPr="001A2A38">
        <w:rPr>
          <w:u w:val="single"/>
        </w:rPr>
        <w:t xml:space="preserve"> and </w:t>
      </w:r>
      <w:r w:rsidRPr="001A2A38">
        <w:rPr>
          <w:b/>
          <w:bCs/>
          <w:u w:val="single"/>
        </w:rPr>
        <w:t>political</w:t>
      </w:r>
      <w:r w:rsidRPr="001A2A38">
        <w:rPr>
          <w:u w:val="single"/>
        </w:rPr>
        <w:t xml:space="preserve"> resources, just when </w:t>
      </w:r>
      <w:r w:rsidRPr="001A2A38">
        <w:rPr>
          <w:b/>
          <w:bCs/>
          <w:u w:val="single"/>
        </w:rPr>
        <w:t>unity</w:t>
      </w:r>
      <w:r w:rsidRPr="001A2A38">
        <w:rPr>
          <w:u w:val="single"/>
        </w:rPr>
        <w:t xml:space="preserve"> against the Iranian threat is </w:t>
      </w:r>
      <w:r w:rsidRPr="001A2A38">
        <w:rPr>
          <w:b/>
          <w:bCs/>
          <w:u w:val="single"/>
        </w:rPr>
        <w:t>most important</w:t>
      </w:r>
      <w:r w:rsidRPr="001A2A38">
        <w:rPr>
          <w:u w:val="single"/>
        </w:rPr>
        <w:t>.</w:t>
      </w:r>
      <w:r w:rsidRPr="001A2A38">
        <w:t xml:space="preserve"> And </w:t>
      </w:r>
      <w:r w:rsidRPr="001A2A38">
        <w:rPr>
          <w:u w:val="single"/>
        </w:rPr>
        <w:t>the Khashoggi murder</w:t>
      </w:r>
      <w:r>
        <w:t xml:space="preserve">, as U.S. Defense Secretary Jim Mattis pointed out in Manama last month, </w:t>
      </w:r>
      <w:r w:rsidRPr="001A2A38">
        <w:t>has</w:t>
      </w:r>
      <w:r w:rsidRPr="001A2A38">
        <w:rPr>
          <w:u w:val="single"/>
        </w:rPr>
        <w:t xml:space="preserve"> undermined </w:t>
      </w:r>
      <w:r w:rsidRPr="001A2A38">
        <w:rPr>
          <w:b/>
          <w:bCs/>
          <w:u w:val="single"/>
        </w:rPr>
        <w:t>regional stability</w:t>
      </w:r>
      <w:r w:rsidRPr="001A2A38">
        <w:rPr>
          <w:u w:val="single"/>
        </w:rPr>
        <w:t>.</w:t>
      </w:r>
    </w:p>
    <w:p w:rsidR="00B251C7" w:rsidRDefault="00B251C7" w:rsidP="00B251C7">
      <w:pPr>
        <w:rPr>
          <w:u w:val="single"/>
        </w:rPr>
      </w:pPr>
      <w:r>
        <w:t xml:space="preserve">In deciding whether to support MBS, the Trump administration should listen more to its defense secretary and less to the leaders of Israel and Egypt. </w:t>
      </w:r>
      <w:r w:rsidRPr="001A2A38">
        <w:rPr>
          <w:u w:val="single"/>
        </w:rPr>
        <w:t xml:space="preserve">Neither the </w:t>
      </w:r>
      <w:r w:rsidRPr="001A2A38">
        <w:rPr>
          <w:b/>
          <w:bCs/>
          <w:u w:val="single"/>
        </w:rPr>
        <w:t>stability</w:t>
      </w:r>
      <w:r w:rsidRPr="001A2A38">
        <w:rPr>
          <w:u w:val="single"/>
        </w:rPr>
        <w:t xml:space="preserve"> of Saudi Arabia nor the </w:t>
      </w:r>
      <w:r w:rsidRPr="001A2A38">
        <w:rPr>
          <w:b/>
          <w:bCs/>
          <w:u w:val="single"/>
        </w:rPr>
        <w:t>drive</w:t>
      </w:r>
      <w:r w:rsidRPr="001A2A38">
        <w:rPr>
          <w:u w:val="single"/>
        </w:rPr>
        <w:t xml:space="preserve"> to contain Iran </w:t>
      </w:r>
      <w:r w:rsidRPr="001A2A38">
        <w:rPr>
          <w:b/>
          <w:bCs/>
          <w:u w:val="single"/>
        </w:rPr>
        <w:t>depend on the crown prince</w:t>
      </w:r>
      <w:r w:rsidRPr="001A2A38">
        <w:rPr>
          <w:u w:val="single"/>
        </w:rPr>
        <w:t>.</w:t>
      </w:r>
    </w:p>
    <w:p w:rsidR="00B251C7" w:rsidRDefault="00B251C7" w:rsidP="00B251C7"/>
    <w:p w:rsidR="00B251C7" w:rsidRDefault="001238A5" w:rsidP="00B251C7">
      <w:pPr>
        <w:pStyle w:val="Heading3"/>
      </w:pPr>
      <w:r>
        <w:t>No MBS collapse</w:t>
      </w:r>
    </w:p>
    <w:p w:rsidR="00B024DD" w:rsidRDefault="00B024DD" w:rsidP="00B251C7"/>
    <w:p w:rsidR="00B251C7" w:rsidRDefault="00B251C7" w:rsidP="00B251C7">
      <w:pPr>
        <w:pStyle w:val="Heading4"/>
      </w:pPr>
      <w:r>
        <w:t xml:space="preserve">Fermentation within the family is </w:t>
      </w:r>
      <w:r w:rsidRPr="00D44E42">
        <w:rPr>
          <w:u w:val="single"/>
        </w:rPr>
        <w:t>irrelevant</w:t>
      </w:r>
      <w:r>
        <w:t xml:space="preserve">, MBS has </w:t>
      </w:r>
      <w:r w:rsidRPr="00D44E42">
        <w:rPr>
          <w:u w:val="single"/>
        </w:rPr>
        <w:t>cemented</w:t>
      </w:r>
      <w:r>
        <w:t xml:space="preserve"> his position by </w:t>
      </w:r>
      <w:r w:rsidRPr="00D44E42">
        <w:rPr>
          <w:u w:val="single"/>
        </w:rPr>
        <w:t>consolidating power</w:t>
      </w:r>
      <w:r>
        <w:t xml:space="preserve"> and </w:t>
      </w:r>
      <w:r w:rsidRPr="00D44E42">
        <w:rPr>
          <w:u w:val="single"/>
        </w:rPr>
        <w:t>currying favor</w:t>
      </w:r>
      <w:r>
        <w:t xml:space="preserve"> with elites.  </w:t>
      </w:r>
    </w:p>
    <w:p w:rsidR="00B251C7" w:rsidRPr="00CC6636" w:rsidRDefault="00B251C7" w:rsidP="00B251C7">
      <w:pPr>
        <w:rPr>
          <w:sz w:val="16"/>
          <w:szCs w:val="16"/>
        </w:rPr>
      </w:pPr>
      <w:r w:rsidRPr="00D26EBE">
        <w:rPr>
          <w:rStyle w:val="Style13ptBold"/>
        </w:rPr>
        <w:t>Gause ‘18</w:t>
      </w:r>
      <w:r>
        <w:t xml:space="preserve"> </w:t>
      </w:r>
      <w:r w:rsidRPr="00D26EBE">
        <w:rPr>
          <w:sz w:val="16"/>
          <w:szCs w:val="16"/>
        </w:rPr>
        <w:t>(F. Gregory; professor of international affairs and John H. Lindsey ’44 Chair at the Bush School of Government and Public Service, Texas A&amp;M University and a faculty affiliate of the school’s Albritton Center for Grand Strategy; 12-12-2018; "After the Killing of Jamal Khashoggi: Muhammad bin Salman and the Future of Saudi-U.S. Relations"; Center for Strategic and International Studies; https://www.csis.org/analysis/after-killing-jamal-khashoggi-muhammad-bin-salman-and-future-saudi-us-relations; accessed 6-28-2019; SM-Camp)</w:t>
      </w:r>
    </w:p>
    <w:p w:rsidR="00B251C7" w:rsidRDefault="00B251C7" w:rsidP="00B251C7">
      <w:r>
        <w:t xml:space="preserve">This </w:t>
      </w:r>
      <w:r w:rsidRPr="00CC6636">
        <w:rPr>
          <w:u w:val="single"/>
        </w:rPr>
        <w:t xml:space="preserve">ferment in the family should not be taken </w:t>
      </w:r>
      <w:r w:rsidRPr="00CC6636">
        <w:rPr>
          <w:b/>
          <w:bCs/>
          <w:u w:val="single"/>
        </w:rPr>
        <w:t>as evidence</w:t>
      </w:r>
      <w:r>
        <w:t xml:space="preserve"> that </w:t>
      </w:r>
      <w:r w:rsidRPr="00CC6636">
        <w:rPr>
          <w:u w:val="single"/>
        </w:rPr>
        <w:t xml:space="preserve">MBS is about to be </w:t>
      </w:r>
      <w:r w:rsidRPr="00CC6636">
        <w:rPr>
          <w:b/>
          <w:bCs/>
          <w:u w:val="single"/>
        </w:rPr>
        <w:t>removed</w:t>
      </w:r>
      <w:r w:rsidRPr="00CC6636">
        <w:rPr>
          <w:u w:val="single"/>
        </w:rPr>
        <w:t xml:space="preserve"> from his </w:t>
      </w:r>
      <w:r w:rsidRPr="00CC6636">
        <w:rPr>
          <w:b/>
          <w:bCs/>
          <w:u w:val="single"/>
        </w:rPr>
        <w:t>position</w:t>
      </w:r>
      <w:r w:rsidRPr="00CC6636">
        <w:rPr>
          <w:u w:val="single"/>
        </w:rPr>
        <w:t xml:space="preserve"> or</w:t>
      </w:r>
      <w:r>
        <w:t xml:space="preserve"> the </w:t>
      </w:r>
      <w:r w:rsidRPr="00CC6636">
        <w:rPr>
          <w:b/>
          <w:bCs/>
          <w:u w:val="single"/>
        </w:rPr>
        <w:t>line of succession</w:t>
      </w:r>
      <w:r w:rsidRPr="00CC6636">
        <w:rPr>
          <w:u w:val="single"/>
        </w:rPr>
        <w:t>.</w:t>
      </w:r>
      <w:r>
        <w:t xml:space="preserve">27 </w:t>
      </w:r>
      <w:r w:rsidRPr="00CC6636">
        <w:rPr>
          <w:u w:val="single"/>
        </w:rPr>
        <w:t>He is</w:t>
      </w:r>
      <w:r>
        <w:t xml:space="preserve"> reportedly </w:t>
      </w:r>
      <w:r w:rsidRPr="00CC6636">
        <w:rPr>
          <w:b/>
          <w:bCs/>
          <w:u w:val="single"/>
        </w:rPr>
        <w:t>unpopular</w:t>
      </w:r>
      <w:r w:rsidRPr="00CC6636">
        <w:rPr>
          <w:u w:val="single"/>
        </w:rPr>
        <w:t xml:space="preserve"> among his </w:t>
      </w:r>
      <w:r w:rsidRPr="00CC6636">
        <w:rPr>
          <w:b/>
          <w:bCs/>
          <w:u w:val="single"/>
        </w:rPr>
        <w:t>uncles</w:t>
      </w:r>
      <w:r w:rsidRPr="00CC6636">
        <w:rPr>
          <w:u w:val="single"/>
        </w:rPr>
        <w:t xml:space="preserve"> and</w:t>
      </w:r>
      <w:r>
        <w:t xml:space="preserve"> older </w:t>
      </w:r>
      <w:r w:rsidRPr="00CC6636">
        <w:rPr>
          <w:b/>
          <w:bCs/>
          <w:u w:val="single"/>
        </w:rPr>
        <w:t>cousins</w:t>
      </w:r>
      <w:r>
        <w:t xml:space="preserve"> exactly </w:t>
      </w:r>
      <w:r w:rsidRPr="00CC6636">
        <w:rPr>
          <w:u w:val="single"/>
        </w:rPr>
        <w:t xml:space="preserve">because he has </w:t>
      </w:r>
      <w:r w:rsidRPr="00CC6636">
        <w:rPr>
          <w:b/>
          <w:bCs/>
          <w:u w:val="single"/>
        </w:rPr>
        <w:t>consolidated power</w:t>
      </w:r>
      <w:r>
        <w:t xml:space="preserve"> in his own hands </w:t>
      </w:r>
      <w:r w:rsidRPr="00CC6636">
        <w:rPr>
          <w:u w:val="single"/>
        </w:rPr>
        <w:t xml:space="preserve">in a way </w:t>
      </w:r>
      <w:r w:rsidRPr="00CC6636">
        <w:rPr>
          <w:b/>
          <w:bCs/>
          <w:u w:val="single"/>
        </w:rPr>
        <w:t>unparalleled</w:t>
      </w:r>
      <w:r>
        <w:t xml:space="preserve"> in the recent history of the family. </w:t>
      </w:r>
      <w:r w:rsidRPr="00CC6636">
        <w:rPr>
          <w:u w:val="single"/>
        </w:rPr>
        <w:t xml:space="preserve">“They </w:t>
      </w:r>
      <w:r w:rsidRPr="00CC6636">
        <w:rPr>
          <w:b/>
          <w:bCs/>
          <w:u w:val="single"/>
        </w:rPr>
        <w:t>hate him</w:t>
      </w:r>
      <w:r w:rsidRPr="00CC6636">
        <w:rPr>
          <w:u w:val="single"/>
        </w:rPr>
        <w:t xml:space="preserve">, but what can </w:t>
      </w:r>
      <w:r w:rsidRPr="00CC6636">
        <w:rPr>
          <w:b/>
          <w:bCs/>
          <w:u w:val="single"/>
        </w:rPr>
        <w:t>they do</w:t>
      </w:r>
      <w:r w:rsidRPr="00CC6636">
        <w:rPr>
          <w:u w:val="single"/>
        </w:rPr>
        <w:t>?”</w:t>
      </w:r>
      <w:r>
        <w:t xml:space="preserve"> asked one family member quoted in the New York Times.28 </w:t>
      </w:r>
      <w:r w:rsidRPr="00CC6636">
        <w:rPr>
          <w:u w:val="single"/>
        </w:rPr>
        <w:t xml:space="preserve">That is why MBS was able to </w:t>
      </w:r>
      <w:r w:rsidRPr="00CC6636">
        <w:rPr>
          <w:b/>
          <w:bCs/>
          <w:u w:val="single"/>
        </w:rPr>
        <w:t>end the ban</w:t>
      </w:r>
      <w:r w:rsidRPr="00CC6636">
        <w:rPr>
          <w:u w:val="single"/>
        </w:rPr>
        <w:t xml:space="preserve"> on women driving</w:t>
      </w:r>
      <w:r>
        <w:t xml:space="preserve"> and </w:t>
      </w:r>
      <w:r w:rsidRPr="00CC6636">
        <w:rPr>
          <w:u w:val="single"/>
        </w:rPr>
        <w:t>implement</w:t>
      </w:r>
      <w:r>
        <w:t xml:space="preserve"> the </w:t>
      </w:r>
      <w:r w:rsidRPr="00CC6636">
        <w:rPr>
          <w:b/>
          <w:bCs/>
          <w:u w:val="single"/>
        </w:rPr>
        <w:t>economic changes</w:t>
      </w:r>
      <w:r>
        <w:t xml:space="preserve"> that he has, </w:t>
      </w:r>
      <w:r w:rsidRPr="00CC6636">
        <w:rPr>
          <w:u w:val="single"/>
        </w:rPr>
        <w:t>and</w:t>
      </w:r>
      <w:r>
        <w:t xml:space="preserve"> why he has been able to </w:t>
      </w:r>
      <w:r w:rsidRPr="00CC6636">
        <w:rPr>
          <w:u w:val="single"/>
        </w:rPr>
        <w:t xml:space="preserve">engage in </w:t>
      </w:r>
      <w:r w:rsidRPr="00CC6636">
        <w:rPr>
          <w:b/>
          <w:bCs/>
          <w:u w:val="single"/>
        </w:rPr>
        <w:t>risky</w:t>
      </w:r>
      <w:r w:rsidRPr="00CC6636">
        <w:rPr>
          <w:b/>
          <w:bCs/>
        </w:rPr>
        <w:t xml:space="preserve"> behavior in </w:t>
      </w:r>
      <w:r w:rsidRPr="00CC6636">
        <w:rPr>
          <w:b/>
          <w:bCs/>
          <w:u w:val="single"/>
        </w:rPr>
        <w:t>foreign policy</w:t>
      </w:r>
      <w:r w:rsidRPr="00CC6636">
        <w:rPr>
          <w:u w:val="single"/>
        </w:rPr>
        <w:t xml:space="preserve">. For decades, the Kingdom was governed by a </w:t>
      </w:r>
      <w:r w:rsidRPr="00CC6636">
        <w:rPr>
          <w:b/>
          <w:bCs/>
          <w:u w:val="single"/>
        </w:rPr>
        <w:t>committee of senior princes</w:t>
      </w:r>
      <w:r w:rsidRPr="00CC6636">
        <w:rPr>
          <w:u w:val="single"/>
        </w:rPr>
        <w:t xml:space="preserve">, with the king as </w:t>
      </w:r>
      <w:r w:rsidRPr="00CC6636">
        <w:rPr>
          <w:b/>
          <w:bCs/>
          <w:u w:val="single"/>
        </w:rPr>
        <w:t>first among equals</w:t>
      </w:r>
      <w:r w:rsidRPr="00CC6636">
        <w:rPr>
          <w:u w:val="single"/>
        </w:rPr>
        <w:t>.</w:t>
      </w:r>
      <w:r>
        <w:t xml:space="preserve"> Strong kings had more clout; weaker, older, or sicker ones had less. But </w:t>
      </w:r>
      <w:r w:rsidRPr="00CC6636">
        <w:rPr>
          <w:u w:val="single"/>
        </w:rPr>
        <w:t xml:space="preserve">major decisions were the product of a </w:t>
      </w:r>
      <w:r w:rsidRPr="00CC6636">
        <w:rPr>
          <w:b/>
          <w:bCs/>
          <w:u w:val="single"/>
        </w:rPr>
        <w:t>rough consensus</w:t>
      </w:r>
      <w:r w:rsidRPr="00CC6636">
        <w:rPr>
          <w:u w:val="single"/>
        </w:rPr>
        <w:t xml:space="preserve"> among the family’s</w:t>
      </w:r>
      <w:r>
        <w:t xml:space="preserve"> leading </w:t>
      </w:r>
      <w:r w:rsidRPr="00CC6636">
        <w:rPr>
          <w:u w:val="single"/>
        </w:rPr>
        <w:t xml:space="preserve">members. It was a </w:t>
      </w:r>
      <w:r w:rsidRPr="00CC6636">
        <w:rPr>
          <w:b/>
          <w:bCs/>
          <w:u w:val="single"/>
        </w:rPr>
        <w:t>cumbersome</w:t>
      </w:r>
      <w:r w:rsidRPr="00CC6636">
        <w:rPr>
          <w:u w:val="single"/>
        </w:rPr>
        <w:t xml:space="preserve"> and </w:t>
      </w:r>
      <w:r w:rsidRPr="00CC6636">
        <w:rPr>
          <w:b/>
          <w:bCs/>
          <w:u w:val="single"/>
        </w:rPr>
        <w:t>conservative</w:t>
      </w:r>
      <w:r w:rsidRPr="00CC6636">
        <w:rPr>
          <w:u w:val="single"/>
        </w:rPr>
        <w:t xml:space="preserve"> system—</w:t>
      </w:r>
      <w:r w:rsidRPr="00CC6636">
        <w:rPr>
          <w:b/>
          <w:bCs/>
          <w:u w:val="single"/>
        </w:rPr>
        <w:t>slow to react</w:t>
      </w:r>
      <w:r w:rsidRPr="00CC6636">
        <w:rPr>
          <w:u w:val="single"/>
        </w:rPr>
        <w:t xml:space="preserve"> and </w:t>
      </w:r>
      <w:r w:rsidRPr="00CC6636">
        <w:rPr>
          <w:b/>
          <w:bCs/>
          <w:u w:val="single"/>
        </w:rPr>
        <w:t>favoring inaction</w:t>
      </w:r>
      <w:r w:rsidRPr="00CC6636">
        <w:rPr>
          <w:u w:val="single"/>
        </w:rPr>
        <w:t xml:space="preserve">—but it prevented </w:t>
      </w:r>
      <w:r w:rsidRPr="00CC6636">
        <w:rPr>
          <w:b/>
          <w:bCs/>
          <w:u w:val="single"/>
        </w:rPr>
        <w:t>impulsive acts</w:t>
      </w:r>
      <w:r>
        <w:t xml:space="preserve"> and harebrained schemes. </w:t>
      </w:r>
    </w:p>
    <w:p w:rsidR="00B251C7" w:rsidRDefault="00B251C7" w:rsidP="00B251C7">
      <w:r>
        <w:t xml:space="preserve">King Salman and </w:t>
      </w:r>
      <w:r w:rsidRPr="00CC6636">
        <w:rPr>
          <w:u w:val="single"/>
        </w:rPr>
        <w:t xml:space="preserve">MBS </w:t>
      </w:r>
      <w:r w:rsidRPr="00CC6636">
        <w:rPr>
          <w:b/>
          <w:bCs/>
          <w:u w:val="single"/>
        </w:rPr>
        <w:t>upended that system</w:t>
      </w:r>
      <w:r w:rsidRPr="00CC6636">
        <w:rPr>
          <w:u w:val="single"/>
        </w:rPr>
        <w:t>. There are</w:t>
      </w:r>
      <w:r>
        <w:t xml:space="preserve"> now </w:t>
      </w:r>
      <w:r w:rsidRPr="00CC6636">
        <w:rPr>
          <w:b/>
          <w:bCs/>
          <w:u w:val="single"/>
        </w:rPr>
        <w:t>fewer members</w:t>
      </w:r>
      <w:r w:rsidRPr="00CC6636">
        <w:rPr>
          <w:u w:val="single"/>
        </w:rPr>
        <w:t xml:space="preserve"> of the ruling family in</w:t>
      </w:r>
      <w:r>
        <w:t xml:space="preserve"> the </w:t>
      </w:r>
      <w:r w:rsidRPr="00CC6636">
        <w:rPr>
          <w:u w:val="single"/>
        </w:rPr>
        <w:t xml:space="preserve">cabinet than at any time in </w:t>
      </w:r>
      <w:r w:rsidRPr="00CC6636">
        <w:rPr>
          <w:b/>
          <w:bCs/>
          <w:u w:val="single"/>
        </w:rPr>
        <w:t>modern Saudi history</w:t>
      </w:r>
      <w:r w:rsidRPr="00CC6636">
        <w:rPr>
          <w:u w:val="single"/>
        </w:rPr>
        <w:t>.</w:t>
      </w:r>
      <w:r>
        <w:t xml:space="preserve">29 </w:t>
      </w:r>
      <w:r w:rsidRPr="00CC6636">
        <w:rPr>
          <w:u w:val="single"/>
        </w:rPr>
        <w:t>MBS himself or his appointees head up all</w:t>
      </w:r>
      <w:r>
        <w:t xml:space="preserve"> the </w:t>
      </w:r>
      <w:r w:rsidRPr="00CC6636">
        <w:rPr>
          <w:u w:val="single"/>
        </w:rPr>
        <w:t xml:space="preserve">ministries controlling the </w:t>
      </w:r>
      <w:r w:rsidRPr="00CC6636">
        <w:rPr>
          <w:b/>
          <w:bCs/>
          <w:u w:val="single"/>
        </w:rPr>
        <w:t>means of coercion</w:t>
      </w:r>
      <w:r>
        <w:t xml:space="preserve"> (the Ministry of Defense, the National Guard, and the Ministry of the Interior). </w:t>
      </w:r>
      <w:r w:rsidRPr="00CC6636">
        <w:rPr>
          <w:u w:val="single"/>
        </w:rPr>
        <w:t>He</w:t>
      </w:r>
      <w:r>
        <w:t xml:space="preserve"> has </w:t>
      </w:r>
      <w:r w:rsidRPr="00CC6636">
        <w:rPr>
          <w:b/>
          <w:bCs/>
          <w:u w:val="single"/>
        </w:rPr>
        <w:t>cultivated support</w:t>
      </w:r>
      <w:r w:rsidRPr="00CC6636">
        <w:rPr>
          <w:u w:val="single"/>
        </w:rPr>
        <w:t xml:space="preserve"> among the </w:t>
      </w:r>
      <w:r w:rsidRPr="00CC6636">
        <w:rPr>
          <w:b/>
          <w:bCs/>
          <w:u w:val="single"/>
        </w:rPr>
        <w:t>next generation</w:t>
      </w:r>
      <w:r w:rsidRPr="00CC6636">
        <w:rPr>
          <w:u w:val="single"/>
        </w:rPr>
        <w:t xml:space="preserve"> of the family, princes</w:t>
      </w:r>
      <w:r>
        <w:t xml:space="preserve"> close to </w:t>
      </w:r>
      <w:r w:rsidRPr="00CC6636">
        <w:rPr>
          <w:b/>
          <w:bCs/>
          <w:u w:val="single"/>
        </w:rPr>
        <w:t>his own age</w:t>
      </w:r>
      <w:r>
        <w:t xml:space="preserve"> who are often from the family’s fourth generation, </w:t>
      </w:r>
      <w:r w:rsidRPr="00CC6636">
        <w:rPr>
          <w:u w:val="single"/>
        </w:rPr>
        <w:t xml:space="preserve">the </w:t>
      </w:r>
      <w:r w:rsidRPr="00CC6636">
        <w:rPr>
          <w:b/>
          <w:bCs/>
          <w:u w:val="single"/>
        </w:rPr>
        <w:t>great-grandsons</w:t>
      </w:r>
      <w:r w:rsidRPr="00CC6636">
        <w:rPr>
          <w:u w:val="single"/>
        </w:rPr>
        <w:t xml:space="preserve"> of the founding king. He</w:t>
      </w:r>
      <w:r>
        <w:t xml:space="preserve"> has </w:t>
      </w:r>
      <w:r w:rsidRPr="00CC6636">
        <w:rPr>
          <w:u w:val="single"/>
        </w:rPr>
        <w:t xml:space="preserve">appointed them to </w:t>
      </w:r>
      <w:r w:rsidRPr="00CC6636">
        <w:rPr>
          <w:b/>
          <w:bCs/>
          <w:u w:val="single"/>
        </w:rPr>
        <w:t>governorships</w:t>
      </w:r>
      <w:r>
        <w:t xml:space="preserve"> and deputy governorships </w:t>
      </w:r>
      <w:r w:rsidRPr="00CC6636">
        <w:rPr>
          <w:u w:val="single"/>
        </w:rPr>
        <w:t>in the provinces and</w:t>
      </w:r>
      <w:r>
        <w:t xml:space="preserve"> to </w:t>
      </w:r>
      <w:r w:rsidRPr="00CC6636">
        <w:rPr>
          <w:b/>
          <w:bCs/>
          <w:u w:val="single"/>
        </w:rPr>
        <w:t>sub-cabinet</w:t>
      </w:r>
      <w:r w:rsidRPr="00CC6636">
        <w:rPr>
          <w:u w:val="single"/>
        </w:rPr>
        <w:t xml:space="preserve"> positions in Riyadh. Any attempt to </w:t>
      </w:r>
      <w:r w:rsidRPr="00CC6636">
        <w:rPr>
          <w:b/>
          <w:bCs/>
          <w:u w:val="single"/>
        </w:rPr>
        <w:t>remove him from power</w:t>
      </w:r>
      <w:r w:rsidRPr="00CC6636">
        <w:rPr>
          <w:u w:val="single"/>
        </w:rPr>
        <w:t xml:space="preserve"> could elicit the most serious </w:t>
      </w:r>
      <w:r w:rsidRPr="00CC6636">
        <w:rPr>
          <w:b/>
          <w:bCs/>
          <w:u w:val="single"/>
        </w:rPr>
        <w:t>intra-family fight</w:t>
      </w:r>
      <w:r w:rsidRPr="00CC6636">
        <w:rPr>
          <w:u w:val="single"/>
        </w:rPr>
        <w:t xml:space="preserve"> since the </w:t>
      </w:r>
      <w:r w:rsidRPr="00CC6636">
        <w:rPr>
          <w:b/>
          <w:bCs/>
          <w:u w:val="single"/>
        </w:rPr>
        <w:t>prolonged succession struggle</w:t>
      </w:r>
      <w:r w:rsidRPr="00CC6636">
        <w:rPr>
          <w:u w:val="single"/>
        </w:rPr>
        <w:t xml:space="preserve"> between </w:t>
      </w:r>
      <w:r w:rsidRPr="00CC6636">
        <w:rPr>
          <w:b/>
          <w:bCs/>
          <w:u w:val="single"/>
        </w:rPr>
        <w:t>King Saud</w:t>
      </w:r>
      <w:r w:rsidRPr="00CC6636">
        <w:rPr>
          <w:u w:val="single"/>
        </w:rPr>
        <w:t xml:space="preserve"> and </w:t>
      </w:r>
      <w:r w:rsidRPr="00CC6636">
        <w:rPr>
          <w:b/>
          <w:bCs/>
          <w:u w:val="single"/>
        </w:rPr>
        <w:t>Crown Prince Faisal</w:t>
      </w:r>
      <w:r>
        <w:t xml:space="preserve"> in the late 1950s and early 1960s.30</w:t>
      </w:r>
    </w:p>
    <w:p w:rsidR="00B251C7" w:rsidRDefault="00B251C7" w:rsidP="00B251C7">
      <w:r w:rsidRPr="00CC6636">
        <w:rPr>
          <w:b/>
          <w:bCs/>
          <w:u w:val="single"/>
        </w:rPr>
        <w:t>Ferment</w:t>
      </w:r>
      <w:r w:rsidRPr="00CC6636">
        <w:rPr>
          <w:u w:val="single"/>
        </w:rPr>
        <w:t xml:space="preserve"> within the family is</w:t>
      </w:r>
      <w:r>
        <w:t xml:space="preserve"> thus </w:t>
      </w:r>
      <w:r w:rsidRPr="00CC6636">
        <w:rPr>
          <w:u w:val="single"/>
        </w:rPr>
        <w:t xml:space="preserve">more likely to </w:t>
      </w:r>
      <w:r w:rsidRPr="00CC6636">
        <w:rPr>
          <w:b/>
          <w:bCs/>
          <w:u w:val="single"/>
        </w:rPr>
        <w:t>clip</w:t>
      </w:r>
      <w:r w:rsidRPr="00CC6636">
        <w:rPr>
          <w:u w:val="single"/>
        </w:rPr>
        <w:t xml:space="preserve"> the </w:t>
      </w:r>
      <w:r w:rsidRPr="00CC6636">
        <w:rPr>
          <w:b/>
          <w:bCs/>
          <w:u w:val="single"/>
        </w:rPr>
        <w:t>crown prince’s wings</w:t>
      </w:r>
      <w:r w:rsidRPr="00CC6636">
        <w:rPr>
          <w:u w:val="single"/>
        </w:rPr>
        <w:t xml:space="preserve"> than</w:t>
      </w:r>
      <w:r>
        <w:t xml:space="preserve"> to </w:t>
      </w:r>
      <w:r w:rsidRPr="00CC6636">
        <w:rPr>
          <w:b/>
          <w:bCs/>
          <w:u w:val="single"/>
        </w:rPr>
        <w:t>turf him out</w:t>
      </w:r>
      <w:r w:rsidRPr="00CC6636">
        <w:rPr>
          <w:u w:val="single"/>
        </w:rPr>
        <w:t xml:space="preserve">. There could be moves to </w:t>
      </w:r>
      <w:r w:rsidRPr="00CC6636">
        <w:rPr>
          <w:b/>
          <w:bCs/>
          <w:u w:val="single"/>
        </w:rPr>
        <w:t>recreate</w:t>
      </w:r>
      <w:r>
        <w:t xml:space="preserve">, in a partial way, </w:t>
      </w:r>
      <w:r w:rsidRPr="00CC6636">
        <w:rPr>
          <w:u w:val="single"/>
        </w:rPr>
        <w:t xml:space="preserve">the </w:t>
      </w:r>
      <w:r w:rsidRPr="00CC6636">
        <w:rPr>
          <w:b/>
          <w:bCs/>
          <w:u w:val="single"/>
        </w:rPr>
        <w:t>committee system</w:t>
      </w:r>
      <w:r w:rsidRPr="00CC6636">
        <w:rPr>
          <w:u w:val="single"/>
        </w:rPr>
        <w:t xml:space="preserve"> that constrained </w:t>
      </w:r>
      <w:r w:rsidRPr="00CC6636">
        <w:rPr>
          <w:b/>
          <w:bCs/>
          <w:u w:val="single"/>
        </w:rPr>
        <w:t>Saudi decision-makers</w:t>
      </w:r>
      <w:r w:rsidRPr="00CC6636">
        <w:rPr>
          <w:u w:val="single"/>
        </w:rPr>
        <w:t xml:space="preserve"> in the past.</w:t>
      </w:r>
      <w:r>
        <w:t xml:space="preserve"> The signal that is happening would be the appointment of senior members of the family to cabinet positions in the near future. </w:t>
      </w:r>
    </w:p>
    <w:p w:rsidR="00DE4A9C" w:rsidRDefault="00DE4A9C" w:rsidP="00B251C7"/>
    <w:p w:rsidR="00B024DD" w:rsidRDefault="00B024DD" w:rsidP="00B024DD">
      <w:pPr>
        <w:pStyle w:val="Heading4"/>
      </w:pPr>
      <w:r>
        <w:t>No risk of collapse – reject their sources who have a political incentive to portray him as weak</w:t>
      </w:r>
    </w:p>
    <w:p w:rsidR="00B024DD" w:rsidRDefault="00B024DD" w:rsidP="00B024DD">
      <w:r w:rsidRPr="004839BB">
        <w:rPr>
          <w:b/>
          <w:bCs/>
          <w:sz w:val="24"/>
          <w:szCs w:val="24"/>
        </w:rPr>
        <w:t>Joplin, 19</w:t>
      </w:r>
      <w:r>
        <w:t xml:space="preserve">- Saudi’s crown prince Mohammaed bin Salman, or MbS, once widely praised for his attempts to reform the country’s economy, is widely rumored to have had many of his powers taken from him. Some media outlets have even gone as far to speculate that the Saudi royal court is quietly trying to have him replaced with a more moderate, less controversial prince. (Ty, “Why You Should Be Skeptical of Mohammed bin Salman’s Disappearing Act,” Albawaba, 4/9/19, </w:t>
      </w:r>
      <w:hyperlink r:id="rId213" w:history="1">
        <w:r w:rsidRPr="00394BD7">
          <w:rPr>
            <w:color w:val="0000FF"/>
            <w:u w:val="single"/>
          </w:rPr>
          <w:t>https://www.albawaba.com/news/why-you-should-be-skeptical-mohammed-bin-salman%E2%80%99s-disappearing-act-1278066</w:t>
        </w:r>
      </w:hyperlink>
      <w:r>
        <w:t xml:space="preserve">). DOA: 7/1/19. HR. </w:t>
      </w:r>
    </w:p>
    <w:p w:rsidR="00B024DD" w:rsidRDefault="00B024DD" w:rsidP="00B024DD"/>
    <w:p w:rsidR="00B024DD" w:rsidRDefault="00B024DD" w:rsidP="00B024DD">
      <w:r>
        <w:t>For his lack of high-profile public appearances, Saudi may simply be making a strategic calculation to limit his exposure.</w:t>
      </w:r>
    </w:p>
    <w:p w:rsidR="00B024DD" w:rsidRDefault="00B024DD" w:rsidP="00B024DD">
      <w:r>
        <w:t xml:space="preserve">“I don't think anyone can say anything with certainty but it may be that </w:t>
      </w:r>
      <w:r w:rsidRPr="001D35E3">
        <w:rPr>
          <w:rStyle w:val="StyleUnderline"/>
        </w:rPr>
        <w:t>M</w:t>
      </w:r>
      <w:r>
        <w:t xml:space="preserve">ohammed </w:t>
      </w:r>
      <w:r w:rsidRPr="001D35E3">
        <w:rPr>
          <w:rStyle w:val="StyleUnderline"/>
        </w:rPr>
        <w:t>b</w:t>
      </w:r>
      <w:r>
        <w:t xml:space="preserve">in </w:t>
      </w:r>
      <w:r w:rsidRPr="001D35E3">
        <w:rPr>
          <w:rStyle w:val="StyleUnderline"/>
        </w:rPr>
        <w:t>S</w:t>
      </w:r>
      <w:r>
        <w:t xml:space="preserve">alman </w:t>
      </w:r>
      <w:r w:rsidRPr="001D35E3">
        <w:rPr>
          <w:rStyle w:val="StyleUnderline"/>
        </w:rPr>
        <w:t>is keeping a lower public profile as he continues to consolidate power</w:t>
      </w:r>
      <w:r>
        <w:t xml:space="preserve"> domestically and attempts to contain the fallout from the murder of Jamal Khashoggi,” explained Kristian Ulrichsen, a Middle East fellow at the Baker Institute based out of Rice University.</w:t>
      </w:r>
    </w:p>
    <w:p w:rsidR="00B024DD" w:rsidRDefault="00B024DD" w:rsidP="00B024DD">
      <w:r w:rsidRPr="001D35E3">
        <w:rPr>
          <w:rStyle w:val="StyleUnderline"/>
        </w:rPr>
        <w:t>On a supposed internal rift between the king and MbS</w:t>
      </w:r>
      <w:r>
        <w:t xml:space="preserve">, </w:t>
      </w:r>
      <w:r w:rsidRPr="001D35E3">
        <w:rPr>
          <w:rStyle w:val="StyleUnderline"/>
        </w:rPr>
        <w:t>Ulrichsen points out several occasions where MbS and the king have been seen together</w:t>
      </w:r>
      <w:r>
        <w:t>: “I think it is safe to assume that Mohammed bin Salman retains the support of King Salman,” he said.</w:t>
      </w:r>
    </w:p>
    <w:p w:rsidR="00B024DD" w:rsidRDefault="00B024DD" w:rsidP="00B024DD">
      <w:r w:rsidRPr="001D35E3">
        <w:rPr>
          <w:rStyle w:val="StyleUnderline"/>
        </w:rPr>
        <w:t>When it comes to anonymous sources</w:t>
      </w:r>
      <w:r>
        <w:t xml:space="preserve"> with purported insider knowledge claiming MbS is on his way out or that the royal court is scheduling is replacement, </w:t>
      </w:r>
      <w:r w:rsidRPr="001D35E3">
        <w:rPr>
          <w:rStyle w:val="StyleUnderline"/>
        </w:rPr>
        <w:t>there is reason to be skeptical</w:t>
      </w:r>
      <w:r>
        <w:t>.</w:t>
      </w:r>
    </w:p>
    <w:p w:rsidR="00B024DD" w:rsidRDefault="00B024DD" w:rsidP="00B024DD">
      <w:r w:rsidRPr="001D35E3">
        <w:rPr>
          <w:rStyle w:val="StyleUnderline"/>
        </w:rPr>
        <w:t>“If anyone is leaking information about the Crown Prince's position</w:t>
      </w:r>
      <w:r>
        <w:t xml:space="preserve"> I would imagine </w:t>
      </w:r>
      <w:r w:rsidRPr="001D35E3">
        <w:rPr>
          <w:rStyle w:val="StyleUnderline"/>
        </w:rPr>
        <w:t>it might be coming from members of Western intelligence communities who are alarmed</w:t>
      </w:r>
      <w:r>
        <w:t xml:space="preserve"> at the volatility and unpredictability in aspects of Saudi regional and foreign policymaking,” Ulrichsen argued, though Al Bawaba could not independently verify this claim.</w:t>
      </w:r>
    </w:p>
    <w:p w:rsidR="00B024DD" w:rsidRDefault="00B024DD" w:rsidP="00B024DD">
      <w:r>
        <w:t>Karasik further explained that the anonymous leaks may be politically driven attempts to try and influence who becomes the next king. The country’s current ruler, King Salman, has suffered from dementia for years and is likely to pass the reigns of the country on soon.</w:t>
      </w:r>
    </w:p>
    <w:p w:rsidR="00B024DD" w:rsidRDefault="00B024DD" w:rsidP="00B024DD">
      <w:r w:rsidRPr="001D35E3">
        <w:t xml:space="preserve">“Some sources want MbS out so bad that they will manipulate the press and leak articles almost to the minute in order to keep fake narratives alive,” </w:t>
      </w:r>
      <w:r>
        <w:t>Karasik added.</w:t>
      </w:r>
    </w:p>
    <w:p w:rsidR="00B024DD" w:rsidRDefault="00B024DD" w:rsidP="00B024DD">
      <w:r>
        <w:t>A protester wears a mask depicting MbS’ face while demonstrating outside the Saudi consulate in Istanbul, Turkey (AFP/FILE)</w:t>
      </w:r>
    </w:p>
    <w:p w:rsidR="00B024DD" w:rsidRDefault="00B024DD" w:rsidP="00B024DD">
      <w:r>
        <w:t>Understanding how Mohammed bin Salman is able to hold onto power in spite of global backlash is just as important to knowing how he abuses that power in the first place.</w:t>
      </w:r>
    </w:p>
    <w:p w:rsidR="00B024DD" w:rsidRDefault="00B024DD" w:rsidP="00B024DD">
      <w:r>
        <w:t>That he ordered the hit on a famous American journalist speaks to one level of power he commands: to know how he can order such hits with impunity is similarly vital information, which speaks to another type of power he has captured.</w:t>
      </w:r>
    </w:p>
    <w:p w:rsidR="00B024DD" w:rsidRDefault="00B024DD" w:rsidP="00B024DD">
      <w:r>
        <w:t>There is a real risk this information could get lost under the stampede of recurrent speculations by some media outlets regarding his supposedly ailing grasp on Saudi.</w:t>
      </w:r>
    </w:p>
    <w:p w:rsidR="00B024DD" w:rsidRPr="001D35E3" w:rsidRDefault="00B024DD" w:rsidP="00B024DD">
      <w:pPr>
        <w:rPr>
          <w:rStyle w:val="StyleUnderline"/>
        </w:rPr>
      </w:pPr>
      <w:r w:rsidRPr="001D35E3">
        <w:rPr>
          <w:rStyle w:val="StyleUnderline"/>
        </w:rPr>
        <w:t xml:space="preserve">Thinking he is vulnerable from the negative media coverage </w:t>
      </w:r>
      <w:r w:rsidRPr="001D35E3">
        <w:rPr>
          <w:rStyle w:val="Emphasis"/>
        </w:rPr>
        <w:t>betrays the amount of power he actually has</w:t>
      </w:r>
      <w:r w:rsidRPr="001D35E3">
        <w:rPr>
          <w:rStyle w:val="StyleUnderline"/>
        </w:rPr>
        <w:t>.</w:t>
      </w:r>
    </w:p>
    <w:p w:rsidR="00B024DD" w:rsidRPr="001D35E3" w:rsidRDefault="00B024DD" w:rsidP="00B024DD">
      <w:pPr>
        <w:rPr>
          <w:rStyle w:val="StyleUnderline"/>
        </w:rPr>
      </w:pPr>
      <w:r>
        <w:t xml:space="preserve">As it appears now, </w:t>
      </w:r>
      <w:r w:rsidRPr="001D35E3">
        <w:rPr>
          <w:rStyle w:val="StyleUnderline"/>
        </w:rPr>
        <w:t>he is withstanding the negative media coverage of his rule while he continues the Saudi’s war in Yemen</w:t>
      </w:r>
      <w:r>
        <w:t xml:space="preserve"> that he ordered in 2015 and tortures more dissidents and women’s activists. </w:t>
      </w:r>
      <w:r w:rsidRPr="001D35E3">
        <w:rPr>
          <w:rStyle w:val="StyleUnderline"/>
        </w:rPr>
        <w:t>The rumors that the royal court is grooming a replacement have so far not panned out.</w:t>
      </w:r>
    </w:p>
    <w:p w:rsidR="00B024DD" w:rsidRDefault="00B024DD" w:rsidP="00B024DD">
      <w:r>
        <w:t xml:space="preserve">The underlying reason why he is able to persist as the country’s de facto leader is because </w:t>
      </w:r>
      <w:r w:rsidRPr="001D35E3">
        <w:rPr>
          <w:rStyle w:val="StyleUnderline"/>
        </w:rPr>
        <w:t>he has centralized power more effectively than any other Saudi leader</w:t>
      </w:r>
      <w:r>
        <w:t>: he has personalized the state’s institutions around him while becoming the face of a fast-changing kingdom, all the while brutalizing those who stand in his way and exacerbating the world’s worst humanitarian crisis in Yemen.</w:t>
      </w:r>
    </w:p>
    <w:p w:rsidR="00B024DD" w:rsidRDefault="00B024DD" w:rsidP="00B024DD">
      <w:r w:rsidRPr="001D35E3">
        <w:rPr>
          <w:rStyle w:val="StyleUnderline"/>
        </w:rPr>
        <w:t>The Saudi state is not</w:t>
      </w:r>
      <w:r>
        <w:t xml:space="preserve"> quietly </w:t>
      </w:r>
      <w:r w:rsidRPr="001D35E3">
        <w:rPr>
          <w:rStyle w:val="StyleUnderline"/>
        </w:rPr>
        <w:t xml:space="preserve">holding him to account, because </w:t>
      </w:r>
      <w:r w:rsidRPr="001D35E3">
        <w:rPr>
          <w:rStyle w:val="Emphasis"/>
        </w:rPr>
        <w:t>he is the Saudi state</w:t>
      </w:r>
      <w:r>
        <w:t>.</w:t>
      </w:r>
    </w:p>
    <w:p w:rsidR="00B024DD" w:rsidRDefault="00B024DD" w:rsidP="00B251C7"/>
    <w:p w:rsidR="00DE4A9C" w:rsidRDefault="00DE4A9C" w:rsidP="00DE4A9C">
      <w:pPr>
        <w:pStyle w:val="Heading4"/>
      </w:pPr>
      <w:r>
        <w:t xml:space="preserve">MBS has </w:t>
      </w:r>
      <w:r w:rsidRPr="00812C32">
        <w:rPr>
          <w:u w:val="single"/>
        </w:rPr>
        <w:t>secured</w:t>
      </w:r>
      <w:r>
        <w:t xml:space="preserve"> his power. Despite his </w:t>
      </w:r>
      <w:r w:rsidRPr="00812C32">
        <w:rPr>
          <w:u w:val="single"/>
        </w:rPr>
        <w:t>shortcomings</w:t>
      </w:r>
      <w:r>
        <w:t xml:space="preserve">, Saudi Arabia will remain a </w:t>
      </w:r>
      <w:r w:rsidRPr="00812C32">
        <w:rPr>
          <w:u w:val="single"/>
        </w:rPr>
        <w:t>resilient</w:t>
      </w:r>
      <w:r w:rsidRPr="00812C32">
        <w:t xml:space="preserve"> monarchy</w:t>
      </w:r>
      <w:r>
        <w:t xml:space="preserve"> that has </w:t>
      </w:r>
      <w:r w:rsidRPr="00812C32">
        <w:rPr>
          <w:u w:val="single"/>
        </w:rPr>
        <w:t>widespread</w:t>
      </w:r>
      <w:r>
        <w:t xml:space="preserve"> global support. </w:t>
      </w:r>
    </w:p>
    <w:p w:rsidR="00DE4A9C" w:rsidRPr="00B4148B" w:rsidRDefault="00DE4A9C" w:rsidP="00DE4A9C">
      <w:pPr>
        <w:rPr>
          <w:sz w:val="16"/>
          <w:szCs w:val="16"/>
        </w:rPr>
      </w:pPr>
      <w:r w:rsidRPr="00536918">
        <w:rPr>
          <w:rStyle w:val="Style13ptBold"/>
        </w:rPr>
        <w:t>Bsheer ’18</w:t>
      </w:r>
      <w:r>
        <w:t xml:space="preserve"> </w:t>
      </w:r>
      <w:r w:rsidRPr="00536918">
        <w:rPr>
          <w:sz w:val="16"/>
          <w:szCs w:val="16"/>
        </w:rPr>
        <w:t>(Rosie; assistant professor of history at Yale University; 5-21-2018; "How Mohammed bin Salman Has Transformed Saudi Arabia"; The Nation; https://www.thenation.com/article/how-mohammed-bin-salman-has-transformed-saudi-arabia/; accessed 6-30-2019; SM</w:t>
      </w:r>
      <w:r>
        <w:rPr>
          <w:sz w:val="16"/>
          <w:szCs w:val="16"/>
        </w:rPr>
        <w:t>-Camp</w:t>
      </w:r>
      <w:r w:rsidRPr="00536918">
        <w:rPr>
          <w:sz w:val="16"/>
          <w:szCs w:val="16"/>
        </w:rPr>
        <w:t>)</w:t>
      </w:r>
    </w:p>
    <w:p w:rsidR="00DE4A9C" w:rsidRDefault="00DE4A9C" w:rsidP="00DE4A9C">
      <w:r w:rsidRPr="00B4148B">
        <w:rPr>
          <w:u w:val="single"/>
        </w:rPr>
        <w:t xml:space="preserve">With the </w:t>
      </w:r>
      <w:r w:rsidRPr="00B4148B">
        <w:rPr>
          <w:b/>
          <w:bCs/>
          <w:u w:val="single"/>
        </w:rPr>
        <w:t>absence</w:t>
      </w:r>
      <w:r w:rsidRPr="00B4148B">
        <w:rPr>
          <w:u w:val="single"/>
        </w:rPr>
        <w:t xml:space="preserve"> of </w:t>
      </w:r>
      <w:r w:rsidRPr="00B4148B">
        <w:rPr>
          <w:b/>
          <w:bCs/>
          <w:u w:val="single"/>
        </w:rPr>
        <w:t>serious resistance</w:t>
      </w:r>
      <w:r>
        <w:t xml:space="preserve"> to the state-led and highly public campaign of last November, </w:t>
      </w:r>
      <w:r w:rsidRPr="00B4148B">
        <w:rPr>
          <w:u w:val="single"/>
        </w:rPr>
        <w:t>Mohammed has</w:t>
      </w:r>
      <w:r>
        <w:t xml:space="preserve">, in theory, </w:t>
      </w:r>
      <w:r w:rsidRPr="00B4148B">
        <w:rPr>
          <w:b/>
          <w:bCs/>
          <w:u w:val="single"/>
        </w:rPr>
        <w:t>secured his reign</w:t>
      </w:r>
      <w:r w:rsidRPr="00B4148B">
        <w:rPr>
          <w:u w:val="single"/>
        </w:rPr>
        <w:t>. While</w:t>
      </w:r>
      <w:r>
        <w:t xml:space="preserve"> many of his </w:t>
      </w:r>
      <w:r w:rsidRPr="00B4148B">
        <w:rPr>
          <w:u w:val="single"/>
        </w:rPr>
        <w:t>investors</w:t>
      </w:r>
      <w:r>
        <w:t xml:space="preserve"> have </w:t>
      </w:r>
      <w:r w:rsidRPr="00B4148B">
        <w:rPr>
          <w:u w:val="single"/>
        </w:rPr>
        <w:t xml:space="preserve">expressed </w:t>
      </w:r>
      <w:r w:rsidRPr="00B4148B">
        <w:rPr>
          <w:b/>
          <w:bCs/>
          <w:u w:val="single"/>
        </w:rPr>
        <w:t>concern</w:t>
      </w:r>
      <w:r w:rsidRPr="00B4148B">
        <w:rPr>
          <w:u w:val="single"/>
        </w:rPr>
        <w:t xml:space="preserve"> about the </w:t>
      </w:r>
      <w:r w:rsidRPr="00B4148B">
        <w:rPr>
          <w:b/>
          <w:bCs/>
          <w:u w:val="single"/>
        </w:rPr>
        <w:t>viability</w:t>
      </w:r>
      <w:r w:rsidRPr="00B4148B">
        <w:rPr>
          <w:u w:val="single"/>
        </w:rPr>
        <w:t xml:space="preserve"> of investing in</w:t>
      </w:r>
      <w:r>
        <w:t xml:space="preserve"> such </w:t>
      </w:r>
      <w:r w:rsidRPr="00B4148B">
        <w:rPr>
          <w:u w:val="single"/>
        </w:rPr>
        <w:t xml:space="preserve">a </w:t>
      </w:r>
      <w:r w:rsidRPr="00B4148B">
        <w:rPr>
          <w:b/>
          <w:bCs/>
          <w:u w:val="single"/>
        </w:rPr>
        <w:t>volatile Saudi Arabia</w:t>
      </w:r>
      <w:r>
        <w:t xml:space="preserve"> and in meeting a similar fate as the country’s once-esteemed tycoons and investors, </w:t>
      </w:r>
      <w:r w:rsidRPr="00B4148B">
        <w:rPr>
          <w:u w:val="single"/>
        </w:rPr>
        <w:t xml:space="preserve">the crown prince is </w:t>
      </w:r>
      <w:r w:rsidRPr="00B4148B">
        <w:rPr>
          <w:b/>
          <w:bCs/>
          <w:u w:val="single"/>
        </w:rPr>
        <w:t>not worried</w:t>
      </w:r>
      <w:r w:rsidRPr="00B4148B">
        <w:rPr>
          <w:u w:val="single"/>
        </w:rPr>
        <w:t>. He is banking on</w:t>
      </w:r>
      <w:r>
        <w:t xml:space="preserve"> the passage of </w:t>
      </w:r>
      <w:r w:rsidRPr="00B4148B">
        <w:rPr>
          <w:b/>
          <w:bCs/>
          <w:u w:val="single"/>
        </w:rPr>
        <w:t>time</w:t>
      </w:r>
      <w:r w:rsidRPr="00B4148B">
        <w:rPr>
          <w:u w:val="single"/>
        </w:rPr>
        <w:t xml:space="preserve"> and a return to a “</w:t>
      </w:r>
      <w:r w:rsidRPr="00B4148B">
        <w:rPr>
          <w:b/>
          <w:bCs/>
          <w:u w:val="single"/>
        </w:rPr>
        <w:t>stable</w:t>
      </w:r>
      <w:r w:rsidRPr="00B4148B">
        <w:rPr>
          <w:u w:val="single"/>
        </w:rPr>
        <w:t>” state of affairs. He</w:t>
      </w:r>
      <w:r>
        <w:t xml:space="preserve"> also </w:t>
      </w:r>
      <w:r w:rsidRPr="00B4148B">
        <w:rPr>
          <w:u w:val="single"/>
        </w:rPr>
        <w:t>knows</w:t>
      </w:r>
      <w:r>
        <w:t xml:space="preserve"> well that </w:t>
      </w:r>
      <w:r w:rsidRPr="00B4148B">
        <w:rPr>
          <w:u w:val="single"/>
        </w:rPr>
        <w:t xml:space="preserve">the business community has </w:t>
      </w:r>
      <w:r w:rsidRPr="00B4148B">
        <w:rPr>
          <w:b/>
          <w:bCs/>
          <w:u w:val="single"/>
        </w:rPr>
        <w:t>no choice</w:t>
      </w:r>
      <w:r w:rsidRPr="00B4148B">
        <w:rPr>
          <w:u w:val="single"/>
        </w:rPr>
        <w:t xml:space="preserve"> but to </w:t>
      </w:r>
      <w:r w:rsidRPr="00B4148B">
        <w:rPr>
          <w:b/>
          <w:bCs/>
          <w:u w:val="single"/>
        </w:rPr>
        <w:t>work with him</w:t>
      </w:r>
      <w:r w:rsidRPr="00B4148B">
        <w:rPr>
          <w:u w:val="single"/>
        </w:rPr>
        <w:t xml:space="preserve"> if it is to maintain</w:t>
      </w:r>
      <w:r>
        <w:t xml:space="preserve">, if not further, its </w:t>
      </w:r>
      <w:r w:rsidRPr="00B4148B">
        <w:rPr>
          <w:u w:val="single"/>
        </w:rPr>
        <w:t>interests in the kingdom.</w:t>
      </w:r>
      <w:r>
        <w:t xml:space="preserve"> His recent, largely successful personal branding tour in Europe and the United States—which will most likely not be tarnished by Saudi Arabia’s arrest this month of 10 women’s-rights activists—revealed just that. </w:t>
      </w:r>
      <w:r w:rsidRPr="00B4148B">
        <w:rPr>
          <w:u w:val="single"/>
        </w:rPr>
        <w:t xml:space="preserve">Despite having </w:t>
      </w:r>
      <w:r w:rsidRPr="00B4148B">
        <w:rPr>
          <w:b/>
          <w:bCs/>
          <w:u w:val="single"/>
        </w:rPr>
        <w:t>upended</w:t>
      </w:r>
      <w:r w:rsidRPr="00B4148B">
        <w:rPr>
          <w:u w:val="single"/>
        </w:rPr>
        <w:t xml:space="preserve"> the </w:t>
      </w:r>
      <w:r w:rsidRPr="00B4148B">
        <w:rPr>
          <w:b/>
          <w:bCs/>
          <w:u w:val="single"/>
        </w:rPr>
        <w:t>traditional balance of power</w:t>
      </w:r>
      <w:r w:rsidRPr="00B4148B">
        <w:rPr>
          <w:u w:val="single"/>
        </w:rPr>
        <w:t xml:space="preserve"> and cut the </w:t>
      </w:r>
      <w:r w:rsidRPr="00B4148B">
        <w:rPr>
          <w:b/>
          <w:bCs/>
          <w:u w:val="single"/>
        </w:rPr>
        <w:t>historically powerful branches</w:t>
      </w:r>
      <w:r w:rsidRPr="00B4148B">
        <w:rPr>
          <w:u w:val="single"/>
        </w:rPr>
        <w:t xml:space="preserve"> of Al Saud to their size, Mohammed knows</w:t>
      </w:r>
      <w:r>
        <w:t xml:space="preserve"> that his </w:t>
      </w:r>
      <w:r w:rsidRPr="00B4148B">
        <w:rPr>
          <w:u w:val="single"/>
        </w:rPr>
        <w:t xml:space="preserve">relatives will </w:t>
      </w:r>
      <w:r w:rsidRPr="00B4148B">
        <w:rPr>
          <w:b/>
          <w:bCs/>
          <w:u w:val="single"/>
        </w:rPr>
        <w:t>fall in line</w:t>
      </w:r>
      <w:r w:rsidRPr="00B4148B">
        <w:rPr>
          <w:u w:val="single"/>
        </w:rPr>
        <w:t>.</w:t>
      </w:r>
      <w:r>
        <w:t xml:space="preserve"> Indeed, </w:t>
      </w:r>
      <w:r w:rsidRPr="00B4148B">
        <w:rPr>
          <w:u w:val="single"/>
        </w:rPr>
        <w:t xml:space="preserve">it would be </w:t>
      </w:r>
      <w:r w:rsidRPr="00B4148B">
        <w:rPr>
          <w:b/>
          <w:bCs/>
          <w:u w:val="single"/>
        </w:rPr>
        <w:t>premature</w:t>
      </w:r>
      <w:r w:rsidRPr="00B4148B">
        <w:rPr>
          <w:u w:val="single"/>
        </w:rPr>
        <w:t>, if not</w:t>
      </w:r>
      <w:r>
        <w:t xml:space="preserve"> altogether </w:t>
      </w:r>
      <w:r w:rsidRPr="00B4148B">
        <w:rPr>
          <w:b/>
          <w:bCs/>
          <w:u w:val="single"/>
        </w:rPr>
        <w:t>simplistic</w:t>
      </w:r>
      <w:r w:rsidRPr="00B4148B">
        <w:rPr>
          <w:u w:val="single"/>
        </w:rPr>
        <w:t xml:space="preserve">, to celebrate the </w:t>
      </w:r>
      <w:r w:rsidRPr="00B4148B">
        <w:rPr>
          <w:b/>
          <w:bCs/>
          <w:u w:val="single"/>
        </w:rPr>
        <w:t>beginning of the end</w:t>
      </w:r>
      <w:r w:rsidRPr="00B4148B">
        <w:rPr>
          <w:u w:val="single"/>
        </w:rPr>
        <w:t xml:space="preserve"> of</w:t>
      </w:r>
      <w:r>
        <w:t xml:space="preserve"> the </w:t>
      </w:r>
      <w:r w:rsidRPr="00B4148B">
        <w:rPr>
          <w:u w:val="single"/>
        </w:rPr>
        <w:t>Al Saud. The monarchy is one of</w:t>
      </w:r>
      <w:r>
        <w:t xml:space="preserve"> only </w:t>
      </w:r>
      <w:r w:rsidRPr="00B4148B">
        <w:rPr>
          <w:u w:val="single"/>
        </w:rPr>
        <w:t xml:space="preserve">two </w:t>
      </w:r>
      <w:r w:rsidRPr="00B4148B">
        <w:rPr>
          <w:b/>
          <w:bCs/>
          <w:u w:val="single"/>
        </w:rPr>
        <w:t>post–World War I regimes</w:t>
      </w:r>
      <w:r w:rsidRPr="00B4148B">
        <w:rPr>
          <w:u w:val="single"/>
        </w:rPr>
        <w:t xml:space="preserve"> to survive into the </w:t>
      </w:r>
      <w:r w:rsidRPr="00B4148B">
        <w:rPr>
          <w:b/>
          <w:bCs/>
          <w:u w:val="single"/>
        </w:rPr>
        <w:t>second decade</w:t>
      </w:r>
      <w:r w:rsidRPr="00B4148B">
        <w:rPr>
          <w:u w:val="single"/>
        </w:rPr>
        <w:t xml:space="preserve"> of the 21st century.</w:t>
      </w:r>
      <w:r>
        <w:t xml:space="preserve"> Over the years, and </w:t>
      </w:r>
      <w:r w:rsidRPr="00B4148B">
        <w:rPr>
          <w:u w:val="single"/>
        </w:rPr>
        <w:t xml:space="preserve">despite </w:t>
      </w:r>
      <w:r w:rsidRPr="00B4148B">
        <w:rPr>
          <w:b/>
          <w:bCs/>
          <w:u w:val="single"/>
        </w:rPr>
        <w:t xml:space="preserve">great internal strife </w:t>
      </w:r>
      <w:r w:rsidRPr="00B4148B">
        <w:rPr>
          <w:u w:val="single"/>
        </w:rPr>
        <w:t xml:space="preserve">and </w:t>
      </w:r>
      <w:r w:rsidRPr="00B4148B">
        <w:rPr>
          <w:b/>
          <w:bCs/>
          <w:u w:val="single"/>
        </w:rPr>
        <w:t>struggles over power</w:t>
      </w:r>
      <w:r w:rsidRPr="00B4148B">
        <w:rPr>
          <w:u w:val="single"/>
        </w:rPr>
        <w:t>, the monarchy has shown</w:t>
      </w:r>
      <w:r>
        <w:t xml:space="preserve"> a </w:t>
      </w:r>
      <w:r w:rsidRPr="00B4148B">
        <w:rPr>
          <w:b/>
          <w:bCs/>
          <w:u w:val="single"/>
        </w:rPr>
        <w:t>remarkable resilience</w:t>
      </w:r>
      <w:r w:rsidRPr="00B4148B">
        <w:rPr>
          <w:u w:val="single"/>
        </w:rPr>
        <w:t xml:space="preserve"> and </w:t>
      </w:r>
      <w:r w:rsidRPr="00B4148B">
        <w:rPr>
          <w:b/>
          <w:bCs/>
          <w:u w:val="single"/>
        </w:rPr>
        <w:t>unity</w:t>
      </w:r>
      <w:r w:rsidRPr="00B4148B">
        <w:rPr>
          <w:u w:val="single"/>
        </w:rPr>
        <w:t xml:space="preserve"> when faced with </w:t>
      </w:r>
      <w:r w:rsidRPr="00B4148B">
        <w:rPr>
          <w:b/>
          <w:bCs/>
          <w:u w:val="single"/>
        </w:rPr>
        <w:t>threats</w:t>
      </w:r>
      <w:r w:rsidRPr="00B4148B">
        <w:rPr>
          <w:u w:val="single"/>
        </w:rPr>
        <w:t xml:space="preserve"> to</w:t>
      </w:r>
      <w:r>
        <w:t xml:space="preserve"> its </w:t>
      </w:r>
      <w:r w:rsidRPr="00B4148B">
        <w:rPr>
          <w:b/>
          <w:bCs/>
          <w:u w:val="single"/>
        </w:rPr>
        <w:t>existence</w:t>
      </w:r>
      <w:r w:rsidRPr="00B4148B">
        <w:rPr>
          <w:u w:val="single"/>
        </w:rPr>
        <w:t>. Such threats are bound to increase in</w:t>
      </w:r>
      <w:r>
        <w:t xml:space="preserve"> the </w:t>
      </w:r>
      <w:r w:rsidRPr="00B4148B">
        <w:rPr>
          <w:u w:val="single"/>
        </w:rPr>
        <w:t>coming years, and Mohammed is</w:t>
      </w:r>
      <w:r>
        <w:t xml:space="preserve"> all too </w:t>
      </w:r>
      <w:r w:rsidRPr="00B4148B">
        <w:rPr>
          <w:b/>
          <w:bCs/>
          <w:u w:val="single"/>
        </w:rPr>
        <w:t>aware</w:t>
      </w:r>
      <w:r w:rsidRPr="00B4148B">
        <w:rPr>
          <w:u w:val="single"/>
        </w:rPr>
        <w:t xml:space="preserve"> of this</w:t>
      </w:r>
      <w:r>
        <w:t xml:space="preserve"> fact, as his heightened security protocols reveal. </w:t>
      </w:r>
      <w:r w:rsidRPr="00B4148B">
        <w:rPr>
          <w:u w:val="single"/>
        </w:rPr>
        <w:t>But with</w:t>
      </w:r>
      <w:r>
        <w:t xml:space="preserve"> almost </w:t>
      </w:r>
      <w:r w:rsidRPr="00B4148B">
        <w:rPr>
          <w:b/>
          <w:bCs/>
          <w:u w:val="single"/>
        </w:rPr>
        <w:t>unflinching</w:t>
      </w:r>
      <w:r w:rsidRPr="00B4148B">
        <w:rPr>
          <w:u w:val="single"/>
        </w:rPr>
        <w:t xml:space="preserve"> and </w:t>
      </w:r>
      <w:r w:rsidRPr="00B4148B">
        <w:rPr>
          <w:b/>
          <w:bCs/>
          <w:u w:val="single"/>
        </w:rPr>
        <w:t>widespread</w:t>
      </w:r>
      <w:r w:rsidRPr="00B4148B">
        <w:rPr>
          <w:u w:val="single"/>
        </w:rPr>
        <w:t xml:space="preserve"> global support, Al Saud are </w:t>
      </w:r>
      <w:r w:rsidRPr="00B4148B">
        <w:rPr>
          <w:b/>
          <w:bCs/>
          <w:u w:val="single"/>
        </w:rPr>
        <w:t>here to stay.</w:t>
      </w:r>
      <w:r>
        <w:t xml:space="preserve"> May God help the Saudis indeed.</w:t>
      </w:r>
    </w:p>
    <w:p w:rsidR="00DE4A9C" w:rsidRDefault="00DE4A9C" w:rsidP="00DE4A9C"/>
    <w:p w:rsidR="00DE4A9C" w:rsidRDefault="00DE4A9C" w:rsidP="00DE4A9C"/>
    <w:p w:rsidR="00DE4A9C" w:rsidRDefault="00DE4A9C" w:rsidP="00DE4A9C">
      <w:pPr>
        <w:pStyle w:val="Heading4"/>
      </w:pPr>
      <w:r>
        <w:t xml:space="preserve">Under the guise of </w:t>
      </w:r>
      <w:r w:rsidRPr="0088645A">
        <w:rPr>
          <w:u w:val="single"/>
        </w:rPr>
        <w:t>social advancement</w:t>
      </w:r>
      <w:r>
        <w:t xml:space="preserve">, MBS has </w:t>
      </w:r>
      <w:r w:rsidRPr="0088645A">
        <w:rPr>
          <w:u w:val="single"/>
        </w:rPr>
        <w:t>consolidated power</w:t>
      </w:r>
      <w:r>
        <w:t xml:space="preserve"> among his inner circle and marginalized the </w:t>
      </w:r>
      <w:r w:rsidRPr="0088645A">
        <w:rPr>
          <w:u w:val="single"/>
        </w:rPr>
        <w:t>influence</w:t>
      </w:r>
      <w:r>
        <w:t xml:space="preserve"> of his enemies. </w:t>
      </w:r>
    </w:p>
    <w:p w:rsidR="00DE4A9C" w:rsidRPr="00912649" w:rsidRDefault="00DE4A9C" w:rsidP="00DE4A9C">
      <w:pPr>
        <w:rPr>
          <w:sz w:val="16"/>
          <w:szCs w:val="16"/>
        </w:rPr>
      </w:pPr>
      <w:r w:rsidRPr="00114128">
        <w:rPr>
          <w:rStyle w:val="Style13ptBold"/>
        </w:rPr>
        <w:t>Ramani ’18</w:t>
      </w:r>
      <w:r>
        <w:t xml:space="preserve"> </w:t>
      </w:r>
      <w:r w:rsidRPr="00114128">
        <w:rPr>
          <w:sz w:val="16"/>
          <w:szCs w:val="16"/>
        </w:rPr>
        <w:t>(Samuel; DPhil candidate in International Relations at St. Antony's College, University of Oxford; 3-19-2018; "Power struggle in Saudi Arabia, Dynasty’s future"; Yeni Safak; Turkish news service; https://www.yenisafak.com/en/world/power-struggle-in-saudi-arabia-dynastys-future-3137051; accessed 6-30-2019; SM</w:t>
      </w:r>
      <w:r>
        <w:rPr>
          <w:sz w:val="16"/>
          <w:szCs w:val="16"/>
        </w:rPr>
        <w:t>-Camp</w:t>
      </w:r>
      <w:r w:rsidRPr="00114128">
        <w:rPr>
          <w:sz w:val="16"/>
          <w:szCs w:val="16"/>
        </w:rPr>
        <w:t>)</w:t>
      </w:r>
    </w:p>
    <w:p w:rsidR="00DE4A9C" w:rsidRPr="00912649" w:rsidRDefault="00DE4A9C" w:rsidP="00DE4A9C">
      <w:pPr>
        <w:rPr>
          <w:u w:val="single"/>
        </w:rPr>
      </w:pPr>
      <w:r w:rsidRPr="00912649">
        <w:rPr>
          <w:u w:val="single"/>
        </w:rPr>
        <w:t>Despite</w:t>
      </w:r>
      <w:r>
        <w:t xml:space="preserve"> these </w:t>
      </w:r>
      <w:r w:rsidRPr="00912649">
        <w:rPr>
          <w:b/>
          <w:bCs/>
          <w:u w:val="single"/>
        </w:rPr>
        <w:t>bold pronouncements</w:t>
      </w:r>
      <w:r w:rsidRPr="00912649">
        <w:t xml:space="preserve">, the direction of </w:t>
      </w:r>
      <w:r w:rsidRPr="00912649">
        <w:rPr>
          <w:u w:val="single"/>
        </w:rPr>
        <w:t xml:space="preserve">Saudi Arabia’s </w:t>
      </w:r>
      <w:r w:rsidRPr="00912649">
        <w:rPr>
          <w:b/>
          <w:bCs/>
          <w:u w:val="single"/>
        </w:rPr>
        <w:t>reform agenda</w:t>
      </w:r>
      <w:r w:rsidRPr="00912649">
        <w:rPr>
          <w:u w:val="single"/>
        </w:rPr>
        <w:t xml:space="preserve"> has been </w:t>
      </w:r>
      <w:r w:rsidRPr="00912649">
        <w:rPr>
          <w:b/>
          <w:bCs/>
          <w:u w:val="single"/>
        </w:rPr>
        <w:t>dictated</w:t>
      </w:r>
      <w:r w:rsidRPr="00912649">
        <w:rPr>
          <w:u w:val="single"/>
        </w:rPr>
        <w:t xml:space="preserve"> by M</w:t>
      </w:r>
      <w:r>
        <w:t xml:space="preserve">ohammed </w:t>
      </w:r>
      <w:r w:rsidRPr="00912649">
        <w:rPr>
          <w:u w:val="single"/>
        </w:rPr>
        <w:t>b</w:t>
      </w:r>
      <w:r>
        <w:t>in Salman</w:t>
      </w:r>
      <w:r w:rsidRPr="00912649">
        <w:rPr>
          <w:u w:val="single"/>
        </w:rPr>
        <w:t xml:space="preserve">’s desire to </w:t>
      </w:r>
      <w:r w:rsidRPr="00912649">
        <w:rPr>
          <w:b/>
          <w:bCs/>
          <w:u w:val="single"/>
        </w:rPr>
        <w:t>consolidate power</w:t>
      </w:r>
      <w:r w:rsidRPr="00912649">
        <w:rPr>
          <w:u w:val="single"/>
        </w:rPr>
        <w:t xml:space="preserve"> and </w:t>
      </w:r>
      <w:r w:rsidRPr="00912649">
        <w:rPr>
          <w:b/>
          <w:bCs/>
          <w:u w:val="single"/>
        </w:rPr>
        <w:t>eliminate challenges</w:t>
      </w:r>
      <w:r w:rsidRPr="00912649">
        <w:rPr>
          <w:u w:val="single"/>
        </w:rPr>
        <w:t xml:space="preserve"> to</w:t>
      </w:r>
      <w:r>
        <w:t xml:space="preserve"> his </w:t>
      </w:r>
      <w:r w:rsidRPr="00912649">
        <w:rPr>
          <w:u w:val="single"/>
        </w:rPr>
        <w:t>authority. M</w:t>
      </w:r>
      <w:r>
        <w:t xml:space="preserve">ohammed </w:t>
      </w:r>
      <w:r w:rsidRPr="00912649">
        <w:rPr>
          <w:u w:val="single"/>
        </w:rPr>
        <w:t>b</w:t>
      </w:r>
      <w:r>
        <w:t xml:space="preserve">in </w:t>
      </w:r>
      <w:r w:rsidRPr="00912649">
        <w:rPr>
          <w:u w:val="single"/>
        </w:rPr>
        <w:t>S</w:t>
      </w:r>
      <w:r>
        <w:t xml:space="preserve">alman </w:t>
      </w:r>
      <w:r w:rsidRPr="00912649">
        <w:rPr>
          <w:u w:val="single"/>
        </w:rPr>
        <w:t>views</w:t>
      </w:r>
      <w:r>
        <w:t xml:space="preserve"> the </w:t>
      </w:r>
      <w:r w:rsidRPr="00912649">
        <w:rPr>
          <w:b/>
          <w:bCs/>
          <w:u w:val="single"/>
        </w:rPr>
        <w:t>political aspirations</w:t>
      </w:r>
      <w:r w:rsidRPr="00912649">
        <w:rPr>
          <w:u w:val="single"/>
        </w:rPr>
        <w:t xml:space="preserve"> of</w:t>
      </w:r>
      <w:r>
        <w:t xml:space="preserve"> members of the </w:t>
      </w:r>
      <w:r w:rsidRPr="00912649">
        <w:rPr>
          <w:u w:val="single"/>
        </w:rPr>
        <w:t>Al Saud</w:t>
      </w:r>
      <w:r>
        <w:t xml:space="preserve"> family, who are </w:t>
      </w:r>
      <w:r w:rsidRPr="00912649">
        <w:rPr>
          <w:b/>
          <w:bCs/>
          <w:u w:val="single"/>
        </w:rPr>
        <w:t>disgruntled</w:t>
      </w:r>
      <w:r w:rsidRPr="00912649">
        <w:rPr>
          <w:u w:val="single"/>
        </w:rPr>
        <w:t xml:space="preserve"> with his</w:t>
      </w:r>
      <w:r>
        <w:t xml:space="preserve"> rapid </w:t>
      </w:r>
      <w:r w:rsidRPr="00912649">
        <w:rPr>
          <w:u w:val="single"/>
        </w:rPr>
        <w:t xml:space="preserve">rise to power, as the </w:t>
      </w:r>
      <w:r w:rsidRPr="00912649">
        <w:rPr>
          <w:b/>
          <w:bCs/>
          <w:u w:val="single"/>
        </w:rPr>
        <w:t>most significant threat</w:t>
      </w:r>
      <w:r w:rsidRPr="00912649">
        <w:rPr>
          <w:u w:val="single"/>
        </w:rPr>
        <w:t xml:space="preserve"> to his authority. To confront this</w:t>
      </w:r>
      <w:r>
        <w:t xml:space="preserve"> perceived </w:t>
      </w:r>
      <w:r w:rsidRPr="00912649">
        <w:rPr>
          <w:u w:val="single"/>
        </w:rPr>
        <w:t>threat, M</w:t>
      </w:r>
      <w:r>
        <w:t xml:space="preserve">ohammed </w:t>
      </w:r>
      <w:r w:rsidRPr="00912649">
        <w:rPr>
          <w:u w:val="single"/>
        </w:rPr>
        <w:t>b</w:t>
      </w:r>
      <w:r>
        <w:t>in Salman</w:t>
      </w:r>
      <w:r w:rsidRPr="00912649">
        <w:rPr>
          <w:u w:val="single"/>
        </w:rPr>
        <w:t xml:space="preserve">’s </w:t>
      </w:r>
      <w:r w:rsidRPr="00912649">
        <w:rPr>
          <w:b/>
          <w:bCs/>
          <w:u w:val="single"/>
        </w:rPr>
        <w:t>reform agenda</w:t>
      </w:r>
      <w:r w:rsidRPr="00912649">
        <w:rPr>
          <w:u w:val="single"/>
        </w:rPr>
        <w:t xml:space="preserve"> has focused on </w:t>
      </w:r>
      <w:r w:rsidRPr="00912649">
        <w:rPr>
          <w:b/>
          <w:bCs/>
          <w:u w:val="single"/>
        </w:rPr>
        <w:t>detaching</w:t>
      </w:r>
      <w:r>
        <w:t xml:space="preserve"> the levers of </w:t>
      </w:r>
      <w:r w:rsidRPr="00912649">
        <w:rPr>
          <w:b/>
          <w:bCs/>
          <w:u w:val="single"/>
        </w:rPr>
        <w:t>economic</w:t>
      </w:r>
      <w:r w:rsidRPr="00912649">
        <w:rPr>
          <w:u w:val="single"/>
        </w:rPr>
        <w:t xml:space="preserve"> and </w:t>
      </w:r>
      <w:r w:rsidRPr="00912649">
        <w:rPr>
          <w:b/>
          <w:bCs/>
          <w:u w:val="single"/>
        </w:rPr>
        <w:t>political power</w:t>
      </w:r>
      <w:r w:rsidRPr="00912649">
        <w:rPr>
          <w:u w:val="single"/>
        </w:rPr>
        <w:t xml:space="preserve"> in Saudi Arabia from the </w:t>
      </w:r>
      <w:r w:rsidRPr="00912649">
        <w:rPr>
          <w:b/>
          <w:bCs/>
          <w:u w:val="single"/>
        </w:rPr>
        <w:t>Al Saud family</w:t>
      </w:r>
      <w:r w:rsidRPr="00912649">
        <w:rPr>
          <w:u w:val="single"/>
        </w:rPr>
        <w:t xml:space="preserve">, and building a </w:t>
      </w:r>
      <w:r w:rsidRPr="00912649">
        <w:rPr>
          <w:b/>
          <w:bCs/>
          <w:u w:val="single"/>
        </w:rPr>
        <w:t>new coalition</w:t>
      </w:r>
      <w:r w:rsidRPr="00912649">
        <w:rPr>
          <w:u w:val="single"/>
        </w:rPr>
        <w:t xml:space="preserve"> of moderate </w:t>
      </w:r>
      <w:r w:rsidRPr="00912649">
        <w:rPr>
          <w:b/>
          <w:bCs/>
          <w:u w:val="single"/>
        </w:rPr>
        <w:t>Muslims</w:t>
      </w:r>
      <w:r w:rsidRPr="00912649">
        <w:rPr>
          <w:u w:val="single"/>
        </w:rPr>
        <w:t xml:space="preserve">, </w:t>
      </w:r>
      <w:r w:rsidRPr="00912649">
        <w:rPr>
          <w:b/>
          <w:bCs/>
          <w:u w:val="single"/>
        </w:rPr>
        <w:t>private sector elites</w:t>
      </w:r>
      <w:r w:rsidRPr="00912649">
        <w:rPr>
          <w:u w:val="single"/>
        </w:rPr>
        <w:t xml:space="preserve">, and </w:t>
      </w:r>
      <w:r w:rsidRPr="00912649">
        <w:rPr>
          <w:b/>
          <w:bCs/>
          <w:u w:val="single"/>
        </w:rPr>
        <w:t>anti-Shiite Saudi nationalists</w:t>
      </w:r>
      <w:r w:rsidRPr="00912649">
        <w:rPr>
          <w:u w:val="single"/>
        </w:rPr>
        <w:t xml:space="preserve"> to entrench his</w:t>
      </w:r>
      <w:r>
        <w:t xml:space="preserve"> personal </w:t>
      </w:r>
      <w:r w:rsidRPr="00912649">
        <w:rPr>
          <w:u w:val="single"/>
        </w:rPr>
        <w:t xml:space="preserve">hold on </w:t>
      </w:r>
      <w:r w:rsidRPr="00912649">
        <w:rPr>
          <w:b/>
          <w:bCs/>
          <w:u w:val="single"/>
        </w:rPr>
        <w:t>power</w:t>
      </w:r>
      <w:r w:rsidRPr="00912649">
        <w:rPr>
          <w:u w:val="single"/>
        </w:rPr>
        <w:t>.</w:t>
      </w:r>
    </w:p>
    <w:p w:rsidR="00DE4A9C" w:rsidRPr="00912649" w:rsidRDefault="00DE4A9C" w:rsidP="00DE4A9C">
      <w:pPr>
        <w:rPr>
          <w:u w:val="single"/>
        </w:rPr>
      </w:pPr>
      <w:r w:rsidRPr="00912649">
        <w:rPr>
          <w:u w:val="single"/>
        </w:rPr>
        <w:t>As the Al Saud family has</w:t>
      </w:r>
      <w:r>
        <w:t xml:space="preserve"> historically </w:t>
      </w:r>
      <w:r w:rsidRPr="00912649">
        <w:rPr>
          <w:u w:val="single"/>
        </w:rPr>
        <w:t xml:space="preserve">relied on </w:t>
      </w:r>
      <w:r w:rsidRPr="00912649">
        <w:rPr>
          <w:b/>
          <w:bCs/>
          <w:u w:val="single"/>
        </w:rPr>
        <w:t>close alignments</w:t>
      </w:r>
      <w:r w:rsidRPr="00912649">
        <w:rPr>
          <w:u w:val="single"/>
        </w:rPr>
        <w:t xml:space="preserve"> with</w:t>
      </w:r>
      <w:r>
        <w:t xml:space="preserve"> influential </w:t>
      </w:r>
      <w:r w:rsidRPr="00912649">
        <w:rPr>
          <w:b/>
          <w:bCs/>
          <w:u w:val="single"/>
        </w:rPr>
        <w:t>Wahhabi clerics</w:t>
      </w:r>
      <w:r w:rsidRPr="00912649">
        <w:rPr>
          <w:u w:val="single"/>
        </w:rPr>
        <w:t xml:space="preserve"> to maintain</w:t>
      </w:r>
      <w:r>
        <w:t xml:space="preserve"> its </w:t>
      </w:r>
      <w:r w:rsidRPr="00912649">
        <w:rPr>
          <w:b/>
          <w:bCs/>
          <w:u w:val="single"/>
        </w:rPr>
        <w:t>ideological legitimacy</w:t>
      </w:r>
      <w:r w:rsidRPr="00912649">
        <w:rPr>
          <w:u w:val="single"/>
        </w:rPr>
        <w:t>, M</w:t>
      </w:r>
      <w:r>
        <w:t xml:space="preserve">ohammed </w:t>
      </w:r>
      <w:r w:rsidRPr="00912649">
        <w:rPr>
          <w:u w:val="single"/>
        </w:rPr>
        <w:t>b</w:t>
      </w:r>
      <w:r>
        <w:t xml:space="preserve">in </w:t>
      </w:r>
      <w:r w:rsidRPr="00912649">
        <w:rPr>
          <w:u w:val="single"/>
        </w:rPr>
        <w:t>S</w:t>
      </w:r>
      <w:r>
        <w:t xml:space="preserve">alman </w:t>
      </w:r>
      <w:r w:rsidRPr="00912649">
        <w:rPr>
          <w:u w:val="single"/>
        </w:rPr>
        <w:t xml:space="preserve">is seeking to </w:t>
      </w:r>
      <w:r w:rsidRPr="00912649">
        <w:rPr>
          <w:b/>
          <w:bCs/>
          <w:u w:val="single"/>
        </w:rPr>
        <w:t>breach</w:t>
      </w:r>
      <w:r w:rsidRPr="00912649">
        <w:rPr>
          <w:u w:val="single"/>
        </w:rPr>
        <w:t xml:space="preserve"> the </w:t>
      </w:r>
      <w:r w:rsidRPr="00912649">
        <w:rPr>
          <w:b/>
          <w:bCs/>
          <w:u w:val="single"/>
        </w:rPr>
        <w:t>alignment</w:t>
      </w:r>
      <w:r w:rsidRPr="00912649">
        <w:rPr>
          <w:u w:val="single"/>
        </w:rPr>
        <w:t xml:space="preserve"> between</w:t>
      </w:r>
      <w:r>
        <w:t xml:space="preserve"> these </w:t>
      </w:r>
      <w:r w:rsidRPr="00912649">
        <w:rPr>
          <w:b/>
          <w:bCs/>
          <w:u w:val="single"/>
        </w:rPr>
        <w:t>religious leaders</w:t>
      </w:r>
      <w:r w:rsidRPr="00912649">
        <w:rPr>
          <w:u w:val="single"/>
        </w:rPr>
        <w:t xml:space="preserve"> and the </w:t>
      </w:r>
      <w:r w:rsidRPr="00912649">
        <w:rPr>
          <w:b/>
          <w:bCs/>
          <w:u w:val="single"/>
        </w:rPr>
        <w:t>Saudi state</w:t>
      </w:r>
      <w:r w:rsidRPr="00912649">
        <w:rPr>
          <w:u w:val="single"/>
        </w:rPr>
        <w:t>.</w:t>
      </w:r>
      <w:r>
        <w:t xml:space="preserve"> In October 2017, </w:t>
      </w:r>
      <w:r w:rsidRPr="00912649">
        <w:rPr>
          <w:u w:val="single"/>
        </w:rPr>
        <w:t>M</w:t>
      </w:r>
      <w:r>
        <w:t xml:space="preserve">ohammed </w:t>
      </w:r>
      <w:r w:rsidRPr="00912649">
        <w:rPr>
          <w:u w:val="single"/>
        </w:rPr>
        <w:t>b</w:t>
      </w:r>
      <w:r>
        <w:t xml:space="preserve">in </w:t>
      </w:r>
      <w:r w:rsidRPr="00912649">
        <w:rPr>
          <w:u w:val="single"/>
        </w:rPr>
        <w:t>S</w:t>
      </w:r>
      <w:r>
        <w:t xml:space="preserve">alman </w:t>
      </w:r>
      <w:r w:rsidRPr="00912649">
        <w:rPr>
          <w:u w:val="single"/>
        </w:rPr>
        <w:t xml:space="preserve">challenged </w:t>
      </w:r>
      <w:r w:rsidRPr="00912649">
        <w:rPr>
          <w:b/>
          <w:bCs/>
          <w:u w:val="single"/>
        </w:rPr>
        <w:t>Wahhabism’s traditional role</w:t>
      </w:r>
      <w:r w:rsidRPr="00912649">
        <w:rPr>
          <w:u w:val="single"/>
        </w:rPr>
        <w:t xml:space="preserve"> as Saudi Arabia’s </w:t>
      </w:r>
      <w:r w:rsidRPr="00912649">
        <w:rPr>
          <w:b/>
          <w:bCs/>
          <w:u w:val="single"/>
        </w:rPr>
        <w:t>guiding ideology</w:t>
      </w:r>
      <w:r>
        <w:t xml:space="preserve">, by arguing that alarm over the 1979 seizure of the Grand Mosque and Iranian Revolution, pushed Saudi Arabia to embrace a stricter-than-necessary interpretation of the Sharia law. </w:t>
      </w:r>
      <w:r w:rsidRPr="00912649">
        <w:rPr>
          <w:u w:val="single"/>
        </w:rPr>
        <w:t xml:space="preserve">As the threats posed by Sunni militants have </w:t>
      </w:r>
      <w:r w:rsidRPr="00912649">
        <w:rPr>
          <w:b/>
          <w:bCs/>
          <w:u w:val="single"/>
        </w:rPr>
        <w:t>declined</w:t>
      </w:r>
      <w:r w:rsidRPr="00912649">
        <w:rPr>
          <w:u w:val="single"/>
        </w:rPr>
        <w:t xml:space="preserve"> and Iran</w:t>
      </w:r>
      <w:r>
        <w:t xml:space="preserve"> has </w:t>
      </w:r>
      <w:r w:rsidRPr="00912649">
        <w:rPr>
          <w:u w:val="single"/>
        </w:rPr>
        <w:t xml:space="preserve">failed to spread its </w:t>
      </w:r>
      <w:r w:rsidRPr="00912649">
        <w:rPr>
          <w:b/>
          <w:bCs/>
          <w:u w:val="single"/>
        </w:rPr>
        <w:t>revolutionary ideology</w:t>
      </w:r>
      <w:r w:rsidRPr="00912649">
        <w:rPr>
          <w:u w:val="single"/>
        </w:rPr>
        <w:t xml:space="preserve"> beyond its </w:t>
      </w:r>
      <w:r w:rsidRPr="00912649">
        <w:rPr>
          <w:b/>
          <w:bCs/>
          <w:u w:val="single"/>
        </w:rPr>
        <w:t>borders</w:t>
      </w:r>
      <w:r w:rsidRPr="00912649">
        <w:rPr>
          <w:u w:val="single"/>
        </w:rPr>
        <w:t>, M</w:t>
      </w:r>
      <w:r>
        <w:t xml:space="preserve">ohammed </w:t>
      </w:r>
      <w:r w:rsidRPr="00912649">
        <w:rPr>
          <w:u w:val="single"/>
        </w:rPr>
        <w:t>b</w:t>
      </w:r>
      <w:r>
        <w:t xml:space="preserve">in </w:t>
      </w:r>
      <w:r w:rsidRPr="00912649">
        <w:rPr>
          <w:u w:val="single"/>
        </w:rPr>
        <w:t>S</w:t>
      </w:r>
      <w:r>
        <w:t xml:space="preserve">alman </w:t>
      </w:r>
      <w:r w:rsidRPr="00912649">
        <w:rPr>
          <w:u w:val="single"/>
        </w:rPr>
        <w:t>argued</w:t>
      </w:r>
      <w:r>
        <w:t xml:space="preserve"> that </w:t>
      </w:r>
      <w:r w:rsidRPr="00912649">
        <w:rPr>
          <w:u w:val="single"/>
        </w:rPr>
        <w:t xml:space="preserve">Saudi Arabia can </w:t>
      </w:r>
      <w:r w:rsidRPr="00912649">
        <w:rPr>
          <w:b/>
          <w:bCs/>
          <w:u w:val="single"/>
        </w:rPr>
        <w:t>moderate</w:t>
      </w:r>
      <w:r>
        <w:t xml:space="preserve"> its </w:t>
      </w:r>
      <w:r w:rsidRPr="00912649">
        <w:rPr>
          <w:u w:val="single"/>
        </w:rPr>
        <w:t xml:space="preserve">Wahhabi ideology with </w:t>
      </w:r>
      <w:r w:rsidRPr="00912649">
        <w:rPr>
          <w:b/>
          <w:bCs/>
          <w:u w:val="single"/>
        </w:rPr>
        <w:t>little risk</w:t>
      </w:r>
      <w:r w:rsidRPr="00912649">
        <w:rPr>
          <w:u w:val="single"/>
        </w:rPr>
        <w:t xml:space="preserve"> of backlash.</w:t>
      </w:r>
    </w:p>
    <w:p w:rsidR="00DE4A9C" w:rsidRPr="00912649" w:rsidRDefault="00DE4A9C" w:rsidP="00DE4A9C">
      <w:pPr>
        <w:rPr>
          <w:u w:val="single"/>
        </w:rPr>
      </w:pPr>
      <w:r w:rsidRPr="00912649">
        <w:rPr>
          <w:u w:val="single"/>
        </w:rPr>
        <w:t>By</w:t>
      </w:r>
      <w:r>
        <w:t xml:space="preserve"> implementing legislation such as </w:t>
      </w:r>
      <w:r w:rsidRPr="00912649">
        <w:rPr>
          <w:u w:val="single"/>
        </w:rPr>
        <w:t xml:space="preserve">allowing women to </w:t>
      </w:r>
      <w:r w:rsidRPr="00912649">
        <w:rPr>
          <w:b/>
          <w:bCs/>
          <w:u w:val="single"/>
        </w:rPr>
        <w:t>drive</w:t>
      </w:r>
      <w:r w:rsidRPr="00912649">
        <w:rPr>
          <w:u w:val="single"/>
        </w:rPr>
        <w:t xml:space="preserve"> and ending the</w:t>
      </w:r>
      <w:r>
        <w:t xml:space="preserve"> long-time </w:t>
      </w:r>
      <w:r w:rsidRPr="00912649">
        <w:rPr>
          <w:b/>
          <w:bCs/>
          <w:u w:val="single"/>
        </w:rPr>
        <w:t>ban on cinemas</w:t>
      </w:r>
      <w:r>
        <w:t xml:space="preserve"> in Saudi Arabia, </w:t>
      </w:r>
      <w:r w:rsidRPr="00912649">
        <w:rPr>
          <w:u w:val="single"/>
        </w:rPr>
        <w:t>M</w:t>
      </w:r>
      <w:r>
        <w:t xml:space="preserve">ohammed </w:t>
      </w:r>
      <w:r w:rsidRPr="00912649">
        <w:rPr>
          <w:u w:val="single"/>
        </w:rPr>
        <w:t>b</w:t>
      </w:r>
      <w:r>
        <w:t xml:space="preserve">in </w:t>
      </w:r>
      <w:r w:rsidRPr="00912649">
        <w:rPr>
          <w:u w:val="single"/>
        </w:rPr>
        <w:t>S</w:t>
      </w:r>
      <w:r>
        <w:t xml:space="preserve">alman </w:t>
      </w:r>
      <w:r w:rsidRPr="00912649">
        <w:rPr>
          <w:u w:val="single"/>
        </w:rPr>
        <w:t xml:space="preserve">is seeking to </w:t>
      </w:r>
      <w:r w:rsidRPr="00912649">
        <w:rPr>
          <w:b/>
          <w:bCs/>
          <w:u w:val="single"/>
        </w:rPr>
        <w:t>gain the confidence</w:t>
      </w:r>
      <w:r w:rsidRPr="00912649">
        <w:rPr>
          <w:u w:val="single"/>
        </w:rPr>
        <w:t xml:space="preserve"> of</w:t>
      </w:r>
      <w:r>
        <w:t xml:space="preserve"> the next generation of </w:t>
      </w:r>
      <w:r w:rsidRPr="00912649">
        <w:rPr>
          <w:u w:val="single"/>
        </w:rPr>
        <w:t xml:space="preserve">Saudi elites, and </w:t>
      </w:r>
      <w:r w:rsidRPr="00912649">
        <w:rPr>
          <w:b/>
          <w:bCs/>
          <w:u w:val="single"/>
        </w:rPr>
        <w:t>marginalize the influence</w:t>
      </w:r>
      <w:r w:rsidRPr="00912649">
        <w:rPr>
          <w:u w:val="single"/>
        </w:rPr>
        <w:t xml:space="preserve"> of conservative clerics</w:t>
      </w:r>
      <w:r>
        <w:t xml:space="preserve">, like Sheikh Salman al-Ouda and Sheikh Awad al-Qarni, who were temporarily detained in September 2017. </w:t>
      </w:r>
      <w:r w:rsidRPr="00912649">
        <w:rPr>
          <w:u w:val="single"/>
        </w:rPr>
        <w:t xml:space="preserve">As </w:t>
      </w:r>
      <w:r w:rsidRPr="00912649">
        <w:rPr>
          <w:b/>
          <w:bCs/>
          <w:u w:val="single"/>
        </w:rPr>
        <w:t>70 percent</w:t>
      </w:r>
      <w:r w:rsidRPr="00912649">
        <w:rPr>
          <w:u w:val="single"/>
        </w:rPr>
        <w:t xml:space="preserve"> of Saudi Arabia’s population is under</w:t>
      </w:r>
      <w:r>
        <w:t xml:space="preserve"> the age of </w:t>
      </w:r>
      <w:r w:rsidRPr="00912649">
        <w:rPr>
          <w:b/>
          <w:bCs/>
          <w:u w:val="single"/>
        </w:rPr>
        <w:t>30</w:t>
      </w:r>
      <w:r w:rsidRPr="00912649">
        <w:rPr>
          <w:u w:val="single"/>
        </w:rPr>
        <w:t>, M</w:t>
      </w:r>
      <w:r>
        <w:t xml:space="preserve">ohammed </w:t>
      </w:r>
      <w:r w:rsidRPr="00912649">
        <w:rPr>
          <w:u w:val="single"/>
        </w:rPr>
        <w:t>b</w:t>
      </w:r>
      <w:r>
        <w:t xml:space="preserve">in </w:t>
      </w:r>
      <w:r w:rsidRPr="00912649">
        <w:rPr>
          <w:u w:val="single"/>
        </w:rPr>
        <w:t>S</w:t>
      </w:r>
      <w:r>
        <w:t xml:space="preserve">alman </w:t>
      </w:r>
      <w:r w:rsidRPr="00912649">
        <w:rPr>
          <w:u w:val="single"/>
        </w:rPr>
        <w:t>believes</w:t>
      </w:r>
      <w:r>
        <w:t xml:space="preserve"> that </w:t>
      </w:r>
      <w:r w:rsidRPr="00912649">
        <w:rPr>
          <w:u w:val="single"/>
        </w:rPr>
        <w:t xml:space="preserve">his reforms will give him </w:t>
      </w:r>
      <w:r w:rsidRPr="00912649">
        <w:rPr>
          <w:b/>
          <w:bCs/>
          <w:u w:val="single"/>
        </w:rPr>
        <w:t>considerable popular legitimacy</w:t>
      </w:r>
      <w:r w:rsidRPr="00912649">
        <w:rPr>
          <w:u w:val="single"/>
        </w:rPr>
        <w:t xml:space="preserve"> and</w:t>
      </w:r>
      <w:r>
        <w:t xml:space="preserve"> will </w:t>
      </w:r>
      <w:r w:rsidRPr="00912649">
        <w:rPr>
          <w:u w:val="single"/>
        </w:rPr>
        <w:t xml:space="preserve">allow him to </w:t>
      </w:r>
      <w:r w:rsidRPr="00912649">
        <w:rPr>
          <w:b/>
          <w:bCs/>
          <w:u w:val="single"/>
        </w:rPr>
        <w:t>crack down</w:t>
      </w:r>
      <w:r w:rsidRPr="00912649">
        <w:rPr>
          <w:u w:val="single"/>
        </w:rPr>
        <w:t xml:space="preserve"> on </w:t>
      </w:r>
      <w:r w:rsidRPr="00912649">
        <w:rPr>
          <w:b/>
          <w:bCs/>
          <w:u w:val="single"/>
        </w:rPr>
        <w:t>Wahhabi ideologues</w:t>
      </w:r>
      <w:r w:rsidRPr="00912649">
        <w:rPr>
          <w:u w:val="single"/>
        </w:rPr>
        <w:t xml:space="preserve"> aligned with</w:t>
      </w:r>
      <w:r>
        <w:t xml:space="preserve"> other </w:t>
      </w:r>
      <w:r w:rsidRPr="00912649">
        <w:rPr>
          <w:b/>
          <w:bCs/>
          <w:u w:val="single"/>
        </w:rPr>
        <w:t>Al Saud factions</w:t>
      </w:r>
      <w:r w:rsidRPr="00912649">
        <w:rPr>
          <w:u w:val="single"/>
        </w:rPr>
        <w:t>.</w:t>
      </w:r>
    </w:p>
    <w:p w:rsidR="00DE4A9C" w:rsidRDefault="00DE4A9C" w:rsidP="00DE4A9C">
      <w:r>
        <w:t xml:space="preserve">In addition to gradually eroding the influence of Wahhabism over daily life in Saudi Arabia, </w:t>
      </w:r>
      <w:r w:rsidRPr="00912649">
        <w:rPr>
          <w:u w:val="single"/>
        </w:rPr>
        <w:t>Mo</w:t>
      </w:r>
      <w:r>
        <w:t xml:space="preserve">hammed </w:t>
      </w:r>
      <w:r w:rsidRPr="00912649">
        <w:rPr>
          <w:u w:val="single"/>
        </w:rPr>
        <w:t>b</w:t>
      </w:r>
      <w:r>
        <w:t xml:space="preserve">in </w:t>
      </w:r>
      <w:r w:rsidRPr="00912649">
        <w:rPr>
          <w:u w:val="single"/>
        </w:rPr>
        <w:t>S</w:t>
      </w:r>
      <w:r>
        <w:t xml:space="preserve">alman </w:t>
      </w:r>
      <w:r w:rsidRPr="00912649">
        <w:rPr>
          <w:u w:val="single"/>
        </w:rPr>
        <w:t xml:space="preserve">has </w:t>
      </w:r>
      <w:r w:rsidRPr="00912649">
        <w:rPr>
          <w:b/>
          <w:bCs/>
          <w:u w:val="single"/>
        </w:rPr>
        <w:t>taken steps</w:t>
      </w:r>
      <w:r w:rsidRPr="00912649">
        <w:rPr>
          <w:u w:val="single"/>
        </w:rPr>
        <w:t xml:space="preserve"> to detach the </w:t>
      </w:r>
      <w:r w:rsidRPr="00912649">
        <w:rPr>
          <w:b/>
          <w:bCs/>
          <w:u w:val="single"/>
        </w:rPr>
        <w:t>Saudi economy</w:t>
      </w:r>
      <w:r w:rsidRPr="00912649">
        <w:rPr>
          <w:u w:val="single"/>
        </w:rPr>
        <w:t xml:space="preserve"> from </w:t>
      </w:r>
      <w:r w:rsidRPr="00912649">
        <w:rPr>
          <w:b/>
          <w:bCs/>
          <w:u w:val="single"/>
        </w:rPr>
        <w:t>rival Al Saud clans</w:t>
      </w:r>
      <w:r w:rsidRPr="00912649">
        <w:rPr>
          <w:u w:val="single"/>
        </w:rPr>
        <w:t xml:space="preserve"> through a</w:t>
      </w:r>
      <w:r>
        <w:t xml:space="preserve"> highly publicized </w:t>
      </w:r>
      <w:r w:rsidRPr="00912649">
        <w:rPr>
          <w:b/>
          <w:bCs/>
          <w:u w:val="single"/>
        </w:rPr>
        <w:t>anti-corruption campaign</w:t>
      </w:r>
      <w:r w:rsidRPr="00912649">
        <w:rPr>
          <w:u w:val="single"/>
        </w:rPr>
        <w:t xml:space="preserve"> and intensified </w:t>
      </w:r>
      <w:r w:rsidRPr="00912649">
        <w:rPr>
          <w:b/>
          <w:bCs/>
          <w:u w:val="single"/>
        </w:rPr>
        <w:t>privatization efforts</w:t>
      </w:r>
      <w:r>
        <w:t xml:space="preserve">. In late November, </w:t>
      </w:r>
      <w:r w:rsidRPr="00912649">
        <w:rPr>
          <w:u w:val="single"/>
        </w:rPr>
        <w:t xml:space="preserve">he authorized the detention of </w:t>
      </w:r>
      <w:r w:rsidRPr="00F25329">
        <w:rPr>
          <w:b/>
          <w:bCs/>
          <w:u w:val="single"/>
        </w:rPr>
        <w:t>500</w:t>
      </w:r>
      <w:r w:rsidRPr="00912649">
        <w:rPr>
          <w:u w:val="single"/>
        </w:rPr>
        <w:t xml:space="preserve"> Saudi </w:t>
      </w:r>
      <w:r w:rsidRPr="00F25329">
        <w:rPr>
          <w:b/>
          <w:bCs/>
          <w:u w:val="single"/>
        </w:rPr>
        <w:t>royal family members</w:t>
      </w:r>
      <w:r w:rsidRPr="00912649">
        <w:rPr>
          <w:u w:val="single"/>
        </w:rPr>
        <w:t xml:space="preserve"> and </w:t>
      </w:r>
      <w:r w:rsidRPr="00F25329">
        <w:rPr>
          <w:b/>
          <w:bCs/>
          <w:u w:val="single"/>
        </w:rPr>
        <w:t>business elites</w:t>
      </w:r>
      <w:r>
        <w:t xml:space="preserve"> in Riyadh’s Ritz Carlton hotel.</w:t>
      </w:r>
    </w:p>
    <w:p w:rsidR="00DE4A9C" w:rsidRDefault="00DE4A9C" w:rsidP="00DE4A9C">
      <w:r>
        <w:t>Mohammed bin Salman justified this highly controversial decision by claiming that $800 billion in assets were illegally held by Saudi elites and that coercive measures were necessary to end Saudi Arabia’s culture of corruption. In the weeks that followed these arrests, Mohammed bin Salman praised the effectiveness of his anti-corruption efforts by arguing that 95% of Saudi elites confronted with evidence of illegal activities were willing to return their illicitly-earned revenues back to the state.</w:t>
      </w:r>
    </w:p>
    <w:p w:rsidR="00DE4A9C" w:rsidRDefault="00DE4A9C" w:rsidP="00DE4A9C">
      <w:r>
        <w:t xml:space="preserve">Even though many Western analysts and policymakers have praised Mohammed bin Salman’s efforts to curb corruption, </w:t>
      </w:r>
      <w:r w:rsidRPr="00F25329">
        <w:rPr>
          <w:u w:val="single"/>
        </w:rPr>
        <w:t xml:space="preserve">a </w:t>
      </w:r>
      <w:r w:rsidRPr="00F25329">
        <w:rPr>
          <w:b/>
          <w:bCs/>
          <w:u w:val="single"/>
        </w:rPr>
        <w:t>closer examination</w:t>
      </w:r>
      <w:r w:rsidRPr="00F25329">
        <w:rPr>
          <w:u w:val="single"/>
        </w:rPr>
        <w:t xml:space="preserve"> of Saudi Arabia’s </w:t>
      </w:r>
      <w:r w:rsidRPr="00F25329">
        <w:rPr>
          <w:b/>
          <w:bCs/>
          <w:u w:val="single"/>
        </w:rPr>
        <w:t>anti-corruption campaign</w:t>
      </w:r>
      <w:r w:rsidRPr="00F25329">
        <w:rPr>
          <w:u w:val="single"/>
        </w:rPr>
        <w:t xml:space="preserve"> reveals</w:t>
      </w:r>
      <w:r>
        <w:t xml:space="preserve"> that </w:t>
      </w:r>
      <w:r w:rsidRPr="00F25329">
        <w:rPr>
          <w:u w:val="single"/>
        </w:rPr>
        <w:t xml:space="preserve">its </w:t>
      </w:r>
      <w:r w:rsidRPr="00F25329">
        <w:rPr>
          <w:b/>
          <w:bCs/>
          <w:u w:val="single"/>
        </w:rPr>
        <w:t>primary aim</w:t>
      </w:r>
      <w:r w:rsidRPr="00F25329">
        <w:rPr>
          <w:u w:val="single"/>
        </w:rPr>
        <w:t xml:space="preserve"> is to consolidate the </w:t>
      </w:r>
      <w:r w:rsidRPr="00F25329">
        <w:rPr>
          <w:b/>
          <w:bCs/>
          <w:u w:val="single"/>
        </w:rPr>
        <w:t>crown prince’s power</w:t>
      </w:r>
      <w:r w:rsidRPr="00F25329">
        <w:t xml:space="preserve"> </w:t>
      </w:r>
      <w:r>
        <w:t xml:space="preserve">base. </w:t>
      </w:r>
      <w:r w:rsidRPr="00F25329">
        <w:rPr>
          <w:u w:val="single"/>
        </w:rPr>
        <w:t xml:space="preserve">The arrests of </w:t>
      </w:r>
      <w:r>
        <w:t xml:space="preserve">Waleed al-Ibrahim, </w:t>
      </w:r>
      <w:r w:rsidRPr="00F25329">
        <w:rPr>
          <w:u w:val="single"/>
        </w:rPr>
        <w:t xml:space="preserve">the chairman of the </w:t>
      </w:r>
      <w:r w:rsidRPr="00F25329">
        <w:rPr>
          <w:b/>
          <w:bCs/>
          <w:u w:val="single"/>
        </w:rPr>
        <w:t>Middle East Broadcasting Center</w:t>
      </w:r>
      <w:r w:rsidRPr="00F25329">
        <w:rPr>
          <w:u w:val="single"/>
        </w:rPr>
        <w:t xml:space="preserve"> </w:t>
      </w:r>
      <w:r>
        <w:t xml:space="preserve">(MBC), </w:t>
      </w:r>
      <w:r w:rsidRPr="00F25329">
        <w:rPr>
          <w:u w:val="single"/>
        </w:rPr>
        <w:t xml:space="preserve">and </w:t>
      </w:r>
      <w:r>
        <w:t xml:space="preserve">Prince Alwaleed bin Talal, </w:t>
      </w:r>
      <w:r w:rsidRPr="00F25329">
        <w:rPr>
          <w:u w:val="single"/>
        </w:rPr>
        <w:t xml:space="preserve">the owner of the </w:t>
      </w:r>
      <w:r w:rsidRPr="00F25329">
        <w:rPr>
          <w:b/>
          <w:bCs/>
          <w:u w:val="single"/>
        </w:rPr>
        <w:t>Rotana Group</w:t>
      </w:r>
      <w:r w:rsidRPr="00F25329">
        <w:rPr>
          <w:u w:val="single"/>
        </w:rPr>
        <w:t xml:space="preserve">, are </w:t>
      </w:r>
      <w:r>
        <w:t xml:space="preserve">closely </w:t>
      </w:r>
      <w:r w:rsidRPr="00F25329">
        <w:rPr>
          <w:u w:val="single"/>
        </w:rPr>
        <w:t>tied to M</w:t>
      </w:r>
      <w:r>
        <w:t xml:space="preserve">ohammed </w:t>
      </w:r>
      <w:r w:rsidRPr="00F25329">
        <w:rPr>
          <w:u w:val="single"/>
        </w:rPr>
        <w:t>b</w:t>
      </w:r>
      <w:r>
        <w:t>in Salman</w:t>
      </w:r>
      <w:r w:rsidRPr="00F25329">
        <w:rPr>
          <w:u w:val="single"/>
        </w:rPr>
        <w:t xml:space="preserve">’s desire to </w:t>
      </w:r>
      <w:r w:rsidRPr="00F25329">
        <w:rPr>
          <w:b/>
          <w:bCs/>
          <w:u w:val="single"/>
        </w:rPr>
        <w:t>gain control</w:t>
      </w:r>
      <w:r w:rsidRPr="00F25329">
        <w:rPr>
          <w:u w:val="single"/>
        </w:rPr>
        <w:t xml:space="preserve"> over </w:t>
      </w:r>
      <w:r w:rsidRPr="00F25329">
        <w:rPr>
          <w:b/>
          <w:bCs/>
          <w:u w:val="single"/>
        </w:rPr>
        <w:t>Saudi Arabia’s media</w:t>
      </w:r>
      <w:r>
        <w:t xml:space="preserve"> outlets.</w:t>
      </w:r>
    </w:p>
    <w:p w:rsidR="00DE4A9C" w:rsidRDefault="00DE4A9C" w:rsidP="00DE4A9C">
      <w:r>
        <w:t xml:space="preserve">These crackdowns are not restricted to the media sphere. </w:t>
      </w:r>
      <w:r w:rsidRPr="00F25329">
        <w:rPr>
          <w:u w:val="single"/>
        </w:rPr>
        <w:t>M</w:t>
      </w:r>
      <w:r>
        <w:t xml:space="preserve">ohammed </w:t>
      </w:r>
      <w:r w:rsidRPr="00F25329">
        <w:rPr>
          <w:u w:val="single"/>
        </w:rPr>
        <w:t>b</w:t>
      </w:r>
      <w:r>
        <w:t xml:space="preserve">in </w:t>
      </w:r>
      <w:r w:rsidRPr="00F25329">
        <w:rPr>
          <w:u w:val="single"/>
        </w:rPr>
        <w:t>S</w:t>
      </w:r>
      <w:r>
        <w:t>alman</w:t>
      </w:r>
      <w:r w:rsidRPr="00F25329">
        <w:rPr>
          <w:u w:val="single"/>
        </w:rPr>
        <w:t xml:space="preserve">’s crackdowns on the Binladin </w:t>
      </w:r>
      <w:r w:rsidRPr="00F25329">
        <w:rPr>
          <w:b/>
          <w:bCs/>
          <w:u w:val="single"/>
        </w:rPr>
        <w:t>construction group</w:t>
      </w:r>
      <w:r w:rsidRPr="00F25329">
        <w:rPr>
          <w:u w:val="single"/>
        </w:rPr>
        <w:t xml:space="preserve"> and</w:t>
      </w:r>
      <w:r>
        <w:t xml:space="preserve"> Prince Turki bin Abdullah, </w:t>
      </w:r>
      <w:r w:rsidRPr="00F25329">
        <w:rPr>
          <w:u w:val="single"/>
        </w:rPr>
        <w:t xml:space="preserve">a leading investor in </w:t>
      </w:r>
      <w:r w:rsidRPr="00F25329">
        <w:rPr>
          <w:b/>
          <w:bCs/>
          <w:u w:val="single"/>
        </w:rPr>
        <w:t>Riyadh’s public transit</w:t>
      </w:r>
      <w:r w:rsidRPr="00F25329">
        <w:rPr>
          <w:b/>
          <w:bCs/>
        </w:rPr>
        <w:t xml:space="preserve"> </w:t>
      </w:r>
      <w:r>
        <w:t xml:space="preserve">systems, </w:t>
      </w:r>
      <w:r w:rsidRPr="00F25329">
        <w:rPr>
          <w:u w:val="single"/>
        </w:rPr>
        <w:t xml:space="preserve">underscore his </w:t>
      </w:r>
      <w:r w:rsidRPr="00F25329">
        <w:rPr>
          <w:b/>
          <w:bCs/>
          <w:u w:val="single"/>
        </w:rPr>
        <w:t>desire</w:t>
      </w:r>
      <w:r w:rsidRPr="00F25329">
        <w:rPr>
          <w:u w:val="single"/>
        </w:rPr>
        <w:t xml:space="preserve"> to </w:t>
      </w:r>
      <w:r w:rsidRPr="00F25329">
        <w:rPr>
          <w:b/>
          <w:bCs/>
          <w:u w:val="single"/>
        </w:rPr>
        <w:t>gain control</w:t>
      </w:r>
      <w:r w:rsidRPr="00F25329">
        <w:rPr>
          <w:u w:val="single"/>
        </w:rPr>
        <w:t xml:space="preserve"> over</w:t>
      </w:r>
      <w:r>
        <w:t xml:space="preserve"> the </w:t>
      </w:r>
      <w:r w:rsidRPr="00F25329">
        <w:rPr>
          <w:u w:val="single"/>
        </w:rPr>
        <w:t>construction and real estate</w:t>
      </w:r>
      <w:r>
        <w:t xml:space="preserve"> industries in Saudi Arabia. As conspicuous consumption and nepotism continue to be hallmarks of Mohammed bin Salman’s governance style, it is clear that </w:t>
      </w:r>
      <w:r w:rsidRPr="00F25329">
        <w:rPr>
          <w:u w:val="single"/>
        </w:rPr>
        <w:t xml:space="preserve">Saudi Arabia’s </w:t>
      </w:r>
      <w:r w:rsidRPr="00F25329">
        <w:rPr>
          <w:b/>
          <w:bCs/>
          <w:u w:val="single"/>
        </w:rPr>
        <w:t>anti-corruption campaign</w:t>
      </w:r>
      <w:r w:rsidRPr="00F25329">
        <w:rPr>
          <w:u w:val="single"/>
        </w:rPr>
        <w:t xml:space="preserve"> is</w:t>
      </w:r>
      <w:r>
        <w:t xml:space="preserve"> at least partially </w:t>
      </w:r>
      <w:r w:rsidRPr="00F25329">
        <w:rPr>
          <w:u w:val="single"/>
        </w:rPr>
        <w:t xml:space="preserve">aimed at </w:t>
      </w:r>
      <w:r w:rsidRPr="00F25329">
        <w:rPr>
          <w:b/>
          <w:bCs/>
          <w:u w:val="single"/>
        </w:rPr>
        <w:t>eroding the power</w:t>
      </w:r>
      <w:r w:rsidRPr="00F25329">
        <w:rPr>
          <w:u w:val="single"/>
        </w:rPr>
        <w:t xml:space="preserve"> of challengers within the </w:t>
      </w:r>
      <w:r w:rsidRPr="00F25329">
        <w:rPr>
          <w:b/>
          <w:bCs/>
          <w:u w:val="single"/>
        </w:rPr>
        <w:t>Al Saud family</w:t>
      </w:r>
      <w:r>
        <w:t xml:space="preserve"> and their allies.</w:t>
      </w:r>
    </w:p>
    <w:p w:rsidR="00DE4A9C" w:rsidRPr="00F25329" w:rsidRDefault="00DE4A9C" w:rsidP="00DE4A9C">
      <w:pPr>
        <w:rPr>
          <w:u w:val="single"/>
        </w:rPr>
      </w:pPr>
      <w:r>
        <w:t xml:space="preserve">While Saudi Arabia’s privatization efforts have been triggered by the growing unsustainability of government welfare programs, and Riyadh’s desire to attract greater international investment, </w:t>
      </w:r>
      <w:r w:rsidRPr="00F25329">
        <w:rPr>
          <w:u w:val="single"/>
        </w:rPr>
        <w:t xml:space="preserve">the </w:t>
      </w:r>
      <w:r w:rsidRPr="00F25329">
        <w:rPr>
          <w:b/>
          <w:bCs/>
          <w:u w:val="single"/>
        </w:rPr>
        <w:t>uneven nature</w:t>
      </w:r>
      <w:r w:rsidRPr="00F25329">
        <w:rPr>
          <w:u w:val="single"/>
        </w:rPr>
        <w:t xml:space="preserve"> of </w:t>
      </w:r>
      <w:r>
        <w:t xml:space="preserve">the </w:t>
      </w:r>
      <w:r w:rsidRPr="00F25329">
        <w:rPr>
          <w:b/>
          <w:bCs/>
          <w:u w:val="single"/>
        </w:rPr>
        <w:t>privatization</w:t>
      </w:r>
      <w:r w:rsidRPr="00F25329">
        <w:t xml:space="preserve"> </w:t>
      </w:r>
      <w:r>
        <w:t xml:space="preserve">process </w:t>
      </w:r>
      <w:r w:rsidRPr="00F25329">
        <w:rPr>
          <w:u w:val="single"/>
        </w:rPr>
        <w:t xml:space="preserve">is </w:t>
      </w:r>
      <w:r w:rsidRPr="00F25329">
        <w:rPr>
          <w:b/>
          <w:bCs/>
          <w:u w:val="single"/>
        </w:rPr>
        <w:t>closely linked</w:t>
      </w:r>
      <w:r w:rsidRPr="00F25329">
        <w:rPr>
          <w:u w:val="single"/>
        </w:rPr>
        <w:t xml:space="preserve"> to M</w:t>
      </w:r>
      <w:r>
        <w:t xml:space="preserve">ohammed </w:t>
      </w:r>
      <w:r w:rsidRPr="00F25329">
        <w:rPr>
          <w:u w:val="single"/>
        </w:rPr>
        <w:t>b</w:t>
      </w:r>
      <w:r>
        <w:t xml:space="preserve">in </w:t>
      </w:r>
      <w:r w:rsidRPr="00F25329">
        <w:rPr>
          <w:u w:val="single"/>
        </w:rPr>
        <w:t>S</w:t>
      </w:r>
      <w:r>
        <w:t>alman</w:t>
      </w:r>
      <w:r w:rsidRPr="00F25329">
        <w:rPr>
          <w:u w:val="single"/>
        </w:rPr>
        <w:t xml:space="preserve">’s </w:t>
      </w:r>
      <w:r w:rsidRPr="00F25329">
        <w:rPr>
          <w:b/>
          <w:bCs/>
          <w:u w:val="single"/>
        </w:rPr>
        <w:t>power consolidation ambitions</w:t>
      </w:r>
      <w:r w:rsidRPr="00F25329">
        <w:rPr>
          <w:u w:val="single"/>
        </w:rPr>
        <w:t>.</w:t>
      </w:r>
    </w:p>
    <w:p w:rsidR="00DE4A9C" w:rsidRDefault="00DE4A9C" w:rsidP="00DE4A9C">
      <w:r w:rsidRPr="00F25329">
        <w:rPr>
          <w:u w:val="single"/>
        </w:rPr>
        <w:t>Although Saudi Arabia</w:t>
      </w:r>
      <w:r>
        <w:t xml:space="preserve"> has recently </w:t>
      </w:r>
      <w:r w:rsidRPr="00F25329">
        <w:rPr>
          <w:u w:val="single"/>
        </w:rPr>
        <w:t xml:space="preserve">announced its decision to </w:t>
      </w:r>
      <w:r w:rsidRPr="00F25329">
        <w:rPr>
          <w:b/>
          <w:bCs/>
          <w:u w:val="single"/>
        </w:rPr>
        <w:t>delay the Aramco IPO</w:t>
      </w:r>
      <w:r>
        <w:t xml:space="preserve"> until 2019, </w:t>
      </w:r>
      <w:r w:rsidRPr="00F25329">
        <w:rPr>
          <w:u w:val="single"/>
        </w:rPr>
        <w:t xml:space="preserve">the </w:t>
      </w:r>
      <w:r w:rsidRPr="00F25329">
        <w:rPr>
          <w:b/>
          <w:bCs/>
          <w:u w:val="single"/>
        </w:rPr>
        <w:t>eventual dispersion</w:t>
      </w:r>
      <w:r w:rsidRPr="00F25329">
        <w:rPr>
          <w:u w:val="single"/>
        </w:rPr>
        <w:t xml:space="preserve"> of the oil giant’s assets to</w:t>
      </w:r>
      <w:r>
        <w:t xml:space="preserve"> domestic and international </w:t>
      </w:r>
      <w:r w:rsidRPr="00F25329">
        <w:rPr>
          <w:u w:val="single"/>
        </w:rPr>
        <w:t xml:space="preserve">investors will provide an </w:t>
      </w:r>
      <w:r w:rsidRPr="00F25329">
        <w:rPr>
          <w:b/>
          <w:bCs/>
          <w:u w:val="single"/>
        </w:rPr>
        <w:t>opportunity</w:t>
      </w:r>
      <w:r w:rsidRPr="00F25329">
        <w:rPr>
          <w:u w:val="single"/>
        </w:rPr>
        <w:t xml:space="preserve"> for a new class of Saudi oligarchs to </w:t>
      </w:r>
      <w:r w:rsidRPr="00F25329">
        <w:rPr>
          <w:b/>
          <w:bCs/>
          <w:u w:val="single"/>
        </w:rPr>
        <w:t>gain prominence</w:t>
      </w:r>
      <w:r>
        <w:t xml:space="preserve">. This class of </w:t>
      </w:r>
      <w:r w:rsidRPr="00F25329">
        <w:rPr>
          <w:u w:val="single"/>
        </w:rPr>
        <w:t xml:space="preserve">oligarchs will be </w:t>
      </w:r>
      <w:r w:rsidRPr="00F25329">
        <w:rPr>
          <w:b/>
          <w:bCs/>
          <w:u w:val="single"/>
        </w:rPr>
        <w:t>indebted</w:t>
      </w:r>
      <w:r w:rsidRPr="00F25329">
        <w:rPr>
          <w:u w:val="single"/>
        </w:rPr>
        <w:t xml:space="preserve"> to M</w:t>
      </w:r>
      <w:r>
        <w:t xml:space="preserve">ohammed </w:t>
      </w:r>
      <w:r w:rsidRPr="00F25329">
        <w:rPr>
          <w:u w:val="single"/>
        </w:rPr>
        <w:t>b</w:t>
      </w:r>
      <w:r>
        <w:t xml:space="preserve">in </w:t>
      </w:r>
      <w:r w:rsidRPr="00F25329">
        <w:rPr>
          <w:u w:val="single"/>
        </w:rPr>
        <w:t>S</w:t>
      </w:r>
      <w:r>
        <w:t xml:space="preserve">alman </w:t>
      </w:r>
      <w:r w:rsidRPr="00F25329">
        <w:rPr>
          <w:u w:val="single"/>
        </w:rPr>
        <w:t xml:space="preserve">for their </w:t>
      </w:r>
      <w:r w:rsidRPr="00F25329">
        <w:rPr>
          <w:b/>
          <w:bCs/>
          <w:u w:val="single"/>
        </w:rPr>
        <w:t>prosperity</w:t>
      </w:r>
      <w:r>
        <w:t xml:space="preserve"> and </w:t>
      </w:r>
      <w:r w:rsidRPr="00F25329">
        <w:rPr>
          <w:u w:val="single"/>
        </w:rPr>
        <w:t xml:space="preserve">the </w:t>
      </w:r>
      <w:r w:rsidRPr="00F25329">
        <w:rPr>
          <w:b/>
          <w:bCs/>
          <w:u w:val="single"/>
        </w:rPr>
        <w:t xml:space="preserve">coercive apparatus </w:t>
      </w:r>
      <w:r w:rsidRPr="00F25329">
        <w:rPr>
          <w:u w:val="single"/>
        </w:rPr>
        <w:t xml:space="preserve">the crown prince </w:t>
      </w:r>
      <w:r w:rsidRPr="00F25329">
        <w:rPr>
          <w:b/>
          <w:bCs/>
          <w:u w:val="single"/>
        </w:rPr>
        <w:t>possesses</w:t>
      </w:r>
      <w:r w:rsidRPr="00F25329">
        <w:rPr>
          <w:u w:val="single"/>
        </w:rPr>
        <w:t xml:space="preserve"> will ensure the </w:t>
      </w:r>
      <w:r w:rsidRPr="00F25329">
        <w:rPr>
          <w:b/>
          <w:bCs/>
          <w:u w:val="single"/>
        </w:rPr>
        <w:t>loyalty</w:t>
      </w:r>
      <w:r w:rsidRPr="00F25329">
        <w:rPr>
          <w:u w:val="single"/>
        </w:rPr>
        <w:t xml:space="preserve"> of these </w:t>
      </w:r>
      <w:r w:rsidRPr="00F25329">
        <w:rPr>
          <w:b/>
          <w:bCs/>
          <w:u w:val="single"/>
        </w:rPr>
        <w:t>oligarchs</w:t>
      </w:r>
      <w:r>
        <w:t xml:space="preserve"> to his government.</w:t>
      </w:r>
    </w:p>
    <w:p w:rsidR="00DE4A9C" w:rsidRPr="00F25329" w:rsidRDefault="00DE4A9C" w:rsidP="00DE4A9C">
      <w:pPr>
        <w:rPr>
          <w:u w:val="single"/>
        </w:rPr>
      </w:pPr>
      <w:r w:rsidRPr="00F25329">
        <w:rPr>
          <w:u w:val="single"/>
        </w:rPr>
        <w:t>Another</w:t>
      </w:r>
      <w:r>
        <w:t xml:space="preserve"> critical </w:t>
      </w:r>
      <w:r w:rsidRPr="00F25329">
        <w:rPr>
          <w:u w:val="single"/>
        </w:rPr>
        <w:t>plank of M</w:t>
      </w:r>
      <w:r>
        <w:t xml:space="preserve">ohammed </w:t>
      </w:r>
      <w:r w:rsidRPr="00F25329">
        <w:rPr>
          <w:u w:val="single"/>
        </w:rPr>
        <w:t>b</w:t>
      </w:r>
      <w:r>
        <w:t>in Salman</w:t>
      </w:r>
      <w:r w:rsidRPr="00F25329">
        <w:rPr>
          <w:u w:val="single"/>
        </w:rPr>
        <w:t xml:space="preserve">’s </w:t>
      </w:r>
      <w:r w:rsidRPr="00F25329">
        <w:rPr>
          <w:b/>
          <w:bCs/>
          <w:u w:val="single"/>
        </w:rPr>
        <w:t>power consolidation</w:t>
      </w:r>
      <w:r>
        <w:t xml:space="preserve"> efforts </w:t>
      </w:r>
      <w:r w:rsidRPr="00F25329">
        <w:rPr>
          <w:u w:val="single"/>
        </w:rPr>
        <w:t xml:space="preserve">is his promotion of </w:t>
      </w:r>
      <w:r w:rsidRPr="00F25329">
        <w:rPr>
          <w:b/>
          <w:bCs/>
          <w:u w:val="single"/>
        </w:rPr>
        <w:t>hardline anti-Shiite nationalism</w:t>
      </w:r>
      <w:r w:rsidRPr="00F25329">
        <w:rPr>
          <w:u w:val="single"/>
        </w:rPr>
        <w:t>. By promoting</w:t>
      </w:r>
      <w:r>
        <w:t xml:space="preserve"> an </w:t>
      </w:r>
      <w:r w:rsidRPr="00F25329">
        <w:rPr>
          <w:b/>
          <w:bCs/>
          <w:u w:val="single"/>
        </w:rPr>
        <w:t>aggressive</w:t>
      </w:r>
      <w:r>
        <w:t xml:space="preserve"> strain of </w:t>
      </w:r>
      <w:r w:rsidRPr="00F25329">
        <w:rPr>
          <w:b/>
          <w:bCs/>
          <w:u w:val="single"/>
        </w:rPr>
        <w:t>anti-Iranian nationalism</w:t>
      </w:r>
      <w:r w:rsidRPr="00F25329">
        <w:rPr>
          <w:u w:val="single"/>
        </w:rPr>
        <w:t xml:space="preserve"> and rallying Saudi</w:t>
      </w:r>
      <w:r>
        <w:t xml:space="preserve"> citizens </w:t>
      </w:r>
      <w:r w:rsidRPr="00F25329">
        <w:rPr>
          <w:u w:val="single"/>
        </w:rPr>
        <w:t xml:space="preserve">around the </w:t>
      </w:r>
      <w:r w:rsidRPr="00F25329">
        <w:rPr>
          <w:b/>
          <w:bCs/>
          <w:u w:val="single"/>
        </w:rPr>
        <w:t>threat</w:t>
      </w:r>
      <w:r w:rsidRPr="00F25329">
        <w:rPr>
          <w:u w:val="single"/>
        </w:rPr>
        <w:t xml:space="preserve"> Iran poses</w:t>
      </w:r>
      <w:r>
        <w:t xml:space="preserve"> to regional stability, </w:t>
      </w:r>
      <w:r w:rsidRPr="00F25329">
        <w:rPr>
          <w:u w:val="single"/>
        </w:rPr>
        <w:t>M</w:t>
      </w:r>
      <w:r>
        <w:t xml:space="preserve">ohammed </w:t>
      </w:r>
      <w:r w:rsidRPr="00F25329">
        <w:rPr>
          <w:u w:val="single"/>
        </w:rPr>
        <w:t>b</w:t>
      </w:r>
      <w:r>
        <w:t xml:space="preserve">in </w:t>
      </w:r>
      <w:r w:rsidRPr="00F25329">
        <w:rPr>
          <w:u w:val="single"/>
        </w:rPr>
        <w:t>S</w:t>
      </w:r>
      <w:r>
        <w:t xml:space="preserve">alman </w:t>
      </w:r>
      <w:r w:rsidRPr="00F25329">
        <w:rPr>
          <w:u w:val="single"/>
        </w:rPr>
        <w:t xml:space="preserve">is fueling </w:t>
      </w:r>
      <w:r w:rsidRPr="00F25329">
        <w:rPr>
          <w:b/>
          <w:bCs/>
          <w:u w:val="single"/>
        </w:rPr>
        <w:t>Saudi nationalism</w:t>
      </w:r>
      <w:r w:rsidRPr="00F25329">
        <w:rPr>
          <w:u w:val="single"/>
        </w:rPr>
        <w:t xml:space="preserve"> to ensure that the public </w:t>
      </w:r>
      <w:r w:rsidRPr="00F25329">
        <w:rPr>
          <w:b/>
          <w:bCs/>
          <w:u w:val="single"/>
        </w:rPr>
        <w:t>remains loyal</w:t>
      </w:r>
      <w:r>
        <w:t xml:space="preserve"> to the Saudi state, </w:t>
      </w:r>
      <w:r w:rsidRPr="00F25329">
        <w:rPr>
          <w:u w:val="single"/>
        </w:rPr>
        <w:t xml:space="preserve">even if Saudi Arabia </w:t>
      </w:r>
      <w:r w:rsidRPr="00F25329">
        <w:rPr>
          <w:b/>
          <w:bCs/>
          <w:u w:val="single"/>
        </w:rPr>
        <w:t>distances itself</w:t>
      </w:r>
      <w:r w:rsidRPr="00F25329">
        <w:rPr>
          <w:u w:val="single"/>
        </w:rPr>
        <w:t xml:space="preserve"> from its </w:t>
      </w:r>
      <w:r w:rsidRPr="00F25329">
        <w:rPr>
          <w:b/>
          <w:bCs/>
          <w:u w:val="single"/>
        </w:rPr>
        <w:t>Wahhabi ideology</w:t>
      </w:r>
      <w:r w:rsidRPr="00F25329">
        <w:rPr>
          <w:u w:val="single"/>
        </w:rPr>
        <w:t xml:space="preserve"> or scales back government</w:t>
      </w:r>
      <w:r>
        <w:t xml:space="preserve"> welfare </w:t>
      </w:r>
      <w:r w:rsidRPr="00F25329">
        <w:rPr>
          <w:b/>
          <w:bCs/>
          <w:u w:val="single"/>
        </w:rPr>
        <w:t>benefits</w:t>
      </w:r>
      <w:r w:rsidRPr="00F25329">
        <w:rPr>
          <w:u w:val="single"/>
        </w:rPr>
        <w:t>.</w:t>
      </w:r>
    </w:p>
    <w:p w:rsidR="00DE4A9C" w:rsidRDefault="00DE4A9C" w:rsidP="00DE4A9C">
      <w:r w:rsidRPr="00F25329">
        <w:rPr>
          <w:u w:val="single"/>
        </w:rPr>
        <w:t xml:space="preserve">In this context of </w:t>
      </w:r>
      <w:r w:rsidRPr="00F25329">
        <w:rPr>
          <w:b/>
          <w:bCs/>
          <w:u w:val="single"/>
        </w:rPr>
        <w:t>heightened sectarianism</w:t>
      </w:r>
      <w:r w:rsidRPr="00F25329">
        <w:rPr>
          <w:u w:val="single"/>
        </w:rPr>
        <w:t>, M</w:t>
      </w:r>
      <w:r>
        <w:t xml:space="preserve">ohammed </w:t>
      </w:r>
      <w:r w:rsidRPr="00F25329">
        <w:rPr>
          <w:u w:val="single"/>
        </w:rPr>
        <w:t>b</w:t>
      </w:r>
      <w:r>
        <w:t>in Salman</w:t>
      </w:r>
      <w:r w:rsidRPr="00F25329">
        <w:rPr>
          <w:u w:val="single"/>
        </w:rPr>
        <w:t>’s use of force against</w:t>
      </w:r>
      <w:r>
        <w:t xml:space="preserve"> pro-Iran </w:t>
      </w:r>
      <w:r w:rsidRPr="00F25329">
        <w:rPr>
          <w:u w:val="single"/>
        </w:rPr>
        <w:t xml:space="preserve">Houthi rebels in </w:t>
      </w:r>
      <w:r w:rsidRPr="00F25329">
        <w:rPr>
          <w:b/>
          <w:bCs/>
          <w:u w:val="single"/>
        </w:rPr>
        <w:t>Yemen</w:t>
      </w:r>
      <w:r w:rsidRPr="00F25329">
        <w:rPr>
          <w:u w:val="single"/>
        </w:rPr>
        <w:t xml:space="preserve">, and </w:t>
      </w:r>
      <w:r w:rsidRPr="00F25329">
        <w:rPr>
          <w:b/>
          <w:bCs/>
          <w:u w:val="single"/>
        </w:rPr>
        <w:t>diplomatic isolation</w:t>
      </w:r>
      <w:r w:rsidRPr="00F25329">
        <w:rPr>
          <w:u w:val="single"/>
        </w:rPr>
        <w:t xml:space="preserve"> of </w:t>
      </w:r>
      <w:r w:rsidRPr="00F25329">
        <w:rPr>
          <w:b/>
          <w:bCs/>
          <w:u w:val="single"/>
        </w:rPr>
        <w:t>Qatar</w:t>
      </w:r>
      <w:r w:rsidRPr="00F25329">
        <w:rPr>
          <w:u w:val="single"/>
        </w:rPr>
        <w:t xml:space="preserve"> over Doha’s</w:t>
      </w:r>
      <w:r>
        <w:t xml:space="preserve"> conciliatory </w:t>
      </w:r>
      <w:r w:rsidRPr="00F25329">
        <w:rPr>
          <w:u w:val="single"/>
        </w:rPr>
        <w:t>rhetoric towards Iran</w:t>
      </w:r>
      <w:r>
        <w:t xml:space="preserve"> have </w:t>
      </w:r>
      <w:r w:rsidRPr="00F25329">
        <w:rPr>
          <w:u w:val="single"/>
        </w:rPr>
        <w:t xml:space="preserve">gained </w:t>
      </w:r>
      <w:r w:rsidRPr="00F25329">
        <w:rPr>
          <w:b/>
          <w:bCs/>
          <w:u w:val="single"/>
        </w:rPr>
        <w:t>considerable popular support</w:t>
      </w:r>
      <w:r w:rsidRPr="00F25329">
        <w:rPr>
          <w:u w:val="single"/>
        </w:rPr>
        <w:t>, as they are viewed by</w:t>
      </w:r>
      <w:r>
        <w:t xml:space="preserve"> large sections of </w:t>
      </w:r>
      <w:r w:rsidRPr="00F25329">
        <w:rPr>
          <w:u w:val="single"/>
        </w:rPr>
        <w:t xml:space="preserve">the Saudi public to be the actions of a </w:t>
      </w:r>
      <w:r w:rsidRPr="00F25329">
        <w:rPr>
          <w:b/>
          <w:bCs/>
          <w:u w:val="single"/>
        </w:rPr>
        <w:t>strong leader</w:t>
      </w:r>
      <w:r w:rsidRPr="00F25329">
        <w:rPr>
          <w:u w:val="single"/>
        </w:rPr>
        <w:t xml:space="preserve">. As the United States has been </w:t>
      </w:r>
      <w:r w:rsidRPr="00F25329">
        <w:rPr>
          <w:b/>
          <w:bCs/>
          <w:u w:val="single"/>
        </w:rPr>
        <w:t>unwilling</w:t>
      </w:r>
      <w:r w:rsidRPr="00F25329">
        <w:rPr>
          <w:u w:val="single"/>
        </w:rPr>
        <w:t xml:space="preserve"> to </w:t>
      </w:r>
      <w:r w:rsidRPr="00F25329">
        <w:rPr>
          <w:b/>
          <w:bCs/>
          <w:u w:val="single"/>
        </w:rPr>
        <w:t>chastise</w:t>
      </w:r>
      <w:r w:rsidRPr="00F25329">
        <w:rPr>
          <w:u w:val="single"/>
        </w:rPr>
        <w:t xml:space="preserve"> Saudi Arabia</w:t>
      </w:r>
      <w:r>
        <w:t xml:space="preserve"> for the destabilizing consequences of these actions, </w:t>
      </w:r>
      <w:r w:rsidRPr="00F25329">
        <w:rPr>
          <w:u w:val="single"/>
        </w:rPr>
        <w:t xml:space="preserve">Saudi Arabia is likely to continue to </w:t>
      </w:r>
      <w:r w:rsidRPr="00F25329">
        <w:rPr>
          <w:b/>
          <w:bCs/>
          <w:u w:val="single"/>
        </w:rPr>
        <w:t>intervene</w:t>
      </w:r>
      <w:r w:rsidRPr="00F25329">
        <w:rPr>
          <w:u w:val="single"/>
        </w:rPr>
        <w:t xml:space="preserve"> on behalf of </w:t>
      </w:r>
      <w:r w:rsidRPr="00F25329">
        <w:rPr>
          <w:b/>
          <w:bCs/>
          <w:u w:val="single"/>
        </w:rPr>
        <w:t>pro-Sunni causes</w:t>
      </w:r>
      <w:r w:rsidRPr="00F25329">
        <w:rPr>
          <w:u w:val="single"/>
        </w:rPr>
        <w:t xml:space="preserve"> across the </w:t>
      </w:r>
      <w:r w:rsidRPr="00F25329">
        <w:rPr>
          <w:b/>
          <w:bCs/>
          <w:u w:val="single"/>
        </w:rPr>
        <w:t>Middle East</w:t>
      </w:r>
      <w:r>
        <w:t xml:space="preserve"> for a long time to come.</w:t>
      </w:r>
    </w:p>
    <w:p w:rsidR="00DE4A9C" w:rsidRDefault="00DE4A9C" w:rsidP="00B251C7"/>
    <w:p w:rsidR="00B251C7" w:rsidRPr="00B251C7" w:rsidRDefault="00B251C7" w:rsidP="00B251C7"/>
    <w:p w:rsidR="001442AB" w:rsidRDefault="001442AB" w:rsidP="001442AB">
      <w:pPr>
        <w:pStyle w:val="Heading3"/>
      </w:pPr>
      <w:r>
        <w:t xml:space="preserve">MBS </w:t>
      </w:r>
      <w:r w:rsidR="00D92451">
        <w:t>loses now</w:t>
      </w:r>
    </w:p>
    <w:p w:rsidR="001442AB" w:rsidRDefault="001442AB" w:rsidP="001442AB"/>
    <w:p w:rsidR="001442AB" w:rsidRPr="00714EB2" w:rsidRDefault="001442AB" w:rsidP="001442AB">
      <w:pPr>
        <w:pStyle w:val="Heading4"/>
      </w:pPr>
      <w:r>
        <w:t xml:space="preserve">MbS is toast now – </w:t>
      </w:r>
      <w:r w:rsidR="00D92451">
        <w:t>domestic unrest and humiliation of the royal family means he’ll be ousted when the King dies</w:t>
      </w:r>
    </w:p>
    <w:p w:rsidR="001442AB" w:rsidRDefault="001442AB" w:rsidP="001442AB">
      <w:pPr>
        <w:rPr>
          <w:sz w:val="16"/>
          <w:szCs w:val="16"/>
        </w:rPr>
      </w:pPr>
      <w:r w:rsidRPr="00714EB2">
        <w:rPr>
          <w:rStyle w:val="Style13ptBold"/>
        </w:rPr>
        <w:t>al-Rasheed ‘19</w:t>
      </w:r>
      <w:r w:rsidRPr="00714EB2">
        <w:t xml:space="preserve"> </w:t>
      </w:r>
      <w:r w:rsidRPr="00714EB2">
        <w:rPr>
          <w:sz w:val="16"/>
          <w:szCs w:val="16"/>
        </w:rPr>
        <w:t>(Madawi; visiting professor at the Middle East Centre at the London School of Economics; 1-24-2019; "Saudi Arabia's turbulent years: For how much longer can King Salman shield MBS?"; Middle East Eye; https://www.middleeasteye.net/opinion/saudi-arabias-turbulent-years-how-much-longer-can-king-salman-shield-mbs; accessed 6-28-2019; SM</w:t>
      </w:r>
      <w:r>
        <w:rPr>
          <w:sz w:val="16"/>
          <w:szCs w:val="16"/>
        </w:rPr>
        <w:t>-Camp</w:t>
      </w:r>
      <w:r w:rsidRPr="00714EB2">
        <w:rPr>
          <w:sz w:val="16"/>
          <w:szCs w:val="16"/>
        </w:rPr>
        <w:t>)</w:t>
      </w:r>
    </w:p>
    <w:p w:rsidR="001442AB" w:rsidRDefault="001442AB" w:rsidP="001442AB">
      <w:r w:rsidRPr="00714EB2">
        <w:t xml:space="preserve">The </w:t>
      </w:r>
      <w:r w:rsidRPr="00714EB2">
        <w:rPr>
          <w:b/>
          <w:bCs/>
          <w:u w:val="single"/>
        </w:rPr>
        <w:t>euphoria</w:t>
      </w:r>
      <w:r w:rsidRPr="00714EB2">
        <w:rPr>
          <w:u w:val="single"/>
        </w:rPr>
        <w:t xml:space="preserve"> that accompanied King Salman’s </w:t>
      </w:r>
      <w:r w:rsidRPr="00714EB2">
        <w:rPr>
          <w:b/>
          <w:bCs/>
          <w:u w:val="single"/>
        </w:rPr>
        <w:t>succession to the throne</w:t>
      </w:r>
      <w:r>
        <w:t xml:space="preserve"> in January 2015 </w:t>
      </w:r>
      <w:r w:rsidRPr="00714EB2">
        <w:rPr>
          <w:u w:val="single"/>
        </w:rPr>
        <w:t xml:space="preserve">has been </w:t>
      </w:r>
      <w:r w:rsidRPr="00714EB2">
        <w:rPr>
          <w:b/>
          <w:bCs/>
          <w:u w:val="single"/>
        </w:rPr>
        <w:t>difficult</w:t>
      </w:r>
      <w:r w:rsidRPr="00714EB2">
        <w:rPr>
          <w:u w:val="single"/>
        </w:rPr>
        <w:t xml:space="preserve"> to </w:t>
      </w:r>
      <w:r w:rsidRPr="00714EB2">
        <w:rPr>
          <w:b/>
          <w:bCs/>
          <w:u w:val="single"/>
        </w:rPr>
        <w:t>sustain</w:t>
      </w:r>
      <w:r>
        <w:t xml:space="preserve"> over the ensuing four years. </w:t>
      </w:r>
    </w:p>
    <w:p w:rsidR="001442AB" w:rsidRPr="00714EB2" w:rsidRDefault="001442AB" w:rsidP="001442AB">
      <w:pPr>
        <w:rPr>
          <w:u w:val="single"/>
        </w:rPr>
      </w:pPr>
      <w:r w:rsidRPr="00714EB2">
        <w:rPr>
          <w:u w:val="single"/>
        </w:rPr>
        <w:t xml:space="preserve">As his son was </w:t>
      </w:r>
      <w:r w:rsidRPr="00714EB2">
        <w:rPr>
          <w:b/>
          <w:bCs/>
          <w:u w:val="single"/>
        </w:rPr>
        <w:t>promoted</w:t>
      </w:r>
      <w:r>
        <w:t xml:space="preserve"> to the highest positions in the kingdom, </w:t>
      </w:r>
      <w:r w:rsidRPr="00714EB2">
        <w:rPr>
          <w:u w:val="single"/>
        </w:rPr>
        <w:t xml:space="preserve">becoming the new </w:t>
      </w:r>
      <w:r w:rsidRPr="00714EB2">
        <w:rPr>
          <w:b/>
          <w:bCs/>
          <w:u w:val="single"/>
        </w:rPr>
        <w:t>face of the country</w:t>
      </w:r>
      <w:r>
        <w:t xml:space="preserve"> while his father almost disappeared from public view, </w:t>
      </w:r>
      <w:r w:rsidRPr="00714EB2">
        <w:rPr>
          <w:u w:val="single"/>
        </w:rPr>
        <w:t>the realm has looked</w:t>
      </w:r>
      <w:r>
        <w:t xml:space="preserve"> increasingly </w:t>
      </w:r>
      <w:r w:rsidRPr="00714EB2">
        <w:rPr>
          <w:b/>
          <w:bCs/>
          <w:u w:val="single"/>
        </w:rPr>
        <w:t>difficult to defend</w:t>
      </w:r>
      <w:r w:rsidRPr="00714EB2">
        <w:rPr>
          <w:u w:val="single"/>
        </w:rPr>
        <w:t xml:space="preserve">. </w:t>
      </w:r>
    </w:p>
    <w:p w:rsidR="001442AB" w:rsidRDefault="001442AB" w:rsidP="001442AB">
      <w:r>
        <w:t xml:space="preserve">Several </w:t>
      </w:r>
      <w:r w:rsidRPr="00714EB2">
        <w:rPr>
          <w:u w:val="single"/>
        </w:rPr>
        <w:t xml:space="preserve">crises have </w:t>
      </w:r>
      <w:r w:rsidRPr="00714EB2">
        <w:rPr>
          <w:b/>
          <w:bCs/>
          <w:u w:val="single"/>
        </w:rPr>
        <w:t>left their shadow</w:t>
      </w:r>
      <w:r>
        <w:t xml:space="preserve"> in recent years; </w:t>
      </w:r>
      <w:r w:rsidRPr="00714EB2">
        <w:rPr>
          <w:u w:val="single"/>
        </w:rPr>
        <w:t xml:space="preserve">only a miracle could </w:t>
      </w:r>
      <w:r w:rsidRPr="00714EB2">
        <w:rPr>
          <w:b/>
          <w:bCs/>
          <w:u w:val="single"/>
        </w:rPr>
        <w:t>stem</w:t>
      </w:r>
      <w:r>
        <w:t xml:space="preserve"> the tide of </w:t>
      </w:r>
      <w:r w:rsidRPr="00714EB2">
        <w:rPr>
          <w:b/>
          <w:bCs/>
          <w:u w:val="single"/>
        </w:rPr>
        <w:t>criticism</w:t>
      </w:r>
      <w:r w:rsidRPr="00714EB2">
        <w:rPr>
          <w:u w:val="single"/>
        </w:rPr>
        <w:t xml:space="preserve"> rolling over the most </w:t>
      </w:r>
      <w:r w:rsidRPr="00714EB2">
        <w:rPr>
          <w:b/>
          <w:bCs/>
          <w:u w:val="single"/>
        </w:rPr>
        <w:t>controversial years</w:t>
      </w:r>
      <w:r w:rsidRPr="00714EB2">
        <w:rPr>
          <w:u w:val="single"/>
        </w:rPr>
        <w:t xml:space="preserve"> in the kingdom’s history. </w:t>
      </w:r>
      <w:r w:rsidRPr="00714EB2">
        <w:rPr>
          <w:b/>
          <w:bCs/>
          <w:u w:val="single"/>
        </w:rPr>
        <w:t>Domestically</w:t>
      </w:r>
      <w:r w:rsidRPr="00714EB2">
        <w:rPr>
          <w:u w:val="single"/>
        </w:rPr>
        <w:t xml:space="preserve">, </w:t>
      </w:r>
      <w:r w:rsidRPr="00714EB2">
        <w:rPr>
          <w:b/>
          <w:bCs/>
          <w:u w:val="single"/>
        </w:rPr>
        <w:t>regionally</w:t>
      </w:r>
      <w:r w:rsidRPr="00714EB2">
        <w:rPr>
          <w:u w:val="single"/>
        </w:rPr>
        <w:t xml:space="preserve"> and </w:t>
      </w:r>
      <w:r w:rsidRPr="00714EB2">
        <w:rPr>
          <w:b/>
          <w:bCs/>
          <w:u w:val="single"/>
        </w:rPr>
        <w:t>internationally</w:t>
      </w:r>
      <w:r w:rsidRPr="00714EB2">
        <w:rPr>
          <w:u w:val="single"/>
        </w:rPr>
        <w:t xml:space="preserve">, Saudi Arabia is at an </w:t>
      </w:r>
      <w:r w:rsidRPr="00714EB2">
        <w:rPr>
          <w:b/>
          <w:bCs/>
          <w:u w:val="single"/>
        </w:rPr>
        <w:t>impasse</w:t>
      </w:r>
      <w:r>
        <w:t xml:space="preserve">. </w:t>
      </w:r>
    </w:p>
    <w:p w:rsidR="001442AB" w:rsidRDefault="001442AB" w:rsidP="001442AB">
      <w:r>
        <w:t>Zero tolerance</w:t>
      </w:r>
    </w:p>
    <w:p w:rsidR="001442AB" w:rsidRPr="00714EB2" w:rsidRDefault="001442AB" w:rsidP="001442AB">
      <w:pPr>
        <w:rPr>
          <w:u w:val="single"/>
        </w:rPr>
      </w:pPr>
      <w:r w:rsidRPr="00714EB2">
        <w:rPr>
          <w:u w:val="single"/>
        </w:rPr>
        <w:t>At home</w:t>
      </w:r>
      <w:r>
        <w:t xml:space="preserve">, Crown Prince Mohammed bin Salman </w:t>
      </w:r>
      <w:r w:rsidRPr="00714EB2">
        <w:rPr>
          <w:u w:val="single"/>
        </w:rPr>
        <w:t xml:space="preserve">(MBS) </w:t>
      </w:r>
      <w:r w:rsidRPr="00714EB2">
        <w:rPr>
          <w:b/>
          <w:bCs/>
          <w:u w:val="single"/>
        </w:rPr>
        <w:t>mismanaged family affairs</w:t>
      </w:r>
      <w:r w:rsidRPr="00714EB2">
        <w:rPr>
          <w:u w:val="single"/>
        </w:rPr>
        <w:t xml:space="preserve"> and shook the </w:t>
      </w:r>
      <w:r w:rsidRPr="00714EB2">
        <w:rPr>
          <w:b/>
          <w:bCs/>
          <w:u w:val="single"/>
        </w:rPr>
        <w:t>foundation</w:t>
      </w:r>
      <w:r w:rsidRPr="00714EB2">
        <w:rPr>
          <w:u w:val="single"/>
        </w:rPr>
        <w:t xml:space="preserve"> of al-Saud rule when he </w:t>
      </w:r>
      <w:r w:rsidRPr="00714EB2">
        <w:rPr>
          <w:b/>
          <w:bCs/>
          <w:u w:val="single"/>
        </w:rPr>
        <w:t>unleashed</w:t>
      </w:r>
      <w:r w:rsidRPr="00714EB2">
        <w:rPr>
          <w:u w:val="single"/>
        </w:rPr>
        <w:t xml:space="preserve"> his</w:t>
      </w:r>
      <w:r>
        <w:t xml:space="preserve"> newfound </w:t>
      </w:r>
      <w:r w:rsidRPr="00714EB2">
        <w:rPr>
          <w:u w:val="single"/>
        </w:rPr>
        <w:t xml:space="preserve">power to </w:t>
      </w:r>
      <w:r w:rsidRPr="00714EB2">
        <w:rPr>
          <w:b/>
          <w:bCs/>
          <w:u w:val="single"/>
        </w:rPr>
        <w:t>exclude</w:t>
      </w:r>
      <w:r w:rsidRPr="00714EB2">
        <w:rPr>
          <w:u w:val="single"/>
        </w:rPr>
        <w:t xml:space="preserve"> and </w:t>
      </w:r>
      <w:r w:rsidRPr="00714EB2">
        <w:rPr>
          <w:b/>
          <w:bCs/>
          <w:u w:val="single"/>
        </w:rPr>
        <w:t>humiliate</w:t>
      </w:r>
      <w:r>
        <w:t xml:space="preserve"> several </w:t>
      </w:r>
      <w:r w:rsidRPr="00714EB2">
        <w:rPr>
          <w:b/>
          <w:bCs/>
          <w:u w:val="single"/>
        </w:rPr>
        <w:t>senior princes</w:t>
      </w:r>
      <w:r w:rsidRPr="00714EB2">
        <w:rPr>
          <w:u w:val="single"/>
        </w:rPr>
        <w:t>, detaining them</w:t>
      </w:r>
      <w:r>
        <w:t xml:space="preserve"> with others </w:t>
      </w:r>
      <w:r w:rsidRPr="00714EB2">
        <w:rPr>
          <w:u w:val="single"/>
        </w:rPr>
        <w:t>inside the</w:t>
      </w:r>
      <w:r>
        <w:t xml:space="preserve"> luxurious </w:t>
      </w:r>
      <w:r w:rsidRPr="00714EB2">
        <w:rPr>
          <w:u w:val="single"/>
        </w:rPr>
        <w:t>Ritz-Carlton</w:t>
      </w:r>
      <w:r>
        <w:t xml:space="preserve"> hotel. </w:t>
      </w:r>
      <w:r w:rsidRPr="00714EB2">
        <w:rPr>
          <w:u w:val="single"/>
        </w:rPr>
        <w:t xml:space="preserve">They were released only after </w:t>
      </w:r>
      <w:r w:rsidRPr="00714EB2">
        <w:rPr>
          <w:b/>
          <w:bCs/>
          <w:u w:val="single"/>
        </w:rPr>
        <w:t>vast ransom money</w:t>
      </w:r>
      <w:r>
        <w:t xml:space="preserve"> was paid, </w:t>
      </w:r>
      <w:r w:rsidRPr="00714EB2">
        <w:rPr>
          <w:u w:val="single"/>
        </w:rPr>
        <w:t xml:space="preserve">and now survive </w:t>
      </w:r>
      <w:r w:rsidRPr="00714EB2">
        <w:rPr>
          <w:b/>
          <w:bCs/>
          <w:u w:val="single"/>
        </w:rPr>
        <w:t>in the margins</w:t>
      </w:r>
      <w:r w:rsidRPr="00714EB2">
        <w:rPr>
          <w:u w:val="single"/>
        </w:rPr>
        <w:t xml:space="preserve">, unable to regain </w:t>
      </w:r>
      <w:r w:rsidRPr="00714EB2">
        <w:rPr>
          <w:b/>
          <w:bCs/>
          <w:u w:val="single"/>
        </w:rPr>
        <w:t>respect</w:t>
      </w:r>
      <w:r w:rsidRPr="00714EB2">
        <w:rPr>
          <w:u w:val="single"/>
        </w:rPr>
        <w:t xml:space="preserve"> and </w:t>
      </w:r>
      <w:r w:rsidRPr="00714EB2">
        <w:rPr>
          <w:b/>
          <w:bCs/>
          <w:u w:val="single"/>
        </w:rPr>
        <w:t>recognition</w:t>
      </w:r>
      <w:r w:rsidRPr="00714EB2">
        <w:rPr>
          <w:u w:val="single"/>
        </w:rPr>
        <w:t xml:space="preserve">. </w:t>
      </w:r>
    </w:p>
    <w:p w:rsidR="001442AB" w:rsidRDefault="001442AB" w:rsidP="001442AB">
      <w:r w:rsidRPr="00714EB2">
        <w:rPr>
          <w:u w:val="single"/>
        </w:rPr>
        <w:t xml:space="preserve">The </w:t>
      </w:r>
      <w:r w:rsidRPr="00714EB2">
        <w:rPr>
          <w:b/>
          <w:bCs/>
          <w:u w:val="single"/>
        </w:rPr>
        <w:t>fiercest blow</w:t>
      </w:r>
      <w:r>
        <w:t xml:space="preserve">, however, </w:t>
      </w:r>
      <w:r w:rsidRPr="00714EB2">
        <w:rPr>
          <w:u w:val="single"/>
        </w:rPr>
        <w:t>was</w:t>
      </w:r>
      <w:r>
        <w:t xml:space="preserve"> reserved </w:t>
      </w:r>
      <w:r w:rsidRPr="00714EB2">
        <w:rPr>
          <w:u w:val="single"/>
        </w:rPr>
        <w:t xml:space="preserve">for </w:t>
      </w:r>
      <w:r w:rsidRPr="00714EB2">
        <w:rPr>
          <w:b/>
          <w:bCs/>
          <w:u w:val="single"/>
        </w:rPr>
        <w:t>dissidents</w:t>
      </w:r>
      <w:r w:rsidRPr="00714EB2">
        <w:rPr>
          <w:u w:val="single"/>
        </w:rPr>
        <w:t xml:space="preserve">, with MBS showing </w:t>
      </w:r>
      <w:r w:rsidRPr="00714EB2">
        <w:rPr>
          <w:b/>
          <w:bCs/>
          <w:u w:val="single"/>
        </w:rPr>
        <w:t>zero tolerance</w:t>
      </w:r>
      <w:r w:rsidRPr="00714EB2">
        <w:rPr>
          <w:u w:val="single"/>
        </w:rPr>
        <w:t xml:space="preserve"> for </w:t>
      </w:r>
      <w:r w:rsidRPr="00714EB2">
        <w:rPr>
          <w:b/>
          <w:bCs/>
          <w:u w:val="single"/>
        </w:rPr>
        <w:t>peaceful dissent</w:t>
      </w:r>
      <w:r w:rsidRPr="00714EB2">
        <w:rPr>
          <w:u w:val="single"/>
        </w:rPr>
        <w:t>. He</w:t>
      </w:r>
      <w:r>
        <w:t xml:space="preserve"> has </w:t>
      </w:r>
      <w:r w:rsidRPr="00714EB2">
        <w:rPr>
          <w:u w:val="single"/>
        </w:rPr>
        <w:t xml:space="preserve">sent </w:t>
      </w:r>
      <w:r w:rsidRPr="00714EB2">
        <w:rPr>
          <w:b/>
          <w:bCs/>
          <w:u w:val="single"/>
        </w:rPr>
        <w:t>hundreds of people</w:t>
      </w:r>
      <w:r>
        <w:t xml:space="preserve"> of all political persuasions </w:t>
      </w:r>
      <w:r w:rsidRPr="00714EB2">
        <w:rPr>
          <w:u w:val="single"/>
        </w:rPr>
        <w:t>to</w:t>
      </w:r>
      <w:r>
        <w:t xml:space="preserve"> notorious </w:t>
      </w:r>
      <w:r w:rsidRPr="00714EB2">
        <w:rPr>
          <w:u w:val="single"/>
        </w:rPr>
        <w:t xml:space="preserve">prisons in </w:t>
      </w:r>
      <w:r w:rsidRPr="00714EB2">
        <w:rPr>
          <w:b/>
          <w:bCs/>
          <w:u w:val="single"/>
        </w:rPr>
        <w:t>Riyadh</w:t>
      </w:r>
      <w:r w:rsidRPr="00714EB2">
        <w:rPr>
          <w:u w:val="single"/>
        </w:rPr>
        <w:t xml:space="preserve"> and </w:t>
      </w:r>
      <w:r w:rsidRPr="00714EB2">
        <w:rPr>
          <w:b/>
          <w:bCs/>
          <w:u w:val="single"/>
        </w:rPr>
        <w:t>Jeddah</w:t>
      </w:r>
      <w:r w:rsidRPr="00714EB2">
        <w:rPr>
          <w:u w:val="single"/>
        </w:rPr>
        <w:t>, targeting professionals, Islamists and female activists.</w:t>
      </w:r>
      <w:r>
        <w:t xml:space="preserve"> Some have fled the country in fear, taking refuge in Western countries such as Canada or the UK. </w:t>
      </w:r>
    </w:p>
    <w:p w:rsidR="001442AB" w:rsidRPr="002E774B" w:rsidRDefault="001442AB" w:rsidP="001442AB">
      <w:pPr>
        <w:rPr>
          <w:u w:val="single"/>
        </w:rPr>
      </w:pPr>
      <w:r w:rsidRPr="002E774B">
        <w:rPr>
          <w:u w:val="single"/>
        </w:rPr>
        <w:t xml:space="preserve">The </w:t>
      </w:r>
      <w:r w:rsidRPr="002E774B">
        <w:rPr>
          <w:b/>
          <w:bCs/>
          <w:u w:val="single"/>
        </w:rPr>
        <w:t>real test</w:t>
      </w:r>
      <w:r w:rsidRPr="002E774B">
        <w:rPr>
          <w:u w:val="single"/>
        </w:rPr>
        <w:t xml:space="preserve"> will come when MBS </w:t>
      </w:r>
      <w:r w:rsidRPr="002E774B">
        <w:rPr>
          <w:b/>
          <w:bCs/>
          <w:u w:val="single"/>
        </w:rPr>
        <w:t>loses the cover</w:t>
      </w:r>
      <w:r w:rsidRPr="002E774B">
        <w:rPr>
          <w:u w:val="single"/>
        </w:rPr>
        <w:t xml:space="preserve"> his father</w:t>
      </w:r>
      <w:r>
        <w:t xml:space="preserve"> has </w:t>
      </w:r>
      <w:r w:rsidRPr="002E774B">
        <w:rPr>
          <w:b/>
          <w:bCs/>
          <w:u w:val="single"/>
        </w:rPr>
        <w:t>provided</w:t>
      </w:r>
      <w:r w:rsidRPr="002E774B">
        <w:rPr>
          <w:u w:val="single"/>
        </w:rPr>
        <w:t xml:space="preserve"> over</w:t>
      </w:r>
      <w:r>
        <w:t xml:space="preserve"> the last </w:t>
      </w:r>
      <w:r w:rsidRPr="002E774B">
        <w:rPr>
          <w:u w:val="single"/>
        </w:rPr>
        <w:t>four years. When he is alone</w:t>
      </w:r>
      <w:r>
        <w:t xml:space="preserve"> in the palace, </w:t>
      </w:r>
      <w:r w:rsidRPr="002E774B">
        <w:rPr>
          <w:u w:val="single"/>
        </w:rPr>
        <w:t xml:space="preserve">new opportunities may </w:t>
      </w:r>
      <w:r w:rsidRPr="002E774B">
        <w:rPr>
          <w:b/>
          <w:bCs/>
          <w:u w:val="single"/>
        </w:rPr>
        <w:t>arise</w:t>
      </w:r>
      <w:r w:rsidRPr="002E774B">
        <w:rPr>
          <w:u w:val="single"/>
        </w:rPr>
        <w:t xml:space="preserve"> to rid Saudi Arabia of </w:t>
      </w:r>
      <w:r w:rsidRPr="002E774B">
        <w:rPr>
          <w:b/>
          <w:bCs/>
          <w:u w:val="single"/>
        </w:rPr>
        <w:t>this menace</w:t>
      </w:r>
    </w:p>
    <w:p w:rsidR="001442AB" w:rsidRDefault="001442AB" w:rsidP="001442AB">
      <w:r w:rsidRPr="002E774B">
        <w:rPr>
          <w:u w:val="single"/>
        </w:rPr>
        <w:t xml:space="preserve">Saudi youth have been </w:t>
      </w:r>
      <w:r w:rsidRPr="002E774B">
        <w:rPr>
          <w:b/>
          <w:bCs/>
          <w:u w:val="single"/>
        </w:rPr>
        <w:t>distracted</w:t>
      </w:r>
      <w:r w:rsidRPr="002E774B">
        <w:rPr>
          <w:u w:val="single"/>
        </w:rPr>
        <w:t xml:space="preserve"> by</w:t>
      </w:r>
      <w:r>
        <w:t xml:space="preserve"> a series of </w:t>
      </w:r>
      <w:r w:rsidRPr="002E774B">
        <w:rPr>
          <w:b/>
          <w:bCs/>
          <w:u w:val="single"/>
        </w:rPr>
        <w:t>entertainment programmes</w:t>
      </w:r>
      <w:r w:rsidRPr="002E774B">
        <w:rPr>
          <w:u w:val="single"/>
        </w:rPr>
        <w:t xml:space="preserve">, masking the </w:t>
      </w:r>
      <w:r w:rsidRPr="002E774B">
        <w:rPr>
          <w:b/>
          <w:bCs/>
          <w:u w:val="single"/>
        </w:rPr>
        <w:t xml:space="preserve">brewing crisis </w:t>
      </w:r>
      <w:r w:rsidRPr="002E774B">
        <w:rPr>
          <w:u w:val="single"/>
        </w:rPr>
        <w:t xml:space="preserve">among the </w:t>
      </w:r>
      <w:r w:rsidRPr="002E774B">
        <w:rPr>
          <w:b/>
          <w:bCs/>
          <w:u w:val="single"/>
        </w:rPr>
        <w:t>unemployed</w:t>
      </w:r>
      <w:r>
        <w:t>, especially those who have returned with higher education, only to find no jobs (and without jobs, live entertainment becomes costly and out of reach).</w:t>
      </w:r>
    </w:p>
    <w:p w:rsidR="001442AB" w:rsidRPr="002E774B" w:rsidRDefault="001442AB" w:rsidP="001442AB">
      <w:pPr>
        <w:rPr>
          <w:u w:val="single"/>
        </w:rPr>
      </w:pPr>
      <w:r w:rsidRPr="002E774B">
        <w:rPr>
          <w:u w:val="single"/>
        </w:rPr>
        <w:t>The private sector is</w:t>
      </w:r>
      <w:r>
        <w:t xml:space="preserve"> still </w:t>
      </w:r>
      <w:r w:rsidRPr="002E774B">
        <w:rPr>
          <w:b/>
          <w:bCs/>
          <w:u w:val="single"/>
        </w:rPr>
        <w:t>struggling to expand</w:t>
      </w:r>
      <w:r w:rsidRPr="002E774B">
        <w:rPr>
          <w:u w:val="single"/>
        </w:rPr>
        <w:t xml:space="preserve">, as wealth </w:t>
      </w:r>
      <w:r w:rsidRPr="002E774B">
        <w:rPr>
          <w:b/>
          <w:bCs/>
          <w:u w:val="single"/>
        </w:rPr>
        <w:t>leaves the country</w:t>
      </w:r>
      <w:r>
        <w:t xml:space="preserve"> for more reliable safe havens. </w:t>
      </w:r>
      <w:r w:rsidRPr="002E774B">
        <w:rPr>
          <w:u w:val="single"/>
        </w:rPr>
        <w:t>The fact</w:t>
      </w:r>
      <w:r>
        <w:t xml:space="preserve"> that </w:t>
      </w:r>
      <w:r w:rsidRPr="002E774B">
        <w:rPr>
          <w:u w:val="single"/>
        </w:rPr>
        <w:t>Saudi officials had to call on</w:t>
      </w:r>
      <w:r>
        <w:t xml:space="preserve"> the </w:t>
      </w:r>
      <w:r w:rsidRPr="002E774B">
        <w:rPr>
          <w:b/>
          <w:bCs/>
          <w:u w:val="single"/>
        </w:rPr>
        <w:t>elite</w:t>
      </w:r>
      <w:r w:rsidRPr="002E774B">
        <w:rPr>
          <w:u w:val="single"/>
        </w:rPr>
        <w:t xml:space="preserve"> to keep</w:t>
      </w:r>
      <w:r>
        <w:t xml:space="preserve"> their </w:t>
      </w:r>
      <w:r w:rsidRPr="002E774B">
        <w:rPr>
          <w:u w:val="single"/>
        </w:rPr>
        <w:t xml:space="preserve">money </w:t>
      </w:r>
      <w:r w:rsidRPr="002E774B">
        <w:rPr>
          <w:b/>
          <w:bCs/>
          <w:u w:val="single"/>
        </w:rPr>
        <w:t xml:space="preserve">in the kingdom </w:t>
      </w:r>
      <w:r w:rsidRPr="002E774B">
        <w:rPr>
          <w:u w:val="single"/>
        </w:rPr>
        <w:t>revealed the</w:t>
      </w:r>
      <w:r>
        <w:t xml:space="preserve"> magnitude of this </w:t>
      </w:r>
      <w:r w:rsidRPr="002E774B">
        <w:rPr>
          <w:b/>
          <w:bCs/>
          <w:u w:val="single"/>
        </w:rPr>
        <w:t>crisis</w:t>
      </w:r>
      <w:r w:rsidRPr="002E774B">
        <w:rPr>
          <w:u w:val="single"/>
        </w:rPr>
        <w:t>.</w:t>
      </w:r>
    </w:p>
    <w:p w:rsidR="001442AB" w:rsidRDefault="001442AB" w:rsidP="001442AB">
      <w:r w:rsidRPr="006F39F0">
        <w:t xml:space="preserve">Many </w:t>
      </w:r>
      <w:r w:rsidRPr="002E774B">
        <w:rPr>
          <w:u w:val="single"/>
        </w:rPr>
        <w:t xml:space="preserve">projects have been </w:t>
      </w:r>
      <w:r w:rsidRPr="002E774B">
        <w:rPr>
          <w:b/>
          <w:bCs/>
          <w:u w:val="single"/>
        </w:rPr>
        <w:t>postponed</w:t>
      </w:r>
      <w:r>
        <w:t xml:space="preserve">, perhaps </w:t>
      </w:r>
      <w:r w:rsidRPr="002E774B">
        <w:rPr>
          <w:u w:val="single"/>
        </w:rPr>
        <w:t xml:space="preserve">forever. The most notorious was the </w:t>
      </w:r>
      <w:r w:rsidRPr="002E774B">
        <w:rPr>
          <w:b/>
          <w:bCs/>
          <w:u w:val="single"/>
        </w:rPr>
        <w:t>privatisation</w:t>
      </w:r>
      <w:r w:rsidRPr="002E774B">
        <w:rPr>
          <w:u w:val="single"/>
        </w:rPr>
        <w:t xml:space="preserve"> of </w:t>
      </w:r>
      <w:r w:rsidRPr="002E774B">
        <w:rPr>
          <w:b/>
          <w:bCs/>
          <w:u w:val="single"/>
        </w:rPr>
        <w:t>five percent</w:t>
      </w:r>
      <w:r w:rsidRPr="002E774B">
        <w:rPr>
          <w:u w:val="single"/>
        </w:rPr>
        <w:t xml:space="preserve"> of</w:t>
      </w:r>
      <w:r>
        <w:t xml:space="preserve"> the national oil company </w:t>
      </w:r>
      <w:r w:rsidRPr="002E774B">
        <w:rPr>
          <w:b/>
          <w:bCs/>
          <w:u w:val="single"/>
        </w:rPr>
        <w:t>Aramco</w:t>
      </w:r>
      <w:r w:rsidRPr="002E774B">
        <w:rPr>
          <w:u w:val="single"/>
        </w:rPr>
        <w:t>.</w:t>
      </w:r>
      <w:r>
        <w:t xml:space="preserve"> This plan was always far-fetched, and it took just a couple of years for the difficulties and obstacles to become clear. Now, </w:t>
      </w:r>
      <w:r w:rsidRPr="002E774B">
        <w:rPr>
          <w:u w:val="single"/>
        </w:rPr>
        <w:t xml:space="preserve">the privatisation is </w:t>
      </w:r>
      <w:r w:rsidRPr="002E774B">
        <w:rPr>
          <w:b/>
          <w:bCs/>
          <w:u w:val="single"/>
        </w:rPr>
        <w:t>on hold</w:t>
      </w:r>
      <w:r w:rsidRPr="002E774B">
        <w:rPr>
          <w:u w:val="single"/>
        </w:rPr>
        <w:t xml:space="preserve">, and no one knows whether it </w:t>
      </w:r>
      <w:r w:rsidRPr="002E774B">
        <w:rPr>
          <w:b/>
          <w:bCs/>
          <w:u w:val="single"/>
        </w:rPr>
        <w:t>will</w:t>
      </w:r>
      <w:r>
        <w:t xml:space="preserve"> ever </w:t>
      </w:r>
      <w:r w:rsidRPr="002E774B">
        <w:rPr>
          <w:u w:val="single"/>
        </w:rPr>
        <w:t>happen.</w:t>
      </w:r>
      <w:r>
        <w:t xml:space="preserve"> </w:t>
      </w:r>
    </w:p>
    <w:p w:rsidR="001442AB" w:rsidRDefault="001442AB" w:rsidP="001442AB">
      <w:r>
        <w:t>The Khashoggi factor</w:t>
      </w:r>
    </w:p>
    <w:p w:rsidR="001442AB" w:rsidRPr="002E774B" w:rsidRDefault="001442AB" w:rsidP="001442AB">
      <w:pPr>
        <w:rPr>
          <w:u w:val="single"/>
        </w:rPr>
      </w:pPr>
      <w:r>
        <w:t xml:space="preserve">Socially and economically, </w:t>
      </w:r>
      <w:r w:rsidRPr="002E774B">
        <w:rPr>
          <w:u w:val="single"/>
        </w:rPr>
        <w:t xml:space="preserve">many promises have been </w:t>
      </w:r>
      <w:r w:rsidRPr="002E774B">
        <w:rPr>
          <w:b/>
          <w:bCs/>
          <w:u w:val="single"/>
        </w:rPr>
        <w:t>made</w:t>
      </w:r>
      <w:r>
        <w:t xml:space="preserve"> over these past four years, </w:t>
      </w:r>
      <w:r w:rsidRPr="002E774B">
        <w:rPr>
          <w:u w:val="single"/>
        </w:rPr>
        <w:t>with</w:t>
      </w:r>
      <w:r>
        <w:t xml:space="preserve"> a </w:t>
      </w:r>
      <w:r w:rsidRPr="002E774B">
        <w:rPr>
          <w:b/>
          <w:bCs/>
          <w:u w:val="single"/>
        </w:rPr>
        <w:t>mixed outcome</w:t>
      </w:r>
      <w:r w:rsidRPr="002E774B">
        <w:rPr>
          <w:u w:val="single"/>
        </w:rPr>
        <w:t>. The Saudi economy is</w:t>
      </w:r>
      <w:r>
        <w:t xml:space="preserve"> still </w:t>
      </w:r>
      <w:r w:rsidRPr="002E774B">
        <w:rPr>
          <w:b/>
          <w:bCs/>
          <w:u w:val="single"/>
        </w:rPr>
        <w:t>dependent on oil</w:t>
      </w:r>
      <w:r w:rsidRPr="002E774B">
        <w:rPr>
          <w:u w:val="single"/>
        </w:rPr>
        <w:t xml:space="preserve">, but energy prices </w:t>
      </w:r>
      <w:r w:rsidRPr="002E774B">
        <w:rPr>
          <w:b/>
          <w:bCs/>
          <w:u w:val="single"/>
        </w:rPr>
        <w:t>remain flat</w:t>
      </w:r>
      <w:r w:rsidRPr="002E774B">
        <w:rPr>
          <w:u w:val="single"/>
        </w:rPr>
        <w:t xml:space="preserve">. This will impact the </w:t>
      </w:r>
      <w:r w:rsidRPr="002E774B">
        <w:rPr>
          <w:b/>
          <w:bCs/>
          <w:u w:val="single"/>
        </w:rPr>
        <w:t>ability</w:t>
      </w:r>
      <w:r w:rsidRPr="002E774B">
        <w:rPr>
          <w:u w:val="single"/>
        </w:rPr>
        <w:t xml:space="preserve"> of MBS to honour his</w:t>
      </w:r>
      <w:r>
        <w:t xml:space="preserve"> many </w:t>
      </w:r>
      <w:r w:rsidRPr="002E774B">
        <w:rPr>
          <w:u w:val="single"/>
        </w:rPr>
        <w:t xml:space="preserve">pledges, from the </w:t>
      </w:r>
      <w:r w:rsidRPr="002E774B">
        <w:rPr>
          <w:b/>
          <w:bCs/>
          <w:u w:val="single"/>
        </w:rPr>
        <w:t>knowledge economy</w:t>
      </w:r>
      <w:r w:rsidRPr="002E774B">
        <w:rPr>
          <w:u w:val="single"/>
        </w:rPr>
        <w:t xml:space="preserve"> to</w:t>
      </w:r>
      <w:r>
        <w:t xml:space="preserve"> the </w:t>
      </w:r>
      <w:r w:rsidRPr="002E774B">
        <w:rPr>
          <w:b/>
          <w:bCs/>
          <w:u w:val="single"/>
        </w:rPr>
        <w:t>diversification programme</w:t>
      </w:r>
      <w:r w:rsidRPr="002E774B">
        <w:rPr>
          <w:u w:val="single"/>
        </w:rPr>
        <w:t>, as all</w:t>
      </w:r>
      <w:r>
        <w:t xml:space="preserve"> of them </w:t>
      </w:r>
      <w:r w:rsidRPr="002E774B">
        <w:rPr>
          <w:u w:val="single"/>
        </w:rPr>
        <w:t xml:space="preserve">need cash in the </w:t>
      </w:r>
      <w:r w:rsidRPr="002E774B">
        <w:rPr>
          <w:b/>
          <w:bCs/>
          <w:u w:val="single"/>
        </w:rPr>
        <w:t>absence</w:t>
      </w:r>
      <w:r w:rsidRPr="002E774B">
        <w:rPr>
          <w:u w:val="single"/>
        </w:rPr>
        <w:t xml:space="preserve"> of</w:t>
      </w:r>
      <w:r>
        <w:t xml:space="preserve"> serious </w:t>
      </w:r>
      <w:r w:rsidRPr="002E774B">
        <w:rPr>
          <w:b/>
          <w:bCs/>
          <w:u w:val="single"/>
        </w:rPr>
        <w:t>foreign investment</w:t>
      </w:r>
      <w:r w:rsidRPr="002E774B">
        <w:rPr>
          <w:u w:val="single"/>
        </w:rPr>
        <w:t xml:space="preserve">. </w:t>
      </w:r>
    </w:p>
    <w:p w:rsidR="001442AB" w:rsidRDefault="001442AB" w:rsidP="001442AB">
      <w:r w:rsidRPr="002E774B">
        <w:rPr>
          <w:u w:val="single"/>
        </w:rPr>
        <w:t>All this became</w:t>
      </w:r>
      <w:r>
        <w:t xml:space="preserve"> even </w:t>
      </w:r>
      <w:r w:rsidRPr="002E774B">
        <w:rPr>
          <w:b/>
          <w:bCs/>
          <w:u w:val="single"/>
        </w:rPr>
        <w:t>more difficult</w:t>
      </w:r>
      <w:r w:rsidRPr="002E774B">
        <w:rPr>
          <w:u w:val="single"/>
        </w:rPr>
        <w:t xml:space="preserve"> after the </w:t>
      </w:r>
      <w:r w:rsidRPr="002E774B">
        <w:rPr>
          <w:b/>
          <w:bCs/>
          <w:u w:val="single"/>
        </w:rPr>
        <w:t>murder</w:t>
      </w:r>
      <w:r w:rsidRPr="002E774B">
        <w:rPr>
          <w:u w:val="single"/>
        </w:rPr>
        <w:t xml:space="preserve"> of</w:t>
      </w:r>
      <w:r>
        <w:t xml:space="preserve"> journalist Jamal </w:t>
      </w:r>
      <w:r w:rsidRPr="002E774B">
        <w:rPr>
          <w:b/>
          <w:bCs/>
          <w:u w:val="single"/>
        </w:rPr>
        <w:t>Khashoggi</w:t>
      </w:r>
      <w:r>
        <w:t xml:space="preserve"> at the consulate in Istanbul on 2 October. Many </w:t>
      </w:r>
      <w:r w:rsidRPr="002E774B">
        <w:rPr>
          <w:u w:val="single"/>
        </w:rPr>
        <w:t xml:space="preserve">foreign investors </w:t>
      </w:r>
      <w:r w:rsidRPr="002E774B">
        <w:rPr>
          <w:b/>
          <w:bCs/>
          <w:u w:val="single"/>
        </w:rPr>
        <w:t>cancelled</w:t>
      </w:r>
      <w:r>
        <w:t xml:space="preserve"> their </w:t>
      </w:r>
      <w:r w:rsidRPr="002E774B">
        <w:rPr>
          <w:b/>
          <w:bCs/>
          <w:u w:val="single"/>
        </w:rPr>
        <w:t>participation</w:t>
      </w:r>
      <w:r w:rsidRPr="002E774B">
        <w:rPr>
          <w:u w:val="single"/>
        </w:rPr>
        <w:t xml:space="preserve"> in the</w:t>
      </w:r>
      <w:r>
        <w:t xml:space="preserve"> glamorous </w:t>
      </w:r>
      <w:r w:rsidRPr="002E774B">
        <w:rPr>
          <w:u w:val="single"/>
        </w:rPr>
        <w:t xml:space="preserve">"Davos in the Desert" conference. Only </w:t>
      </w:r>
      <w:r w:rsidRPr="002E774B">
        <w:rPr>
          <w:b/>
          <w:bCs/>
          <w:u w:val="single"/>
        </w:rPr>
        <w:t>one option</w:t>
      </w:r>
      <w:r w:rsidRPr="002E774B">
        <w:rPr>
          <w:u w:val="single"/>
        </w:rPr>
        <w:t xml:space="preserve"> remained available: liquidating the </w:t>
      </w:r>
      <w:r w:rsidRPr="002E774B">
        <w:rPr>
          <w:b/>
          <w:bCs/>
          <w:u w:val="single"/>
        </w:rPr>
        <w:t>sovereign fund</w:t>
      </w:r>
      <w:r w:rsidRPr="002E774B">
        <w:rPr>
          <w:u w:val="single"/>
        </w:rPr>
        <w:t xml:space="preserve"> and</w:t>
      </w:r>
      <w:r>
        <w:t xml:space="preserve"> continuing to issue </w:t>
      </w:r>
      <w:r w:rsidRPr="002E774B">
        <w:rPr>
          <w:b/>
          <w:bCs/>
          <w:u w:val="single"/>
        </w:rPr>
        <w:t>government bonds</w:t>
      </w:r>
      <w:r w:rsidRPr="002E774B">
        <w:rPr>
          <w:u w:val="single"/>
        </w:rPr>
        <w:t xml:space="preserve">. Saudi Arabia has become a country that can </w:t>
      </w:r>
      <w:r w:rsidRPr="002E774B">
        <w:rPr>
          <w:b/>
          <w:bCs/>
          <w:u w:val="single"/>
        </w:rPr>
        <w:t>only function</w:t>
      </w:r>
      <w:r w:rsidRPr="002E774B">
        <w:rPr>
          <w:u w:val="single"/>
        </w:rPr>
        <w:t xml:space="preserve"> by </w:t>
      </w:r>
      <w:r w:rsidRPr="002E774B">
        <w:rPr>
          <w:b/>
          <w:bCs/>
          <w:u w:val="single"/>
        </w:rPr>
        <w:t>borrowing money</w:t>
      </w:r>
      <w:r>
        <w:t xml:space="preserve"> from international markets. </w:t>
      </w:r>
    </w:p>
    <w:p w:rsidR="001442AB" w:rsidRPr="00B352BB" w:rsidRDefault="001442AB" w:rsidP="001442AB">
      <w:pPr>
        <w:rPr>
          <w:u w:val="single"/>
        </w:rPr>
      </w:pPr>
      <w:r w:rsidRPr="00B352BB">
        <w:rPr>
          <w:u w:val="single"/>
        </w:rPr>
        <w:t>Regional policies are</w:t>
      </w:r>
      <w:r>
        <w:t xml:space="preserve"> even </w:t>
      </w:r>
      <w:r w:rsidRPr="00B352BB">
        <w:rPr>
          <w:b/>
          <w:bCs/>
          <w:u w:val="single"/>
        </w:rPr>
        <w:t>more complicated</w:t>
      </w:r>
      <w:r w:rsidRPr="00B352BB">
        <w:rPr>
          <w:u w:val="single"/>
        </w:rPr>
        <w:t xml:space="preserve">. The war in Yemen is entering its </w:t>
      </w:r>
      <w:r w:rsidRPr="00B352BB">
        <w:rPr>
          <w:b/>
          <w:bCs/>
          <w:u w:val="single"/>
        </w:rPr>
        <w:t>fifth year</w:t>
      </w:r>
      <w:r w:rsidRPr="00B352BB">
        <w:rPr>
          <w:u w:val="single"/>
        </w:rPr>
        <w:t>, with no</w:t>
      </w:r>
      <w:r>
        <w:t xml:space="preserve"> real </w:t>
      </w:r>
      <w:r w:rsidRPr="00B352BB">
        <w:rPr>
          <w:b/>
          <w:bCs/>
          <w:u w:val="single"/>
        </w:rPr>
        <w:t>victories</w:t>
      </w:r>
      <w:r>
        <w:t xml:space="preserve">. Late last year </w:t>
      </w:r>
      <w:r w:rsidRPr="00B352BB">
        <w:rPr>
          <w:u w:val="single"/>
        </w:rPr>
        <w:t xml:space="preserve">MBS </w:t>
      </w:r>
      <w:r w:rsidRPr="00B352BB">
        <w:rPr>
          <w:b/>
          <w:bCs/>
          <w:u w:val="single"/>
        </w:rPr>
        <w:t>succumbed to pressure</w:t>
      </w:r>
      <w:r w:rsidRPr="00B352BB">
        <w:rPr>
          <w:u w:val="single"/>
        </w:rPr>
        <w:t xml:space="preserve"> to negotiate a </w:t>
      </w:r>
      <w:r w:rsidRPr="00B352BB">
        <w:rPr>
          <w:b/>
          <w:bCs/>
          <w:u w:val="single"/>
        </w:rPr>
        <w:t>peaceful solution</w:t>
      </w:r>
      <w:r w:rsidRPr="00B352BB">
        <w:rPr>
          <w:u w:val="single"/>
        </w:rPr>
        <w:t xml:space="preserve"> and accommodate</w:t>
      </w:r>
      <w:r>
        <w:t xml:space="preserve"> his enemies, </w:t>
      </w:r>
      <w:r w:rsidRPr="00B352BB">
        <w:rPr>
          <w:u w:val="single"/>
        </w:rPr>
        <w:t xml:space="preserve">the </w:t>
      </w:r>
      <w:r w:rsidRPr="00B352BB">
        <w:rPr>
          <w:b/>
          <w:bCs/>
          <w:u w:val="single"/>
        </w:rPr>
        <w:t>Houthis</w:t>
      </w:r>
      <w:r w:rsidRPr="00B352BB">
        <w:rPr>
          <w:u w:val="single"/>
        </w:rPr>
        <w:t>, but the end is not</w:t>
      </w:r>
      <w:r>
        <w:t xml:space="preserve"> yet </w:t>
      </w:r>
      <w:r w:rsidRPr="00B352BB">
        <w:rPr>
          <w:u w:val="single"/>
        </w:rPr>
        <w:t>in sight.</w:t>
      </w:r>
      <w:r>
        <w:t xml:space="preserve"> In the meantime, </w:t>
      </w:r>
      <w:r w:rsidRPr="00B352BB">
        <w:rPr>
          <w:u w:val="single"/>
        </w:rPr>
        <w:t xml:space="preserve">thousands of Yemenis have </w:t>
      </w:r>
      <w:r w:rsidRPr="00B352BB">
        <w:rPr>
          <w:b/>
          <w:bCs/>
          <w:u w:val="single"/>
        </w:rPr>
        <w:t>died</w:t>
      </w:r>
      <w:r w:rsidRPr="00B352BB">
        <w:rPr>
          <w:u w:val="single"/>
        </w:rPr>
        <w:t xml:space="preserve"> from Saudi</w:t>
      </w:r>
      <w:r>
        <w:t xml:space="preserve"> air </w:t>
      </w:r>
      <w:r w:rsidRPr="00B352BB">
        <w:rPr>
          <w:u w:val="single"/>
        </w:rPr>
        <w:t>strikes.</w:t>
      </w:r>
    </w:p>
    <w:p w:rsidR="001442AB" w:rsidRPr="00B352BB" w:rsidRDefault="001442AB" w:rsidP="001442AB">
      <w:pPr>
        <w:rPr>
          <w:u w:val="single"/>
        </w:rPr>
      </w:pPr>
      <w:r w:rsidRPr="00B352BB">
        <w:rPr>
          <w:u w:val="single"/>
        </w:rPr>
        <w:t>The Saudi-Qatar conflict is</w:t>
      </w:r>
      <w:r>
        <w:t xml:space="preserve"> also </w:t>
      </w:r>
      <w:r w:rsidRPr="00B352BB">
        <w:rPr>
          <w:u w:val="single"/>
        </w:rPr>
        <w:t xml:space="preserve">at a </w:t>
      </w:r>
      <w:r w:rsidRPr="00B352BB">
        <w:rPr>
          <w:b/>
          <w:bCs/>
          <w:u w:val="single"/>
        </w:rPr>
        <w:t>stalemate</w:t>
      </w:r>
      <w:r w:rsidRPr="00B352BB">
        <w:rPr>
          <w:u w:val="single"/>
        </w:rPr>
        <w:t xml:space="preserve">. The Saudi-led blockade </w:t>
      </w:r>
      <w:r w:rsidRPr="00B352BB">
        <w:rPr>
          <w:b/>
          <w:bCs/>
          <w:u w:val="single"/>
        </w:rPr>
        <w:t>amounted to</w:t>
      </w:r>
      <w:r>
        <w:t xml:space="preserve"> a declaration of </w:t>
      </w:r>
      <w:r w:rsidRPr="00B352BB">
        <w:rPr>
          <w:b/>
          <w:bCs/>
          <w:u w:val="single"/>
        </w:rPr>
        <w:t>war</w:t>
      </w:r>
      <w:r w:rsidRPr="00B352BB">
        <w:rPr>
          <w:u w:val="single"/>
        </w:rPr>
        <w:t>, but</w:t>
      </w:r>
      <w:r>
        <w:t xml:space="preserve"> fortunately </w:t>
      </w:r>
      <w:r w:rsidRPr="00B352BB">
        <w:rPr>
          <w:u w:val="single"/>
        </w:rPr>
        <w:t xml:space="preserve">did not </w:t>
      </w:r>
      <w:r w:rsidRPr="00B352BB">
        <w:rPr>
          <w:b/>
          <w:bCs/>
          <w:u w:val="single"/>
        </w:rPr>
        <w:t>erupt</w:t>
      </w:r>
      <w:r w:rsidRPr="00B352BB">
        <w:rPr>
          <w:u w:val="single"/>
        </w:rPr>
        <w:t xml:space="preserve"> into</w:t>
      </w:r>
      <w:r>
        <w:t xml:space="preserve"> a fully fledged </w:t>
      </w:r>
      <w:r w:rsidRPr="00B352BB">
        <w:rPr>
          <w:u w:val="single"/>
        </w:rPr>
        <w:t xml:space="preserve">one. Reconciliation is </w:t>
      </w:r>
      <w:r w:rsidRPr="00B352BB">
        <w:rPr>
          <w:b/>
          <w:bCs/>
          <w:u w:val="single"/>
        </w:rPr>
        <w:t>not imminent</w:t>
      </w:r>
      <w:r>
        <w:t xml:space="preserve">, and </w:t>
      </w:r>
      <w:r w:rsidRPr="00B352BB">
        <w:rPr>
          <w:u w:val="single"/>
        </w:rPr>
        <w:t xml:space="preserve">the media war </w:t>
      </w:r>
      <w:r w:rsidRPr="00B352BB">
        <w:rPr>
          <w:b/>
          <w:bCs/>
          <w:u w:val="single"/>
        </w:rPr>
        <w:t>continues to rage</w:t>
      </w:r>
      <w:r w:rsidRPr="00B352BB">
        <w:rPr>
          <w:u w:val="single"/>
        </w:rPr>
        <w:t>.</w:t>
      </w:r>
    </w:p>
    <w:p w:rsidR="001442AB" w:rsidRPr="00B352BB" w:rsidRDefault="001442AB" w:rsidP="001442AB">
      <w:pPr>
        <w:rPr>
          <w:u w:val="single"/>
        </w:rPr>
      </w:pPr>
      <w:r w:rsidRPr="00B352BB">
        <w:rPr>
          <w:u w:val="single"/>
        </w:rPr>
        <w:t xml:space="preserve">Instead of </w:t>
      </w:r>
      <w:r w:rsidRPr="00B352BB">
        <w:rPr>
          <w:b/>
          <w:bCs/>
          <w:u w:val="single"/>
        </w:rPr>
        <w:t>toppling the regime</w:t>
      </w:r>
      <w:r w:rsidRPr="00B352BB">
        <w:rPr>
          <w:u w:val="single"/>
        </w:rPr>
        <w:t xml:space="preserve"> in Doha</w:t>
      </w:r>
      <w:r>
        <w:t xml:space="preserve">, the </w:t>
      </w:r>
      <w:r w:rsidRPr="00B352BB">
        <w:rPr>
          <w:u w:val="single"/>
        </w:rPr>
        <w:t xml:space="preserve">Saudi-led </w:t>
      </w:r>
      <w:r w:rsidRPr="00B352BB">
        <w:rPr>
          <w:b/>
          <w:bCs/>
          <w:u w:val="single"/>
        </w:rPr>
        <w:t>sanctions</w:t>
      </w:r>
      <w:r>
        <w:t xml:space="preserve"> have </w:t>
      </w:r>
      <w:r w:rsidRPr="00B352BB">
        <w:rPr>
          <w:b/>
          <w:bCs/>
          <w:u w:val="single"/>
        </w:rPr>
        <w:t>strengthened</w:t>
      </w:r>
      <w:r w:rsidRPr="00B352BB">
        <w:rPr>
          <w:u w:val="single"/>
        </w:rPr>
        <w:t xml:space="preserve"> the</w:t>
      </w:r>
      <w:r>
        <w:t xml:space="preserve"> small </w:t>
      </w:r>
      <w:r w:rsidRPr="00B352BB">
        <w:rPr>
          <w:u w:val="single"/>
        </w:rPr>
        <w:t xml:space="preserve">peninsula and its </w:t>
      </w:r>
      <w:r w:rsidRPr="00B352BB">
        <w:rPr>
          <w:b/>
          <w:bCs/>
          <w:u w:val="single"/>
        </w:rPr>
        <w:t>relations</w:t>
      </w:r>
      <w:r w:rsidRPr="00B352BB">
        <w:rPr>
          <w:u w:val="single"/>
        </w:rPr>
        <w:t xml:space="preserve"> with </w:t>
      </w:r>
      <w:r w:rsidRPr="00B352BB">
        <w:rPr>
          <w:b/>
          <w:bCs/>
          <w:u w:val="single"/>
        </w:rPr>
        <w:t>Turkey</w:t>
      </w:r>
      <w:r w:rsidRPr="00B352BB">
        <w:rPr>
          <w:u w:val="single"/>
        </w:rPr>
        <w:t xml:space="preserve"> and </w:t>
      </w:r>
      <w:r w:rsidRPr="00B352BB">
        <w:rPr>
          <w:b/>
          <w:bCs/>
          <w:u w:val="single"/>
        </w:rPr>
        <w:t>Iran</w:t>
      </w:r>
      <w:r w:rsidRPr="00B352BB">
        <w:rPr>
          <w:u w:val="single"/>
        </w:rPr>
        <w:t xml:space="preserve"> - the opposite of what Saudi Arabia </w:t>
      </w:r>
      <w:r w:rsidRPr="00B352BB">
        <w:rPr>
          <w:b/>
          <w:bCs/>
          <w:u w:val="single"/>
        </w:rPr>
        <w:t>hoped to achieve</w:t>
      </w:r>
      <w:r w:rsidRPr="00B352BB">
        <w:rPr>
          <w:u w:val="single"/>
        </w:rPr>
        <w:t>. Qatar</w:t>
      </w:r>
      <w:r>
        <w:t xml:space="preserve"> has also </w:t>
      </w:r>
      <w:r w:rsidRPr="00B352BB">
        <w:rPr>
          <w:b/>
          <w:bCs/>
          <w:u w:val="single"/>
        </w:rPr>
        <w:t>reigned supreme</w:t>
      </w:r>
      <w:r w:rsidRPr="00B352BB">
        <w:rPr>
          <w:u w:val="single"/>
        </w:rPr>
        <w:t xml:space="preserve"> in the media battle.</w:t>
      </w:r>
    </w:p>
    <w:p w:rsidR="001442AB" w:rsidRDefault="001442AB" w:rsidP="001442AB">
      <w:r>
        <w:t>Deteriorating relations</w:t>
      </w:r>
    </w:p>
    <w:p w:rsidR="001442AB" w:rsidRPr="00B352BB" w:rsidRDefault="001442AB" w:rsidP="001442AB">
      <w:pPr>
        <w:rPr>
          <w:u w:val="single"/>
        </w:rPr>
      </w:pPr>
      <w:r>
        <w:t xml:space="preserve">Regionally, </w:t>
      </w:r>
      <w:r w:rsidRPr="00B352BB">
        <w:rPr>
          <w:u w:val="single"/>
        </w:rPr>
        <w:t>Riyadh is</w:t>
      </w:r>
      <w:r>
        <w:t xml:space="preserve"> now </w:t>
      </w:r>
      <w:r w:rsidRPr="00B352BB">
        <w:rPr>
          <w:u w:val="single"/>
        </w:rPr>
        <w:t xml:space="preserve">depicted as the </w:t>
      </w:r>
      <w:r w:rsidRPr="00B352BB">
        <w:rPr>
          <w:b/>
          <w:bCs/>
          <w:u w:val="single"/>
        </w:rPr>
        <w:t>lead</w:t>
      </w:r>
      <w:r>
        <w:t xml:space="preserve"> Arab </w:t>
      </w:r>
      <w:r w:rsidRPr="00B352BB">
        <w:rPr>
          <w:u w:val="single"/>
        </w:rPr>
        <w:t xml:space="preserve">regime desperate to </w:t>
      </w:r>
      <w:r w:rsidRPr="00B352BB">
        <w:rPr>
          <w:b/>
          <w:bCs/>
          <w:u w:val="single"/>
        </w:rPr>
        <w:t>normalise relations</w:t>
      </w:r>
      <w:r w:rsidRPr="00B352BB">
        <w:rPr>
          <w:u w:val="single"/>
        </w:rPr>
        <w:t xml:space="preserve"> with Israel. This may prove </w:t>
      </w:r>
      <w:r w:rsidRPr="00B352BB">
        <w:t xml:space="preserve">to be </w:t>
      </w:r>
      <w:r w:rsidRPr="00B352BB">
        <w:rPr>
          <w:u w:val="single"/>
        </w:rPr>
        <w:t xml:space="preserve">a </w:t>
      </w:r>
      <w:r w:rsidRPr="00B352BB">
        <w:rPr>
          <w:b/>
          <w:bCs/>
          <w:u w:val="single"/>
        </w:rPr>
        <w:t>fatal blow</w:t>
      </w:r>
      <w:r w:rsidRPr="00B352BB">
        <w:rPr>
          <w:u w:val="single"/>
        </w:rPr>
        <w:t xml:space="preserve">, whose </w:t>
      </w:r>
      <w:r w:rsidRPr="00B352BB">
        <w:rPr>
          <w:b/>
          <w:bCs/>
          <w:u w:val="single"/>
        </w:rPr>
        <w:t>ramifications</w:t>
      </w:r>
      <w:r w:rsidRPr="00B352BB">
        <w:rPr>
          <w:u w:val="single"/>
        </w:rPr>
        <w:t xml:space="preserve"> are yet to </w:t>
      </w:r>
      <w:r w:rsidRPr="00B352BB">
        <w:rPr>
          <w:b/>
          <w:bCs/>
          <w:u w:val="single"/>
        </w:rPr>
        <w:t>surface</w:t>
      </w:r>
      <w:r w:rsidRPr="00B352BB">
        <w:rPr>
          <w:u w:val="single"/>
        </w:rPr>
        <w:t>.</w:t>
      </w:r>
    </w:p>
    <w:p w:rsidR="001442AB" w:rsidRDefault="001442AB" w:rsidP="001442AB">
      <w:r w:rsidRPr="00B352BB">
        <w:rPr>
          <w:u w:val="single"/>
        </w:rPr>
        <w:t>MBS may</w:t>
      </w:r>
      <w:r>
        <w:t xml:space="preserve"> ultimately </w:t>
      </w:r>
      <w:r w:rsidRPr="00B352BB">
        <w:rPr>
          <w:u w:val="single"/>
        </w:rPr>
        <w:t>learn</w:t>
      </w:r>
      <w:r>
        <w:t xml:space="preserve"> that </w:t>
      </w:r>
      <w:r w:rsidRPr="00B352BB">
        <w:rPr>
          <w:u w:val="single"/>
        </w:rPr>
        <w:t xml:space="preserve">without Palestinians </w:t>
      </w:r>
      <w:r w:rsidRPr="00B352BB">
        <w:rPr>
          <w:b/>
          <w:bCs/>
          <w:u w:val="single"/>
        </w:rPr>
        <w:t>agreeing to</w:t>
      </w:r>
      <w:r>
        <w:t xml:space="preserve"> a </w:t>
      </w:r>
      <w:r w:rsidRPr="00B352BB">
        <w:rPr>
          <w:u w:val="single"/>
        </w:rPr>
        <w:t>peace</w:t>
      </w:r>
      <w:r>
        <w:t xml:space="preserve"> plan, </w:t>
      </w:r>
      <w:r w:rsidRPr="00B352BB">
        <w:rPr>
          <w:u w:val="single"/>
        </w:rPr>
        <w:t>his efforts</w:t>
      </w:r>
      <w:r>
        <w:t xml:space="preserve"> will merely </w:t>
      </w:r>
      <w:r w:rsidRPr="00B352BB">
        <w:rPr>
          <w:u w:val="single"/>
        </w:rPr>
        <w:t xml:space="preserve">allow Israel to </w:t>
      </w:r>
      <w:r w:rsidRPr="00D92451">
        <w:rPr>
          <w:rStyle w:val="StyleUnderline"/>
        </w:rPr>
        <w:t>penetrate</w:t>
      </w:r>
      <w:r w:rsidRPr="00B352BB">
        <w:rPr>
          <w:u w:val="single"/>
        </w:rPr>
        <w:t xml:space="preserve"> the </w:t>
      </w:r>
      <w:r w:rsidRPr="00B352BB">
        <w:rPr>
          <w:b/>
          <w:bCs/>
          <w:u w:val="single"/>
        </w:rPr>
        <w:t>Saudi market</w:t>
      </w:r>
      <w:r w:rsidRPr="00B352BB">
        <w:rPr>
          <w:u w:val="single"/>
        </w:rPr>
        <w:t>, while the Israeli-Palestinian conflict</w:t>
      </w:r>
      <w:r w:rsidRPr="00B352BB">
        <w:t xml:space="preserve"> continues to </w:t>
      </w:r>
      <w:r w:rsidRPr="00B352BB">
        <w:rPr>
          <w:b/>
          <w:bCs/>
          <w:u w:val="single"/>
        </w:rPr>
        <w:t>threaten peace</w:t>
      </w:r>
      <w:r>
        <w:t xml:space="preserve"> throughout the region, from Amman to Beirut to Cairo. </w:t>
      </w:r>
    </w:p>
    <w:p w:rsidR="001442AB" w:rsidRPr="00B352BB" w:rsidRDefault="001442AB" w:rsidP="001442AB">
      <w:pPr>
        <w:rPr>
          <w:u w:val="single"/>
        </w:rPr>
      </w:pPr>
      <w:r>
        <w:t xml:space="preserve">At the same time, </w:t>
      </w:r>
      <w:r w:rsidRPr="00B352BB">
        <w:rPr>
          <w:u w:val="single"/>
        </w:rPr>
        <w:t>Saudi relations with</w:t>
      </w:r>
      <w:r>
        <w:t xml:space="preserve"> old </w:t>
      </w:r>
      <w:r w:rsidRPr="00B352BB">
        <w:rPr>
          <w:u w:val="single"/>
        </w:rPr>
        <w:t xml:space="preserve">allies have been </w:t>
      </w:r>
      <w:r w:rsidRPr="00B352BB">
        <w:rPr>
          <w:b/>
          <w:bCs/>
          <w:u w:val="single"/>
        </w:rPr>
        <w:t>deteriorating</w:t>
      </w:r>
      <w:r w:rsidRPr="00B352BB">
        <w:rPr>
          <w:u w:val="single"/>
        </w:rPr>
        <w:t xml:space="preserve">, with </w:t>
      </w:r>
      <w:r w:rsidRPr="00B352BB">
        <w:rPr>
          <w:b/>
          <w:bCs/>
          <w:u w:val="single"/>
        </w:rPr>
        <w:t>conflicts arising</w:t>
      </w:r>
      <w:r w:rsidRPr="00B352BB">
        <w:rPr>
          <w:u w:val="single"/>
        </w:rPr>
        <w:t xml:space="preserve"> between Riyadh and Canada, Germany and Sweden.</w:t>
      </w:r>
      <w:r>
        <w:t xml:space="preserve"> The world watched as </w:t>
      </w:r>
      <w:r w:rsidRPr="00B352BB">
        <w:rPr>
          <w:u w:val="single"/>
        </w:rPr>
        <w:t xml:space="preserve">the Canadian ambassador was </w:t>
      </w:r>
      <w:r w:rsidRPr="00B352BB">
        <w:rPr>
          <w:b/>
          <w:bCs/>
          <w:u w:val="single"/>
        </w:rPr>
        <w:t>expelled</w:t>
      </w:r>
      <w:r w:rsidRPr="00B352BB">
        <w:rPr>
          <w:u w:val="single"/>
        </w:rPr>
        <w:t xml:space="preserve"> from Riyadh</w:t>
      </w:r>
      <w:r>
        <w:t xml:space="preserve"> simply </w:t>
      </w:r>
      <w:r w:rsidRPr="00B352BB">
        <w:rPr>
          <w:u w:val="single"/>
        </w:rPr>
        <w:t xml:space="preserve">because of a tweet by Canada’s foreign ministry </w:t>
      </w:r>
      <w:r w:rsidRPr="00B352BB">
        <w:rPr>
          <w:b/>
          <w:bCs/>
          <w:u w:val="single"/>
        </w:rPr>
        <w:t>critical</w:t>
      </w:r>
      <w:r w:rsidRPr="00B352BB">
        <w:rPr>
          <w:u w:val="single"/>
        </w:rPr>
        <w:t xml:space="preserve"> of the detention of </w:t>
      </w:r>
      <w:r w:rsidRPr="00B352BB">
        <w:rPr>
          <w:b/>
          <w:bCs/>
          <w:u w:val="single"/>
        </w:rPr>
        <w:t>female activists</w:t>
      </w:r>
      <w:r w:rsidRPr="00B352BB">
        <w:rPr>
          <w:u w:val="single"/>
        </w:rPr>
        <w:t xml:space="preserve">. Canada has become the </w:t>
      </w:r>
      <w:r w:rsidRPr="00B352BB">
        <w:rPr>
          <w:b/>
          <w:bCs/>
          <w:u w:val="single"/>
        </w:rPr>
        <w:t>desired destination</w:t>
      </w:r>
      <w:r w:rsidRPr="00B352BB">
        <w:rPr>
          <w:u w:val="single"/>
        </w:rPr>
        <w:t xml:space="preserve"> for Saudi asylum seekers.</w:t>
      </w:r>
    </w:p>
    <w:p w:rsidR="001442AB" w:rsidRDefault="001442AB" w:rsidP="001442AB">
      <w:r w:rsidRPr="00B352BB">
        <w:rPr>
          <w:u w:val="single"/>
        </w:rPr>
        <w:t xml:space="preserve">While MBS remains on </w:t>
      </w:r>
      <w:r w:rsidRPr="00B352BB">
        <w:rPr>
          <w:b/>
          <w:bCs/>
          <w:u w:val="single"/>
        </w:rPr>
        <w:t>good terms</w:t>
      </w:r>
      <w:r w:rsidRPr="00B352BB">
        <w:rPr>
          <w:u w:val="single"/>
        </w:rPr>
        <w:t xml:space="preserve"> with</w:t>
      </w:r>
      <w:r>
        <w:t xml:space="preserve"> US President Donald </w:t>
      </w:r>
      <w:r w:rsidRPr="00B352BB">
        <w:rPr>
          <w:u w:val="single"/>
        </w:rPr>
        <w:t xml:space="preserve">Trump, he does not seem to believe in </w:t>
      </w:r>
      <w:r w:rsidRPr="00B352BB">
        <w:rPr>
          <w:b/>
          <w:bCs/>
          <w:u w:val="single"/>
        </w:rPr>
        <w:t>diversifying</w:t>
      </w:r>
      <w:r>
        <w:t xml:space="preserve"> his </w:t>
      </w:r>
      <w:r w:rsidRPr="00B352BB">
        <w:rPr>
          <w:u w:val="single"/>
        </w:rPr>
        <w:t xml:space="preserve">diplomatic relations. Both </w:t>
      </w:r>
      <w:r w:rsidRPr="00B352BB">
        <w:rPr>
          <w:b/>
          <w:bCs/>
          <w:u w:val="single"/>
        </w:rPr>
        <w:t>Trump</w:t>
      </w:r>
      <w:r w:rsidRPr="00B352BB">
        <w:rPr>
          <w:u w:val="single"/>
        </w:rPr>
        <w:t xml:space="preserve"> and </w:t>
      </w:r>
      <w:r w:rsidRPr="00B352BB">
        <w:rPr>
          <w:b/>
          <w:bCs/>
          <w:u w:val="single"/>
        </w:rPr>
        <w:t>MBS</w:t>
      </w:r>
      <w:r w:rsidRPr="00B352BB">
        <w:rPr>
          <w:u w:val="single"/>
        </w:rPr>
        <w:t xml:space="preserve"> are </w:t>
      </w:r>
      <w:r w:rsidRPr="00B352BB">
        <w:rPr>
          <w:b/>
          <w:bCs/>
          <w:u w:val="single"/>
        </w:rPr>
        <w:t>erratic</w:t>
      </w:r>
      <w:r w:rsidRPr="00B352BB">
        <w:rPr>
          <w:u w:val="single"/>
        </w:rPr>
        <w:t xml:space="preserve"> and </w:t>
      </w:r>
      <w:r w:rsidRPr="00B352BB">
        <w:rPr>
          <w:b/>
          <w:bCs/>
          <w:u w:val="single"/>
        </w:rPr>
        <w:t>impulsive</w:t>
      </w:r>
      <w:r>
        <w:t xml:space="preserve"> characters, </w:t>
      </w:r>
      <w:r w:rsidRPr="00B352BB">
        <w:rPr>
          <w:u w:val="single"/>
        </w:rPr>
        <w:t xml:space="preserve">whose relationship </w:t>
      </w:r>
      <w:r w:rsidRPr="00B352BB">
        <w:rPr>
          <w:b/>
          <w:bCs/>
          <w:u w:val="single"/>
        </w:rPr>
        <w:t>may not survive</w:t>
      </w:r>
      <w:r>
        <w:t xml:space="preserve"> the eclectic nature of both personalities. </w:t>
      </w:r>
    </w:p>
    <w:p w:rsidR="001442AB" w:rsidRPr="008E1A0E" w:rsidRDefault="001442AB" w:rsidP="001442AB">
      <w:pPr>
        <w:rPr>
          <w:u w:val="single"/>
        </w:rPr>
      </w:pPr>
      <w:r w:rsidRPr="00B352BB">
        <w:rPr>
          <w:u w:val="single"/>
        </w:rPr>
        <w:t xml:space="preserve">It may be difficult for </w:t>
      </w:r>
      <w:r w:rsidRPr="00B352BB">
        <w:rPr>
          <w:b/>
          <w:bCs/>
          <w:u w:val="single"/>
        </w:rPr>
        <w:t>King Salman</w:t>
      </w:r>
      <w:r w:rsidRPr="00B352BB">
        <w:rPr>
          <w:u w:val="single"/>
        </w:rPr>
        <w:t xml:space="preserve"> or </w:t>
      </w:r>
      <w:r w:rsidRPr="00B352BB">
        <w:rPr>
          <w:b/>
          <w:bCs/>
          <w:u w:val="single"/>
        </w:rPr>
        <w:t>his son</w:t>
      </w:r>
      <w:r w:rsidRPr="00B352BB">
        <w:rPr>
          <w:u w:val="single"/>
        </w:rPr>
        <w:t xml:space="preserve"> to reverse the</w:t>
      </w:r>
      <w:r>
        <w:t xml:space="preserve"> tide of </w:t>
      </w:r>
      <w:r w:rsidRPr="00B352BB">
        <w:rPr>
          <w:b/>
          <w:bCs/>
          <w:u w:val="single"/>
        </w:rPr>
        <w:t>discontent</w:t>
      </w:r>
      <w:r w:rsidRPr="00B352BB">
        <w:rPr>
          <w:u w:val="single"/>
        </w:rPr>
        <w:t xml:space="preserve"> that has </w:t>
      </w:r>
      <w:r w:rsidRPr="00B352BB">
        <w:rPr>
          <w:b/>
          <w:bCs/>
          <w:u w:val="single"/>
        </w:rPr>
        <w:t>swept Saudi Arabia</w:t>
      </w:r>
      <w:r>
        <w:t xml:space="preserve"> with the latter’s domination over all aspects of government. </w:t>
      </w:r>
      <w:r w:rsidRPr="00B352BB">
        <w:rPr>
          <w:u w:val="single"/>
        </w:rPr>
        <w:t>The</w:t>
      </w:r>
      <w:r>
        <w:t xml:space="preserve"> real </w:t>
      </w:r>
      <w:r w:rsidRPr="00B352BB">
        <w:rPr>
          <w:u w:val="single"/>
        </w:rPr>
        <w:t xml:space="preserve">test will come when MBS </w:t>
      </w:r>
      <w:r w:rsidRPr="00B352BB">
        <w:rPr>
          <w:b/>
          <w:bCs/>
          <w:u w:val="single"/>
        </w:rPr>
        <w:t>loses the cover</w:t>
      </w:r>
      <w:r w:rsidRPr="00B352BB">
        <w:rPr>
          <w:u w:val="single"/>
        </w:rPr>
        <w:t xml:space="preserve"> his father</w:t>
      </w:r>
      <w:r>
        <w:t xml:space="preserve"> has </w:t>
      </w:r>
      <w:r w:rsidRPr="00B352BB">
        <w:rPr>
          <w:b/>
          <w:bCs/>
          <w:u w:val="single"/>
        </w:rPr>
        <w:t>provided</w:t>
      </w:r>
      <w:r>
        <w:t xml:space="preserve"> over the last four years. </w:t>
      </w:r>
      <w:r w:rsidRPr="00B352BB">
        <w:rPr>
          <w:u w:val="single"/>
        </w:rPr>
        <w:t xml:space="preserve">When he is </w:t>
      </w:r>
      <w:r w:rsidRPr="00B352BB">
        <w:rPr>
          <w:b/>
          <w:bCs/>
          <w:u w:val="single"/>
        </w:rPr>
        <w:t>alone</w:t>
      </w:r>
      <w:r>
        <w:t xml:space="preserve"> in the palace, </w:t>
      </w:r>
      <w:r w:rsidRPr="00B352BB">
        <w:rPr>
          <w:u w:val="single"/>
        </w:rPr>
        <w:t xml:space="preserve">new opportunities </w:t>
      </w:r>
      <w:r w:rsidRPr="00B352BB">
        <w:rPr>
          <w:b/>
          <w:bCs/>
          <w:u w:val="single"/>
        </w:rPr>
        <w:t>may arise</w:t>
      </w:r>
      <w:r w:rsidRPr="00B352BB">
        <w:rPr>
          <w:u w:val="single"/>
        </w:rPr>
        <w:t xml:space="preserve"> to </w:t>
      </w:r>
      <w:r w:rsidRPr="00B352BB">
        <w:rPr>
          <w:b/>
          <w:bCs/>
          <w:u w:val="single"/>
        </w:rPr>
        <w:t>rid Saudi Arabia</w:t>
      </w:r>
      <w:r w:rsidRPr="00B352BB">
        <w:rPr>
          <w:u w:val="single"/>
        </w:rPr>
        <w:t xml:space="preserve"> of this </w:t>
      </w:r>
      <w:r w:rsidRPr="00B352BB">
        <w:rPr>
          <w:b/>
          <w:bCs/>
          <w:u w:val="single"/>
        </w:rPr>
        <w:t>menace</w:t>
      </w:r>
      <w:r w:rsidRPr="00B352BB">
        <w:rPr>
          <w:u w:val="single"/>
        </w:rPr>
        <w:t>.</w:t>
      </w:r>
    </w:p>
    <w:p w:rsidR="001442AB" w:rsidRDefault="001442AB" w:rsidP="001442AB"/>
    <w:p w:rsidR="001238A5" w:rsidRDefault="001238A5" w:rsidP="001238A5">
      <w:pPr>
        <w:pStyle w:val="Heading4"/>
      </w:pPr>
      <w:r>
        <w:t>A long war will collapse MbS’s base</w:t>
      </w:r>
    </w:p>
    <w:p w:rsidR="001238A5" w:rsidRDefault="001238A5" w:rsidP="001238A5">
      <w:r w:rsidRPr="00E17B2F">
        <w:rPr>
          <w:b/>
          <w:bCs/>
        </w:rPr>
        <w:t>Stenslie, 1</w:t>
      </w:r>
      <w:r>
        <w:rPr>
          <w:b/>
          <w:bCs/>
        </w:rPr>
        <w:t>5</w:t>
      </w:r>
      <w:r>
        <w:t xml:space="preserve"> - Dr. Stig Stenslie is an associate professor at the Norwegian Defence Intelligence University College. (“Saudi palace intrigues, Yemeni Sufferings” NOREF Expert Analysis – October 2015, </w:t>
      </w:r>
      <w:hyperlink r:id="rId214" w:history="1">
        <w:r w:rsidRPr="001774E8">
          <w:rPr>
            <w:rStyle w:val="Hyperlink"/>
          </w:rPr>
          <w:t>https://www.files.ethz.ch/isn/194372/25668cdddaf3ca8dd69213bdb2b0f684.pdf</w:t>
        </w:r>
      </w:hyperlink>
    </w:p>
    <w:p w:rsidR="001238A5" w:rsidRDefault="001238A5" w:rsidP="001238A5"/>
    <w:p w:rsidR="001238A5" w:rsidRDefault="001238A5" w:rsidP="001238A5">
      <w:r>
        <w:t xml:space="preserve">By the end of September the war had lasted for six months and the stated aims had yet to be achieved: the Huthi militiamen and their allies in the Yemeni army were still fighting fiercely, and Sanaa had not yet been recaptured. </w:t>
      </w:r>
      <w:r w:rsidRPr="005E00A8">
        <w:rPr>
          <w:rStyle w:val="StyleUnderline"/>
        </w:rPr>
        <w:t>The war has from its initiation carried significant political risk for Salman, and</w:t>
      </w:r>
      <w:r>
        <w:t xml:space="preserve"> not least his son, </w:t>
      </w:r>
      <w:r w:rsidRPr="005E00A8">
        <w:rPr>
          <w:rStyle w:val="StyleUnderline"/>
        </w:rPr>
        <w:t>MbS, who has been portrayed as the mastermind behind Saudi Arabia’s strategy in Yemen</w:t>
      </w:r>
      <w:r>
        <w:t xml:space="preserve">. </w:t>
      </w:r>
      <w:r w:rsidRPr="005E00A8">
        <w:rPr>
          <w:rStyle w:val="Emphasis"/>
        </w:rPr>
        <w:t>The political risk will increase the longer the war drags on</w:t>
      </w:r>
      <w:r>
        <w:t>.</w:t>
      </w:r>
    </w:p>
    <w:p w:rsidR="001238A5" w:rsidRDefault="001238A5" w:rsidP="001238A5">
      <w:r>
        <w:t>Despite the superior military capabilities of the Gulf states and their Yemeni allies, it is not a given that the Huthi militia can be defeated. Until recently the fighting on the ground took place in Aden and Yemen’s southern provinces, outside the heartlands of the Zaydis that the Huthi movement springs from. Currently, the fighting is taking place in Marib, a province the Saudi-led alliance must control to launch a decisive offensive against Sanaa. In Marib the military advance has been slower than in the south, and Saudi Arabia and other Gulf countries have taken substantial losses. There are reasons to believe that the alliance will face even greater difficulties if an offensive is also launched against Huthi militia north of Sanaa. The Zaydis have throughout history resisted invading Ottomans, Saudis and Egyptians from their stronghold in the mountainous north, which has proved to be difficult and costly to take in terms of casualties.</w:t>
      </w:r>
    </w:p>
    <w:p w:rsidR="001238A5" w:rsidRDefault="001238A5" w:rsidP="001238A5">
      <w:r w:rsidRPr="0048710B">
        <w:rPr>
          <w:rStyle w:val="StyleUnderline"/>
        </w:rPr>
        <w:t>The longer the war drags on the greater the sufferings of ordinary Yemenis and the Saudi losses</w:t>
      </w:r>
      <w:r>
        <w:t xml:space="preserve">. Among the Saudis one can now notice that </w:t>
      </w:r>
      <w:r w:rsidRPr="0048710B">
        <w:rPr>
          <w:rStyle w:val="StyleUnderline"/>
        </w:rPr>
        <w:t>the wave of euphoric nationalism that the war initially triggered is weakening and criticism of Riyadh’s war is brewing</w:t>
      </w:r>
      <w:r>
        <w:t>, especially in social media. The sight of one of the Arab world’s richest countries destroying its poorest neighbour sickens many Saudis. Some popular religious leaders, who originally threw their support behind the military campaign, are fronting the criticism. Amid growing online criticism Saudi authorities are censoring the so-called YouTube imams and are attempting to direct them to voice “patriotic” support for the ongoing military campaign in Yemen – and are threatening to ban dissident clerics from preaching in mosques.</w:t>
      </w:r>
    </w:p>
    <w:p w:rsidR="001238A5" w:rsidRDefault="001238A5" w:rsidP="001238A5">
      <w:r>
        <w:t>Although the Saudi-directed humanitarian catastrophe in Yemen has received far less international attention than the ongoing conflicts in Syria and Iraq, criticisms are increasingly directed towards the kingdom, particularly from the UN and international humanitarian organisations. The UN Educational, Scientific and Cultural Organisation has also criticised the indiscriminate destruction of Yemen’s irreplaceable historical heritage. Many international voices are now warning against the devastating consequences of initiating a military campaign to drive the Huthi militia and their allies out of Sanaa.</w:t>
      </w:r>
    </w:p>
    <w:p w:rsidR="001238A5" w:rsidRDefault="001238A5" w:rsidP="001238A5">
      <w:r>
        <w:t xml:space="preserve">Far more alarming for King Salman and his son, MbS, </w:t>
      </w:r>
      <w:r w:rsidRPr="0048710B">
        <w:rPr>
          <w:rStyle w:val="StyleUnderline"/>
        </w:rPr>
        <w:t>there appears to be a mounting campaign by some of the senior princes to dethrone the current monarch</w:t>
      </w:r>
      <w:r>
        <w:t>.</w:t>
      </w:r>
    </w:p>
    <w:p w:rsidR="001238A5" w:rsidRDefault="001238A5" w:rsidP="001442AB"/>
    <w:p w:rsidR="00D92451" w:rsidRPr="00613725" w:rsidRDefault="00D92451" w:rsidP="00D92451">
      <w:pPr>
        <w:pStyle w:val="Heading4"/>
      </w:pPr>
      <w:r>
        <w:t xml:space="preserve">Increasing royal family </w:t>
      </w:r>
      <w:r w:rsidRPr="00613725">
        <w:rPr>
          <w:u w:val="single"/>
        </w:rPr>
        <w:t>dissatisfaction</w:t>
      </w:r>
      <w:r>
        <w:t xml:space="preserve"> with MBS, </w:t>
      </w:r>
      <w:r w:rsidRPr="00613725">
        <w:rPr>
          <w:u w:val="single"/>
        </w:rPr>
        <w:t>propelled</w:t>
      </w:r>
      <w:r>
        <w:t xml:space="preserve"> by his failures in </w:t>
      </w:r>
      <w:r w:rsidRPr="00613725">
        <w:rPr>
          <w:u w:val="single"/>
        </w:rPr>
        <w:t>Yemen</w:t>
      </w:r>
      <w:r>
        <w:t xml:space="preserve">, threaten his ability to </w:t>
      </w:r>
      <w:r w:rsidRPr="00613725">
        <w:rPr>
          <w:u w:val="single"/>
        </w:rPr>
        <w:t>remain in power</w:t>
      </w:r>
      <w:r>
        <w:t>.</w:t>
      </w:r>
    </w:p>
    <w:p w:rsidR="00D92451" w:rsidRDefault="00D92451" w:rsidP="00D92451">
      <w:pPr>
        <w:rPr>
          <w:sz w:val="16"/>
          <w:szCs w:val="16"/>
        </w:rPr>
      </w:pPr>
      <w:r w:rsidRPr="00770746">
        <w:rPr>
          <w:rStyle w:val="Style13ptBold"/>
        </w:rPr>
        <w:t>Ahmed ’18</w:t>
      </w:r>
      <w:r>
        <w:t xml:space="preserve"> </w:t>
      </w:r>
      <w:r w:rsidRPr="00770746">
        <w:rPr>
          <w:sz w:val="16"/>
          <w:szCs w:val="16"/>
        </w:rPr>
        <w:t>(Akbar Shahid; foreign affairs reporter; 10-16-2018; "Saudi Princes Were Already Worried. The Khashoggi Scandal May Cause Full-Scale Panic."; HuffPost; https://www.huffpost.com/entry/saudi-royal-family-mohammed-bin-salman_n_5bc64dd0e4b055bc947b15f2; accessed 6-28-2019; SM</w:t>
      </w:r>
      <w:r>
        <w:rPr>
          <w:sz w:val="16"/>
          <w:szCs w:val="16"/>
        </w:rPr>
        <w:t>-Camp</w:t>
      </w:r>
      <w:r w:rsidRPr="00770746">
        <w:rPr>
          <w:sz w:val="16"/>
          <w:szCs w:val="16"/>
        </w:rPr>
        <w:t>)</w:t>
      </w:r>
    </w:p>
    <w:p w:rsidR="00D92451" w:rsidRPr="00770746" w:rsidRDefault="00D92451" w:rsidP="00D92451">
      <w:pPr>
        <w:rPr>
          <w:u w:val="single"/>
        </w:rPr>
      </w:pPr>
      <w:r w:rsidRPr="00770746">
        <w:rPr>
          <w:u w:val="single"/>
        </w:rPr>
        <w:t xml:space="preserve">As </w:t>
      </w:r>
      <w:r w:rsidRPr="00770746">
        <w:rPr>
          <w:b/>
          <w:bCs/>
          <w:u w:val="single"/>
        </w:rPr>
        <w:t>criticism</w:t>
      </w:r>
      <w:r w:rsidRPr="00770746">
        <w:rPr>
          <w:u w:val="single"/>
        </w:rPr>
        <w:t xml:space="preserve"> of</w:t>
      </w:r>
      <w:r>
        <w:t xml:space="preserve"> Saudi Crown Prince </w:t>
      </w:r>
      <w:r w:rsidRPr="00770746">
        <w:rPr>
          <w:u w:val="single"/>
        </w:rPr>
        <w:t>M</w:t>
      </w:r>
      <w:r>
        <w:t xml:space="preserve">ohammed </w:t>
      </w:r>
      <w:r w:rsidRPr="00770746">
        <w:rPr>
          <w:u w:val="single"/>
        </w:rPr>
        <w:t>b</w:t>
      </w:r>
      <w:r>
        <w:t xml:space="preserve">in </w:t>
      </w:r>
      <w:r w:rsidRPr="00770746">
        <w:rPr>
          <w:u w:val="single"/>
        </w:rPr>
        <w:t>S</w:t>
      </w:r>
      <w:r>
        <w:t xml:space="preserve">alman </w:t>
      </w:r>
      <w:r w:rsidRPr="00770746">
        <w:rPr>
          <w:u w:val="single"/>
        </w:rPr>
        <w:t xml:space="preserve">following the </w:t>
      </w:r>
      <w:r w:rsidRPr="00770746">
        <w:rPr>
          <w:b/>
          <w:bCs/>
          <w:u w:val="single"/>
        </w:rPr>
        <w:t>disappearance</w:t>
      </w:r>
      <w:r w:rsidRPr="00770746">
        <w:rPr>
          <w:u w:val="single"/>
        </w:rPr>
        <w:t xml:space="preserve"> of</w:t>
      </w:r>
      <w:r>
        <w:t xml:space="preserve"> journalist Jamal </w:t>
      </w:r>
      <w:r w:rsidRPr="00770746">
        <w:rPr>
          <w:b/>
          <w:bCs/>
          <w:u w:val="single"/>
        </w:rPr>
        <w:t>Khashoggi</w:t>
      </w:r>
      <w:r w:rsidRPr="00770746">
        <w:rPr>
          <w:u w:val="single"/>
        </w:rPr>
        <w:t xml:space="preserve"> mounts</w:t>
      </w:r>
      <w:r>
        <w:t xml:space="preserve"> around the world, </w:t>
      </w:r>
      <w:r w:rsidRPr="00770746">
        <w:rPr>
          <w:u w:val="single"/>
        </w:rPr>
        <w:t>Riyadh</w:t>
      </w:r>
      <w:r w:rsidRPr="00712085">
        <w:t xml:space="preserve"> has </w:t>
      </w:r>
      <w:r w:rsidRPr="00770746">
        <w:rPr>
          <w:u w:val="single"/>
        </w:rPr>
        <w:t xml:space="preserve">kept a </w:t>
      </w:r>
      <w:r w:rsidRPr="00770746">
        <w:rPr>
          <w:b/>
          <w:bCs/>
          <w:u w:val="single"/>
        </w:rPr>
        <w:t>tight lid</w:t>
      </w:r>
      <w:r w:rsidRPr="00770746">
        <w:rPr>
          <w:u w:val="single"/>
        </w:rPr>
        <w:t xml:space="preserve"> on how the scandal is </w:t>
      </w:r>
      <w:r w:rsidRPr="00770746">
        <w:rPr>
          <w:b/>
          <w:bCs/>
          <w:u w:val="single"/>
        </w:rPr>
        <w:t>playing</w:t>
      </w:r>
      <w:r>
        <w:t xml:space="preserve"> internally ― particularly </w:t>
      </w:r>
      <w:r w:rsidRPr="00770746">
        <w:rPr>
          <w:u w:val="single"/>
        </w:rPr>
        <w:t>among the</w:t>
      </w:r>
      <w:r>
        <w:t xml:space="preserve"> vast and disparate </w:t>
      </w:r>
      <w:r w:rsidRPr="00770746">
        <w:rPr>
          <w:b/>
          <w:bCs/>
          <w:u w:val="single"/>
        </w:rPr>
        <w:t>branches</w:t>
      </w:r>
      <w:r w:rsidRPr="00770746">
        <w:rPr>
          <w:u w:val="single"/>
        </w:rPr>
        <w:t xml:space="preserve"> of the kingdom’s </w:t>
      </w:r>
      <w:r w:rsidRPr="00770746">
        <w:rPr>
          <w:b/>
          <w:bCs/>
          <w:u w:val="single"/>
        </w:rPr>
        <w:t>royal family</w:t>
      </w:r>
      <w:r w:rsidRPr="00770746">
        <w:rPr>
          <w:u w:val="single"/>
        </w:rPr>
        <w:t xml:space="preserve">. </w:t>
      </w:r>
    </w:p>
    <w:p w:rsidR="00D92451" w:rsidRDefault="00D92451" w:rsidP="00D92451">
      <w:r>
        <w:t xml:space="preserve">But </w:t>
      </w:r>
      <w:r w:rsidRPr="00770746">
        <w:t xml:space="preserve">recent </w:t>
      </w:r>
      <w:r w:rsidRPr="00770746">
        <w:rPr>
          <w:u w:val="single"/>
        </w:rPr>
        <w:t xml:space="preserve">confusion about the </w:t>
      </w:r>
      <w:r w:rsidRPr="00770746">
        <w:rPr>
          <w:b/>
          <w:bCs/>
          <w:u w:val="single"/>
        </w:rPr>
        <w:t>whereabouts</w:t>
      </w:r>
      <w:r w:rsidRPr="00770746">
        <w:rPr>
          <w:u w:val="single"/>
        </w:rPr>
        <w:t xml:space="preserve"> of the </w:t>
      </w:r>
      <w:r w:rsidRPr="00770746">
        <w:rPr>
          <w:b/>
          <w:bCs/>
          <w:u w:val="single"/>
        </w:rPr>
        <w:t>Saudi ambassador</w:t>
      </w:r>
      <w:r w:rsidRPr="00770746">
        <w:rPr>
          <w:u w:val="single"/>
        </w:rPr>
        <w:t xml:space="preserve"> to the U.S. suggests</w:t>
      </w:r>
      <w:r>
        <w:t xml:space="preserve"> that the treatment of </w:t>
      </w:r>
      <w:r w:rsidRPr="00770746">
        <w:rPr>
          <w:u w:val="single"/>
        </w:rPr>
        <w:t xml:space="preserve">Khashoggi may have increased </w:t>
      </w:r>
      <w:r w:rsidRPr="00770746">
        <w:rPr>
          <w:b/>
          <w:bCs/>
          <w:u w:val="single"/>
        </w:rPr>
        <w:t>long-running tensions</w:t>
      </w:r>
      <w:r w:rsidRPr="00770746">
        <w:rPr>
          <w:u w:val="single"/>
        </w:rPr>
        <w:t xml:space="preserve"> within the </w:t>
      </w:r>
      <w:r w:rsidRPr="00770746">
        <w:rPr>
          <w:b/>
          <w:bCs/>
          <w:u w:val="single"/>
        </w:rPr>
        <w:t>royal family</w:t>
      </w:r>
      <w:r w:rsidRPr="00770746">
        <w:rPr>
          <w:u w:val="single"/>
        </w:rPr>
        <w:t xml:space="preserve"> over the </w:t>
      </w:r>
      <w:r w:rsidRPr="00770746">
        <w:rPr>
          <w:b/>
          <w:bCs/>
          <w:u w:val="single"/>
        </w:rPr>
        <w:t>abrasive leadership style</w:t>
      </w:r>
      <w:r w:rsidRPr="00770746">
        <w:rPr>
          <w:u w:val="single"/>
        </w:rPr>
        <w:t xml:space="preserve"> of</w:t>
      </w:r>
      <w:r>
        <w:t xml:space="preserve"> the crown prince, or </w:t>
      </w:r>
      <w:r w:rsidRPr="00770746">
        <w:rPr>
          <w:b/>
          <w:bCs/>
          <w:u w:val="single"/>
        </w:rPr>
        <w:t>MBS</w:t>
      </w:r>
      <w:r>
        <w:t xml:space="preserve"> as he’s often called. </w:t>
      </w:r>
    </w:p>
    <w:p w:rsidR="00D92451" w:rsidRDefault="00D92451" w:rsidP="00D92451">
      <w:r>
        <w:t>Ambassador Khalid bin Salman, Saudi Arabia’s top official in Washington and a brother of MBS, left the U.S. last week and will not return to his post, The New York Times reported Monday night. CBS ran a similar report Tuesday morning. But then State Department officials told reporters for CBS and ABC they were not aware of any change. The Saudi Embassy in Washington did not respond to multiple requests for comment.</w:t>
      </w:r>
    </w:p>
    <w:p w:rsidR="00D92451" w:rsidRPr="00712085" w:rsidRDefault="00D92451" w:rsidP="00D92451">
      <w:pPr>
        <w:rPr>
          <w:b/>
          <w:bCs/>
        </w:rPr>
      </w:pPr>
      <w:r w:rsidRPr="00712085">
        <w:rPr>
          <w:u w:val="single"/>
        </w:rPr>
        <w:t xml:space="preserve">The </w:t>
      </w:r>
      <w:r w:rsidRPr="00712085">
        <w:rPr>
          <w:b/>
          <w:bCs/>
          <w:u w:val="single"/>
        </w:rPr>
        <w:t xml:space="preserve">ambassador’s return </w:t>
      </w:r>
      <w:r w:rsidRPr="00712085">
        <w:rPr>
          <w:u w:val="single"/>
        </w:rPr>
        <w:t>to Riyadh would suggest</w:t>
      </w:r>
      <w:r>
        <w:t xml:space="preserve"> that </w:t>
      </w:r>
      <w:r w:rsidRPr="00712085">
        <w:rPr>
          <w:u w:val="single"/>
        </w:rPr>
        <w:t xml:space="preserve">MBS’ </w:t>
      </w:r>
      <w:r w:rsidRPr="00712085">
        <w:rPr>
          <w:b/>
          <w:bCs/>
          <w:u w:val="single"/>
        </w:rPr>
        <w:t>inner circle</w:t>
      </w:r>
      <w:r w:rsidRPr="00712085">
        <w:rPr>
          <w:u w:val="single"/>
        </w:rPr>
        <w:t xml:space="preserve"> is </w:t>
      </w:r>
      <w:r w:rsidRPr="00712085">
        <w:rPr>
          <w:b/>
          <w:bCs/>
          <w:u w:val="single"/>
        </w:rPr>
        <w:t>closing ranks</w:t>
      </w:r>
      <w:r w:rsidRPr="00712085">
        <w:rPr>
          <w:u w:val="single"/>
        </w:rPr>
        <w:t>. It’s the</w:t>
      </w:r>
      <w:r>
        <w:t xml:space="preserve"> kind of </w:t>
      </w:r>
      <w:r w:rsidRPr="00712085">
        <w:rPr>
          <w:b/>
          <w:bCs/>
          <w:u w:val="single"/>
        </w:rPr>
        <w:t>small</w:t>
      </w:r>
      <w:r w:rsidRPr="00712085">
        <w:rPr>
          <w:u w:val="single"/>
        </w:rPr>
        <w:t xml:space="preserve"> but </w:t>
      </w:r>
      <w:r w:rsidRPr="00712085">
        <w:rPr>
          <w:b/>
          <w:bCs/>
          <w:u w:val="single"/>
        </w:rPr>
        <w:t>crucial indicator</w:t>
      </w:r>
      <w:r w:rsidRPr="00712085">
        <w:rPr>
          <w:u w:val="single"/>
        </w:rPr>
        <w:t xml:space="preserve"> that’s key to interpreting the</w:t>
      </w:r>
      <w:r>
        <w:t xml:space="preserve"> state of </w:t>
      </w:r>
      <w:r w:rsidRPr="00712085">
        <w:rPr>
          <w:u w:val="single"/>
        </w:rPr>
        <w:t xml:space="preserve">relationships within the </w:t>
      </w:r>
      <w:r w:rsidRPr="00712085">
        <w:rPr>
          <w:b/>
          <w:bCs/>
          <w:u w:val="single"/>
        </w:rPr>
        <w:t>kingdom’s elite</w:t>
      </w:r>
      <w:r w:rsidRPr="00712085">
        <w:rPr>
          <w:u w:val="single"/>
        </w:rPr>
        <w:t>.</w:t>
      </w:r>
    </w:p>
    <w:p w:rsidR="00D92451" w:rsidRDefault="00D92451" w:rsidP="00D92451">
      <w:r>
        <w:t xml:space="preserve">The ruling Saud family is only a couple of generations removed from the founder of the modern Saudi state, Ibn Saud. Each king so far has been one of his sons. </w:t>
      </w:r>
      <w:r w:rsidRPr="00712085">
        <w:rPr>
          <w:u w:val="single"/>
        </w:rPr>
        <w:t>MBS is</w:t>
      </w:r>
      <w:r>
        <w:t xml:space="preserve"> widely </w:t>
      </w:r>
      <w:r w:rsidRPr="00712085">
        <w:rPr>
          <w:b/>
          <w:bCs/>
          <w:u w:val="single"/>
        </w:rPr>
        <w:t>expected to succeed</w:t>
      </w:r>
      <w:r>
        <w:t xml:space="preserve"> his father, </w:t>
      </w:r>
      <w:r w:rsidRPr="00712085">
        <w:rPr>
          <w:u w:val="single"/>
        </w:rPr>
        <w:t>King Salman</w:t>
      </w:r>
      <w:r>
        <w:t xml:space="preserve">, marking a generational shift. </w:t>
      </w:r>
      <w:r w:rsidRPr="00712085">
        <w:rPr>
          <w:u w:val="single"/>
        </w:rPr>
        <w:t xml:space="preserve">MBS’s </w:t>
      </w:r>
      <w:r w:rsidRPr="00712085">
        <w:rPr>
          <w:b/>
          <w:bCs/>
          <w:u w:val="single"/>
        </w:rPr>
        <w:t>unapologetic moves</w:t>
      </w:r>
      <w:r w:rsidRPr="00712085">
        <w:rPr>
          <w:u w:val="single"/>
        </w:rPr>
        <w:t xml:space="preserve"> to </w:t>
      </w:r>
      <w:r w:rsidRPr="00712085">
        <w:rPr>
          <w:b/>
          <w:bCs/>
          <w:u w:val="single"/>
        </w:rPr>
        <w:t>centralize</w:t>
      </w:r>
      <w:r w:rsidRPr="00712085">
        <w:rPr>
          <w:u w:val="single"/>
        </w:rPr>
        <w:t xml:space="preserve"> power ― he</w:t>
      </w:r>
      <w:r>
        <w:t xml:space="preserve"> has methodically </w:t>
      </w:r>
      <w:r w:rsidRPr="00712085">
        <w:rPr>
          <w:b/>
          <w:bCs/>
          <w:u w:val="single"/>
        </w:rPr>
        <w:t>weakened the power</w:t>
      </w:r>
      <w:r w:rsidRPr="00712085">
        <w:rPr>
          <w:u w:val="single"/>
        </w:rPr>
        <w:t xml:space="preserve"> of </w:t>
      </w:r>
      <w:r w:rsidRPr="00712085">
        <w:rPr>
          <w:b/>
          <w:bCs/>
          <w:u w:val="single"/>
        </w:rPr>
        <w:t>other branches</w:t>
      </w:r>
      <w:r w:rsidRPr="00712085">
        <w:rPr>
          <w:u w:val="single"/>
        </w:rPr>
        <w:t xml:space="preserve"> of the family over </w:t>
      </w:r>
      <w:r w:rsidRPr="00712085">
        <w:rPr>
          <w:b/>
          <w:bCs/>
          <w:u w:val="single"/>
        </w:rPr>
        <w:t>key ministries</w:t>
      </w:r>
      <w:r w:rsidRPr="00712085">
        <w:rPr>
          <w:u w:val="single"/>
        </w:rPr>
        <w:t xml:space="preserve"> and</w:t>
      </w:r>
      <w:r>
        <w:t xml:space="preserve"> last November </w:t>
      </w:r>
      <w:r w:rsidRPr="00712085">
        <w:rPr>
          <w:u w:val="single"/>
        </w:rPr>
        <w:t xml:space="preserve">arrested a </w:t>
      </w:r>
      <w:r w:rsidRPr="00712085">
        <w:rPr>
          <w:b/>
          <w:bCs/>
          <w:u w:val="single"/>
        </w:rPr>
        <w:t>handful</w:t>
      </w:r>
      <w:r w:rsidRPr="00712085">
        <w:rPr>
          <w:u w:val="single"/>
        </w:rPr>
        <w:t xml:space="preserve"> of</w:t>
      </w:r>
      <w:r>
        <w:t xml:space="preserve"> previously invulnerable </w:t>
      </w:r>
      <w:r w:rsidRPr="00712085">
        <w:rPr>
          <w:u w:val="single"/>
        </w:rPr>
        <w:t xml:space="preserve">princes ― are the </w:t>
      </w:r>
      <w:r w:rsidRPr="00712085">
        <w:rPr>
          <w:b/>
          <w:bCs/>
          <w:u w:val="single"/>
        </w:rPr>
        <w:t>most significant changes</w:t>
      </w:r>
      <w:r w:rsidRPr="00712085">
        <w:rPr>
          <w:u w:val="single"/>
        </w:rPr>
        <w:t xml:space="preserve"> in the kingdom’s </w:t>
      </w:r>
      <w:r w:rsidRPr="00712085">
        <w:rPr>
          <w:b/>
          <w:bCs/>
          <w:u w:val="single"/>
        </w:rPr>
        <w:t>inner workings</w:t>
      </w:r>
      <w:r>
        <w:t xml:space="preserve"> in decades, </w:t>
      </w:r>
      <w:r w:rsidRPr="00712085">
        <w:rPr>
          <w:u w:val="single"/>
        </w:rPr>
        <w:t xml:space="preserve">ending a </w:t>
      </w:r>
      <w:r w:rsidRPr="00712085">
        <w:rPr>
          <w:b/>
          <w:bCs/>
          <w:u w:val="single"/>
        </w:rPr>
        <w:t>longtime consultative system</w:t>
      </w:r>
      <w:r w:rsidRPr="00712085">
        <w:rPr>
          <w:u w:val="single"/>
        </w:rPr>
        <w:t xml:space="preserve"> that </w:t>
      </w:r>
      <w:r w:rsidRPr="00712085">
        <w:rPr>
          <w:b/>
          <w:bCs/>
          <w:u w:val="single"/>
        </w:rPr>
        <w:t>ceded power</w:t>
      </w:r>
      <w:r w:rsidRPr="00712085">
        <w:rPr>
          <w:u w:val="single"/>
        </w:rPr>
        <w:t xml:space="preserve"> to a group of </w:t>
      </w:r>
      <w:r w:rsidRPr="00712085">
        <w:rPr>
          <w:b/>
          <w:bCs/>
          <w:u w:val="single"/>
        </w:rPr>
        <w:t>top royals</w:t>
      </w:r>
      <w:r>
        <w:t xml:space="preserve"> and was, in the telling of the current king, Saudi Arabia’s answer to “democracy.”</w:t>
      </w:r>
    </w:p>
    <w:p w:rsidR="00D92451" w:rsidRDefault="00D92451" w:rsidP="00D92451">
      <w:r>
        <w:t>“The royal family is shifting from Al Saud to Al Salman,” a Western official told The Wall Street Journal last year. “This is not going down well with the other branches of the family.”</w:t>
      </w:r>
    </w:p>
    <w:p w:rsidR="00D92451" w:rsidRDefault="00D92451" w:rsidP="00D92451">
      <w:r>
        <w:t xml:space="preserve">While MBS has successfully reshaped much of the Saudi political and military structure, many other princes continue to wield public influence because of their pedigree and extensive foreign contacts. That’s why, for instance, it was a prominent royal, Prince Khaled bin Faisal, who recently led a Saudi delegation on the issue of the journalist’s fate to Turkey, where Khashoggi disappeared on Oct. 2. </w:t>
      </w:r>
    </w:p>
    <w:p w:rsidR="00D92451" w:rsidRPr="00712085" w:rsidRDefault="00D92451" w:rsidP="00D92451">
      <w:pPr>
        <w:rPr>
          <w:u w:val="single"/>
        </w:rPr>
      </w:pPr>
      <w:r>
        <w:t xml:space="preserve">And some of those </w:t>
      </w:r>
      <w:r w:rsidRPr="00712085">
        <w:rPr>
          <w:u w:val="single"/>
        </w:rPr>
        <w:t xml:space="preserve">princes have been </w:t>
      </w:r>
      <w:r w:rsidRPr="00712085">
        <w:rPr>
          <w:b/>
          <w:bCs/>
          <w:u w:val="single"/>
        </w:rPr>
        <w:t>extremely unhappy</w:t>
      </w:r>
      <w:r w:rsidRPr="00712085">
        <w:rPr>
          <w:u w:val="single"/>
        </w:rPr>
        <w:t xml:space="preserve"> with MBS. </w:t>
      </w:r>
    </w:p>
    <w:p w:rsidR="00D92451" w:rsidRDefault="00D92451" w:rsidP="00D92451">
      <w:r w:rsidRPr="00712085">
        <w:rPr>
          <w:u w:val="single"/>
        </w:rPr>
        <w:t xml:space="preserve">A string of </w:t>
      </w:r>
      <w:r w:rsidRPr="00712085">
        <w:rPr>
          <w:b/>
          <w:bCs/>
          <w:u w:val="single"/>
        </w:rPr>
        <w:t>risky decisions</w:t>
      </w:r>
      <w:r w:rsidRPr="00712085">
        <w:rPr>
          <w:u w:val="single"/>
        </w:rPr>
        <w:t xml:space="preserve"> by the crown prince ― a </w:t>
      </w:r>
      <w:r w:rsidRPr="00712085">
        <w:rPr>
          <w:b/>
          <w:bCs/>
          <w:u w:val="single"/>
        </w:rPr>
        <w:t>military campaign</w:t>
      </w:r>
      <w:r w:rsidRPr="00712085">
        <w:rPr>
          <w:u w:val="single"/>
        </w:rPr>
        <w:t xml:space="preserve"> in </w:t>
      </w:r>
      <w:r w:rsidRPr="00712085">
        <w:rPr>
          <w:b/>
          <w:bCs/>
          <w:u w:val="single"/>
        </w:rPr>
        <w:t>Yemen</w:t>
      </w:r>
      <w:r w:rsidRPr="00712085">
        <w:rPr>
          <w:u w:val="single"/>
        </w:rPr>
        <w:t>, a rift with</w:t>
      </w:r>
      <w:r>
        <w:t xml:space="preserve"> neighbor </w:t>
      </w:r>
      <w:r w:rsidRPr="00712085">
        <w:rPr>
          <w:b/>
          <w:bCs/>
          <w:u w:val="single"/>
        </w:rPr>
        <w:t>Qatar</w:t>
      </w:r>
      <w:r w:rsidRPr="00712085">
        <w:rPr>
          <w:u w:val="single"/>
        </w:rPr>
        <w:t xml:space="preserve"> and now</w:t>
      </w:r>
      <w:r>
        <w:t xml:space="preserve"> the alleged targeting of </w:t>
      </w:r>
      <w:r w:rsidRPr="00712085">
        <w:rPr>
          <w:b/>
          <w:bCs/>
          <w:u w:val="single"/>
        </w:rPr>
        <w:t>Khashoggi</w:t>
      </w:r>
      <w:r w:rsidRPr="00712085">
        <w:rPr>
          <w:u w:val="single"/>
        </w:rPr>
        <w:t xml:space="preserve"> ― have convinced</w:t>
      </w:r>
      <w:r>
        <w:t xml:space="preserve"> many </w:t>
      </w:r>
      <w:r w:rsidRPr="00712085">
        <w:rPr>
          <w:u w:val="single"/>
        </w:rPr>
        <w:t>experts</w:t>
      </w:r>
      <w:r>
        <w:t xml:space="preserve"> that </w:t>
      </w:r>
      <w:r w:rsidRPr="00712085">
        <w:rPr>
          <w:u w:val="single"/>
        </w:rPr>
        <w:t xml:space="preserve">his </w:t>
      </w:r>
      <w:r w:rsidRPr="00712085">
        <w:rPr>
          <w:b/>
          <w:bCs/>
          <w:u w:val="single"/>
        </w:rPr>
        <w:t>leadership</w:t>
      </w:r>
      <w:r w:rsidRPr="00712085">
        <w:rPr>
          <w:u w:val="single"/>
        </w:rPr>
        <w:t xml:space="preserve"> style is a </w:t>
      </w:r>
      <w:r w:rsidRPr="00712085">
        <w:rPr>
          <w:b/>
          <w:bCs/>
          <w:u w:val="single"/>
        </w:rPr>
        <w:t>risk</w:t>
      </w:r>
      <w:r w:rsidRPr="00712085">
        <w:rPr>
          <w:u w:val="single"/>
        </w:rPr>
        <w:t xml:space="preserve"> to</w:t>
      </w:r>
      <w:r>
        <w:t xml:space="preserve"> the very stability of </w:t>
      </w:r>
      <w:r w:rsidRPr="00712085">
        <w:rPr>
          <w:u w:val="single"/>
        </w:rPr>
        <w:t>the kingdom. Saudis</w:t>
      </w:r>
      <w:r>
        <w:t xml:space="preserve"> inside the system ― who depend on the royal family for their wealth and cushy lifestyle ―  </w:t>
      </w:r>
      <w:r w:rsidRPr="00712085">
        <w:rPr>
          <w:u w:val="single"/>
        </w:rPr>
        <w:t>have cause to</w:t>
      </w:r>
      <w:r>
        <w:t xml:space="preserve">, privately, </w:t>
      </w:r>
      <w:r w:rsidRPr="00712085">
        <w:rPr>
          <w:u w:val="single"/>
        </w:rPr>
        <w:t xml:space="preserve">be </w:t>
      </w:r>
      <w:r w:rsidRPr="00712085">
        <w:rPr>
          <w:b/>
          <w:bCs/>
          <w:u w:val="single"/>
        </w:rPr>
        <w:t>very worried</w:t>
      </w:r>
      <w:r w:rsidRPr="00712085">
        <w:rPr>
          <w:u w:val="single"/>
        </w:rPr>
        <w:t>. Concern</w:t>
      </w:r>
      <w:r>
        <w:t xml:space="preserve"> already </w:t>
      </w:r>
      <w:r w:rsidRPr="00712085">
        <w:rPr>
          <w:u w:val="single"/>
        </w:rPr>
        <w:t>leaked out</w:t>
      </w:r>
      <w:r>
        <w:t xml:space="preserve"> in 2015, </w:t>
      </w:r>
      <w:r w:rsidRPr="00712085">
        <w:rPr>
          <w:u w:val="single"/>
        </w:rPr>
        <w:t xml:space="preserve">when a senior prince wrote </w:t>
      </w:r>
      <w:r w:rsidRPr="00712085">
        <w:rPr>
          <w:b/>
          <w:bCs/>
          <w:u w:val="single"/>
        </w:rPr>
        <w:t>two letters</w:t>
      </w:r>
      <w:r w:rsidRPr="00712085">
        <w:rPr>
          <w:u w:val="single"/>
        </w:rPr>
        <w:t xml:space="preserve"> suggesting </w:t>
      </w:r>
      <w:r w:rsidRPr="00712085">
        <w:rPr>
          <w:b/>
          <w:bCs/>
          <w:u w:val="single"/>
        </w:rPr>
        <w:t>family dissatisfaction</w:t>
      </w:r>
      <w:r w:rsidRPr="00712085">
        <w:rPr>
          <w:u w:val="single"/>
        </w:rPr>
        <w:t xml:space="preserve"> over </w:t>
      </w:r>
      <w:r w:rsidRPr="00712085">
        <w:rPr>
          <w:b/>
          <w:bCs/>
          <w:u w:val="single"/>
        </w:rPr>
        <w:t>Salman’s administration</w:t>
      </w:r>
      <w:r w:rsidRPr="00712085">
        <w:rPr>
          <w:u w:val="single"/>
        </w:rPr>
        <w:t xml:space="preserve"> after a</w:t>
      </w:r>
      <w:r>
        <w:t xml:space="preserve"> high-profile </w:t>
      </w:r>
      <w:r w:rsidRPr="00712085">
        <w:rPr>
          <w:u w:val="single"/>
        </w:rPr>
        <w:t>crisis over</w:t>
      </w:r>
      <w:r>
        <w:t xml:space="preserve"> the management over </w:t>
      </w:r>
      <w:r w:rsidRPr="00712085">
        <w:rPr>
          <w:u w:val="single"/>
        </w:rPr>
        <w:t>the</w:t>
      </w:r>
      <w:r>
        <w:t xml:space="preserve"> annual </w:t>
      </w:r>
      <w:r w:rsidRPr="00712085">
        <w:rPr>
          <w:b/>
          <w:bCs/>
          <w:u w:val="single"/>
        </w:rPr>
        <w:t>Islamic pilgrimage</w:t>
      </w:r>
      <w:r>
        <w:t xml:space="preserve"> to sites in Saudi Arabia. </w:t>
      </w:r>
    </w:p>
    <w:p w:rsidR="00D92451" w:rsidRPr="00712085" w:rsidRDefault="00D92451" w:rsidP="00D92451">
      <w:pPr>
        <w:rPr>
          <w:u w:val="single"/>
        </w:rPr>
      </w:pPr>
      <w:r w:rsidRPr="00712085">
        <w:rPr>
          <w:u w:val="single"/>
        </w:rPr>
        <w:t xml:space="preserve">For </w:t>
      </w:r>
      <w:r w:rsidRPr="00712085">
        <w:rPr>
          <w:b/>
          <w:bCs/>
          <w:u w:val="single"/>
        </w:rPr>
        <w:t>MBS</w:t>
      </w:r>
      <w:r w:rsidRPr="00712085">
        <w:rPr>
          <w:u w:val="single"/>
        </w:rPr>
        <w:t xml:space="preserve">, an even </w:t>
      </w:r>
      <w:r w:rsidRPr="00712085">
        <w:rPr>
          <w:b/>
          <w:bCs/>
          <w:u w:val="single"/>
        </w:rPr>
        <w:t>greater loss of faith</w:t>
      </w:r>
      <w:r w:rsidRPr="00712085">
        <w:rPr>
          <w:u w:val="single"/>
        </w:rPr>
        <w:t xml:space="preserve"> could pose a </w:t>
      </w:r>
      <w:r w:rsidRPr="00712085">
        <w:rPr>
          <w:b/>
          <w:bCs/>
          <w:u w:val="single"/>
        </w:rPr>
        <w:t>serious risk</w:t>
      </w:r>
      <w:r w:rsidRPr="00712085">
        <w:rPr>
          <w:u w:val="single"/>
        </w:rPr>
        <w:t xml:space="preserve">. There’s </w:t>
      </w:r>
      <w:r w:rsidRPr="00712085">
        <w:rPr>
          <w:b/>
          <w:bCs/>
          <w:u w:val="single"/>
        </w:rPr>
        <w:t>precedent</w:t>
      </w:r>
      <w:r w:rsidRPr="00712085">
        <w:rPr>
          <w:u w:val="single"/>
        </w:rPr>
        <w:t xml:space="preserve"> for members of the </w:t>
      </w:r>
      <w:r w:rsidRPr="00712085">
        <w:rPr>
          <w:b/>
          <w:bCs/>
          <w:u w:val="single"/>
        </w:rPr>
        <w:t>house of Saud</w:t>
      </w:r>
      <w:r w:rsidRPr="00712085">
        <w:rPr>
          <w:u w:val="single"/>
        </w:rPr>
        <w:t xml:space="preserve"> to </w:t>
      </w:r>
      <w:r w:rsidRPr="00712085">
        <w:rPr>
          <w:b/>
          <w:bCs/>
          <w:u w:val="single"/>
        </w:rPr>
        <w:t>turn on</w:t>
      </w:r>
      <w:r w:rsidRPr="00712085">
        <w:rPr>
          <w:u w:val="single"/>
        </w:rPr>
        <w:t xml:space="preserve"> one of their own for what they see as the </w:t>
      </w:r>
      <w:r w:rsidRPr="00712085">
        <w:rPr>
          <w:b/>
          <w:bCs/>
          <w:u w:val="single"/>
        </w:rPr>
        <w:t>greater good</w:t>
      </w:r>
      <w:r w:rsidRPr="00712085">
        <w:rPr>
          <w:u w:val="single"/>
        </w:rPr>
        <w:t>. In 1964</w:t>
      </w:r>
      <w:r>
        <w:t>, then-</w:t>
      </w:r>
      <w:r w:rsidRPr="00712085">
        <w:rPr>
          <w:b/>
          <w:bCs/>
          <w:u w:val="single"/>
        </w:rPr>
        <w:t>Crown Prince Faisal</w:t>
      </w:r>
      <w:r w:rsidRPr="00712085">
        <w:rPr>
          <w:u w:val="single"/>
        </w:rPr>
        <w:t xml:space="preserve"> took over from</w:t>
      </w:r>
      <w:r>
        <w:t xml:space="preserve"> his brother King </w:t>
      </w:r>
      <w:r w:rsidRPr="00712085">
        <w:rPr>
          <w:u w:val="single"/>
        </w:rPr>
        <w:t xml:space="preserve">Saud with the </w:t>
      </w:r>
      <w:r w:rsidRPr="00712085">
        <w:rPr>
          <w:b/>
          <w:bCs/>
          <w:u w:val="single"/>
        </w:rPr>
        <w:t>support</w:t>
      </w:r>
      <w:r w:rsidRPr="00712085">
        <w:rPr>
          <w:u w:val="single"/>
        </w:rPr>
        <w:t xml:space="preserve"> of</w:t>
      </w:r>
      <w:r>
        <w:t xml:space="preserve"> many </w:t>
      </w:r>
      <w:r w:rsidRPr="00712085">
        <w:rPr>
          <w:b/>
          <w:bCs/>
          <w:u w:val="single"/>
        </w:rPr>
        <w:t>powerful relatives</w:t>
      </w:r>
      <w:r w:rsidRPr="00712085">
        <w:rPr>
          <w:u w:val="single"/>
        </w:rPr>
        <w:t xml:space="preserve">. </w:t>
      </w:r>
    </w:p>
    <w:p w:rsidR="00D92451" w:rsidRDefault="00D92451" w:rsidP="00D92451">
      <w:r w:rsidRPr="009C3CD1">
        <w:rPr>
          <w:u w:val="single"/>
        </w:rPr>
        <w:t>It doesn’t help</w:t>
      </w:r>
      <w:r>
        <w:t xml:space="preserve"> that much of the </w:t>
      </w:r>
      <w:r w:rsidRPr="009C3CD1">
        <w:rPr>
          <w:b/>
          <w:bCs/>
          <w:u w:val="single"/>
        </w:rPr>
        <w:t>criticism</w:t>
      </w:r>
      <w:r w:rsidRPr="009C3CD1">
        <w:rPr>
          <w:u w:val="single"/>
        </w:rPr>
        <w:t xml:space="preserve"> over </w:t>
      </w:r>
      <w:r w:rsidRPr="009C3CD1">
        <w:rPr>
          <w:b/>
          <w:bCs/>
          <w:u w:val="single"/>
        </w:rPr>
        <w:t>Khashoggi’s disappearance</w:t>
      </w:r>
      <w:r w:rsidRPr="009C3CD1">
        <w:rPr>
          <w:u w:val="single"/>
        </w:rPr>
        <w:t xml:space="preserve"> from </w:t>
      </w:r>
      <w:r w:rsidRPr="009C3CD1">
        <w:rPr>
          <w:b/>
          <w:bCs/>
          <w:u w:val="single"/>
        </w:rPr>
        <w:t>lawmakers in the U.S.,</w:t>
      </w:r>
      <w:r w:rsidRPr="009C3CD1">
        <w:rPr>
          <w:u w:val="single"/>
        </w:rPr>
        <w:t xml:space="preserve"> who are key to approving the </w:t>
      </w:r>
      <w:r w:rsidRPr="009C3CD1">
        <w:rPr>
          <w:b/>
          <w:bCs/>
          <w:u w:val="single"/>
        </w:rPr>
        <w:t>American security assistance</w:t>
      </w:r>
      <w:r>
        <w:t xml:space="preserve"> and cooperation </w:t>
      </w:r>
      <w:r w:rsidRPr="009C3CD1">
        <w:rPr>
          <w:u w:val="single"/>
        </w:rPr>
        <w:t>the Saudis rely on, has been</w:t>
      </w:r>
      <w:r>
        <w:t xml:space="preserve"> directly </w:t>
      </w:r>
      <w:r w:rsidRPr="009C3CD1">
        <w:rPr>
          <w:b/>
          <w:bCs/>
          <w:u w:val="single"/>
        </w:rPr>
        <w:t>targeted at the prince</w:t>
      </w:r>
      <w:r w:rsidRPr="009C3CD1">
        <w:rPr>
          <w:u w:val="single"/>
        </w:rPr>
        <w:t xml:space="preserve">, who U.S. intelligence says </w:t>
      </w:r>
      <w:r w:rsidRPr="009C3CD1">
        <w:rPr>
          <w:b/>
          <w:bCs/>
          <w:u w:val="single"/>
        </w:rPr>
        <w:t>personally ordered</w:t>
      </w:r>
      <w:r>
        <w:t xml:space="preserve"> a plan </w:t>
      </w:r>
      <w:r w:rsidRPr="009C3CD1">
        <w:rPr>
          <w:u w:val="single"/>
        </w:rPr>
        <w:t xml:space="preserve">to </w:t>
      </w:r>
      <w:r w:rsidRPr="009C3CD1">
        <w:rPr>
          <w:b/>
          <w:bCs/>
          <w:u w:val="single"/>
        </w:rPr>
        <w:t>capture Khashoggi</w:t>
      </w:r>
      <w:r w:rsidRPr="009C3CD1">
        <w:rPr>
          <w:u w:val="single"/>
        </w:rPr>
        <w:t>.</w:t>
      </w:r>
      <w:r>
        <w:t xml:space="preserve"> In a nightmare scenario for the prince, power brokers in Washington could offer Riyadh a deal that would keep the U.S.-Saudi relation intact in exchange for a public exit for the prince. For the family, this could be a make-or-break moment: Do what’s necessary or accept being cowed and maybe ultimately losing it all.</w:t>
      </w:r>
    </w:p>
    <w:p w:rsidR="00D92451" w:rsidRDefault="00D92451" w:rsidP="001442AB"/>
    <w:p w:rsidR="00DE4A9C" w:rsidRDefault="00DE4A9C" w:rsidP="00DE4A9C">
      <w:pPr>
        <w:pStyle w:val="Heading4"/>
      </w:pPr>
      <w:r>
        <w:t>MBS is already losing US support – the murder of Kashoggi wrecked his image</w:t>
      </w:r>
    </w:p>
    <w:p w:rsidR="00DE4A9C" w:rsidRPr="005A69F1" w:rsidRDefault="00DE4A9C" w:rsidP="00DE4A9C">
      <w:pPr>
        <w:rPr>
          <w:rStyle w:val="Style13ptBold"/>
          <w:b w:val="0"/>
          <w:bCs w:val="0"/>
          <w:sz w:val="22"/>
        </w:rPr>
      </w:pPr>
      <w:r w:rsidRPr="005A69F1">
        <w:rPr>
          <w:rStyle w:val="Style13ptBold"/>
        </w:rPr>
        <w:t>Yolacan 18</w:t>
      </w:r>
      <w:r w:rsidRPr="005A69F1">
        <w:t xml:space="preserve"> (Serkan Yolacan is research fellow in the Middle East Institute at the National University of Singapore, “Crisis over Jamal Khashoggi’s disappearance suggests Saudi Crown Prince Mohammed bin Salman has overplayed his hand</w:t>
      </w:r>
      <w:r>
        <w:t xml:space="preserve">”, 10-19-18, </w:t>
      </w:r>
      <w:hyperlink r:id="rId215" w:history="1">
        <w:r>
          <w:rPr>
            <w:rStyle w:val="Hyperlink"/>
          </w:rPr>
          <w:t>https://www.scmp.com/news/asia/diplomacy/article/2169324/crisis-over-jamal-khashoggis-disappearance-suggests-saudi-crown</w:t>
        </w:r>
      </w:hyperlink>
      <w:r>
        <w:t>)[AK-Caddo]</w:t>
      </w:r>
    </w:p>
    <w:p w:rsidR="00DE4A9C" w:rsidRPr="005A69F1" w:rsidRDefault="00DE4A9C" w:rsidP="00DE4A9C">
      <w:r w:rsidRPr="005A69F1">
        <w:t xml:space="preserve">In short, it was because Crown Prince Mohammed bin Salman, better known as </w:t>
      </w:r>
      <w:r w:rsidRPr="005A69F1">
        <w:rPr>
          <w:b/>
          <w:bCs/>
          <w:u w:val="single"/>
        </w:rPr>
        <w:t>MBS, was emboldened.</w:t>
      </w:r>
      <w:r w:rsidRPr="005A69F1">
        <w:t xml:space="preserve"> The </w:t>
      </w:r>
      <w:hyperlink r:id="rId216" w:history="1">
        <w:r w:rsidRPr="005A69F1">
          <w:rPr>
            <w:rStyle w:val="Hyperlink"/>
          </w:rPr>
          <w:t>Trump</w:t>
        </w:r>
      </w:hyperlink>
      <w:r>
        <w:t xml:space="preserve"> </w:t>
      </w:r>
      <w:r w:rsidRPr="005A69F1">
        <w:t>administration – particularly its chief informal diplomat, Jared Kushner – made a big bet on MBS. This backing had an undeniable business logic to it: billions of dollars’ worth of arms sales to the kingdom. It also made political sense as the two allies worked to isolate a common enemy: Iran.</w:t>
      </w:r>
    </w:p>
    <w:p w:rsidR="00DE4A9C" w:rsidRPr="005A69F1" w:rsidRDefault="00DE4A9C" w:rsidP="00DE4A9C">
      <w:r w:rsidRPr="005A69F1">
        <w:rPr>
          <w:u w:val="single"/>
        </w:rPr>
        <w:t>Emboldened by this convergence of interests with the Trump administration, MBS went on to isolate Qatar from the Gulf Cooperation Council (GCC) and doubled down on the disastrous war in Yemen</w:t>
      </w:r>
      <w:r w:rsidRPr="005A69F1">
        <w:t xml:space="preserve"> despite howls of protest from much of the rest of the world. He even managed to get the Lebanese Prime Minister Saad Hariri to fly to Riyadh for what he thought was a camping trip and, while there, pressure him to resign. Hariri was then forced to read a scripted resignation letter on television – it sounded like an anti-Iran manifesto.</w:t>
      </w:r>
    </w:p>
    <w:p w:rsidR="00DE4A9C" w:rsidRPr="005A69F1" w:rsidRDefault="00DE4A9C" w:rsidP="00DE4A9C">
      <w:r w:rsidRPr="005A69F1">
        <w:rPr>
          <w:u w:val="single"/>
        </w:rPr>
        <w:t>These audacious moves were met with hardly any resistance from Washington</w:t>
      </w:r>
      <w:r w:rsidRPr="005A69F1">
        <w:t xml:space="preserve">. Indeed, </w:t>
      </w:r>
      <w:r w:rsidRPr="005A69F1">
        <w:rPr>
          <w:u w:val="single"/>
        </w:rPr>
        <w:t>when Rex Tillerson, the former US secretary of state, called on Riyadh to temper its actions on Qatar, Yemen, and Lebanon, he was swiftly overruled by Trump</w:t>
      </w:r>
      <w:r w:rsidRPr="005A69F1">
        <w:t>, and was fired a few months later. Given what appeared to be full backing for his actions by the Americans, MBS must have calculated that taking out a prominent critic like Khashoggi might have raised a few eyebrows but would blow over shortly.</w:t>
      </w:r>
    </w:p>
    <w:p w:rsidR="00DE4A9C" w:rsidRPr="005A69F1" w:rsidRDefault="00DE4A9C" w:rsidP="00DE4A9C">
      <w:pPr>
        <w:rPr>
          <w:u w:val="single"/>
        </w:rPr>
      </w:pPr>
      <w:r w:rsidRPr="005A69F1">
        <w:t xml:space="preserve">But </w:t>
      </w:r>
      <w:r w:rsidRPr="005A69F1">
        <w:rPr>
          <w:b/>
          <w:bCs/>
          <w:u w:val="single"/>
        </w:rPr>
        <w:t>the crown prince may have overplayed his hand this time.</w:t>
      </w:r>
      <w:r w:rsidRPr="005A69F1">
        <w:t xml:space="preserve"> </w:t>
      </w:r>
      <w:r w:rsidRPr="005A69F1">
        <w:rPr>
          <w:u w:val="single"/>
        </w:rPr>
        <w:t>The massive blowback has already tarnished his reputation and led to a rare instance of bipartisanship among US lawmakers, who have questioned the kingdom’s special relationship with Washington and threatened punitive measures if it is proven Khashoggi was indeed killed in a Saudi Arabian operation.</w:t>
      </w:r>
    </w:p>
    <w:p w:rsidR="00DE4A9C" w:rsidRPr="005A69F1" w:rsidRDefault="00DE4A9C" w:rsidP="00DE4A9C">
      <w:r w:rsidRPr="005A69F1">
        <w:t>The White House is now on the back foot, jockeying to protect its client just as King Salman has climbed down from his throne to clean up after his son.</w:t>
      </w:r>
    </w:p>
    <w:p w:rsidR="00DE4A9C" w:rsidRPr="005A69F1" w:rsidRDefault="00DE4A9C" w:rsidP="00DE4A9C">
      <w:pPr>
        <w:rPr>
          <w:u w:val="single"/>
        </w:rPr>
      </w:pPr>
      <w:r w:rsidRPr="005A69F1">
        <w:t xml:space="preserve">Given the outcry, however, there is a limit to what the Americans can do. The US has been steadily walking back its initial stance on Saudi Arabian innocence in the affair, and in a significant break on Friday, </w:t>
      </w:r>
      <w:r w:rsidRPr="005A69F1">
        <w:rPr>
          <w:u w:val="single"/>
        </w:rPr>
        <w:t>Trump signalled his confidence in intelligence from multiple sources that Khashoggi had been killed, and that Riyadh had a role in the affair.</w:t>
      </w:r>
    </w:p>
    <w:p w:rsidR="00DE4A9C" w:rsidRPr="005A69F1" w:rsidRDefault="00DE4A9C" w:rsidP="00DE4A9C">
      <w:r w:rsidRPr="005A69F1">
        <w:t>In doing so, Trump appeared to acknowledge the far-reaching consequences of the incident, and the impact it will have on the regional power balance, particularly the primacy of the US-Saudi alliance and its efforts to keep Iran in check.</w:t>
      </w:r>
    </w:p>
    <w:p w:rsidR="00DE4A9C" w:rsidRPr="001442AB" w:rsidRDefault="00DE4A9C" w:rsidP="001442AB"/>
    <w:p w:rsidR="00461096" w:rsidRDefault="00810346" w:rsidP="00461096">
      <w:pPr>
        <w:pStyle w:val="Heading3"/>
      </w:pPr>
      <w:r>
        <w:t>MBS bad – Vision 2030</w:t>
      </w:r>
    </w:p>
    <w:p w:rsidR="00461096" w:rsidRDefault="00461096" w:rsidP="00461096"/>
    <w:p w:rsidR="00461096" w:rsidRDefault="00461096" w:rsidP="00461096">
      <w:pPr>
        <w:pStyle w:val="Heading4"/>
      </w:pPr>
      <w:r>
        <w:t>MBS will wreck Vision 2030</w:t>
      </w:r>
    </w:p>
    <w:p w:rsidR="00461096" w:rsidRPr="0061033D" w:rsidRDefault="00461096" w:rsidP="00461096">
      <w:r w:rsidRPr="0061033D">
        <w:rPr>
          <w:b/>
          <w:bCs/>
          <w:sz w:val="24"/>
          <w:szCs w:val="24"/>
        </w:rPr>
        <w:t>Baghdadi, 18</w:t>
      </w:r>
      <w:r>
        <w:t>- I</w:t>
      </w:r>
      <w:r w:rsidRPr="0061033D">
        <w:t>yad el-Baghdadi is president of the Kawaakibi Foundation, a nonprofit organization focused on the future of liberty in the Muslim world.</w:t>
      </w:r>
      <w:r>
        <w:t xml:space="preserve"> (Iyad, “</w:t>
      </w:r>
      <w:r w:rsidRPr="0061033D">
        <w:t>Mohammed bin Salman is the worst enemy of his ‘Vision 2030’ plan</w:t>
      </w:r>
      <w:r>
        <w:t xml:space="preserve">,” The Washington Post, June 15, 2018, </w:t>
      </w:r>
      <w:hyperlink r:id="rId217" w:history="1">
        <w:r w:rsidRPr="0061033D">
          <w:rPr>
            <w:color w:val="0000FF"/>
            <w:u w:val="single"/>
          </w:rPr>
          <w:t>https://www.washingtonpost.com/news/democracy-post/wp/2018/06/15/mohammed-bin-salman-is-the-worst-enemy-of-his-vision-2030-plan/?noredirect=on&amp;utm_term=.5b6565da3a92</w:t>
        </w:r>
      </w:hyperlink>
      <w:r>
        <w:t xml:space="preserve">). DOA: 6/28/19. HR. </w:t>
      </w:r>
    </w:p>
    <w:p w:rsidR="00461096" w:rsidRDefault="00461096" w:rsidP="00461096">
      <w:r>
        <w:t>It’s been two years since Saudi Arabia’s Crown Prince Mohammed bin Salman announced a national transformation project to structurally overhaul the Saudi state. His “Vision 2030” reform program aims to change the kingdom into a “normal country,” with a post-oil economy and a post-Wahhabi Islam.</w:t>
      </w:r>
    </w:p>
    <w:p w:rsidR="00461096" w:rsidRDefault="00461096" w:rsidP="00461096">
      <w:r w:rsidRPr="0061033D">
        <w:rPr>
          <w:u w:val="single"/>
        </w:rPr>
        <w:t>Economic reform is the driver behind Vision 2030</w:t>
      </w:r>
      <w:r>
        <w:t xml:space="preserve"> – the International Monetary Fund has warned that Saudi Arabia will run out of cash without serious structural reform – but other reforms are no less important. Increasing labor participation by women, for example, requires lifting such restrictions as the driving ban (which is set to end on June 24).</w:t>
      </w:r>
    </w:p>
    <w:p w:rsidR="00461096" w:rsidRDefault="00461096" w:rsidP="00461096">
      <w:r>
        <w:t>Perhaps the most head-turning change is the transition away from Wahhabism, the arch-conservative version of Islam that had long been allied with the Saudi state. The government has recently stopped all funding to Wahhabi institutions outside Saudi Arabia and severely curtailed the powers of the religious police. Curbing the Wahhabis is great news for everyone. They are extremist, regressive, sectarian, and had received Saudi state support to spread their ideology across the globe, often to destructive effect.</w:t>
      </w:r>
    </w:p>
    <w:p w:rsidR="00461096" w:rsidRDefault="00461096" w:rsidP="00461096">
      <w:r>
        <w:t xml:space="preserve">The rest of the international community has a direct stake in the success of Saudi Arabia’s reform effort. </w:t>
      </w:r>
      <w:r w:rsidRPr="0061033D">
        <w:rPr>
          <w:b/>
          <w:bCs/>
          <w:u w:val="single"/>
        </w:rPr>
        <w:t>Should Vision 2030 fail, we’ll be facing an explosion of instability at the very heart of the Arab and Muslim world</w:t>
      </w:r>
      <w:r>
        <w:t xml:space="preserve">. Unfortunately, </w:t>
      </w:r>
      <w:r w:rsidRPr="0061033D">
        <w:rPr>
          <w:rStyle w:val="Emphasis"/>
        </w:rPr>
        <w:t>the 32-year-old in charge of Vision 2030</w:t>
      </w:r>
      <w:r>
        <w:t xml:space="preserve"> – Mohammed bin Salman himself – </w:t>
      </w:r>
      <w:r w:rsidRPr="0061033D">
        <w:rPr>
          <w:rStyle w:val="Emphasis"/>
        </w:rPr>
        <w:t>has become a threat to his own project</w:t>
      </w:r>
      <w:r>
        <w:t>.</w:t>
      </w:r>
    </w:p>
    <w:p w:rsidR="00461096" w:rsidRDefault="00461096" w:rsidP="00461096">
      <w:r>
        <w:t>Vision 2030 represents, at its core, a new Saudi social contract. But the way the crown prince is rewriting this contract should give us pause.</w:t>
      </w:r>
    </w:p>
    <w:p w:rsidR="00461096" w:rsidRDefault="00461096" w:rsidP="00461096">
      <w:r>
        <w:t>The Saudi system of governance prior to his rise could be described as a consultative authoritarianism. The king would seek and receive advice from senior members of the royal family, as well as trusted court advisers. In a series of drastic steps, including the roundup of rival princes, the crown prince has effectively dismantled the old structure. Saudi Arabia is now the absolute monarchy that it wasn’t under King Abdullah, King Fahd or any of their predecessors.</w:t>
      </w:r>
    </w:p>
    <w:p w:rsidR="00461096" w:rsidRDefault="00461096" w:rsidP="00461096">
      <w:r>
        <w:t xml:space="preserve">Some have argued that serious reform would be impossible without a consolidation of power. But </w:t>
      </w:r>
      <w:r w:rsidRPr="0061033D">
        <w:rPr>
          <w:b/>
          <w:bCs/>
          <w:u w:val="single"/>
        </w:rPr>
        <w:t>the crown prince’s efforts have gone from the decisive to the destabilizing.</w:t>
      </w:r>
      <w:r>
        <w:t xml:space="preserve"> His recent shakedown of leading business figures had nothing to do with the rule of law and may have spooked investors. Recent figures show that foreign direct investment hit a 14-year low in Saudi Arabia last year (compared to an 8 percent rise in the neighboring United Arab Emirates).</w:t>
      </w:r>
    </w:p>
    <w:p w:rsidR="00461096" w:rsidRDefault="00461096" w:rsidP="00461096">
      <w:r>
        <w:t>In any case, the crown prince should have done away with the old system by allowing citizens space to have a say in the new Saudi Arabia that he is envisioning for them – allowing them to co-sign their new social contract. He is doing precisely the opposite.</w:t>
      </w:r>
    </w:p>
    <w:p w:rsidR="00461096" w:rsidRDefault="00461096" w:rsidP="00461096">
      <w:r>
        <w:t>Among those arrested so far is Essam Al Zamel, a young economist who ran the figures on Vision 2030 and offered criticisms and suggestions for improving it. Recent reports indicate he is being set up for serious charges that would justify long-term imprisonment.</w:t>
      </w:r>
    </w:p>
    <w:p w:rsidR="00461096" w:rsidRDefault="00461096" w:rsidP="00461096">
      <w:r>
        <w:t>He has also arrested moderate religious figures, including the young intellectual Abdullah Al Maliki, and ex-Wahhabi Muslim reformer Hassan Farhan Al Maliki. These figures could be effective advocates for religious reform, but instead they are facing charges that could put them away for a long time, alienating their support base.</w:t>
      </w:r>
    </w:p>
    <w:p w:rsidR="00461096" w:rsidRDefault="00461096" w:rsidP="00461096">
      <w:r>
        <w:t>Most recently, the crown prince has arrested Saudi Arabia’s leading women’s rights activists – including Loujain Al Hathloul, Eman Al Nafjan, and Aziza Al Yousuf – charging them with treason. These women have a long history of advocating for social reforms. But the government has treated them like threats instead of potential allies.</w:t>
      </w:r>
    </w:p>
    <w:p w:rsidR="00461096" w:rsidRDefault="00461096" w:rsidP="00461096">
      <w:r>
        <w:t xml:space="preserve">In short, </w:t>
      </w:r>
      <w:r w:rsidRPr="00F450FC">
        <w:rPr>
          <w:u w:val="single"/>
        </w:rPr>
        <w:t>the crown prince is promising economic reform while imprisoning economic reformers</w:t>
      </w:r>
      <w:r>
        <w:t xml:space="preserve">; he’s promising religious reform while imprisoning religious reformers; he’s promising social reform while imprisoning leading feminists. </w:t>
      </w:r>
      <w:r w:rsidRPr="00F450FC">
        <w:t xml:space="preserve">As </w:t>
      </w:r>
      <w:r w:rsidRPr="00F450FC">
        <w:rPr>
          <w:u w:val="single"/>
        </w:rPr>
        <w:t>he silences the once dynamic Saudi public sphere</w:t>
      </w:r>
      <w:r>
        <w:t>, note how these voices are being replaced: thousands of bots are flooding Saudi social media, many with pictures of the crown prince, cheering his every move.</w:t>
      </w:r>
    </w:p>
    <w:p w:rsidR="00461096" w:rsidRDefault="00461096" w:rsidP="00461096">
      <w:r>
        <w:t>The decision-making of the world’s largest oil exporter is now in the hand of a small number of individuals with no consultative process in place, and with dissenters immediately jailed.</w:t>
      </w:r>
    </w:p>
    <w:p w:rsidR="00461096" w:rsidRDefault="00461096" w:rsidP="00461096">
      <w:r>
        <w:t>Many of the crown prince’s big moves have deteriorated into protracted wars of attrition, such as the war in Yemen or the feud with Qatar. His mass arrest of the leading women’s rights activists is another potential quagmire.</w:t>
      </w:r>
    </w:p>
    <w:p w:rsidR="00461096" w:rsidRDefault="00461096" w:rsidP="00461096">
      <w:r>
        <w:t>Not only does it quite rightly tarnish his image among the global women’s rights community (in the age of #MeToo, no less), but it also threatens his economic reform agenda, considering that the crown prince’s ordered the detentions after a high-profile visit to the United States in which he met leading celebrities and business leaders. A war of attrition with the global women’s rights movement is not one that he is likely to win, despite his huge PR budget.</w:t>
      </w:r>
    </w:p>
    <w:p w:rsidR="00461096" w:rsidRPr="00F450FC" w:rsidRDefault="00461096" w:rsidP="00461096">
      <w:r>
        <w:t>The crown prince should release the women’s rights activists, drop all charges against them, and allow them to continue their careers freely. That would be the best way to reassure the world that the reforms are real and remain on track.</w:t>
      </w:r>
    </w:p>
    <w:p w:rsidR="00461096" w:rsidRPr="00F450FC" w:rsidRDefault="00461096" w:rsidP="00461096">
      <w:pPr>
        <w:rPr>
          <w:b/>
          <w:bCs/>
          <w:u w:val="single"/>
        </w:rPr>
      </w:pPr>
      <w:r w:rsidRPr="00F450FC">
        <w:rPr>
          <w:b/>
          <w:bCs/>
          <w:u w:val="single"/>
        </w:rPr>
        <w:t>For the sake of global stability, Saudi reforms need to be saved from Mohammed bin Salman’s absolutism and heavy-handedness. History shows that governments with no tolerance for dissent usually end up creating disasters.</w:t>
      </w:r>
    </w:p>
    <w:p w:rsidR="00461096" w:rsidRDefault="00461096" w:rsidP="00461096">
      <w:pPr>
        <w:rPr>
          <w:b/>
          <w:bCs/>
          <w:u w:val="single"/>
        </w:rPr>
      </w:pPr>
    </w:p>
    <w:p w:rsidR="00810346" w:rsidRDefault="00810346" w:rsidP="00810346">
      <w:pPr>
        <w:pStyle w:val="Heading4"/>
      </w:pPr>
      <w:r>
        <w:t>Prince Ahmed would replace MbS and won’t disrupt Vision 2030</w:t>
      </w:r>
    </w:p>
    <w:p w:rsidR="00810346" w:rsidRDefault="00810346" w:rsidP="00810346">
      <w:r>
        <w:rPr>
          <w:b/>
          <w:bCs/>
        </w:rPr>
        <w:t xml:space="preserve">Reuters, 18 </w:t>
      </w:r>
      <w:r>
        <w:t xml:space="preserve">“Saudi Arabia's Crown Prince Losing Favor as Senior Royals Reportedly Want Him Replaced” Haaretz, 11/20, </w:t>
      </w:r>
      <w:hyperlink r:id="rId218" w:history="1">
        <w:r w:rsidRPr="001774E8">
          <w:rPr>
            <w:rStyle w:val="Hyperlink"/>
          </w:rPr>
          <w:t>https://www.haaretz.com/middle-east-news/saudi-crown-prince-losing-support-among-senior-royals-1.6673984</w:t>
        </w:r>
      </w:hyperlink>
    </w:p>
    <w:p w:rsidR="00810346" w:rsidRDefault="00810346" w:rsidP="00810346"/>
    <w:p w:rsidR="00810346" w:rsidRDefault="00810346" w:rsidP="00810346">
      <w:r>
        <w:t>Amid international uproar over the killing of journalist Jamal Khashoggi, some members of Saudi Arabia's ruling family are agitating to prevent Crown Prince Mohammed bin Salman from becoming king, three sources close to the royal court said.</w:t>
      </w:r>
    </w:p>
    <w:p w:rsidR="00810346" w:rsidRDefault="00810346" w:rsidP="00810346">
      <w:r w:rsidRPr="00BB5473">
        <w:rPr>
          <w:rStyle w:val="StyleUnderline"/>
        </w:rPr>
        <w:t>Dozens of princes and cousins from</w:t>
      </w:r>
      <w:r>
        <w:t xml:space="preserve"> powerful branches of </w:t>
      </w:r>
      <w:r w:rsidRPr="00BB5473">
        <w:rPr>
          <w:rStyle w:val="StyleUnderline"/>
        </w:rPr>
        <w:t>the Al Saud family want to see a change in the line of succession</w:t>
      </w:r>
      <w:r>
        <w:t xml:space="preserve"> but would not act while King Salman - the crown prince’s 82-year-old father - is still alive, the sources said. They recognise that the king is unlikely to turn against his favourite son, known in the West as MbS.</w:t>
      </w:r>
    </w:p>
    <w:p w:rsidR="00810346" w:rsidRDefault="00810346" w:rsidP="00810346">
      <w:r>
        <w:t xml:space="preserve">Rather, </w:t>
      </w:r>
      <w:r w:rsidRPr="00BB5473">
        <w:rPr>
          <w:rStyle w:val="StyleUnderline"/>
        </w:rPr>
        <w:t>they are discussing</w:t>
      </w:r>
      <w:r>
        <w:t xml:space="preserve"> the possibility with other family members </w:t>
      </w:r>
      <w:r w:rsidRPr="00BB5473">
        <w:rPr>
          <w:rStyle w:val="StyleUnderline"/>
        </w:rPr>
        <w:t>that</w:t>
      </w:r>
      <w:r>
        <w:t xml:space="preserve"> after the king's death, </w:t>
      </w:r>
      <w:r w:rsidRPr="00BB5473">
        <w:rPr>
          <w:rStyle w:val="StyleUnderline"/>
        </w:rPr>
        <w:t>Prince Ahmed bin Abdulaziz</w:t>
      </w:r>
      <w:r>
        <w:t xml:space="preserve">, 76, a younger full brother of King Salman and uncle of the crown prince, </w:t>
      </w:r>
      <w:r w:rsidRPr="00BB5473">
        <w:rPr>
          <w:rStyle w:val="StyleUnderline"/>
        </w:rPr>
        <w:t>could take the throne</w:t>
      </w:r>
      <w:r>
        <w:t>, according to the sources.</w:t>
      </w:r>
    </w:p>
    <w:p w:rsidR="00810346" w:rsidRDefault="00810346" w:rsidP="00810346">
      <w:r w:rsidRPr="00BB5473">
        <w:rPr>
          <w:rStyle w:val="StyleUnderline"/>
        </w:rPr>
        <w:t>Prince Ahmed</w:t>
      </w:r>
      <w:r>
        <w:t xml:space="preserve">, King Salman’s only surviving full brother, </w:t>
      </w:r>
      <w:r w:rsidRPr="00BB5473">
        <w:rPr>
          <w:rStyle w:val="StyleUnderline"/>
        </w:rPr>
        <w:t xml:space="preserve">would have the support of family members, the security apparatus </w:t>
      </w:r>
      <w:r w:rsidRPr="00BB5473">
        <w:t>and</w:t>
      </w:r>
      <w:r>
        <w:t xml:space="preserve"> some Western powers, one of theSaudi sources said.</w:t>
      </w:r>
    </w:p>
    <w:p w:rsidR="00810346" w:rsidRDefault="00810346" w:rsidP="00810346">
      <w:r>
        <w:t>Prince Ahmed returned to Riyadh in October after 2-1/2 months abroad. During the trip, he appeared to criticise the Saudi leadership while responding to protesters outside a London residence chanting for the downfall of the Al Saud dynasty. He was one of only three people on the Allegiance Council, made up of the ruling family's senior members, who opposed MbS becoming crown prince in 2017, two Saudi sources said at the time.</w:t>
      </w:r>
    </w:p>
    <w:p w:rsidR="00810346" w:rsidRDefault="00810346" w:rsidP="00810346">
      <w:r>
        <w:t>Neither Prince Ahmed nor his representatives could be reached for comment. Officials in Riyadh did not immediately respond to requests from Reuters for comment on succession issues.</w:t>
      </w:r>
    </w:p>
    <w:p w:rsidR="00810346" w:rsidRDefault="00810346" w:rsidP="00810346">
      <w:r>
        <w:t>The House of Saud is made up of hundreds of princes. Unlike typical European monarchies, there is no automatic succession from father to eldest son. Instead the kingdom’s tribal traditions dictate that the king and senior family members from each branch select the heir they consider fittest to lead.</w:t>
      </w:r>
    </w:p>
    <w:p w:rsidR="00810346" w:rsidRDefault="00810346" w:rsidP="00810346">
      <w:r>
        <w:t>Senior U.S. officials have indicated to Saudi advisers in recent weeks that they would support Prince Ahmed, who was deputy interior minister for nearly 40 years, as a potential successor, according to Saudi sources with direct knowledge of the consultations.</w:t>
      </w:r>
    </w:p>
    <w:p w:rsidR="00810346" w:rsidRDefault="00810346" w:rsidP="00810346">
      <w:r>
        <w:t xml:space="preserve">These </w:t>
      </w:r>
      <w:r w:rsidRPr="00BB5473">
        <w:rPr>
          <w:rStyle w:val="StyleUnderline"/>
        </w:rPr>
        <w:t xml:space="preserve">Saudi sources said they were confident that Prince Ahmed </w:t>
      </w:r>
      <w:r w:rsidRPr="00BB5473">
        <w:rPr>
          <w:rStyle w:val="Emphasis"/>
        </w:rPr>
        <w:t>would not change or reverse any of the social or economic reforms</w:t>
      </w:r>
      <w:r w:rsidRPr="00BB5473">
        <w:rPr>
          <w:rStyle w:val="StyleUnderline"/>
        </w:rPr>
        <w:t xml:space="preserve"> enacted by MbS</w:t>
      </w:r>
      <w:r>
        <w:t>, would honour existing military procurement contracts and would restore the unity of the family.</w:t>
      </w:r>
    </w:p>
    <w:p w:rsidR="00461096" w:rsidRDefault="00461096" w:rsidP="00461096"/>
    <w:p w:rsidR="00810346" w:rsidRDefault="00810346" w:rsidP="00810346">
      <w:pPr>
        <w:pStyle w:val="Heading3"/>
      </w:pPr>
      <w:r>
        <w:t>MBS bad – war</w:t>
      </w:r>
    </w:p>
    <w:p w:rsidR="00810346" w:rsidRDefault="00810346" w:rsidP="00810346"/>
    <w:p w:rsidR="00810346" w:rsidRDefault="00810346" w:rsidP="00810346">
      <w:pPr>
        <w:pStyle w:val="Heading4"/>
      </w:pPr>
      <w:r>
        <w:t>MBS causes Saudi adventurism and Middle East war</w:t>
      </w:r>
    </w:p>
    <w:p w:rsidR="00810346" w:rsidRPr="00F82992" w:rsidRDefault="00810346" w:rsidP="00810346">
      <w:r w:rsidRPr="00F82992">
        <w:rPr>
          <w:b/>
          <w:bCs/>
          <w:sz w:val="24"/>
          <w:szCs w:val="24"/>
        </w:rPr>
        <w:t>Khoury, 17</w:t>
      </w:r>
      <w:r w:rsidRPr="00F82992">
        <w:rPr>
          <w:sz w:val="24"/>
          <w:szCs w:val="24"/>
        </w:rPr>
        <w:t xml:space="preserve">- </w:t>
      </w:r>
      <w:r w:rsidRPr="00F82992">
        <w:t>Between academia and the U.S. State Department, Dr. Nabeel Khoury has devoted his working life to examining the U.S. role in the Middle East and to following the cultural and political developments taking place across the Middle East and North of Africa. He is now a non-resident senior fellow at the Atlantic Council’s Hariri Center.</w:t>
      </w:r>
      <w:r>
        <w:t xml:space="preserve"> (Nabeel, “</w:t>
      </w:r>
      <w:r w:rsidRPr="002F17B7">
        <w:t>Opinion: Saudi Arabia’s crown prince is destabilizing the Middle East with his power grab</w:t>
      </w:r>
      <w:r>
        <w:t xml:space="preserve">,” MarketWatch, 11/9/17, </w:t>
      </w:r>
      <w:hyperlink r:id="rId219" w:history="1">
        <w:r w:rsidRPr="002F17B7">
          <w:rPr>
            <w:color w:val="0000FF"/>
            <w:u w:val="single"/>
          </w:rPr>
          <w:t>https://www.marketwatch.com/story/saudi-arabias-crown-prince-is-destabilizing-the-middle-east-with-his-power-grab-2017-11-08</w:t>
        </w:r>
      </w:hyperlink>
      <w:r>
        <w:t xml:space="preserve">). DOA: 6/28/19. HR. </w:t>
      </w:r>
    </w:p>
    <w:p w:rsidR="00810346" w:rsidRPr="001D1A07" w:rsidRDefault="00810346" w:rsidP="00810346">
      <w:pPr>
        <w:rPr>
          <w:u w:val="single"/>
        </w:rPr>
      </w:pPr>
      <w:r>
        <w:t xml:space="preserve">Since the death of King Abdallah in January 2015, Saudi Arabia has been transitioning from the sons of King Ibn Saud to the next generation of royal family members. But </w:t>
      </w:r>
      <w:r w:rsidRPr="002F17B7">
        <w:rPr>
          <w:u w:val="single"/>
        </w:rPr>
        <w:t>several moves by</w:t>
      </w:r>
      <w:r>
        <w:t xml:space="preserve"> Crown Prince </w:t>
      </w:r>
      <w:r w:rsidRPr="002F17B7">
        <w:rPr>
          <w:u w:val="single"/>
        </w:rPr>
        <w:t>Mohammed Bin Salman</w:t>
      </w:r>
      <w:r>
        <w:t xml:space="preserve">, nicknamed </w:t>
      </w:r>
      <w:r w:rsidRPr="002F17B7">
        <w:rPr>
          <w:u w:val="single"/>
        </w:rPr>
        <w:t>MBS</w:t>
      </w:r>
      <w:r>
        <w:t xml:space="preserve">, </w:t>
      </w:r>
      <w:r w:rsidRPr="002F17B7">
        <w:rPr>
          <w:u w:val="single"/>
        </w:rPr>
        <w:t>are</w:t>
      </w:r>
      <w:r>
        <w:t xml:space="preserve"> now </w:t>
      </w:r>
      <w:r w:rsidRPr="002F17B7">
        <w:rPr>
          <w:u w:val="single"/>
        </w:rPr>
        <w:t>destabilizing the Middle East</w:t>
      </w:r>
      <w:r>
        <w:t xml:space="preserve"> </w:t>
      </w:r>
      <w:r w:rsidRPr="002F17B7">
        <w:rPr>
          <w:u w:val="single"/>
        </w:rPr>
        <w:t>and</w:t>
      </w:r>
      <w:r>
        <w:t xml:space="preserve"> even </w:t>
      </w:r>
      <w:r w:rsidRPr="002F17B7">
        <w:rPr>
          <w:u w:val="single"/>
        </w:rPr>
        <w:t>risk starting another war.</w:t>
      </w:r>
    </w:p>
    <w:p w:rsidR="00810346" w:rsidRPr="001D1A07" w:rsidRDefault="00810346" w:rsidP="00810346">
      <w:pPr>
        <w:rPr>
          <w:u w:val="single"/>
        </w:rPr>
      </w:pPr>
      <w:r w:rsidRPr="002F17B7">
        <w:rPr>
          <w:u w:val="single"/>
        </w:rPr>
        <w:t>The heir</w:t>
      </w:r>
      <w:r>
        <w:t xml:space="preserve"> apparent has arrested fellow royals on allegations of corruption, consolidated power and exhausted the kingdom in a seemingly pointless war with Yemen. The moves suggest both someone </w:t>
      </w:r>
      <w:r w:rsidRPr="002F17B7">
        <w:rPr>
          <w:u w:val="single"/>
        </w:rPr>
        <w:t>seeking to secure his ascension to the throne and desperate for funds to support a fast-deteriorating national budget.</w:t>
      </w:r>
    </w:p>
    <w:p w:rsidR="00810346" w:rsidRDefault="00810346" w:rsidP="00810346">
      <w:r>
        <w:t xml:space="preserve">Saudi Arabia’s </w:t>
      </w:r>
      <w:r w:rsidRPr="002F17B7">
        <w:rPr>
          <w:u w:val="single"/>
        </w:rPr>
        <w:t>money problems are becoming increasingly severe</w:t>
      </w:r>
      <w:r>
        <w:t xml:space="preserve">. Its reserves have plunged from $732 billion to just around $400 billion in two years. The government has posted a $100 million deficit for each of the last two years, and the prince’s plan for investing in the kingdom’s future is drawing much criticism. </w:t>
      </w:r>
      <w:r w:rsidRPr="002F17B7">
        <w:rPr>
          <w:u w:val="single"/>
        </w:rPr>
        <w:t>The war in Yemen costs an estimated $1 billion a month</w:t>
      </w:r>
      <w:r>
        <w:t>, and that excludes payments to neighboring states for contributing troops and jet fighters to the war effort.</w:t>
      </w:r>
    </w:p>
    <w:p w:rsidR="00810346" w:rsidRDefault="00810346" w:rsidP="00810346">
      <w:r>
        <w:t xml:space="preserve">Seen in this light, </w:t>
      </w:r>
      <w:r w:rsidRPr="002F17B7">
        <w:rPr>
          <w:u w:val="single"/>
        </w:rPr>
        <w:t>the recent wave of arrests of a dozen or so members of the royal family may have a financial angle</w:t>
      </w:r>
      <w:r>
        <w:t>, since an order has been issued to seize the properties and assets of those arrested. Prince al-Waleed bin Talal, for example, is among the world’s richest men, with large investments in Europe and the U.S. Sheikh Walid al-Ibrahim is the owner of the huge media network of al-Arabiya and the son in-law of the late King Fahd. But neither man has shown any interest in politics, and laying hands on assets abroad may prove difficult.</w:t>
      </w:r>
    </w:p>
    <w:p w:rsidR="00810346" w:rsidRPr="00C42723" w:rsidRDefault="00810346" w:rsidP="00810346">
      <w:r w:rsidRPr="00C42723">
        <w:t>A desire to purge the government of potential rivals is of course another plausible explanation. Mit’eb bin Abdallah, as head of the Saudi National Guard (SANG), posed the biggest theoretical threat, although there is no hint he had any intention of moving against MBS. Al-Waleed could perhaps be viewed as a rival, at least for the spotlight.</w:t>
      </w:r>
    </w:p>
    <w:p w:rsidR="00810346" w:rsidRDefault="00810346" w:rsidP="00810346">
      <w:r w:rsidRPr="00C42723">
        <w:t>Regardless, the arrests are likely to put a damper on companies enthusiastic about investing in major projects in Saudi Arabia. And al-Waleed’s Kingdom Holding 4280, +0.00%  has plunged 21% in three days after the arrests were announced.</w:t>
      </w:r>
    </w:p>
    <w:p w:rsidR="00810346" w:rsidRPr="00C42723" w:rsidRDefault="00810346" w:rsidP="00810346">
      <w:r w:rsidRPr="00C42723">
        <w:t>If the recent moves appear irrational, it’s likely because they have an air of acting in panic. One does not tackle the huge problem of corruption in the country by suddenly arresting a dozen or so of the rich and famous. New laws and regulation, debated and discussed transparently would have been a more advisable approach.</w:t>
      </w:r>
    </w:p>
    <w:p w:rsidR="00810346" w:rsidRPr="00C42723" w:rsidRDefault="00810346" w:rsidP="00810346">
      <w:r w:rsidRPr="00C42723">
        <w:t>Further, if Vision 2030 — the Saudi plan to make the economy less dependent on oil revenue — starts with a $500 billion mirage in the desert called Neom (a planned mega city), it signals a questionable, if flashy investment.</w:t>
      </w:r>
    </w:p>
    <w:p w:rsidR="00810346" w:rsidRPr="00C42723" w:rsidRDefault="00810346" w:rsidP="00810346">
      <w:r w:rsidRPr="00C42723">
        <w:t>Then there’s the Yemen war that began two years ago. MBS, as minister of defense, ordered a war on the Houthis, who had ousted President Abdrabbuh Mansur Hadi and moved to occupy the capital, San’a,and southern regions of the country.</w:t>
      </w:r>
    </w:p>
    <w:p w:rsidR="00810346" w:rsidRDefault="00810346" w:rsidP="00810346">
      <w:r w:rsidRPr="00C42723">
        <w:t>Whereas previous leaders would have preferred a more diplomatic role and only a limited show of force against their neighbor, MBS wanted to act quickly and decisively</w:t>
      </w:r>
      <w:r>
        <w:t>; hence the name Asifat al-Hazm (Decisive Storm). He blamed Iran for instigating the Houthi coup, yet offered no proof, and decided that Yemen would be where he would stop Iran’s expanding influence, seen as coming at the expense of Saudi leadership in the region. Iran’s presence in Yemen, however, is minimal and its aid to the Houthis is very limited, given an air, land and sea blockade imposed with the assistance of the U.S. After 2½ years of war, the Houthi hold on San’a has yet to weaken.</w:t>
      </w:r>
    </w:p>
    <w:p w:rsidR="00810346" w:rsidRDefault="00810346" w:rsidP="00810346">
      <w:r>
        <w:t xml:space="preserve">Now </w:t>
      </w:r>
      <w:r w:rsidRPr="00C42723">
        <w:rPr>
          <w:rStyle w:val="StyleUnderline"/>
        </w:rPr>
        <w:t>MBS is flexing his muscle in Lebanon</w:t>
      </w:r>
      <w:r>
        <w:t xml:space="preserve">, long an arena of competition between Saudi Arabia and Iran. The country’s prime minister, long supported by Saudi Arabia, resigned on Saturday — through a televised statement delivered in Riyadh. In it, he threatened that Iranian hands interfering in his country “would be cut.” Both the resignation and the threat are seen as being dictated by MBS. Iran is a big backer of Hezbollah, which wields considerable power in Lebanon, and many Lebanese fear </w:t>
      </w:r>
      <w:r w:rsidRPr="00C42723">
        <w:rPr>
          <w:rStyle w:val="StyleUnderline"/>
        </w:rPr>
        <w:t>Saudi Arabia could be planning to start a war against Hezbollah to punish its rival.</w:t>
      </w:r>
    </w:p>
    <w:p w:rsidR="00810346" w:rsidRDefault="00810346" w:rsidP="00810346">
      <w:r w:rsidRPr="00C42723">
        <w:rPr>
          <w:rStyle w:val="StyleUnderline"/>
        </w:rPr>
        <w:t xml:space="preserve">While MBS </w:t>
      </w:r>
      <w:r>
        <w:t xml:space="preserve">in my view </w:t>
      </w:r>
      <w:r w:rsidRPr="00C42723">
        <w:rPr>
          <w:rStyle w:val="StyleUnderline"/>
        </w:rPr>
        <w:t>is in no position to launch a war against</w:t>
      </w:r>
      <w:r>
        <w:t xml:space="preserve"> Hezbollah, let alone against </w:t>
      </w:r>
      <w:r w:rsidRPr="00C42723">
        <w:rPr>
          <w:rStyle w:val="StyleUnderline"/>
        </w:rPr>
        <w:t>Iran</w:t>
      </w:r>
      <w:r>
        <w:t xml:space="preserve">, the political void will create more turbulence in Lebanese politics. It may also raise fears that </w:t>
      </w:r>
      <w:r w:rsidRPr="00C42723">
        <w:rPr>
          <w:rStyle w:val="StyleUnderline"/>
        </w:rPr>
        <w:t>the U.S. and Israel may be tempted to appease Saudi Arabia and take the opportunity to strike</w:t>
      </w:r>
      <w:r>
        <w:t xml:space="preserve"> and try to limit Iran’s growing influence in the Middle East.</w:t>
      </w:r>
    </w:p>
    <w:p w:rsidR="00810346" w:rsidRDefault="00810346" w:rsidP="00810346">
      <w:pPr>
        <w:rPr>
          <w:u w:val="single"/>
        </w:rPr>
      </w:pPr>
      <w:r>
        <w:t xml:space="preserve">Saudi Arabia is certainly in need of a transition plan to a new generation of leaders. Whereas succession was relatively simple in the past, proceeding down the line of Ibn Saud sons, </w:t>
      </w:r>
      <w:r w:rsidRPr="0061033D">
        <w:rPr>
          <w:u w:val="single"/>
        </w:rPr>
        <w:t>there is no system in place to chose among the numerous grandsons, cousins and nephews.</w:t>
      </w:r>
    </w:p>
    <w:p w:rsidR="00810346" w:rsidRDefault="00810346" w:rsidP="00810346">
      <w:pPr>
        <w:rPr>
          <w:u w:val="single"/>
        </w:rPr>
      </w:pPr>
      <w:r w:rsidRPr="0061033D">
        <w:rPr>
          <w:u w:val="single"/>
        </w:rPr>
        <w:t>What MBS has done</w:t>
      </w:r>
      <w:r>
        <w:t xml:space="preserve">, however, </w:t>
      </w:r>
      <w:r w:rsidRPr="0061033D">
        <w:rPr>
          <w:u w:val="single"/>
        </w:rPr>
        <w:t>looks more like a power grab than an attempt to lay down a new transparent process</w:t>
      </w:r>
      <w:r>
        <w:t xml:space="preserve">. </w:t>
      </w:r>
      <w:r w:rsidRPr="0061033D">
        <w:rPr>
          <w:u w:val="single"/>
        </w:rPr>
        <w:t>The stability of</w:t>
      </w:r>
      <w:r>
        <w:t xml:space="preserve"> both </w:t>
      </w:r>
      <w:r w:rsidRPr="0061033D">
        <w:rPr>
          <w:u w:val="single"/>
        </w:rPr>
        <w:t>the country and the Middle East are more at risk now than before MBS took hold of the reins of power.</w:t>
      </w:r>
    </w:p>
    <w:p w:rsidR="00810346" w:rsidRDefault="00810346" w:rsidP="00810346"/>
    <w:p w:rsidR="00B251C7" w:rsidRDefault="00B251C7" w:rsidP="00B251C7">
      <w:pPr>
        <w:pStyle w:val="Heading3"/>
      </w:pPr>
      <w:r>
        <w:t>Vision 2030 fails</w:t>
      </w:r>
    </w:p>
    <w:p w:rsidR="00B251C7" w:rsidRDefault="00B251C7" w:rsidP="00B251C7"/>
    <w:p w:rsidR="00DE4A9C" w:rsidRPr="001546BC" w:rsidRDefault="00DE4A9C" w:rsidP="00DE4A9C">
      <w:pPr>
        <w:pStyle w:val="Heading4"/>
      </w:pPr>
      <w:r>
        <w:t xml:space="preserve">Vision 2030 will </w:t>
      </w:r>
      <w:r w:rsidRPr="001546BC">
        <w:rPr>
          <w:u w:val="single"/>
        </w:rPr>
        <w:t>fail</w:t>
      </w:r>
      <w:r>
        <w:t xml:space="preserve"> – MBS’ actions are scaring away investors</w:t>
      </w:r>
    </w:p>
    <w:p w:rsidR="00DE4A9C" w:rsidRPr="005A0C9C" w:rsidRDefault="00DE4A9C" w:rsidP="00DE4A9C">
      <w:r w:rsidRPr="005A0C9C">
        <w:rPr>
          <w:rStyle w:val="Style13ptBold"/>
        </w:rPr>
        <w:t>Hannah 18</w:t>
      </w:r>
      <w:r>
        <w:t xml:space="preserve"> – Senior Fellow, Foundation for Defense of Democracies (John Hannah, “Trump Needs to Start Worrying About Saudi Arabia’s Reform Efforts”, 09/28/18, Foreign Policy, https://foreignpolicy.com/2018/09/28/trump-needs-to-start-worrying-about-saudi-arabias-reform-efforts/)</w:t>
      </w:r>
    </w:p>
    <w:p w:rsidR="00DE4A9C" w:rsidRDefault="00DE4A9C" w:rsidP="00DE4A9C">
      <w:r w:rsidRPr="005A0C9C">
        <w:rPr>
          <w:rStyle w:val="StyleUnderline"/>
        </w:rPr>
        <w:t>For those of us who have been strong supporters of</w:t>
      </w:r>
      <w:r w:rsidRPr="005A0C9C">
        <w:t xml:space="preserve"> Saudi</w:t>
      </w:r>
      <w:r>
        <w:t xml:space="preserve"> Crown Prince </w:t>
      </w:r>
      <w:r w:rsidRPr="005A0C9C">
        <w:rPr>
          <w:rStyle w:val="StyleUnderline"/>
        </w:rPr>
        <w:t>M</w:t>
      </w:r>
      <w:r>
        <w:t xml:space="preserve">ohammed </w:t>
      </w:r>
      <w:r w:rsidRPr="005A0C9C">
        <w:rPr>
          <w:rStyle w:val="StyleUnderline"/>
        </w:rPr>
        <w:t>b</w:t>
      </w:r>
      <w:r>
        <w:t xml:space="preserve">in </w:t>
      </w:r>
      <w:r w:rsidRPr="005A0C9C">
        <w:rPr>
          <w:rStyle w:val="StyleUnderline"/>
        </w:rPr>
        <w:t>S</w:t>
      </w:r>
      <w:r>
        <w:t xml:space="preserve">alman’s unprecedented </w:t>
      </w:r>
      <w:r w:rsidRPr="005A0C9C">
        <w:rPr>
          <w:rStyle w:val="StyleUnderline"/>
        </w:rPr>
        <w:t>reform efforts</w:t>
      </w:r>
      <w:r>
        <w:t xml:space="preserve">, the past </w:t>
      </w:r>
      <w:r w:rsidRPr="005A0C9C">
        <w:rPr>
          <w:rStyle w:val="StyleUnderline"/>
        </w:rPr>
        <w:t>several months have given cause for concern</w:t>
      </w:r>
      <w:r>
        <w:t xml:space="preserve">. There’s been a </w:t>
      </w:r>
      <w:r w:rsidRPr="005A0C9C">
        <w:rPr>
          <w:rStyle w:val="StyleUnderline"/>
        </w:rPr>
        <w:t>steady stream of bad news</w:t>
      </w:r>
      <w:r>
        <w:t>, and good news has grown less frequent. I’m certainly not ready to hit the panic button yet—those who thought the process of yanking Saudi Arabia into the 21st century would proceed smoothly, without its share of setbacks, were surely fooling themselves. But there have been enough warning signs now for the Trump administration to start taking greater notice—and, more importantly, taking greater action to curb some of Mohammed bin Salman’s less constructive impulses.</w:t>
      </w:r>
    </w:p>
    <w:p w:rsidR="00DE4A9C" w:rsidRPr="001546BC" w:rsidRDefault="00DE4A9C" w:rsidP="00DE4A9C">
      <w:pPr>
        <w:rPr>
          <w:u w:val="single"/>
        </w:rPr>
      </w:pPr>
      <w:r>
        <w:t xml:space="preserve">The </w:t>
      </w:r>
      <w:r w:rsidRPr="002323D7">
        <w:rPr>
          <w:rStyle w:val="StyleUnderline"/>
        </w:rPr>
        <w:t xml:space="preserve">latest </w:t>
      </w:r>
      <w:r w:rsidRPr="002323D7">
        <w:rPr>
          <w:rStyle w:val="Emphasis"/>
        </w:rPr>
        <w:t>sign of trouble was</w:t>
      </w:r>
      <w:r>
        <w:t xml:space="preserve"> the </w:t>
      </w:r>
      <w:r w:rsidRPr="002323D7">
        <w:rPr>
          <w:rStyle w:val="Emphasis"/>
        </w:rPr>
        <w:t>news</w:t>
      </w:r>
      <w:r w:rsidRPr="002323D7">
        <w:rPr>
          <w:rStyle w:val="StyleUnderline"/>
        </w:rPr>
        <w:t xml:space="preserve"> last month </w:t>
      </w:r>
      <w:r w:rsidRPr="002323D7">
        <w:rPr>
          <w:rStyle w:val="Emphasis"/>
        </w:rPr>
        <w:t>that Saudi Aramco</w:t>
      </w:r>
      <w:r>
        <w:t xml:space="preserve">, the state-owned oil company, </w:t>
      </w:r>
      <w:r w:rsidRPr="002323D7">
        <w:rPr>
          <w:rStyle w:val="Emphasis"/>
        </w:rPr>
        <w:t>was putting off its</w:t>
      </w:r>
      <w:r w:rsidRPr="002323D7">
        <w:rPr>
          <w:rStyle w:val="StyleUnderline"/>
        </w:rPr>
        <w:t xml:space="preserve"> long-anticipated </w:t>
      </w:r>
      <w:r w:rsidRPr="002323D7">
        <w:rPr>
          <w:rStyle w:val="Emphasis"/>
        </w:rPr>
        <w:t>initial public offering</w:t>
      </w:r>
      <w:r>
        <w:t xml:space="preserve">. Though Khalid al-Falih, the Saudi energy minister, was quick to insist that the government remains committed to selling off a 5 percent stake in Aramco “at a time of its own choosing,” few were convinced. Since Mohammed bin Salman first unveiled the idea with great fanfare in 2016, </w:t>
      </w:r>
      <w:r w:rsidRPr="002323D7">
        <w:rPr>
          <w:rStyle w:val="StyleUnderline"/>
        </w:rPr>
        <w:t>it’s been one delay and missed deadline after another</w:t>
      </w:r>
      <w:r>
        <w:t xml:space="preserve">. Now the </w:t>
      </w:r>
      <w:r w:rsidRPr="002323D7">
        <w:rPr>
          <w:rStyle w:val="StyleUnderline"/>
        </w:rPr>
        <w:t xml:space="preserve">deadlines have disappeared altogether. </w:t>
      </w:r>
      <w:r w:rsidRPr="002323D7">
        <w:rPr>
          <w:rStyle w:val="Emphasis"/>
        </w:rPr>
        <w:t>Indefinitely postponed seems to be</w:t>
      </w:r>
      <w:r w:rsidRPr="002323D7">
        <w:rPr>
          <w:rStyle w:val="StyleUnderline"/>
        </w:rPr>
        <w:t xml:space="preserve"> the most charitable euphemism one could use to describe the IPO’s </w:t>
      </w:r>
      <w:r w:rsidRPr="002323D7">
        <w:rPr>
          <w:rStyle w:val="Emphasis"/>
        </w:rPr>
        <w:t>current status. Collapsed is probably closer to the truth.</w:t>
      </w:r>
    </w:p>
    <w:p w:rsidR="00DE4A9C" w:rsidRDefault="00DE4A9C" w:rsidP="00DE4A9C">
      <w:r>
        <w:t xml:space="preserve">Mohammed bin Salman’s father, King Salman, reportedly delivered the coup de grâce. According to Reuters, during the month of Ramadan, which ended in June, the king received a number of complaints from princes, bankers, and Aramco executives about the pending IPO. </w:t>
      </w:r>
      <w:r w:rsidRPr="002323D7">
        <w:rPr>
          <w:rStyle w:val="StyleUnderline"/>
        </w:rPr>
        <w:t>Their primary concern</w:t>
      </w:r>
      <w:r>
        <w:t xml:space="preserve">: </w:t>
      </w:r>
      <w:r w:rsidRPr="002323D7">
        <w:rPr>
          <w:rStyle w:val="StyleUnderline"/>
        </w:rPr>
        <w:t>Any listing on one of the world’s major stock exchanges would require too much disclosure of Aramco’s financial dealings</w:t>
      </w:r>
      <w:r>
        <w:t xml:space="preserve">, potentially </w:t>
      </w:r>
      <w:r w:rsidRPr="002323D7">
        <w:rPr>
          <w:rStyle w:val="StyleUnderline"/>
        </w:rPr>
        <w:t>exposing irregularities and weaknesses that could</w:t>
      </w:r>
      <w:r>
        <w:t xml:space="preserve"> embarrass and </w:t>
      </w:r>
      <w:r w:rsidRPr="002323D7">
        <w:rPr>
          <w:rStyle w:val="StyleUnderline"/>
        </w:rPr>
        <w:t>undermine not only the company, but also the legitimacy of the House of Saud itself</w:t>
      </w:r>
      <w:r>
        <w:t>.</w:t>
      </w:r>
    </w:p>
    <w:p w:rsidR="00DE4A9C" w:rsidRDefault="00DE4A9C" w:rsidP="00DE4A9C">
      <w:r w:rsidRPr="002323D7">
        <w:rPr>
          <w:rStyle w:val="StyleUnderline"/>
        </w:rPr>
        <w:t xml:space="preserve">Observers inevitably perceived the </w:t>
      </w:r>
      <w:r w:rsidRPr="002323D7">
        <w:rPr>
          <w:rStyle w:val="Emphasis"/>
        </w:rPr>
        <w:t>cancellation as a serious blow to</w:t>
      </w:r>
      <w:r>
        <w:t xml:space="preserve"> Mohammed bin Salman’s </w:t>
      </w:r>
      <w:r w:rsidRPr="002323D7">
        <w:rPr>
          <w:rStyle w:val="Emphasis"/>
        </w:rPr>
        <w:t>reformist credentials</w:t>
      </w:r>
      <w:r>
        <w:t xml:space="preserve">. For better or worse, the </w:t>
      </w:r>
      <w:r w:rsidRPr="002323D7">
        <w:rPr>
          <w:rStyle w:val="StyleUnderline"/>
        </w:rPr>
        <w:t>crown prince had consistently portrayed the selloff as an essential element of his audacious Vision 2030 program to transform the Saudi economy</w:t>
      </w:r>
      <w:r>
        <w:t>. He insisted that Aramco would be valued at an eye-popping $2 trillion (making it easily the most valuable company in the world) and that the $100 billion raised by the IPO would help cover the enormous costs of the Vision 2030 plan to diversify the economy by reducing its dependence on oil and building a future based on innovation, technology, and a vibrant private sector.</w:t>
      </w:r>
    </w:p>
    <w:p w:rsidR="00DE4A9C" w:rsidRPr="001546BC" w:rsidRDefault="00DE4A9C" w:rsidP="00DE4A9C">
      <w:pPr>
        <w:rPr>
          <w:u w:val="single"/>
        </w:rPr>
      </w:pPr>
      <w:r>
        <w:t>But the importance of the sale went far beyond exploiting Aramco as a convenient cash cow</w:t>
      </w:r>
      <w:r w:rsidRPr="002323D7">
        <w:rPr>
          <w:rStyle w:val="StyleUnderline"/>
        </w:rPr>
        <w:t xml:space="preserve">. It was also </w:t>
      </w:r>
      <w:r w:rsidRPr="002323D7">
        <w:rPr>
          <w:rStyle w:val="Emphasis"/>
        </w:rPr>
        <w:t>meant to serve as a massive signal of reassurance</w:t>
      </w:r>
      <w:r w:rsidRPr="002323D7">
        <w:rPr>
          <w:rStyle w:val="StyleUnderline"/>
        </w:rPr>
        <w:t xml:space="preserve"> to foreign investors whose participation will be </w:t>
      </w:r>
      <w:r w:rsidRPr="002323D7">
        <w:rPr>
          <w:rStyle w:val="Emphasis"/>
        </w:rPr>
        <w:t>essential to Vision 2030’s success</w:t>
      </w:r>
      <w:r w:rsidRPr="002323D7">
        <w:rPr>
          <w:rStyle w:val="StyleUnderline"/>
        </w:rPr>
        <w:t xml:space="preserve">. Listing shares of Saudi Arabia’s most important asset on one of the world’s major exchanges was supposed to </w:t>
      </w:r>
      <w:r w:rsidRPr="002323D7">
        <w:rPr>
          <w:rStyle w:val="Emphasis"/>
        </w:rPr>
        <w:t>mark the kingdom’s opening to Western-style standards of transparency</w:t>
      </w:r>
      <w:r w:rsidRPr="002323D7">
        <w:rPr>
          <w:rStyle w:val="StyleUnderline"/>
        </w:rPr>
        <w:t xml:space="preserve">, accountability, </w:t>
      </w:r>
      <w:r w:rsidRPr="002323D7">
        <w:rPr>
          <w:rStyle w:val="Emphasis"/>
        </w:rPr>
        <w:t>and</w:t>
      </w:r>
      <w:r w:rsidRPr="002323D7">
        <w:rPr>
          <w:rStyle w:val="StyleUnderline"/>
        </w:rPr>
        <w:t xml:space="preserve"> the </w:t>
      </w:r>
      <w:r w:rsidRPr="002323D7">
        <w:rPr>
          <w:rStyle w:val="Emphasis"/>
        </w:rPr>
        <w:t>rule of law</w:t>
      </w:r>
      <w:r w:rsidRPr="002323D7">
        <w:rPr>
          <w:rStyle w:val="StyleUnderline"/>
        </w:rPr>
        <w:t>.</w:t>
      </w:r>
    </w:p>
    <w:p w:rsidR="00DE4A9C" w:rsidRDefault="00DE4A9C" w:rsidP="00DE4A9C">
      <w:r w:rsidRPr="002323D7">
        <w:rPr>
          <w:rStyle w:val="StyleUnderline"/>
        </w:rPr>
        <w:t>Instead, the</w:t>
      </w:r>
      <w:r w:rsidRPr="002323D7">
        <w:rPr>
          <w:rStyle w:val="Emphasis"/>
        </w:rPr>
        <w:t xml:space="preserve"> IPO’s scrapping has had the opposite effect</w:t>
      </w:r>
      <w:r>
        <w:t xml:space="preserve">. </w:t>
      </w:r>
      <w:r w:rsidRPr="002323D7">
        <w:rPr>
          <w:rStyle w:val="StyleUnderline"/>
        </w:rPr>
        <w:t>Investors rapidly determined that Mohammed bin Salman’s $2 trillion valuation was grossly exaggerated, although insufficient information existed to assess with any accuracy what the real figure should be.</w:t>
      </w:r>
      <w:r>
        <w:t xml:space="preserve"> </w:t>
      </w:r>
      <w:r w:rsidRPr="002323D7">
        <w:rPr>
          <w:rStyle w:val="StyleUnderline"/>
        </w:rPr>
        <w:t>The Saudi government has neither offered an authoritative explanation for the IPO’s constant delays nor made any effort to articulate its concerns surrounding the sale. Rather than tearing down the wall of opacity</w:t>
      </w:r>
      <w:r>
        <w:t xml:space="preserve"> around the kingdom, the </w:t>
      </w:r>
      <w:r w:rsidRPr="002323D7">
        <w:rPr>
          <w:rStyle w:val="StyleUnderline"/>
        </w:rPr>
        <w:t>IPO process helped reinforce it</w:t>
      </w:r>
      <w:r>
        <w:t>. And rather than boost ing investor confidence, it underscored the extent to which major economic decisions are still subject to the murky political calculations, infighting, and arbitrary interventions of the Saudi ruling elite.</w:t>
      </w:r>
    </w:p>
    <w:p w:rsidR="00DE4A9C" w:rsidRDefault="00DE4A9C" w:rsidP="00DE4A9C">
      <w:r>
        <w:t>Mohammed bin Salman is now seeking to mitigate the IPO failure by insisting that Aramco instead take on tens of billions of dollars in foreign debt to purchase a controlling stake in Sabic, the petrochemical company owned by Saudi Arabia’s sovereign wealth vehicle, the Public Investment Fund. The fund would in turn use the money from the sale to finance Vision 2030’s reforms. While such a fallback plan might make up for the funds that the IPO was supposed to generate, it would seem a less-than-ideal substitute when it comes to bolstering the kingdom’s attractiveness to global investors. Executives from both Aramco and Sabic have privately made known their lack of enthusiasm for the deal and hinted that the only reason it’s being considered is because of a royal command to do so. Potential investors could be forgiven for thinking that the transaction has the markings of a government-mandated forced transfer of assets.</w:t>
      </w:r>
    </w:p>
    <w:p w:rsidR="00DE4A9C" w:rsidRDefault="00DE4A9C" w:rsidP="00DE4A9C">
      <w:r>
        <w:t xml:space="preserve">The IPO’s unraveling may have been the most significant sign of trouble for Saudi reform over the past six months, but it wasn’t the only one. </w:t>
      </w:r>
      <w:r w:rsidRPr="001546BC">
        <w:rPr>
          <w:rStyle w:val="StyleUnderline"/>
        </w:rPr>
        <w:t>Just weeks before the kingdom lifted its ban on women driving in June</w:t>
      </w:r>
      <w:r>
        <w:t>—an occasion that should have looked like a moment of great triumph for Mohammed bin Salman—</w:t>
      </w:r>
      <w:r w:rsidRPr="001546BC">
        <w:rPr>
          <w:rStyle w:val="StyleUnderline"/>
        </w:rPr>
        <w:t>a number of well-known female activists who had long campaigned in favor of the change were arrested</w:t>
      </w:r>
      <w:r>
        <w:t>. The charges against them included trumped-up accusations of seeking to “destabilize the kingdom” and “mar the national consistency” (whatever that means). They were pilloried as traitors serving foreign interests in a well-coordinated hit job by the state-owned media. The message seemed all too clear: Any societal change flows strictly from the top down, a function of the beneficence and wisdom of Mohammed bin Salman—not through any process of grassroots activism on the part of the kingdom’s citizens. No doubt meant to shore up the crown prince’s power and authority at home, the move to Western eyes came across as heavy-handed and oppressive, driven as much by fear as strength. Not a particularly good look for foreign investors.</w:t>
      </w:r>
    </w:p>
    <w:p w:rsidR="00DE4A9C" w:rsidRPr="001546BC" w:rsidRDefault="00DE4A9C" w:rsidP="00DE4A9C">
      <w:pPr>
        <w:rPr>
          <w:u w:val="single"/>
        </w:rPr>
      </w:pPr>
      <w:r>
        <w:t xml:space="preserve">The </w:t>
      </w:r>
      <w:r w:rsidRPr="001546BC">
        <w:rPr>
          <w:rStyle w:val="Emphasis"/>
        </w:rPr>
        <w:t>kingdom’s overreaction to</w:t>
      </w:r>
      <w:r w:rsidRPr="001546BC">
        <w:rPr>
          <w:rStyle w:val="StyleUnderline"/>
        </w:rPr>
        <w:t xml:space="preserve"> a handful of </w:t>
      </w:r>
      <w:r w:rsidRPr="001546BC">
        <w:rPr>
          <w:rStyle w:val="Emphasis"/>
        </w:rPr>
        <w:t>tweets</w:t>
      </w:r>
      <w:r>
        <w:t xml:space="preserve"> (including one in Arabic) by the Canadian Foreign Ministry that mildly criticized the arrest of two more human rights activists in early August made matters worse. Virtually overnight, </w:t>
      </w:r>
      <w:r w:rsidRPr="001546BC">
        <w:rPr>
          <w:rStyle w:val="StyleUnderline"/>
        </w:rPr>
        <w:t>Saudi Arabia expelled the Canadian ambassador, canceled flights to Canada, ordered Saudi students home, liquidated investments</w:t>
      </w:r>
      <w:r>
        <w:t xml:space="preserve"> in Canada, </w:t>
      </w:r>
      <w:r w:rsidRPr="001546BC">
        <w:rPr>
          <w:rStyle w:val="StyleUnderline"/>
        </w:rPr>
        <w:t xml:space="preserve">and froze new </w:t>
      </w:r>
      <w:r w:rsidRPr="001546BC">
        <w:t>Canadian</w:t>
      </w:r>
      <w:r>
        <w:t xml:space="preserve">-Saudi </w:t>
      </w:r>
      <w:r w:rsidRPr="001546BC">
        <w:rPr>
          <w:rStyle w:val="StyleUnderline"/>
        </w:rPr>
        <w:t>business trade and investment.</w:t>
      </w:r>
      <w:r>
        <w:t xml:space="preserve"> Defenders rushed to explain that the move had nothing to do with Mohammed bin Salman’s reformist bona fides and everything to do with shoring up his strength at home. In this telling, precisely to preserve his ability to continue driving the modernization process forward, the crown prince had no choice but to respond vigorously to Canada’s perceived affront to Saudi sovereignty—lest powerful reactionary forces within the kingdom, both tribal and religious, use it to beat him for failing to protect the prestige of the Saudi state. Perhaps. </w:t>
      </w:r>
      <w:r w:rsidRPr="001546BC">
        <w:rPr>
          <w:rStyle w:val="StyleUnderline"/>
        </w:rPr>
        <w:t>But for Western audiences, including the investor class</w:t>
      </w:r>
      <w:r>
        <w:t xml:space="preserve">, the </w:t>
      </w:r>
      <w:r w:rsidRPr="001546BC">
        <w:rPr>
          <w:rStyle w:val="StyleUnderline"/>
        </w:rPr>
        <w:t xml:space="preserve">over-the-top </w:t>
      </w:r>
      <w:r w:rsidRPr="001546BC">
        <w:rPr>
          <w:rStyle w:val="Emphasis"/>
        </w:rPr>
        <w:t>response added detail to</w:t>
      </w:r>
      <w:r w:rsidRPr="001546BC">
        <w:rPr>
          <w:rStyle w:val="StyleUnderline"/>
        </w:rPr>
        <w:t xml:space="preserve"> a </w:t>
      </w:r>
      <w:r w:rsidRPr="001546BC">
        <w:rPr>
          <w:rStyle w:val="Emphasis"/>
        </w:rPr>
        <w:t>growing narrative that portrays</w:t>
      </w:r>
      <w:r w:rsidRPr="001546BC">
        <w:rPr>
          <w:rStyle w:val="StyleUnderline"/>
        </w:rPr>
        <w:t xml:space="preserve"> M</w:t>
      </w:r>
      <w:r>
        <w:t xml:space="preserve">ohammed </w:t>
      </w:r>
      <w:r w:rsidRPr="001546BC">
        <w:rPr>
          <w:rStyle w:val="StyleUnderline"/>
        </w:rPr>
        <w:t>b</w:t>
      </w:r>
      <w:r>
        <w:t xml:space="preserve">in </w:t>
      </w:r>
      <w:r w:rsidRPr="001546BC">
        <w:rPr>
          <w:rStyle w:val="StyleUnderline"/>
        </w:rPr>
        <w:t>S</w:t>
      </w:r>
      <w:r>
        <w:t xml:space="preserve">alman </w:t>
      </w:r>
      <w:r w:rsidRPr="001546BC">
        <w:rPr>
          <w:rStyle w:val="StyleUnderline"/>
        </w:rPr>
        <w:t xml:space="preserve">as less a historic reformer than an </w:t>
      </w:r>
      <w:r w:rsidRPr="001546BC">
        <w:rPr>
          <w:rStyle w:val="Emphasis"/>
        </w:rPr>
        <w:t>impulsive authoritarian</w:t>
      </w:r>
      <w:r w:rsidRPr="001546BC">
        <w:rPr>
          <w:rStyle w:val="StyleUnderline"/>
        </w:rPr>
        <w:t>, prone to temper tantrums and flights of irrational decision-making.</w:t>
      </w:r>
    </w:p>
    <w:p w:rsidR="00DE4A9C" w:rsidRPr="001546BC" w:rsidRDefault="00DE4A9C" w:rsidP="00DE4A9C">
      <w:pPr>
        <w:rPr>
          <w:u w:val="single"/>
        </w:rPr>
      </w:pPr>
      <w:r>
        <w:t xml:space="preserve">All of these unfortunate recent developments, of course, </w:t>
      </w:r>
      <w:r w:rsidRPr="001546BC">
        <w:rPr>
          <w:rStyle w:val="StyleUnderline"/>
        </w:rPr>
        <w:t>occurred against the stark backdrop of last November’s notorious anti-corruption campaign</w:t>
      </w:r>
      <w:r>
        <w:t xml:space="preserve">, in which </w:t>
      </w:r>
      <w:r w:rsidRPr="001546BC">
        <w:rPr>
          <w:rStyle w:val="StyleUnderline"/>
        </w:rPr>
        <w:t>hundreds of wealthy Saudis</w:t>
      </w:r>
      <w:r>
        <w:t xml:space="preserve">, including powerful princes, former government ministers, and businessmen, </w:t>
      </w:r>
      <w:r w:rsidRPr="001546BC">
        <w:rPr>
          <w:rStyle w:val="StyleUnderline"/>
        </w:rPr>
        <w:t>were arrested, forcibly detained in Riyadh’s Ritz-Carlton hotel, and coerced into surrendering billions of dollars in cash and property. Allegations of</w:t>
      </w:r>
      <w:r>
        <w:t xml:space="preserve"> physical </w:t>
      </w:r>
      <w:r w:rsidRPr="001546BC">
        <w:rPr>
          <w:rStyle w:val="StyleUnderline"/>
        </w:rPr>
        <w:t>abuse, even torture resulting in death, were widespread</w:t>
      </w:r>
      <w:r>
        <w:t xml:space="preserve">. Needless to say, this has cast a </w:t>
      </w:r>
      <w:r w:rsidRPr="001546BC">
        <w:rPr>
          <w:rStyle w:val="StyleUnderline"/>
        </w:rPr>
        <w:t>long shadow over the kingdom’s investment climate.</w:t>
      </w:r>
    </w:p>
    <w:p w:rsidR="00DE4A9C" w:rsidRDefault="00DE4A9C" w:rsidP="00DE4A9C">
      <w:r>
        <w:t xml:space="preserve">The </w:t>
      </w:r>
      <w:r w:rsidRPr="001546BC">
        <w:rPr>
          <w:rStyle w:val="StyleUnderline"/>
        </w:rPr>
        <w:t>numbers tell an alarming story</w:t>
      </w:r>
      <w:r>
        <w:t xml:space="preserve">. Over the past two years, </w:t>
      </w:r>
      <w:r w:rsidRPr="001546BC">
        <w:rPr>
          <w:rStyle w:val="StyleUnderline"/>
        </w:rPr>
        <w:t>there has been massive capital flight from Saudi Arabia</w:t>
      </w:r>
      <w:r>
        <w:t>. Some $</w:t>
      </w:r>
      <w:r w:rsidRPr="001546BC">
        <w:rPr>
          <w:rStyle w:val="StyleUnderline"/>
        </w:rPr>
        <w:t>80 billion in 2017</w:t>
      </w:r>
      <w:r>
        <w:t>. Another $</w:t>
      </w:r>
      <w:r w:rsidRPr="001546BC">
        <w:rPr>
          <w:rStyle w:val="StyleUnderline"/>
        </w:rPr>
        <w:t>65 billion projected this year</w:t>
      </w:r>
      <w:r>
        <w:t>—</w:t>
      </w:r>
      <w:r w:rsidRPr="001546BC">
        <w:rPr>
          <w:rStyle w:val="StyleUnderline"/>
        </w:rPr>
        <w:t>and that was before the diplomatic spat with Canada</w:t>
      </w:r>
      <w:r>
        <w:t xml:space="preserve">. Reports suggest that the </w:t>
      </w:r>
      <w:r w:rsidRPr="001546BC">
        <w:rPr>
          <w:rStyle w:val="StyleUnderline"/>
        </w:rPr>
        <w:t>numbers might have been even higher if not for</w:t>
      </w:r>
      <w:r>
        <w:t xml:space="preserve"> Saudi </w:t>
      </w:r>
      <w:r w:rsidRPr="001546BC">
        <w:rPr>
          <w:rStyle w:val="StyleUnderline"/>
        </w:rPr>
        <w:t>government measures to stem the rush to the exits</w:t>
      </w:r>
      <w:r>
        <w:t xml:space="preserve">. Wealthy Saudis believe their bank accounts are now being monitored. </w:t>
      </w:r>
      <w:r w:rsidRPr="001546BC">
        <w:rPr>
          <w:rStyle w:val="StyleUnderline"/>
        </w:rPr>
        <w:t>Small cash transfers have been questioned by government officials. Larger transfers have been blocked outright. Efforts to exchange Saudi riyals for other currencies have</w:t>
      </w:r>
      <w:r w:rsidRPr="001546BC">
        <w:t xml:space="preserve"> allegedly </w:t>
      </w:r>
      <w:r w:rsidRPr="001546BC">
        <w:rPr>
          <w:rStyle w:val="StyleUnderline"/>
        </w:rPr>
        <w:t>been denied</w:t>
      </w:r>
      <w:r w:rsidRPr="001546BC">
        <w:t>, all</w:t>
      </w:r>
      <w:r>
        <w:t xml:space="preserve"> part of what one Saudi wealth manager described to the Financial Times as “targeted—but huge scale—capital controls.”</w:t>
      </w:r>
    </w:p>
    <w:p w:rsidR="00DE4A9C" w:rsidRDefault="00DE4A9C" w:rsidP="00DE4A9C">
      <w:r>
        <w:t xml:space="preserve">The </w:t>
      </w:r>
      <w:r w:rsidRPr="001546BC">
        <w:rPr>
          <w:rStyle w:val="Emphasis"/>
        </w:rPr>
        <w:t>flight of money</w:t>
      </w:r>
      <w:r w:rsidRPr="001546BC">
        <w:rPr>
          <w:rStyle w:val="StyleUnderline"/>
        </w:rPr>
        <w:t xml:space="preserve"> out of the country </w:t>
      </w:r>
      <w:r w:rsidRPr="001546BC">
        <w:rPr>
          <w:rStyle w:val="Emphasis"/>
        </w:rPr>
        <w:t>has coincided with a collapse of incoming investment</w:t>
      </w:r>
      <w:r>
        <w:t xml:space="preserve">. A report issued by the United Nations Conference on Trade and Development in June provided the gory details. In 2017, </w:t>
      </w:r>
      <w:r w:rsidRPr="001546BC">
        <w:rPr>
          <w:rStyle w:val="StyleUnderline"/>
        </w:rPr>
        <w:t>new foreign direct investment plunged to a 14-year low</w:t>
      </w:r>
      <w:r>
        <w:t xml:space="preserve">. Since 2016 alone, FDI dropped more than 80 percent, from $7.5 billion to $1.4 billion—making Vision 2030’s target of attracting $18.7 billion in FDI by 2020 appear to be a pipe dream. </w:t>
      </w:r>
      <w:r w:rsidRPr="001546BC">
        <w:rPr>
          <w:rStyle w:val="StyleUnderline"/>
        </w:rPr>
        <w:t>Even Jordan, oil-poor and perennially teetering on the economic abyss, and Oman, a country with an economy a tenth the size of Saudi Arabia’s, attracted more foreign inflows than Saudi Arabia did last year</w:t>
      </w:r>
      <w:r>
        <w:t xml:space="preserve">. And while Saudi FDI was in freefall in 2017, </w:t>
      </w:r>
      <w:r w:rsidRPr="001546BC">
        <w:rPr>
          <w:rStyle w:val="StyleUnderline"/>
        </w:rPr>
        <w:t>Qatar—the target of a devastating Saudi-led economic boycott—actually saw a small increase in foreign investment</w:t>
      </w:r>
      <w:r>
        <w:t>.</w:t>
      </w:r>
    </w:p>
    <w:p w:rsidR="00DE4A9C" w:rsidRDefault="00DE4A9C" w:rsidP="00B251C7"/>
    <w:p w:rsidR="00B251C7" w:rsidRDefault="00B251C7" w:rsidP="00B251C7">
      <w:pPr>
        <w:pStyle w:val="Heading4"/>
      </w:pPr>
      <w:r>
        <w:t xml:space="preserve">Vision 2030 requires an </w:t>
      </w:r>
      <w:r w:rsidRPr="00D25AA3">
        <w:rPr>
          <w:u w:val="single"/>
        </w:rPr>
        <w:t>overhaul</w:t>
      </w:r>
      <w:r>
        <w:t xml:space="preserve"> of </w:t>
      </w:r>
      <w:r w:rsidRPr="00D25AA3">
        <w:rPr>
          <w:u w:val="single"/>
        </w:rPr>
        <w:t>existing systems</w:t>
      </w:r>
      <w:r>
        <w:t xml:space="preserve"> that’s still far off. Foreign investors have been </w:t>
      </w:r>
      <w:r w:rsidRPr="00D25AA3">
        <w:rPr>
          <w:u w:val="single"/>
        </w:rPr>
        <w:t>reluctant</w:t>
      </w:r>
      <w:r>
        <w:t xml:space="preserve"> to provide the </w:t>
      </w:r>
      <w:r w:rsidRPr="00D25AA3">
        <w:rPr>
          <w:u w:val="single"/>
        </w:rPr>
        <w:t>necessary funding</w:t>
      </w:r>
      <w:r>
        <w:t xml:space="preserve">. </w:t>
      </w:r>
    </w:p>
    <w:p w:rsidR="00B251C7" w:rsidRPr="00F66E57" w:rsidRDefault="00B251C7" w:rsidP="00B251C7">
      <w:pPr>
        <w:rPr>
          <w:sz w:val="16"/>
          <w:szCs w:val="16"/>
        </w:rPr>
      </w:pPr>
      <w:r w:rsidRPr="00D26EBE">
        <w:rPr>
          <w:rStyle w:val="Style13ptBold"/>
        </w:rPr>
        <w:t>Gause ‘18</w:t>
      </w:r>
      <w:r>
        <w:t xml:space="preserve"> </w:t>
      </w:r>
      <w:r w:rsidRPr="00D26EBE">
        <w:rPr>
          <w:sz w:val="16"/>
          <w:szCs w:val="16"/>
        </w:rPr>
        <w:t>(F. Gregory; professor of international affairs and John H. Lindsey ’44 Chair at the Bush School of Government and Public Service, Texas A&amp;M University and a faculty affiliate of the school’s Albritton Center for Grand Strategy; 12-12-2018; "After the Killing of Jamal Khashoggi: Muhammad bin Salman and the Future of Saudi-U.S. Relations"; Center for Strategic and International Studies; https://www.csis.org/analysis/after-killing-jamal-khashoggi-muhammad-bin-salman-and-future-saudi-us-relations; accessed 6-28-2019; SM-Camp)</w:t>
      </w:r>
    </w:p>
    <w:p w:rsidR="00B251C7" w:rsidRDefault="00B251C7" w:rsidP="00B251C7">
      <w:r w:rsidRPr="00F66E57">
        <w:rPr>
          <w:u w:val="single"/>
        </w:rPr>
        <w:t>On the economic front,</w:t>
      </w:r>
      <w:r>
        <w:t xml:space="preserve"> the </w:t>
      </w:r>
      <w:r w:rsidRPr="00F66E57">
        <w:rPr>
          <w:u w:val="single"/>
        </w:rPr>
        <w:t>results have not been</w:t>
      </w:r>
      <w:r>
        <w:t xml:space="preserve"> as clear or as </w:t>
      </w:r>
      <w:r w:rsidRPr="00F66E57">
        <w:rPr>
          <w:b/>
          <w:bCs/>
          <w:u w:val="single"/>
        </w:rPr>
        <w:t>easy to achieve</w:t>
      </w:r>
      <w:r>
        <w:t xml:space="preserve">. The crown prince’s </w:t>
      </w:r>
      <w:r w:rsidRPr="00F66E57">
        <w:rPr>
          <w:u w:val="single"/>
        </w:rPr>
        <w:t>Vision 2030</w:t>
      </w:r>
      <w:r>
        <w:t xml:space="preserve"> program </w:t>
      </w:r>
      <w:r w:rsidRPr="00F66E57">
        <w:rPr>
          <w:u w:val="single"/>
        </w:rPr>
        <w:t xml:space="preserve">sets as a goal a </w:t>
      </w:r>
      <w:r w:rsidRPr="00F66E57">
        <w:rPr>
          <w:b/>
          <w:bCs/>
          <w:u w:val="single"/>
        </w:rPr>
        <w:t>substantial reduction</w:t>
      </w:r>
      <w:r w:rsidRPr="00F66E57">
        <w:rPr>
          <w:u w:val="single"/>
        </w:rPr>
        <w:t xml:space="preserve"> of</w:t>
      </w:r>
      <w:r>
        <w:t xml:space="preserve"> the role of </w:t>
      </w:r>
      <w:r w:rsidRPr="00F66E57">
        <w:rPr>
          <w:u w:val="single"/>
        </w:rPr>
        <w:t xml:space="preserve">oil in the </w:t>
      </w:r>
      <w:r w:rsidRPr="00F66E57">
        <w:rPr>
          <w:b/>
          <w:bCs/>
          <w:u w:val="single"/>
        </w:rPr>
        <w:t>Saudi economy</w:t>
      </w:r>
      <w:r w:rsidRPr="00F66E57">
        <w:rPr>
          <w:u w:val="single"/>
        </w:rPr>
        <w:t>. That meant</w:t>
      </w:r>
      <w:r>
        <w:t xml:space="preserve"> a major effort to spur </w:t>
      </w:r>
      <w:r w:rsidRPr="00F66E57">
        <w:rPr>
          <w:b/>
          <w:bCs/>
          <w:u w:val="single"/>
        </w:rPr>
        <w:t>private investment</w:t>
      </w:r>
      <w:r>
        <w:t xml:space="preserve">, both domestic and foreign, </w:t>
      </w:r>
      <w:r w:rsidRPr="00F66E57">
        <w:rPr>
          <w:u w:val="single"/>
        </w:rPr>
        <w:t xml:space="preserve">in the Saudi economy. It required </w:t>
      </w:r>
      <w:r w:rsidRPr="00F66E57">
        <w:rPr>
          <w:b/>
          <w:bCs/>
          <w:u w:val="single"/>
        </w:rPr>
        <w:t>new government investment</w:t>
      </w:r>
      <w:r>
        <w:t xml:space="preserve">, both at home and abroad, </w:t>
      </w:r>
      <w:r w:rsidRPr="00F66E57">
        <w:rPr>
          <w:u w:val="single"/>
        </w:rPr>
        <w:t xml:space="preserve">in </w:t>
      </w:r>
      <w:r w:rsidRPr="00F66E57">
        <w:rPr>
          <w:b/>
          <w:bCs/>
          <w:u w:val="single"/>
        </w:rPr>
        <w:t>non-oil sectors</w:t>
      </w:r>
      <w:r w:rsidRPr="00F66E57">
        <w:rPr>
          <w:u w:val="single"/>
        </w:rPr>
        <w:t xml:space="preserve">. It meant </w:t>
      </w:r>
      <w:r w:rsidRPr="00F66E57">
        <w:rPr>
          <w:b/>
          <w:bCs/>
          <w:u w:val="single"/>
        </w:rPr>
        <w:t>increasing</w:t>
      </w:r>
      <w:r>
        <w:t xml:space="preserve"> the </w:t>
      </w:r>
      <w:r w:rsidRPr="00F66E57">
        <w:rPr>
          <w:u w:val="single"/>
        </w:rPr>
        <w:t xml:space="preserve">non-oil sources of </w:t>
      </w:r>
      <w:r w:rsidRPr="00F66E57">
        <w:rPr>
          <w:b/>
          <w:bCs/>
          <w:u w:val="single"/>
        </w:rPr>
        <w:t>government revenue</w:t>
      </w:r>
      <w:r w:rsidRPr="00F66E57">
        <w:rPr>
          <w:u w:val="single"/>
        </w:rPr>
        <w:t xml:space="preserve">, including </w:t>
      </w:r>
      <w:r w:rsidRPr="00F66E57">
        <w:rPr>
          <w:b/>
          <w:bCs/>
          <w:u w:val="single"/>
        </w:rPr>
        <w:t>taxes</w:t>
      </w:r>
      <w:r w:rsidRPr="00F66E57">
        <w:rPr>
          <w:u w:val="single"/>
        </w:rPr>
        <w:t xml:space="preserve"> and </w:t>
      </w:r>
      <w:r w:rsidRPr="00F66E57">
        <w:rPr>
          <w:b/>
          <w:bCs/>
          <w:u w:val="single"/>
        </w:rPr>
        <w:t>subsidy reform</w:t>
      </w:r>
      <w:r w:rsidRPr="00F66E57">
        <w:rPr>
          <w:u w:val="single"/>
        </w:rPr>
        <w:t>. Success would require a</w:t>
      </w:r>
      <w:r>
        <w:t xml:space="preserve"> much </w:t>
      </w:r>
      <w:r w:rsidRPr="00F66E57">
        <w:rPr>
          <w:b/>
          <w:bCs/>
          <w:u w:val="single"/>
        </w:rPr>
        <w:t>larger share</w:t>
      </w:r>
      <w:r w:rsidRPr="00F66E57">
        <w:rPr>
          <w:u w:val="single"/>
        </w:rPr>
        <w:t xml:space="preserve"> of the</w:t>
      </w:r>
      <w:r>
        <w:t xml:space="preserve"> citizen </w:t>
      </w:r>
      <w:r w:rsidRPr="00F66E57">
        <w:rPr>
          <w:u w:val="single"/>
        </w:rPr>
        <w:t xml:space="preserve">workforce being employed in the </w:t>
      </w:r>
      <w:r w:rsidRPr="00F66E57">
        <w:rPr>
          <w:b/>
          <w:bCs/>
          <w:u w:val="single"/>
        </w:rPr>
        <w:t>private sector</w:t>
      </w:r>
      <w:r>
        <w:t xml:space="preserve">, where foreign workers dominate, </w:t>
      </w:r>
      <w:r w:rsidRPr="00F66E57">
        <w:rPr>
          <w:u w:val="single"/>
        </w:rPr>
        <w:t>and a</w:t>
      </w:r>
      <w:r>
        <w:t xml:space="preserve"> concomitant </w:t>
      </w:r>
      <w:r w:rsidRPr="00F66E57">
        <w:rPr>
          <w:b/>
          <w:bCs/>
          <w:u w:val="single"/>
        </w:rPr>
        <w:t>reduction</w:t>
      </w:r>
      <w:r w:rsidRPr="00F66E57">
        <w:rPr>
          <w:u w:val="single"/>
        </w:rPr>
        <w:t xml:space="preserve"> in the </w:t>
      </w:r>
      <w:r w:rsidRPr="00F66E57">
        <w:rPr>
          <w:b/>
          <w:bCs/>
          <w:u w:val="single"/>
        </w:rPr>
        <w:t>attractiveness</w:t>
      </w:r>
      <w:r w:rsidRPr="00F66E57">
        <w:rPr>
          <w:u w:val="single"/>
        </w:rPr>
        <w:t xml:space="preserve"> of </w:t>
      </w:r>
      <w:r w:rsidRPr="00F66E57">
        <w:rPr>
          <w:b/>
          <w:bCs/>
          <w:u w:val="single"/>
        </w:rPr>
        <w:t>public sector jobs</w:t>
      </w:r>
      <w:r w:rsidRPr="00F66E57">
        <w:rPr>
          <w:u w:val="single"/>
        </w:rPr>
        <w:t>.</w:t>
      </w:r>
      <w:r>
        <w:t xml:space="preserve"> The piece of Vision 2030 to which the international media latched on was the proposal to privatize five percent of the state oil company, Saudi Aramco, to put a massive sovereign wealth fund, the Public Investment Fund, at the state’s disposal. But, the implementation plan of Vision 2030 was wide-ranging, touching on every aspect of the Saudi economy.10</w:t>
      </w:r>
    </w:p>
    <w:p w:rsidR="00B251C7" w:rsidRDefault="00B251C7" w:rsidP="00B251C7">
      <w:r w:rsidRPr="00F66E57">
        <w:rPr>
          <w:u w:val="single"/>
        </w:rPr>
        <w:t>The crown prince took</w:t>
      </w:r>
      <w:r>
        <w:t xml:space="preserve"> some </w:t>
      </w:r>
      <w:r w:rsidRPr="00F66E57">
        <w:rPr>
          <w:b/>
          <w:bCs/>
          <w:u w:val="single"/>
        </w:rPr>
        <w:t>difficult</w:t>
      </w:r>
      <w:r w:rsidRPr="00F66E57">
        <w:rPr>
          <w:u w:val="single"/>
        </w:rPr>
        <w:t xml:space="preserve"> and </w:t>
      </w:r>
      <w:r w:rsidRPr="00F66E57">
        <w:rPr>
          <w:b/>
          <w:bCs/>
          <w:u w:val="single"/>
        </w:rPr>
        <w:t>unpopular</w:t>
      </w:r>
      <w:r w:rsidRPr="00F66E57">
        <w:rPr>
          <w:u w:val="single"/>
        </w:rPr>
        <w:t xml:space="preserve"> steps</w:t>
      </w:r>
      <w:r>
        <w:t xml:space="preserve"> in 2016-17 </w:t>
      </w:r>
      <w:r w:rsidRPr="00F66E57">
        <w:rPr>
          <w:u w:val="single"/>
        </w:rPr>
        <w:t>to implement</w:t>
      </w:r>
      <w:r>
        <w:t xml:space="preserve"> elements of </w:t>
      </w:r>
      <w:r w:rsidRPr="00F66E57">
        <w:rPr>
          <w:b/>
          <w:bCs/>
          <w:u w:val="single"/>
        </w:rPr>
        <w:t>Vision 2030</w:t>
      </w:r>
      <w:r w:rsidRPr="00F66E57">
        <w:rPr>
          <w:u w:val="single"/>
        </w:rPr>
        <w:t xml:space="preserve">. He imposed a </w:t>
      </w:r>
      <w:r w:rsidRPr="00F66E57">
        <w:rPr>
          <w:b/>
          <w:bCs/>
          <w:u w:val="single"/>
        </w:rPr>
        <w:t>five percent</w:t>
      </w:r>
      <w:r w:rsidRPr="00F66E57">
        <w:rPr>
          <w:u w:val="single"/>
        </w:rPr>
        <w:t xml:space="preserve"> value-added tax, decreased subsidies for </w:t>
      </w:r>
      <w:r w:rsidRPr="00F66E57">
        <w:rPr>
          <w:b/>
          <w:bCs/>
          <w:u w:val="single"/>
        </w:rPr>
        <w:t>basic utilities</w:t>
      </w:r>
      <w:r>
        <w:t xml:space="preserve"> (water, electricity) </w:t>
      </w:r>
      <w:r w:rsidRPr="00F66E57">
        <w:rPr>
          <w:u w:val="single"/>
        </w:rPr>
        <w:t>and gasoline at the pump, and</w:t>
      </w:r>
      <w:r>
        <w:t xml:space="preserve"> effectively </w:t>
      </w:r>
      <w:r w:rsidRPr="00F66E57">
        <w:rPr>
          <w:b/>
          <w:bCs/>
          <w:u w:val="single"/>
        </w:rPr>
        <w:t>cut the salaries</w:t>
      </w:r>
      <w:r w:rsidRPr="00F66E57">
        <w:rPr>
          <w:u w:val="single"/>
        </w:rPr>
        <w:t xml:space="preserve"> of</w:t>
      </w:r>
      <w:r>
        <w:t xml:space="preserve"> a broad range of </w:t>
      </w:r>
      <w:r w:rsidRPr="00F66E57">
        <w:rPr>
          <w:u w:val="single"/>
        </w:rPr>
        <w:t xml:space="preserve">state employees by </w:t>
      </w:r>
      <w:r w:rsidRPr="00F66E57">
        <w:rPr>
          <w:b/>
          <w:bCs/>
          <w:u w:val="single"/>
        </w:rPr>
        <w:t>discontinuing “bonuses”</w:t>
      </w:r>
      <w:r>
        <w:t xml:space="preserve"> that had come to be considered part of annual compensation. </w:t>
      </w:r>
      <w:r w:rsidRPr="00F66E57">
        <w:rPr>
          <w:u w:val="single"/>
        </w:rPr>
        <w:t xml:space="preserve">The cost of foreign labor in the private sector was </w:t>
      </w:r>
      <w:r w:rsidRPr="00F66E57">
        <w:rPr>
          <w:b/>
          <w:bCs/>
          <w:u w:val="single"/>
        </w:rPr>
        <w:t>increased</w:t>
      </w:r>
      <w:r w:rsidRPr="00F66E57">
        <w:rPr>
          <w:u w:val="single"/>
        </w:rPr>
        <w:t xml:space="preserve">, by </w:t>
      </w:r>
      <w:r w:rsidRPr="00F66E57">
        <w:rPr>
          <w:b/>
          <w:bCs/>
          <w:u w:val="single"/>
        </w:rPr>
        <w:t>implementing quotas</w:t>
      </w:r>
      <w:r w:rsidRPr="00F66E57">
        <w:rPr>
          <w:u w:val="single"/>
        </w:rPr>
        <w:t xml:space="preserve"> for the hiring of Saudis, better enforcing existing </w:t>
      </w:r>
      <w:r w:rsidRPr="00F66E57">
        <w:rPr>
          <w:b/>
          <w:bCs/>
          <w:u w:val="single"/>
        </w:rPr>
        <w:t>labor</w:t>
      </w:r>
      <w:r w:rsidRPr="00F66E57">
        <w:rPr>
          <w:u w:val="single"/>
        </w:rPr>
        <w:t xml:space="preserve"> and </w:t>
      </w:r>
      <w:r w:rsidRPr="00F66E57">
        <w:rPr>
          <w:b/>
          <w:bCs/>
          <w:u w:val="single"/>
        </w:rPr>
        <w:t>immigration</w:t>
      </w:r>
      <w:r w:rsidRPr="00F66E57">
        <w:rPr>
          <w:u w:val="single"/>
        </w:rPr>
        <w:t xml:space="preserve"> regulations, and </w:t>
      </w:r>
      <w:r w:rsidRPr="00F66E57">
        <w:rPr>
          <w:b/>
          <w:bCs/>
          <w:u w:val="single"/>
        </w:rPr>
        <w:t>upping the cost</w:t>
      </w:r>
      <w:r w:rsidRPr="00F66E57">
        <w:rPr>
          <w:u w:val="single"/>
        </w:rPr>
        <w:t xml:space="preserve"> of labor visas.</w:t>
      </w:r>
      <w:r>
        <w:t xml:space="preserve">11 </w:t>
      </w:r>
      <w:r w:rsidRPr="00F66E57">
        <w:rPr>
          <w:b/>
          <w:bCs/>
          <w:u w:val="single"/>
        </w:rPr>
        <w:t>Tens of thousands</w:t>
      </w:r>
      <w:r w:rsidRPr="00F66E57">
        <w:rPr>
          <w:u w:val="single"/>
        </w:rPr>
        <w:t xml:space="preserve"> of foreign workers have </w:t>
      </w:r>
      <w:r w:rsidRPr="00F66E57">
        <w:rPr>
          <w:b/>
          <w:bCs/>
          <w:u w:val="single"/>
        </w:rPr>
        <w:t>left the country</w:t>
      </w:r>
      <w:r>
        <w:t xml:space="preserve"> in the last two years.12 </w:t>
      </w:r>
      <w:r w:rsidRPr="00F66E57">
        <w:rPr>
          <w:u w:val="single"/>
        </w:rPr>
        <w:t xml:space="preserve">Government spending was </w:t>
      </w:r>
      <w:r w:rsidRPr="00F66E57">
        <w:rPr>
          <w:b/>
          <w:bCs/>
          <w:u w:val="single"/>
        </w:rPr>
        <w:t>reduced</w:t>
      </w:r>
      <w:r w:rsidRPr="00F66E57">
        <w:rPr>
          <w:u w:val="single"/>
        </w:rPr>
        <w:t xml:space="preserve"> in response to the </w:t>
      </w:r>
      <w:r w:rsidRPr="00F66E57">
        <w:rPr>
          <w:b/>
          <w:bCs/>
          <w:u w:val="single"/>
        </w:rPr>
        <w:t>oil price crash</w:t>
      </w:r>
      <w:r>
        <w:t xml:space="preserve"> of 2015-16.13</w:t>
      </w:r>
    </w:p>
    <w:p w:rsidR="00B251C7" w:rsidRPr="00F66E57" w:rsidRDefault="00B251C7" w:rsidP="00B251C7">
      <w:pPr>
        <w:rPr>
          <w:u w:val="single"/>
        </w:rPr>
      </w:pPr>
      <w:r w:rsidRPr="00F66E57">
        <w:rPr>
          <w:u w:val="single"/>
        </w:rPr>
        <w:t>These steps</w:t>
      </w:r>
      <w:r>
        <w:t xml:space="preserve"> had been advocated for decades as necessary to rationalize the Saudi economy, but they </w:t>
      </w:r>
      <w:r w:rsidRPr="00F66E57">
        <w:rPr>
          <w:u w:val="single"/>
        </w:rPr>
        <w:t xml:space="preserve">imposed </w:t>
      </w:r>
      <w:r w:rsidRPr="00F66E57">
        <w:rPr>
          <w:b/>
          <w:bCs/>
          <w:u w:val="single"/>
        </w:rPr>
        <w:t>real costs</w:t>
      </w:r>
      <w:r w:rsidRPr="00F66E57">
        <w:rPr>
          <w:u w:val="single"/>
        </w:rPr>
        <w:t xml:space="preserve"> on</w:t>
      </w:r>
      <w:r>
        <w:t xml:space="preserve"> both the </w:t>
      </w:r>
      <w:r w:rsidRPr="00F66E57">
        <w:rPr>
          <w:u w:val="single"/>
        </w:rPr>
        <w:t>business</w:t>
      </w:r>
      <w:r>
        <w:t xml:space="preserve"> community </w:t>
      </w:r>
      <w:r w:rsidRPr="00F66E57">
        <w:rPr>
          <w:u w:val="single"/>
        </w:rPr>
        <w:t>and the</w:t>
      </w:r>
      <w:r>
        <w:t xml:space="preserve"> general </w:t>
      </w:r>
      <w:r w:rsidRPr="00F66E57">
        <w:rPr>
          <w:u w:val="single"/>
        </w:rPr>
        <w:t xml:space="preserve">public. A </w:t>
      </w:r>
      <w:r w:rsidRPr="00F66E57">
        <w:rPr>
          <w:b/>
          <w:bCs/>
          <w:u w:val="single"/>
        </w:rPr>
        <w:t>backlash</w:t>
      </w:r>
      <w:r w:rsidRPr="00F66E57">
        <w:rPr>
          <w:u w:val="single"/>
        </w:rPr>
        <w:t xml:space="preserve"> developed in </w:t>
      </w:r>
      <w:r w:rsidRPr="00F66E57">
        <w:rPr>
          <w:b/>
          <w:bCs/>
          <w:u w:val="single"/>
        </w:rPr>
        <w:t>Saudi public opinion</w:t>
      </w:r>
      <w:r>
        <w:t xml:space="preserve">, which was voiced mostly on Twitter and other social media platforms. Meanwhile, in part </w:t>
      </w:r>
      <w:r w:rsidRPr="00F66E57">
        <w:rPr>
          <w:u w:val="single"/>
        </w:rPr>
        <w:t xml:space="preserve">as the result of </w:t>
      </w:r>
      <w:r w:rsidRPr="00F66E57">
        <w:rPr>
          <w:b/>
          <w:bCs/>
          <w:u w:val="single"/>
        </w:rPr>
        <w:t>Saudi oil diplomacy</w:t>
      </w:r>
      <w:r w:rsidRPr="00F66E57">
        <w:rPr>
          <w:u w:val="single"/>
        </w:rPr>
        <w:t xml:space="preserve"> with Russia and</w:t>
      </w:r>
      <w:r>
        <w:t xml:space="preserve"> in the Organization of Petroleum Exporting Countries </w:t>
      </w:r>
      <w:r w:rsidRPr="00F66E57">
        <w:rPr>
          <w:u w:val="single"/>
        </w:rPr>
        <w:t>(OPEC), oil prices</w:t>
      </w:r>
      <w:r>
        <w:t xml:space="preserve"> in 2017 </w:t>
      </w:r>
      <w:r w:rsidRPr="00F66E57">
        <w:rPr>
          <w:u w:val="single"/>
        </w:rPr>
        <w:t xml:space="preserve">started to </w:t>
      </w:r>
      <w:r w:rsidRPr="00F66E57">
        <w:rPr>
          <w:b/>
          <w:bCs/>
          <w:u w:val="single"/>
        </w:rPr>
        <w:t>rise</w:t>
      </w:r>
      <w:r w:rsidRPr="00F66E57">
        <w:rPr>
          <w:u w:val="single"/>
        </w:rPr>
        <w:t xml:space="preserve">. The </w:t>
      </w:r>
      <w:r w:rsidRPr="00F66E57">
        <w:rPr>
          <w:b/>
          <w:bCs/>
          <w:u w:val="single"/>
        </w:rPr>
        <w:t>crisis atmosphere</w:t>
      </w:r>
      <w:r w:rsidRPr="00F66E57">
        <w:rPr>
          <w:u w:val="single"/>
        </w:rPr>
        <w:t xml:space="preserve"> of </w:t>
      </w:r>
      <w:r w:rsidRPr="00F66E57">
        <w:rPr>
          <w:b/>
          <w:bCs/>
          <w:u w:val="single"/>
        </w:rPr>
        <w:t>$30</w:t>
      </w:r>
      <w:r w:rsidRPr="00F66E57">
        <w:rPr>
          <w:u w:val="single"/>
        </w:rPr>
        <w:t xml:space="preserve"> per barrel</w:t>
      </w:r>
      <w:r>
        <w:t xml:space="preserve"> of oil </w:t>
      </w:r>
      <w:r w:rsidRPr="00F66E57">
        <w:rPr>
          <w:u w:val="single"/>
        </w:rPr>
        <w:t xml:space="preserve">in which the crown prince </w:t>
      </w:r>
      <w:r w:rsidRPr="00F66E57">
        <w:rPr>
          <w:b/>
          <w:bCs/>
          <w:u w:val="single"/>
        </w:rPr>
        <w:t>developed</w:t>
      </w:r>
      <w:r>
        <w:t xml:space="preserve"> and rolled out </w:t>
      </w:r>
      <w:r w:rsidRPr="00F66E57">
        <w:rPr>
          <w:u w:val="single"/>
        </w:rPr>
        <w:t xml:space="preserve">Vision 2030 </w:t>
      </w:r>
      <w:r w:rsidRPr="00F66E57">
        <w:rPr>
          <w:b/>
          <w:bCs/>
          <w:u w:val="single"/>
        </w:rPr>
        <w:t>abated</w:t>
      </w:r>
      <w:r w:rsidRPr="00F66E57">
        <w:rPr>
          <w:u w:val="single"/>
        </w:rPr>
        <w:t xml:space="preserve"> as prices climbed toward </w:t>
      </w:r>
      <w:r w:rsidRPr="00F66E57">
        <w:rPr>
          <w:b/>
          <w:bCs/>
          <w:u w:val="single"/>
        </w:rPr>
        <w:t>$70</w:t>
      </w:r>
      <w:r>
        <w:t xml:space="preserve"> per barrel </w:t>
      </w:r>
      <w:r w:rsidRPr="00F66E57">
        <w:rPr>
          <w:u w:val="single"/>
        </w:rPr>
        <w:t xml:space="preserve">and the Saudi fiscal situation </w:t>
      </w:r>
      <w:r w:rsidRPr="00F66E57">
        <w:rPr>
          <w:b/>
          <w:bCs/>
          <w:u w:val="single"/>
        </w:rPr>
        <w:t>stabilized</w:t>
      </w:r>
      <w:r w:rsidRPr="00F66E57">
        <w:rPr>
          <w:u w:val="single"/>
        </w:rPr>
        <w:t>. The salary cuts to government workers were</w:t>
      </w:r>
      <w:r>
        <w:t xml:space="preserve"> largely </w:t>
      </w:r>
      <w:r w:rsidRPr="00F66E57">
        <w:rPr>
          <w:b/>
          <w:bCs/>
          <w:u w:val="single"/>
        </w:rPr>
        <w:t>restored</w:t>
      </w:r>
      <w:r>
        <w:t xml:space="preserve">.14 </w:t>
      </w:r>
      <w:r w:rsidRPr="00F66E57">
        <w:rPr>
          <w:u w:val="single"/>
        </w:rPr>
        <w:t xml:space="preserve">The Kingdom </w:t>
      </w:r>
      <w:r w:rsidRPr="00F66E57">
        <w:rPr>
          <w:b/>
          <w:bCs/>
          <w:u w:val="single"/>
        </w:rPr>
        <w:t>switched gears</w:t>
      </w:r>
      <w:r w:rsidRPr="00F66E57">
        <w:rPr>
          <w:u w:val="single"/>
        </w:rPr>
        <w:t xml:space="preserve"> in fiscal policy</w:t>
      </w:r>
      <w:r>
        <w:t xml:space="preserve"> in 2017, </w:t>
      </w:r>
      <w:r w:rsidRPr="00F66E57">
        <w:rPr>
          <w:u w:val="single"/>
        </w:rPr>
        <w:t xml:space="preserve">adopting an </w:t>
      </w:r>
      <w:r w:rsidRPr="00F66E57">
        <w:rPr>
          <w:b/>
          <w:bCs/>
          <w:u w:val="single"/>
        </w:rPr>
        <w:t>expansionary budget</w:t>
      </w:r>
      <w:r>
        <w:t xml:space="preserve">.15 </w:t>
      </w:r>
      <w:r w:rsidRPr="00F66E57">
        <w:rPr>
          <w:u w:val="single"/>
        </w:rPr>
        <w:t>While</w:t>
      </w:r>
      <w:r>
        <w:t xml:space="preserve"> the </w:t>
      </w:r>
      <w:r w:rsidRPr="00F66E57">
        <w:rPr>
          <w:b/>
          <w:bCs/>
          <w:u w:val="single"/>
        </w:rPr>
        <w:t>subsidy cuts</w:t>
      </w:r>
      <w:r w:rsidRPr="00F66E57">
        <w:rPr>
          <w:u w:val="single"/>
        </w:rPr>
        <w:t xml:space="preserve"> and </w:t>
      </w:r>
      <w:r w:rsidRPr="00F66E57">
        <w:rPr>
          <w:b/>
          <w:bCs/>
          <w:u w:val="single"/>
        </w:rPr>
        <w:t>labor changes</w:t>
      </w:r>
      <w:r w:rsidRPr="00F66E57">
        <w:rPr>
          <w:u w:val="single"/>
        </w:rPr>
        <w:t xml:space="preserve"> remained, the government moved back from a </w:t>
      </w:r>
      <w:r w:rsidRPr="00F66E57">
        <w:rPr>
          <w:b/>
          <w:bCs/>
          <w:u w:val="single"/>
        </w:rPr>
        <w:t>vigorous implementation</w:t>
      </w:r>
      <w:r w:rsidRPr="00F66E57">
        <w:rPr>
          <w:u w:val="single"/>
        </w:rPr>
        <w:t xml:space="preserve"> of</w:t>
      </w:r>
      <w:r>
        <w:t xml:space="preserve"> the </w:t>
      </w:r>
      <w:r w:rsidRPr="00F66E57">
        <w:rPr>
          <w:b/>
          <w:bCs/>
          <w:u w:val="single"/>
        </w:rPr>
        <w:t>Vision 2030</w:t>
      </w:r>
      <w:r w:rsidRPr="00F66E57">
        <w:rPr>
          <w:u w:val="single"/>
        </w:rPr>
        <w:t xml:space="preserve"> goals.</w:t>
      </w:r>
    </w:p>
    <w:p w:rsidR="00B251C7" w:rsidRDefault="00B251C7" w:rsidP="00B251C7">
      <w:r w:rsidRPr="00F66E57">
        <w:rPr>
          <w:u w:val="single"/>
        </w:rPr>
        <w:t>The</w:t>
      </w:r>
      <w:r>
        <w:t xml:space="preserve"> symbolic </w:t>
      </w:r>
      <w:r w:rsidRPr="00F66E57">
        <w:rPr>
          <w:b/>
          <w:bCs/>
          <w:u w:val="single"/>
        </w:rPr>
        <w:t>centerpiece</w:t>
      </w:r>
      <w:r w:rsidRPr="00F66E57">
        <w:rPr>
          <w:u w:val="single"/>
        </w:rPr>
        <w:t xml:space="preserve"> of the program, the </w:t>
      </w:r>
      <w:r w:rsidRPr="00F66E57">
        <w:rPr>
          <w:b/>
          <w:bCs/>
          <w:u w:val="single"/>
        </w:rPr>
        <w:t>partial privatization</w:t>
      </w:r>
      <w:r w:rsidRPr="00F66E57">
        <w:rPr>
          <w:u w:val="single"/>
        </w:rPr>
        <w:t xml:space="preserve"> of Saudi Aramco, failed</w:t>
      </w:r>
      <w:r>
        <w:t xml:space="preserve"> to occur. </w:t>
      </w:r>
      <w:r w:rsidRPr="00F66E57">
        <w:rPr>
          <w:u w:val="single"/>
        </w:rPr>
        <w:t xml:space="preserve">The Kingdom’s </w:t>
      </w:r>
      <w:r w:rsidRPr="00F66E57">
        <w:rPr>
          <w:b/>
          <w:bCs/>
          <w:u w:val="single"/>
        </w:rPr>
        <w:t>oil technocrats</w:t>
      </w:r>
      <w:r w:rsidRPr="00F66E57">
        <w:rPr>
          <w:u w:val="single"/>
        </w:rPr>
        <w:t xml:space="preserve"> are</w:t>
      </w:r>
      <w:r>
        <w:t xml:space="preserve"> past </w:t>
      </w:r>
      <w:r w:rsidRPr="00F66E57">
        <w:rPr>
          <w:u w:val="single"/>
        </w:rPr>
        <w:t xml:space="preserve">masters at </w:t>
      </w:r>
      <w:r w:rsidRPr="00F66E57">
        <w:rPr>
          <w:b/>
          <w:bCs/>
          <w:u w:val="single"/>
        </w:rPr>
        <w:t>slow-rolling</w:t>
      </w:r>
      <w:r w:rsidRPr="00F66E57">
        <w:rPr>
          <w:u w:val="single"/>
        </w:rPr>
        <w:t xml:space="preserve"> political decisions they </w:t>
      </w:r>
      <w:r w:rsidRPr="00F66E57">
        <w:rPr>
          <w:b/>
          <w:bCs/>
          <w:u w:val="single"/>
        </w:rPr>
        <w:t>do not like</w:t>
      </w:r>
      <w:r>
        <w:t xml:space="preserve">, as King Abdullah found out in the late 1990s when he pushed for opening parts of the energy sector up to foreign investment. </w:t>
      </w:r>
      <w:r w:rsidRPr="00F66E57">
        <w:rPr>
          <w:u w:val="single"/>
        </w:rPr>
        <w:t xml:space="preserve">The requirements of </w:t>
      </w:r>
      <w:r w:rsidRPr="00F66E57">
        <w:rPr>
          <w:b/>
          <w:bCs/>
          <w:u w:val="single"/>
        </w:rPr>
        <w:t>transparency</w:t>
      </w:r>
      <w:r w:rsidRPr="00F66E57">
        <w:rPr>
          <w:u w:val="single"/>
        </w:rPr>
        <w:t xml:space="preserve"> of company accounts for listing on </w:t>
      </w:r>
      <w:r w:rsidRPr="00F66E57">
        <w:rPr>
          <w:b/>
          <w:bCs/>
          <w:u w:val="single"/>
        </w:rPr>
        <w:t>major stock exchanges</w:t>
      </w:r>
      <w:r w:rsidRPr="00F66E57">
        <w:rPr>
          <w:u w:val="single"/>
        </w:rPr>
        <w:t xml:space="preserve"> added to</w:t>
      </w:r>
      <w:r>
        <w:t xml:space="preserve"> the </w:t>
      </w:r>
      <w:r w:rsidRPr="00F66E57">
        <w:rPr>
          <w:b/>
          <w:bCs/>
          <w:u w:val="single"/>
        </w:rPr>
        <w:t>impediments</w:t>
      </w:r>
      <w:r w:rsidRPr="00F66E57">
        <w:rPr>
          <w:u w:val="single"/>
        </w:rPr>
        <w:t>. In</w:t>
      </w:r>
      <w:r>
        <w:t xml:space="preserve"> the summer of </w:t>
      </w:r>
      <w:r w:rsidRPr="00F66E57">
        <w:rPr>
          <w:u w:val="single"/>
        </w:rPr>
        <w:t xml:space="preserve">2018, the privatization plan was </w:t>
      </w:r>
      <w:r w:rsidRPr="00F66E57">
        <w:rPr>
          <w:b/>
          <w:bCs/>
          <w:u w:val="single"/>
        </w:rPr>
        <w:t>put on hold</w:t>
      </w:r>
      <w:r w:rsidRPr="00F66E57">
        <w:rPr>
          <w:u w:val="single"/>
        </w:rPr>
        <w:t>.</w:t>
      </w:r>
      <w:r>
        <w:t>16</w:t>
      </w:r>
    </w:p>
    <w:p w:rsidR="00B251C7" w:rsidRDefault="00B251C7" w:rsidP="00B251C7">
      <w:r>
        <w:t xml:space="preserve">Moreover, </w:t>
      </w:r>
      <w:r w:rsidRPr="00F66E57">
        <w:rPr>
          <w:u w:val="single"/>
        </w:rPr>
        <w:t xml:space="preserve">neither </w:t>
      </w:r>
      <w:r w:rsidRPr="00F66E57">
        <w:rPr>
          <w:b/>
          <w:bCs/>
          <w:u w:val="single"/>
        </w:rPr>
        <w:t>foreign investors</w:t>
      </w:r>
      <w:r w:rsidRPr="00F66E57">
        <w:rPr>
          <w:u w:val="single"/>
        </w:rPr>
        <w:t xml:space="preserve"> nor </w:t>
      </w:r>
      <w:r w:rsidRPr="00F66E57">
        <w:rPr>
          <w:b/>
          <w:bCs/>
          <w:u w:val="single"/>
        </w:rPr>
        <w:t>domestic capitalists</w:t>
      </w:r>
      <w:r w:rsidRPr="00F66E57">
        <w:rPr>
          <w:u w:val="single"/>
        </w:rPr>
        <w:t xml:space="preserve"> were investing in Saudi Arabia to the </w:t>
      </w:r>
      <w:r w:rsidRPr="00F66E57">
        <w:rPr>
          <w:b/>
          <w:bCs/>
          <w:u w:val="single"/>
        </w:rPr>
        <w:t>degree</w:t>
      </w:r>
      <w:r>
        <w:t xml:space="preserve"> that </w:t>
      </w:r>
      <w:r w:rsidRPr="00F66E57">
        <w:rPr>
          <w:u w:val="single"/>
        </w:rPr>
        <w:t xml:space="preserve">Vision 2030 </w:t>
      </w:r>
      <w:r w:rsidRPr="00F66E57">
        <w:rPr>
          <w:b/>
          <w:bCs/>
          <w:u w:val="single"/>
        </w:rPr>
        <w:t>required</w:t>
      </w:r>
      <w:r w:rsidRPr="00F66E57">
        <w:rPr>
          <w:u w:val="single"/>
        </w:rPr>
        <w:t>.</w:t>
      </w:r>
      <w:r>
        <w:t xml:space="preserve"> Despite the Saudis conducting investment roadshows around global capital markets and a very flashy investment conference in Riyadh in the fall of 2017, </w:t>
      </w:r>
      <w:r w:rsidRPr="00F66E57">
        <w:rPr>
          <w:u w:val="single"/>
        </w:rPr>
        <w:t xml:space="preserve">foreign investment in the kingdom </w:t>
      </w:r>
      <w:r w:rsidRPr="00F66E57">
        <w:rPr>
          <w:b/>
          <w:bCs/>
          <w:u w:val="single"/>
        </w:rPr>
        <w:t>declined</w:t>
      </w:r>
      <w:r>
        <w:t xml:space="preserve"> markedly that year.17 </w:t>
      </w:r>
      <w:r w:rsidRPr="00F66E57">
        <w:rPr>
          <w:u w:val="single"/>
        </w:rPr>
        <w:t xml:space="preserve">Domestic capital flight </w:t>
      </w:r>
      <w:r w:rsidRPr="00F66E57">
        <w:rPr>
          <w:b/>
          <w:bCs/>
          <w:u w:val="single"/>
        </w:rPr>
        <w:t>increased</w:t>
      </w:r>
      <w:r>
        <w:t xml:space="preserve"> as well.18</w:t>
      </w:r>
    </w:p>
    <w:p w:rsidR="00B251C7" w:rsidRDefault="00B251C7" w:rsidP="00B251C7"/>
    <w:p w:rsidR="00DE4A9C" w:rsidRDefault="00DE4A9C" w:rsidP="00DE4A9C">
      <w:pPr>
        <w:pStyle w:val="Heading4"/>
      </w:pPr>
      <w:r>
        <w:t xml:space="preserve">Vision 2030 is a </w:t>
      </w:r>
      <w:r w:rsidRPr="00990F19">
        <w:rPr>
          <w:u w:val="single"/>
        </w:rPr>
        <w:t>marketing ploy</w:t>
      </w:r>
      <w:r>
        <w:t xml:space="preserve"> with no </w:t>
      </w:r>
      <w:r w:rsidRPr="00990F19">
        <w:rPr>
          <w:u w:val="single"/>
        </w:rPr>
        <w:t>serious planning</w:t>
      </w:r>
      <w:r>
        <w:t xml:space="preserve">. </w:t>
      </w:r>
      <w:r w:rsidRPr="00990F19">
        <w:t xml:space="preserve">Saudi Arabians are cautious about </w:t>
      </w:r>
      <w:r w:rsidRPr="00990F19">
        <w:rPr>
          <w:u w:val="single"/>
        </w:rPr>
        <w:t>squandering</w:t>
      </w:r>
      <w:r w:rsidRPr="00990F19">
        <w:t xml:space="preserve"> oil money on </w:t>
      </w:r>
      <w:r w:rsidRPr="00990F19">
        <w:rPr>
          <w:u w:val="single"/>
        </w:rPr>
        <w:t>unrealistic</w:t>
      </w:r>
      <w:r w:rsidRPr="00990F19">
        <w:t xml:space="preserve"> ambitions.</w:t>
      </w:r>
      <w:r>
        <w:t xml:space="preserve"> </w:t>
      </w:r>
    </w:p>
    <w:p w:rsidR="00DE4A9C" w:rsidRPr="00A57EAB" w:rsidRDefault="00DE4A9C" w:rsidP="00DE4A9C">
      <w:pPr>
        <w:rPr>
          <w:sz w:val="16"/>
          <w:szCs w:val="16"/>
        </w:rPr>
      </w:pPr>
      <w:r w:rsidRPr="00536918">
        <w:rPr>
          <w:rStyle w:val="Style13ptBold"/>
        </w:rPr>
        <w:t>Bsheer ’18</w:t>
      </w:r>
      <w:r>
        <w:t xml:space="preserve"> </w:t>
      </w:r>
      <w:r w:rsidRPr="00536918">
        <w:rPr>
          <w:sz w:val="16"/>
          <w:szCs w:val="16"/>
        </w:rPr>
        <w:t>(Rosie; assistant professor of history at Yale University; 5-21-2018; "How Mohammed bin Salman Has Transformed Saudi Arabia"; The Nation; https://www.thenation.com/article/how-mohammed-bin-salman-has-transformed-saudi-arabia/; accessed 6-30-2019; SM</w:t>
      </w:r>
      <w:r>
        <w:rPr>
          <w:sz w:val="16"/>
          <w:szCs w:val="16"/>
        </w:rPr>
        <w:t>-Camp</w:t>
      </w:r>
      <w:r w:rsidRPr="00536918">
        <w:rPr>
          <w:sz w:val="16"/>
          <w:szCs w:val="16"/>
        </w:rPr>
        <w:t>)</w:t>
      </w:r>
    </w:p>
    <w:p w:rsidR="00DE4A9C" w:rsidRPr="00A57EAB" w:rsidRDefault="00DE4A9C" w:rsidP="00DE4A9C">
      <w:pPr>
        <w:rPr>
          <w:u w:val="single"/>
        </w:rPr>
      </w:pPr>
      <w:r w:rsidRPr="00A57EAB">
        <w:rPr>
          <w:u w:val="single"/>
        </w:rPr>
        <w:t>As</w:t>
      </w:r>
      <w:r>
        <w:t xml:space="preserve"> deputy </w:t>
      </w:r>
      <w:r w:rsidRPr="00A57EAB">
        <w:rPr>
          <w:b/>
          <w:bCs/>
          <w:u w:val="single"/>
        </w:rPr>
        <w:t>crown prince</w:t>
      </w:r>
      <w:r w:rsidRPr="00A57EAB">
        <w:rPr>
          <w:u w:val="single"/>
        </w:rPr>
        <w:t>, Mohammed</w:t>
      </w:r>
      <w:r>
        <w:t xml:space="preserve"> continued to tighten his grip on the contracting industry. In April 2016, he </w:t>
      </w:r>
      <w:r w:rsidRPr="00A57EAB">
        <w:rPr>
          <w:u w:val="single"/>
        </w:rPr>
        <w:t xml:space="preserve">announced </w:t>
      </w:r>
      <w:r w:rsidRPr="00A57EAB">
        <w:rPr>
          <w:b/>
          <w:bCs/>
          <w:u w:val="single"/>
        </w:rPr>
        <w:t>Vision 2030</w:t>
      </w:r>
      <w:r>
        <w:t xml:space="preserve">, an ambitious national blueprint that had as its goal nothing short of overhauling everyday life in Saudi Arabia. Vision 2030—much like the still-operational MEDSTAR, which inspired it—centers on the reorganization of the economic, infrastructural, social, and cultural spheres. Focusing on diversifying and streamlining the Saudi economy, </w:t>
      </w:r>
      <w:r w:rsidRPr="00A57EAB">
        <w:rPr>
          <w:u w:val="single"/>
        </w:rPr>
        <w:t xml:space="preserve">it </w:t>
      </w:r>
      <w:r w:rsidRPr="00A57EAB">
        <w:rPr>
          <w:b/>
          <w:bCs/>
          <w:u w:val="single"/>
        </w:rPr>
        <w:t>lauded</w:t>
      </w:r>
      <w:r w:rsidRPr="00A57EAB">
        <w:rPr>
          <w:u w:val="single"/>
        </w:rPr>
        <w:t xml:space="preserve"> the </w:t>
      </w:r>
      <w:r w:rsidRPr="00A57EAB">
        <w:rPr>
          <w:b/>
          <w:bCs/>
          <w:u w:val="single"/>
        </w:rPr>
        <w:t>alleged role</w:t>
      </w:r>
      <w:r>
        <w:t xml:space="preserve"> that </w:t>
      </w:r>
      <w:r w:rsidRPr="00A57EAB">
        <w:rPr>
          <w:u w:val="single"/>
        </w:rPr>
        <w:t xml:space="preserve">a </w:t>
      </w:r>
      <w:r w:rsidRPr="00A57EAB">
        <w:rPr>
          <w:b/>
          <w:bCs/>
          <w:u w:val="single"/>
        </w:rPr>
        <w:t>predominantly young</w:t>
      </w:r>
      <w:r w:rsidRPr="00A57EAB">
        <w:rPr>
          <w:u w:val="single"/>
        </w:rPr>
        <w:t xml:space="preserve"> Saudi population would play</w:t>
      </w:r>
      <w:r>
        <w:t xml:space="preserve"> in achieving this vision. In a slight diversion from MEDSTAR, </w:t>
      </w:r>
      <w:r w:rsidRPr="00A57EAB">
        <w:rPr>
          <w:u w:val="single"/>
        </w:rPr>
        <w:t xml:space="preserve">it touted the </w:t>
      </w:r>
      <w:r w:rsidRPr="00A57EAB">
        <w:rPr>
          <w:b/>
          <w:bCs/>
          <w:u w:val="single"/>
        </w:rPr>
        <w:t>new</w:t>
      </w:r>
      <w:r w:rsidRPr="00A57EAB">
        <w:rPr>
          <w:u w:val="single"/>
        </w:rPr>
        <w:t xml:space="preserve">, </w:t>
      </w:r>
      <w:r w:rsidRPr="00A57EAB">
        <w:rPr>
          <w:b/>
          <w:bCs/>
          <w:u w:val="single"/>
        </w:rPr>
        <w:t>open</w:t>
      </w:r>
      <w:r w:rsidRPr="00A57EAB">
        <w:rPr>
          <w:u w:val="single"/>
        </w:rPr>
        <w:t xml:space="preserve"> lifestyle it would enable, which would </w:t>
      </w:r>
      <w:r w:rsidRPr="00A57EAB">
        <w:rPr>
          <w:b/>
          <w:bCs/>
          <w:u w:val="single"/>
        </w:rPr>
        <w:t>better accommodate</w:t>
      </w:r>
      <w:r w:rsidRPr="00A57EAB">
        <w:rPr>
          <w:u w:val="single"/>
        </w:rPr>
        <w:t xml:space="preserve"> Saudi youth.</w:t>
      </w:r>
      <w:r>
        <w:t xml:space="preserve"> Yet </w:t>
      </w:r>
      <w:r w:rsidRPr="00A57EAB">
        <w:rPr>
          <w:u w:val="single"/>
        </w:rPr>
        <w:t xml:space="preserve">the regime has </w:t>
      </w:r>
      <w:r w:rsidRPr="00A57EAB">
        <w:rPr>
          <w:b/>
          <w:bCs/>
          <w:u w:val="single"/>
        </w:rPr>
        <w:t>cynically deployed</w:t>
      </w:r>
      <w:r w:rsidRPr="00A57EAB">
        <w:rPr>
          <w:u w:val="single"/>
        </w:rPr>
        <w:t xml:space="preserve"> this</w:t>
      </w:r>
      <w:r>
        <w:t xml:space="preserve"> seeming </w:t>
      </w:r>
      <w:r w:rsidRPr="00A57EAB">
        <w:rPr>
          <w:u w:val="single"/>
        </w:rPr>
        <w:t xml:space="preserve">accommodation to “Saudi youth” only to legitimize its </w:t>
      </w:r>
      <w:r w:rsidRPr="00A57EAB">
        <w:rPr>
          <w:b/>
          <w:bCs/>
          <w:u w:val="single"/>
        </w:rPr>
        <w:t>authoritarian schemes</w:t>
      </w:r>
      <w:r w:rsidRPr="00A57EAB">
        <w:rPr>
          <w:u w:val="single"/>
        </w:rPr>
        <w:t xml:space="preserve">. Mohammed has </w:t>
      </w:r>
      <w:r w:rsidRPr="00A57EAB">
        <w:rPr>
          <w:b/>
          <w:bCs/>
          <w:u w:val="single"/>
        </w:rPr>
        <w:t>not consulted</w:t>
      </w:r>
      <w:r w:rsidRPr="00A57EAB">
        <w:rPr>
          <w:u w:val="single"/>
        </w:rPr>
        <w:t xml:space="preserve"> Saudi citizens or </w:t>
      </w:r>
      <w:r w:rsidRPr="00A57EAB">
        <w:rPr>
          <w:b/>
          <w:bCs/>
          <w:u w:val="single"/>
        </w:rPr>
        <w:t>studied the needs</w:t>
      </w:r>
      <w:r w:rsidRPr="00A57EAB">
        <w:rPr>
          <w:u w:val="single"/>
        </w:rPr>
        <w:t xml:space="preserve"> of a population whose middle class is </w:t>
      </w:r>
      <w:r w:rsidRPr="00A57EAB">
        <w:rPr>
          <w:b/>
          <w:bCs/>
          <w:u w:val="single"/>
        </w:rPr>
        <w:t>shrinking</w:t>
      </w:r>
      <w:r w:rsidRPr="00A57EAB">
        <w:rPr>
          <w:u w:val="single"/>
        </w:rPr>
        <w:t xml:space="preserve"> and</w:t>
      </w:r>
      <w:r>
        <w:t xml:space="preserve"> whose </w:t>
      </w:r>
      <w:r w:rsidRPr="00A57EAB">
        <w:rPr>
          <w:u w:val="single"/>
        </w:rPr>
        <w:t xml:space="preserve">poverty rates are </w:t>
      </w:r>
      <w:r w:rsidRPr="00A57EAB">
        <w:rPr>
          <w:b/>
          <w:bCs/>
          <w:u w:val="single"/>
        </w:rPr>
        <w:t>increasing</w:t>
      </w:r>
      <w:r w:rsidRPr="00A57EAB">
        <w:rPr>
          <w:u w:val="single"/>
        </w:rPr>
        <w:t>. Instead, the regime has</w:t>
      </w:r>
      <w:r>
        <w:t xml:space="preserve"> predominantly </w:t>
      </w:r>
      <w:r w:rsidRPr="00A57EAB">
        <w:rPr>
          <w:u w:val="single"/>
        </w:rPr>
        <w:t xml:space="preserve">relied on </w:t>
      </w:r>
      <w:r w:rsidRPr="00A57EAB">
        <w:rPr>
          <w:b/>
          <w:bCs/>
          <w:u w:val="single"/>
        </w:rPr>
        <w:t>foreign consulting firms</w:t>
      </w:r>
      <w:r w:rsidRPr="00A57EAB">
        <w:rPr>
          <w:u w:val="single"/>
        </w:rPr>
        <w:t>, notorious for</w:t>
      </w:r>
      <w:r>
        <w:t xml:space="preserve"> severely </w:t>
      </w:r>
      <w:r w:rsidRPr="00A57EAB">
        <w:rPr>
          <w:b/>
          <w:bCs/>
          <w:u w:val="single"/>
        </w:rPr>
        <w:t>inflating</w:t>
      </w:r>
      <w:r>
        <w:t xml:space="preserve"> their </w:t>
      </w:r>
      <w:r w:rsidRPr="00A57EAB">
        <w:rPr>
          <w:u w:val="single"/>
        </w:rPr>
        <w:t xml:space="preserve">costs and </w:t>
      </w:r>
      <w:r w:rsidRPr="00A57EAB">
        <w:rPr>
          <w:b/>
          <w:bCs/>
          <w:u w:val="single"/>
        </w:rPr>
        <w:t>producing</w:t>
      </w:r>
      <w:r w:rsidRPr="00A57EAB">
        <w:rPr>
          <w:u w:val="single"/>
        </w:rPr>
        <w:t xml:space="preserve"> plans</w:t>
      </w:r>
      <w:r>
        <w:t xml:space="preserve"> that are so </w:t>
      </w:r>
      <w:r w:rsidRPr="00A57EAB">
        <w:rPr>
          <w:u w:val="single"/>
        </w:rPr>
        <w:t xml:space="preserve">disconnected from </w:t>
      </w:r>
      <w:r w:rsidRPr="00A57EAB">
        <w:rPr>
          <w:b/>
          <w:bCs/>
          <w:u w:val="single"/>
        </w:rPr>
        <w:t>realities</w:t>
      </w:r>
      <w:r>
        <w:t xml:space="preserve"> on the ground as to render them useless. </w:t>
      </w:r>
      <w:r w:rsidRPr="00A57EAB">
        <w:rPr>
          <w:u w:val="single"/>
        </w:rPr>
        <w:t>The voices of the</w:t>
      </w:r>
      <w:r>
        <w:t xml:space="preserve"> very </w:t>
      </w:r>
      <w:r w:rsidRPr="00A57EAB">
        <w:rPr>
          <w:u w:val="single"/>
        </w:rPr>
        <w:t>youths</w:t>
      </w:r>
      <w:r>
        <w:t xml:space="preserve"> that </w:t>
      </w:r>
      <w:r w:rsidRPr="00A57EAB">
        <w:rPr>
          <w:u w:val="single"/>
        </w:rPr>
        <w:t xml:space="preserve">Mohammed </w:t>
      </w:r>
      <w:r w:rsidRPr="00A57EAB">
        <w:rPr>
          <w:b/>
          <w:bCs/>
          <w:u w:val="single"/>
        </w:rPr>
        <w:t>claims to be saving</w:t>
      </w:r>
      <w:r w:rsidRPr="00A57EAB">
        <w:rPr>
          <w:u w:val="single"/>
        </w:rPr>
        <w:t xml:space="preserve"> have been </w:t>
      </w:r>
      <w:r w:rsidRPr="00A57EAB">
        <w:rPr>
          <w:b/>
          <w:bCs/>
          <w:u w:val="single"/>
        </w:rPr>
        <w:t>ignored</w:t>
      </w:r>
      <w:r w:rsidRPr="00A57EAB">
        <w:rPr>
          <w:u w:val="single"/>
        </w:rPr>
        <w:t xml:space="preserve"> or</w:t>
      </w:r>
      <w:r>
        <w:t xml:space="preserve"> even </w:t>
      </w:r>
      <w:r w:rsidRPr="00A57EAB">
        <w:rPr>
          <w:b/>
          <w:bCs/>
          <w:u w:val="single"/>
        </w:rPr>
        <w:t>silenced</w:t>
      </w:r>
      <w:r w:rsidRPr="00A57EAB">
        <w:rPr>
          <w:u w:val="single"/>
        </w:rPr>
        <w:t>.</w:t>
      </w:r>
    </w:p>
    <w:p w:rsidR="00DE4A9C" w:rsidRPr="00A57EAB" w:rsidRDefault="00DE4A9C" w:rsidP="00DE4A9C">
      <w:pPr>
        <w:rPr>
          <w:u w:val="single"/>
        </w:rPr>
      </w:pPr>
      <w:r>
        <w:t xml:space="preserve">Many </w:t>
      </w:r>
      <w:r w:rsidRPr="00A57EAB">
        <w:rPr>
          <w:u w:val="single"/>
        </w:rPr>
        <w:t xml:space="preserve">Saudis were </w:t>
      </w:r>
      <w:r w:rsidRPr="00A57EAB">
        <w:rPr>
          <w:b/>
          <w:bCs/>
          <w:u w:val="single"/>
        </w:rPr>
        <w:t>initially excited</w:t>
      </w:r>
      <w:r w:rsidRPr="00A57EAB">
        <w:rPr>
          <w:u w:val="single"/>
        </w:rPr>
        <w:t xml:space="preserve"> about Vision 2030 and its </w:t>
      </w:r>
      <w:r w:rsidRPr="00A57EAB">
        <w:rPr>
          <w:b/>
          <w:bCs/>
          <w:u w:val="single"/>
        </w:rPr>
        <w:t>promises</w:t>
      </w:r>
      <w:r w:rsidRPr="00A57EAB">
        <w:rPr>
          <w:u w:val="single"/>
        </w:rPr>
        <w:t xml:space="preserve"> of </w:t>
      </w:r>
      <w:r w:rsidRPr="00A57EAB">
        <w:rPr>
          <w:b/>
          <w:bCs/>
          <w:u w:val="single"/>
        </w:rPr>
        <w:t>increased jobs</w:t>
      </w:r>
      <w:r w:rsidRPr="00A57EAB">
        <w:rPr>
          <w:u w:val="single"/>
        </w:rPr>
        <w:t xml:space="preserve"> and </w:t>
      </w:r>
      <w:r w:rsidRPr="00A57EAB">
        <w:rPr>
          <w:b/>
          <w:bCs/>
          <w:u w:val="single"/>
        </w:rPr>
        <w:t>better living conditions</w:t>
      </w:r>
      <w:r>
        <w:t xml:space="preserve">, demands they had long called for. </w:t>
      </w:r>
      <w:r w:rsidRPr="00A57EAB">
        <w:rPr>
          <w:u w:val="single"/>
        </w:rPr>
        <w:t>But</w:t>
      </w:r>
      <w:r>
        <w:t xml:space="preserve"> the </w:t>
      </w:r>
      <w:r w:rsidRPr="00A57EAB">
        <w:rPr>
          <w:u w:val="single"/>
        </w:rPr>
        <w:t xml:space="preserve">initial excitement led to </w:t>
      </w:r>
      <w:r w:rsidRPr="00A57EAB">
        <w:rPr>
          <w:b/>
          <w:bCs/>
          <w:u w:val="single"/>
        </w:rPr>
        <w:t>skepticism</w:t>
      </w:r>
      <w:r>
        <w:t xml:space="preserve"> only </w:t>
      </w:r>
      <w:r w:rsidRPr="00A57EAB">
        <w:rPr>
          <w:u w:val="single"/>
        </w:rPr>
        <w:t>a year after</w:t>
      </w:r>
      <w:r>
        <w:t xml:space="preserve"> it was announced. </w:t>
      </w:r>
      <w:r w:rsidRPr="00A57EAB">
        <w:rPr>
          <w:u w:val="single"/>
        </w:rPr>
        <w:t xml:space="preserve">The lack of </w:t>
      </w:r>
      <w:r w:rsidRPr="00A57EAB">
        <w:rPr>
          <w:b/>
          <w:bCs/>
          <w:u w:val="single"/>
        </w:rPr>
        <w:t>serious planning</w:t>
      </w:r>
      <w:r w:rsidRPr="00A57EAB">
        <w:rPr>
          <w:u w:val="single"/>
        </w:rPr>
        <w:t xml:space="preserve"> that</w:t>
      </w:r>
      <w:r>
        <w:t xml:space="preserve"> has </w:t>
      </w:r>
      <w:r w:rsidRPr="00A57EAB">
        <w:rPr>
          <w:u w:val="single"/>
        </w:rPr>
        <w:t xml:space="preserve">marked Vision 2030, coupled with its </w:t>
      </w:r>
      <w:r w:rsidRPr="00A57EAB">
        <w:rPr>
          <w:b/>
          <w:bCs/>
          <w:u w:val="single"/>
        </w:rPr>
        <w:t>hefty</w:t>
      </w:r>
      <w:r w:rsidRPr="00A57EAB">
        <w:rPr>
          <w:u w:val="single"/>
        </w:rPr>
        <w:t xml:space="preserve"> and </w:t>
      </w:r>
      <w:r w:rsidRPr="00A57EAB">
        <w:rPr>
          <w:b/>
          <w:bCs/>
          <w:u w:val="single"/>
        </w:rPr>
        <w:t>unrealistic</w:t>
      </w:r>
      <w:r w:rsidRPr="00A57EAB">
        <w:rPr>
          <w:u w:val="single"/>
        </w:rPr>
        <w:t xml:space="preserve"> price</w:t>
      </w:r>
      <w:r>
        <w:t xml:space="preserve"> tag, </w:t>
      </w:r>
      <w:r w:rsidRPr="00A57EAB">
        <w:rPr>
          <w:u w:val="single"/>
        </w:rPr>
        <w:t>led many to question whether this was</w:t>
      </w:r>
      <w:r>
        <w:t xml:space="preserve"> simply </w:t>
      </w:r>
      <w:r w:rsidRPr="00A57EAB">
        <w:rPr>
          <w:u w:val="single"/>
        </w:rPr>
        <w:t xml:space="preserve">a </w:t>
      </w:r>
      <w:r w:rsidRPr="00A57EAB">
        <w:rPr>
          <w:b/>
          <w:bCs/>
          <w:u w:val="single"/>
        </w:rPr>
        <w:t>marketing ploy</w:t>
      </w:r>
      <w:r w:rsidRPr="00A57EAB">
        <w:rPr>
          <w:u w:val="single"/>
        </w:rPr>
        <w:t>. Others saw it as</w:t>
      </w:r>
      <w:r>
        <w:t xml:space="preserve"> yet </w:t>
      </w:r>
      <w:r w:rsidRPr="00A57EAB">
        <w:rPr>
          <w:u w:val="single"/>
        </w:rPr>
        <w:t>another of the regime’s</w:t>
      </w:r>
      <w:r>
        <w:t xml:space="preserve"> many </w:t>
      </w:r>
      <w:r w:rsidRPr="00A57EAB">
        <w:rPr>
          <w:b/>
          <w:bCs/>
          <w:u w:val="single"/>
        </w:rPr>
        <w:t>failed infrastructural megaprojects</w:t>
      </w:r>
      <w:r w:rsidRPr="00A57EAB">
        <w:rPr>
          <w:u w:val="single"/>
        </w:rPr>
        <w:t>, with which they are</w:t>
      </w:r>
      <w:r>
        <w:t xml:space="preserve"> all </w:t>
      </w:r>
      <w:r w:rsidRPr="00A57EAB">
        <w:rPr>
          <w:b/>
          <w:bCs/>
          <w:u w:val="single"/>
        </w:rPr>
        <w:t>too familiar.</w:t>
      </w:r>
      <w:r w:rsidRPr="00A57EAB">
        <w:rPr>
          <w:u w:val="single"/>
        </w:rPr>
        <w:t xml:space="preserve"> Questions arose</w:t>
      </w:r>
      <w:r>
        <w:t xml:space="preserve"> as to </w:t>
      </w:r>
      <w:r w:rsidRPr="00A57EAB">
        <w:rPr>
          <w:u w:val="single"/>
        </w:rPr>
        <w:t xml:space="preserve">how an </w:t>
      </w:r>
      <w:r w:rsidRPr="00A57EAB">
        <w:rPr>
          <w:b/>
          <w:bCs/>
          <w:u w:val="single"/>
        </w:rPr>
        <w:t>inflated</w:t>
      </w:r>
      <w:r w:rsidRPr="00A57EAB">
        <w:rPr>
          <w:u w:val="single"/>
        </w:rPr>
        <w:t xml:space="preserve"> and </w:t>
      </w:r>
      <w:r w:rsidRPr="00A57EAB">
        <w:rPr>
          <w:b/>
          <w:bCs/>
          <w:u w:val="single"/>
        </w:rPr>
        <w:t>incompetent</w:t>
      </w:r>
      <w:r w:rsidRPr="00A57EAB">
        <w:rPr>
          <w:u w:val="single"/>
        </w:rPr>
        <w:t xml:space="preserve"> bureaucracy would process</w:t>
      </w:r>
      <w:r>
        <w:t xml:space="preserve"> a backlog of </w:t>
      </w:r>
      <w:r w:rsidRPr="00A57EAB">
        <w:rPr>
          <w:b/>
          <w:bCs/>
          <w:u w:val="single"/>
        </w:rPr>
        <w:t>millions of housing applications</w:t>
      </w:r>
      <w:r w:rsidRPr="00A57EAB">
        <w:rPr>
          <w:u w:val="single"/>
        </w:rPr>
        <w:t>, let alone</w:t>
      </w:r>
      <w:r>
        <w:t xml:space="preserve"> actually </w:t>
      </w:r>
      <w:r w:rsidRPr="00A57EAB">
        <w:rPr>
          <w:b/>
          <w:bCs/>
          <w:u w:val="single"/>
        </w:rPr>
        <w:t>increase employment rates</w:t>
      </w:r>
      <w:r w:rsidRPr="00A57EAB">
        <w:rPr>
          <w:u w:val="single"/>
        </w:rPr>
        <w:t xml:space="preserve"> when thousands of Saudis</w:t>
      </w:r>
      <w:r>
        <w:t xml:space="preserve"> have </w:t>
      </w:r>
      <w:r w:rsidRPr="00A57EAB">
        <w:rPr>
          <w:b/>
          <w:bCs/>
          <w:u w:val="single"/>
        </w:rPr>
        <w:t>lost their jobs</w:t>
      </w:r>
      <w:r>
        <w:t xml:space="preserve"> in the past year alone. In fact, </w:t>
      </w:r>
      <w:r w:rsidRPr="00A57EAB">
        <w:rPr>
          <w:u w:val="single"/>
        </w:rPr>
        <w:t>last fall the regime announced</w:t>
      </w:r>
      <w:r>
        <w:t xml:space="preserve"> that </w:t>
      </w:r>
      <w:r w:rsidRPr="00A57EAB">
        <w:rPr>
          <w:u w:val="single"/>
        </w:rPr>
        <w:t xml:space="preserve">it would not </w:t>
      </w:r>
      <w:r w:rsidRPr="00A57EAB">
        <w:rPr>
          <w:b/>
          <w:bCs/>
          <w:u w:val="single"/>
        </w:rPr>
        <w:t>balance the budget</w:t>
      </w:r>
      <w:r w:rsidRPr="00A57EAB">
        <w:rPr>
          <w:u w:val="single"/>
        </w:rPr>
        <w:t xml:space="preserve"> by 2020</w:t>
      </w:r>
      <w:r>
        <w:t xml:space="preserve">, as promised, instead </w:t>
      </w:r>
      <w:r w:rsidRPr="00A57EAB">
        <w:rPr>
          <w:b/>
          <w:bCs/>
          <w:u w:val="single"/>
        </w:rPr>
        <w:t>postponing that deadline</w:t>
      </w:r>
      <w:r w:rsidRPr="00A57EAB">
        <w:rPr>
          <w:u w:val="single"/>
        </w:rPr>
        <w:t xml:space="preserve"> to 2023. Saudis have</w:t>
      </w:r>
      <w:r>
        <w:t xml:space="preserve"> therefore </w:t>
      </w:r>
      <w:r w:rsidRPr="00A57EAB">
        <w:rPr>
          <w:u w:val="single"/>
        </w:rPr>
        <w:t>been</w:t>
      </w:r>
      <w:r>
        <w:t xml:space="preserve"> especially </w:t>
      </w:r>
      <w:r w:rsidRPr="00A57EAB">
        <w:rPr>
          <w:b/>
          <w:bCs/>
          <w:u w:val="single"/>
        </w:rPr>
        <w:t>alarmed</w:t>
      </w:r>
      <w:r w:rsidRPr="00A57EAB">
        <w:rPr>
          <w:u w:val="single"/>
        </w:rPr>
        <w:t xml:space="preserve"> about the prospects of the regime’s </w:t>
      </w:r>
      <w:r w:rsidRPr="00A57EAB">
        <w:rPr>
          <w:b/>
          <w:bCs/>
          <w:u w:val="single"/>
        </w:rPr>
        <w:t>squandering</w:t>
      </w:r>
      <w:r w:rsidRPr="00A57EAB">
        <w:rPr>
          <w:u w:val="single"/>
        </w:rPr>
        <w:t xml:space="preserve"> the proceeds of a</w:t>
      </w:r>
      <w:r>
        <w:t xml:space="preserve"> potential </w:t>
      </w:r>
      <w:r w:rsidRPr="00A57EAB">
        <w:rPr>
          <w:u w:val="single"/>
        </w:rPr>
        <w:t>Aramco IPO on</w:t>
      </w:r>
      <w:r>
        <w:t xml:space="preserve"> such </w:t>
      </w:r>
      <w:r w:rsidRPr="00A57EAB">
        <w:rPr>
          <w:b/>
          <w:bCs/>
          <w:u w:val="single"/>
        </w:rPr>
        <w:t>unsound projects</w:t>
      </w:r>
      <w:r>
        <w:t xml:space="preserve">, thereby </w:t>
      </w:r>
      <w:r w:rsidRPr="00A57EAB">
        <w:rPr>
          <w:u w:val="single"/>
        </w:rPr>
        <w:t xml:space="preserve">jeopardizing the country’s </w:t>
      </w:r>
      <w:r w:rsidRPr="00A57EAB">
        <w:rPr>
          <w:b/>
          <w:bCs/>
          <w:u w:val="single"/>
        </w:rPr>
        <w:t>most efficient company</w:t>
      </w:r>
      <w:r w:rsidRPr="00A57EAB">
        <w:rPr>
          <w:u w:val="single"/>
        </w:rPr>
        <w:t xml:space="preserve"> and its only</w:t>
      </w:r>
      <w:r>
        <w:t xml:space="preserve"> reliable </w:t>
      </w:r>
      <w:r w:rsidRPr="00A57EAB">
        <w:rPr>
          <w:b/>
          <w:bCs/>
          <w:u w:val="single"/>
        </w:rPr>
        <w:t>source of income</w:t>
      </w:r>
      <w:r w:rsidRPr="00A57EAB">
        <w:rPr>
          <w:u w:val="single"/>
        </w:rPr>
        <w:t>.</w:t>
      </w:r>
    </w:p>
    <w:p w:rsidR="00DE4A9C" w:rsidRDefault="00DE4A9C" w:rsidP="00B251C7"/>
    <w:p w:rsidR="00DE4A9C" w:rsidRDefault="00DE4A9C" w:rsidP="00DE4A9C">
      <w:pPr>
        <w:pStyle w:val="Heading4"/>
      </w:pPr>
      <w:r>
        <w:t>Vision 2030 fails – can’t realistically allow Saudi Arabia to compete regionally</w:t>
      </w:r>
    </w:p>
    <w:p w:rsidR="00DE4A9C" w:rsidRPr="00FC147B" w:rsidRDefault="00DE4A9C" w:rsidP="00DE4A9C">
      <w:pPr>
        <w:rPr>
          <w:rStyle w:val="Style13ptBold"/>
          <w:b w:val="0"/>
          <w:bCs w:val="0"/>
          <w:sz w:val="22"/>
        </w:rPr>
      </w:pPr>
      <w:r w:rsidRPr="00FC147B">
        <w:rPr>
          <w:rStyle w:val="Style13ptBold"/>
        </w:rPr>
        <w:t>Khashan 17</w:t>
      </w:r>
      <w:r w:rsidRPr="00FC147B">
        <w:t xml:space="preserve"> (Hilal Khashan is a Palestinian-American scholar of the Middle East, professor of political studies and department chair at the American University of Beirut, “Saudi Arabia's Flawed </w:t>
      </w:r>
      <w:r>
        <w:t>‘</w:t>
      </w:r>
      <w:r w:rsidRPr="00FC147B">
        <w:t>Vision 2030</w:t>
      </w:r>
      <w:r>
        <w:t xml:space="preserve">’”, Winter 2017, </w:t>
      </w:r>
      <w:hyperlink r:id="rId220" w:history="1">
        <w:r>
          <w:rPr>
            <w:rStyle w:val="Hyperlink"/>
          </w:rPr>
          <w:t>https://www.meforum.org/6397/saudi-arabia-flawed-vision-2030</w:t>
        </w:r>
      </w:hyperlink>
      <w:r>
        <w:t>)[AK-Caddo]</w:t>
      </w:r>
    </w:p>
    <w:p w:rsidR="00DE4A9C" w:rsidRPr="00FC147B" w:rsidRDefault="00DE4A9C" w:rsidP="00DE4A9C">
      <w:pPr>
        <w:rPr>
          <w:b/>
          <w:bCs/>
          <w:u w:val="single"/>
        </w:rPr>
      </w:pPr>
      <w:r w:rsidRPr="00FC147B">
        <w:rPr>
          <w:b/>
          <w:bCs/>
          <w:u w:val="single"/>
        </w:rPr>
        <w:t xml:space="preserve">Riyadh has already wasted precious time, </w:t>
      </w:r>
      <w:r w:rsidRPr="00FC147B">
        <w:rPr>
          <w:u w:val="single"/>
        </w:rPr>
        <w:t>having spent trillions of dollars in 1970-2014 on nine 5-year development plans that left 90 percent of the annual Saudi budget dependent on oil revenues</w:t>
      </w:r>
      <w:r w:rsidRPr="00FC147B">
        <w:t>.</w:t>
      </w:r>
      <w:bookmarkStart w:id="12" w:name="_ftnref6"/>
      <w:r w:rsidRPr="0090216B">
        <w:fldChar w:fldCharType="begin"/>
      </w:r>
      <w:r w:rsidRPr="0090216B">
        <w:instrText xml:space="preserve"> HYPERLINK "https://www.meforum.org/6397/saudi-arabia-flawed-vision-2030" \l "_ftn6" </w:instrText>
      </w:r>
      <w:r w:rsidRPr="0090216B">
        <w:fldChar w:fldCharType="separate"/>
      </w:r>
      <w:r w:rsidRPr="0090216B">
        <w:rPr>
          <w:rStyle w:val="Hyperlink"/>
        </w:rPr>
        <w:t>[6]</w:t>
      </w:r>
      <w:r w:rsidRPr="0090216B">
        <w:fldChar w:fldCharType="end"/>
      </w:r>
      <w:bookmarkEnd w:id="12"/>
      <w:r w:rsidRPr="0090216B">
        <w:t> </w:t>
      </w:r>
      <w:r w:rsidRPr="00FC147B">
        <w:rPr>
          <w:b/>
          <w:bCs/>
          <w:u w:val="single"/>
        </w:rPr>
        <w:t>Vision 2030 is</w:t>
      </w:r>
      <w:r w:rsidRPr="00FC147B">
        <w:rPr>
          <w:u w:val="single"/>
        </w:rPr>
        <w:t xml:space="preserve">, therefore, </w:t>
      </w:r>
      <w:r w:rsidRPr="00FC147B">
        <w:rPr>
          <w:b/>
          <w:bCs/>
          <w:u w:val="single"/>
        </w:rPr>
        <w:t>bound to fail for four reasons: It is an overblown mega-project scheme; it focuses on economics and discards political development; it superficially approaches the challenge of instilling values of achievement; and it takes the generation of non-oil revenues as its ultimate goal.</w:t>
      </w:r>
    </w:p>
    <w:p w:rsidR="00DE4A9C" w:rsidRPr="0090216B" w:rsidRDefault="00DE4A9C" w:rsidP="00DE4A9C">
      <w:r w:rsidRPr="0090216B">
        <w:t>The McKinsey plan projects a $2 trillion investment program, which will double Riyadh's GDP over the next fourteen years.</w:t>
      </w:r>
      <w:bookmarkStart w:id="13" w:name="_ftnref7"/>
      <w:r w:rsidRPr="0090216B">
        <w:fldChar w:fldCharType="begin"/>
      </w:r>
      <w:r w:rsidRPr="0090216B">
        <w:instrText xml:space="preserve"> HYPERLINK "https://www.meforum.org/6397/saudi-arabia-flawed-vision-2030" \l "_ftn7" </w:instrText>
      </w:r>
      <w:r w:rsidRPr="0090216B">
        <w:fldChar w:fldCharType="separate"/>
      </w:r>
      <w:r w:rsidRPr="0090216B">
        <w:rPr>
          <w:rStyle w:val="Hyperlink"/>
        </w:rPr>
        <w:t>[7]</w:t>
      </w:r>
      <w:r w:rsidRPr="0090216B">
        <w:fldChar w:fldCharType="end"/>
      </w:r>
      <w:bookmarkEnd w:id="13"/>
      <w:r w:rsidRPr="0090216B">
        <w:t xml:space="preserve"> Yet, </w:t>
      </w:r>
      <w:r w:rsidRPr="00FC147B">
        <w:rPr>
          <w:u w:val="single"/>
        </w:rPr>
        <w:t>a sober economic analysis describes the ability to raise such a staggering amount of money as "practically next to impossible</w:t>
      </w:r>
      <w:r w:rsidRPr="0090216B">
        <w:t>, unless crude oil prices see a significant appreciation, or Saudi Arabia plans to sell a higher portion of Aramco."</w:t>
      </w:r>
      <w:bookmarkStart w:id="14" w:name="_ftnref8"/>
      <w:r w:rsidRPr="0090216B">
        <w:fldChar w:fldCharType="begin"/>
      </w:r>
      <w:r w:rsidRPr="0090216B">
        <w:instrText xml:space="preserve"> HYPERLINK "https://www.meforum.org/6397/saudi-arabia-flawed-vision-2030" \l "_ftn8" </w:instrText>
      </w:r>
      <w:r w:rsidRPr="0090216B">
        <w:fldChar w:fldCharType="separate"/>
      </w:r>
      <w:r w:rsidRPr="0090216B">
        <w:rPr>
          <w:rStyle w:val="Hyperlink"/>
        </w:rPr>
        <w:t>[8]</w:t>
      </w:r>
      <w:r w:rsidRPr="0090216B">
        <w:fldChar w:fldCharType="end"/>
      </w:r>
      <w:bookmarkEnd w:id="14"/>
      <w:r w:rsidRPr="0090216B">
        <w:t> Since the goal of Vision 2030 is to double GDP by increasing the industrial output of the private sector, investment in appropriate industries is a requirement.</w:t>
      </w:r>
    </w:p>
    <w:p w:rsidR="00DE4A9C" w:rsidRPr="0090216B" w:rsidRDefault="00DE4A9C" w:rsidP="00DE4A9C">
      <w:r w:rsidRPr="0090216B">
        <w:t>Vision 2030 focuses on creating jobs for Saudis to operate a modern, productivity-led economy. This raises the question of what industries to promote though "it is easier to say what kind of economy it won't be."</w:t>
      </w:r>
      <w:bookmarkStart w:id="15" w:name="_ftnref9"/>
      <w:r w:rsidRPr="0090216B">
        <w:fldChar w:fldCharType="begin"/>
      </w:r>
      <w:r w:rsidRPr="0090216B">
        <w:instrText xml:space="preserve"> HYPERLINK "https://www.meforum.org/6397/saudi-arabia-flawed-vision-2030" \l "_ftn9" </w:instrText>
      </w:r>
      <w:r w:rsidRPr="0090216B">
        <w:fldChar w:fldCharType="separate"/>
      </w:r>
      <w:r w:rsidRPr="0090216B">
        <w:rPr>
          <w:rStyle w:val="Hyperlink"/>
        </w:rPr>
        <w:t>[9]</w:t>
      </w:r>
      <w:r w:rsidRPr="0090216B">
        <w:fldChar w:fldCharType="end"/>
      </w:r>
      <w:bookmarkEnd w:id="15"/>
      <w:r w:rsidRPr="0090216B">
        <w:t> Based on the McKinsey report, the plan identifies eight sectors that, if properly utilized, would generate at least 60 percent of Saudi economic growth. These include "mining and metals, petrochemicals, manufacturing, retail and wholesale trade, tourism and hospitality, healthcare, finance, and construction."</w:t>
      </w:r>
      <w:bookmarkStart w:id="16" w:name="_ftnref10"/>
      <w:r w:rsidRPr="0090216B">
        <w:fldChar w:fldCharType="begin"/>
      </w:r>
      <w:r w:rsidRPr="0090216B">
        <w:instrText xml:space="preserve"> HYPERLINK "https://www.meforum.org/6397/saudi-arabia-flawed-vision-2030" \l "_ftn10" </w:instrText>
      </w:r>
      <w:r w:rsidRPr="0090216B">
        <w:fldChar w:fldCharType="separate"/>
      </w:r>
      <w:r w:rsidRPr="0090216B">
        <w:rPr>
          <w:rStyle w:val="Hyperlink"/>
        </w:rPr>
        <w:t>[10]</w:t>
      </w:r>
      <w:r w:rsidRPr="0090216B">
        <w:fldChar w:fldCharType="end"/>
      </w:r>
      <w:bookmarkEnd w:id="16"/>
      <w:r w:rsidRPr="0090216B">
        <w:t> The contribution of the private sector to the GDP would rise from 40 percent to 60 percent, thus lowering unemployment from 11 percent to 7.6 percent.</w:t>
      </w:r>
      <w:bookmarkStart w:id="17" w:name="_ftnref11"/>
      <w:r w:rsidRPr="0090216B">
        <w:fldChar w:fldCharType="begin"/>
      </w:r>
      <w:r w:rsidRPr="0090216B">
        <w:instrText xml:space="preserve"> HYPERLINK "https://www.meforum.org/6397/saudi-arabia-flawed-vision-2030" \l "_ftn11" </w:instrText>
      </w:r>
      <w:r w:rsidRPr="0090216B">
        <w:fldChar w:fldCharType="separate"/>
      </w:r>
      <w:r w:rsidRPr="0090216B">
        <w:rPr>
          <w:rStyle w:val="Hyperlink"/>
        </w:rPr>
        <w:t>[11]</w:t>
      </w:r>
      <w:r w:rsidRPr="0090216B">
        <w:fldChar w:fldCharType="end"/>
      </w:r>
      <w:bookmarkEnd w:id="17"/>
      <w:r w:rsidRPr="0090216B">
        <w:t> This expansion of the Saudi economy is projected to enable it to move from its "current position as the 19th largest economy in the world into the top 15."</w:t>
      </w:r>
      <w:bookmarkStart w:id="18" w:name="_ftnref12"/>
      <w:r w:rsidRPr="0090216B">
        <w:fldChar w:fldCharType="begin"/>
      </w:r>
      <w:r w:rsidRPr="0090216B">
        <w:instrText xml:space="preserve"> HYPERLINK "https://www.meforum.org/6397/saudi-arabia-flawed-vision-2030" \l "_ftn12" </w:instrText>
      </w:r>
      <w:r w:rsidRPr="0090216B">
        <w:fldChar w:fldCharType="separate"/>
      </w:r>
      <w:r w:rsidRPr="0090216B">
        <w:rPr>
          <w:rStyle w:val="Hyperlink"/>
        </w:rPr>
        <w:t>[12]</w:t>
      </w:r>
      <w:r w:rsidRPr="0090216B">
        <w:fldChar w:fldCharType="end"/>
      </w:r>
      <w:bookmarkEnd w:id="18"/>
    </w:p>
    <w:p w:rsidR="00DE4A9C" w:rsidRPr="00FC147B" w:rsidRDefault="00DE4A9C" w:rsidP="00DE4A9C">
      <w:pPr>
        <w:rPr>
          <w:u w:val="single"/>
        </w:rPr>
      </w:pPr>
      <w:r w:rsidRPr="0090216B">
        <w:t xml:space="preserve">However, </w:t>
      </w:r>
      <w:r w:rsidRPr="00FC147B">
        <w:rPr>
          <w:b/>
          <w:bCs/>
          <w:u w:val="single"/>
        </w:rPr>
        <w:t>serious issues impede the planned economic expansion</w:t>
      </w:r>
      <w:r w:rsidRPr="0090216B">
        <w:t xml:space="preserve">. For example, </w:t>
      </w:r>
      <w:r w:rsidRPr="00FC147B">
        <w:rPr>
          <w:b/>
          <w:bCs/>
          <w:u w:val="single"/>
        </w:rPr>
        <w:t>Riyadh cannot realistically compete in labor-intensive manufacturing industries,</w:t>
      </w:r>
      <w:r w:rsidRPr="0090216B">
        <w:t xml:space="preserve"> as low wages do not appeal to Saudis accustomed to high-paying public sector jobs. </w:t>
      </w:r>
      <w:r w:rsidRPr="00FC147B">
        <w:rPr>
          <w:u w:val="single"/>
        </w:rPr>
        <w:t>The petrochemical sector is already well developed and has little room to absorb more workers. The same thing goes for mining, which also does not require a large workforce.</w:t>
      </w:r>
      <w:r w:rsidRPr="0090216B">
        <w:t xml:space="preserve"> Even if Saudi Arabia further develops its health care sector, </w:t>
      </w:r>
      <w:r w:rsidRPr="00FC147B">
        <w:rPr>
          <w:u w:val="single"/>
        </w:rPr>
        <w:t>it would be virtually impossible for it to become a medical hub because other facilities elsewhere in the region</w:t>
      </w:r>
      <w:r w:rsidRPr="0090216B">
        <w:t xml:space="preserve">, such as in Lebanon and Jordan, are already far more advanced and readily accessible. Likewise, </w:t>
      </w:r>
      <w:r w:rsidRPr="00FC147B">
        <w:rPr>
          <w:u w:val="single"/>
        </w:rPr>
        <w:t>banking and finance require specialized training, and it is doubtful that the kingdom can carve a niche in this very competitive regional sector.</w:t>
      </w:r>
    </w:p>
    <w:p w:rsidR="00DE4A9C" w:rsidRDefault="00DE4A9C" w:rsidP="00DE4A9C"/>
    <w:p w:rsidR="00DE4A9C" w:rsidRDefault="00DE4A9C" w:rsidP="00B251C7"/>
    <w:p w:rsidR="00EB670F" w:rsidRDefault="00EB670F" w:rsidP="00B251C7"/>
    <w:p w:rsidR="00EB670F" w:rsidRDefault="00EB670F" w:rsidP="00EB670F">
      <w:pPr>
        <w:pStyle w:val="Heading2"/>
      </w:pPr>
      <w:r>
        <w:t>Politics</w:t>
      </w:r>
    </w:p>
    <w:p w:rsidR="00EB670F" w:rsidRDefault="00EB670F" w:rsidP="00EB670F"/>
    <w:p w:rsidR="00D7423E" w:rsidRDefault="00D7423E" w:rsidP="00D7423E">
      <w:pPr>
        <w:pStyle w:val="Heading3"/>
      </w:pPr>
      <w:r>
        <w:t>Politics thumpers</w:t>
      </w:r>
    </w:p>
    <w:p w:rsidR="00D7423E" w:rsidRDefault="00D7423E" w:rsidP="00D7423E"/>
    <w:p w:rsidR="005B7574" w:rsidRPr="006F14BA" w:rsidRDefault="005B7574" w:rsidP="005B7574">
      <w:pPr>
        <w:pStyle w:val="Heading4"/>
        <w:rPr>
          <w:u w:val="single"/>
        </w:rPr>
      </w:pPr>
      <w:r>
        <w:t xml:space="preserve">Political fights are inevitable </w:t>
      </w:r>
      <w:r>
        <w:rPr>
          <w:u w:val="single"/>
        </w:rPr>
        <w:t>every week</w:t>
      </w:r>
    </w:p>
    <w:p w:rsidR="005B7574" w:rsidRDefault="005B7574" w:rsidP="005B7574">
      <w:r w:rsidRPr="00AF6821">
        <w:rPr>
          <w:b/>
          <w:bCs/>
        </w:rPr>
        <w:t>Friedman, 19</w:t>
      </w:r>
      <w:r>
        <w:t xml:space="preserve"> – URI FRIEDMAN is a staff writer at The Atlantic, covering national security and global affairs.  YARA BAYOUMY is a senior editor at The Atlantic, where she oversees national security coverage.( “The U.S.-Saudi Alliance Is on the Brink” The Atlantic, 7/1, </w:t>
      </w:r>
      <w:hyperlink r:id="rId221" w:history="1">
        <w:r w:rsidRPr="00362EB0">
          <w:rPr>
            <w:rStyle w:val="Hyperlink"/>
          </w:rPr>
          <w:t>https://www.theatlantic.com/politics/archive/2019/07/trump-blocking-big-change-us-saudi-alliance/592504/</w:t>
        </w:r>
      </w:hyperlink>
    </w:p>
    <w:p w:rsidR="005B7574" w:rsidRDefault="005B7574" w:rsidP="005B7574"/>
    <w:p w:rsidR="005B7574" w:rsidRDefault="005B7574" w:rsidP="005B7574">
      <w:r>
        <w:t xml:space="preserve">Fed up with the catastrophic human cost of Saudi Arabia’s military intervention in Yemen’s civil war and appalled by the murder of the Washington Post columnist Jamal Khashoggi, </w:t>
      </w:r>
      <w:r w:rsidRPr="006F14BA">
        <w:rPr>
          <w:rStyle w:val="StyleUnderline"/>
        </w:rPr>
        <w:t xml:space="preserve">Congress </w:t>
      </w:r>
      <w:r>
        <w:t xml:space="preserve">seemingly </w:t>
      </w:r>
      <w:r w:rsidRPr="006F14BA">
        <w:rPr>
          <w:rStyle w:val="StyleUnderline"/>
        </w:rPr>
        <w:t xml:space="preserve">attempts some sort of measure to censure the kingdom </w:t>
      </w:r>
      <w:r w:rsidRPr="006F14BA">
        <w:rPr>
          <w:rStyle w:val="Emphasis"/>
        </w:rPr>
        <w:t>every week</w:t>
      </w:r>
      <w:r>
        <w:t xml:space="preserve">. Yet </w:t>
      </w:r>
      <w:r w:rsidRPr="006F14BA">
        <w:rPr>
          <w:rStyle w:val="StyleUnderline"/>
        </w:rPr>
        <w:t xml:space="preserve">at every turn, the White House has blocked or circumvented those moves, standing </w:t>
      </w:r>
      <w:r>
        <w:t xml:space="preserve">staunchly </w:t>
      </w:r>
      <w:r w:rsidRPr="006F14BA">
        <w:rPr>
          <w:rStyle w:val="StyleUnderline"/>
        </w:rPr>
        <w:t>by</w:t>
      </w:r>
      <w:r>
        <w:t xml:space="preserve"> Saudi Crown Prince Mohammed bin Salman, or </w:t>
      </w:r>
      <w:r w:rsidRPr="006F14BA">
        <w:rPr>
          <w:rStyle w:val="StyleUnderline"/>
        </w:rPr>
        <w:t>MbS</w:t>
      </w:r>
      <w:r>
        <w:t>, while escalating its confrontation with his archenemy, Iran.</w:t>
      </w:r>
    </w:p>
    <w:p w:rsidR="005B7574" w:rsidRDefault="005B7574" w:rsidP="00D7423E"/>
    <w:p w:rsidR="00D7423E" w:rsidRDefault="00D7423E" w:rsidP="00D7423E">
      <w:pPr>
        <w:pStyle w:val="Heading4"/>
      </w:pPr>
      <w:r>
        <w:t>Current Congressional debates thump</w:t>
      </w:r>
    </w:p>
    <w:p w:rsidR="00D7423E" w:rsidRDefault="00D7423E" w:rsidP="00D7423E">
      <w:r>
        <w:rPr>
          <w:b/>
          <w:bCs/>
        </w:rPr>
        <w:t xml:space="preserve">Gramer, 6/12/19 </w:t>
      </w:r>
      <w:r>
        <w:t xml:space="preserve">(Robbie, Foreign Policy, “Infuriating Congress, Trump Administration Keeps Pushing for Saudi Arms Sales” </w:t>
      </w:r>
      <w:hyperlink r:id="rId222" w:history="1">
        <w:r w:rsidRPr="001774E8">
          <w:rPr>
            <w:rStyle w:val="Hyperlink"/>
          </w:rPr>
          <w:t>https://foreignpolicy.com/2019/06/12/infuriating-congress-trump-administration-pompeo-pushes-new-saudi-arms-sales-iran-khashoggi-hearing-oversight-state-department/</w:t>
        </w:r>
      </w:hyperlink>
    </w:p>
    <w:p w:rsidR="00D7423E" w:rsidRPr="009A04F1" w:rsidRDefault="00D7423E" w:rsidP="00D7423E"/>
    <w:p w:rsidR="00D7423E" w:rsidRDefault="00D7423E" w:rsidP="00D7423E">
      <w:pPr>
        <w:rPr>
          <w:rFonts w:asciiTheme="minorHAnsi" w:hAnsiTheme="minorHAnsi" w:cstheme="minorHAnsi"/>
        </w:rPr>
      </w:pPr>
      <w:r w:rsidRPr="009A04F1">
        <w:rPr>
          <w:rStyle w:val="StyleUnderline"/>
        </w:rPr>
        <w:t>The war in Yemen</w:t>
      </w:r>
      <w:r>
        <w:rPr>
          <w:rFonts w:asciiTheme="minorHAnsi" w:hAnsiTheme="minorHAnsi" w:cstheme="minorHAnsi"/>
        </w:rPr>
        <w:t xml:space="preserve">, considered the world’s worst humanitarian crisis, </w:t>
      </w:r>
      <w:r w:rsidRPr="009A04F1">
        <w:rPr>
          <w:rStyle w:val="StyleUnderline"/>
        </w:rPr>
        <w:t>has become the center of a protracted battle between Capitol Hill and</w:t>
      </w:r>
      <w:r>
        <w:rPr>
          <w:rFonts w:asciiTheme="minorHAnsi" w:hAnsiTheme="minorHAnsi" w:cstheme="minorHAnsi"/>
        </w:rPr>
        <w:t xml:space="preserve"> President Donald </w:t>
      </w:r>
      <w:r w:rsidRPr="009A04F1">
        <w:rPr>
          <w:rStyle w:val="StyleUnderline"/>
        </w:rPr>
        <w:t>Trump over the administration’s close relationship with Saudi Arabia</w:t>
      </w:r>
      <w:r>
        <w:rPr>
          <w:rFonts w:asciiTheme="minorHAnsi" w:hAnsiTheme="minorHAnsi" w:cstheme="minorHAnsi"/>
        </w:rPr>
        <w:t xml:space="preserve"> </w:t>
      </w:r>
      <w:r w:rsidRPr="009A04F1">
        <w:rPr>
          <w:rStyle w:val="StyleUnderline"/>
        </w:rPr>
        <w:t>and the U.S. role</w:t>
      </w:r>
      <w:r>
        <w:rPr>
          <w:rFonts w:asciiTheme="minorHAnsi" w:hAnsiTheme="minorHAnsi" w:cstheme="minorHAnsi"/>
        </w:rPr>
        <w:t xml:space="preserve"> in prolonging the conflict in Yemen. Trump in April vetoed a bipartisan resolution that would have forced an end to U.S. involvement in the war, which is now limited to training support and arms sales.</w:t>
      </w:r>
    </w:p>
    <w:p w:rsidR="00D7423E" w:rsidRDefault="00D7423E" w:rsidP="00D7423E">
      <w:pPr>
        <w:rPr>
          <w:rFonts w:asciiTheme="minorHAnsi" w:hAnsiTheme="minorHAnsi" w:cstheme="minorHAnsi"/>
        </w:rPr>
      </w:pPr>
      <w:r w:rsidRPr="009A04F1">
        <w:rPr>
          <w:rStyle w:val="StyleUnderline"/>
        </w:rPr>
        <w:t>The administration’s latest move to circumvent Congress</w:t>
      </w:r>
      <w:r>
        <w:rPr>
          <w:rFonts w:asciiTheme="minorHAnsi" w:hAnsiTheme="minorHAnsi" w:cstheme="minorHAnsi"/>
        </w:rPr>
        <w:t xml:space="preserve">’s traditional role </w:t>
      </w:r>
      <w:r w:rsidRPr="009A04F1">
        <w:rPr>
          <w:rStyle w:val="StyleUnderline"/>
        </w:rPr>
        <w:t>in approving arms sales has become a flash point even for</w:t>
      </w:r>
      <w:r>
        <w:rPr>
          <w:rFonts w:asciiTheme="minorHAnsi" w:hAnsiTheme="minorHAnsi" w:cstheme="minorHAnsi"/>
        </w:rPr>
        <w:t xml:space="preserve"> lawmakers from Trump’s own </w:t>
      </w:r>
      <w:r w:rsidRPr="009A04F1">
        <w:rPr>
          <w:rStyle w:val="StyleUnderline"/>
        </w:rPr>
        <w:t>Republican Party</w:t>
      </w:r>
      <w:r>
        <w:rPr>
          <w:rFonts w:asciiTheme="minorHAnsi" w:hAnsiTheme="minorHAnsi" w:cstheme="minorHAnsi"/>
        </w:rPr>
        <w:t>. It comes just months after the president declared a national emergency to divert military funding for his long-promised wall on the border with Mexico without consent from Capitol Hill.</w:t>
      </w:r>
    </w:p>
    <w:p w:rsidR="00D7423E" w:rsidRDefault="00D7423E" w:rsidP="00D7423E">
      <w:pPr>
        <w:pStyle w:val="Heading4"/>
      </w:pPr>
      <w:r>
        <w:t>Multiple congressional resolutions to limit sales to KSA thump</w:t>
      </w:r>
    </w:p>
    <w:p w:rsidR="00D7423E" w:rsidRPr="00D57B0A" w:rsidRDefault="00D7423E" w:rsidP="00D7423E">
      <w:r w:rsidRPr="005D440E">
        <w:rPr>
          <w:rStyle w:val="Style13ptBold"/>
        </w:rPr>
        <w:t>CARNEY and KHEEL 6-27</w:t>
      </w:r>
      <w:r>
        <w:t>, (JORDAIN and REBECCA, "Trump, Congress set for new showdown on Saudi Arabia" The Hill, 6-27-2019, https://thehill.com/homenews/house/450545-trump-congress-set-for-new-showdown-on-saudi-arabia) //AL</w:t>
      </w:r>
    </w:p>
    <w:p w:rsidR="00D7423E" w:rsidRDefault="00D7423E" w:rsidP="00D7423E">
      <w:r>
        <w:t xml:space="preserve">“The </w:t>
      </w:r>
      <w:r w:rsidRPr="0038061C">
        <w:rPr>
          <w:rStyle w:val="StyleUnderline"/>
        </w:rPr>
        <w:t>horrific murder of</w:t>
      </w:r>
      <w:r>
        <w:t xml:space="preserve"> Jamal </w:t>
      </w:r>
      <w:r w:rsidRPr="0038061C">
        <w:rPr>
          <w:rStyle w:val="StyleUnderline"/>
        </w:rPr>
        <w:t>Khashoggi demands accountability and justice,”</w:t>
      </w:r>
      <w:r>
        <w:t xml:space="preserve"> </w:t>
      </w:r>
      <w:r w:rsidRPr="0038061C">
        <w:rPr>
          <w:rStyle w:val="StyleUnderline"/>
        </w:rPr>
        <w:t>Engel said</w:t>
      </w:r>
      <w:r w:rsidRPr="0038061C">
        <w:t xml:space="preserve"> during the committee’s consideration of the bill. “After </w:t>
      </w:r>
      <w:r>
        <w:t xml:space="preserve">the astounding evidence we’ve seen, it </w:t>
      </w:r>
      <w:r w:rsidRPr="0038061C">
        <w:rPr>
          <w:rStyle w:val="StyleUnderline"/>
        </w:rPr>
        <w:t xml:space="preserve">can’t </w:t>
      </w:r>
      <w:r w:rsidRPr="00D57B0A">
        <w:t>just be business as usual. And since the administration is dragging its feet on taking any meaningful action,</w:t>
      </w:r>
      <w:r>
        <w:t xml:space="preserve"> </w:t>
      </w:r>
      <w:r w:rsidRPr="0038061C">
        <w:rPr>
          <w:rStyle w:val="StyleUnderline"/>
        </w:rPr>
        <w:t>Congress must step forward.”</w:t>
      </w:r>
    </w:p>
    <w:p w:rsidR="00D7423E" w:rsidRDefault="00D7423E" w:rsidP="00D7423E">
      <w:r>
        <w:t xml:space="preserve">The </w:t>
      </w:r>
      <w:r w:rsidRPr="00D57B0A">
        <w:t>action in the committee comes as</w:t>
      </w:r>
      <w:r w:rsidRPr="0038061C">
        <w:rPr>
          <w:rStyle w:val="StyleUnderline"/>
        </w:rPr>
        <w:t xml:space="preserve"> several </w:t>
      </w:r>
      <w:r w:rsidRPr="00D57B0A">
        <w:rPr>
          <w:rStyle w:val="Emphasis"/>
        </w:rPr>
        <w:t>Saudi-related amendments have been filed for the House’s version of the National Defense Authorization Act</w:t>
      </w:r>
      <w:r>
        <w:t>, including meas</w:t>
      </w:r>
      <w:r w:rsidRPr="0038061C">
        <w:rPr>
          <w:rStyle w:val="StyleUnderline"/>
        </w:rPr>
        <w:t>ures to block the arms sales, amend the Arms Export Control Act and end U.S. military support for the Saudi coalition in Yemen</w:t>
      </w:r>
      <w:r>
        <w:t>, among others.</w:t>
      </w:r>
    </w:p>
    <w:p w:rsidR="00D7423E" w:rsidRDefault="00D7423E" w:rsidP="00D7423E">
      <w:r>
        <w:t>The House will take up the mammoth defense bill next month, though only a fraction of the 600-plus amendments typically get a vote.</w:t>
      </w:r>
    </w:p>
    <w:p w:rsidR="00D7423E" w:rsidRPr="0038061C" w:rsidRDefault="00D7423E" w:rsidP="00D7423E">
      <w:pPr>
        <w:rPr>
          <w:rStyle w:val="StyleUnderline"/>
        </w:rPr>
      </w:pPr>
      <w:r>
        <w:t xml:space="preserve">The </w:t>
      </w:r>
      <w:r w:rsidRPr="00D57B0A">
        <w:rPr>
          <w:rStyle w:val="Emphasis"/>
        </w:rPr>
        <w:t>Senate Foreign Relations Committee also approved legislation</w:t>
      </w:r>
      <w:r w:rsidRPr="0038061C">
        <w:rPr>
          <w:rStyle w:val="StyleUnderline"/>
        </w:rPr>
        <w:t xml:space="preserve"> this week that would restrict Trump’s ability to use an “emergency” provision of the Arms Export Control Act to bypass a requirement that the administration give Congress a 30-day notification before an arms sale.</w:t>
      </w:r>
    </w:p>
    <w:p w:rsidR="00D7423E" w:rsidRDefault="00D7423E" w:rsidP="00D7423E">
      <w:r>
        <w:t>Several Republicans have raised concerns about how the administration used the emergency provision, bolstering its chances of picking up additional GOP support outside of the committee.</w:t>
      </w:r>
    </w:p>
    <w:p w:rsidR="00D7423E" w:rsidRPr="00D57B0A" w:rsidRDefault="00D7423E" w:rsidP="00D7423E">
      <w:r>
        <w:t xml:space="preserve">The </w:t>
      </w:r>
      <w:r w:rsidRPr="00D57B0A">
        <w:rPr>
          <w:rStyle w:val="Emphasis"/>
        </w:rPr>
        <w:t>bipartisan legislation, spearheaded</w:t>
      </w:r>
      <w:r w:rsidRPr="0038061C">
        <w:rPr>
          <w:rStyle w:val="StyleUnderline"/>
        </w:rPr>
        <w:t xml:space="preserve"> </w:t>
      </w:r>
      <w:r w:rsidRPr="00D57B0A">
        <w:rPr>
          <w:rStyle w:val="Emphasis"/>
        </w:rPr>
        <w:t>by</w:t>
      </w:r>
      <w:r>
        <w:t xml:space="preserve"> Sen. Bob </w:t>
      </w:r>
      <w:r w:rsidRPr="00D57B0A">
        <w:rPr>
          <w:rStyle w:val="Emphasis"/>
        </w:rPr>
        <w:t>Menendez</w:t>
      </w:r>
      <w:r>
        <w:t xml:space="preserve"> (D-N.J.), </w:t>
      </w:r>
      <w:r w:rsidRPr="00D57B0A">
        <w:t>comes after Trump sparked fierce backlash by leapfrogging Congress on a deal to sell arms to Saudi Arabia despite bipartisan opposition on Capitol Hill. The administration argued that Iran’s actions in the region required enacting the emergency language on the Arms Export Control Act and forcing through the sale.</w:t>
      </w:r>
    </w:p>
    <w:p w:rsidR="00D7423E" w:rsidRPr="0038061C" w:rsidRDefault="00D7423E" w:rsidP="00D7423E">
      <w:pPr>
        <w:rPr>
          <w:rStyle w:val="StyleUnderline"/>
        </w:rPr>
      </w:pPr>
      <w:r w:rsidRPr="0038061C">
        <w:rPr>
          <w:rStyle w:val="StyleUnderline"/>
        </w:rPr>
        <w:t>Menendez</w:t>
      </w:r>
      <w:r>
        <w:t xml:space="preserve"> said that he hasn’t gotten a commitment for a floor vote on his legislation but that he “is </w:t>
      </w:r>
      <w:r w:rsidRPr="0038061C">
        <w:rPr>
          <w:rStyle w:val="StyleUnderline"/>
        </w:rPr>
        <w:t>going to push for it.”</w:t>
      </w:r>
    </w:p>
    <w:p w:rsidR="00D7423E" w:rsidRDefault="00D7423E" w:rsidP="00D7423E">
      <w:r>
        <w:t xml:space="preserve">Senate Foreign Relations Committee Chairman Jim </w:t>
      </w:r>
      <w:r w:rsidRPr="00D57B0A">
        <w:rPr>
          <w:rStyle w:val="Emphasis"/>
        </w:rPr>
        <w:t>Risch</w:t>
      </w:r>
      <w:r>
        <w:t xml:space="preserve"> (R-Idaho</w:t>
      </w:r>
      <w:r w:rsidRPr="0038061C">
        <w:rPr>
          <w:rStyle w:val="StyleUnderline"/>
        </w:rPr>
        <w:t xml:space="preserve">) is also </w:t>
      </w:r>
      <w:r w:rsidRPr="00D57B0A">
        <w:rPr>
          <w:rStyle w:val="Emphasis"/>
        </w:rPr>
        <w:t>drafting additional Saudi Arabia legislation</w:t>
      </w:r>
      <w:r>
        <w:t xml:space="preserve"> that he is expected to unveil after the recess. Risch has </w:t>
      </w:r>
      <w:r w:rsidRPr="0038061C">
        <w:rPr>
          <w:rStyle w:val="StyleUnderline"/>
        </w:rPr>
        <w:t>stressed he wants a bill that could win over both White House and Democratic suppor</w:t>
      </w:r>
      <w:r>
        <w:t>t, a potentially high bar given the deep differences between some lawmakers and Trump when it comes to Saudi Arabia.</w:t>
      </w:r>
    </w:p>
    <w:p w:rsidR="00D7423E" w:rsidRDefault="00D7423E" w:rsidP="00D7423E">
      <w:r>
        <w:t xml:space="preserve">“Some of the things that have happened cannot go unnoticed. There are </w:t>
      </w:r>
      <w:r w:rsidRPr="0038061C">
        <w:rPr>
          <w:rStyle w:val="StyleUnderline"/>
        </w:rPr>
        <w:t xml:space="preserve">certainly going to have to be repercussions </w:t>
      </w:r>
      <w:r w:rsidRPr="00D57B0A">
        <w:t xml:space="preserve">and we have been </w:t>
      </w:r>
      <w:r w:rsidRPr="0038061C">
        <w:rPr>
          <w:rStyle w:val="StyleUnderline"/>
        </w:rPr>
        <w:t>negotiating with all parties</w:t>
      </w:r>
      <w:r w:rsidRPr="00D57B0A">
        <w:t>, including my staff and the staff of the ranking member, together with the State Department and the White House,</w:t>
      </w:r>
      <w:r>
        <w:t xml:space="preserve">” </w:t>
      </w:r>
      <w:r w:rsidRPr="0038061C">
        <w:rPr>
          <w:rStyle w:val="StyleUnderline"/>
        </w:rPr>
        <w:t>Risch said during a recent floor speech</w:t>
      </w:r>
      <w:r>
        <w:t xml:space="preserve">, announcing that he and Menendez had set up a framework for further committee action. </w:t>
      </w:r>
    </w:p>
    <w:p w:rsidR="00D7423E" w:rsidRDefault="00D7423E" w:rsidP="00D7423E">
      <w:r w:rsidRPr="0038061C">
        <w:rPr>
          <w:rStyle w:val="StyleUnderline"/>
        </w:rPr>
        <w:t>Menendez is expected to offer the Saudi Arabia Accountability and Yemen Act as an amendment to the forthcoming Risch legislation</w:t>
      </w:r>
      <w:r>
        <w:t>. Sen. Chris Murphy (D-Conn.), who has been at the center of the chamber’s Saudi Arabia action, said he had also been in touch with Risch as the GOP senator has drafted the bill and “we’ve given some suggestions to the chairman about it.”</w:t>
      </w:r>
    </w:p>
    <w:p w:rsidR="00D7423E" w:rsidRPr="00D57B0A" w:rsidRDefault="00D7423E" w:rsidP="00D7423E">
      <w:r w:rsidRPr="00D57B0A">
        <w:t>The push for additional action comes as the</w:t>
      </w:r>
      <w:r w:rsidRPr="0038061C">
        <w:rPr>
          <w:rStyle w:val="StyleUnderline"/>
        </w:rPr>
        <w:t xml:space="preserve"> House still needs to vote on resolutions blocking Trump’s arms sales to Saudi Arabia</w:t>
      </w:r>
      <w:r>
        <w:t xml:space="preserve">, </w:t>
      </w:r>
      <w:r w:rsidRPr="0038061C">
        <w:rPr>
          <w:rStyle w:val="StyleUnderline"/>
        </w:rPr>
        <w:t>the U</w:t>
      </w:r>
      <w:r w:rsidRPr="0038061C">
        <w:t xml:space="preserve">nited </w:t>
      </w:r>
      <w:r w:rsidRPr="0038061C">
        <w:rPr>
          <w:rStyle w:val="StyleUnderline"/>
        </w:rPr>
        <w:t>A</w:t>
      </w:r>
      <w:r w:rsidRPr="0038061C">
        <w:t>rab</w:t>
      </w:r>
      <w:r w:rsidRPr="0038061C">
        <w:rPr>
          <w:rStyle w:val="StyleUnderline"/>
        </w:rPr>
        <w:t xml:space="preserve"> E</w:t>
      </w:r>
      <w:r w:rsidRPr="0038061C">
        <w:t xml:space="preserve">mirates </w:t>
      </w:r>
      <w:r w:rsidRPr="0038061C">
        <w:rPr>
          <w:rStyle w:val="StyleUnderline"/>
        </w:rPr>
        <w:t>and Jordan.</w:t>
      </w:r>
      <w:r>
        <w:t xml:space="preserve"> </w:t>
      </w:r>
      <w:r w:rsidRPr="00D57B0A">
        <w:t>The 22 arms sales, estimated to be worth more than $8 billion, include precision-guided bombs, Patriot missiles, mortar rounds, drones, fighter jet parts and other military support.</w:t>
      </w:r>
    </w:p>
    <w:p w:rsidR="00D7423E" w:rsidRDefault="00D7423E" w:rsidP="00D7423E">
      <w:r>
        <w:t>Engel said he does not have a specific timeline for considering the arms sales resolutions but vowed to take them up in his committee.</w:t>
      </w:r>
    </w:p>
    <w:p w:rsidR="00D7423E" w:rsidRPr="00D57B0A" w:rsidRDefault="00D7423E" w:rsidP="00D7423E">
      <w:pPr>
        <w:rPr>
          <w:rStyle w:val="StyleUnderline"/>
        </w:rPr>
      </w:pPr>
      <w:r>
        <w:t>“</w:t>
      </w:r>
      <w:r w:rsidRPr="0038061C">
        <w:rPr>
          <w:rStyle w:val="StyleUnderline"/>
        </w:rPr>
        <w:t>We’re absolutely going to pursue it,” he said</w:t>
      </w:r>
      <w:r>
        <w:t xml:space="preserve">. “We’ve </w:t>
      </w:r>
      <w:r w:rsidRPr="0038061C">
        <w:rPr>
          <w:rStyle w:val="StyleUnderline"/>
        </w:rPr>
        <w:t>already had some classified briefings</w:t>
      </w:r>
      <w:r>
        <w:t xml:space="preserve">. </w:t>
      </w:r>
      <w:r w:rsidRPr="00D57B0A">
        <w:rPr>
          <w:rStyle w:val="StyleUnderline"/>
        </w:rPr>
        <w:t>And it’s too important an issue because it has repercussions not only for Saudi Arabia now, but for lots of countries, including Saudi Arabia, down the road.”</w:t>
      </w:r>
    </w:p>
    <w:p w:rsidR="00D7423E" w:rsidRPr="00D57B0A" w:rsidRDefault="00D7423E" w:rsidP="00D7423E">
      <w:pPr>
        <w:rPr>
          <w:rStyle w:val="StyleUnderline"/>
        </w:rPr>
      </w:pPr>
      <w:r>
        <w:t>Asked if there is a rush to pass the resolutions before the first weapons are delivered, Engel would not comment on the timeline of the deliveries, citing classified information. But in general, he said, “</w:t>
      </w:r>
      <w:r w:rsidRPr="00D57B0A">
        <w:rPr>
          <w:rStyle w:val="StyleUnderline"/>
        </w:rPr>
        <w:t>the deadline is now. We have to move on these things now.”</w:t>
      </w:r>
    </w:p>
    <w:p w:rsidR="00D7423E" w:rsidRDefault="00D7423E" w:rsidP="00D7423E">
      <w:pPr>
        <w:rPr>
          <w:rStyle w:val="StyleUnderline"/>
        </w:rPr>
      </w:pPr>
      <w:r>
        <w:t xml:space="preserve">A spokesperson for House Majority Leader Steny </w:t>
      </w:r>
      <w:r w:rsidRPr="0038061C">
        <w:rPr>
          <w:rStyle w:val="StyleUnderline"/>
        </w:rPr>
        <w:t>Hoyer</w:t>
      </w:r>
      <w:r>
        <w:t xml:space="preserve"> (D-Md.) </w:t>
      </w:r>
      <w:r w:rsidRPr="0038061C">
        <w:rPr>
          <w:rStyle w:val="StyleUnderline"/>
        </w:rPr>
        <w:t xml:space="preserve">told The Hill that they would plan to </w:t>
      </w:r>
      <w:r w:rsidRPr="00D57B0A">
        <w:rPr>
          <w:rStyle w:val="Emphasis"/>
        </w:rPr>
        <w:t>bring the Senate-passed resolutions to the floor in July</w:t>
      </w:r>
      <w:r w:rsidRPr="0038061C">
        <w:rPr>
          <w:rStyle w:val="StyleUnderline"/>
        </w:rPr>
        <w:t>.</w:t>
      </w:r>
    </w:p>
    <w:p w:rsidR="00D7423E" w:rsidRDefault="00D7423E" w:rsidP="00D7423E">
      <w:pPr>
        <w:pStyle w:val="Heading4"/>
      </w:pPr>
      <w:r>
        <w:t>Increasing Congressional opposition means they’re trying to block sales all the time</w:t>
      </w:r>
    </w:p>
    <w:p w:rsidR="00D7423E" w:rsidRPr="00580089" w:rsidRDefault="00D7423E" w:rsidP="00D7423E">
      <w:r w:rsidRPr="003B74C5">
        <w:rPr>
          <w:rStyle w:val="Style13ptBold"/>
        </w:rPr>
        <w:t>Ward 6-10</w:t>
      </w:r>
      <w:r>
        <w:t>, -  associate director in the Atlantic Council's Brent Scowcroft Center on International Security where he worked on military issues and US foreign policy (Alex, "A new bipartisan effort could damage closer US-Saudi ties" Vox, 6-10-2019, https://www.vox.com/2019/6/10/18659434/usa-saudi-arabia-trump-mbs-weapons-murphy-young) //AL</w:t>
      </w:r>
    </w:p>
    <w:p w:rsidR="00D7423E" w:rsidRPr="003E5173" w:rsidRDefault="00D7423E" w:rsidP="00D7423E">
      <w:r>
        <w:t xml:space="preserve">President Donald </w:t>
      </w:r>
      <w:r w:rsidRPr="00371D4C">
        <w:rPr>
          <w:rStyle w:val="StyleUnderline"/>
        </w:rPr>
        <w:t xml:space="preserve">Trump for months has sidestepped Congress </w:t>
      </w:r>
      <w:r w:rsidRPr="003E5173">
        <w:t xml:space="preserve">to enhance his deeply controversial relationship </w:t>
      </w:r>
      <w:r w:rsidRPr="00371D4C">
        <w:rPr>
          <w:rStyle w:val="StyleUnderline"/>
        </w:rPr>
        <w:t>with Saudi Arabia.</w:t>
      </w:r>
      <w:r>
        <w:t xml:space="preserve"> But on Monday, </w:t>
      </w:r>
      <w:r w:rsidRPr="00371D4C">
        <w:rPr>
          <w:rStyle w:val="StyleUnderline"/>
        </w:rPr>
        <w:t xml:space="preserve">a </w:t>
      </w:r>
      <w:r w:rsidRPr="003E5173">
        <w:t>bipartisan Senate effort will start a short process to force a vote on those ties — and possibly deliver one of the strongest rebukes to the administration’s foreign policy.</w:t>
      </w:r>
    </w:p>
    <w:p w:rsidR="00D7423E" w:rsidRPr="003E5173" w:rsidRDefault="00D7423E" w:rsidP="00D7423E">
      <w:r w:rsidRPr="003E5173">
        <w:t>In May, Secretary of State Mike Pompeo used a legal loophole to export roughly $8 billion in weapons to Saudi Arabia</w:t>
      </w:r>
      <w:r>
        <w:t xml:space="preserve"> and the United Arab Emirates. </w:t>
      </w:r>
      <w:r w:rsidRPr="00371D4C">
        <w:rPr>
          <w:rStyle w:val="StyleUnderline"/>
        </w:rPr>
        <w:t>That angered lawmakers — who have the authority to approve or reject weapons sales — from both partie</w:t>
      </w:r>
      <w:r>
        <w:t xml:space="preserve">s because </w:t>
      </w:r>
      <w:r w:rsidRPr="003E5173">
        <w:t>Riyadh has yet to face any real punishment for the October killing of Saudi journalist, dissident, and US resident Jamal Khashoggi.</w:t>
      </w:r>
    </w:p>
    <w:p w:rsidR="00D7423E" w:rsidRPr="003E5173" w:rsidRDefault="00D7423E" w:rsidP="00D7423E">
      <w:r w:rsidRPr="003E5173">
        <w:t>Plus, both countries have waged a four-year, US-backed war in Yemen that has killed more than 50,000 and left tens of millions in need of humanitarian aid.</w:t>
      </w:r>
    </w:p>
    <w:p w:rsidR="00D7423E" w:rsidRPr="003E5173" w:rsidRDefault="00D7423E" w:rsidP="00D7423E">
      <w:r w:rsidRPr="003E5173">
        <w:t>But there is a provision in a weapons export law allowing the executive branch to sell arms without congressional sign-off if “an emergency exists which requires the proposed sale in the national security interest of the United States.” Administrations rarely invoke it, experts say, mainly because of how controversial it is and the high bar required to claim such a dire situation exists. The Trump administration chose to use it in this case, though, citing a perceived threat from Iran against its two Gulf allies.</w:t>
      </w:r>
    </w:p>
    <w:p w:rsidR="00D7423E" w:rsidRPr="003E5173" w:rsidRDefault="00D7423E" w:rsidP="00D7423E">
      <w:r w:rsidRPr="003E5173">
        <w:t>It’s clear now that lawmakers want much more of a say.</w:t>
      </w:r>
    </w:p>
    <w:p w:rsidR="00D7423E" w:rsidRPr="00CF414D" w:rsidRDefault="00D7423E" w:rsidP="00D7423E">
      <w:r w:rsidRPr="00CF414D">
        <w:t>Sens. Todd Young (R-IN) and Chris Murphy (D-CT), both members of the Senate Foreign Relations Committee, announced Sunday that they would introduce a bill compelling legislators to vote on sending weapons and military aid to Saudi Arabia.</w:t>
      </w:r>
    </w:p>
    <w:p w:rsidR="00D7423E" w:rsidRPr="00CF414D" w:rsidRDefault="00D7423E" w:rsidP="00D7423E">
      <w:r w:rsidRPr="00CF414D">
        <w:t>The resolution would see lawmakers vote on requesting a report from the administration about Saudi Arabia’s human rights record. After receiving the document within 30 days, the legally mandated deadline, Congress can then vote on whether or not to sell arms and give other support to Riyadh.</w:t>
      </w:r>
    </w:p>
    <w:p w:rsidR="00D7423E" w:rsidRPr="00CF414D" w:rsidRDefault="00D7423E" w:rsidP="00D7423E">
      <w:r w:rsidRPr="00CF414D">
        <w:t>Young and Murphy, skeptical of Trump’s coziness with Saudi Arabia and the Yemen war, believe their measure will help Congress claw back some foreign policy authority.</w:t>
      </w:r>
    </w:p>
    <w:p w:rsidR="00D7423E" w:rsidRPr="00CF414D" w:rsidRDefault="00D7423E" w:rsidP="00D7423E">
      <w:r w:rsidRPr="00CF414D">
        <w:t>“Our arms sales to Saudi Arabia demand Congressional oversight. This bipartisan resolution simply asks the Secretary of State to report on some basic questions before moving forward with them,” said Young in a statement</w:t>
      </w:r>
    </w:p>
    <w:p w:rsidR="00D7423E" w:rsidRPr="00CF414D" w:rsidRDefault="00D7423E" w:rsidP="00D7423E">
      <w:r w:rsidRPr="00CF414D">
        <w:t>“The process we are setting in motion will allow Congress to weigh in on the totality of our security relationship with Saudi Arabia, not just one arms sale, and restore Congress’s role in foreign policy making,” noted Murphy.</w:t>
      </w:r>
    </w:p>
    <w:p w:rsidR="00D7423E" w:rsidRPr="00CF414D" w:rsidRDefault="00D7423E" w:rsidP="00D7423E">
      <w:r w:rsidRPr="00CF414D">
        <w:t>Their effort on Monday could fail, of course. A State Department spokesperson told Politico on Sunday that the sales would go forward because the weapons are “needed to help our partners better defend themselves and to reinforce recent changes to US posture in the region to deter Iran.” It’s also unclear how much support the two senators will receive when they introduce their resolution.</w:t>
      </w:r>
    </w:p>
    <w:p w:rsidR="00D7423E" w:rsidRDefault="00D7423E" w:rsidP="00D7423E">
      <w:r>
        <w:t xml:space="preserve">What </w:t>
      </w:r>
      <w:r w:rsidRPr="00371D4C">
        <w:rPr>
          <w:rStyle w:val="StyleUnderline"/>
        </w:rPr>
        <w:t>is clear, though</w:t>
      </w:r>
      <w:r>
        <w:t xml:space="preserve">, is </w:t>
      </w:r>
      <w:r w:rsidRPr="00371D4C">
        <w:rPr>
          <w:rStyle w:val="StyleUnderline"/>
        </w:rPr>
        <w:t>that</w:t>
      </w:r>
      <w:r>
        <w:t xml:space="preserve"> the </w:t>
      </w:r>
      <w:r w:rsidRPr="00371D4C">
        <w:rPr>
          <w:rStyle w:val="StyleUnderline"/>
        </w:rPr>
        <w:t>Trump</w:t>
      </w:r>
      <w:r>
        <w:t xml:space="preserve"> administration </w:t>
      </w:r>
      <w:r w:rsidRPr="00371D4C">
        <w:rPr>
          <w:rStyle w:val="StyleUnderline"/>
        </w:rPr>
        <w:t>continues to face stiff resistance from Congress on its unwavering alliance with Saudi Arabia</w:t>
      </w:r>
      <w:r>
        <w:t xml:space="preserve"> — and that’s causing some major headaches for the White House.</w:t>
      </w:r>
    </w:p>
    <w:p w:rsidR="00D7423E" w:rsidRPr="00371D4C" w:rsidRDefault="00D7423E" w:rsidP="00D7423E">
      <w:pPr>
        <w:rPr>
          <w:rStyle w:val="StyleUnderline"/>
        </w:rPr>
      </w:pPr>
      <w:r>
        <w:t xml:space="preserve">The </w:t>
      </w:r>
      <w:r w:rsidRPr="00371D4C">
        <w:rPr>
          <w:rStyle w:val="StyleUnderline"/>
        </w:rPr>
        <w:t>biggest threat to closer US-Saudi ties? Congress.</w:t>
      </w:r>
    </w:p>
    <w:p w:rsidR="00D7423E" w:rsidRDefault="00D7423E" w:rsidP="00D7423E">
      <w:r>
        <w:t xml:space="preserve">Just last week, </w:t>
      </w:r>
      <w:r w:rsidRPr="00371D4C">
        <w:rPr>
          <w:rStyle w:val="StyleUnderline"/>
        </w:rPr>
        <w:t>Young and Murphy joined a broader bipartisan group — including staunch Trump ally</w:t>
      </w:r>
      <w:r>
        <w:t xml:space="preserve"> Sen. Lindsey </w:t>
      </w:r>
      <w:r w:rsidRPr="00371D4C">
        <w:rPr>
          <w:rStyle w:val="StyleUnderline"/>
        </w:rPr>
        <w:t>Graham</w:t>
      </w:r>
      <w:r>
        <w:t xml:space="preserve"> (R-SC) — </w:t>
      </w:r>
      <w:r w:rsidRPr="00371D4C">
        <w:rPr>
          <w:rStyle w:val="StyleUnderline"/>
        </w:rPr>
        <w:t>to block 22 arms sales to Saudi Arabia</w:t>
      </w:r>
      <w:r>
        <w:t>. Young and Murphy’s new effort runs parallel to that one.</w:t>
      </w:r>
    </w:p>
    <w:p w:rsidR="00D7423E" w:rsidRPr="00CF414D" w:rsidRDefault="00D7423E" w:rsidP="00D7423E">
      <w:r w:rsidRPr="00CF414D">
        <w:t>Those two initiatives are emblematic of just how widespread the congressional campaign to separate Washington and Riyadh really is.</w:t>
      </w:r>
    </w:p>
    <w:p w:rsidR="00D7423E" w:rsidRPr="00CF414D" w:rsidRDefault="00D7423E" w:rsidP="00D7423E">
      <w:r w:rsidRPr="00CF414D">
        <w:t>In April, Congress passed a historic War Powers Resolution directing Trump to remove troops involved in “hostilities” in the Yemen war. Trump vetoed it, though, because of his commitment to the US’s longstanding alliance with the Saudis — not to mention his personal relationship with Saudi Crown Prince Mohammed bin Salman, known as MBS, who called for Khashoggi’s killing</w:t>
      </w:r>
    </w:p>
    <w:p w:rsidR="00D7423E" w:rsidRPr="00CF414D" w:rsidRDefault="00D7423E" w:rsidP="00D7423E">
      <w:r w:rsidRPr="00CF414D">
        <w:t>That hasn’t stopped lawmakers and activists from trying to sever the two. As Vox’s Tara Golshan reported last week, House progressives may use the annual must-pass defense spending bill to force Trump’s hand in the Middle East.</w:t>
      </w:r>
    </w:p>
    <w:p w:rsidR="00D7423E" w:rsidRPr="00CF414D" w:rsidRDefault="00D7423E" w:rsidP="00D7423E">
      <w:r w:rsidRPr="00CF414D">
        <w:t>A coalition of more than 40 activist groups sent every House lawmaker a letter demanding they include provisions to ban the transfer, sale, or export of any defense materials that would be used in the war in Yemen for a minimum of two years, and end all US aid — from intelligence to logistical support — to Saudi Arabia and the UAE in the war.</w:t>
      </w:r>
    </w:p>
    <w:p w:rsidR="00D7423E" w:rsidRPr="00371D4C" w:rsidRDefault="00D7423E" w:rsidP="00D7423E">
      <w:pPr>
        <w:rPr>
          <w:rStyle w:val="StyleUnderline"/>
        </w:rPr>
      </w:pPr>
      <w:r w:rsidRPr="00CF414D">
        <w:t xml:space="preserve">“We are trying to stiffen the resolve of members of Congress as we approach the consideration of the national defense budget,” Hassan El-Tayyab, the co-director of Just Foreign Policy, a progressive foreign policy group, told Golshan last week. “We have the momentum here. </w:t>
      </w:r>
      <w:r w:rsidRPr="00CF414D">
        <w:rPr>
          <w:rStyle w:val="StyleUnderline"/>
        </w:rPr>
        <w:t>What remains to be seen is</w:t>
      </w:r>
      <w:r>
        <w:t xml:space="preserve"> </w:t>
      </w:r>
      <w:r w:rsidRPr="00371D4C">
        <w:rPr>
          <w:rStyle w:val="StyleUnderline"/>
        </w:rPr>
        <w:t>whether</w:t>
      </w:r>
      <w:r>
        <w:t xml:space="preserve"> [</w:t>
      </w:r>
      <w:r w:rsidRPr="00371D4C">
        <w:rPr>
          <w:rStyle w:val="StyleUnderline"/>
        </w:rPr>
        <w:t>Congress] has the resolve to do what it takes.”</w:t>
      </w:r>
    </w:p>
    <w:p w:rsidR="00D7423E" w:rsidRPr="00371D4C" w:rsidRDefault="00D7423E" w:rsidP="00D7423E">
      <w:pPr>
        <w:rPr>
          <w:rStyle w:val="StyleUnderline"/>
        </w:rPr>
      </w:pPr>
      <w:r>
        <w:t xml:space="preserve">Saudi leadership and Trump will hope not, but increasingly, </w:t>
      </w:r>
      <w:r w:rsidRPr="00371D4C">
        <w:rPr>
          <w:rStyle w:val="StyleUnderline"/>
        </w:rPr>
        <w:t>Republicans and Democrats in Congress seem to think they do.</w:t>
      </w:r>
    </w:p>
    <w:p w:rsidR="00D7423E" w:rsidRDefault="00D7423E" w:rsidP="00D7423E"/>
    <w:p w:rsidR="00D7423E" w:rsidRDefault="00D7423E" w:rsidP="00EB670F"/>
    <w:p w:rsidR="00EB670F" w:rsidRDefault="00EB670F" w:rsidP="00EB670F">
      <w:pPr>
        <w:pStyle w:val="Heading3"/>
      </w:pPr>
      <w:r>
        <w:t>Plan popular in Congress</w:t>
      </w:r>
    </w:p>
    <w:p w:rsidR="00EB670F" w:rsidRDefault="00EB670F" w:rsidP="00EB670F"/>
    <w:p w:rsidR="00EB670F" w:rsidRDefault="00EB670F" w:rsidP="00EB670F">
      <w:pPr>
        <w:pStyle w:val="Heading4"/>
      </w:pPr>
      <w:r>
        <w:t>Congress always hates Saudi arms sales</w:t>
      </w:r>
    </w:p>
    <w:p w:rsidR="00EB670F" w:rsidRDefault="00EB670F" w:rsidP="00EB670F">
      <w:r>
        <w:rPr>
          <w:b/>
        </w:rPr>
        <w:t xml:space="preserve">Spindel, 19 </w:t>
      </w:r>
      <w:r>
        <w:t>- Jennifer Spindel is an assistant professor of international security at the University of Oklahoma and the associate director of the Cyber Governance and Policy Center (“Yes, Trump can override Congress and sell weapons to Saudi Arabia — even over Republican objections” Washington Post, 5/30, proquest</w:t>
      </w:r>
    </w:p>
    <w:p w:rsidR="00EB670F" w:rsidRPr="00B1353D" w:rsidRDefault="00EB670F" w:rsidP="00EB670F"/>
    <w:p w:rsidR="00EB670F" w:rsidRDefault="00EB670F" w:rsidP="00EB670F">
      <w:r>
        <w:t>3. This isn't the first battle over U.S. arms sales to Saudi Arabia.</w:t>
      </w:r>
    </w:p>
    <w:p w:rsidR="00EB670F" w:rsidRDefault="00EB670F" w:rsidP="00EB670F">
      <w:r w:rsidRPr="00B1353D">
        <w:rPr>
          <w:rStyle w:val="StyleUnderline"/>
        </w:rPr>
        <w:t xml:space="preserve">When Congress and the president disagree about arms sales, it's </w:t>
      </w:r>
      <w:r w:rsidRPr="00B1353D">
        <w:t xml:space="preserve">almost </w:t>
      </w:r>
      <w:r w:rsidRPr="00B1353D">
        <w:rPr>
          <w:rStyle w:val="StyleUnderline"/>
        </w:rPr>
        <w:t xml:space="preserve">always about selling to Saudi Arabia. </w:t>
      </w:r>
      <w:r w:rsidRPr="00B1353D">
        <w:rPr>
          <w:rStyle w:val="Emphasis"/>
        </w:rPr>
        <w:t>That's been true for decades</w:t>
      </w:r>
      <w:r w:rsidRPr="00B1353D">
        <w:rPr>
          <w:rStyle w:val="StyleUnderline"/>
        </w:rPr>
        <w:t>, as lawmakers have raised concerns about human rights and the regional balance of power</w:t>
      </w:r>
      <w:r>
        <w:t xml:space="preserve">. </w:t>
      </w:r>
      <w:r w:rsidRPr="00B1353D">
        <w:rPr>
          <w:rStyle w:val="StyleUnderline"/>
        </w:rPr>
        <w:t>U.S. arms sales to Saudi Arabia worry Israel and arouse American anti-Arab sentiments</w:t>
      </w:r>
      <w:r>
        <w:t>. For instance, in 1981, the House voted not to approve the sale of Airborne Warning and Control System planes (AWACS) to Saudi Arabia, but the Senate failed to pass the resolution, and Saudi Arabia received the first AWACS in 1986. In October 1990, Sen. Alan Cranston (D-Calif.) introduced a resolution to block $7.3 billion worth of tanks, helicopters and missiles, but the resolution never made it to the floor.</w:t>
      </w:r>
    </w:p>
    <w:p w:rsidR="00EB670F" w:rsidRDefault="00EB670F" w:rsidP="00EB670F">
      <w:r>
        <w:t>In April, Congress invoked the 1973 War Powers Resolution for the first time, with the goal of stopping the administration from supporting the Saudi war in Yemen. Behind the congressional resolution lay the worsening humanitarian crisis in Yemen and the CIA's conclusion that Saudi Arabia's crown prince ordered the assassination of Washington Post contributing columnist Jamal Khashoggi. Trump vetoed the resolution on April 17.</w:t>
      </w:r>
    </w:p>
    <w:p w:rsidR="00EB670F" w:rsidRDefault="00EB670F" w:rsidP="00EB670F">
      <w:r>
        <w:t>Assuming Trump follows through and uses the emergency provision in the 1976 act, he will authorize the sale of precision-guided munitions and fighter jets to Saudi Arabia over congressional objections, driving a bigger wedge between himself and congressional Republicans on U.S. policy toward Saudi Arabia.</w:t>
      </w:r>
    </w:p>
    <w:p w:rsidR="00EB670F" w:rsidRDefault="00EB670F" w:rsidP="00EB670F">
      <w:r>
        <w:t>But unless Congress can include a clause blocking the arms sale in a must-pass spending bill — or use informal influence — the arms sale is likely to go forward, in line with existing U.S. law and practices.</w:t>
      </w:r>
    </w:p>
    <w:p w:rsidR="00EB670F" w:rsidRDefault="00EB670F" w:rsidP="00EB670F"/>
    <w:p w:rsidR="00EB670F" w:rsidRDefault="00EB670F" w:rsidP="00EB670F">
      <w:pPr>
        <w:pStyle w:val="Heading3"/>
      </w:pPr>
      <w:r>
        <w:t>Plan boosts Trump PC</w:t>
      </w:r>
    </w:p>
    <w:p w:rsidR="00EB670F" w:rsidRDefault="00EB670F" w:rsidP="00EB670F"/>
    <w:p w:rsidR="00EB670F" w:rsidRPr="00F81E54" w:rsidRDefault="00EB670F" w:rsidP="00EB670F">
      <w:pPr>
        <w:pStyle w:val="Heading4"/>
      </w:pPr>
      <w:r w:rsidRPr="00F81E54">
        <w:t>Ending US support for the war in Yemen would be a huge political win for Trump.</w:t>
      </w:r>
    </w:p>
    <w:p w:rsidR="00EB670F" w:rsidRPr="00F81E54" w:rsidRDefault="00EB670F" w:rsidP="00EB670F">
      <w:pPr>
        <w:rPr>
          <w:rFonts w:asciiTheme="minorHAnsi" w:hAnsiTheme="minorHAnsi" w:cstheme="minorHAnsi"/>
        </w:rPr>
      </w:pPr>
      <w:bookmarkStart w:id="19" w:name="_Hlk12860332"/>
      <w:r w:rsidRPr="00F81E54">
        <w:rPr>
          <w:rFonts w:asciiTheme="minorHAnsi" w:hAnsiTheme="minorHAnsi" w:cstheme="minorHAnsi"/>
          <w:b/>
          <w:bCs/>
        </w:rPr>
        <w:t>Kristian 19</w:t>
      </w:r>
      <w:r w:rsidRPr="00F81E54">
        <w:rPr>
          <w:rFonts w:asciiTheme="minorHAnsi" w:hAnsiTheme="minorHAnsi" w:cstheme="minorHAnsi"/>
        </w:rPr>
        <w:t xml:space="preserve"> (Bonnie, fellow at Defense Priorities and contributing editor at The Week. Her writing has also appeared at Time Magazine, CNN, Politico, USA Today, the Los Angeles Times, The Hill, and The American Conservative, among other outlets, “In Yemen, The U.S. Should End Intervention and Lead in Diplomacy Instead”, Defense Priorities, 4-18-19, </w:t>
      </w:r>
      <w:hyperlink r:id="rId223" w:history="1">
        <w:r w:rsidRPr="00F81E54">
          <w:rPr>
            <w:rStyle w:val="Hyperlink"/>
            <w:rFonts w:asciiTheme="minorHAnsi" w:hAnsiTheme="minorHAnsi" w:cstheme="minorHAnsi"/>
          </w:rPr>
          <w:t>http://www.defensepriorities.org/opinion/2019/5/3/in-yemen-the-us-should-end-intervention-and-lead-in-diplomacy-instead)//ghs-ag</w:t>
        </w:r>
      </w:hyperlink>
    </w:p>
    <w:bookmarkEnd w:id="19"/>
    <w:p w:rsidR="00EB670F" w:rsidRDefault="00EB670F" w:rsidP="00EB670F">
      <w:pPr>
        <w:rPr>
          <w:rFonts w:asciiTheme="minorHAnsi" w:hAnsiTheme="minorHAnsi" w:cstheme="minorHAnsi"/>
        </w:rPr>
      </w:pPr>
    </w:p>
    <w:p w:rsidR="00EB670F" w:rsidRPr="003E5173" w:rsidRDefault="00EB670F" w:rsidP="00EB670F">
      <w:r w:rsidRPr="00F81E54">
        <w:rPr>
          <w:rFonts w:asciiTheme="minorHAnsi" w:hAnsiTheme="minorHAnsi" w:cstheme="minorHAnsi"/>
        </w:rPr>
        <w:t xml:space="preserve">But </w:t>
      </w:r>
      <w:r w:rsidRPr="00F81E54">
        <w:rPr>
          <w:rFonts w:asciiTheme="minorHAnsi" w:hAnsiTheme="minorHAnsi" w:cstheme="minorHAnsi"/>
          <w:u w:val="single"/>
        </w:rPr>
        <w:t>shuttering U.S. involvement in Yemen’s conflict would</w:t>
      </w:r>
      <w:r w:rsidRPr="00F81E54">
        <w:rPr>
          <w:rFonts w:asciiTheme="minorHAnsi" w:hAnsiTheme="minorHAnsi" w:cstheme="minorHAnsi"/>
        </w:rPr>
        <w:t>, in a single move</w:t>
      </w:r>
      <w:r w:rsidRPr="003E5173">
        <w:t>, accomplish multiple positives for American foreign policy</w:t>
      </w:r>
      <w:r w:rsidRPr="00F81E54">
        <w:rPr>
          <w:rFonts w:asciiTheme="minorHAnsi" w:hAnsiTheme="minorHAnsi" w:cstheme="minorHAnsi"/>
        </w:rPr>
        <w:t xml:space="preserve">. It </w:t>
      </w:r>
      <w:r w:rsidRPr="00F81E54">
        <w:rPr>
          <w:rFonts w:asciiTheme="minorHAnsi" w:hAnsiTheme="minorHAnsi" w:cstheme="minorHAnsi"/>
          <w:u w:val="single"/>
        </w:rPr>
        <w:t xml:space="preserve">allow the president to take an important step toward </w:t>
      </w:r>
      <w:r w:rsidRPr="003E5173">
        <w:rPr>
          <w:rStyle w:val="Emphasis"/>
        </w:rPr>
        <w:t>fulfilling his promises</w:t>
      </w:r>
      <w:r w:rsidRPr="00F81E54">
        <w:rPr>
          <w:rFonts w:asciiTheme="minorHAnsi" w:hAnsiTheme="minorHAnsi" w:cstheme="minorHAnsi"/>
          <w:u w:val="single"/>
        </w:rPr>
        <w:t xml:space="preserve"> to end our country’s participation in “endless wars;”</w:t>
      </w:r>
      <w:r w:rsidRPr="00F81E54">
        <w:rPr>
          <w:rFonts w:asciiTheme="minorHAnsi" w:hAnsiTheme="minorHAnsi" w:cstheme="minorHAnsi"/>
        </w:rPr>
        <w:t xml:space="preserve"> avoid grave unintended consequences for U.S. security; respect the will of the American people; </w:t>
      </w:r>
      <w:r w:rsidRPr="003E5173">
        <w:t>and maybe even open a path to resolution of the world’s worst humanitarian crisis.</w:t>
      </w:r>
    </w:p>
    <w:p w:rsidR="00EB670F" w:rsidRPr="00F81E54" w:rsidRDefault="00EB670F" w:rsidP="00EB670F">
      <w:pPr>
        <w:rPr>
          <w:rFonts w:asciiTheme="minorHAnsi" w:hAnsiTheme="minorHAnsi" w:cstheme="minorHAnsi"/>
        </w:rPr>
      </w:pPr>
      <w:r w:rsidRPr="00F81E54">
        <w:rPr>
          <w:rFonts w:asciiTheme="minorHAnsi" w:hAnsiTheme="minorHAnsi" w:cstheme="minorHAnsi"/>
        </w:rPr>
        <w:t xml:space="preserve">Trump has touted his willingness to chart a new course for American foreign policy, but his administration’s record rarely matches his rhetoric. After campaigning on his opposition to our long-running wars in Iraq and Afghanistan and pledging complete withdrawal of U.S. troops from Syria, </w:t>
      </w:r>
      <w:r w:rsidRPr="00F81E54">
        <w:rPr>
          <w:rFonts w:asciiTheme="minorHAnsi" w:hAnsiTheme="minorHAnsi" w:cstheme="minorHAnsi"/>
          <w:u w:val="single"/>
        </w:rPr>
        <w:t>Trump has yet to produce an end to the American role in any of these conflicts</w:t>
      </w:r>
      <w:r w:rsidRPr="00F81E54">
        <w:rPr>
          <w:rFonts w:asciiTheme="minorHAnsi" w:hAnsiTheme="minorHAnsi" w:cstheme="minorHAnsi"/>
        </w:rPr>
        <w:t>. “Great nations do not fight endless wars,” he declared in this year’s State of the Union address, but given a chance by Congress to extract the United States from the war in Yemen, Trump declined to follow through.</w:t>
      </w:r>
    </w:p>
    <w:p w:rsidR="00EB670F" w:rsidRPr="003E5173" w:rsidRDefault="00EB670F" w:rsidP="00EB670F">
      <w:r w:rsidRPr="003E5173">
        <w:t>Prolonging American intervention in Yemen reckless given that participation in this conflict offers the United States plenty of risk and no reward. Trump’s National Security Strategy, published last year, described his administration’s approach to matters of war and peace as one of “principled realism,” prescribing a renewed focus on defense of core U.S. interests—but there are no core U.S. interests at stake in Yemen.</w:t>
      </w:r>
    </w:p>
    <w:p w:rsidR="00EB670F" w:rsidRPr="003E5173" w:rsidRDefault="00EB670F" w:rsidP="00EB670F">
      <w:r w:rsidRPr="003E5173">
        <w:t>This is a small and deeply poor nation beset by civil war, in which the Houthi rebels opposed by the U.S.-backed Saudi-led coalition have distinctly local aims. Their success or victory will have little to no effect on American security. Ending our involvement is in the U.S. interest, while continuing it puts us at risk, as the Saudi-led intervention has fostered conditions in which al Qaeda in the Arabian Peninsula (AQAP), a newer branch of the terrorist organization that aims to execute attacks in the West, has thrived.</w:t>
      </w:r>
    </w:p>
    <w:p w:rsidR="00EB670F" w:rsidRPr="00F81E54" w:rsidRDefault="00EB670F" w:rsidP="00EB670F">
      <w:pPr>
        <w:rPr>
          <w:rFonts w:asciiTheme="minorHAnsi" w:hAnsiTheme="minorHAnsi" w:cstheme="minorHAnsi"/>
        </w:rPr>
      </w:pPr>
      <w:bookmarkStart w:id="20" w:name="_Hlk12860324"/>
      <w:r w:rsidRPr="00F81E54">
        <w:rPr>
          <w:rFonts w:asciiTheme="minorHAnsi" w:hAnsiTheme="minorHAnsi" w:cstheme="minorHAnsi"/>
          <w:u w:val="single"/>
        </w:rPr>
        <w:t>Most Americans</w:t>
      </w:r>
      <w:r w:rsidRPr="00F81E54">
        <w:rPr>
          <w:rFonts w:asciiTheme="minorHAnsi" w:hAnsiTheme="minorHAnsi" w:cstheme="minorHAnsi"/>
        </w:rPr>
        <w:t xml:space="preserve"> may not be aware of this hazard, but they </w:t>
      </w:r>
      <w:r w:rsidRPr="00F81E54">
        <w:rPr>
          <w:rStyle w:val="Emphasis"/>
          <w:rFonts w:asciiTheme="minorHAnsi" w:hAnsiTheme="minorHAnsi" w:cstheme="minorHAnsi"/>
        </w:rPr>
        <w:t>know enough to recognize this is not a conflict in which our country should be involved.</w:t>
      </w:r>
      <w:r w:rsidRPr="00F81E54">
        <w:rPr>
          <w:rFonts w:asciiTheme="minorHAnsi" w:hAnsiTheme="minorHAnsi" w:cstheme="minorHAnsi"/>
        </w:rPr>
        <w:t xml:space="preserve"> Polling data on Yemen is sparse, but a survey late last year found </w:t>
      </w:r>
      <w:r w:rsidRPr="00F81E54">
        <w:rPr>
          <w:rFonts w:asciiTheme="minorHAnsi" w:hAnsiTheme="minorHAnsi" w:cstheme="minorHAnsi"/>
          <w:u w:val="single"/>
        </w:rPr>
        <w:t>just “13 percent of Americans say they want to lawmakers maintain or increase arms sales” to Saudi Arabia</w:t>
      </w:r>
      <w:r w:rsidRPr="00F81E54">
        <w:rPr>
          <w:rFonts w:asciiTheme="minorHAnsi" w:hAnsiTheme="minorHAnsi" w:cstheme="minorHAnsi"/>
        </w:rPr>
        <w:t xml:space="preserve"> and other U.S. partners in the Yemen intervention. Of “those who had an opinion on the conflict, the survey found </w:t>
      </w:r>
      <w:r w:rsidRPr="00F81E54">
        <w:rPr>
          <w:rStyle w:val="Emphasis"/>
          <w:rFonts w:asciiTheme="minorHAnsi" w:hAnsiTheme="minorHAnsi" w:cstheme="minorHAnsi"/>
        </w:rPr>
        <w:t>75 percent of Americans oppose U.S. involvement in the war.</w:t>
      </w:r>
      <w:r w:rsidRPr="00F81E54">
        <w:rPr>
          <w:rFonts w:asciiTheme="minorHAnsi" w:hAnsiTheme="minorHAnsi" w:cstheme="minorHAnsi"/>
        </w:rPr>
        <w:t>” That is a striking level of agreement in this era of political fracture, especially on an issue most in Washington have until recently kept studiously out of sight.</w:t>
      </w:r>
    </w:p>
    <w:bookmarkEnd w:id="20"/>
    <w:p w:rsidR="00EB670F" w:rsidRPr="00F81E54" w:rsidRDefault="00EB670F" w:rsidP="00EB670F">
      <w:pPr>
        <w:rPr>
          <w:rFonts w:asciiTheme="minorHAnsi" w:hAnsiTheme="minorHAnsi" w:cstheme="minorHAnsi"/>
        </w:rPr>
      </w:pPr>
      <w:r w:rsidRPr="00F81E54">
        <w:rPr>
          <w:rFonts w:asciiTheme="minorHAnsi" w:hAnsiTheme="minorHAnsi" w:cstheme="minorHAnsi"/>
        </w:rPr>
        <w:t>And perhaps the most compelling case for American extrication from Yemen’s civil war is that it could help bring the conflict to an end. A negotiated solution is what Yemen needs for what is fundamentally a political dispute with horrific consequences for the Yemeni people. Every day this war continues is another day added to the most acute humanitarian emergency on the planet.</w:t>
      </w:r>
    </w:p>
    <w:p w:rsidR="00EB670F" w:rsidRPr="00F81E54" w:rsidRDefault="00EB670F" w:rsidP="00EB670F">
      <w:pPr>
        <w:rPr>
          <w:rFonts w:asciiTheme="minorHAnsi" w:hAnsiTheme="minorHAnsi" w:cstheme="minorHAnsi"/>
        </w:rPr>
      </w:pPr>
      <w:r w:rsidRPr="003E5173">
        <w:t>The right policy for the United States leads the way toward diplomatic resolution</w:t>
      </w:r>
      <w:r w:rsidRPr="00F81E54">
        <w:rPr>
          <w:rFonts w:asciiTheme="minorHAnsi" w:hAnsiTheme="minorHAnsi" w:cstheme="minorHAnsi"/>
        </w:rPr>
        <w:t xml:space="preserve"> instead of enabling the Saudi coalition’s indiscriminate destruction. Encouragingly, a study released this month by the International Crisis Group, a nonpartisan think tank, suggests this may be Saudi Arabia’s aim, too—and ending U.S. military support could give Riyadh an excuse to end its bombing campaign and push for peace talks in earnest. If that report is correct, the urgency of a shift in U.S. strategy here becomes greater still.</w:t>
      </w:r>
    </w:p>
    <w:p w:rsidR="00EB670F" w:rsidRDefault="00EB670F" w:rsidP="00EB670F">
      <w:pPr>
        <w:rPr>
          <w:rFonts w:asciiTheme="minorHAnsi" w:hAnsiTheme="minorHAnsi" w:cstheme="minorHAnsi"/>
        </w:rPr>
      </w:pPr>
      <w:r w:rsidRPr="00F81E54">
        <w:rPr>
          <w:rStyle w:val="Emphasis"/>
          <w:rFonts w:asciiTheme="minorHAnsi" w:hAnsiTheme="minorHAnsi" w:cstheme="minorHAnsi"/>
        </w:rPr>
        <w:t>Trump’s decision to veto the Yemen bill lost him an easy political win</w:t>
      </w:r>
      <w:r w:rsidRPr="00F81E54">
        <w:rPr>
          <w:rFonts w:asciiTheme="minorHAnsi" w:hAnsiTheme="minorHAnsi" w:cstheme="minorHAnsi"/>
        </w:rPr>
        <w:t xml:space="preserve"> </w:t>
      </w:r>
      <w:r w:rsidRPr="003E5173">
        <w:t>and the chance to execute a significant and necessary shift in U.S. foreign policy with relative ease</w:t>
      </w:r>
      <w:r w:rsidRPr="00F81E54">
        <w:rPr>
          <w:rFonts w:asciiTheme="minorHAnsi" w:hAnsiTheme="minorHAnsi" w:cstheme="minorHAnsi"/>
        </w:rPr>
        <w:t>. But it is not too late to make that change directly from the Oval Office, which is exactly where this misadventure began under the previous administration. The president can end U.S. support for the Saudi coalition any time he wants, ceasing America’s participation in Yemen’s misery.</w:t>
      </w:r>
    </w:p>
    <w:p w:rsidR="00EB670F" w:rsidRPr="00EB670F" w:rsidRDefault="00EB670F" w:rsidP="00EB670F"/>
    <w:p w:rsidR="00EB670F" w:rsidRDefault="00EB670F" w:rsidP="00EB670F">
      <w:pPr>
        <w:pStyle w:val="Heading3"/>
      </w:pPr>
      <w:r>
        <w:t>Plan popular with public</w:t>
      </w:r>
    </w:p>
    <w:p w:rsidR="00EB670F" w:rsidRDefault="00EB670F" w:rsidP="00EB670F"/>
    <w:p w:rsidR="00EB670F" w:rsidRDefault="00EB670F" w:rsidP="00EB670F">
      <w:pPr>
        <w:pStyle w:val="Heading4"/>
      </w:pPr>
      <w:r>
        <w:t>Plan’s overwhelmingly popular with the public</w:t>
      </w:r>
    </w:p>
    <w:p w:rsidR="00EB670F" w:rsidRPr="00F81E54" w:rsidRDefault="00EB670F" w:rsidP="00EB670F">
      <w:pPr>
        <w:rPr>
          <w:rFonts w:asciiTheme="minorHAnsi" w:hAnsiTheme="minorHAnsi" w:cstheme="minorHAnsi"/>
        </w:rPr>
      </w:pPr>
      <w:r w:rsidRPr="00F81E54">
        <w:rPr>
          <w:rFonts w:asciiTheme="minorHAnsi" w:hAnsiTheme="minorHAnsi" w:cstheme="minorHAnsi"/>
          <w:b/>
          <w:bCs/>
        </w:rPr>
        <w:t>Kristian 19</w:t>
      </w:r>
      <w:r w:rsidRPr="00F81E54">
        <w:rPr>
          <w:rFonts w:asciiTheme="minorHAnsi" w:hAnsiTheme="minorHAnsi" w:cstheme="minorHAnsi"/>
        </w:rPr>
        <w:t xml:space="preserve"> (Bonnie, fellow at Defense Priorities and contributing editor at The Week. Her writing has also appeared at Time Magazine, CNN, Politico, USA Today, the Los Angeles Times, The Hill, and The American Conservative, among other outlets, “In Yemen, The U.S. Should End Intervention and Lead in Diplomacy Instead”, Defense Priorities, 4-18-19, </w:t>
      </w:r>
      <w:hyperlink r:id="rId224" w:history="1">
        <w:r w:rsidRPr="00F81E54">
          <w:rPr>
            <w:rStyle w:val="Hyperlink"/>
            <w:rFonts w:asciiTheme="minorHAnsi" w:hAnsiTheme="minorHAnsi" w:cstheme="minorHAnsi"/>
          </w:rPr>
          <w:t>http://www.defensepriorities.org/opinion/2019/5/3/in-yemen-the-us-should-end-intervention-and-lead-in-diplomacy-instead)//ghs-ag</w:t>
        </w:r>
      </w:hyperlink>
    </w:p>
    <w:p w:rsidR="00EB670F" w:rsidRDefault="00EB670F" w:rsidP="00EB670F"/>
    <w:p w:rsidR="00EB670F" w:rsidRPr="00F81E54" w:rsidRDefault="00EB670F" w:rsidP="00EB670F">
      <w:pPr>
        <w:rPr>
          <w:rFonts w:asciiTheme="minorHAnsi" w:hAnsiTheme="minorHAnsi" w:cstheme="minorHAnsi"/>
        </w:rPr>
      </w:pPr>
      <w:r w:rsidRPr="00F81E54">
        <w:rPr>
          <w:rFonts w:asciiTheme="minorHAnsi" w:hAnsiTheme="minorHAnsi" w:cstheme="minorHAnsi"/>
          <w:u w:val="single"/>
        </w:rPr>
        <w:t>Most Americans</w:t>
      </w:r>
      <w:r w:rsidRPr="00F81E54">
        <w:rPr>
          <w:rFonts w:asciiTheme="minorHAnsi" w:hAnsiTheme="minorHAnsi" w:cstheme="minorHAnsi"/>
        </w:rPr>
        <w:t xml:space="preserve"> may not be aware of this hazard, but they </w:t>
      </w:r>
      <w:r w:rsidRPr="00F81E54">
        <w:rPr>
          <w:rStyle w:val="Emphasis"/>
          <w:rFonts w:asciiTheme="minorHAnsi" w:hAnsiTheme="minorHAnsi" w:cstheme="minorHAnsi"/>
        </w:rPr>
        <w:t>know enough to recognize this is not a conflict in which our country should be involved.</w:t>
      </w:r>
      <w:r w:rsidRPr="00F81E54">
        <w:rPr>
          <w:rFonts w:asciiTheme="minorHAnsi" w:hAnsiTheme="minorHAnsi" w:cstheme="minorHAnsi"/>
        </w:rPr>
        <w:t xml:space="preserve"> Polling data on Yemen is sparse, but a survey late last year found </w:t>
      </w:r>
      <w:r w:rsidRPr="00F81E54">
        <w:rPr>
          <w:rFonts w:asciiTheme="minorHAnsi" w:hAnsiTheme="minorHAnsi" w:cstheme="minorHAnsi"/>
          <w:u w:val="single"/>
        </w:rPr>
        <w:t>just “13 percent of Americans say they want to lawmakers maintain or increase arms sales” to Saudi Arabia</w:t>
      </w:r>
      <w:r w:rsidRPr="00F81E54">
        <w:rPr>
          <w:rFonts w:asciiTheme="minorHAnsi" w:hAnsiTheme="minorHAnsi" w:cstheme="minorHAnsi"/>
        </w:rPr>
        <w:t xml:space="preserve"> and other U.S. partners in the Yemen intervention. Of “those who had an opinion on the conflict, the survey found </w:t>
      </w:r>
      <w:r w:rsidRPr="00F81E54">
        <w:rPr>
          <w:rStyle w:val="Emphasis"/>
          <w:rFonts w:asciiTheme="minorHAnsi" w:hAnsiTheme="minorHAnsi" w:cstheme="minorHAnsi"/>
        </w:rPr>
        <w:t>75 percent of Americans oppose U.S. involvement in the war.</w:t>
      </w:r>
      <w:r w:rsidRPr="00F81E54">
        <w:rPr>
          <w:rFonts w:asciiTheme="minorHAnsi" w:hAnsiTheme="minorHAnsi" w:cstheme="minorHAnsi"/>
        </w:rPr>
        <w:t>” That is a striking level of agreement in this era of political fracture, especially on an issue most in Washington have until recently kept studiously out of sight.</w:t>
      </w:r>
    </w:p>
    <w:p w:rsidR="00EB670F" w:rsidRDefault="00EB670F" w:rsidP="00EB670F"/>
    <w:p w:rsidR="00EB670F" w:rsidRDefault="00EB670F" w:rsidP="00EB670F">
      <w:pPr>
        <w:pStyle w:val="Heading3"/>
      </w:pPr>
      <w:r>
        <w:t>AT: Veto link</w:t>
      </w:r>
    </w:p>
    <w:p w:rsidR="00EB670F" w:rsidRDefault="00EB670F" w:rsidP="00EB670F"/>
    <w:p w:rsidR="00EB670F" w:rsidRDefault="00EB670F" w:rsidP="00EB670F">
      <w:pPr>
        <w:pStyle w:val="Heading4"/>
      </w:pPr>
      <w:r>
        <w:t>Normal means would to make the plan part of the NDAA</w:t>
      </w:r>
    </w:p>
    <w:p w:rsidR="00EB670F" w:rsidRDefault="00EB670F" w:rsidP="00EB670F">
      <w:pPr>
        <w:rPr>
          <w:rFonts w:asciiTheme="minorHAnsi" w:hAnsiTheme="minorHAnsi" w:cstheme="minorHAnsi"/>
        </w:rPr>
      </w:pPr>
      <w:r>
        <w:rPr>
          <w:rFonts w:asciiTheme="minorHAnsi" w:hAnsiTheme="minorHAnsi" w:cstheme="minorHAnsi"/>
          <w:b/>
          <w:bCs/>
        </w:rPr>
        <w:t xml:space="preserve">Bridgeman, 19 - </w:t>
      </w:r>
      <w:r w:rsidRPr="00F4589E">
        <w:rPr>
          <w:rFonts w:asciiTheme="minorHAnsi" w:hAnsiTheme="minorHAnsi" w:cstheme="minorHAnsi"/>
        </w:rPr>
        <w:t>Tess Bridgeman is Senior Editor at Just Security. She is also a Senior Fellow and Visiting Scholar at the Reiss Center on Law and Security, NYU School of Law. She most recently served as Special Assistant to the President, Associate Counsel to the President, and Deputy Legal Adviser to the National Security Council (NSC).  She previously served at the Department of State in the Office of the Legal Adviser, in the Office of Political-Military Affairs.  Bridgeman has a D.Phil. in International Relations from Oxford University, where she studied as a Rhodes Scholar; a J.D. from NYU Law School, which she attended as a Root-Tilden-Kern and Institute for International Law and Justice Scholar; and a B.A. from Stanford University.</w:t>
      </w:r>
      <w:r>
        <w:rPr>
          <w:rFonts w:asciiTheme="minorHAnsi" w:hAnsiTheme="minorHAnsi" w:cstheme="minorHAnsi"/>
          <w:b/>
          <w:bCs/>
        </w:rPr>
        <w:t xml:space="preserve"> </w:t>
      </w:r>
      <w:r>
        <w:rPr>
          <w:rFonts w:asciiTheme="minorHAnsi" w:hAnsiTheme="minorHAnsi" w:cstheme="minorHAnsi"/>
        </w:rPr>
        <w:t xml:space="preserve">(Tess, “Getting Past the Veto on Ending Yemen War: How Congress’ Next Moves Can Succeed” Just Security, 5/3, </w:t>
      </w:r>
      <w:hyperlink r:id="rId225" w:history="1">
        <w:r w:rsidRPr="001774E8">
          <w:rPr>
            <w:rStyle w:val="Hyperlink"/>
            <w:rFonts w:asciiTheme="minorHAnsi" w:hAnsiTheme="minorHAnsi" w:cstheme="minorHAnsi"/>
          </w:rPr>
          <w:t>https://www.justsecurity.org/63855/getting-past-the-veto-on-ending-yemen-war-how-congress-next-move-can-succeed/</w:t>
        </w:r>
      </w:hyperlink>
    </w:p>
    <w:p w:rsidR="00EB670F" w:rsidRDefault="00EB670F" w:rsidP="00EB670F">
      <w:pPr>
        <w:rPr>
          <w:rFonts w:asciiTheme="minorHAnsi" w:hAnsiTheme="minorHAnsi" w:cstheme="minorHAnsi"/>
        </w:rPr>
      </w:pPr>
    </w:p>
    <w:p w:rsidR="00EB670F" w:rsidRDefault="00EB670F" w:rsidP="00EB670F">
      <w:pPr>
        <w:rPr>
          <w:rFonts w:asciiTheme="minorHAnsi" w:hAnsiTheme="minorHAnsi" w:cstheme="minorHAnsi"/>
        </w:rPr>
      </w:pPr>
      <w:r>
        <w:rPr>
          <w:rFonts w:asciiTheme="minorHAnsi" w:hAnsiTheme="minorHAnsi" w:cstheme="minorHAnsi"/>
        </w:rPr>
        <w:t xml:space="preserve">Second, existing provisions of the Saudi Arabia Accountability and Yemen Act of 2019 use a range of tools to hold the Kingdom accountable for its human rights abuses – including the underlying problems that motivate dissidents like Khashoggi to criticize the government in the first place – and for the Saudis’ devastating restrictions on humanitarian access in Yemen’s civil war. While it is unlikely to make it out of the Senate Foreign Relations Committee soon, provisions in the bill such as </w:t>
      </w:r>
      <w:r w:rsidRPr="00F4589E">
        <w:rPr>
          <w:rStyle w:val="StyleUnderline"/>
        </w:rPr>
        <w:t xml:space="preserve">prohibitions on </w:t>
      </w:r>
      <w:r w:rsidRPr="00F4589E">
        <w:t xml:space="preserve">certain </w:t>
      </w:r>
      <w:r w:rsidRPr="00F4589E">
        <w:rPr>
          <w:rStyle w:val="StyleUnderline"/>
        </w:rPr>
        <w:t>arms sales to Saudi Arabia,</w:t>
      </w:r>
      <w:r>
        <w:rPr>
          <w:rFonts w:asciiTheme="minorHAnsi" w:hAnsiTheme="minorHAnsi" w:cstheme="minorHAnsi"/>
        </w:rPr>
        <w:t xml:space="preserve"> prohibition of U.S. refueling of Saudi coalition aircraft engaged in Yemen’s civil war, and the imposition of sanctions for blocking humanitarian access in Yemen, </w:t>
      </w:r>
      <w:r w:rsidRPr="00F4589E">
        <w:rPr>
          <w:rStyle w:val="StyleUnderline"/>
        </w:rPr>
        <w:t>could be included as amendments in the NDAA</w:t>
      </w:r>
      <w:r>
        <w:rPr>
          <w:rFonts w:asciiTheme="minorHAnsi" w:hAnsiTheme="minorHAnsi" w:cstheme="minorHAnsi"/>
        </w:rPr>
        <w:t xml:space="preserve"> or an appropriations bill.</w:t>
      </w:r>
    </w:p>
    <w:p w:rsidR="00EB670F" w:rsidRDefault="00EB670F" w:rsidP="00EB670F">
      <w:pPr>
        <w:rPr>
          <w:rFonts w:asciiTheme="minorHAnsi" w:hAnsiTheme="minorHAnsi" w:cstheme="minorHAnsi"/>
        </w:rPr>
      </w:pPr>
    </w:p>
    <w:p w:rsidR="00EB670F" w:rsidRDefault="00EB670F" w:rsidP="00EB670F">
      <w:pPr>
        <w:pStyle w:val="Heading4"/>
      </w:pPr>
      <w:r>
        <w:t>Trump won’t veto that</w:t>
      </w:r>
    </w:p>
    <w:p w:rsidR="00EB670F" w:rsidRDefault="00EB670F" w:rsidP="00EB670F">
      <w:pPr>
        <w:rPr>
          <w:rFonts w:asciiTheme="minorHAnsi" w:hAnsiTheme="minorHAnsi" w:cstheme="minorHAnsi"/>
        </w:rPr>
      </w:pPr>
      <w:r>
        <w:rPr>
          <w:rFonts w:asciiTheme="minorHAnsi" w:hAnsiTheme="minorHAnsi" w:cstheme="minorHAnsi"/>
          <w:b/>
          <w:bCs/>
        </w:rPr>
        <w:t xml:space="preserve">Bridgeman, 19 - </w:t>
      </w:r>
      <w:r w:rsidRPr="00F4589E">
        <w:rPr>
          <w:rFonts w:asciiTheme="minorHAnsi" w:hAnsiTheme="minorHAnsi" w:cstheme="minorHAnsi"/>
        </w:rPr>
        <w:t>Tess Bridgeman is Senior Editor at Just Security. She is also a Senior Fellow and Visiting Scholar at the Reiss Center on Law and Security, NYU School of Law. She most recently served as Special Assistant to the President, Associate Counsel to the President, and Deputy Legal Adviser to the National Security Council (NSC).  She previously served at the Department of State in the Office of the Legal Adviser, in the Office of Political-Military Affairs.  Bridgeman has a D.Phil. in International Relations from Oxford University, where she studied as a Rhodes Scholar; a J.D. from NYU Law School, which she attended as a Root-Tilden-Kern and Institute for International Law and Justice Scholar; and a B.A. from Stanford University.</w:t>
      </w:r>
      <w:r>
        <w:rPr>
          <w:rFonts w:asciiTheme="minorHAnsi" w:hAnsiTheme="minorHAnsi" w:cstheme="minorHAnsi"/>
          <w:b/>
          <w:bCs/>
        </w:rPr>
        <w:t xml:space="preserve"> </w:t>
      </w:r>
      <w:r>
        <w:rPr>
          <w:rFonts w:asciiTheme="minorHAnsi" w:hAnsiTheme="minorHAnsi" w:cstheme="minorHAnsi"/>
        </w:rPr>
        <w:t xml:space="preserve">(Tess, “Getting Past the Veto on Ending Yemen War: How Congress’ Next Moves Can Succeed” Just Security, 5/3, </w:t>
      </w:r>
      <w:hyperlink r:id="rId226" w:history="1">
        <w:r w:rsidRPr="001774E8">
          <w:rPr>
            <w:rStyle w:val="Hyperlink"/>
            <w:rFonts w:asciiTheme="minorHAnsi" w:hAnsiTheme="minorHAnsi" w:cstheme="minorHAnsi"/>
          </w:rPr>
          <w:t>https://www.justsecurity.org/63855/getting-past-the-veto-on-ending-yemen-war-how-congress-next-move-can-succeed/</w:t>
        </w:r>
      </w:hyperlink>
    </w:p>
    <w:p w:rsidR="00EB670F" w:rsidRDefault="00EB670F" w:rsidP="00EB670F">
      <w:pPr>
        <w:rPr>
          <w:rFonts w:asciiTheme="minorHAnsi" w:hAnsiTheme="minorHAnsi" w:cstheme="minorHAnsi"/>
        </w:rPr>
      </w:pPr>
    </w:p>
    <w:p w:rsidR="00EB670F" w:rsidRPr="00F4589E" w:rsidRDefault="00EB670F" w:rsidP="00EB670F">
      <w:r w:rsidRPr="00F4589E">
        <w:t>Trump’s veto message revealed that he is committed to maintaining U.S. military involvement in the disastrous war in Yemen in the face of bipartisan opposition. It also showed he remains determined to defend the Saudi government in the wake of its continued stone-walling about the chilling murder of journalist and Virginia resident Jamal Khashoggi. But the awareness-raising function served by debating and passing S.J. Res 7 through Congress creates momentum in both Houses to craft provisions that could end U.S. involvement in the Yemen war and move the bilateral relationship with Saudi Arabia in a new direction.</w:t>
      </w:r>
    </w:p>
    <w:p w:rsidR="00EB670F" w:rsidRDefault="00EB670F" w:rsidP="00EB670F">
      <w:r w:rsidRPr="00F4589E">
        <w:t>There are a number of provisions – some already in existing bills – that could swiftly become part of a must-pass vehicle, like the National Defense Authorization Act (NDAA) or an appropriations bill, that a bipartisan majority of Congress can get behind.</w:t>
      </w:r>
      <w:r>
        <w:t xml:space="preserve"> </w:t>
      </w:r>
      <w:r w:rsidRPr="00F4589E">
        <w:rPr>
          <w:rStyle w:val="StyleUnderline"/>
        </w:rPr>
        <w:t>Having worked in the</w:t>
      </w:r>
      <w:r>
        <w:t xml:space="preserve"> Obama </w:t>
      </w:r>
      <w:r w:rsidRPr="00F4589E">
        <w:rPr>
          <w:rStyle w:val="StyleUnderline"/>
        </w:rPr>
        <w:t>White House, I can attest how difficult it is for a President to veto the entire NDAA despite provisions he finds loathsome</w:t>
      </w:r>
      <w:r>
        <w:t>. Of course, Congress too knows the stakes of what makes it into the NDAA (or any must-pass legislation), so it will be important to maintain bipartisan support for any Yemen-related provisions among key committees of jurisdiction.</w:t>
      </w:r>
    </w:p>
    <w:p w:rsidR="00EB670F" w:rsidRDefault="00EB670F" w:rsidP="00EB670F"/>
    <w:p w:rsidR="00D7423E" w:rsidRDefault="00D7423E" w:rsidP="00D7423E">
      <w:pPr>
        <w:pStyle w:val="Heading2"/>
      </w:pPr>
      <w:r>
        <w:t>Oil</w:t>
      </w:r>
    </w:p>
    <w:p w:rsidR="00D7423E" w:rsidRDefault="00D7423E" w:rsidP="00D7423E"/>
    <w:p w:rsidR="00D7423E" w:rsidRDefault="00D7423E" w:rsidP="00D7423E">
      <w:pPr>
        <w:pStyle w:val="Heading3"/>
      </w:pPr>
      <w:r>
        <w:t>2ac – oil</w:t>
      </w:r>
    </w:p>
    <w:p w:rsidR="00D7423E" w:rsidRDefault="00D7423E" w:rsidP="00D7423E"/>
    <w:p w:rsidR="000F5001" w:rsidRDefault="000F5001" w:rsidP="000F5001">
      <w:pPr>
        <w:pStyle w:val="Heading4"/>
      </w:pPr>
      <w:r>
        <w:t>Oil’s resilient</w:t>
      </w:r>
      <w:r w:rsidR="003A3AB3">
        <w:t xml:space="preserve"> – no impact to shocks</w:t>
      </w:r>
    </w:p>
    <w:p w:rsidR="000F5001" w:rsidRDefault="000F5001" w:rsidP="000F5001">
      <w:r>
        <w:rPr>
          <w:b/>
          <w:bCs/>
        </w:rPr>
        <w:t xml:space="preserve">Porter, 18 – </w:t>
      </w:r>
      <w:r w:rsidRPr="002D6B47">
        <w:t xml:space="preserve">Patrick Porter is a professor of International Security and Strategy at the University of Birmingham “Desert Shield of the Republic? Realism and the Middle East” </w:t>
      </w:r>
      <w:hyperlink r:id="rId227" w:history="1">
        <w:r w:rsidRPr="00052F61">
          <w:rPr>
            <w:rStyle w:val="Hyperlink"/>
          </w:rPr>
          <w:t>https://cpb-us-w2.wpmucdn.com/u.osu.edu/dist/5/66008/files/2018/12/Desert-Shield-of-the-Republic-Porter-new-22klvgd.pdf</w:t>
        </w:r>
      </w:hyperlink>
    </w:p>
    <w:p w:rsidR="000F5001" w:rsidRDefault="000F5001" w:rsidP="000F5001"/>
    <w:p w:rsidR="000F5001" w:rsidRDefault="000F5001" w:rsidP="000F5001">
      <w:r>
        <w:t xml:space="preserve">The U.S. still has an interest in Gulf oil, though that resource and the interest are gradually declining. Direct reliance on Middle Eastern oil imports is falling. Moreover, the linkage between military presence and the interest in oil price is not obvious. </w:t>
      </w:r>
      <w:r w:rsidRPr="00460E99">
        <w:rPr>
          <w:rStyle w:val="StyleUnderline"/>
        </w:rPr>
        <w:t>Oil is a fungible commodity</w:t>
      </w:r>
      <w:r>
        <w:t xml:space="preserve">, not a resource to be “controlled.” </w:t>
      </w:r>
      <w:r w:rsidRPr="00460E99">
        <w:rPr>
          <w:rStyle w:val="StyleUnderline"/>
        </w:rPr>
        <w:t>Access to oil</w:t>
      </w:r>
      <w:r>
        <w:t xml:space="preserve">, then, </w:t>
      </w:r>
      <w:r w:rsidRPr="00460E99">
        <w:rPr>
          <w:rStyle w:val="StyleUnderline"/>
        </w:rPr>
        <w:t>is not determined by being the dominant power</w:t>
      </w:r>
      <w:r>
        <w:t xml:space="preserve"> in the Middle East.67 Rather, the argument is about indirect effects. The U.S. remains subject to changes in price that result from any alteration in global supply and demand, and which in theory could be effected by a hostile hegemon manipulating supply. There are more efficient and costeffective ways to secure those interests than alliances and military presence.68 </w:t>
      </w:r>
      <w:r w:rsidRPr="00460E99">
        <w:rPr>
          <w:rStyle w:val="StyleUnderline"/>
        </w:rPr>
        <w:t>The oil market itself is</w:t>
      </w:r>
      <w:r>
        <w:t xml:space="preserve"> changing and </w:t>
      </w:r>
      <w:r w:rsidRPr="00460E99">
        <w:rPr>
          <w:rStyle w:val="StyleUnderline"/>
        </w:rPr>
        <w:t xml:space="preserve">becoming more resilient. Western economic exposure to Gulf oil shocks is reduced, thanks to increases in efficiency, and with North American shale and gas </w:t>
      </w:r>
      <w:r>
        <w:t xml:space="preserve">developing. </w:t>
      </w:r>
      <w:r w:rsidRPr="00460E99">
        <w:rPr>
          <w:rStyle w:val="StyleUnderline"/>
        </w:rPr>
        <w:t>These include the use of spare capacity and strategic petroleum reserves to moderate supply shocks</w:t>
      </w:r>
      <w:r>
        <w:t xml:space="preserve">. </w:t>
      </w:r>
      <w:r w:rsidRPr="00460E99">
        <w:rPr>
          <w:rStyle w:val="StyleUnderline"/>
        </w:rPr>
        <w:t>The U.S. already has adaptive mechanisms</w:t>
      </w:r>
      <w:r>
        <w:t xml:space="preserve">, apart from security guarantees and bases, </w:t>
      </w:r>
      <w:r w:rsidRPr="00460E99">
        <w:rPr>
          <w:rStyle w:val="StyleUnderline"/>
        </w:rPr>
        <w:t>that it can use to mitigate disruptions.</w:t>
      </w:r>
      <w:r>
        <w:t xml:space="preserve"> Indeed, </w:t>
      </w:r>
      <w:r w:rsidRPr="00460E99">
        <w:rPr>
          <w:rStyle w:val="StyleUnderline"/>
        </w:rPr>
        <w:t>in every oil shock since 1973, these mechanisms have been used, increasing production from other sources, the redistributing capacity of the International Energy Agency, rerouting shipping transport and calling on public and private inventories</w:t>
      </w:r>
      <w:r>
        <w:t xml:space="preserve">.69 </w:t>
      </w:r>
      <w:r w:rsidRPr="00460E99">
        <w:rPr>
          <w:rStyle w:val="StyleUnderline"/>
        </w:rPr>
        <w:t>Further developments also create increased resilience, such as the development of spot and futures markets that enable consumers to hedge risks</w:t>
      </w:r>
      <w:r>
        <w:t>, as opposed to the reliance on longterm contracts. Even the severe 1973 oil embargo crisis was created not primarily by the drop in production, which only fell by 2-4%, but by the Nixon administration’s imposition of price controls.</w:t>
      </w:r>
    </w:p>
    <w:p w:rsidR="000F5001" w:rsidRDefault="000F5001" w:rsidP="000F5001">
      <w:r>
        <w:t xml:space="preserve">One point of division between primacy and restraint realists is the estimate of the severity of disruption. Primacy realists tend to accept a priori the assumption that the world is so globalised and interdependent that the U.S. is dangerously vulnerable, to the extent that the burden of proof lies firmly on the argument for retrenchment. Restraint realists, by contrast, argue that the globalisation thesis overstates such vulnerability. </w:t>
      </w:r>
      <w:r w:rsidRPr="00460E99">
        <w:rPr>
          <w:rStyle w:val="StyleUnderline"/>
        </w:rPr>
        <w:t>Even large-scale disruptions to oil markets – for</w:t>
      </w:r>
      <w:r>
        <w:rPr>
          <w:rStyle w:val="StyleUnderline"/>
        </w:rPr>
        <w:t xml:space="preserve"> </w:t>
      </w:r>
      <w:r w:rsidRPr="00460E99">
        <w:rPr>
          <w:rStyle w:val="StyleUnderline"/>
        </w:rPr>
        <w:t>instance the Iran-Iraq war</w:t>
      </w:r>
      <w:r>
        <w:t xml:space="preserve"> of the 1980’s - </w:t>
      </w:r>
      <w:r w:rsidRPr="00460E99">
        <w:rPr>
          <w:rStyle w:val="StyleUnderline"/>
        </w:rPr>
        <w:t xml:space="preserve">historically lead to </w:t>
      </w:r>
      <w:r w:rsidRPr="00460E99">
        <w:rPr>
          <w:rStyle w:val="Emphasis"/>
        </w:rPr>
        <w:t>rapid adaptation</w:t>
      </w:r>
      <w:r>
        <w:t xml:space="preserve"> by third parties.70</w:t>
      </w:r>
    </w:p>
    <w:p w:rsidR="000F5001" w:rsidRDefault="000F5001" w:rsidP="00D7423E"/>
    <w:p w:rsidR="001238A5" w:rsidRDefault="001238A5" w:rsidP="001238A5">
      <w:pPr>
        <w:pStyle w:val="Heading4"/>
      </w:pPr>
      <w:r>
        <w:t>Saudi Arabia wouldn’t weaponize oil – they need us more than we need them</w:t>
      </w:r>
    </w:p>
    <w:p w:rsidR="001238A5" w:rsidRPr="00500136" w:rsidRDefault="001238A5" w:rsidP="001238A5">
      <w:r w:rsidRPr="00500136">
        <w:rPr>
          <w:rStyle w:val="Style13ptBold"/>
        </w:rPr>
        <w:t>Noueihed et al. 18</w:t>
      </w:r>
      <w:r w:rsidRPr="00500136">
        <w:t xml:space="preserve"> (Lin Noueihed is a Reuters editor based in London. She has reported on the Middle East for 12 years, initially for Lebanon’s Daily Star and Middle East International, and later as a Reuters correspondent, “Oil, Debt and Iran: Weapons in Any U.S.-Saudi Fight Over Khashoggi</w:t>
      </w:r>
      <w:r>
        <w:t xml:space="preserve">”, 10-15-18, </w:t>
      </w:r>
      <w:hyperlink r:id="rId228" w:history="1">
        <w:r>
          <w:rPr>
            <w:rStyle w:val="Hyperlink"/>
          </w:rPr>
          <w:t>https://www.bloomberg.com/news/articles/2018-10-15/oil-debt-and-iran-weapons-in-any-u-s-saudi-row-over-khashoggi</w:t>
        </w:r>
      </w:hyperlink>
      <w:r>
        <w:t>)[AK-Caddo]</w:t>
      </w:r>
    </w:p>
    <w:p w:rsidR="001238A5" w:rsidRPr="00500136" w:rsidRDefault="001238A5" w:rsidP="001238A5">
      <w:pPr>
        <w:rPr>
          <w:b/>
          <w:bCs/>
          <w:u w:val="single"/>
        </w:rPr>
      </w:pPr>
      <w:r w:rsidRPr="00BA05B7">
        <w:t xml:space="preserve">President Donald </w:t>
      </w:r>
      <w:r w:rsidRPr="00500136">
        <w:rPr>
          <w:b/>
          <w:bCs/>
          <w:u w:val="single"/>
        </w:rPr>
        <w:t>Trump threatened his most important Arab ally with “severe punishment” if it was shown to have killed a top regime critic. Saudi Arabia hit back with a not-so-veiled threat of its own to weaponize its vast oil exports.</w:t>
      </w:r>
    </w:p>
    <w:p w:rsidR="001238A5" w:rsidRPr="00BA05B7" w:rsidRDefault="001238A5" w:rsidP="001238A5">
      <w:r w:rsidRPr="00BA05B7">
        <w:t>The disappearance of Washington Post columnist Jamal Khashoggi after he stepped inside the Saudi consulate on Oct. 2 began as a tussle between regional heavyweights Turkey and Saudi Arabia. But it spread rapidly to threaten Trump’s Middle East policy that’s built around ever closer ties with the kingdom’s autocratic rulers.</w:t>
      </w:r>
    </w:p>
    <w:p w:rsidR="001238A5" w:rsidRPr="00BA05B7" w:rsidRDefault="001238A5" w:rsidP="001238A5">
      <w:r w:rsidRPr="00BA05B7">
        <w:t>With Saudi Arabia shifting away from its flat-out denials of involvement to announce an internal investigation, and Trump floating the theory of “</w:t>
      </w:r>
      <w:hyperlink r:id="rId229" w:tgtFrame="_blank" w:tooltip="Trump Offers ‘Rogue Killer’ Theory, Sends Pompeo to Saudi Arabia" w:history="1">
        <w:r w:rsidRPr="00BA05B7">
          <w:rPr>
            <w:rStyle w:val="Hyperlink"/>
          </w:rPr>
          <w:t>rogue killers</w:t>
        </w:r>
      </w:hyperlink>
      <w:r w:rsidRPr="00BA05B7">
        <w:t>,” efforts to lower tensions appear to be underway. If they fail, what actions could the two sides take and what factors may hold them back?</w:t>
      </w:r>
    </w:p>
    <w:p w:rsidR="001238A5" w:rsidRPr="00BA05B7" w:rsidRDefault="001238A5" w:rsidP="001238A5">
      <w:r w:rsidRPr="00BA05B7">
        <w:t>SAUDI ARABIA</w:t>
      </w:r>
    </w:p>
    <w:p w:rsidR="001238A5" w:rsidRPr="00BA05B7" w:rsidRDefault="001238A5" w:rsidP="001238A5">
      <w:r w:rsidRPr="00BA05B7">
        <w:t>1. The Oil Weapon</w:t>
      </w:r>
    </w:p>
    <w:p w:rsidR="001238A5" w:rsidRPr="00500136" w:rsidRDefault="001238A5" w:rsidP="001238A5">
      <w:pPr>
        <w:rPr>
          <w:b/>
          <w:bCs/>
          <w:u w:val="single"/>
        </w:rPr>
      </w:pPr>
      <w:r w:rsidRPr="00500136">
        <w:rPr>
          <w:u w:val="single"/>
        </w:rPr>
        <w:t xml:space="preserve">The U.S. and Saudi Arabia are two of the world’s top oil producers. </w:t>
      </w:r>
      <w:r w:rsidRPr="00500136">
        <w:rPr>
          <w:b/>
          <w:bCs/>
          <w:u w:val="single"/>
        </w:rPr>
        <w:t xml:space="preserve">Saudi Arabia’s more than 7 million barrels a day of crude exports </w:t>
      </w:r>
      <w:r w:rsidRPr="00BA05B7">
        <w:t xml:space="preserve">-- the most in the world -- </w:t>
      </w:r>
      <w:r w:rsidRPr="00500136">
        <w:rPr>
          <w:b/>
          <w:bCs/>
          <w:u w:val="single"/>
        </w:rPr>
        <w:t>give the kingdom a key role in balancing global energy markets.</w:t>
      </w:r>
    </w:p>
    <w:p w:rsidR="001238A5" w:rsidRPr="00BA05B7" w:rsidRDefault="001238A5" w:rsidP="001238A5">
      <w:r w:rsidRPr="00BA05B7">
        <w:t>Trump has urged Saudi Arabia to put more crude on the market to pull prices back from near four-year highs above $80 a barrel. He is also leaning on Saudi Arabia, a key ally in his stand-off with Iran, to replace barrels that will come off the market when sanctions on the Islamic Republic take effect next month.</w:t>
      </w:r>
    </w:p>
    <w:p w:rsidR="001238A5" w:rsidRPr="00BA05B7" w:rsidRDefault="001238A5" w:rsidP="001238A5">
      <w:r w:rsidRPr="00BA05B7">
        <w:t>Were the Saudis to back away from signals they are willing to meet global demand, prices could spike to $100 a barrel, just as Trump wants lower gas prices going into midterm elections that could help determine the rest of his presidency. It might also make it harder for U.S. sanctions to take as much Iranian oil off the market as he seeks. The Saudis, meanwhile, would collect the profits. If they cut output, oil prices could rise more sharply, but that would risk angering customers and harming the global economy.</w:t>
      </w:r>
    </w:p>
    <w:p w:rsidR="001238A5" w:rsidRPr="00BA05B7" w:rsidRDefault="001238A5" w:rsidP="001238A5">
      <w:r w:rsidRPr="00500136">
        <w:rPr>
          <w:b/>
          <w:bCs/>
          <w:u w:val="single"/>
        </w:rPr>
        <w:t>Saudi Arabia last used its petroleum wealth as a </w:t>
      </w:r>
      <w:hyperlink r:id="rId230" w:tgtFrame="_blank" w:tooltip="Saudi Arabia Breaks 45-Year Taboo With Veiled Oil Weapon Threat" w:history="1">
        <w:r w:rsidRPr="00500136">
          <w:rPr>
            <w:rStyle w:val="Hyperlink"/>
            <w:b/>
            <w:bCs/>
            <w:u w:val="single"/>
          </w:rPr>
          <w:t>political weapon</w:t>
        </w:r>
      </w:hyperlink>
      <w:r w:rsidRPr="00500136">
        <w:rPr>
          <w:b/>
          <w:bCs/>
          <w:u w:val="single"/>
        </w:rPr>
        <w:t> in 1973-74</w:t>
      </w:r>
      <w:r w:rsidRPr="00BA05B7">
        <w:t>, when it led an Arab oil embargo during a war between Israel and a coalition of Arab states.</w:t>
      </w:r>
    </w:p>
    <w:p w:rsidR="001238A5" w:rsidRPr="00BA05B7" w:rsidRDefault="001238A5" w:rsidP="001238A5">
      <w:r w:rsidRPr="00BA05B7">
        <w:t>2. U.S. Bond Holdings</w:t>
      </w:r>
    </w:p>
    <w:p w:rsidR="001238A5" w:rsidRPr="00BA05B7" w:rsidRDefault="001238A5" w:rsidP="001238A5">
      <w:r w:rsidRPr="00BA05B7">
        <w:t>In 2016, the U.S. released details of Saudi holdings of American debt for the first time. The numbers had been secret for four decades, part of a deal whereby the U.S. would buy Saudi oil and provide it with military aid and the kingdom would plow petrodollars into Treasuries to finance U.S. spending. The grand total of Saudi holdings in 2016? $117 billion, ranking Saudi Arabia among the top 12 foreign holders of U.S. bonds. Some analysts have speculated that it might hold even more indirectly.</w:t>
      </w:r>
    </w:p>
    <w:p w:rsidR="001238A5" w:rsidRPr="00BA05B7" w:rsidRDefault="001238A5" w:rsidP="001238A5">
      <w:r w:rsidRPr="00BA05B7">
        <w:t>Saudi Arabia could divest its Treasury holdings, and threatened to do just that when it faced pressure over the involvement of its citizens in the Sept. 11, 2001 attacks. But it is far from the biggest direct investor, limiting the impact. China and Japan hold over $1 trillion each of U.S. Treasuries, which are classed among the safest investments on Earth.</w:t>
      </w:r>
    </w:p>
    <w:p w:rsidR="001238A5" w:rsidRPr="00500136" w:rsidRDefault="001238A5" w:rsidP="001238A5">
      <w:pPr>
        <w:rPr>
          <w:b/>
          <w:bCs/>
          <w:sz w:val="24"/>
          <w:szCs w:val="24"/>
          <w:u w:val="single"/>
        </w:rPr>
      </w:pPr>
      <w:r w:rsidRPr="00BA05B7">
        <w:t xml:space="preserve">“The most powerful weapon Saudi has is oil and its investments,” said Fawaz Gerges, a professor of international relations at the London School of Economics. </w:t>
      </w:r>
      <w:r w:rsidRPr="00500136">
        <w:rPr>
          <w:b/>
          <w:bCs/>
          <w:sz w:val="24"/>
          <w:szCs w:val="24"/>
          <w:u w:val="single"/>
        </w:rPr>
        <w:t>“I doubt Saudi will decrease the production of oil to the world economy because it will hurt itself, and I doubt that Saudi will withdraw its investments.”</w:t>
      </w:r>
    </w:p>
    <w:p w:rsidR="001238A5" w:rsidRPr="00BA05B7" w:rsidRDefault="001238A5" w:rsidP="001238A5">
      <w:r w:rsidRPr="00BA05B7">
        <w:t>3. Regional Rethink</w:t>
      </w:r>
    </w:p>
    <w:p w:rsidR="001238A5" w:rsidRPr="00BA05B7" w:rsidRDefault="001238A5" w:rsidP="001238A5">
      <w:r w:rsidRPr="00BA05B7">
        <w:t>Trump is counting on America’s strategic alliance with Saudi Arabia as he ramps up pressure on Iran following his decision to ditch the 2015 nuclear deal. The two allies do have some strategic differences -- Trump for example has demanded the Saudis pay more towards securing the Middle East, home to several U.S. military bases -- but ties are better than they were under the Obama administration.</w:t>
      </w:r>
    </w:p>
    <w:p w:rsidR="001238A5" w:rsidRPr="00BA05B7" w:rsidRDefault="001238A5" w:rsidP="001238A5">
      <w:r w:rsidRPr="00BA05B7">
        <w:t>Turki Al Dakhil, who heads the Saudi state-owned Arabiya news network, wrote on Sunday that if pushed, the Sunni Muslim monarchy could rethink its regional relationships, going as far as patching up differences with Shiite Iran and its Lebanese proxy Hezbollah.</w:t>
      </w:r>
    </w:p>
    <w:p w:rsidR="001238A5" w:rsidRPr="00BA05B7" w:rsidRDefault="001238A5" w:rsidP="001238A5">
      <w:r w:rsidRPr="00BA05B7">
        <w:t>Yet that would mark a seismic shift in regional policy and analysts say it’s extremely unlikely. Saudi Arabia has spent billions of dollars pushing back against what it says is growing Iranian influence in Yemen -- where a more than three-year Saudi-led offensive has contributed to the country’s descent into humanitarian disaster -- as well as Iraq, Syria and Lebanon.</w:t>
      </w:r>
    </w:p>
    <w:p w:rsidR="001238A5" w:rsidRPr="00BA05B7" w:rsidRDefault="001238A5" w:rsidP="001238A5">
      <w:r w:rsidRPr="00BA05B7">
        <w:t>“Saudi is unlikely to take any retaliatory steps,” said Gerges. It’s “waging battles on multiple fronts against Iran in the region and needs American and British support not just in military and arms but also in terms of the security umbrella. The Saudis would be left on their own.”</w:t>
      </w:r>
    </w:p>
    <w:p w:rsidR="001238A5" w:rsidRPr="00BA05B7" w:rsidRDefault="001238A5" w:rsidP="001238A5">
      <w:r w:rsidRPr="00BA05B7">
        <w:t>UNITED STATES</w:t>
      </w:r>
    </w:p>
    <w:p w:rsidR="001238A5" w:rsidRPr="00BA05B7" w:rsidRDefault="001238A5" w:rsidP="001238A5">
      <w:r w:rsidRPr="00BA05B7">
        <w:t>1. Cut Arms Sales</w:t>
      </w:r>
    </w:p>
    <w:p w:rsidR="001238A5" w:rsidRPr="00BA05B7" w:rsidRDefault="001238A5" w:rsidP="001238A5">
      <w:r w:rsidRPr="00BA05B7">
        <w:t>Trump has said it would be “foolish” to cancel arms deals over the Khashoggi case and that any measures taken should not jeopardize Saudi weapons contracts with the likes of </w:t>
      </w:r>
      <w:hyperlink r:id="rId231" w:tooltip="Company Overview" w:history="1">
        <w:r w:rsidRPr="00BA05B7">
          <w:rPr>
            <w:rStyle w:val="Hyperlink"/>
          </w:rPr>
          <w:t>Boeing Co.</w:t>
        </w:r>
      </w:hyperlink>
      <w:r w:rsidRPr="00BA05B7">
        <w:t>, Lockheed Martin Corp. and </w:t>
      </w:r>
      <w:hyperlink r:id="rId232" w:tooltip="Company Overview" w:history="1">
        <w:r w:rsidRPr="00BA05B7">
          <w:rPr>
            <w:rStyle w:val="Hyperlink"/>
          </w:rPr>
          <w:t>Raytheon Co.</w:t>
        </w:r>
      </w:hyperlink>
      <w:r w:rsidRPr="00BA05B7">
        <w:t>, which could put jobs at risk. If the U.S. abandoned what he estimated as some $110 billion in arms sales to the kingdom, the Saudis would turn to Russia and China instead, he said.</w:t>
      </w:r>
    </w:p>
    <w:p w:rsidR="001238A5" w:rsidRPr="00BA05B7" w:rsidRDefault="001238A5" w:rsidP="001238A5">
      <w:r w:rsidRPr="00BA05B7">
        <w:t>The president must also contend with the Senate, however, where some are urging a block on future arms sales to the kingdom. Analysts said military hardware deals could face growing scrutiny from Congress, as could U.S. support for the war in Yemen.</w:t>
      </w:r>
    </w:p>
    <w:p w:rsidR="001238A5" w:rsidRPr="00500136" w:rsidRDefault="001238A5" w:rsidP="001238A5">
      <w:pPr>
        <w:rPr>
          <w:b/>
          <w:bCs/>
          <w:u w:val="single"/>
        </w:rPr>
      </w:pPr>
      <w:r w:rsidRPr="00500136">
        <w:rPr>
          <w:b/>
          <w:bCs/>
          <w:u w:val="single"/>
        </w:rPr>
        <w:t xml:space="preserve">Though the Saudis can take their money elsewhere, </w:t>
      </w:r>
      <w:r w:rsidRPr="00500136">
        <w:rPr>
          <w:u w:val="single"/>
        </w:rPr>
        <w:t>Ian Bremmer, president of the Eurasia Group consultancy, said</w:t>
      </w:r>
      <w:r w:rsidRPr="00500136">
        <w:rPr>
          <w:b/>
          <w:bCs/>
          <w:u w:val="single"/>
        </w:rPr>
        <w:t xml:space="preserve"> they’d want U.S. weapons as that would keep their respective systems integrated.</w:t>
      </w:r>
    </w:p>
    <w:p w:rsidR="001238A5" w:rsidRDefault="001238A5" w:rsidP="001238A5">
      <w:pPr>
        <w:rPr>
          <w:b/>
          <w:bCs/>
          <w:u w:val="single"/>
        </w:rPr>
      </w:pPr>
      <w:r w:rsidRPr="00500136">
        <w:rPr>
          <w:b/>
          <w:bCs/>
          <w:u w:val="single"/>
        </w:rPr>
        <w:t>“With the U.S. as the world’s largest oil producer, the relationship is even more imbalanced than it was before,”</w:t>
      </w:r>
      <w:r w:rsidRPr="00500136">
        <w:rPr>
          <w:u w:val="single"/>
        </w:rPr>
        <w:t xml:space="preserve"> Bremmer said in an email. </w:t>
      </w:r>
      <w:r w:rsidRPr="00500136">
        <w:rPr>
          <w:b/>
          <w:bCs/>
          <w:u w:val="single"/>
        </w:rPr>
        <w:t>“There’s not much the Americans need from the Saudis. The reverse is not true.”</w:t>
      </w:r>
    </w:p>
    <w:p w:rsidR="001238A5" w:rsidRDefault="001238A5" w:rsidP="00D7423E"/>
    <w:p w:rsidR="001238A5" w:rsidRPr="00115E01" w:rsidRDefault="001238A5" w:rsidP="001238A5">
      <w:pPr>
        <w:pStyle w:val="Heading4"/>
        <w:rPr>
          <w:rStyle w:val="Style13ptBold"/>
          <w:b/>
          <w:bCs w:val="0"/>
        </w:rPr>
      </w:pPr>
      <w:r w:rsidRPr="00115E01">
        <w:rPr>
          <w:rStyle w:val="Style13ptBold"/>
          <w:b/>
          <w:bCs w:val="0"/>
        </w:rPr>
        <w:t>Case turns the DA – Middle East war is the most likely scenario for oil shocks</w:t>
      </w:r>
    </w:p>
    <w:p w:rsidR="001238A5" w:rsidRPr="00115E01" w:rsidRDefault="001238A5" w:rsidP="001238A5">
      <w:r w:rsidRPr="00115E01">
        <w:rPr>
          <w:rStyle w:val="Style13ptBold"/>
        </w:rPr>
        <w:t>Giambruno 18</w:t>
      </w:r>
      <w:r w:rsidRPr="00115E01">
        <w:t xml:space="preserve"> (Nick Giambruno is the Chief Analyst of Casey Research’s flagship advisory, The Casey Report, and its premium “value investing” advisory, Crisis Investing, “The Third </w:t>
      </w:r>
      <w:r>
        <w:t>‘</w:t>
      </w:r>
      <w:r w:rsidRPr="00115E01">
        <w:t>Oil Shock</w:t>
      </w:r>
      <w:r>
        <w:t>’</w:t>
      </w:r>
      <w:r w:rsidRPr="00115E01">
        <w:t xml:space="preserve"> Is Coming</w:t>
      </w:r>
      <w:r>
        <w:t xml:space="preserve">”, 11-28-18, </w:t>
      </w:r>
      <w:hyperlink r:id="rId233" w:history="1">
        <w:r w:rsidRPr="00115E01">
          <w:rPr>
            <w:rStyle w:val="Hyperlink"/>
          </w:rPr>
          <w:t>https://www.caseyresearch.com/articles/third-oil-shock-is-coming/</w:t>
        </w:r>
      </w:hyperlink>
      <w:r>
        <w:t>)[AK-Caddo]</w:t>
      </w:r>
    </w:p>
    <w:p w:rsidR="001238A5" w:rsidRPr="00115E01" w:rsidRDefault="001238A5" w:rsidP="001238A5">
      <w:pPr>
        <w:rPr>
          <w:b/>
          <w:bCs/>
          <w:u w:val="single"/>
        </w:rPr>
      </w:pPr>
      <w:r w:rsidRPr="00115E01">
        <w:rPr>
          <w:b/>
          <w:bCs/>
          <w:u w:val="single"/>
        </w:rPr>
        <w:t>Big Middle East wars are often catastrophic for global oil supplies.</w:t>
      </w:r>
    </w:p>
    <w:p w:rsidR="001238A5" w:rsidRPr="00115E01" w:rsidRDefault="001238A5" w:rsidP="001238A5">
      <w:pPr>
        <w:rPr>
          <w:u w:val="single"/>
        </w:rPr>
      </w:pPr>
      <w:r w:rsidRPr="00115E01">
        <w:t xml:space="preserve">This makes sense. </w:t>
      </w:r>
      <w:r w:rsidRPr="00115E01">
        <w:rPr>
          <w:u w:val="single"/>
        </w:rPr>
        <w:t>The Middle East accounts for more than 40% of global oil exports. So a big conflict in the Middle East often triggers a big spike in the price of oil.</w:t>
      </w:r>
    </w:p>
    <w:p w:rsidR="001238A5" w:rsidRPr="00115E01" w:rsidRDefault="001238A5" w:rsidP="001238A5">
      <w:pPr>
        <w:rPr>
          <w:u w:val="single"/>
        </w:rPr>
      </w:pPr>
      <w:r w:rsidRPr="00115E01">
        <w:rPr>
          <w:u w:val="single"/>
        </w:rPr>
        <w:t>Take the 1973 “oil shock,” for example. Oil prices suddenly spiked… roughly quadrupling in a matter of weeks.</w:t>
      </w:r>
    </w:p>
    <w:p w:rsidR="001238A5" w:rsidRPr="00115E01" w:rsidRDefault="001238A5" w:rsidP="001238A5">
      <w:pPr>
        <w:rPr>
          <w:u w:val="single"/>
        </w:rPr>
      </w:pPr>
      <w:r w:rsidRPr="00115E01">
        <w:t xml:space="preserve">Today, we could be on the verge of an oil crisis even worse than that. That’s because regional tensions are growing in the Middle East. Specifically, </w:t>
      </w:r>
      <w:r w:rsidRPr="00115E01">
        <w:rPr>
          <w:u w:val="single"/>
        </w:rPr>
        <w:t>the conflict between Iran and Israel – and their allies – is quickly getting worse.</w:t>
      </w:r>
    </w:p>
    <w:p w:rsidR="001238A5" w:rsidRPr="00115E01" w:rsidRDefault="001238A5" w:rsidP="001238A5">
      <w:r w:rsidRPr="00115E01">
        <w:t xml:space="preserve">As I’ll explain in a moment, </w:t>
      </w:r>
      <w:r w:rsidRPr="00115E01">
        <w:rPr>
          <w:b/>
          <w:bCs/>
          <w:u w:val="single"/>
        </w:rPr>
        <w:t>this conflict could soon explode, causing a sudden spike in the price of oil.</w:t>
      </w:r>
    </w:p>
    <w:p w:rsidR="001238A5" w:rsidRPr="00115E01" w:rsidRDefault="001238A5" w:rsidP="001238A5">
      <w:r w:rsidRPr="00115E01">
        <w:t>But before that, let’s take a quick look at the first two oil shocks to see how this could all play out.</w:t>
      </w:r>
    </w:p>
    <w:p w:rsidR="001238A5" w:rsidRPr="00115E01" w:rsidRDefault="001238A5" w:rsidP="001238A5">
      <w:r w:rsidRPr="00115E01">
        <w:rPr>
          <w:u w:val="single"/>
        </w:rPr>
        <w:t xml:space="preserve">In 1973, Israel was battling Egypt and Syria in the Yom Kippur War. In response to U.S. support for Israel, </w:t>
      </w:r>
      <w:r w:rsidRPr="00115E01">
        <w:t>the Organization of the Petroleum Exporting Countries (</w:t>
      </w:r>
      <w:r w:rsidRPr="00115E01">
        <w:rPr>
          <w:u w:val="single"/>
        </w:rPr>
        <w:t>OPEC</w:t>
      </w:r>
      <w:r w:rsidRPr="00115E01">
        <w:t xml:space="preserve">) </w:t>
      </w:r>
      <w:r w:rsidRPr="00115E01">
        <w:rPr>
          <w:u w:val="single"/>
        </w:rPr>
        <w:t>placed an embargo on oil exports to the U.S.</w:t>
      </w:r>
      <w:r w:rsidRPr="00115E01">
        <w:t xml:space="preserve"> and several other countries. It also cut oil production.</w:t>
      </w:r>
    </w:p>
    <w:p w:rsidR="001238A5" w:rsidRPr="00115E01" w:rsidRDefault="001238A5" w:rsidP="001238A5">
      <w:r w:rsidRPr="00115E01">
        <w:rPr>
          <w:u w:val="single"/>
        </w:rPr>
        <w:t>This triggered the first “oil shock.”</w:t>
      </w:r>
      <w:r w:rsidRPr="00115E01">
        <w:t xml:space="preserve"> The price of oil nearly quadrupled. It jumped from around $3 per barrel to around $12.</w:t>
      </w:r>
    </w:p>
    <w:p w:rsidR="001238A5" w:rsidRPr="00115E01" w:rsidRDefault="001238A5" w:rsidP="001238A5">
      <w:r w:rsidRPr="00115E01">
        <w:rPr>
          <w:u w:val="single"/>
        </w:rPr>
        <w:t>The second “oil shock” started in 1979.</w:t>
      </w:r>
      <w:r w:rsidRPr="00115E01">
        <w:t xml:space="preserve"> It grew out of the Iranian Revolution and continued with the Iran-Iraq War, which was one of the bloodiest conflicts of the past 50 years.</w:t>
      </w:r>
    </w:p>
    <w:p w:rsidR="001238A5" w:rsidRPr="00115E01" w:rsidRDefault="001238A5" w:rsidP="001238A5">
      <w:r w:rsidRPr="00115E01">
        <w:t>Iraq and Iran were (and still are) two of the biggest oil exporters in the world… So it’s no surprise that the war rocked global energy markets.</w:t>
      </w:r>
    </w:p>
    <w:p w:rsidR="001238A5" w:rsidRPr="00115E01" w:rsidRDefault="001238A5" w:rsidP="001238A5">
      <w:r w:rsidRPr="00115E01">
        <w:rPr>
          <w:b/>
          <w:bCs/>
          <w:u w:val="single"/>
        </w:rPr>
        <w:t>The price of oil more than doubled</w:t>
      </w:r>
      <w:r w:rsidRPr="00115E01">
        <w:t>, as you can see in the next chart.</w:t>
      </w:r>
    </w:p>
    <w:p w:rsidR="001238A5" w:rsidRPr="00115E01" w:rsidRDefault="001238A5" w:rsidP="001238A5">
      <w:r w:rsidRPr="00115E01">
        <w:t>There was also another, less dramatic price spike in the early 1990s. It happened after Iraq invaded Kuwait, triggering the first Gulf War. Oil shot up over 70%, as you’ll see in the next chart.</w:t>
      </w:r>
    </w:p>
    <w:p w:rsidR="001238A5" w:rsidRPr="00115E01" w:rsidRDefault="001238A5" w:rsidP="001238A5">
      <w:r w:rsidRPr="00115E01">
        <w:t>The Middle East is divided into two basic geopolitical camps. On one side, you have the U.S. and its allies, like Israel and Saudi Arabia. On the other side, Russia and its allies, like Iran and Syria.</w:t>
      </w:r>
    </w:p>
    <w:p w:rsidR="001238A5" w:rsidRPr="00115E01" w:rsidRDefault="001238A5" w:rsidP="001238A5">
      <w:r w:rsidRPr="00115E01">
        <w:t>You likely know that a bloody conflict has been raging in Syria for nearly seven years. It’s the most significant military conflict on the geopolitical chessboard today.</w:t>
      </w:r>
    </w:p>
    <w:p w:rsidR="001238A5" w:rsidRPr="00115E01" w:rsidRDefault="001238A5" w:rsidP="001238A5">
      <w:r w:rsidRPr="00115E01">
        <w:t>The U.S. side, working through its proxies, has been trying to overthrow Syria’s leader, Bashar al-Assad. Meanwhile, Russia and Iran have massively fortified his regime. Assad is still firmly in charge.</w:t>
      </w:r>
    </w:p>
    <w:p w:rsidR="001238A5" w:rsidRPr="00115E01" w:rsidRDefault="001238A5" w:rsidP="001238A5">
      <w:r w:rsidRPr="00115E01">
        <w:t>This has shifted the regional balance of power toward Iran. The U.S., Israel, and Saudi Arabia find that unacceptable. But at this point, a war is the only thing that could reverse the trend.</w:t>
      </w:r>
    </w:p>
    <w:p w:rsidR="001238A5" w:rsidRPr="00115E01" w:rsidRDefault="001238A5" w:rsidP="001238A5">
      <w:r w:rsidRPr="00115E01">
        <w:t>Team Trump Wants to Bomb Iran</w:t>
      </w:r>
    </w:p>
    <w:p w:rsidR="001238A5" w:rsidRPr="00115E01" w:rsidRDefault="001238A5" w:rsidP="001238A5">
      <w:r w:rsidRPr="00115E01">
        <w:rPr>
          <w:b/>
          <w:bCs/>
          <w:u w:val="single"/>
        </w:rPr>
        <w:t>Iran will almost certainly be the focal point of the Middle East’s next regional war</w:t>
      </w:r>
      <w:r w:rsidRPr="00115E01">
        <w:t>. Many people think that war has already started.</w:t>
      </w:r>
    </w:p>
    <w:p w:rsidR="001238A5" w:rsidRPr="00115E01" w:rsidRDefault="001238A5" w:rsidP="001238A5">
      <w:r w:rsidRPr="00115E01">
        <w:t>Earlier this year, Israel launched its biggest military strike on Syria since the 1973 Yom Kippur War. This attack, and other recent ones, killed dozens of Syrian and Iranian soldiers.</w:t>
      </w:r>
    </w:p>
    <w:p w:rsidR="001238A5" w:rsidRPr="00115E01" w:rsidRDefault="001238A5" w:rsidP="001238A5">
      <w:r w:rsidRPr="00115E01">
        <w:t>I only expect the conflict to escalate from here.</w:t>
      </w:r>
    </w:p>
    <w:p w:rsidR="001238A5" w:rsidRPr="00115E01" w:rsidRDefault="001238A5" w:rsidP="001238A5">
      <w:r w:rsidRPr="00115E01">
        <w:t>Aside from what appears to be the start of an actual war, there have been numerous, unambiguous signs that the U.S. has Iran in its sights.</w:t>
      </w:r>
    </w:p>
    <w:p w:rsidR="001238A5" w:rsidRPr="00115E01" w:rsidRDefault="001238A5" w:rsidP="001238A5">
      <w:r w:rsidRPr="00115E01">
        <w:t>To start, Trump has staffed up on known war hawks. In April, he made John Bolton his National Security Advisor and Mike Pompeo his Secretary of State. Both have been eager to bomb Iran for years.</w:t>
      </w:r>
    </w:p>
    <w:p w:rsidR="001238A5" w:rsidRPr="00115E01" w:rsidRDefault="001238A5" w:rsidP="001238A5">
      <w:r w:rsidRPr="00115E01">
        <w:t>In early May, Rudy Giuliani, one of Trump’s lawyers and a longtime political ally, announced that Trump is “committed to regime change” in Iran.</w:t>
      </w:r>
    </w:p>
    <w:p w:rsidR="001238A5" w:rsidRPr="00115E01" w:rsidRDefault="001238A5" w:rsidP="001238A5">
      <w:r w:rsidRPr="00115E01">
        <w:t>A few days later, President Trump pulled out of the 2015 Iran nuclear deal. He also re-imposed economic sanctions on Iran.</w:t>
      </w:r>
    </w:p>
    <w:p w:rsidR="001238A5" w:rsidRPr="00115E01" w:rsidRDefault="001238A5" w:rsidP="001238A5">
      <w:r w:rsidRPr="00115E01">
        <w:t>The World’s Most Critical Oil Choke Point</w:t>
      </w:r>
    </w:p>
    <w:p w:rsidR="001238A5" w:rsidRPr="00115E01" w:rsidRDefault="001238A5" w:rsidP="001238A5">
      <w:r w:rsidRPr="00115E01">
        <w:rPr>
          <w:u w:val="single"/>
        </w:rPr>
        <w:t>Iran has the world’s third-largest proven oil reserves</w:t>
      </w:r>
      <w:r w:rsidRPr="00115E01">
        <w:t>, or 10% of the world’s total. It exports about 2.4 million barrels of oil per day. China, India, and Europe buy most of it.</w:t>
      </w:r>
    </w:p>
    <w:p w:rsidR="001238A5" w:rsidRPr="00115E01" w:rsidRDefault="001238A5" w:rsidP="001238A5">
      <w:r w:rsidRPr="00115E01">
        <w:rPr>
          <w:b/>
          <w:bCs/>
          <w:u w:val="single"/>
        </w:rPr>
        <w:t>A war</w:t>
      </w:r>
      <w:r w:rsidRPr="00115E01">
        <w:t xml:space="preserve"> between Iran and Israel (and its U.S.-led allies) </w:t>
      </w:r>
      <w:r w:rsidRPr="00115E01">
        <w:rPr>
          <w:b/>
          <w:bCs/>
          <w:u w:val="single"/>
        </w:rPr>
        <w:t>would wreak havoc on the oil market</w:t>
      </w:r>
      <w:r w:rsidRPr="00115E01">
        <w:t>. That’s because Iran holds a very powerful card…</w:t>
      </w:r>
    </w:p>
    <w:p w:rsidR="001238A5" w:rsidRPr="00115E01" w:rsidRDefault="001238A5" w:rsidP="001238A5">
      <w:r w:rsidRPr="00115E01">
        <w:rPr>
          <w:b/>
          <w:bCs/>
          <w:u w:val="single"/>
        </w:rPr>
        <w:t>Iran could effectively shut down the Strait of Hormuz</w:t>
      </w:r>
      <w:r w:rsidRPr="00115E01">
        <w:rPr>
          <w:u w:val="single"/>
        </w:rPr>
        <w:t>, the narrow channel connecting the Persian Gulf to global markets.</w:t>
      </w:r>
      <w:r w:rsidRPr="00115E01">
        <w:t xml:space="preserve"> It is the only sea route from the Persian Gulf to the open ocean.</w:t>
      </w:r>
    </w:p>
    <w:p w:rsidR="001238A5" w:rsidRPr="00115E01" w:rsidRDefault="001238A5" w:rsidP="001238A5">
      <w:r w:rsidRPr="00115E01">
        <w:t>Tankers moving oil from Iraq, Iran, Saudi Arabia, Qatar, Kuwait, and the United Arab Emirates all have to pass through the strait. That translates into roughly 35% of the world’s oil traded by sea.</w:t>
      </w:r>
    </w:p>
    <w:p w:rsidR="001238A5" w:rsidRPr="00115E01" w:rsidRDefault="001238A5" w:rsidP="001238A5">
      <w:pPr>
        <w:rPr>
          <w:u w:val="single"/>
        </w:rPr>
      </w:pPr>
      <w:r w:rsidRPr="00115E01">
        <w:rPr>
          <w:u w:val="single"/>
        </w:rPr>
        <w:t>Nearly $2 billion worth of oil passes through the Strait of Hormuz every day. It’s the most critical oil choke point in the world.</w:t>
      </w:r>
    </w:p>
    <w:p w:rsidR="001238A5" w:rsidRPr="00115E01" w:rsidRDefault="001238A5" w:rsidP="001238A5">
      <w:r w:rsidRPr="00115E01">
        <w:t>In the event of an all-out war, Iran would quickly shut down the Strait of Hormuz. It’s been blatantly clear about this.</w:t>
      </w:r>
    </w:p>
    <w:p w:rsidR="001238A5" w:rsidRPr="00115E01" w:rsidRDefault="001238A5" w:rsidP="001238A5">
      <w:r w:rsidRPr="00115E01">
        <w:rPr>
          <w:u w:val="single"/>
        </w:rPr>
        <w:t>Credible studies have shown that – in a best-case scenario for the U.S. Navy – Iran could seal off the Strait with sea mines and asymmetrical warfare techniques for at least a month</w:t>
      </w:r>
      <w:r w:rsidRPr="00115E01">
        <w:t xml:space="preserve"> before the U.S. could reopen it. The Pentagon itself has admitted as much.</w:t>
      </w:r>
    </w:p>
    <w:p w:rsidR="001238A5" w:rsidRPr="00115E01" w:rsidRDefault="001238A5" w:rsidP="001238A5">
      <w:pPr>
        <w:rPr>
          <w:b/>
          <w:bCs/>
          <w:u w:val="single"/>
        </w:rPr>
      </w:pPr>
      <w:r w:rsidRPr="00115E01">
        <w:t>If and when a war with Iran happens – even if there’s only a whiff of it happening – </w:t>
      </w:r>
      <w:r w:rsidRPr="00115E01">
        <w:rPr>
          <w:b/>
          <w:bCs/>
          <w:u w:val="single"/>
        </w:rPr>
        <w:t>investors should expect the third and most dramatic oil shock.</w:t>
      </w:r>
    </w:p>
    <w:p w:rsidR="001238A5" w:rsidRPr="00115E01" w:rsidRDefault="001238A5" w:rsidP="001238A5">
      <w:r w:rsidRPr="00115E01">
        <w:t>Of course, we’re not cheering for a war, or the collateral damage that would inevitably come with it.</w:t>
      </w:r>
    </w:p>
    <w:p w:rsidR="001238A5" w:rsidRPr="00115E01" w:rsidRDefault="001238A5" w:rsidP="001238A5">
      <w:r w:rsidRPr="00115E01">
        <w:t>Nevertheless, the odds of a big war in the Middle East starting soon are high. That means a sudden spike in the price of oil is equally likely.</w:t>
      </w:r>
    </w:p>
    <w:p w:rsidR="001238A5" w:rsidRPr="00115E01" w:rsidRDefault="001238A5" w:rsidP="001238A5">
      <w:r w:rsidRPr="00115E01">
        <w:t>There’s a good chance of outsized returns and soaring dividends in select oil stocks in the weeks ahead. I recommend positioning yourself for big profits now… before the bullets really start flying.</w:t>
      </w:r>
    </w:p>
    <w:p w:rsidR="00D7423E" w:rsidRDefault="00D7423E" w:rsidP="00D7423E"/>
    <w:p w:rsidR="00D7423E" w:rsidRDefault="00D7423E" w:rsidP="00D7423E">
      <w:pPr>
        <w:pStyle w:val="Heading3"/>
      </w:pPr>
      <w:r>
        <w:t>1ar – no price shock</w:t>
      </w:r>
    </w:p>
    <w:p w:rsidR="00D7423E" w:rsidRDefault="00D7423E" w:rsidP="00D7423E"/>
    <w:p w:rsidR="00D7423E" w:rsidRDefault="00D7423E" w:rsidP="00D7423E"/>
    <w:p w:rsidR="001238A5" w:rsidRDefault="001238A5" w:rsidP="001238A5">
      <w:pPr>
        <w:pStyle w:val="Heading4"/>
      </w:pPr>
      <w:r>
        <w:t>The US can fill-in for Saudi oil – increased oil supplies</w:t>
      </w:r>
    </w:p>
    <w:p w:rsidR="001238A5" w:rsidRPr="00D07CBE" w:rsidRDefault="001238A5" w:rsidP="001238A5">
      <w:pPr>
        <w:rPr>
          <w:rStyle w:val="Style13ptBold"/>
          <w:b w:val="0"/>
          <w:bCs w:val="0"/>
          <w:sz w:val="22"/>
        </w:rPr>
      </w:pPr>
      <w:r w:rsidRPr="00D07CBE">
        <w:rPr>
          <w:rStyle w:val="Style13ptBold"/>
        </w:rPr>
        <w:t>Wang 4-11</w:t>
      </w:r>
      <w:r w:rsidRPr="00D07CBE">
        <w:t>-19 (Brian Wang is a writer for Nextbigfuture, a top-5 science website in the world with over one million viewers, “New Geopolitics – US as Top Oil Exporter Wins By Reducing Iran Oil Exports</w:t>
      </w:r>
      <w:r>
        <w:t xml:space="preserve">”, 4-11-19, </w:t>
      </w:r>
      <w:hyperlink r:id="rId234" w:history="1">
        <w:r>
          <w:rPr>
            <w:rStyle w:val="Hyperlink"/>
          </w:rPr>
          <w:t>https://www.nextbigfuture.com/2019/04/new-geopolitics-us-as-top-oil-exporter-wins-by-reducing-iran-oil-exports.html</w:t>
        </w:r>
      </w:hyperlink>
      <w:r>
        <w:t>)[AK-Caddo]</w:t>
      </w:r>
    </w:p>
    <w:p w:rsidR="001238A5" w:rsidRPr="00D07CBE" w:rsidRDefault="001238A5" w:rsidP="001238A5">
      <w:pPr>
        <w:rPr>
          <w:u w:val="single"/>
        </w:rPr>
      </w:pPr>
      <w:hyperlink r:id="rId235" w:history="1">
        <w:r w:rsidRPr="00165BE0">
          <w:rPr>
            <w:rStyle w:val="Hyperlink"/>
            <w:b/>
            <w:bCs/>
            <w:u w:val="single"/>
          </w:rPr>
          <w:t>The IEA</w:t>
        </w:r>
        <w:r w:rsidRPr="00165BE0">
          <w:rPr>
            <w:rStyle w:val="Hyperlink"/>
            <w:u w:val="single"/>
          </w:rPr>
          <w:t xml:space="preserve"> (International Energy Agency)</w:t>
        </w:r>
        <w:r w:rsidRPr="00D07CBE">
          <w:rPr>
            <w:rStyle w:val="Hyperlink"/>
            <w:b/>
            <w:bCs/>
            <w:u w:val="single"/>
          </w:rPr>
          <w:t xml:space="preserve"> has forecasted that not only will the US remain energy independent</w:t>
        </w:r>
      </w:hyperlink>
      <w:r w:rsidRPr="00D07CBE">
        <w:rPr>
          <w:b/>
          <w:bCs/>
          <w:u w:val="single"/>
        </w:rPr>
        <w:t>, but that the US will be competing with Saudi Arabia and Russia as the World’s biggest oil exporter</w:t>
      </w:r>
      <w:r w:rsidRPr="00B419B4">
        <w:t xml:space="preserve">. </w:t>
      </w:r>
      <w:r w:rsidRPr="00D07CBE">
        <w:rPr>
          <w:u w:val="single"/>
        </w:rPr>
        <w:t>The US will be producing far more oil than Saudi Arabia and Russia and supplying its own huge oil need but have excess oil for export.</w:t>
      </w:r>
    </w:p>
    <w:p w:rsidR="001238A5" w:rsidRPr="00B419B4" w:rsidRDefault="001238A5" w:rsidP="001238A5">
      <w:r w:rsidRPr="00B419B4">
        <w:t>Gross US oil exports will be in the 8 million barrel per day range by 2021-2024. The US will also be exporting liquid natural gas.</w:t>
      </w:r>
    </w:p>
    <w:p w:rsidR="001238A5" w:rsidRPr="00B419B4" w:rsidRDefault="001238A5" w:rsidP="001238A5">
      <w:r w:rsidRPr="00B419B4">
        <w:t>The United States to provide 70% of the increase in global oil supply over next five years, with Iraq, Brazil, Norway &amp; Guyana other major contributors.</w:t>
      </w:r>
    </w:p>
    <w:p w:rsidR="001238A5" w:rsidRPr="00D07CBE" w:rsidRDefault="001238A5" w:rsidP="001238A5">
      <w:pPr>
        <w:rPr>
          <w:u w:val="single"/>
        </w:rPr>
      </w:pPr>
      <w:r w:rsidRPr="00D07CBE">
        <w:rPr>
          <w:u w:val="single"/>
        </w:rPr>
        <w:t>This will be driven by the second wave of US shale oil.</w:t>
      </w:r>
    </w:p>
    <w:p w:rsidR="001238A5" w:rsidRPr="00B419B4" w:rsidRDefault="001238A5" w:rsidP="001238A5">
      <w:r w:rsidRPr="00D07CBE">
        <w:rPr>
          <w:b/>
          <w:bCs/>
          <w:u w:val="single"/>
        </w:rPr>
        <w:t>The power of Shale Oil 2.0 to increase oil production means the US can provide growing world demand</w:t>
      </w:r>
      <w:r w:rsidRPr="00B419B4">
        <w:t xml:space="preserve"> and gives the US an economic win if it squeezes Iran out as an oil supply competitor on a longterm basis.</w:t>
      </w:r>
    </w:p>
    <w:p w:rsidR="001238A5" w:rsidRPr="00B419B4" w:rsidRDefault="001238A5" w:rsidP="001238A5">
      <w:r w:rsidRPr="00B419B4">
        <w:t>This development also means that geopolitical analysts who talked about the US losing economic motivation to be a global superpower are wrong. Peter Zeihan and others have talked about the US retreating to isolationism. The argument was that the US would not need to import oil so the US would not need to police the Middle East or police the oceans for world trade.</w:t>
      </w:r>
    </w:p>
    <w:p w:rsidR="001238A5" w:rsidRPr="00B77C3E" w:rsidRDefault="001238A5" w:rsidP="001238A5">
      <w:pPr>
        <w:rPr>
          <w:u w:val="single"/>
        </w:rPr>
      </w:pPr>
      <w:r w:rsidRPr="00D07CBE">
        <w:rPr>
          <w:b/>
          <w:bCs/>
          <w:u w:val="single"/>
        </w:rPr>
        <w:t xml:space="preserve">The US as a top world oil and gas exporter will remain motivated to police the world and keep world trade flowing </w:t>
      </w:r>
      <w:r w:rsidRPr="00D07CBE">
        <w:rPr>
          <w:u w:val="single"/>
        </w:rPr>
        <w:t>in order to get its oil and gas to China and India and Asia.</w:t>
      </w:r>
    </w:p>
    <w:p w:rsidR="001238A5" w:rsidRDefault="001238A5" w:rsidP="001238A5">
      <w:pPr>
        <w:pStyle w:val="Heading4"/>
      </w:pPr>
      <w:r>
        <w:t>US increases in production put it in the lead – it can fill in for Saudi oil</w:t>
      </w:r>
    </w:p>
    <w:p w:rsidR="001238A5" w:rsidRPr="00BA374B" w:rsidRDefault="001238A5" w:rsidP="001238A5">
      <w:pPr>
        <w:rPr>
          <w:rStyle w:val="Style13ptBold"/>
          <w:b w:val="0"/>
          <w:bCs w:val="0"/>
          <w:sz w:val="22"/>
        </w:rPr>
      </w:pPr>
      <w:r w:rsidRPr="00BA374B">
        <w:rPr>
          <w:rStyle w:val="Style13ptBold"/>
        </w:rPr>
        <w:t>Brew 17</w:t>
      </w:r>
      <w:r w:rsidRPr="00BA374B">
        <w:t xml:space="preserve"> (Dr. Gregory Brew is a researcher and analyst based in Washington D.C. He is a fellow at the Metropolitan Society for International Affairs, “America's 'energy independence' should make Saudi Arabia very nervous</w:t>
      </w:r>
      <w:r>
        <w:t xml:space="preserve">”, 11-16-17, </w:t>
      </w:r>
      <w:hyperlink r:id="rId236" w:history="1">
        <w:r>
          <w:rPr>
            <w:rStyle w:val="Hyperlink"/>
          </w:rPr>
          <w:t>https://www.businessinsider.com/americas-energy-independence-should-worry-saudi-arabia-2017-11</w:t>
        </w:r>
      </w:hyperlink>
      <w:r>
        <w:t>)[AK-Caddo]</w:t>
      </w:r>
    </w:p>
    <w:p w:rsidR="001238A5" w:rsidRPr="00BA374B" w:rsidRDefault="001238A5" w:rsidP="001238A5">
      <w:pPr>
        <w:rPr>
          <w:b/>
          <w:bCs/>
          <w:u w:val="single"/>
        </w:rPr>
      </w:pPr>
      <w:r w:rsidRPr="00BA374B">
        <w:rPr>
          <w:b/>
          <w:bCs/>
          <w:u w:val="single"/>
        </w:rPr>
        <w:t xml:space="preserve">One of the more important recent developments in global energy is the resurgence of U.S. energy production, thanks </w:t>
      </w:r>
      <w:r w:rsidRPr="00BA374B">
        <w:rPr>
          <w:u w:val="single"/>
        </w:rPr>
        <w:t>in large part</w:t>
      </w:r>
      <w:r w:rsidRPr="00BA374B">
        <w:rPr>
          <w:b/>
          <w:bCs/>
          <w:u w:val="single"/>
        </w:rPr>
        <w:t xml:space="preserve"> to the shale revolution.</w:t>
      </w:r>
    </w:p>
    <w:p w:rsidR="001238A5" w:rsidRPr="00BA374B" w:rsidRDefault="001238A5" w:rsidP="001238A5">
      <w:r w:rsidRPr="00BA374B">
        <w:rPr>
          <w:u w:val="single"/>
        </w:rPr>
        <w:t xml:space="preserve">Now, after half a century as a net importer, </w:t>
      </w:r>
      <w:r w:rsidRPr="00BA374B">
        <w:rPr>
          <w:b/>
          <w:bCs/>
          <w:u w:val="single"/>
        </w:rPr>
        <w:t xml:space="preserve">the U.S. is poised </w:t>
      </w:r>
      <w:r w:rsidRPr="00BA374B">
        <w:rPr>
          <w:u w:val="single"/>
        </w:rPr>
        <w:t>in the coming decade</w:t>
      </w:r>
      <w:r w:rsidRPr="00BA374B">
        <w:rPr>
          <w:b/>
          <w:bCs/>
          <w:u w:val="single"/>
        </w:rPr>
        <w:t xml:space="preserve"> to become a net exporter,</w:t>
      </w:r>
      <w:r w:rsidRPr="00BA374B">
        <w:t xml:space="preserve"> as imports from historic sources decline and demand for U.S. energy products abroad grows.</w:t>
      </w:r>
    </w:p>
    <w:p w:rsidR="001238A5" w:rsidRPr="00BA374B" w:rsidRDefault="001238A5" w:rsidP="001238A5">
      <w:r w:rsidRPr="00BA374B">
        <w:t>According to the IEA's </w:t>
      </w:r>
      <w:hyperlink r:id="rId237" w:history="1">
        <w:r w:rsidRPr="00BA374B">
          <w:rPr>
            <w:rStyle w:val="Hyperlink"/>
          </w:rPr>
          <w:t>World Energy Outlook</w:t>
        </w:r>
      </w:hyperlink>
      <w:r w:rsidRPr="00BA374B">
        <w:t>, the U.S. is set to be a dominant force in energy production for the foreseeable future, as the surge from shale triggers the biggest boom in production in more than 50 years.</w:t>
      </w:r>
    </w:p>
    <w:p w:rsidR="001238A5" w:rsidRPr="00BA374B" w:rsidRDefault="001238A5" w:rsidP="001238A5">
      <w:r w:rsidRPr="00BA374B">
        <w:rPr>
          <w:u w:val="single"/>
        </w:rPr>
        <w:t xml:space="preserve">By 2025, </w:t>
      </w:r>
      <w:r w:rsidRPr="00BA374B">
        <w:rPr>
          <w:b/>
          <w:bCs/>
          <w:u w:val="single"/>
        </w:rPr>
        <w:t xml:space="preserve">increases in U.S. gas and oil production will turn the country into a net exporter of fossil fuels </w:t>
      </w:r>
      <w:r w:rsidRPr="00BA374B">
        <w:rPr>
          <w:u w:val="single"/>
        </w:rPr>
        <w:t>for the first time since 1948</w:t>
      </w:r>
      <w:r w:rsidRPr="00BA374B">
        <w:t>. The U.S. will remain the "undisputed leader" in oil and gas markets "for decades to come," according to the IEA.</w:t>
      </w:r>
    </w:p>
    <w:p w:rsidR="001238A5" w:rsidRPr="00BA374B" w:rsidRDefault="001238A5" w:rsidP="001238A5">
      <w:r w:rsidRPr="00BA374B">
        <w:t>This prediction is derived in part from the IEA's calculation of the recoverable reserves in the U.S., particularly shale, which the agency increased by about 30 percent to 105 billion barrels.</w:t>
      </w:r>
    </w:p>
    <w:p w:rsidR="001238A5" w:rsidRPr="00BA374B" w:rsidRDefault="001238A5" w:rsidP="001238A5">
      <w:r w:rsidRPr="00BA374B">
        <w:t>As </w:t>
      </w:r>
      <w:hyperlink r:id="rId238" w:history="1">
        <w:r w:rsidRPr="00BA374B">
          <w:rPr>
            <w:rStyle w:val="Hyperlink"/>
          </w:rPr>
          <w:t>analysts</w:t>
        </w:r>
      </w:hyperlink>
      <w:r w:rsidRPr="00BA374B">
        <w:t> have noted, the IEA prediction means 'lower for longer' prices, as U.S. production exceeds expectations and meets most new global demand. In total, the U.S. will add more new output than Saudi Arabia during that country's </w:t>
      </w:r>
      <w:hyperlink r:id="rId239" w:history="1">
        <w:r w:rsidRPr="00BA374B">
          <w:rPr>
            <w:rStyle w:val="Hyperlink"/>
          </w:rPr>
          <w:t>expansion in production</w:t>
        </w:r>
      </w:hyperlink>
      <w:r w:rsidRPr="00BA374B">
        <w:t>between 1966 and 1981. This will likely keep prices depressed.</w:t>
      </w:r>
    </w:p>
    <w:p w:rsidR="001238A5" w:rsidRPr="00BA374B" w:rsidRDefault="001238A5" w:rsidP="001238A5">
      <w:r w:rsidRPr="00BA374B">
        <w:rPr>
          <w:u w:val="single"/>
        </w:rPr>
        <w:t>Rising exports in natural gas</w:t>
      </w:r>
      <w:r w:rsidRPr="00BA374B">
        <w:t xml:space="preserve">, particularly LNG, </w:t>
      </w:r>
      <w:r w:rsidRPr="00BA374B">
        <w:rPr>
          <w:u w:val="single"/>
        </w:rPr>
        <w:t>will allow the U.S. to become a net exporter by the mid-2020s, surpassing Qatar to become the world's biggest LNG supplier</w:t>
      </w:r>
      <w:r w:rsidRPr="00BA374B">
        <w:t>. Oil exports will exceed imports by 2027; the U.S. government has predicted 2026.</w:t>
      </w:r>
    </w:p>
    <w:p w:rsidR="001238A5" w:rsidRPr="00BA374B" w:rsidRDefault="001238A5" w:rsidP="001238A5">
      <w:r w:rsidRPr="00BA374B">
        <w:t>Demand for U.S. oil that is light on sulfur—and thus cleaner—will increase as countries attempt to cut back on emissions, combat air pollution and comply with clean air rules. That could cause a </w:t>
      </w:r>
      <w:hyperlink r:id="rId240" w:history="1">
        <w:r w:rsidRPr="00BA374B">
          <w:rPr>
            <w:rStyle w:val="Hyperlink"/>
          </w:rPr>
          <w:t>jump</w:t>
        </w:r>
      </w:hyperlink>
      <w:r w:rsidRPr="00BA374B">
        <w:t>in U.S. exports to about 4 million bpd by 2022, according to Enterprise Partners, a Gulf exporter.</w:t>
      </w:r>
    </w:p>
    <w:p w:rsidR="001238A5" w:rsidRPr="00BA374B" w:rsidRDefault="001238A5" w:rsidP="001238A5">
      <w:r w:rsidRPr="00BA374B">
        <w:rPr>
          <w:b/>
          <w:bCs/>
          <w:u w:val="single"/>
        </w:rPr>
        <w:t>This is a development of massive proportions, one that could have a huge effect on the shape of the global oil and gas market.</w:t>
      </w:r>
      <w:r w:rsidRPr="00BA374B">
        <w:t xml:space="preserve"> For decades, the U.S. has been a major import market, but that could all change. Already, Saudi Arabian exports to the U.S. </w:t>
      </w:r>
      <w:hyperlink r:id="rId241" w:history="1">
        <w:r w:rsidRPr="00BA374B">
          <w:rPr>
            <w:rStyle w:val="Hyperlink"/>
          </w:rPr>
          <w:t>have taken a tumble</w:t>
        </w:r>
      </w:hyperlink>
      <w:r w:rsidRPr="00BA374B">
        <w:t>, falling to their lowest level in 30 years: to 525,000 bpd from 1.5 million bpd a decade ago.</w:t>
      </w:r>
    </w:p>
    <w:p w:rsidR="001238A5" w:rsidRDefault="001238A5" w:rsidP="001238A5">
      <w:r w:rsidRPr="00BA374B">
        <w:rPr>
          <w:u w:val="single"/>
        </w:rPr>
        <w:t xml:space="preserve">While the short-term cause for this has been the Saudi production cuts, as part of the OPEC production cut agreement, </w:t>
      </w:r>
      <w:r w:rsidRPr="00BA374B">
        <w:rPr>
          <w:b/>
          <w:bCs/>
          <w:u w:val="single"/>
        </w:rPr>
        <w:t xml:space="preserve">surging U.S. production could cause this decline in Saudi imports to become permanent, </w:t>
      </w:r>
      <w:r w:rsidRPr="00BA374B">
        <w:rPr>
          <w:u w:val="single"/>
        </w:rPr>
        <w:t>though it's unlikely Saudi shipments will cease altogether</w:t>
      </w:r>
      <w:r w:rsidRPr="00BA374B">
        <w:t>. The U.S. is a large country, and demand/supply conditions vary in different regions.</w:t>
      </w:r>
    </w:p>
    <w:p w:rsidR="001238A5" w:rsidRPr="00325135" w:rsidRDefault="001238A5" w:rsidP="001238A5"/>
    <w:p w:rsidR="001238A5" w:rsidRDefault="001238A5" w:rsidP="001238A5">
      <w:pPr>
        <w:pStyle w:val="Heading4"/>
      </w:pPr>
      <w:r>
        <w:t>The US is energy independent – the shale revolution put them in the lead</w:t>
      </w:r>
    </w:p>
    <w:p w:rsidR="001238A5" w:rsidRPr="005E6571" w:rsidRDefault="001238A5" w:rsidP="001238A5">
      <w:r w:rsidRPr="005E6571">
        <w:rPr>
          <w:rStyle w:val="Style13ptBold"/>
        </w:rPr>
        <w:t>Jacobs 6-14</w:t>
      </w:r>
      <w:r w:rsidRPr="005E6571">
        <w:t>-19 (Nicole has worked in the Energy &amp; Natural Resources sector of the Strategic Communications segment at FTI Consulting since 2011, “BP: IN CASE THERE WAS ANY DOUBT, THE U.S. SHALE REVOLUTION IS ALIVE AND KICKING</w:t>
      </w:r>
      <w:r>
        <w:t xml:space="preserve">”, 6-14-19, </w:t>
      </w:r>
      <w:hyperlink r:id="rId242" w:anchor="author-bio-box" w:history="1">
        <w:r>
          <w:rPr>
            <w:rStyle w:val="Hyperlink"/>
          </w:rPr>
          <w:t>https://www.energyindepth.org/bp-in-case-there-was-any-doubt-the-u-s-shale-revolution-is-alive-and-kicking/#author-bio-box</w:t>
        </w:r>
      </w:hyperlink>
      <w:r>
        <w:t>)[AK-Caddo]</w:t>
      </w:r>
    </w:p>
    <w:p w:rsidR="001238A5" w:rsidRPr="005E6571" w:rsidRDefault="001238A5" w:rsidP="001238A5">
      <w:pPr>
        <w:rPr>
          <w:b/>
          <w:bCs/>
          <w:u w:val="single"/>
        </w:rPr>
      </w:pPr>
      <w:r w:rsidRPr="005E6571">
        <w:rPr>
          <w:b/>
          <w:bCs/>
          <w:u w:val="single"/>
        </w:rPr>
        <w:t>Last year proved to be a truly transformative one for American energy dominance:</w:t>
      </w:r>
      <w:r w:rsidRPr="005E6571">
        <w:t xml:space="preserve"> </w:t>
      </w:r>
      <w:r w:rsidRPr="005E6571">
        <w:rPr>
          <w:u w:val="single"/>
        </w:rPr>
        <w:t xml:space="preserve">Although </w:t>
      </w:r>
      <w:r w:rsidRPr="005E6571">
        <w:rPr>
          <w:b/>
          <w:bCs/>
          <w:u w:val="single"/>
        </w:rPr>
        <w:t>the United States</w:t>
      </w:r>
      <w:r w:rsidRPr="005E6571">
        <w:rPr>
          <w:u w:val="single"/>
        </w:rPr>
        <w:t xml:space="preserve"> holds less than 4 percent of the world’s oil and 6 percent of natural gas reserves, it </w:t>
      </w:r>
      <w:r w:rsidRPr="005E6571">
        <w:rPr>
          <w:b/>
          <w:bCs/>
          <w:u w:val="single"/>
        </w:rPr>
        <w:t>now accounts for more than 20 percent of global natural gas supply and 16 percent of global oil supply.</w:t>
      </w:r>
    </w:p>
    <w:p w:rsidR="001238A5" w:rsidRPr="005E6571" w:rsidRDefault="001238A5" w:rsidP="001238A5">
      <w:pPr>
        <w:rPr>
          <w:b/>
          <w:bCs/>
          <w:u w:val="single"/>
        </w:rPr>
      </w:pPr>
      <w:r w:rsidRPr="005E6571">
        <w:rPr>
          <w:b/>
          <w:bCs/>
          <w:u w:val="single"/>
        </w:rPr>
        <w:t>The Unites States is the leader in global oil and natural gas production.</w:t>
      </w:r>
    </w:p>
    <w:p w:rsidR="001238A5" w:rsidRPr="005E6571" w:rsidRDefault="001238A5" w:rsidP="001238A5">
      <w:r w:rsidRPr="005E6571">
        <w:rPr>
          <w:u w:val="single"/>
        </w:rPr>
        <w:t>If that weren’t impressive enough, the United States accounted for nearly all global oil production growth, increasing annual output by 2.2 million barrels per day (bpd).</w:t>
      </w:r>
      <w:r w:rsidRPr="005E6571">
        <w:t xml:space="preserve"> No country has even come close to this historic growth since 1991, when Saudi Arabia reported a production increase of 1.7 million bpd. This can be attributed to the ongoing shale revolution, which has solidified the United States as the world’s </w:t>
      </w:r>
      <w:hyperlink r:id="rId243" w:history="1">
        <w:r w:rsidRPr="005E6571">
          <w:rPr>
            <w:rStyle w:val="Hyperlink"/>
          </w:rPr>
          <w:t>top</w:t>
        </w:r>
      </w:hyperlink>
      <w:r w:rsidRPr="005E6571">
        <w:t> oil and natural gas producing nation.</w:t>
      </w:r>
    </w:p>
    <w:p w:rsidR="001238A5" w:rsidRPr="005E6571" w:rsidRDefault="001238A5" w:rsidP="001238A5">
      <w:pPr>
        <w:rPr>
          <w:b/>
          <w:bCs/>
          <w:u w:val="single"/>
        </w:rPr>
      </w:pPr>
      <w:r w:rsidRPr="005E6571">
        <w:rPr>
          <w:u w:val="single"/>
        </w:rPr>
        <w:t xml:space="preserve">The BP report also highlights how </w:t>
      </w:r>
      <w:r w:rsidRPr="005E6571">
        <w:rPr>
          <w:b/>
          <w:bCs/>
          <w:u w:val="single"/>
        </w:rPr>
        <w:t>the rise in U.S. oil production is transforming the structure of the U.S. economy</w:t>
      </w:r>
      <w:r w:rsidRPr="005E6571">
        <w:rPr>
          <w:u w:val="single"/>
        </w:rPr>
        <w:t xml:space="preserve"> as well as global oil market dynamics – </w:t>
      </w:r>
      <w:r w:rsidRPr="005E6571">
        <w:rPr>
          <w:b/>
          <w:bCs/>
          <w:u w:val="single"/>
        </w:rPr>
        <w:t>helping America become more energy secure and less dependent on foreign energy.</w:t>
      </w:r>
    </w:p>
    <w:p w:rsidR="001238A5" w:rsidRDefault="001238A5" w:rsidP="001238A5">
      <w:r w:rsidRPr="004C6247">
        <w:rPr>
          <w:u w:val="single"/>
        </w:rPr>
        <w:t>Thanks to the shale revolution, global natural gas production increased by 190 billion cubic meters (bcm), or 5.2 percent</w:t>
      </w:r>
      <w:r w:rsidRPr="005E6571">
        <w:t>. Almost half of this came from the United States (86 bcm), which had the largest annual growth in natural gas production of any country in history. The next largest contributors to growth – Russia (34 bcm), Iran (19 bcm) and Australia (17 bcm) – pale in comparison.</w:t>
      </w:r>
    </w:p>
    <w:p w:rsidR="001238A5" w:rsidRDefault="001238A5" w:rsidP="00D7423E"/>
    <w:p w:rsidR="001238A5" w:rsidRDefault="001238A5" w:rsidP="001238A5">
      <w:pPr>
        <w:pStyle w:val="Heading3"/>
      </w:pPr>
      <w:r>
        <w:t>1ar – no Saudi backlash</w:t>
      </w:r>
    </w:p>
    <w:p w:rsidR="001238A5" w:rsidRDefault="001238A5" w:rsidP="001238A5"/>
    <w:p w:rsidR="001238A5" w:rsidRDefault="001238A5" w:rsidP="001238A5">
      <w:pPr>
        <w:pStyle w:val="Heading4"/>
      </w:pPr>
      <w:r>
        <w:t>Oil embargoes would hurt the Saudis more – they would benefit Iran and have little impact to the US</w:t>
      </w:r>
    </w:p>
    <w:p w:rsidR="001238A5" w:rsidRPr="00D93131" w:rsidRDefault="001238A5" w:rsidP="001238A5">
      <w:r w:rsidRPr="00D93131">
        <w:rPr>
          <w:rStyle w:val="Style13ptBold"/>
        </w:rPr>
        <w:t>Krauss and Gladstone 18</w:t>
      </w:r>
      <w:r w:rsidRPr="00D93131">
        <w:t xml:space="preserve"> (Clifford Krauss is a national energy business correspondent based in Houston, Rick Gladstone is an editor and writer on the International Desk</w:t>
      </w:r>
      <w:r>
        <w:t xml:space="preserve"> </w:t>
      </w:r>
      <w:r w:rsidRPr="00D93131">
        <w:t>based in New York</w:t>
      </w:r>
      <w:r>
        <w:t xml:space="preserve">, </w:t>
      </w:r>
      <w:r w:rsidRPr="00D93131">
        <w:t xml:space="preserve">“Saudis Issued Dire Warnings Against U.S. Sanctions. But How Much Leverage Do They Have?”, 10-16-18, </w:t>
      </w:r>
      <w:hyperlink r:id="rId244" w:history="1">
        <w:r w:rsidRPr="00D93131">
          <w:rPr>
            <w:rStyle w:val="Hyperlink"/>
          </w:rPr>
          <w:t>https://www.nytimes.com/2018/10/16/world/middleeast/saudi-khashoggi-us.html</w:t>
        </w:r>
      </w:hyperlink>
      <w:r w:rsidRPr="00D93131">
        <w:t>)[AK-Caddo]</w:t>
      </w:r>
    </w:p>
    <w:p w:rsidR="001238A5" w:rsidRPr="00B819BF" w:rsidRDefault="001238A5" w:rsidP="001238A5">
      <w:pPr>
        <w:rPr>
          <w:u w:val="single"/>
        </w:rPr>
      </w:pPr>
      <w:r w:rsidRPr="00B819BF">
        <w:rPr>
          <w:b/>
          <w:bCs/>
          <w:u w:val="single"/>
        </w:rPr>
        <w:t>The Saudis have </w:t>
      </w:r>
      <w:hyperlink r:id="rId245" w:tgtFrame="_blank" w:history="1">
        <w:r w:rsidRPr="00B819BF">
          <w:rPr>
            <w:rStyle w:val="Hyperlink"/>
            <w:b/>
            <w:bCs/>
            <w:u w:val="single"/>
          </w:rPr>
          <w:t>warned that they could push oil prices to $100 or $200 a barrel</w:t>
        </w:r>
      </w:hyperlink>
      <w:r w:rsidRPr="00B819BF">
        <w:rPr>
          <w:b/>
          <w:bCs/>
          <w:u w:val="single"/>
        </w:rPr>
        <w:t>, an act that would probably plunge the American and global economies into recession</w:t>
      </w:r>
      <w:r w:rsidRPr="00B819BF">
        <w:rPr>
          <w:u w:val="single"/>
        </w:rPr>
        <w:t>. They have suggested that United States defense companies could forfeit tens of billions of dollars in deals that could instead go to Russia or China.</w:t>
      </w:r>
    </w:p>
    <w:p w:rsidR="001238A5" w:rsidRPr="00796776" w:rsidRDefault="001238A5" w:rsidP="001238A5">
      <w:r w:rsidRPr="00796776">
        <w:t>These threats by Saudi Arabia’s monarchy in recent days were its answer to America’s own threats of punishment over the disappearance and reported killing and dismemberment of a dissident journalist that has shocked the world.</w:t>
      </w:r>
    </w:p>
    <w:p w:rsidR="001238A5" w:rsidRPr="00B819BF" w:rsidRDefault="001238A5" w:rsidP="001238A5">
      <w:pPr>
        <w:rPr>
          <w:b/>
          <w:bCs/>
          <w:u w:val="single"/>
        </w:rPr>
      </w:pPr>
      <w:r w:rsidRPr="00B819BF">
        <w:rPr>
          <w:b/>
          <w:bCs/>
          <w:u w:val="single"/>
        </w:rPr>
        <w:t xml:space="preserve">Yet petroleum and defense experts have </w:t>
      </w:r>
      <w:r w:rsidRPr="00B819BF">
        <w:rPr>
          <w:u w:val="single"/>
        </w:rPr>
        <w:t>largely</w:t>
      </w:r>
      <w:r w:rsidRPr="00B819BF">
        <w:rPr>
          <w:b/>
          <w:bCs/>
          <w:u w:val="single"/>
        </w:rPr>
        <w:t xml:space="preserve"> discounted such possibilities.</w:t>
      </w:r>
    </w:p>
    <w:p w:rsidR="001238A5" w:rsidRPr="00B819BF" w:rsidRDefault="001238A5" w:rsidP="001238A5">
      <w:pPr>
        <w:rPr>
          <w:u w:val="single"/>
        </w:rPr>
      </w:pPr>
      <w:r w:rsidRPr="00B819BF">
        <w:rPr>
          <w:b/>
          <w:bCs/>
          <w:u w:val="single"/>
        </w:rPr>
        <w:t>While Saudi Arabia is still the leading producer in the Organization of the Petroleum Exporting Countries and can exert enormous influence over oil prices, it is no longer the energy superpower</w:t>
      </w:r>
      <w:r w:rsidRPr="00796776">
        <w:t xml:space="preserve"> </w:t>
      </w:r>
      <w:r w:rsidRPr="00B819BF">
        <w:rPr>
          <w:u w:val="single"/>
        </w:rPr>
        <w:t>that American motorists feared during the Arab oil embargo era of the 1970s.</w:t>
      </w:r>
    </w:p>
    <w:p w:rsidR="001238A5" w:rsidRPr="00796776" w:rsidRDefault="001238A5" w:rsidP="001238A5">
      <w:r w:rsidRPr="00796776">
        <w:t>And as longstanding clients of the American arms industry, the Saudis cannot easily switch to other providers.</w:t>
      </w:r>
    </w:p>
    <w:p w:rsidR="001238A5" w:rsidRPr="00796776" w:rsidRDefault="001238A5" w:rsidP="001238A5">
      <w:r w:rsidRPr="00B819BF">
        <w:rPr>
          <w:b/>
          <w:bCs/>
          <w:u w:val="single"/>
        </w:rPr>
        <w:t>“They depend more on us than we depend on them,”</w:t>
      </w:r>
      <w:r w:rsidRPr="00796776">
        <w:t xml:space="preserve"> said Daryl G. Kimball, the executive director of the Arms Control Association in Washington.</w:t>
      </w:r>
    </w:p>
    <w:p w:rsidR="001238A5" w:rsidRPr="00796776" w:rsidRDefault="001238A5" w:rsidP="001238A5">
      <w:r w:rsidRPr="00796776">
        <w:t>Saudi and American officials have moved to defuse the uproar over the Oct. 2 </w:t>
      </w:r>
      <w:hyperlink r:id="rId246" w:history="1">
        <w:r w:rsidRPr="00796776">
          <w:rPr>
            <w:rStyle w:val="Hyperlink"/>
          </w:rPr>
          <w:t>disappearance and reported killing</w:t>
        </w:r>
      </w:hyperlink>
      <w:r w:rsidRPr="00796776">
        <w:t> of the journalist, </w:t>
      </w:r>
      <w:hyperlink r:id="rId247" w:history="1">
        <w:r w:rsidRPr="00796776">
          <w:rPr>
            <w:rStyle w:val="Hyperlink"/>
          </w:rPr>
          <w:t>Jamal Khashoggi</w:t>
        </w:r>
      </w:hyperlink>
      <w:r w:rsidRPr="00796776">
        <w:t>, at a Saudi consulate in Turkey. Still, the possibility remained of an escalation in the crisis, including American sanctions and Saudi retaliation.</w:t>
      </w:r>
    </w:p>
    <w:p w:rsidR="001238A5" w:rsidRPr="00796776" w:rsidRDefault="001238A5" w:rsidP="001238A5">
      <w:r w:rsidRPr="00796776">
        <w:t>To some degree, yes.</w:t>
      </w:r>
    </w:p>
    <w:p w:rsidR="001238A5" w:rsidRPr="00796776" w:rsidRDefault="001238A5" w:rsidP="001238A5">
      <w:r w:rsidRPr="00B819BF">
        <w:rPr>
          <w:b/>
          <w:bCs/>
          <w:u w:val="single"/>
        </w:rPr>
        <w:t xml:space="preserve">The United States is far less dependent on Saudi Arabia and other OPEC members than even a decade ago, </w:t>
      </w:r>
      <w:r w:rsidRPr="00B819BF">
        <w:rPr>
          <w:u w:val="single"/>
        </w:rPr>
        <w:t>when a drilling frenzy began in shale fields across Texas and North Dakota. American production has more than doubled since 2007</w:t>
      </w:r>
      <w:r w:rsidRPr="00796776">
        <w:t xml:space="preserve"> — to 10.5 million barrels a day, from 5.1 million barrels a day — and the United States has become a major exporter for the first time in decades.</w:t>
      </w:r>
    </w:p>
    <w:p w:rsidR="001238A5" w:rsidRPr="00796776" w:rsidRDefault="001238A5" w:rsidP="001238A5">
      <w:r w:rsidRPr="00796776">
        <w:t>The United States imports only 800,000 barrels a day from Saudi Arabia — 600,000 fewer per day than a decade ago — and much of that goes to a Gulf of Mexico refinery owned by Saudi Aramco, the Saudi national oil company.</w:t>
      </w:r>
    </w:p>
    <w:p w:rsidR="001238A5" w:rsidRPr="00B819BF" w:rsidRDefault="001238A5" w:rsidP="001238A5">
      <w:pPr>
        <w:rPr>
          <w:u w:val="single"/>
        </w:rPr>
      </w:pPr>
      <w:r w:rsidRPr="00B819BF">
        <w:rPr>
          <w:b/>
          <w:bCs/>
          <w:u w:val="single"/>
        </w:rPr>
        <w:t>A cutoff of Saudi oil, which represents less than 5 percent of American supplies, would harm Aramco and cut Saudi government revenue</w:t>
      </w:r>
      <w:r w:rsidRPr="00B819BF">
        <w:rPr>
          <w:u w:val="single"/>
        </w:rPr>
        <w:t>. And the United States could replace those supplies with oil from other countries or from its own fields.</w:t>
      </w:r>
    </w:p>
    <w:p w:rsidR="001238A5" w:rsidRPr="00796776" w:rsidRDefault="001238A5" w:rsidP="001238A5">
      <w:r w:rsidRPr="00796776">
        <w:t>Jason Bordoff, a Columbia University professor and founding director of its Center on Global Energy Policy, said that while the Saudis have a significant ability to curtail production and raise the price, it is a weapon they are unlikely to use.</w:t>
      </w:r>
    </w:p>
    <w:p w:rsidR="001238A5" w:rsidRPr="00796776" w:rsidRDefault="001238A5" w:rsidP="001238A5">
      <w:r w:rsidRPr="00796776">
        <w:t>“It would have a severe negative impact on the global economy,” he said. “</w:t>
      </w:r>
      <w:r w:rsidRPr="00B819BF">
        <w:rPr>
          <w:b/>
          <w:bCs/>
          <w:u w:val="single"/>
        </w:rPr>
        <w:t>It also would be very self-defeating. It would undermine the reputation they built as a reliable supplier for 45 years.”</w:t>
      </w:r>
    </w:p>
    <w:p w:rsidR="001238A5" w:rsidRPr="00796776" w:rsidRDefault="001238A5" w:rsidP="001238A5">
      <w:r w:rsidRPr="00796776">
        <w:t>What about the U.S. defense industry’s reliance on the Saudis?</w:t>
      </w:r>
    </w:p>
    <w:p w:rsidR="001238A5" w:rsidRPr="00796776" w:rsidRDefault="001238A5" w:rsidP="001238A5">
      <w:r w:rsidRPr="00796776">
        <w:t>Saudi Arabia is by far the biggest foreign recipient of American-made weapons and military gear, according to a database compiled by the </w:t>
      </w:r>
      <w:hyperlink r:id="rId248" w:tgtFrame="_blank" w:history="1">
        <w:r w:rsidRPr="00796776">
          <w:rPr>
            <w:rStyle w:val="Hyperlink"/>
          </w:rPr>
          <w:t>Stockholm International Peace Research Institute.</w:t>
        </w:r>
      </w:hyperlink>
    </w:p>
    <w:p w:rsidR="001238A5" w:rsidRPr="00796776" w:rsidRDefault="001238A5" w:rsidP="001238A5">
      <w:r w:rsidRPr="00796776">
        <w:t>But while President Trump has made much of Saudi Arabia as a critical client of United States defense contractors, punctuated by its commitment last year to purchase $110 billion in American weapons, much of that commitment has yet to be fulfilled.</w:t>
      </w:r>
    </w:p>
    <w:p w:rsidR="001238A5" w:rsidRPr="00B819BF" w:rsidRDefault="001238A5" w:rsidP="001238A5">
      <w:pPr>
        <w:rPr>
          <w:b/>
          <w:bCs/>
          <w:u w:val="single"/>
        </w:rPr>
      </w:pPr>
      <w:r w:rsidRPr="00796776">
        <w:t xml:space="preserve">Some experts said that </w:t>
      </w:r>
      <w:r w:rsidRPr="00B819BF">
        <w:rPr>
          <w:b/>
          <w:bCs/>
          <w:u w:val="single"/>
        </w:rPr>
        <w:t>even if Congress moves ahead to penalize the Saudis by suspending arms sales</w:t>
      </w:r>
      <w:r w:rsidRPr="00B819BF">
        <w:rPr>
          <w:u w:val="single"/>
        </w:rPr>
        <w:t xml:space="preserve"> — as appeared increasingly likely in recent days — </w:t>
      </w:r>
      <w:r w:rsidRPr="00B819BF">
        <w:rPr>
          <w:b/>
          <w:bCs/>
          <w:u w:val="single"/>
        </w:rPr>
        <w:t xml:space="preserve">the economic impact on the United States would not </w:t>
      </w:r>
      <w:r w:rsidRPr="00B819BF">
        <w:rPr>
          <w:u w:val="single"/>
        </w:rPr>
        <w:t xml:space="preserve">necessarily </w:t>
      </w:r>
      <w:r w:rsidRPr="00B819BF">
        <w:rPr>
          <w:b/>
          <w:bCs/>
          <w:u w:val="single"/>
        </w:rPr>
        <w:t>be painful.</w:t>
      </w:r>
    </w:p>
    <w:p w:rsidR="001238A5" w:rsidRPr="00796776" w:rsidRDefault="001238A5" w:rsidP="001238A5">
      <w:r w:rsidRPr="00796776">
        <w:t>“It would hurt the stockholders of the defense companies, but these companies will do just fine without these weapons sales,” Mr. Kimball said. “It’s not like they’re Sears Roebuck.”</w:t>
      </w:r>
    </w:p>
    <w:p w:rsidR="001238A5" w:rsidRPr="00796776" w:rsidRDefault="001238A5" w:rsidP="001238A5">
      <w:r w:rsidRPr="00796776">
        <w:t>Hasn’t the drop in Iran’s oil sales given the Saudis more power in the market?</w:t>
      </w:r>
    </w:p>
    <w:p w:rsidR="001238A5" w:rsidRPr="00796776" w:rsidRDefault="001238A5" w:rsidP="001238A5">
      <w:r w:rsidRPr="00796776">
        <w:t>Yes and no.</w:t>
      </w:r>
    </w:p>
    <w:p w:rsidR="001238A5" w:rsidRPr="00796776" w:rsidRDefault="001238A5" w:rsidP="001238A5">
      <w:r w:rsidRPr="00796776">
        <w:t>Saudi Arabia welcomed Mr. Trump’s withdrawal from the Iranian nuclear accord and the resumption of American sanctions, which have cut Iran’s ability to sell oil. But the United States is depending on Saudi Arabia to replace Iranian supplies that had been going to Asian markets.</w:t>
      </w:r>
    </w:p>
    <w:p w:rsidR="001238A5" w:rsidRPr="00B819BF" w:rsidRDefault="001238A5" w:rsidP="001238A5">
      <w:pPr>
        <w:rPr>
          <w:u w:val="single"/>
        </w:rPr>
      </w:pPr>
      <w:r w:rsidRPr="00B819BF">
        <w:rPr>
          <w:b/>
          <w:bCs/>
          <w:u w:val="single"/>
        </w:rPr>
        <w:t>A collapse of American-Saudi cooperation would undercut their mutual goal of ostracizing the Iranian government</w:t>
      </w:r>
      <w:r w:rsidRPr="00B819BF">
        <w:rPr>
          <w:u w:val="single"/>
        </w:rPr>
        <w:t xml:space="preserve">. </w:t>
      </w:r>
      <w:r w:rsidRPr="00B819BF">
        <w:rPr>
          <w:b/>
          <w:bCs/>
          <w:u w:val="single"/>
        </w:rPr>
        <w:t>Any reduction</w:t>
      </w:r>
      <w:r w:rsidRPr="00B819BF">
        <w:rPr>
          <w:u w:val="single"/>
        </w:rPr>
        <w:t xml:space="preserve"> in Saudi exports </w:t>
      </w:r>
      <w:r w:rsidRPr="00B819BF">
        <w:rPr>
          <w:b/>
          <w:bCs/>
          <w:u w:val="single"/>
        </w:rPr>
        <w:t>would be welcomed by Iran</w:t>
      </w:r>
      <w:r w:rsidRPr="00B819BF">
        <w:rPr>
          <w:u w:val="single"/>
        </w:rPr>
        <w:t>, the kingdom’s archenemy, which would benefit from an increase in prices.</w:t>
      </w:r>
    </w:p>
    <w:p w:rsidR="001238A5" w:rsidRPr="00796776" w:rsidRDefault="001238A5" w:rsidP="001238A5">
      <w:r w:rsidRPr="00796776">
        <w:t>David Goldwyn, who was the State Department’s top energy official in the first Obama administration, said the Saudi threat to curtail production had not been taken seriously by the oil markets, so far at least.</w:t>
      </w:r>
    </w:p>
    <w:p w:rsidR="001238A5" w:rsidRDefault="001238A5" w:rsidP="001238A5">
      <w:pPr>
        <w:rPr>
          <w:b/>
          <w:bCs/>
          <w:u w:val="single"/>
        </w:rPr>
      </w:pPr>
      <w:r w:rsidRPr="00B819BF">
        <w:rPr>
          <w:b/>
          <w:bCs/>
          <w:u w:val="single"/>
        </w:rPr>
        <w:t>Any Saudi curtailment,</w:t>
      </w:r>
      <w:r w:rsidRPr="00B819BF">
        <w:rPr>
          <w:u w:val="single"/>
        </w:rPr>
        <w:t xml:space="preserve"> he said, “</w:t>
      </w:r>
      <w:r w:rsidRPr="00B819BF">
        <w:rPr>
          <w:b/>
          <w:bCs/>
          <w:u w:val="single"/>
        </w:rPr>
        <w:t>would undermine their primary foreign policy objective, which is containment of Iran.”</w:t>
      </w:r>
    </w:p>
    <w:p w:rsidR="001238A5" w:rsidRDefault="001238A5" w:rsidP="001238A5"/>
    <w:p w:rsidR="001238A5" w:rsidRPr="001238A5" w:rsidRDefault="001238A5" w:rsidP="001238A5"/>
    <w:p w:rsidR="001238A5" w:rsidRDefault="001238A5" w:rsidP="001238A5">
      <w:pPr>
        <w:pStyle w:val="Heading3"/>
      </w:pPr>
      <w:r>
        <w:t>Prices increasing</w:t>
      </w:r>
    </w:p>
    <w:p w:rsidR="001238A5" w:rsidRDefault="001238A5" w:rsidP="001238A5">
      <w:pPr>
        <w:pStyle w:val="Heading4"/>
      </w:pPr>
      <w:r>
        <w:t>Oil prices rising now – tensions with China and Iran are forcing them up</w:t>
      </w:r>
    </w:p>
    <w:p w:rsidR="001238A5" w:rsidRPr="006D7E0B" w:rsidRDefault="001238A5" w:rsidP="001238A5">
      <w:pPr>
        <w:rPr>
          <w:rStyle w:val="Style13ptBold"/>
          <w:b w:val="0"/>
          <w:bCs w:val="0"/>
          <w:sz w:val="22"/>
        </w:rPr>
      </w:pPr>
      <w:r w:rsidRPr="006D7E0B">
        <w:rPr>
          <w:rStyle w:val="Style13ptBold"/>
        </w:rPr>
        <w:t>Reuters 6-28</w:t>
      </w:r>
      <w:r w:rsidRPr="006D7E0B">
        <w:t>-19 (Reuters is an international news organization, “Oil prices hold near $67 per barrel ahead of G20 talks, OPEC</w:t>
      </w:r>
      <w:r>
        <w:t xml:space="preserve">”, 6-28-19, </w:t>
      </w:r>
      <w:hyperlink r:id="rId249" w:history="1">
        <w:r>
          <w:rPr>
            <w:rStyle w:val="Hyperlink"/>
          </w:rPr>
          <w:t>https://www.kitco.com/news/2019-06-28/Oil-prices-hold-near-67-per-barrel-ahead-of-G20-talks-OPEC.html</w:t>
        </w:r>
      </w:hyperlink>
      <w:r>
        <w:t>)[AK-Caddo]</w:t>
      </w:r>
    </w:p>
    <w:p w:rsidR="001238A5" w:rsidRPr="008E2B30" w:rsidRDefault="001238A5" w:rsidP="001238A5">
      <w:r w:rsidRPr="008E2B30">
        <w:t>SEOUL (Reuters) - Oil prices held near $67 per barrel on Friday ahead of talks over the trade dispute between the U.S. and Chinese presidents over the weekend and on production cuts from OPEC on Monday.</w:t>
      </w:r>
    </w:p>
    <w:p w:rsidR="001238A5" w:rsidRPr="006D7E0B" w:rsidRDefault="001238A5" w:rsidP="001238A5">
      <w:pPr>
        <w:rPr>
          <w:u w:val="single"/>
        </w:rPr>
      </w:pPr>
      <w:r w:rsidRPr="006D7E0B">
        <w:rPr>
          <w:u w:val="single"/>
        </w:rPr>
        <w:t>Brent crude LCOc1 futures were up 7 cents at $66.62 per barrel by 1033 GMT. U.S. West Texas Intermediate (WTI) crude CLc1 futures were up 12 cents at $59.55 a barrel.</w:t>
      </w:r>
    </w:p>
    <w:p w:rsidR="001238A5" w:rsidRPr="006D7E0B" w:rsidRDefault="001238A5" w:rsidP="001238A5">
      <w:pPr>
        <w:rPr>
          <w:b/>
          <w:bCs/>
          <w:u w:val="single"/>
        </w:rPr>
      </w:pPr>
      <w:r w:rsidRPr="006D7E0B">
        <w:rPr>
          <w:b/>
          <w:bCs/>
          <w:u w:val="single"/>
        </w:rPr>
        <w:t>Brent was on course for a gain of around 25 percent in the first half of 2019 and WTI for a 30 percent gain.</w:t>
      </w:r>
    </w:p>
    <w:p w:rsidR="001238A5" w:rsidRPr="008E2B30" w:rsidRDefault="001238A5" w:rsidP="001238A5">
      <w:r w:rsidRPr="008E2B30">
        <w:t>The leaders of the G20 countries meet on Friday and Saturday in Osaka, Japan, but the most anticipated meeting is between U.S. President Donald Trump and Chinese President Xi Jinping on Saturday.</w:t>
      </w:r>
    </w:p>
    <w:p w:rsidR="001238A5" w:rsidRPr="006D7E0B" w:rsidRDefault="001238A5" w:rsidP="001238A5">
      <w:pPr>
        <w:rPr>
          <w:u w:val="single"/>
        </w:rPr>
      </w:pPr>
      <w:r w:rsidRPr="006D7E0B">
        <w:rPr>
          <w:b/>
          <w:bCs/>
          <w:u w:val="single"/>
        </w:rPr>
        <w:t>A trade dispute between the world’s two biggest economies has weighed on oil prices</w:t>
      </w:r>
      <w:r w:rsidRPr="006D7E0B">
        <w:rPr>
          <w:u w:val="single"/>
        </w:rPr>
        <w:t>, fanning fears that slowing economic growth could dent demand for the commodity.</w:t>
      </w:r>
    </w:p>
    <w:p w:rsidR="001238A5" w:rsidRPr="008E2B30" w:rsidRDefault="001238A5" w:rsidP="001238A5">
      <w:r w:rsidRPr="008E2B30">
        <w:t>“While there are no expectations of a truce between the two parties, it will set the scene for the OPEC meeting a couple of days later,” ANZ Bank said in a note.</w:t>
      </w:r>
    </w:p>
    <w:p w:rsidR="001238A5" w:rsidRPr="008E2B30" w:rsidRDefault="001238A5" w:rsidP="001238A5">
      <w:r w:rsidRPr="008E2B30">
        <w:t>Trump said on Wednesday a trade deal with Chinese President Xi was possible this weekend but he is prepared to impose U.S. tariffs on most remaining Chinese imports should the two countries disagree.</w:t>
      </w:r>
    </w:p>
    <w:p w:rsidR="001238A5" w:rsidRPr="008E2B30" w:rsidRDefault="001238A5" w:rsidP="001238A5">
      <w:r w:rsidRPr="008E2B30">
        <w:t xml:space="preserve">“Even if U.S.-China trade talks turn positive, </w:t>
      </w:r>
      <w:r w:rsidRPr="006D7E0B">
        <w:rPr>
          <w:u w:val="single"/>
        </w:rPr>
        <w:t>we think OPEC will extend the current production cuts until the end of the year. However, deeper cuts look unlikely, given the rising supply issues</w:t>
      </w:r>
      <w:r w:rsidRPr="008E2B30">
        <w:t>,” ANZ said.</w:t>
      </w:r>
    </w:p>
    <w:p w:rsidR="001238A5" w:rsidRPr="008E2B30" w:rsidRDefault="001238A5" w:rsidP="001238A5">
      <w:r w:rsidRPr="008E2B30">
        <w:t>The Organization of Petroleum Exporting Countries (OPEC) and some non-members including Russia, known as OPEC+, will hold meetings on July 1-2 in Vienna to decide whether to extend their supply cuts.</w:t>
      </w:r>
    </w:p>
    <w:p w:rsidR="001238A5" w:rsidRPr="008E2B30" w:rsidRDefault="001238A5" w:rsidP="001238A5">
      <w:r w:rsidRPr="008E2B30">
        <w:t>“The market sentiment is that OPEC+ will agree to extend cuts, but after all what matters is how deep the cuts will be and how much Saudi Arabia and Russia will curb,” said Kim Kwang-rae, a commodity analyst at Samsung Futures in Seoul.</w:t>
      </w:r>
    </w:p>
    <w:p w:rsidR="001238A5" w:rsidRPr="008E2B30" w:rsidRDefault="001238A5" w:rsidP="001238A5">
      <w:r w:rsidRPr="008E2B30">
        <w:t>OPEC+ members agreed to curb oil output by 1.2 million barrels per day from Jan.1.</w:t>
      </w:r>
    </w:p>
    <w:p w:rsidR="001238A5" w:rsidRPr="008E2B30" w:rsidRDefault="001238A5" w:rsidP="001238A5">
      <w:r w:rsidRPr="008E2B30">
        <w:t>Russian President Vladimir Putin said in an interview with the Financial Times on Thursday that the OPEC-led supply cut helped stabilize oil markets but did not say whether Russia was prepared to extend the deal.</w:t>
      </w:r>
    </w:p>
    <w:p w:rsidR="001238A5" w:rsidRPr="006D7E0B" w:rsidRDefault="001238A5" w:rsidP="001238A5">
      <w:pPr>
        <w:rPr>
          <w:b/>
          <w:bCs/>
          <w:u w:val="single"/>
        </w:rPr>
      </w:pPr>
      <w:r w:rsidRPr="006D7E0B">
        <w:rPr>
          <w:b/>
          <w:bCs/>
          <w:u w:val="single"/>
        </w:rPr>
        <w:t>Tensions between the United Sates and Iran have also been keeping markets on edge.</w:t>
      </w:r>
    </w:p>
    <w:p w:rsidR="001238A5" w:rsidRPr="00B77C3E" w:rsidRDefault="001238A5" w:rsidP="001238A5">
      <w:pPr>
        <w:rPr>
          <w:u w:val="single"/>
        </w:rPr>
      </w:pPr>
      <w:r w:rsidRPr="008E2B30">
        <w:t xml:space="preserve">A week after U.S. President Donald Trump called off air strikes on Iran at the last minute, </w:t>
      </w:r>
      <w:r w:rsidRPr="006D7E0B">
        <w:rPr>
          <w:u w:val="single"/>
        </w:rPr>
        <w:t>the prospect that Tehran could soon violate its nuclear commitments has created additional diplomatic urgency to find a way out of the crisis.</w:t>
      </w:r>
    </w:p>
    <w:p w:rsidR="001238A5" w:rsidRDefault="001238A5" w:rsidP="001238A5">
      <w:pPr>
        <w:pStyle w:val="Heading4"/>
      </w:pPr>
      <w:r>
        <w:t>Oil prices are unstable – poor Chinese economy and tanker attacks in the Gulf of Oman</w:t>
      </w:r>
    </w:p>
    <w:p w:rsidR="001238A5" w:rsidRPr="00C7206D" w:rsidRDefault="001238A5" w:rsidP="001238A5">
      <w:r w:rsidRPr="00C7206D">
        <w:rPr>
          <w:rStyle w:val="Style13ptBold"/>
        </w:rPr>
        <w:t>Reuters 6-17</w:t>
      </w:r>
      <w:r w:rsidRPr="00C7206D">
        <w:t>-19 (Reuters is an international news organization, “Oil prices fall 1% as economic worries outweigh tanker tensions</w:t>
      </w:r>
      <w:r>
        <w:t xml:space="preserve">”, 6-17-19, </w:t>
      </w:r>
      <w:hyperlink r:id="rId250" w:history="1">
        <w:r>
          <w:rPr>
            <w:rStyle w:val="Hyperlink"/>
          </w:rPr>
          <w:t>https://www.foxbusiness.com/energy/oil-prices-fall-1-as-economic-worries-outweigh-tanker-tensions</w:t>
        </w:r>
      </w:hyperlink>
      <w:r>
        <w:t>)[AK-Caddo]</w:t>
      </w:r>
    </w:p>
    <w:p w:rsidR="001238A5" w:rsidRPr="00E31A35" w:rsidRDefault="001238A5" w:rsidP="001238A5">
      <w:pPr>
        <w:rPr>
          <w:b/>
          <w:bCs/>
          <w:u w:val="single"/>
        </w:rPr>
      </w:pPr>
      <w:r w:rsidRPr="00C7206D">
        <w:t xml:space="preserve">NEW YORK (Reuters) - </w:t>
      </w:r>
      <w:r w:rsidRPr="00E31A35">
        <w:rPr>
          <w:b/>
          <w:bCs/>
          <w:u w:val="single"/>
        </w:rPr>
        <w:t>Oil prices fell more than 1% on Monday after more poor Chinese economic figures fanned fears of lower worldwide oil demand.</w:t>
      </w:r>
    </w:p>
    <w:p w:rsidR="001238A5" w:rsidRPr="00C7206D" w:rsidRDefault="001238A5" w:rsidP="001238A5">
      <w:r w:rsidRPr="00C7206D">
        <w:t>Brent crude futures lost $1.07 to settle at $60.94 a barrel, a 1.73 percent loss. U.S. West Texas Intermediate (WTI) crude futures fell 58 cents to settle at $51.93 a barrel, a 1.10 percent loss.</w:t>
      </w:r>
    </w:p>
    <w:p w:rsidR="001238A5" w:rsidRPr="00E31A35" w:rsidRDefault="001238A5" w:rsidP="001238A5">
      <w:pPr>
        <w:rPr>
          <w:u w:val="single"/>
        </w:rPr>
      </w:pPr>
      <w:r w:rsidRPr="00E31A35">
        <w:rPr>
          <w:b/>
          <w:bCs/>
          <w:u w:val="single"/>
        </w:rPr>
        <w:t>Prices have fallen around 20% since a 2019 high reached in April</w:t>
      </w:r>
      <w:r w:rsidRPr="00E31A35">
        <w:rPr>
          <w:u w:val="single"/>
        </w:rPr>
        <w:t>, in part due to concerns about the U.S.-China trade war and disappointing economic data.</w:t>
      </w:r>
    </w:p>
    <w:p w:rsidR="001238A5" w:rsidRPr="00C7206D" w:rsidRDefault="001238A5" w:rsidP="001238A5">
      <w:r w:rsidRPr="00C7206D">
        <w:t>China's industrial output growth unexpectedly slowed to a more than 17-year low, data from the National Bureau of Statistics showed on Friday. It grew 5.0% in May from a year earlier, missing analysts' expectations of 5.5% and well below April's 5.4%.</w:t>
      </w:r>
    </w:p>
    <w:p w:rsidR="001238A5" w:rsidRPr="00C7206D" w:rsidRDefault="001238A5" w:rsidP="001238A5">
      <w:r w:rsidRPr="00C7206D">
        <w:t>U.S. President Donald Trump and China's President Xi Jinping could meet at the G20 summit in Japan later this month. Trump has said he would meet with Xi at the summit, although China has not confirmed the meeting.</w:t>
      </w:r>
    </w:p>
    <w:p w:rsidR="001238A5" w:rsidRPr="00E31A35" w:rsidRDefault="001238A5" w:rsidP="001238A5">
      <w:pPr>
        <w:rPr>
          <w:u w:val="single"/>
        </w:rPr>
      </w:pPr>
      <w:r w:rsidRPr="00E31A35">
        <w:rPr>
          <w:u w:val="single"/>
        </w:rPr>
        <w:t>"All the major reporting agencies are reporting that demand is going to be weaker,"</w:t>
      </w:r>
      <w:r w:rsidRPr="00C7206D">
        <w:t xml:space="preserve"> said Phil Flynn, an analyst at Price Futures Group in Chicago. </w:t>
      </w:r>
      <w:r w:rsidRPr="00E31A35">
        <w:rPr>
          <w:u w:val="single"/>
        </w:rPr>
        <w:t>"That has played into the market malaise. Things we would normally rally off of, we’re not."</w:t>
      </w:r>
    </w:p>
    <w:p w:rsidR="001238A5" w:rsidRPr="00C7206D" w:rsidRDefault="001238A5" w:rsidP="001238A5">
      <w:r w:rsidRPr="00C7206D">
        <w:t>Bank of America Merrill Lynch lowered its Brent price forecast to $63 per barrel from $68 a barrel for the second half of 2019 on faltering demand.</w:t>
      </w:r>
    </w:p>
    <w:p w:rsidR="001238A5" w:rsidRDefault="001238A5" w:rsidP="001238A5">
      <w:r w:rsidRPr="00E31A35">
        <w:rPr>
          <w:b/>
          <w:bCs/>
          <w:u w:val="single"/>
        </w:rPr>
        <w:t>Worries remained about increased tensions in the Middle East following last week's attacks on two oil tankers in the Gulf of Oman.</w:t>
      </w:r>
      <w:r w:rsidRPr="00C7206D">
        <w:t xml:space="preserve"> The United States blamed the attacks on Iran but Tehran denied involvement.</w:t>
      </w:r>
    </w:p>
    <w:p w:rsidR="001238A5" w:rsidRDefault="001238A5" w:rsidP="001238A5"/>
    <w:p w:rsidR="001238A5" w:rsidRDefault="001238A5" w:rsidP="001238A5">
      <w:pPr>
        <w:pStyle w:val="Heading4"/>
      </w:pPr>
      <w:r>
        <w:t>Oil prices will rise – our evidence is predictive</w:t>
      </w:r>
    </w:p>
    <w:p w:rsidR="001238A5" w:rsidRDefault="001238A5" w:rsidP="001238A5">
      <w:r w:rsidRPr="00DD7348">
        <w:rPr>
          <w:rStyle w:val="Style13ptBold"/>
        </w:rPr>
        <w:t>McNally 4-30</w:t>
      </w:r>
      <w:r w:rsidRPr="00DD7348">
        <w:t>-19 (Bob McNally is president of Rapidan Energy Group and is a former senior White House energy adviser to President George W Bush, “</w:t>
      </w:r>
      <w:r w:rsidRPr="00C7206D">
        <w:rPr>
          <w:b/>
          <w:bCs/>
          <w:u w:val="single"/>
        </w:rPr>
        <w:t>Trump is taking a risky bet that oil prices will remain stable</w:t>
      </w:r>
      <w:r>
        <w:t xml:space="preserve">”, 4-30-19, </w:t>
      </w:r>
      <w:hyperlink r:id="rId251" w:history="1">
        <w:r w:rsidRPr="00986222">
          <w:rPr>
            <w:rStyle w:val="Hyperlink"/>
          </w:rPr>
          <w:t>https://www.ft.com/content/25289c8e-6b40-11e9-80c7-60ee53e6681d)[AK-Caddo</w:t>
        </w:r>
      </w:hyperlink>
      <w:r>
        <w:t>]</w:t>
      </w:r>
    </w:p>
    <w:p w:rsidR="001238A5" w:rsidRPr="00DD7348" w:rsidRDefault="001238A5" w:rsidP="001238A5">
      <w:pPr>
        <w:rPr>
          <w:b/>
          <w:bCs/>
          <w:u w:val="single"/>
        </w:rPr>
      </w:pPr>
      <w:r>
        <w:br/>
      </w:r>
      <w:r w:rsidRPr="00DD7348">
        <w:rPr>
          <w:u w:val="single"/>
        </w:rPr>
        <w:t xml:space="preserve">President Donald </w:t>
      </w:r>
      <w:r w:rsidRPr="00DD7348">
        <w:rPr>
          <w:b/>
          <w:bCs/>
          <w:u w:val="single"/>
        </w:rPr>
        <w:t xml:space="preserve">Trump’s decision to end Iran sanctions waivers while hammering the Maduro regime in Venezuela raises the stakes on his bet that oil prices will remain stable. </w:t>
      </w:r>
    </w:p>
    <w:p w:rsidR="001238A5" w:rsidRDefault="001238A5" w:rsidP="001238A5">
      <w:r>
        <w:t xml:space="preserve">Those stakes extend beyond economic growth, happy motorists and his re-election. </w:t>
      </w:r>
    </w:p>
    <w:p w:rsidR="001238A5" w:rsidRDefault="001238A5" w:rsidP="001238A5">
      <w:r>
        <w:t xml:space="preserve">For investors and industry, they also include US-Saudi relations, proposed anti-Opec legislation in Washington and the start of IMO 2020, a sweeping global regulation on marine fuel. </w:t>
      </w:r>
    </w:p>
    <w:p w:rsidR="001238A5" w:rsidRPr="00DD7348" w:rsidRDefault="001238A5" w:rsidP="001238A5">
      <w:pPr>
        <w:rPr>
          <w:b/>
          <w:bCs/>
          <w:u w:val="single"/>
        </w:rPr>
      </w:pPr>
      <w:r w:rsidRPr="00DD7348">
        <w:rPr>
          <w:u w:val="single"/>
        </w:rPr>
        <w:t>By ending Iran’s oil export sanctions waivers on a promise of higher supply from Saudi Arabia and the United Arab Emirates,</w:t>
      </w:r>
      <w:r>
        <w:t xml:space="preserve"> </w:t>
      </w:r>
      <w:r w:rsidRPr="00DD7348">
        <w:rPr>
          <w:b/>
          <w:bCs/>
          <w:u w:val="single"/>
        </w:rPr>
        <w:t xml:space="preserve">Mr Trump is gambling oil prices will not repeat last year’s trajectory when Brent jumped to $86. </w:t>
      </w:r>
    </w:p>
    <w:p w:rsidR="001238A5" w:rsidRDefault="001238A5" w:rsidP="001238A5">
      <w:r>
        <w:t xml:space="preserve">His bet this year is not unreasonable and is safer than last year’s in so far as Iran’s exports are half of 2018’s levels while the spare capacity of Opec and its partners is almost 500,000 barrels a day higher. </w:t>
      </w:r>
    </w:p>
    <w:p w:rsidR="001238A5" w:rsidRDefault="001238A5" w:rsidP="001238A5">
      <w:r>
        <w:t xml:space="preserve">So far, so good: US inventory builds and last week’s presidential tweets have knocked crude prices back to near the level when the US announced zero waivers. Ample supply from galloping US shale and Saudi Arabia may yet keep crude prices in check. </w:t>
      </w:r>
    </w:p>
    <w:p w:rsidR="001238A5" w:rsidRPr="00DD7348" w:rsidRDefault="001238A5" w:rsidP="001238A5">
      <w:pPr>
        <w:rPr>
          <w:u w:val="single"/>
        </w:rPr>
      </w:pPr>
      <w:r w:rsidRPr="00DD7348">
        <w:rPr>
          <w:u w:val="single"/>
        </w:rPr>
        <w:t xml:space="preserve">But the risk of a crude price increase remains acute. </w:t>
      </w:r>
    </w:p>
    <w:p w:rsidR="001238A5" w:rsidRDefault="001238A5" w:rsidP="001238A5">
      <w:r>
        <w:t xml:space="preserve">Riyadh will honour its promise to offset lower Iranian exports but remains wary of oversupplying the market. Sizeable disruption risks remain in </w:t>
      </w:r>
      <w:r w:rsidRPr="00DD7348">
        <w:t xml:space="preserve">Venezuela </w:t>
      </w:r>
      <w:r>
        <w:t xml:space="preserve">and Libya. </w:t>
      </w:r>
    </w:p>
    <w:p w:rsidR="001238A5" w:rsidRPr="00DD7348" w:rsidRDefault="001238A5" w:rsidP="001238A5">
      <w:pPr>
        <w:rPr>
          <w:u w:val="single"/>
        </w:rPr>
      </w:pPr>
      <w:r w:rsidRPr="00DD7348">
        <w:rPr>
          <w:b/>
          <w:bCs/>
          <w:u w:val="single"/>
        </w:rPr>
        <w:t>And Tehran, increasingly backed into a corner, can make trouble in regional oil chokepoints such as the Strait of Hormuz, potentially leading to unintentional escalation</w:t>
      </w:r>
      <w:r w:rsidRPr="00DD7348">
        <w:rPr>
          <w:u w:val="single"/>
        </w:rPr>
        <w:t xml:space="preserve">, even if it is unlikely to directly attack the US or its regional adversaries. </w:t>
      </w:r>
    </w:p>
    <w:p w:rsidR="001238A5" w:rsidRDefault="001238A5" w:rsidP="001238A5">
      <w:r>
        <w:t xml:space="preserve">Spare capacity is still low, and will fall further as Saudi production rises, and is concentrated in the Gulf. Commercial inventories in developed countries are snug in days of cover. </w:t>
      </w:r>
    </w:p>
    <w:p w:rsidR="001238A5" w:rsidRPr="00DD7348" w:rsidRDefault="001238A5" w:rsidP="001238A5">
      <w:pPr>
        <w:rPr>
          <w:u w:val="single"/>
        </w:rPr>
      </w:pPr>
      <w:r w:rsidRPr="00DD7348">
        <w:rPr>
          <w:u w:val="single"/>
        </w:rPr>
        <w:t xml:space="preserve">Combined, </w:t>
      </w:r>
      <w:r w:rsidRPr="00DD7348">
        <w:rPr>
          <w:b/>
          <w:bCs/>
          <w:u w:val="single"/>
        </w:rPr>
        <w:t>these conditions increase the possibility that other risks to supplies</w:t>
      </w:r>
      <w:r w:rsidRPr="00DD7348">
        <w:rPr>
          <w:u w:val="single"/>
        </w:rPr>
        <w:t xml:space="preserve"> — like the recent halt of 700,000 b/d of Russian crude exports due to contamination or calls by Venezuela’s opposition leader for the military to overthrow Nicolás Maduro — </w:t>
      </w:r>
      <w:r w:rsidRPr="00DD7348">
        <w:rPr>
          <w:b/>
          <w:bCs/>
          <w:u w:val="single"/>
        </w:rPr>
        <w:t>pushes prices sharply higher</w:t>
      </w:r>
      <w:r w:rsidRPr="00DD7348">
        <w:rPr>
          <w:u w:val="single"/>
        </w:rPr>
        <w:t>.</w:t>
      </w:r>
    </w:p>
    <w:p w:rsidR="001238A5" w:rsidRDefault="001238A5" w:rsidP="001238A5">
      <w:r>
        <w:t xml:space="preserve">Mr Trump would be deeply disgruntled, to say the least, by an oil price rise, and misaligned expectations could lead to fierce blowback against Riyadh. The president recently said in a tweet that he secured a promise from Riyadh and other allies to “more than make up the Oil Flow in our now Full Sanctions on Iranian Oil”. </w:t>
      </w:r>
    </w:p>
    <w:p w:rsidR="001238A5" w:rsidRDefault="001238A5" w:rsidP="001238A5">
      <w:r>
        <w:t xml:space="preserve">But Mr Trump neither counts nor cares about barrels: he only wants and expects low gasoline prices, full stop. </w:t>
      </w:r>
    </w:p>
    <w:p w:rsidR="001238A5" w:rsidRDefault="001238A5" w:rsidP="001238A5">
      <w:pPr>
        <w:rPr>
          <w:b/>
          <w:bCs/>
          <w:u w:val="single"/>
        </w:rPr>
      </w:pPr>
      <w:r w:rsidRPr="00DD7348">
        <w:rPr>
          <w:u w:val="single"/>
        </w:rPr>
        <w:t xml:space="preserve">The risk here, as last year demonstrated, is that </w:t>
      </w:r>
      <w:r w:rsidRPr="00C7206D">
        <w:rPr>
          <w:b/>
          <w:bCs/>
          <w:u w:val="single"/>
        </w:rPr>
        <w:t xml:space="preserve">singular supply offsets do not guarantee stable, </w:t>
      </w:r>
      <w:r w:rsidRPr="00DD7348">
        <w:rPr>
          <w:u w:val="single"/>
        </w:rPr>
        <w:t xml:space="preserve">let alone lower, </w:t>
      </w:r>
      <w:r w:rsidRPr="00C7206D">
        <w:rPr>
          <w:b/>
          <w:bCs/>
          <w:u w:val="single"/>
        </w:rPr>
        <w:t xml:space="preserve">prices in a global oil market with many moving parts. </w:t>
      </w:r>
    </w:p>
    <w:p w:rsidR="001238A5" w:rsidRPr="00D7423E" w:rsidRDefault="001238A5" w:rsidP="001238A5"/>
    <w:p w:rsidR="001238A5" w:rsidRDefault="001238A5" w:rsidP="001238A5">
      <w:pPr>
        <w:pStyle w:val="Heading3"/>
        <w:rPr>
          <w:rStyle w:val="Style13ptBold"/>
          <w:b/>
          <w:bCs w:val="0"/>
          <w:sz w:val="32"/>
          <w:u w:val="single"/>
        </w:rPr>
      </w:pPr>
      <w:r w:rsidRPr="00BD73F1">
        <w:rPr>
          <w:rStyle w:val="Style13ptBold"/>
          <w:b/>
          <w:bCs w:val="0"/>
          <w:sz w:val="32"/>
          <w:u w:val="single"/>
        </w:rPr>
        <w:t>AT Petro Yuan</w:t>
      </w:r>
    </w:p>
    <w:p w:rsidR="001238A5" w:rsidRDefault="001238A5" w:rsidP="001238A5">
      <w:pPr>
        <w:pStyle w:val="Heading4"/>
      </w:pPr>
      <w:r>
        <w:t>The petrodollar is fake – other factors cause dollar heg and dollar heg is sustainable</w:t>
      </w:r>
    </w:p>
    <w:p w:rsidR="001238A5" w:rsidRPr="00BD73F1" w:rsidRDefault="001238A5" w:rsidP="001238A5">
      <w:r w:rsidRPr="00BD73F1">
        <w:rPr>
          <w:rStyle w:val="Style13ptBold"/>
        </w:rPr>
        <w:t>Bulloch 18</w:t>
      </w:r>
      <w:r w:rsidRPr="00BD73F1">
        <w:t xml:space="preserve"> (Douglas Bulloch writes about the political economy of China and its major industries, and taught Masters students in International Relations Theory and International Politics at the London School of Economics, “Why The Petro-Dollar Is A Myth, And The Petro-Yuan Mere Fantasy</w:t>
      </w:r>
      <w:r>
        <w:t xml:space="preserve">”, 4-26-18, </w:t>
      </w:r>
      <w:hyperlink r:id="rId252" w:anchor="108b74f66a14" w:history="1">
        <w:r>
          <w:rPr>
            <w:rStyle w:val="Hyperlink"/>
          </w:rPr>
          <w:t>https://www.forbes.com/sites/douglasbulloch/2018/04/26/the-petro-dollar-is-a-myth-the-petro-yuan-mere-fantasy/#108b74f66a14</w:t>
        </w:r>
      </w:hyperlink>
      <w:r>
        <w:t>)[AK-Caddo]</w:t>
      </w:r>
    </w:p>
    <w:p w:rsidR="001238A5" w:rsidRPr="00BD73F1" w:rsidRDefault="001238A5" w:rsidP="001238A5">
      <w:r w:rsidRPr="00BD73F1">
        <w:rPr>
          <w:u w:val="single"/>
        </w:rPr>
        <w:t>China's </w:t>
      </w:r>
      <w:hyperlink r:id="rId253" w:tgtFrame="_blank" w:history="1">
        <w:r w:rsidRPr="00BD73F1">
          <w:rPr>
            <w:rStyle w:val="Hyperlink"/>
            <w:u w:val="single"/>
          </w:rPr>
          <w:t>recent introduction of yuan-denominated oil futures</w:t>
        </w:r>
      </w:hyperlink>
      <w:r w:rsidRPr="00BD73F1">
        <w:rPr>
          <w:u w:val="single"/>
        </w:rPr>
        <w:t> has attracted some fairly extensive press commentary. Partly this is down to a habit of over-interpreting everything happening in China as just more evidence of their unstoppable rise to global superpower status, but it is also due to some profound misconceptions about the importance of oil as a commodity</w:t>
      </w:r>
      <w:r w:rsidRPr="00BD73F1">
        <w:t>. It is widely thought, for example, that oil somehow underwrites the global financial system and guarantees the U.S. dollar's hegemonic status.</w:t>
      </w:r>
    </w:p>
    <w:p w:rsidR="001238A5" w:rsidRPr="00BD73F1" w:rsidRDefault="001238A5" w:rsidP="001238A5">
      <w:pPr>
        <w:rPr>
          <w:u w:val="single"/>
        </w:rPr>
      </w:pPr>
      <w:r w:rsidRPr="00BD73F1">
        <w:rPr>
          <w:u w:val="single"/>
        </w:rPr>
        <w:t>Inevitably, stories about the toppling of the "Petro-dollar"</w:t>
      </w:r>
      <w:r w:rsidRPr="00BD73F1">
        <w:t xml:space="preserve"> and the long yearned for rise of an alternative reserve currency, one not dependent on the whims of a capricious political elite in Washington, </w:t>
      </w:r>
      <w:r w:rsidRPr="00BD73F1">
        <w:rPr>
          <w:u w:val="single"/>
        </w:rPr>
        <w:t>have proliferated across the </w:t>
      </w:r>
      <w:hyperlink r:id="rId254" w:tgtFrame="_blank" w:history="1">
        <w:r w:rsidRPr="00BD73F1">
          <w:rPr>
            <w:rStyle w:val="Hyperlink"/>
            <w:u w:val="single"/>
          </w:rPr>
          <w:t>alter-net</w:t>
        </w:r>
      </w:hyperlink>
      <w:r w:rsidRPr="00BD73F1">
        <w:rPr>
          <w:u w:val="single"/>
        </w:rPr>
        <w:t> and on the state-backed media platforms of </w:t>
      </w:r>
      <w:hyperlink r:id="rId255" w:tgtFrame="_blank" w:history="1">
        <w:r w:rsidRPr="00BD73F1">
          <w:rPr>
            <w:rStyle w:val="Hyperlink"/>
            <w:u w:val="single"/>
          </w:rPr>
          <w:t>Russia</w:t>
        </w:r>
      </w:hyperlink>
      <w:r w:rsidRPr="00BD73F1">
        <w:rPr>
          <w:u w:val="single"/>
        </w:rPr>
        <w:t> and </w:t>
      </w:r>
      <w:hyperlink r:id="rId256" w:tgtFrame="_blank" w:history="1">
        <w:r w:rsidRPr="00BD73F1">
          <w:rPr>
            <w:rStyle w:val="Hyperlink"/>
            <w:u w:val="single"/>
          </w:rPr>
          <w:t>China</w:t>
        </w:r>
      </w:hyperlink>
      <w:r w:rsidRPr="00BD73F1">
        <w:rPr>
          <w:u w:val="single"/>
        </w:rPr>
        <w:t>.</w:t>
      </w:r>
    </w:p>
    <w:p w:rsidR="001238A5" w:rsidRPr="00BD73F1" w:rsidRDefault="001238A5" w:rsidP="001238A5">
      <w:pPr>
        <w:rPr>
          <w:u w:val="single"/>
        </w:rPr>
      </w:pPr>
      <w:r w:rsidRPr="00BD73F1">
        <w:t xml:space="preserve">But we should be clear: </w:t>
      </w:r>
      <w:r w:rsidRPr="00BD73F1">
        <w:rPr>
          <w:b/>
          <w:bCs/>
          <w:u w:val="single"/>
        </w:rPr>
        <w:t>the Petro-dollar does not exist, and really hasn't done in any meaningful way since the 1970s, therefore the "Petro-yuan" has no future.</w:t>
      </w:r>
      <w:r w:rsidRPr="00BD73F1">
        <w:t xml:space="preserve"> This is not to say that oil will never be traded in yuan, that is likely, but it is to say that </w:t>
      </w:r>
      <w:r w:rsidRPr="00BD73F1">
        <w:rPr>
          <w:u w:val="single"/>
        </w:rPr>
        <w:t>trading oil in yuan will not suddenly transform the currency into the global reserve many claim is inevitable.</w:t>
      </w:r>
    </w:p>
    <w:p w:rsidR="001238A5" w:rsidRPr="00BD73F1" w:rsidRDefault="001238A5" w:rsidP="001238A5">
      <w:r w:rsidRPr="00BD73F1">
        <w:t>Origins Of The Petro-Dollar</w:t>
      </w:r>
    </w:p>
    <w:p w:rsidR="001238A5" w:rsidRPr="00BD73F1" w:rsidRDefault="001238A5" w:rsidP="001238A5">
      <w:r w:rsidRPr="00BD73F1">
        <w:rPr>
          <w:u w:val="single"/>
        </w:rPr>
        <w:t>The myth of the Petro-dollar comes from efforts in the 1970s to prevent the U.S. suffering severe negative effects in its balance of payments from rising oil prices</w:t>
      </w:r>
      <w:r w:rsidRPr="00BD73F1">
        <w:t xml:space="preserve">. Until the late 1960s the U.S. had been an oil-exporter, but by also being an oil consumer they had never sought to maximize the rent from oil production by driving prices upwards. OPEC countries, however, never had such qualms and when the opportunity arose as the U.S. became an importer, happily restrained supply to drive prices, and their own national incomes, higher. </w:t>
      </w:r>
      <w:r w:rsidRPr="00BD73F1">
        <w:rPr>
          <w:u w:val="single"/>
        </w:rPr>
        <w:t>The U.S. was worried about the resultant trade deficit caused by suddenly having to pay vast amounts for necessary imports, and so secured the agreement of Saudi Arabia to only trade oil in U.S. dollars,</w:t>
      </w:r>
      <w:r w:rsidRPr="00BD73F1">
        <w:t xml:space="preserve"> meaning the U.S. could pay for oil in their own currency. Saudi Arabia, for their part, accumulated huge reserves of U.S. dollars, investing some of them back into the U.S. economy.</w:t>
      </w:r>
    </w:p>
    <w:p w:rsidR="001238A5" w:rsidRPr="00BD73F1" w:rsidRDefault="001238A5" w:rsidP="001238A5">
      <w:r w:rsidRPr="00BD73F1">
        <w:rPr>
          <w:u w:val="single"/>
        </w:rPr>
        <w:t>The enormous lake of U.S. dollars this created augmented the role of the dollar as the global reserve currency, being a highly liquid, easily-exchanged claim on the products, services and investment potential generated by the U.S. economy. But this was merely one step in the rise of the greenback as the global reserve. The next step came when other economies–East Asia in particular–followed the lead of the oil producers and also built up huge reserves of U.S. dollars</w:t>
      </w:r>
      <w:r w:rsidRPr="00BD73F1">
        <w:t>, all of which was made possible by the abandonment of the Bretton Woods fixed exchange rate system in the early 1970s. This practice helped to keep exchange rates for exporters low, and kept a lid on inflation in the U.S., which suited everyone up to a point.</w:t>
      </w:r>
    </w:p>
    <w:p w:rsidR="001238A5" w:rsidRPr="00BD73F1" w:rsidRDefault="001238A5" w:rsidP="001238A5">
      <w:r w:rsidRPr="00BD73F1">
        <w:t>Future Petro-Yuan?</w:t>
      </w:r>
    </w:p>
    <w:p w:rsidR="001238A5" w:rsidRPr="00BD73F1" w:rsidRDefault="001238A5" w:rsidP="001238A5">
      <w:r w:rsidRPr="00BD73F1">
        <w:t xml:space="preserve">Bringing this up to date, it was a long time ago when the link between oil and the dollar mattered much at all beyond the financial returns of non-dollar based oil companies. </w:t>
      </w:r>
      <w:r w:rsidRPr="00BD73F1">
        <w:rPr>
          <w:b/>
          <w:bCs/>
          <w:u w:val="single"/>
        </w:rPr>
        <w:t>Since the 1980s, the dollar has been consolidated as the global reserve currency because of the strength and dynamism of the U.S. economy,</w:t>
      </w:r>
      <w:r w:rsidRPr="00BD73F1">
        <w:rPr>
          <w:u w:val="single"/>
        </w:rPr>
        <w:t xml:space="preserve"> and oil exporters have demanded to be paid in U.S. dollars because that's the currency they prefer to hold on to</w:t>
      </w:r>
      <w:r w:rsidRPr="00BD73F1">
        <w:t>. To do otherwise is to take on exchange risk. Exporters can, and routinely do, accept payment in whatever exchange medium they wish -- tanks, planes and construction services -- but their central banks demand dollars for reasons entirely unconnected to oil. Because the U.S. dollar is a hard currency, easily exchangeable, underwritten by the U.S. taxpayer, and founded upon decades of broadly consistent macro-economic policy management.</w:t>
      </w:r>
    </w:p>
    <w:p w:rsidR="001238A5" w:rsidRPr="00BD73F1" w:rsidRDefault="001238A5" w:rsidP="001238A5">
      <w:r w:rsidRPr="00BD73F1">
        <w:rPr>
          <w:b/>
          <w:bCs/>
          <w:u w:val="single"/>
        </w:rPr>
        <w:t>Those who believe that oil being traded in U.S. dollars gives the U.S. economy a unique advantage in the global economy have it exactly the wrong way around</w:t>
      </w:r>
      <w:r w:rsidRPr="00BD73F1">
        <w:t xml:space="preserve">. The U.S. economy is the central economy in the global system because it is the most open, innovative, and productive economy in the world, and because of this, </w:t>
      </w:r>
      <w:r w:rsidRPr="00BD73F1">
        <w:rPr>
          <w:u w:val="single"/>
        </w:rPr>
        <w:t>the U.S. dollar is the most convenient, liquid and reliable medium of exchange</w:t>
      </w:r>
      <w:r w:rsidRPr="00BD73F1">
        <w:t>. One can imagine another currency challenging it at some point in the future, but only on the basis of the openness of its underlying economy, and the depth of the capital markets denominated in it. And if the euro can't do it yet, why does anyone imagine the yuan is up to the job?</w:t>
      </w:r>
    </w:p>
    <w:p w:rsidR="001238A5" w:rsidRPr="00BD73F1" w:rsidRDefault="001238A5" w:rsidP="001238A5">
      <w:pPr>
        <w:rPr>
          <w:u w:val="single"/>
        </w:rPr>
      </w:pPr>
      <w:r w:rsidRPr="00BD73F1">
        <w:t xml:space="preserve">Furthermore, the U.S. dollar's position as the global reserve currency has been underwritten by Chinese economic policy. </w:t>
      </w:r>
      <w:r w:rsidRPr="00BD73F1">
        <w:rPr>
          <w:u w:val="single"/>
        </w:rPr>
        <w:t>China has deliberately built up a huge pile of U.S. dollar-denominated reserves which,</w:t>
      </w:r>
      <w:r w:rsidRPr="00BD73F1">
        <w:t xml:space="preserve"> contrary to much press coverage and occasional threats of a big selloff from China, </w:t>
      </w:r>
      <w:r w:rsidRPr="00BD73F1">
        <w:rPr>
          <w:u w:val="single"/>
        </w:rPr>
        <w:t>confirms rather than undermines the dollar's status.</w:t>
      </w:r>
    </w:p>
    <w:p w:rsidR="001238A5" w:rsidRPr="00BD73F1" w:rsidRDefault="001238A5" w:rsidP="001238A5">
      <w:r w:rsidRPr="00BD73F1">
        <w:t>Yuan-Denominated Oil Futures?</w:t>
      </w:r>
    </w:p>
    <w:p w:rsidR="001238A5" w:rsidRDefault="001238A5" w:rsidP="001238A5">
      <w:r w:rsidRPr="00BD73F1">
        <w:t xml:space="preserve">When China, like any other economy, allows the trading of oil futures in yuan, the contract merely promises dated delivery of oil in exchange for yuan. The contract does not supply the oil, it does not forward the yuan to an oil producer, it is merely a transaction that allows a buyer guaranteed delivery of oil by paying for it in yuan. The counter-party has to supply the oil in exchange for the yuan. Somewhere along the supply-chain someone will be paying in U.S. dollars, unless the ultimate supplier wishes to holdyuan. And despite the fanfare over the last few years, </w:t>
      </w:r>
      <w:r w:rsidRPr="00BD73F1">
        <w:rPr>
          <w:u w:val="single"/>
        </w:rPr>
        <w:t>the yuan still comprises a tiny share of foreign exchange reserves held globally. Indeed, at 1.1% of the total, the yuan is significantly behind both the Australian and Canadian dollars</w:t>
      </w:r>
      <w:r w:rsidRPr="00BD73F1">
        <w:t>, </w:t>
      </w:r>
      <w:hyperlink r:id="rId257" w:tgtFrame="_blank" w:history="1">
        <w:r w:rsidRPr="00BD73F1">
          <w:rPr>
            <w:rStyle w:val="Hyperlink"/>
          </w:rPr>
          <w:t>meaning that–with pound sterling–Queen Elizabeth II's head appears on 7.5 times more foreign currency reserves than Mao's</w:t>
        </w:r>
      </w:hyperlink>
      <w:r w:rsidRPr="00BD73F1">
        <w:t xml:space="preserve">. </w:t>
      </w:r>
      <w:r w:rsidRPr="00C93FF4">
        <w:rPr>
          <w:b/>
          <w:bCs/>
          <w:u w:val="single"/>
        </w:rPr>
        <w:t xml:space="preserve">If China wants to change that, it will need to open up its economy, liberate its capital account and start living up to, rather than repudiating, its reform promises. </w:t>
      </w:r>
      <w:r w:rsidRPr="00BD73F1">
        <w:t>Shanghai-traded oil futures in themselves have nothing to do with it.</w:t>
      </w:r>
    </w:p>
    <w:p w:rsidR="001238A5" w:rsidRDefault="001238A5" w:rsidP="001238A5"/>
    <w:p w:rsidR="001238A5" w:rsidRDefault="001238A5" w:rsidP="001238A5">
      <w:pPr>
        <w:pStyle w:val="Heading4"/>
      </w:pPr>
      <w:r>
        <w:t>Petroyuan is impossible – oil supplies are fundamentally based on the dollar and oil giants have incentive to keep it that way</w:t>
      </w:r>
    </w:p>
    <w:p w:rsidR="001238A5" w:rsidRPr="00C93FF4" w:rsidRDefault="001238A5" w:rsidP="001238A5">
      <w:r w:rsidRPr="00C93FF4">
        <w:rPr>
          <w:rStyle w:val="Style13ptBold"/>
        </w:rPr>
        <w:t>Kimberley 17</w:t>
      </w:r>
      <w:r w:rsidRPr="00C93FF4">
        <w:t xml:space="preserve"> (Neal Kimberley has been active in the financial markets since 1985. Having worked in sales and trading in the dealing rooms of major banks in London for many years, he moved to ThomsonReuters in 2009 to provide market analysis. He has been contributing to the Post since 2015 and writes about macroeconomics from a market perspective, with a particular emphasis on currencies and interest rates, “Sorry folks, but there is no Chinese alternative to the petrodollar</w:t>
      </w:r>
      <w:r>
        <w:t xml:space="preserve">”, 10-31-17, </w:t>
      </w:r>
      <w:hyperlink r:id="rId258" w:history="1">
        <w:r>
          <w:rPr>
            <w:rStyle w:val="Hyperlink"/>
          </w:rPr>
          <w:t>https://www.scmp.com/business/investor-relations/article/2117707/sorry-folks-there-no-alternative-petrodollar</w:t>
        </w:r>
      </w:hyperlink>
      <w:r>
        <w:t>)[AK-Caddo]</w:t>
      </w:r>
    </w:p>
    <w:p w:rsidR="001238A5" w:rsidRPr="00C93FF4" w:rsidRDefault="001238A5" w:rsidP="001238A5">
      <w:pPr>
        <w:rPr>
          <w:b/>
          <w:bCs/>
          <w:u w:val="single"/>
        </w:rPr>
      </w:pPr>
      <w:r w:rsidRPr="00C93FF4">
        <w:rPr>
          <w:u w:val="single"/>
        </w:rPr>
        <w:t>An emergent petroyuan to rival the petrodollar might appeal to those who resent Uncle Sam’s enjoyment of the privileges that accrue from the world having to hold greenbacks to pay for its oil and gas</w:t>
      </w:r>
      <w:r w:rsidRPr="00C93FF4">
        <w:t xml:space="preserve">. It might also undermine the global reserve status of the US dollar. </w:t>
      </w:r>
      <w:r w:rsidRPr="00C93FF4">
        <w:rPr>
          <w:u w:val="single"/>
        </w:rPr>
        <w:t xml:space="preserve">The only problem is that in practical terms </w:t>
      </w:r>
      <w:r w:rsidRPr="00C93FF4">
        <w:rPr>
          <w:b/>
          <w:bCs/>
          <w:u w:val="single"/>
        </w:rPr>
        <w:t>the idea is a non-starter.</w:t>
      </w:r>
    </w:p>
    <w:p w:rsidR="001238A5" w:rsidRPr="00C93FF4" w:rsidRDefault="001238A5" w:rsidP="001238A5">
      <w:pPr>
        <w:rPr>
          <w:u w:val="single"/>
        </w:rPr>
      </w:pPr>
      <w:r w:rsidRPr="00C93FF4">
        <w:t xml:space="preserve">It might not be fashionable to admit it but </w:t>
      </w:r>
      <w:r w:rsidRPr="00C93FF4">
        <w:rPr>
          <w:u w:val="single"/>
        </w:rPr>
        <w:t>the world’s global monetary system rests on a bedrock of US dollars, while so central to the US national interest is the dominant reserve currency status of the greenback that Washington could hardly be expected to cheerfully acquiesce to an erosion of its currency’s hegemonic status.</w:t>
      </w:r>
    </w:p>
    <w:p w:rsidR="001238A5" w:rsidRPr="00C93FF4" w:rsidRDefault="001238A5" w:rsidP="001238A5">
      <w:r w:rsidRPr="00C93FF4">
        <w:t>As regards the global monetary system, as the Bank for International Settlements (BIS) has reported, at the end of March there already existed some US$10.7 trillion of on-balance-sheet debt being held by companies and governments outside the United States.</w:t>
      </w:r>
    </w:p>
    <w:p w:rsidR="001238A5" w:rsidRPr="00C93FF4" w:rsidRDefault="001238A5" w:rsidP="001238A5">
      <w:r w:rsidRPr="00C93FF4">
        <w:t>Additionally, in September the BIS also said there could be another US$13 trillion of debt held off-balance-sheet.</w:t>
      </w:r>
    </w:p>
    <w:p w:rsidR="001238A5" w:rsidRPr="00C93FF4" w:rsidRDefault="001238A5" w:rsidP="001238A5">
      <w:pPr>
        <w:rPr>
          <w:b/>
          <w:bCs/>
          <w:u w:val="single"/>
        </w:rPr>
      </w:pPr>
      <w:r w:rsidRPr="00C93FF4">
        <w:t xml:space="preserve">The bottom line is simple. </w:t>
      </w:r>
      <w:r w:rsidRPr="00C93FF4">
        <w:rPr>
          <w:b/>
          <w:bCs/>
          <w:u w:val="single"/>
        </w:rPr>
        <w:t>Those who have borrowed in US dollars will have to repay greenbacks to the lenders, not any other currency.</w:t>
      </w:r>
    </w:p>
    <w:p w:rsidR="001238A5" w:rsidRPr="00C93FF4" w:rsidRDefault="001238A5" w:rsidP="001238A5">
      <w:pPr>
        <w:rPr>
          <w:u w:val="single"/>
        </w:rPr>
      </w:pPr>
      <w:r w:rsidRPr="00C93FF4">
        <w:rPr>
          <w:u w:val="single"/>
        </w:rPr>
        <w:t>It’s a matter of historical fact that when the plumbing of the global financial system seized up</w:t>
      </w:r>
      <w:r w:rsidRPr="00C93FF4">
        <w:t xml:space="preserve">, as it did during the Global Financial Crisis, </w:t>
      </w:r>
      <w:r w:rsidRPr="00C93FF4">
        <w:rPr>
          <w:u w:val="single"/>
        </w:rPr>
        <w:t>it was only an injection of US dollar liquidity that helped solve the problem.</w:t>
      </w:r>
    </w:p>
    <w:p w:rsidR="001238A5" w:rsidRPr="00C93FF4" w:rsidRDefault="001238A5" w:rsidP="001238A5">
      <w:r w:rsidRPr="00C93FF4">
        <w:t>“Markets calmed only after coordinated central bank swap lines to supply [US] dollars to non-US banks became unlimited in October 2008,” the BIS said.</w:t>
      </w:r>
    </w:p>
    <w:p w:rsidR="001238A5" w:rsidRPr="00C93FF4" w:rsidRDefault="001238A5" w:rsidP="001238A5">
      <w:r w:rsidRPr="00C93FF4">
        <w:t>It’s also worth noting that while last week’s US dollar bond issue by China, with its international nature reflected in the fact that it was issued in Hong Kong and governed by English law, was hugely oversubscribed, a key objective of the issuance was to establish a pricing benchmark for Chinese state-owned entities who are already prominent issuers of US dollar-denominated bonds in the offshore market.</w:t>
      </w:r>
    </w:p>
    <w:p w:rsidR="001238A5" w:rsidRPr="00C93FF4" w:rsidRDefault="001238A5" w:rsidP="001238A5">
      <w:r w:rsidRPr="00C93FF4">
        <w:t>But even though there’s a wealth of evidence attesting to the continuing and deep-rooted dominant position of the US dollar in the smooth functioning of the global financial system, that doesn’t mean other currencies couldn’t rise to challenge it.</w:t>
      </w:r>
    </w:p>
    <w:p w:rsidR="001238A5" w:rsidRPr="00C93FF4" w:rsidRDefault="001238A5" w:rsidP="001238A5">
      <w:pPr>
        <w:rPr>
          <w:u w:val="single"/>
        </w:rPr>
      </w:pPr>
      <w:r w:rsidRPr="00C93FF4">
        <w:rPr>
          <w:u w:val="single"/>
        </w:rPr>
        <w:t>The euro, which might logically have been seen as a competitor to the US dollar, hasn’t really challenged the greenback’s global currency hegemony, but that doesn’t mean the yuan couldn’t, especially if Middle East energy producers could be persuaded to accept the yuan in exchange for their oil and gas.</w:t>
      </w:r>
    </w:p>
    <w:p w:rsidR="001238A5" w:rsidRPr="00C93FF4" w:rsidRDefault="001238A5" w:rsidP="001238A5">
      <w:pPr>
        <w:rPr>
          <w:b/>
          <w:bCs/>
          <w:u w:val="single"/>
        </w:rPr>
      </w:pPr>
      <w:r w:rsidRPr="00C93FF4">
        <w:t xml:space="preserve">But </w:t>
      </w:r>
      <w:r w:rsidRPr="00C93FF4">
        <w:rPr>
          <w:b/>
          <w:bCs/>
          <w:u w:val="single"/>
        </w:rPr>
        <w:t>why would Middle East energy producers want to do that given that their own currencies are pegged to the US currency, as indeed is Hong Kong’s.</w:t>
      </w:r>
    </w:p>
    <w:p w:rsidR="001238A5" w:rsidRPr="00C93FF4" w:rsidRDefault="001238A5" w:rsidP="001238A5">
      <w:r w:rsidRPr="00C93FF4">
        <w:t>The French bank Credit Agricole CIB (CACIB) recently published a new edition of their Middle East and North Africa Capital Markets Guidebook that clearly illustrates the situation.</w:t>
      </w:r>
    </w:p>
    <w:p w:rsidR="001238A5" w:rsidRPr="00C93FF4" w:rsidRDefault="001238A5" w:rsidP="001238A5">
      <w:r w:rsidRPr="00C93FF4">
        <w:t>As regards Saudi Arabia, “the Saudi Riyal has been pegged to the USD at a rate of SAR3.75 per USD1 since 1986. The USD peg is highly political and no changes are expected in the medium term,” CACIB wrote. In the United Arab Emirates the UAE dirham “ is pegged to the USD at 3.6720-3.6730 (bid offer) and has been since 1980” while in Qatar the Qatari riyal “is pegged to the USD at 3.6400,” the French firm wrote.</w:t>
      </w:r>
    </w:p>
    <w:p w:rsidR="001238A5" w:rsidRPr="00C93FF4" w:rsidRDefault="001238A5" w:rsidP="001238A5">
      <w:pPr>
        <w:rPr>
          <w:u w:val="single"/>
        </w:rPr>
      </w:pPr>
      <w:r w:rsidRPr="00C93FF4">
        <w:t xml:space="preserve">As regards monetary policy, </w:t>
      </w:r>
      <w:r w:rsidRPr="00C93FF4">
        <w:rPr>
          <w:u w:val="single"/>
        </w:rPr>
        <w:t>benchmark interest rates in Saudi Arabia and the UAE closely track US rates as set by the Federal Reserve.</w:t>
      </w:r>
    </w:p>
    <w:p w:rsidR="001238A5" w:rsidRPr="00C93FF4" w:rsidRDefault="001238A5" w:rsidP="001238A5">
      <w:pPr>
        <w:rPr>
          <w:u w:val="single"/>
        </w:rPr>
      </w:pPr>
      <w:r w:rsidRPr="00C93FF4">
        <w:rPr>
          <w:u w:val="single"/>
        </w:rPr>
        <w:t>With such close links to the greenback, it’s hard to envisage these energy producers materially embracing a petroyuan when the handling of those yuan flows would only complicate the management of their existing financial systems.</w:t>
      </w:r>
    </w:p>
    <w:p w:rsidR="001238A5" w:rsidRPr="00C93FF4" w:rsidRDefault="001238A5" w:rsidP="001238A5">
      <w:pPr>
        <w:rPr>
          <w:b/>
          <w:bCs/>
          <w:u w:val="single"/>
        </w:rPr>
      </w:pPr>
      <w:r w:rsidRPr="00C93FF4">
        <w:rPr>
          <w:u w:val="single"/>
        </w:rPr>
        <w:t>And then</w:t>
      </w:r>
      <w:r w:rsidRPr="00C93FF4">
        <w:rPr>
          <w:b/>
          <w:bCs/>
          <w:u w:val="single"/>
        </w:rPr>
        <w:t xml:space="preserve"> there is the geopolitical and military imperative that underlies the Middle East’s pricing of energy in US dollars.</w:t>
      </w:r>
    </w:p>
    <w:p w:rsidR="001238A5" w:rsidRPr="00F244AD" w:rsidRDefault="001238A5" w:rsidP="001238A5">
      <w:pPr>
        <w:rPr>
          <w:u w:val="single"/>
        </w:rPr>
      </w:pPr>
      <w:r w:rsidRPr="00F244AD">
        <w:rPr>
          <w:u w:val="single"/>
        </w:rPr>
        <w:t>In 1973 the United States and Saudi Arabia signed an agreement, later extended to include other nations in the region, which allowed those countries protection under the US military umbrella in return for a commitment to only price oil in US dollars.</w:t>
      </w:r>
    </w:p>
    <w:p w:rsidR="001238A5" w:rsidRPr="00F244AD" w:rsidRDefault="001238A5" w:rsidP="001238A5">
      <w:pPr>
        <w:rPr>
          <w:b/>
          <w:bCs/>
          <w:u w:val="single"/>
        </w:rPr>
      </w:pPr>
      <w:r w:rsidRPr="00F244AD">
        <w:rPr>
          <w:b/>
          <w:bCs/>
          <w:u w:val="single"/>
        </w:rPr>
        <w:t>With that strategic stance</w:t>
      </w:r>
      <w:r w:rsidRPr="00F244AD">
        <w:rPr>
          <w:u w:val="single"/>
        </w:rPr>
        <w:t xml:space="preserve"> still as relevant in 2017 as it was in 1973</w:t>
      </w:r>
      <w:r w:rsidRPr="00C93FF4">
        <w:t xml:space="preserve">, and with the intervening decades having seen the financial architecture of countries such as Qatar, Saudi Arabia and the UAE become increasingly linked to the US dollar, </w:t>
      </w:r>
      <w:r w:rsidRPr="00F244AD">
        <w:rPr>
          <w:b/>
          <w:bCs/>
          <w:u w:val="single"/>
        </w:rPr>
        <w:t>it would arguably take an awful lot to persuade those Middle East countries to move away from the petrodollar.</w:t>
      </w:r>
    </w:p>
    <w:p w:rsidR="001238A5" w:rsidRPr="00C93FF4" w:rsidRDefault="001238A5" w:rsidP="001238A5">
      <w:r w:rsidRPr="00C93FF4">
        <w:t>Those who foresee in the pipeline a petroyuan to effectively challenge the hegemony of the petrodollar are ignoring the practical realities of the global financial system. Theirs is a pipe dream.</w:t>
      </w:r>
    </w:p>
    <w:p w:rsidR="001238A5" w:rsidRPr="00BD73F1" w:rsidRDefault="001238A5" w:rsidP="001238A5"/>
    <w:p w:rsidR="00D7423E" w:rsidRDefault="00D7423E" w:rsidP="00D7423E">
      <w:pPr>
        <w:pStyle w:val="Heading2"/>
      </w:pPr>
      <w:r>
        <w:t>Saudi prolif</w:t>
      </w:r>
    </w:p>
    <w:p w:rsidR="00D7423E" w:rsidRDefault="00D7423E" w:rsidP="00D7423E"/>
    <w:p w:rsidR="00D7423E" w:rsidRDefault="00D7423E" w:rsidP="00D7423E">
      <w:pPr>
        <w:pStyle w:val="Heading3"/>
      </w:pPr>
      <w:r>
        <w:t>2ac – no Saudi prolif</w:t>
      </w:r>
    </w:p>
    <w:p w:rsidR="00D7423E" w:rsidRDefault="00D7423E" w:rsidP="00D7423E"/>
    <w:p w:rsidR="00D7423E" w:rsidRDefault="00D7423E" w:rsidP="00D7423E">
      <w:pPr>
        <w:pStyle w:val="Heading4"/>
      </w:pPr>
      <w:r>
        <w:t>No Saudi prolif risk</w:t>
      </w:r>
    </w:p>
    <w:p w:rsidR="00D7423E" w:rsidRDefault="00D7423E" w:rsidP="00D7423E">
      <w:r>
        <w:rPr>
          <w:b/>
          <w:bCs/>
        </w:rPr>
        <w:t xml:space="preserve">Porter, 18 – </w:t>
      </w:r>
      <w:r w:rsidRPr="002D6B47">
        <w:t xml:space="preserve">Patrick Porter is a professor of International Security and Strategy at the University of Birmingham “Desert Shield of the Republic? Realism and the Middle East” </w:t>
      </w:r>
      <w:hyperlink r:id="rId259" w:history="1">
        <w:r w:rsidRPr="00052F61">
          <w:rPr>
            <w:rStyle w:val="Hyperlink"/>
          </w:rPr>
          <w:t>https://cpb-us-w2.wpmucdn.com/u.osu.edu/dist/5/66008/files/2018/12/Desert-Shield-of-the-Republic-Porter-new-22klvgd.pdf</w:t>
        </w:r>
      </w:hyperlink>
    </w:p>
    <w:p w:rsidR="00D7423E" w:rsidRDefault="00D7423E" w:rsidP="00D7423E"/>
    <w:p w:rsidR="00D7423E" w:rsidRPr="00460E99" w:rsidRDefault="00D7423E" w:rsidP="00D7423E">
      <w:r w:rsidRPr="00460E99">
        <w:rPr>
          <w:rStyle w:val="StyleUnderline"/>
        </w:rPr>
        <w:t xml:space="preserve">A </w:t>
      </w:r>
      <w:r>
        <w:t xml:space="preserve">further </w:t>
      </w:r>
      <w:r w:rsidRPr="00460E99">
        <w:rPr>
          <w:rStyle w:val="StyleUnderline"/>
        </w:rPr>
        <w:t>rationale for staying is the fear that withdrawal would lead to</w:t>
      </w:r>
      <w:r>
        <w:t xml:space="preserve"> a nuclear </w:t>
      </w:r>
      <w:r w:rsidRPr="00460E99">
        <w:rPr>
          <w:rStyle w:val="StyleUnderline"/>
        </w:rPr>
        <w:t>prolif</w:t>
      </w:r>
      <w:r>
        <w:t>eration cascade, involving at a minimum both Saudi Arabia and Iran, along with a general arms race. This argument draws on the logic that U.S. security guarantees – and the threat of withdrawal- dampen down fears and thus inhibit allies from pursuing the bomb, while its forward presence enables it to suppress the proliferation efforts of adversaries. Withdrawal would lead to reactive proliferation. This possibility cannot be dismissed. Allies may be motivated to seek the ultimate self-help in the event that their protector retires. And, in an action-reaction cycle, Iran might seek the same protection.</w:t>
      </w:r>
    </w:p>
    <w:p w:rsidR="00D7423E" w:rsidRDefault="00D7423E" w:rsidP="00D7423E">
      <w:r>
        <w:t xml:space="preserve">Two major aberrations confront this argument. As we have seen, </w:t>
      </w:r>
      <w:r w:rsidRPr="00460E99">
        <w:rPr>
          <w:rStyle w:val="StyleUnderline"/>
        </w:rPr>
        <w:t>Israel disobeyed U.S. demands that it refrain from crossing the threshold</w:t>
      </w:r>
      <w:r>
        <w:t xml:space="preserve">. Secondly, </w:t>
      </w:r>
      <w:r w:rsidRPr="00460E99">
        <w:rPr>
          <w:rStyle w:val="StyleUnderline"/>
        </w:rPr>
        <w:t>U.S. and allied hostility is a major driver of Iranian nuclear proliferation</w:t>
      </w:r>
      <w:r>
        <w:t xml:space="preserve">, whether latent or full-blown. Sanctions, threats and negotiations may have made possible the JCPOA with Iran, but as with terrorism, this was action to suppress a threat that forward presence helped create. Furthermore, </w:t>
      </w:r>
      <w:r w:rsidRPr="00460E99">
        <w:rPr>
          <w:rStyle w:val="StyleUnderline"/>
        </w:rPr>
        <w:t>recent scholarship</w:t>
      </w:r>
      <w:r>
        <w:t xml:space="preserve">77 </w:t>
      </w:r>
      <w:r w:rsidRPr="00460E99">
        <w:rPr>
          <w:rStyle w:val="StyleUnderline"/>
        </w:rPr>
        <w:t>suggests that U.S. guarantees are not necessarily a decisive inhibitor, and it is not clear that distancing would make a great difference</w:t>
      </w:r>
      <w:r>
        <w:t xml:space="preserve">. </w:t>
      </w:r>
      <w:r w:rsidRPr="00460E99">
        <w:rPr>
          <w:rStyle w:val="StyleUnderline"/>
        </w:rPr>
        <w:t>Even after withdrawing, the U.S. would still have access to a range of tools to inhibit proliferation, with sanctions, economic carrots and sticks, and threats of force</w:t>
      </w:r>
      <w:r>
        <w:t>. Furthermore, a common objection to abandonment would be increased Russian or Chinese encroachment. If so, proliferation activity would likely attract their attention, and preventive efforts.</w:t>
      </w:r>
    </w:p>
    <w:p w:rsidR="00D7423E" w:rsidRDefault="00D7423E" w:rsidP="00D7423E">
      <w:r>
        <w:t xml:space="preserve">The cure of putting up with all else in order to constrain proliferation may be worse than the disease. As the work of Nuno Monteiro and Alexandre Debs demonstrate, </w:t>
      </w:r>
      <w:r w:rsidRPr="000B5370">
        <w:rPr>
          <w:rStyle w:val="StyleUnderline"/>
        </w:rPr>
        <w:t>a mere security commitment is not enough to prevent proliferation.</w:t>
      </w:r>
      <w:r>
        <w:t xml:space="preserve">78 The weaker ally must be confident enough that the ally would not abandon it. Alternatively, </w:t>
      </w:r>
      <w:r w:rsidRPr="00460E99">
        <w:rPr>
          <w:rStyle w:val="StyleUnderline"/>
        </w:rPr>
        <w:t>threats of abandonment could work but would have to be credible. The kinds of commitments that are needed to reassure Riyadh enough to prevent it proliferating would need to be even stronger than Washington’s current relationship</w:t>
      </w:r>
      <w:r>
        <w:t xml:space="preserve">, to the point of tolerating all of the pernicious behaviours above. That very tolerance would then strain the credibility of threats to withdraw. </w:t>
      </w:r>
      <w:r w:rsidRPr="00460E99">
        <w:rPr>
          <w:rStyle w:val="StyleUnderline"/>
        </w:rPr>
        <w:t>That existing commitments are not enough is demonstrated by the fact that Saudi Arabia is already accelerate its civilian nuclear development as a hedge to possible Iranian nuclearization</w:t>
      </w:r>
      <w:r>
        <w:t>.79</w:t>
      </w:r>
    </w:p>
    <w:p w:rsidR="00D7423E" w:rsidRDefault="00D7423E" w:rsidP="00D7423E">
      <w:r>
        <w:t xml:space="preserve">Alternatively, </w:t>
      </w:r>
      <w:r w:rsidRPr="00460E99">
        <w:rPr>
          <w:rStyle w:val="StyleUnderline"/>
        </w:rPr>
        <w:t>an unmistakable threat of withdrawal would be needed to coerce client states away from proliferation</w:t>
      </w:r>
      <w:r>
        <w:t xml:space="preserve">. </w:t>
      </w:r>
      <w:r w:rsidRPr="00460E99">
        <w:rPr>
          <w:rStyle w:val="StyleUnderline"/>
        </w:rPr>
        <w:t>But Washington would have to mean it to make it credible</w:t>
      </w:r>
      <w:r>
        <w:t xml:space="preserve">, precisely the real threat of unreliability that primacists warn against in their enthusiasm for steadfast alliance commitment. This is not the equivalent of iron-clad commitments to more stable, responsible allies like West Germany or Japan. It is rather an iron-clad commitment to a regime whose interests – as it defines and pursues them – are sharply at odds with America’s. </w:t>
      </w:r>
    </w:p>
    <w:p w:rsidR="00D7423E" w:rsidRDefault="00D7423E" w:rsidP="00D7423E"/>
    <w:p w:rsidR="00D7423E" w:rsidRDefault="00D7423E" w:rsidP="00D7423E">
      <w:pPr>
        <w:pStyle w:val="Heading3"/>
      </w:pPr>
      <w:r>
        <w:t>1ar – no Saudi prolif</w:t>
      </w:r>
    </w:p>
    <w:p w:rsidR="00D7423E" w:rsidRDefault="00D7423E" w:rsidP="00D7423E"/>
    <w:p w:rsidR="00D7423E" w:rsidRDefault="00D7423E" w:rsidP="00D7423E">
      <w:pPr>
        <w:pStyle w:val="Heading4"/>
      </w:pPr>
      <w:r>
        <w:t>Saudi gets no help from Pakistan, France, or Russia---conflict of interests.</w:t>
      </w:r>
    </w:p>
    <w:p w:rsidR="00D7423E" w:rsidRPr="0033523C" w:rsidRDefault="00D7423E" w:rsidP="00D7423E">
      <w:pPr>
        <w:rPr>
          <w:b/>
          <w:bCs/>
          <w:sz w:val="26"/>
        </w:rPr>
      </w:pPr>
      <w:r>
        <w:rPr>
          <w:rStyle w:val="Style13ptBold"/>
        </w:rPr>
        <w:t xml:space="preserve">Esfandiary &amp; Tabatabai 15 </w:t>
      </w:r>
      <w:r w:rsidRPr="00B543A0">
        <w:t xml:space="preserve">– </w:t>
      </w:r>
      <w:r>
        <w:t>Dina Esfandiary is an International Security Program Research Fellow at the Harvard Kennedy School’s Belfer Center for Science and International Affairs; Ariane Tabatabai is an adjunct senior fellow with the Middle East Security Program at the Center for a New American Security (</w:t>
      </w:r>
      <w:r>
        <w:rPr>
          <w:i/>
        </w:rPr>
        <w:t>Why Nuclear Dominoes Won’t Fall in the Middle East</w:t>
      </w:r>
      <w:r>
        <w:t>, April 2015, Bulletin of the Atomic Scientists, Available online at https://thebulletin.org/2015/04/why-nuclear-dominoes-wont-fall-in-the-middle-east/)</w:t>
      </w:r>
    </w:p>
    <w:p w:rsidR="00D7423E" w:rsidRDefault="00D7423E" w:rsidP="00D7423E">
      <w:r w:rsidRPr="0074583E">
        <w:rPr>
          <w:b/>
          <w:u w:val="single"/>
        </w:rPr>
        <w:t>After contributing financially to Pakistan's nuclear weapons program and defense sector, the Saudis may want Islamabad to return the favor</w:t>
      </w:r>
      <w:r w:rsidRPr="00AA322F">
        <w:rPr>
          <w:u w:val="single"/>
        </w:rPr>
        <w:t>, some observers believe.</w:t>
      </w:r>
      <w:r w:rsidRPr="00AA322F">
        <w:t xml:space="preserve"> </w:t>
      </w:r>
      <w:r w:rsidRPr="00AA322F">
        <w:rPr>
          <w:u w:val="single"/>
        </w:rPr>
        <w:t>The Saudi leadership plays along with suggestions it may acquire nuclear technology from Pakistan</w:t>
      </w:r>
      <w:r>
        <w:t>. In March 2015, King Salman bin Abdulaziz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w:t>
      </w:r>
    </w:p>
    <w:p w:rsidR="00D7423E" w:rsidRPr="00AA322F" w:rsidRDefault="00D7423E" w:rsidP="00D7423E">
      <w:pPr>
        <w:rPr>
          <w:u w:val="single"/>
        </w:rPr>
      </w:pPr>
      <w:r w:rsidRPr="0074583E">
        <w:rPr>
          <w:b/>
          <w:u w:val="single"/>
        </w:rPr>
        <w:t>But it is unlikely the</w:t>
      </w:r>
      <w:r w:rsidRPr="00AA322F">
        <w:rPr>
          <w:u w:val="single"/>
        </w:rPr>
        <w:t xml:space="preserve"> </w:t>
      </w:r>
      <w:r w:rsidRPr="0074583E">
        <w:rPr>
          <w:b/>
          <w:u w:val="single"/>
        </w:rPr>
        <w:t>Saudis will get a nuclear weapon from Pakista</w:t>
      </w:r>
      <w:r w:rsidRPr="00AA322F">
        <w:rPr>
          <w:u w:val="single"/>
        </w:rPr>
        <w:t>n</w:t>
      </w:r>
      <w:r>
        <w:t xml:space="preserve">. </w:t>
      </w:r>
      <w:r w:rsidRPr="00AA322F">
        <w:rPr>
          <w:u w:val="single"/>
        </w:rPr>
        <w:t>Pakistan—which covertly developed its nuclear arsenal outside the nuclear nonproliferation regime</w:t>
      </w:r>
      <w:r>
        <w:t>—</w:t>
      </w:r>
      <w:r w:rsidRPr="0074583E">
        <w:rPr>
          <w:b/>
          <w:u w:val="single"/>
        </w:rPr>
        <w:t>aims to normalize its nuclear status</w:t>
      </w:r>
      <w:r w:rsidRPr="00AA322F">
        <w:rPr>
          <w:u w:val="single"/>
        </w:rPr>
        <w:t>, rather than becoming further alienated from the international community</w:t>
      </w:r>
      <w:r>
        <w:t xml:space="preserve">. </w:t>
      </w:r>
      <w:r w:rsidRPr="0074583E">
        <w:rPr>
          <w:b/>
          <w:u w:val="single"/>
        </w:rPr>
        <w:t>Islamabad was already singled out for the activities of the world's biggest and most successful illicit nuclear trafficking network</w:t>
      </w:r>
      <w:r>
        <w:t xml:space="preserve">, led by a key figure in its </w:t>
      </w:r>
      <w:r w:rsidRPr="00AA322F">
        <w:rPr>
          <w:u w:val="single"/>
        </w:rPr>
        <w:t>nuclear weapons program, A.Q. Khan</w:t>
      </w:r>
      <w:r>
        <w:t xml:space="preserve">. </w:t>
      </w:r>
      <w:r w:rsidRPr="00AA322F">
        <w:rPr>
          <w:u w:val="single"/>
        </w:rPr>
        <w:t>What’s more, Islamabad is extremely proud of its nuclear achievements</w:t>
      </w:r>
      <w:r>
        <w:t>. In the words of Zulfiqar Ali Bhutto, “</w:t>
      </w:r>
      <w:r w:rsidRPr="00AA322F">
        <w:rPr>
          <w:u w:val="single"/>
        </w:rPr>
        <w:t>We will eat grass, even go hungry, but we will get one of our own [bomb].”</w:t>
      </w:r>
      <w:r>
        <w:t xml:space="preserve"> </w:t>
      </w:r>
      <w:r w:rsidRPr="00AA322F">
        <w:rPr>
          <w:u w:val="single"/>
        </w:rPr>
        <w:t>Pakistanis didn’t eat grass, but they endured a great deal of hardship to get the bomb</w:t>
      </w:r>
      <w:r>
        <w:t xml:space="preserve">. </w:t>
      </w:r>
      <w:r w:rsidRPr="00AA322F">
        <w:rPr>
          <w:u w:val="single"/>
        </w:rPr>
        <w:t>The program was extremely costly for the country. So, it’s no surprise that many Pakistani officials and former officials take issue with assertions that their country might give nuclear weapons to Saudi Arabia.</w:t>
      </w:r>
    </w:p>
    <w:p w:rsidR="00D7423E" w:rsidRDefault="00D7423E" w:rsidP="00D7423E">
      <w:r w:rsidRPr="0074583E">
        <w:rPr>
          <w:b/>
          <w:u w:val="single"/>
        </w:rPr>
        <w:t>Even if Pakistan agreed to provide the Kingdom with the bomb</w:t>
      </w:r>
      <w:r>
        <w:t xml:space="preserve">, </w:t>
      </w:r>
      <w:r w:rsidRPr="0074583E">
        <w:rPr>
          <w:b/>
          <w:u w:val="single"/>
        </w:rPr>
        <w:t>the Saudis are very unlikely to go through with such an acquisition</w:t>
      </w:r>
      <w:r>
        <w:t xml:space="preserve">. </w:t>
      </w:r>
      <w:r w:rsidRPr="0074583E">
        <w:rPr>
          <w:b/>
          <w:u w:val="single"/>
        </w:rPr>
        <w:t>Saudi Arabia is dependent on the United States for security guarantees</w:t>
      </w:r>
      <w:r>
        <w:t xml:space="preserve">. </w:t>
      </w:r>
      <w:r w:rsidRPr="00AA322F">
        <w:rPr>
          <w:u w:val="single"/>
        </w:rPr>
        <w:t>As long as Washington remains Riyadh’s main security guarantor</w:t>
      </w:r>
      <w:r>
        <w:t xml:space="preserve">, </w:t>
      </w:r>
      <w:r w:rsidRPr="0074583E">
        <w:rPr>
          <w:b/>
          <w:u w:val="single"/>
        </w:rPr>
        <w:t>it has the power to influence Saudi decision making on other issues</w:t>
      </w:r>
      <w:r w:rsidRPr="00AA322F">
        <w:rPr>
          <w:u w:val="single"/>
        </w:rPr>
        <w:t>, including</w:t>
      </w:r>
      <w:r>
        <w:t xml:space="preserve">, specifically, </w:t>
      </w:r>
      <w:r w:rsidRPr="00AA322F">
        <w:rPr>
          <w:u w:val="single"/>
        </w:rPr>
        <w:t>nuclear weapon acquisition</w:t>
      </w:r>
      <w:r>
        <w:t xml:space="preserve">. And the </w:t>
      </w:r>
      <w:r w:rsidRPr="00AA322F">
        <w:rPr>
          <w:u w:val="single"/>
        </w:rPr>
        <w:t>Kingdom would find it very difficult to attract another country willing to supply the security</w:t>
      </w:r>
      <w:r>
        <w:t xml:space="preserve"> </w:t>
      </w:r>
      <w:r w:rsidRPr="00AA322F">
        <w:rPr>
          <w:u w:val="single"/>
        </w:rPr>
        <w:t>and trade guarantees that the United States now provides</w:t>
      </w:r>
      <w:r>
        <w:t>. It is hard to imagine any of the world's major powers agreeing to be viewed as a supporter of nuclear proliferation.</w:t>
      </w:r>
    </w:p>
    <w:p w:rsidR="00D7423E" w:rsidRDefault="00D7423E" w:rsidP="00D7423E">
      <w:r w:rsidRPr="00AA322F">
        <w:rPr>
          <w:u w:val="single"/>
        </w:rPr>
        <w:t>It is reasonably likely that Saudi Arabia will continue its efforts to develop a civilian nuclear program</w:t>
      </w:r>
      <w:r>
        <w:t xml:space="preserve">. </w:t>
      </w:r>
      <w:r w:rsidRPr="00AA322F">
        <w:rPr>
          <w:u w:val="single"/>
        </w:rPr>
        <w:t>Saudi Arabia recently signed a nuclear cooperation agreement with South Korea to explore the feasibility of building two nuclear reactors</w:t>
      </w:r>
      <w:r>
        <w:t xml:space="preserve"> in the Kingdom. </w:t>
      </w:r>
      <w:r w:rsidRPr="00AA322F">
        <w:rPr>
          <w:u w:val="single"/>
        </w:rPr>
        <w:t>Moving forward with South Korea as the main supplier raises a key issu</w:t>
      </w:r>
      <w:r>
        <w:t xml:space="preserve">e: </w:t>
      </w:r>
      <w:r w:rsidRPr="00AA322F">
        <w:rPr>
          <w:u w:val="single"/>
        </w:rPr>
        <w:t>Washington says that Seoul’s reactors are US designs</w:t>
      </w:r>
      <w:r>
        <w:t xml:space="preserve">, and that, if that technology is to be sold, </w:t>
      </w:r>
      <w:r w:rsidRPr="00AA322F">
        <w:rPr>
          <w:u w:val="single"/>
        </w:rPr>
        <w:t>the countries acquiring it must enter into nuclear cooperation contracts</w:t>
      </w:r>
      <w:r>
        <w:t xml:space="preserve"> (known as 123 agreements, because they are based on Section 123 of the US Atomic Energy Act) </w:t>
      </w:r>
      <w:r w:rsidRPr="00AA322F">
        <w:rPr>
          <w:u w:val="single"/>
        </w:rPr>
        <w:t>with the United States.</w:t>
      </w:r>
      <w:r>
        <w:t xml:space="preserve"> Although South Korea disputes the need for a 123 agreement, if Saudi Arabia does agree to enter into such a pact, it </w:t>
      </w:r>
      <w:r w:rsidRPr="00AA322F">
        <w:rPr>
          <w:u w:val="single"/>
        </w:rPr>
        <w:t>could well mean a ban on enrichment and reprocessing in the Kingdom</w:t>
      </w:r>
      <w:r>
        <w:t>, closing domestic paths to the bomb.</w:t>
      </w:r>
    </w:p>
    <w:p w:rsidR="00D7423E" w:rsidRPr="0074583E" w:rsidRDefault="00D7423E" w:rsidP="00D7423E">
      <w:pPr>
        <w:rPr>
          <w:b/>
          <w:u w:val="single"/>
        </w:rPr>
      </w:pPr>
      <w:r w:rsidRPr="0074583E">
        <w:rPr>
          <w:b/>
          <w:u w:val="single"/>
        </w:rPr>
        <w:t>Riyadh could of course acquire nuclear technology from the two other countries</w:t>
      </w:r>
      <w:r w:rsidRPr="00AA322F">
        <w:rPr>
          <w:u w:val="single"/>
        </w:rPr>
        <w:t xml:space="preserve"> that have developed nuclear power plants on an international basis, </w:t>
      </w:r>
      <w:r w:rsidRPr="0074583E">
        <w:rPr>
          <w:b/>
          <w:u w:val="single"/>
        </w:rPr>
        <w:t>France and Russia</w:t>
      </w:r>
      <w:r>
        <w:t xml:space="preserve">. </w:t>
      </w:r>
      <w:r w:rsidRPr="0074583E">
        <w:rPr>
          <w:b/>
          <w:u w:val="single"/>
        </w:rPr>
        <w:t>But given Paris’s hardline stance on nonproliferation, it’s unlikely to oblige an effort by Saudi Arabia</w:t>
      </w:r>
      <w:r>
        <w:t xml:space="preserve"> </w:t>
      </w:r>
      <w:r w:rsidRPr="0074583E">
        <w:rPr>
          <w:u w:val="single"/>
        </w:rPr>
        <w:t>to develop the enrichment or reprocessing capabilities needed to produce fissile material in the Kingdom</w:t>
      </w:r>
      <w:r w:rsidRPr="0074583E">
        <w:rPr>
          <w:b/>
        </w:rPr>
        <w:t xml:space="preserve">. </w:t>
      </w:r>
      <w:r w:rsidRPr="0074583E">
        <w:rPr>
          <w:b/>
          <w:u w:val="single"/>
        </w:rPr>
        <w:t>Moscow, too, would think twice before allowing Riyadh to go nuclear</w:t>
      </w:r>
      <w:r w:rsidRPr="0074583E">
        <w:rPr>
          <w:b/>
        </w:rPr>
        <w:t>,</w:t>
      </w:r>
      <w:r>
        <w:t xml:space="preserve"> </w:t>
      </w:r>
      <w:r w:rsidRPr="0074583E">
        <w:rPr>
          <w:b/>
          <w:u w:val="single"/>
        </w:rPr>
        <w:t>particularly given the competition between the two countries in world petroleum markets and their divergence on regional security matters.</w:t>
      </w:r>
    </w:p>
    <w:p w:rsidR="00D7423E" w:rsidRDefault="00D7423E" w:rsidP="00D7423E"/>
    <w:p w:rsidR="00D7423E" w:rsidRPr="00F9694B" w:rsidRDefault="00D7423E" w:rsidP="00D7423E">
      <w:pPr>
        <w:pStyle w:val="Heading4"/>
      </w:pPr>
      <w:r>
        <w:t>Saudi can’t prolif without foreign assistance.</w:t>
      </w:r>
    </w:p>
    <w:p w:rsidR="00D7423E" w:rsidRPr="00912F25" w:rsidRDefault="00D7423E" w:rsidP="00D7423E">
      <w:pPr>
        <w:rPr>
          <w:rStyle w:val="Style13ptBold"/>
        </w:rPr>
      </w:pPr>
      <w:r>
        <w:rPr>
          <w:rStyle w:val="Style13ptBold"/>
        </w:rPr>
        <w:t xml:space="preserve">Esfandiary &amp; Tabatabai 15 </w:t>
      </w:r>
      <w:r w:rsidRPr="00B543A0">
        <w:t xml:space="preserve">– </w:t>
      </w:r>
      <w:r>
        <w:t>Dina Esfandiary is an International Security Program Research Fellow at the Harvard Kennedy School’s Belfer Center for Science and International Affairs; Ariane Tabatabai is an adjunct senior fellow with the Middle East Security Program at the Center for a New American Security (</w:t>
      </w:r>
      <w:r>
        <w:rPr>
          <w:i/>
        </w:rPr>
        <w:t>Why Nuclear Dominoes Won’t Fall in the Middle East</w:t>
      </w:r>
      <w:r>
        <w:t>, April 2015, Bulletin of the Atomic Scientists, Available online at https://thebulletin.org/2015/04/why-nuclear-dominoes-wont-fall-in-the-middle-east/)</w:t>
      </w:r>
    </w:p>
    <w:p w:rsidR="00D7423E" w:rsidRDefault="00D7423E" w:rsidP="00D7423E">
      <w:r w:rsidRPr="00BC3B95">
        <w:rPr>
          <w:u w:val="single"/>
        </w:rPr>
        <w:t>A highly regarded member of Saudi Arabia's royal family recently repeated assertions that Riyadh will want the same capabilities that Iran is allowed</w:t>
      </w:r>
      <w:r>
        <w:t xml:space="preserve"> under a final agreement on its nuclear program. The Saudi stance, articulated most recently by former intelligence chief Prince Turki al-Faisal, has raised fears that a nuclear agreement between six world powers and Iran will </w:t>
      </w:r>
      <w:r w:rsidRPr="008A3A54">
        <w:rPr>
          <w:u w:val="single"/>
        </w:rPr>
        <w:t>produce a regional domino effect that could spread civilian nuclear programs across the Middle East</w:t>
      </w:r>
      <w:r>
        <w:t xml:space="preserve"> and increase the number of nuclear weapons states in the region.</w:t>
      </w:r>
    </w:p>
    <w:p w:rsidR="00D7423E" w:rsidRDefault="00D7423E" w:rsidP="00D7423E">
      <w:r>
        <w:t>Although such a possibility can't be dismissed entirely, a close analysis of probable scenarios suggests that a final Iranian nuclear agreement is unlikely to trigger a regional nuclear weapons cascade.</w:t>
      </w:r>
    </w:p>
    <w:p w:rsidR="00D7423E" w:rsidRPr="0014467B" w:rsidRDefault="00D7423E" w:rsidP="00D7423E">
      <w:pPr>
        <w:rPr>
          <w:b/>
          <w:u w:val="single"/>
        </w:rPr>
      </w:pPr>
      <w:r>
        <w:t xml:space="preserve">On their own, </w:t>
      </w:r>
      <w:r w:rsidRPr="0014467B">
        <w:rPr>
          <w:b/>
          <w:u w:val="single"/>
        </w:rPr>
        <w:t>civilian nuclear programs do not necessarily imply a military threat</w:t>
      </w:r>
      <w:r>
        <w:t xml:space="preserve">. </w:t>
      </w:r>
      <w:r w:rsidRPr="00A517D8">
        <w:rPr>
          <w:u w:val="single"/>
        </w:rPr>
        <w:t>Under the Non-Proliferation Treaty (NPT), member countries are allowed to pursue civilian nuclear programs</w:t>
      </w:r>
      <w:r>
        <w:t>. Because of a growing energy demand, many countries in the Middle East are exploring nuclear power as part of their energy mix. While some, including the United Arab Emirates, have succeeded in starting civilian nuclear power programs, others face serious financing and technical capacity issues</w:t>
      </w:r>
      <w:r w:rsidRPr="0014467B">
        <w:rPr>
          <w:b/>
        </w:rPr>
        <w:t xml:space="preserve">. </w:t>
      </w:r>
      <w:r w:rsidRPr="0014467B">
        <w:rPr>
          <w:b/>
          <w:u w:val="single"/>
        </w:rPr>
        <w:t>Developing a nuclear program is neither easy nor cheap</w:t>
      </w:r>
      <w:r w:rsidRPr="002D071C">
        <w:rPr>
          <w:u w:val="single"/>
        </w:rPr>
        <w:t xml:space="preserve">. </w:t>
      </w:r>
      <w:r w:rsidRPr="0014467B">
        <w:rPr>
          <w:b/>
          <w:u w:val="single"/>
        </w:rPr>
        <w:t>Nuclear power plants cost $4 billion to $10 billion each</w:t>
      </w:r>
      <w:r w:rsidRPr="002D071C">
        <w:rPr>
          <w:u w:val="single"/>
        </w:rPr>
        <w:t xml:space="preserve">, and </w:t>
      </w:r>
      <w:r w:rsidRPr="0014467B">
        <w:rPr>
          <w:b/>
          <w:u w:val="single"/>
        </w:rPr>
        <w:t>acquiring nuclear technologies requires significant financial and scientific investment and</w:t>
      </w:r>
      <w:r w:rsidRPr="002D071C">
        <w:rPr>
          <w:u w:val="single"/>
        </w:rPr>
        <w:t>, for most countries in the Middle East</w:t>
      </w:r>
      <w:r w:rsidRPr="0014467B">
        <w:rPr>
          <w:b/>
          <w:u w:val="single"/>
        </w:rPr>
        <w:t>, foreign help.</w:t>
      </w:r>
    </w:p>
    <w:p w:rsidR="00D7423E" w:rsidRDefault="00D7423E" w:rsidP="00D7423E">
      <w:r w:rsidRPr="00AA322F">
        <w:rPr>
          <w:u w:val="single"/>
        </w:rPr>
        <w:t>To be sure, civilian nuclear programs have been used as cover for nuclear weapons acquisition</w:t>
      </w:r>
      <w:r>
        <w:t xml:space="preserve">. The front and back ends of the fuel cycle for a nuclear power plant provide technology—uranium enrichment and spent nuclear fuel reprocessing—that can provide the nuclear material needed to build nuclear weapons. </w:t>
      </w:r>
      <w:r w:rsidRPr="00AA322F">
        <w:rPr>
          <w:u w:val="single"/>
        </w:rPr>
        <w:t>Because this fuel cycle paves the path to nuclear weapons, many experts call for limiting its spread and suggest that countries creating nuclear power industries develop international sources for their fuel needs</w:t>
      </w:r>
      <w:r>
        <w:t xml:space="preserve">. </w:t>
      </w:r>
      <w:r w:rsidRPr="00AA322F">
        <w:rPr>
          <w:u w:val="single"/>
        </w:rPr>
        <w:t>And most countries that are considering nuclear power in the Middle East don’t yet have concrete plans to develop a domestic fuel cycle that includes enrichment or reprocessing</w:t>
      </w:r>
      <w:r>
        <w:t>. But the NPT has no prohibition against non-nuclear weapons states developing a domestic nuclear fuel cycle.</w:t>
      </w:r>
    </w:p>
    <w:p w:rsidR="00D7423E" w:rsidRDefault="00D7423E" w:rsidP="00D7423E">
      <w:r>
        <w:t>Just the same, capabilities alone do not determine whether a country acquires nuclear weapons. Intentions matter, and placing a high price on weapons acquisition or offering credible security guarantees can influence a state’s nuclear intentions.</w:t>
      </w:r>
    </w:p>
    <w:p w:rsidR="00D7423E" w:rsidRDefault="00D7423E" w:rsidP="00D7423E">
      <w:r w:rsidRPr="00AA322F">
        <w:rPr>
          <w:u w:val="single"/>
        </w:rPr>
        <w:t>Developing a nuclear bomb is hard</w:t>
      </w:r>
      <w:r>
        <w:t xml:space="preserve">. It took the United States, with its vast resources and advanced know-how, six years to develop a nuclear device. It took China roughly 10 years and Pakistan more than two decades. </w:t>
      </w:r>
      <w:r w:rsidRPr="00C63A9D">
        <w:rPr>
          <w:b/>
          <w:u w:val="single"/>
        </w:rPr>
        <w:t>There are two ways a country can pursue the fissile material needed for a bomb</w:t>
      </w:r>
      <w:r w:rsidRPr="00AA322F">
        <w:rPr>
          <w:u w:val="single"/>
        </w:rPr>
        <w:t xml:space="preserve">: </w:t>
      </w:r>
      <w:r w:rsidRPr="00C63A9D">
        <w:rPr>
          <w:b/>
          <w:u w:val="single"/>
        </w:rPr>
        <w:t>one that produces highly enriched uranium, and another that extracts plutonium from used fue</w:t>
      </w:r>
      <w:r w:rsidRPr="00C63A9D">
        <w:rPr>
          <w:b/>
        </w:rPr>
        <w:t xml:space="preserve">l. </w:t>
      </w:r>
      <w:r w:rsidRPr="00C63A9D">
        <w:rPr>
          <w:b/>
          <w:u w:val="single"/>
        </w:rPr>
        <w:t>Both processes involve complicated technologies that are subject to strict international controls</w:t>
      </w:r>
      <w:r>
        <w:t>. Countries in the Middle East have forgone these options, or accepted strict controls on their nuclear programs, or do not have the technical know-how to develop enrichment or reprocessing capabilities. And although some countries in the region possess the financial means to overcome these technical constraints, political obstacles will hamper their progress toward nuclear weapons capability.</w:t>
      </w:r>
    </w:p>
    <w:p w:rsidR="00D7423E" w:rsidRPr="00C63A9D" w:rsidRDefault="00D7423E" w:rsidP="00D7423E">
      <w:pPr>
        <w:rPr>
          <w:u w:val="single"/>
        </w:rPr>
      </w:pPr>
      <w:r w:rsidRPr="00C63A9D">
        <w:rPr>
          <w:u w:val="single"/>
        </w:rPr>
        <w:t xml:space="preserve">Of course, </w:t>
      </w:r>
      <w:r w:rsidRPr="00C63A9D">
        <w:rPr>
          <w:b/>
          <w:u w:val="single"/>
        </w:rPr>
        <w:t>there is an alternative to building a bomb: Buying or stealing one</w:t>
      </w:r>
      <w:r w:rsidRPr="00C63A9D">
        <w:t xml:space="preserve">. </w:t>
      </w:r>
      <w:r w:rsidRPr="00C63A9D">
        <w:rPr>
          <w:b/>
          <w:u w:val="single"/>
        </w:rPr>
        <w:t>For political, legal, and practical reasons, the first is difficult, and the second extremely unlikely</w:t>
      </w:r>
      <w:r>
        <w:t xml:space="preserve">. And countries in the Middle East that attempt to create their own nuclear power sectors face many obstacles that make nuclear weapons development quite difficult and unlikely. </w:t>
      </w:r>
      <w:r w:rsidRPr="00C63A9D">
        <w:rPr>
          <w:u w:val="single"/>
        </w:rPr>
        <w:t>The factors that will likely inhibit nuclear weapons proliferation in the region vary from country to country.</w:t>
      </w:r>
      <w:r>
        <w:t xml:space="preserve"> </w:t>
      </w:r>
      <w:r w:rsidRPr="00C63A9D">
        <w:rPr>
          <w:u w:val="single"/>
        </w:rPr>
        <w:t>But it is clear that, in each country, the technical and political forces arrayed against nuclear weapons production are significant.</w:t>
      </w:r>
    </w:p>
    <w:p w:rsidR="00D7423E" w:rsidRDefault="00D7423E" w:rsidP="00D7423E">
      <w:r>
        <w:t xml:space="preserve">Saudi Arabia: The human and technical impediments to a nuclear arsenal. </w:t>
      </w:r>
      <w:r w:rsidRPr="00A517D8">
        <w:rPr>
          <w:u w:val="single"/>
        </w:rPr>
        <w:t>Saudi Arabia is viewed as the Middle East's most likely nuclear proliferator.</w:t>
      </w:r>
      <w:r>
        <w:t xml:space="preserve"> </w:t>
      </w:r>
      <w:r w:rsidRPr="00A517D8">
        <w:rPr>
          <w:u w:val="single"/>
        </w:rPr>
        <w:t>Riyadh has been the loudest voice in the region, claiming it'll "go nuclear" should Iran do so.</w:t>
      </w:r>
      <w:r>
        <w:t xml:space="preserve"> It also wants an enrichment capability to mirror Iran’s. </w:t>
      </w:r>
      <w:r w:rsidRPr="00C63A9D">
        <w:rPr>
          <w:b/>
          <w:u w:val="single"/>
        </w:rPr>
        <w:t>An assessment of the nascent Saudi nuclear power program shows that for all of Riyadh's foot-stomping, it doesn't have the technical capability to build nuclear weapons.</w:t>
      </w:r>
      <w:r>
        <w:t xml:space="preserve"> Even if this technical deficit could be overcome, its allies could influence its intentions.</w:t>
      </w:r>
    </w:p>
    <w:p w:rsidR="00D7423E" w:rsidRDefault="00D7423E" w:rsidP="00D7423E">
      <w:r w:rsidRPr="002D071C">
        <w:rPr>
          <w:u w:val="single"/>
        </w:rPr>
        <w:t>S</w:t>
      </w:r>
      <w:r w:rsidRPr="00AA322F">
        <w:rPr>
          <w:u w:val="single"/>
        </w:rPr>
        <w:t>audi Arabia has ambitious plans for its nuclear industry. It wants to build 16 nuclear reactors in the next few decades</w:t>
      </w:r>
      <w:r>
        <w:t>, but right now Saudi Arabia does not have any nuclear reactors, and its first won't go on line until 2022, at earliest. To date, the King Abdullah City for Atomic and Renewable Energy (KA-CARE) has scouted out foreign suppliers and developed regulatory frameworks—but gone no further down the nuclear path.</w:t>
      </w:r>
    </w:p>
    <w:p w:rsidR="00D7423E" w:rsidRDefault="00D7423E" w:rsidP="00D7423E">
      <w:r>
        <w:t>Riyadh lacks the human capacity to develop and operate its own nuclear infrastructure in the foreseeable future. But Saudi Arabia is aware of its technical shortcomings, and it’s looking for other options</w:t>
      </w:r>
    </w:p>
    <w:p w:rsidR="00D7423E" w:rsidRDefault="00D7423E" w:rsidP="00D7423E"/>
    <w:p w:rsidR="00D7423E" w:rsidRDefault="00D7423E" w:rsidP="00D7423E">
      <w:pPr>
        <w:pStyle w:val="Heading3"/>
      </w:pPr>
      <w:r>
        <w:t>Prolif inevitable</w:t>
      </w:r>
    </w:p>
    <w:p w:rsidR="00D7423E" w:rsidRDefault="00D7423E" w:rsidP="00D7423E"/>
    <w:p w:rsidR="00D7423E" w:rsidRDefault="00D7423E" w:rsidP="00D7423E">
      <w:pPr>
        <w:pStyle w:val="Heading4"/>
      </w:pPr>
      <w:r>
        <w:t>Prolif’s inevitable through civilian nuclear power – US attempts to restrict it mean KSA turns to other suppliers</w:t>
      </w:r>
    </w:p>
    <w:p w:rsidR="00D7423E" w:rsidRPr="00D208CD" w:rsidRDefault="00D7423E" w:rsidP="00D7423E">
      <w:pPr>
        <w:rPr>
          <w:rStyle w:val="Style13ptBold"/>
        </w:rPr>
      </w:pPr>
      <w:r w:rsidRPr="00D208CD">
        <w:rPr>
          <w:rStyle w:val="Style13ptBold"/>
        </w:rPr>
        <w:t>Behravesh</w:t>
      </w:r>
      <w:r>
        <w:rPr>
          <w:rStyle w:val="Style13ptBold"/>
        </w:rPr>
        <w:t xml:space="preserve"> 19 </w:t>
      </w:r>
      <w:r w:rsidRPr="00864560">
        <w:t xml:space="preserve">– </w:t>
      </w:r>
      <w:r>
        <w:t xml:space="preserve"> Maysam Behravesh is a senior political analyst at Persis Media and a PhD candidate in the Department of Political Science at Lund University, Sweden (“'Alarm bells': Saudi Arabia's nuclear ambitions cast shadow over the region”, June 2019, Middle East Eye, Available online at https://www.middleeasteye.net/news/alarm-bells-saudi-arabias-nuclear-ambitions-cast-shadow-over-region)</w:t>
      </w:r>
    </w:p>
    <w:p w:rsidR="00D7423E" w:rsidRPr="00C33466" w:rsidRDefault="00D7423E" w:rsidP="00D7423E">
      <w:pPr>
        <w:rPr>
          <w:u w:val="single"/>
        </w:rPr>
      </w:pPr>
      <w:r>
        <w:t xml:space="preserve">In sharp contrast to Iran, its revolutionary identity and revisionist tendencies, </w:t>
      </w:r>
      <w:r w:rsidRPr="00C33466">
        <w:rPr>
          <w:u w:val="single"/>
        </w:rPr>
        <w:t>Saudi Arabia has traditionally been a proponent of the prevailing order and status-quo balance of power in the Middle East.</w:t>
      </w:r>
    </w:p>
    <w:p w:rsidR="00D7423E" w:rsidRDefault="00D7423E" w:rsidP="00D7423E">
      <w:r>
        <w:t xml:space="preserve">This </w:t>
      </w:r>
      <w:r w:rsidRPr="00C33466">
        <w:rPr>
          <w:u w:val="single"/>
        </w:rPr>
        <w:t>seems to be changing under Saudi Crown Prince Mohammad bin Salman</w:t>
      </w:r>
      <w:r>
        <w:t xml:space="preserve">, </w:t>
      </w:r>
      <w:r w:rsidRPr="00C33466">
        <w:rPr>
          <w:u w:val="single"/>
        </w:rPr>
        <w:t>who continues to receive extraordinary support from US President Donald Trump</w:t>
      </w:r>
      <w:r>
        <w:t xml:space="preserve">'s administration. </w:t>
      </w:r>
    </w:p>
    <w:p w:rsidR="00D7423E" w:rsidRPr="00C33466" w:rsidRDefault="00D7423E" w:rsidP="00D7423E">
      <w:pPr>
        <w:rPr>
          <w:u w:val="single"/>
        </w:rPr>
      </w:pPr>
      <w:r>
        <w:t xml:space="preserve">Whether it is an </w:t>
      </w:r>
      <w:r w:rsidRPr="00C33466">
        <w:rPr>
          <w:u w:val="single"/>
        </w:rPr>
        <w:t>attempt to revise the status quo in favour of Riyadh,</w:t>
      </w:r>
      <w:r>
        <w:t xml:space="preserve"> or prevent it from being revised by others, </w:t>
      </w:r>
      <w:r w:rsidRPr="00C33466">
        <w:rPr>
          <w:u w:val="single"/>
        </w:rPr>
        <w:t xml:space="preserve">Saudi Arabia's nuclear and missile programmes are bound to have significant regional implications. </w:t>
      </w:r>
    </w:p>
    <w:p w:rsidR="00D7423E" w:rsidRDefault="00D7423E" w:rsidP="00D7423E">
      <w:r>
        <w:t xml:space="preserve">Earlier this month, Tim Kaine, Democratic senator from Virginia, revealed that </w:t>
      </w:r>
      <w:r w:rsidRPr="00C33466">
        <w:rPr>
          <w:u w:val="single"/>
        </w:rPr>
        <w:t xml:space="preserve">the Trump administration had approved the </w:t>
      </w:r>
      <w:r w:rsidRPr="00C33466">
        <w:rPr>
          <w:b/>
          <w:u w:val="single"/>
        </w:rPr>
        <w:t>transfer of nuclear know-how to Saudi Arabia seven times</w:t>
      </w:r>
      <w:r>
        <w:t xml:space="preserve">, </w:t>
      </w:r>
      <w:r w:rsidRPr="00C33466">
        <w:rPr>
          <w:u w:val="single"/>
        </w:rPr>
        <w:t xml:space="preserve">including twice after the murder of Saudi critic Jamal Khashoggi </w:t>
      </w:r>
      <w:r>
        <w:t xml:space="preserve">in early October 2018. </w:t>
      </w:r>
    </w:p>
    <w:p w:rsidR="00D7423E" w:rsidRDefault="00D7423E" w:rsidP="00D7423E">
      <w:r>
        <w:t>One of the transfers was authorised on 18 October, only 16 days after Khashoggi, a Washington Post columnist, was brutally eliminated inside the Saudi consulate in Istanbul, according to the US senator.</w:t>
      </w:r>
    </w:p>
    <w:p w:rsidR="00D7423E" w:rsidRDefault="00D7423E" w:rsidP="00D7423E">
      <w:r>
        <w:t xml:space="preserve">"The </w:t>
      </w:r>
      <w:r w:rsidRPr="00C33466">
        <w:rPr>
          <w:u w:val="single"/>
        </w:rPr>
        <w:t xml:space="preserve">Trump administration is seeking to negotiate a </w:t>
      </w:r>
      <w:r w:rsidRPr="00C33466">
        <w:rPr>
          <w:b/>
          <w:u w:val="single"/>
        </w:rPr>
        <w:t>nuclear cooperation agreement</w:t>
      </w:r>
      <w:r w:rsidRPr="00C33466">
        <w:rPr>
          <w:u w:val="single"/>
        </w:rPr>
        <w:t xml:space="preserve"> that would allow Saudi Arabia to use US technology</w:t>
      </w:r>
      <w:r>
        <w:t xml:space="preserve"> </w:t>
      </w:r>
      <w:r w:rsidRPr="00C33466">
        <w:rPr>
          <w:u w:val="single"/>
        </w:rPr>
        <w:t>for energy purposes</w:t>
      </w:r>
      <w:r>
        <w:t xml:space="preserve">, but </w:t>
      </w:r>
      <w:r w:rsidRPr="00C33466">
        <w:rPr>
          <w:b/>
          <w:u w:val="single"/>
        </w:rPr>
        <w:t>not nuclear weapons</w:t>
      </w:r>
      <w:r>
        <w:t xml:space="preserve">," Nicholas L Miller, professor of government at Dartmouth College, told Middle East Eye. </w:t>
      </w:r>
    </w:p>
    <w:p w:rsidR="00D7423E" w:rsidRDefault="00D7423E" w:rsidP="00D7423E">
      <w:r>
        <w:t>"</w:t>
      </w:r>
      <w:r w:rsidRPr="00C33466">
        <w:rPr>
          <w:u w:val="single"/>
        </w:rPr>
        <w:t>There is a concern in the administration that if the Saudis don't choose the United States as their supplier</w:t>
      </w:r>
      <w:r>
        <w:t xml:space="preserve">, </w:t>
      </w:r>
      <w:r w:rsidRPr="00C33466">
        <w:rPr>
          <w:b/>
          <w:u w:val="single"/>
        </w:rPr>
        <w:t>they will turn to South Korea, Russia, or China</w:t>
      </w:r>
      <w:r>
        <w:t xml:space="preserve">, </w:t>
      </w:r>
      <w:r w:rsidRPr="00C33466">
        <w:rPr>
          <w:u w:val="single"/>
        </w:rPr>
        <w:t xml:space="preserve">who tend to have weaker nonproliferation controls </w:t>
      </w:r>
      <w:r>
        <w:t>in their agreements," said Miller, the author of, Stopping the Bomb: The Sources and Effectiveness of US Nonproliferation Policy.</w:t>
      </w:r>
    </w:p>
    <w:p w:rsidR="00D7423E" w:rsidRDefault="00D7423E" w:rsidP="00D7423E">
      <w:r>
        <w:t xml:space="preserve">Yet </w:t>
      </w:r>
      <w:r w:rsidRPr="00C33466">
        <w:rPr>
          <w:u w:val="single"/>
        </w:rPr>
        <w:t>Trump's transactional and profit-centred approach to foreign policy-making</w:t>
      </w:r>
      <w:r>
        <w:t xml:space="preserve"> - </w:t>
      </w:r>
      <w:r w:rsidRPr="00C33466">
        <w:rPr>
          <w:u w:val="single"/>
        </w:rPr>
        <w:t>which arguably prompted his landmark 20 November statement of almost unqualified support for the Saudi leadership amid the Khashoggi fallout</w:t>
      </w:r>
      <w:r>
        <w:t xml:space="preserve"> - </w:t>
      </w:r>
      <w:r w:rsidRPr="00C33466">
        <w:rPr>
          <w:u w:val="single"/>
        </w:rPr>
        <w:t>and the secrecy with which US nuclear technology transfers to Riyadh are taking place, have raised doubts about the US resolve</w:t>
      </w:r>
      <w:r>
        <w:t xml:space="preserve">, or even ability, </w:t>
      </w:r>
      <w:r w:rsidRPr="00E2727D">
        <w:rPr>
          <w:rStyle w:val="StyleUnderline"/>
        </w:rPr>
        <w:t>to keep</w:t>
      </w:r>
      <w:r>
        <w:t xml:space="preserve"> possible </w:t>
      </w:r>
      <w:r w:rsidRPr="00E2727D">
        <w:rPr>
          <w:rStyle w:val="StyleUnderline"/>
        </w:rPr>
        <w:t>Saudi nuclear ambitions in check</w:t>
      </w:r>
      <w:r>
        <w:t xml:space="preserve">. </w:t>
      </w:r>
    </w:p>
    <w:p w:rsidR="00D7423E" w:rsidRDefault="00D7423E" w:rsidP="00D7423E">
      <w:r>
        <w:t>Trump's 'secret' approval</w:t>
      </w:r>
    </w:p>
    <w:p w:rsidR="00D7423E" w:rsidRDefault="00D7423E" w:rsidP="00D7423E">
      <w:r>
        <w:t xml:space="preserve">In late March, the </w:t>
      </w:r>
      <w:r w:rsidRPr="00C33466">
        <w:rPr>
          <w:u w:val="single"/>
        </w:rPr>
        <w:t>Reuters news agency disclosed the Trump administration's "secret" approval of licences for six US firms to sell atomic power technology to Riyadh</w:t>
      </w:r>
      <w:r>
        <w:t xml:space="preserve">. </w:t>
      </w:r>
    </w:p>
    <w:p w:rsidR="00D7423E" w:rsidRDefault="00D7423E" w:rsidP="00D7423E"/>
    <w:p w:rsidR="0059504A" w:rsidRDefault="0059504A" w:rsidP="0059504A">
      <w:pPr>
        <w:pStyle w:val="Heading4"/>
      </w:pPr>
      <w:r w:rsidRPr="000954AF">
        <w:rPr>
          <w:u w:val="single"/>
        </w:rPr>
        <w:t>Secret meetings</w:t>
      </w:r>
      <w:r>
        <w:t xml:space="preserve"> between Trump and Saudi officials prove.</w:t>
      </w:r>
    </w:p>
    <w:p w:rsidR="0059504A" w:rsidRPr="002E56A5" w:rsidRDefault="0059504A" w:rsidP="0059504A">
      <w:pPr>
        <w:rPr>
          <w:rStyle w:val="Style13ptBold"/>
        </w:rPr>
      </w:pPr>
      <w:r>
        <w:rPr>
          <w:rStyle w:val="Style13ptBold"/>
        </w:rPr>
        <w:t xml:space="preserve">Tisdall 19 </w:t>
      </w:r>
      <w:r w:rsidRPr="007425B8">
        <w:t>– Si</w:t>
      </w:r>
      <w:r>
        <w:t>mon Tisdall is a foreign affairs commentator. He has been a foreign leader writer, foreign editor and US editor for the Guardian (“Trump’s cronies are in secret talks to sell nuclear tech to Saudi. The risks are clear”, February 23</w:t>
      </w:r>
      <w:r w:rsidRPr="007425B8">
        <w:rPr>
          <w:vertAlign w:val="superscript"/>
        </w:rPr>
        <w:t>rd</w:t>
      </w:r>
      <w:r>
        <w:t xml:space="preserve"> 2019, The Guardian, Available online at https://www.theguardian.com/us-news/2019/feb/23/trump-cronies-secret-talks-nuclear-tech-saudi-arabia)</w:t>
      </w:r>
    </w:p>
    <w:p w:rsidR="0059504A" w:rsidRPr="00A0712A" w:rsidRDefault="0059504A" w:rsidP="0059504A">
      <w:pPr>
        <w:rPr>
          <w:u w:val="single"/>
        </w:rPr>
      </w:pPr>
      <w:r w:rsidRPr="00A0712A">
        <w:rPr>
          <w:u w:val="single"/>
        </w:rPr>
        <w:t>The idea that the US might sell state-of-the-art nuclear technology to Saudi Arabia,</w:t>
      </w:r>
      <w:r>
        <w:t xml:space="preserve"> potentially enabling Crown Prince Mohammed bin Salman’s reckless regime to build nuclear weapons, </w:t>
      </w:r>
      <w:r w:rsidRPr="00A0712A">
        <w:rPr>
          <w:u w:val="single"/>
        </w:rPr>
        <w:t>sounds so far-fetched as to be almost grotesque.</w:t>
      </w:r>
    </w:p>
    <w:p w:rsidR="0059504A" w:rsidRDefault="0059504A" w:rsidP="0059504A">
      <w:r>
        <w:t>After all the near-hysterical American and Israeli warnings about the risk of Iran, the Saudis’ arch-rival, acquiring the bomb, surely even Donald Trump would balk at such breathtaking – and dangerous – hypocrisy?</w:t>
      </w:r>
    </w:p>
    <w:p w:rsidR="0059504A" w:rsidRPr="00A0712A" w:rsidRDefault="0059504A" w:rsidP="0059504A">
      <w:pPr>
        <w:rPr>
          <w:u w:val="single"/>
        </w:rPr>
      </w:pPr>
      <w:r>
        <w:t xml:space="preserve">Apparently not. </w:t>
      </w:r>
      <w:r w:rsidRPr="00A0712A">
        <w:rPr>
          <w:u w:val="single"/>
        </w:rPr>
        <w:t>According to a congressional inquiry</w:t>
      </w:r>
      <w:r>
        <w:t xml:space="preserve">, </w:t>
      </w:r>
      <w:r w:rsidRPr="00A0712A">
        <w:rPr>
          <w:u w:val="single"/>
        </w:rPr>
        <w:t xml:space="preserve">senior White House officials, retired generals and Trump’s close relatives and business cronies have been secretly </w:t>
      </w:r>
      <w:r w:rsidRPr="00A0712A">
        <w:rPr>
          <w:b/>
          <w:u w:val="single"/>
        </w:rPr>
        <w:t>pursuing a multibillion-dollar scheme to cut a nuclear deal</w:t>
      </w:r>
      <w:r w:rsidRPr="00A0712A">
        <w:rPr>
          <w:u w:val="single"/>
        </w:rPr>
        <w:t xml:space="preserve"> with Riyadh.</w:t>
      </w:r>
    </w:p>
    <w:p w:rsidR="0059504A" w:rsidRPr="00A0712A" w:rsidRDefault="0059504A" w:rsidP="0059504A">
      <w:pPr>
        <w:rPr>
          <w:b/>
          <w:u w:val="single"/>
        </w:rPr>
      </w:pPr>
      <w:r w:rsidRPr="00A0712A">
        <w:rPr>
          <w:u w:val="single"/>
        </w:rPr>
        <w:t>The talks are said to be continuing</w:t>
      </w:r>
      <w:r>
        <w:t xml:space="preserve">, despite increased public scrutiny and legal advice </w:t>
      </w:r>
      <w:r w:rsidRPr="00A0712A">
        <w:rPr>
          <w:u w:val="single"/>
        </w:rPr>
        <w:t xml:space="preserve">that a technology transfer lacking strict conditions could </w:t>
      </w:r>
      <w:r w:rsidRPr="00A0712A">
        <w:rPr>
          <w:b/>
          <w:u w:val="single"/>
        </w:rPr>
        <w:t>contravene US law</w:t>
      </w:r>
      <w:r w:rsidRPr="00A0712A">
        <w:rPr>
          <w:u w:val="single"/>
        </w:rPr>
        <w:t xml:space="preserve">, </w:t>
      </w:r>
      <w:r w:rsidRPr="00A0712A">
        <w:rPr>
          <w:b/>
          <w:u w:val="single"/>
        </w:rPr>
        <w:t>breach international counter-proliferation safeguards</w:t>
      </w:r>
      <w:r w:rsidRPr="00A0712A">
        <w:rPr>
          <w:u w:val="single"/>
        </w:rPr>
        <w:t xml:space="preserve">, and </w:t>
      </w:r>
      <w:r w:rsidRPr="00A0712A">
        <w:rPr>
          <w:b/>
          <w:u w:val="single"/>
        </w:rPr>
        <w:t>fuel a nuclear arms race.</w:t>
      </w:r>
    </w:p>
    <w:p w:rsidR="0059504A" w:rsidRDefault="0059504A" w:rsidP="0059504A">
      <w:r w:rsidRPr="00A0712A">
        <w:rPr>
          <w:u w:val="single"/>
        </w:rPr>
        <w:t>The inquiry’s interim findings</w:t>
      </w:r>
      <w:r>
        <w:t xml:space="preserve">, published last week by newly empowered Democrats on the House of Representatives’ oversight committee, </w:t>
      </w:r>
      <w:r w:rsidRPr="00A0712A">
        <w:rPr>
          <w:u w:val="single"/>
        </w:rPr>
        <w:t>were based in part on testimony from “multiple” whistleblowers, its authors said.</w:t>
      </w:r>
      <w:r>
        <w:t xml:space="preserve"> They </w:t>
      </w:r>
      <w:r w:rsidRPr="00A0712A">
        <w:rPr>
          <w:u w:val="single"/>
        </w:rPr>
        <w:t>focus in particular on two high-profile figures – Jared Kushner, Trump’s son-in-law and Middle East envoy, and General Michael Flynn, his former national security adviser</w:t>
      </w:r>
      <w:r>
        <w:t xml:space="preserve">. Both have featured prominently in Robert Mueller’s almost completed federal probe into the Trump campaign’s dealings with Russia. The </w:t>
      </w:r>
      <w:r w:rsidRPr="00A0712A">
        <w:rPr>
          <w:u w:val="single"/>
        </w:rPr>
        <w:t>committee said it would urgently expand its inquiry “to determine whether the actions being pursued by the Trump administration are in the national security interests of the US or, rather, serve those who stand to gain financially”.</w:t>
      </w:r>
    </w:p>
    <w:p w:rsidR="0059504A" w:rsidRDefault="0059504A" w:rsidP="0059504A">
      <w:r>
        <w:t>The investigation has become “particularly critical because the administration’s efforts to transfer sensitive US nuclear technology to Saudi Arabia appear to be ongoing”. As evidence for its view, the report cited a White House meeting on 12 February this year between Trump and “nuclear power developers” about sharing technology with the Saudis and other regional countries. It also raised a red flag over Kushner’s scheduled visits this week to Middle East capitals, including Riyadh, ostensibly to discuss economic development and Middle East peace.</w:t>
      </w:r>
    </w:p>
    <w:p w:rsidR="0059504A" w:rsidRDefault="0059504A" w:rsidP="0059504A">
      <w:r>
        <w:t xml:space="preserve">“Experts worry that </w:t>
      </w:r>
      <w:r w:rsidRPr="00A0712A">
        <w:rPr>
          <w:u w:val="single"/>
        </w:rPr>
        <w:t xml:space="preserve">transferring sensitive US nuclear technology could allow Saudi Arabia to produce nuclear weapons that </w:t>
      </w:r>
      <w:r w:rsidRPr="00A0712A">
        <w:rPr>
          <w:b/>
          <w:u w:val="single"/>
        </w:rPr>
        <w:t>contribute to the proliferation of nuclear arms throughout an already unstable Middle East</w:t>
      </w:r>
      <w:r>
        <w:t>,” the report said. It goes on to quote Salman’s 2018 declaration that “without a doubt, if Iran developed a nuclear bomb, we will follow suit as soon as possible”.</w:t>
      </w:r>
    </w:p>
    <w:p w:rsidR="0059504A" w:rsidRDefault="0059504A" w:rsidP="0059504A">
      <w:r w:rsidRPr="00A0712A">
        <w:rPr>
          <w:u w:val="single"/>
        </w:rPr>
        <w:t>Despite large oil reserves</w:t>
      </w:r>
      <w:r>
        <w:t xml:space="preserve"> (and solar and wind power), </w:t>
      </w:r>
      <w:r w:rsidRPr="00A0712A">
        <w:rPr>
          <w:u w:val="single"/>
        </w:rPr>
        <w:t>the Saudis say they need nuclear power.</w:t>
      </w:r>
      <w:r>
        <w:t xml:space="preserve"> </w:t>
      </w:r>
      <w:r w:rsidRPr="00A0712A">
        <w:rPr>
          <w:u w:val="single"/>
        </w:rPr>
        <w:t>American advocates of nuclear sales argue that if the US does not provide technology, China or Russia will.</w:t>
      </w:r>
      <w:r>
        <w:t xml:space="preserve"> But effective safeguards are crucial. Barack </w:t>
      </w:r>
      <w:r w:rsidRPr="00A0712A">
        <w:rPr>
          <w:u w:val="single"/>
        </w:rPr>
        <w:t>Obama’s attempt to negotiate a nuclear cooperation deal foundered over the Saudis’ refusal to sign a</w:t>
      </w:r>
      <w:r>
        <w:t xml:space="preserve"> legally binding </w:t>
      </w:r>
      <w:r w:rsidRPr="00A0712A">
        <w:rPr>
          <w:u w:val="single"/>
        </w:rPr>
        <w:t>pledge eschewing uranium enrichment and plutonium reprocessing</w:t>
      </w:r>
      <w:r>
        <w:t xml:space="preserve"> – established pathways to the bomb.</w:t>
      </w:r>
    </w:p>
    <w:p w:rsidR="0059504A" w:rsidRDefault="0059504A" w:rsidP="0059504A">
      <w:r>
        <w:t>The 1954 US atomic energy act also insists prior congressional approval must be obtained for export of potential dual-use technology – in keeping with International Atomic Energy Agency rules. Yet, according to the report, private commercial interests “have been pressing aggressively” to bypass these controls, in concert with Trump associates. “These commercial entities stand to reap billions of dollars.”</w:t>
      </w:r>
    </w:p>
    <w:p w:rsidR="0059504A" w:rsidRDefault="0059504A" w:rsidP="0059504A">
      <w:r w:rsidRPr="00A0712A">
        <w:rPr>
          <w:u w:val="single"/>
        </w:rPr>
        <w:t>Discussions have been “shrouded in secrecy</w:t>
      </w:r>
      <w:r>
        <w:t xml:space="preserve">”, the report said. </w:t>
      </w:r>
      <w:r w:rsidRPr="00A0712A">
        <w:rPr>
          <w:u w:val="single"/>
        </w:rPr>
        <w:t>But it identified a company</w:t>
      </w:r>
      <w:r>
        <w:t xml:space="preserve">, </w:t>
      </w:r>
      <w:r w:rsidRPr="00A0712A">
        <w:rPr>
          <w:u w:val="single"/>
        </w:rPr>
        <w:t>IP3 International, at the centre of the proposal to build dozens of nuclear power plants in Saudi Arabia</w:t>
      </w:r>
      <w:r>
        <w:t>. It said Flynn was employed as an adviser to an IP3 subsidiary and lobbied for the deal when he worked in the White House. Another retired general, Jack Keane, was a co-founder of IP3. He reportedly helped organise the 12 February meeting with Trump. “Another key proponent of this effort was Thomas Barrack, Trump’s personal friend of several decades and the chairman of his inaugural committee,” the report stated. Barrack is reputedly a top Trump fundraiser with extensive contacts in the Gulf. A spokesperson said last week he was involved in the region to pursue “better aligned Middle East and US objectives”.</w:t>
      </w:r>
    </w:p>
    <w:p w:rsidR="0059504A" w:rsidRPr="00A0712A" w:rsidRDefault="0059504A" w:rsidP="0059504A">
      <w:pPr>
        <w:rPr>
          <w:u w:val="single"/>
        </w:rPr>
      </w:pPr>
      <w:r>
        <w:t xml:space="preserve">The </w:t>
      </w:r>
      <w:r w:rsidRPr="00A0712A">
        <w:rPr>
          <w:b/>
          <w:u w:val="single"/>
        </w:rPr>
        <w:t>implications of this as-yet incomplete inquiry are wide-ranging – and grim</w:t>
      </w:r>
      <w:r>
        <w:t xml:space="preserve">. </w:t>
      </w:r>
      <w:r w:rsidRPr="00A0712A">
        <w:rPr>
          <w:u w:val="single"/>
        </w:rPr>
        <w:t>The nuclear scheme appears to provide further evidence of attempts to monetise the Trump presidency and of possible conflicts of interest and corruption.</w:t>
      </w:r>
    </w:p>
    <w:p w:rsidR="0059504A" w:rsidRDefault="0059504A" w:rsidP="0059504A">
      <w:r>
        <w:t>If the sale goes ahead, Iran, whose 2015 agreement to limit nuclear activities was repudiated by Trump last year, may refuse to exercise continued self-restraint. Other Middle East countries could follow, ultimately fuelling a nuclear arms race.</w:t>
      </w:r>
    </w:p>
    <w:p w:rsidR="0059504A" w:rsidRDefault="0059504A" w:rsidP="0059504A">
      <w:r>
        <w:t>A clear risk exists that the international counter-proliferation apparatus, already damaged by US-Russian scrapping of arms control treaties, may be further undermined by American double standards.</w:t>
      </w:r>
    </w:p>
    <w:p w:rsidR="0059504A" w:rsidRDefault="0059504A" w:rsidP="0059504A">
      <w:r w:rsidRPr="00A0712A">
        <w:rPr>
          <w:u w:val="single"/>
        </w:rPr>
        <w:t>The “nukes-to-Saudi” affair may also help explain why Trump exculpated Salman’s regime over its murder of the journalist, Jamal Khashoggi, and has ignored Saudi atrocities in Yemen and other abuses.</w:t>
      </w:r>
      <w:r>
        <w:t xml:space="preserve"> As they say in New York business circles, he has skin in the game.</w:t>
      </w:r>
    </w:p>
    <w:p w:rsidR="0059504A" w:rsidRDefault="0059504A" w:rsidP="00D7423E"/>
    <w:p w:rsidR="0059504A" w:rsidRDefault="0059504A" w:rsidP="0059504A">
      <w:pPr>
        <w:pStyle w:val="Heading4"/>
      </w:pPr>
      <w:r>
        <w:t xml:space="preserve">Trump’s attacks on </w:t>
      </w:r>
      <w:r>
        <w:t>the Iran deal</w:t>
      </w:r>
      <w:r>
        <w:t xml:space="preserve"> </w:t>
      </w:r>
      <w:r>
        <w:t>incentivize Saudi prolif</w:t>
      </w:r>
    </w:p>
    <w:p w:rsidR="0059504A" w:rsidRPr="00A54F3A" w:rsidRDefault="0059504A" w:rsidP="0059504A">
      <w:pPr>
        <w:rPr>
          <w:rStyle w:val="Style13ptBold"/>
        </w:rPr>
      </w:pPr>
      <w:r>
        <w:rPr>
          <w:rStyle w:val="Style13ptBold"/>
        </w:rPr>
        <w:t xml:space="preserve">Pillar 18 </w:t>
      </w:r>
      <w:r w:rsidRPr="00A54F3A">
        <w:t xml:space="preserve">– </w:t>
      </w:r>
      <w:r>
        <w:t>Paul R. Rillar is a senior fellow at Georgetown University and a senior fellow in foreign policy at the Brooking’s Institute (“Why Saudi Arabia Will Acquire Nuclear Weapons”, November 26 2018, The National Interest, Available online at https://nationalinterest.org/blog/paul-pillar/why-saudi-arabia-will-acquire-nuclear-weapons-37197)</w:t>
      </w:r>
    </w:p>
    <w:p w:rsidR="0059504A" w:rsidRDefault="0059504A" w:rsidP="0059504A">
      <w:r w:rsidRPr="00BC3B95">
        <w:rPr>
          <w:u w:val="single"/>
        </w:rPr>
        <w:t xml:space="preserve">The </w:t>
      </w:r>
      <w:r w:rsidRPr="00B9256B">
        <w:rPr>
          <w:b/>
          <w:u w:val="single"/>
        </w:rPr>
        <w:t>Trump administration’s handling of nuclear negotiations with Saudi Arabia promises to lay bare some realities</w:t>
      </w:r>
      <w:r>
        <w:t xml:space="preserve"> </w:t>
      </w:r>
      <w:r w:rsidRPr="00BC3B95">
        <w:rPr>
          <w:u w:val="single"/>
        </w:rPr>
        <w:t>about security issues and nuclear programs in that part of the world</w:t>
      </w:r>
      <w:r>
        <w:t xml:space="preserve"> that the administration has refused to acknowledge. A front-page article by David Sanger and William Broad in the New York Times reviews some of the still-unresolved questions. </w:t>
      </w:r>
      <w:r w:rsidRPr="00B9256B">
        <w:rPr>
          <w:b/>
          <w:u w:val="single"/>
        </w:rPr>
        <w:t>The Saudi regime insists on producing its own nuclear fuel</w:t>
      </w:r>
      <w:r w:rsidRPr="00BC3B95">
        <w:rPr>
          <w:u w:val="single"/>
        </w:rPr>
        <w:t>, which would be different from terms the United States has negotiated with some other states</w:t>
      </w:r>
      <w:r>
        <w:t xml:space="preserve">, including the United Arab Emirates, that have sought U.S. assistance in developing their nuclear programs. </w:t>
      </w:r>
      <w:r w:rsidRPr="00BC3B95">
        <w:rPr>
          <w:u w:val="single"/>
        </w:rPr>
        <w:t>The Saudis have balked at comprehensive international inspections to detect any work on nuclear weapons.</w:t>
      </w:r>
      <w:r>
        <w:t xml:space="preserve"> And Saudi Arabia’s Crown Prince Mohammed bin Salman (MbS) has explicitly threatened to develop nuclear weapons, ostensibly in response to any similar development by Iran.</w:t>
      </w:r>
    </w:p>
    <w:p w:rsidR="0059504A" w:rsidRDefault="0059504A" w:rsidP="0059504A">
      <w:r>
        <w:t>A useful model for approaching this situation involves Iran. The model is the Joint Comprehensive Plan of Action (JCPOA), the multilateral accord commonly known as the Iranian nuclear deal, which Donald Trump has castigated and on which his administration has reneged by imposing new economic sanctions despite continued Iranian compliance with the JCPOA. The JCPOA closed all possible pathways to development of an Iranian nuclear weapon through stringent restrictions on enrichment of uranium, the gutting of reactors that otherwise might be used to produce plutonium, and the prohibition of any reprocessing by Iran of nuclear fuel. The agreement also established a thorough inspection system that involves not only routine monitoring of nuclear facilities but also the ability of international inspectors to inspect any other sites they may have reason to suspect are housing nuclear-related activity, with the other parties to the agreement being able to outvote Iran in the event of disagreement about the relevance of a requested inspection. This is the kind of highly intrusive inspection arrangement that the Saudis reportedly are refusing to apply to themselves.</w:t>
      </w:r>
    </w:p>
    <w:p w:rsidR="0059504A" w:rsidRDefault="0059504A" w:rsidP="0059504A">
      <w:r>
        <w:t>The principal U.S. negotiator has been Secretary of Energy Rick Perry, for whom this is a learning-on-the-job experience. Perry was initially unaware of the Department of Energy’s nuclear responsibilities and believed his job would consist of promoting the oil industry. (This contrasts with Perry’s predecessor, Ernest Moniz, a nuclear physicist who played a key role in negotiation of the highly detailed JCPOA.)</w:t>
      </w:r>
    </w:p>
    <w:p w:rsidR="0059504A" w:rsidRDefault="0059504A" w:rsidP="0059504A">
      <w:r>
        <w:t>Although few details of the negotiations have been made public, the New York Times reports that Perry has been discussing with the Saudis a possible agreement that would place a time limit of ten to fifteen years on any restriction of Saudi fuel production. Ironically, this is the same time frame as the “sunset clauses” that apply to some (though not all) of the provisions in the JCPOA regarding uranium enrichment and that have been a focus of attack by opponents of the JCPOA.</w:t>
      </w:r>
    </w:p>
    <w:p w:rsidR="0059504A" w:rsidRPr="00BC3B95" w:rsidRDefault="0059504A" w:rsidP="0059504A">
      <w:pPr>
        <w:rPr>
          <w:u w:val="single"/>
        </w:rPr>
      </w:pPr>
      <w:r w:rsidRPr="00BC3B95">
        <w:rPr>
          <w:u w:val="single"/>
        </w:rPr>
        <w:t xml:space="preserve">The </w:t>
      </w:r>
      <w:r w:rsidRPr="00B9256B">
        <w:rPr>
          <w:b/>
          <w:u w:val="single"/>
        </w:rPr>
        <w:t>Saudi regime has been making noises for several years about wanting to “get whatever Iran gets</w:t>
      </w:r>
      <w:r w:rsidRPr="00BC3B95">
        <w:rPr>
          <w:u w:val="single"/>
        </w:rPr>
        <w:t>,” as if the JCPOA involved Iran getting something nuclear</w:t>
      </w:r>
      <w:r>
        <w:t xml:space="preserve"> rather than having its nuclear program set back and restricted. A </w:t>
      </w:r>
      <w:r w:rsidRPr="00B9256B">
        <w:rPr>
          <w:u w:val="single"/>
        </w:rPr>
        <w:t>reasonable U.S. response to such talk would be to say</w:t>
      </w:r>
      <w:r>
        <w:t>, “</w:t>
      </w:r>
      <w:r w:rsidRPr="00B9256B">
        <w:rPr>
          <w:u w:val="single"/>
        </w:rPr>
        <w:t>All right, you can have an agreement with terms that match what is in the JCPOA.</w:t>
      </w:r>
      <w:r>
        <w:t xml:space="preserve">” </w:t>
      </w:r>
      <w:r w:rsidRPr="00BC3B95">
        <w:rPr>
          <w:u w:val="single"/>
        </w:rPr>
        <w:t xml:space="preserve">This would mean, besides strict limits on the amount and level of uranium enrichment, </w:t>
      </w:r>
      <w:r w:rsidRPr="00B9256B">
        <w:rPr>
          <w:b/>
          <w:u w:val="single"/>
        </w:rPr>
        <w:t>a total ban on domestic reprocessing of spent reactor fuel</w:t>
      </w:r>
      <w:r w:rsidRPr="00BC3B95">
        <w:rPr>
          <w:u w:val="single"/>
        </w:rPr>
        <w:t>. So Riyadh would have to discard its dreams of using reactors to make its own nuclear fuel</w:t>
      </w:r>
      <w:r>
        <w:t xml:space="preserve">. It would mean the same sort of far-reaching inspection arrangement to which Iran is subject, including challenge inspections of undeclared facilities. And it would mean no assistance from the United States in the form of reactor sales or other help in developing a nuclear program. </w:t>
      </w:r>
      <w:r w:rsidRPr="00B9256B">
        <w:rPr>
          <w:b/>
          <w:u w:val="single"/>
        </w:rPr>
        <w:t>Saudi Arabia would not “get” anything nuclear from the United States because under the JCPOA</w:t>
      </w:r>
      <w:r w:rsidRPr="00BC3B95">
        <w:rPr>
          <w:u w:val="single"/>
        </w:rPr>
        <w:t xml:space="preserve"> Iran didn’t get anything nuclear from the United States either.</w:t>
      </w:r>
    </w:p>
    <w:p w:rsidR="0059504A" w:rsidRDefault="0059504A" w:rsidP="0059504A">
      <w:r>
        <w:t>One might add that, to match Iran’s experience, Saudi Arabia would be subject to punishing economic sanctions until and unless it agreed to all these terms. Or, if one were to be totally consistent with the Trump administration’s policy toward Iran, Saudi Arabia would be subject to punishing economic sanctions even if it did agree to and observe those terms. But this is merely one of the most blatant ways in which the administration’s policies toward the region have been inconsistent and hypocritical.</w:t>
      </w:r>
    </w:p>
    <w:p w:rsidR="0059504A" w:rsidRDefault="0059504A" w:rsidP="0059504A">
      <w:r>
        <w:t>Although Iran under the shah got a head start over its cross-gulf Arab neighbors in developing a nuclear program, Saudi Arabia has long presented at least as much of a legitimate worry about nuclear weapons proliferation. Riyadh’s security ties to Pakistan—whose nuclear weapons program, producing the first “Islamic bomb,” the Saudis financed—have provided Riyadh with a valuable chip that it undoubtedly would cash in if it decided to go the same route.</w:t>
      </w:r>
    </w:p>
    <w:p w:rsidR="0059504A" w:rsidRDefault="0059504A" w:rsidP="0059504A">
      <w:r>
        <w:t>Amid all the talk among opponents of the JCPOA about ballistic missiles, it is worth noting that Saudi Arabia has been ahead of its regional neighbors on that count as well. Two decades ago, Saudi Arabia secretly purchased medium-range missiles from China that, although reportedly configured to carry conventional weapons, were of a type originally designed to deliver a nuclear warhead. The Saudis in more recent years have modernized their missile force, again relying on China as the supplier.</w:t>
      </w:r>
    </w:p>
    <w:p w:rsidR="0059504A" w:rsidRDefault="0059504A" w:rsidP="0059504A">
      <w:r w:rsidRPr="00BC3B95">
        <w:rPr>
          <w:u w:val="single"/>
        </w:rPr>
        <w:t>Destabilizing regional activity also implies that Saudi Arabia is more of a worry than most states regarding the implications of possible acquisition of nuclear weapons.</w:t>
      </w:r>
      <w:r>
        <w:t xml:space="preserve"> Saudi Arabia has bombed Yemen into becoming a humanitarian catastrophe, has kidnapped and attempted to coerce into resignation the prime minister of Lebanon, and has used diplomatic facilities in foreign countries to assassinate nonviolent dissidents. The impetuous young prince behind these policies has been moving toward one-man rule, shedding even the restraints of what had been a collective family autocracy.</w:t>
      </w:r>
    </w:p>
    <w:p w:rsidR="0059504A" w:rsidRDefault="0059504A" w:rsidP="0059504A">
      <w:r>
        <w:t>The murder of Jamal Khashoggi has drawn some recent and welcome attention to this pattern of behavior, although it has not budged Donald Trump from his stance of sticking with MbS no matter what he does. California Rep. Brad Sherman has appropriately observed, “A country that can’t be trusted with a bone saw shouldn’t be trusted with nuclear weapons.”</w:t>
      </w:r>
    </w:p>
    <w:p w:rsidR="0059504A" w:rsidRDefault="0059504A" w:rsidP="0059504A">
      <w:r w:rsidRPr="00BC3B95">
        <w:rPr>
          <w:u w:val="single"/>
        </w:rPr>
        <w:t xml:space="preserve">The </w:t>
      </w:r>
      <w:r w:rsidRPr="00B9256B">
        <w:rPr>
          <w:b/>
          <w:u w:val="single"/>
        </w:rPr>
        <w:t>administration’s assault on the JCPOA may provide the trigger for Saudi Arabia to try to obtain such weapon</w:t>
      </w:r>
      <w:r w:rsidRPr="00BC3B95">
        <w:rPr>
          <w:u w:val="single"/>
        </w:rPr>
        <w:t>s.</w:t>
      </w:r>
      <w:r>
        <w:t xml:space="preserve"> If the U.S. “maximum pressure” campaign succeeds in negating completely the economic relief Iran was supposed to have received under the JCPOA, then </w:t>
      </w:r>
      <w:r w:rsidRPr="00BA447B">
        <w:rPr>
          <w:rStyle w:val="StyleUnderline"/>
        </w:rPr>
        <w:t>Iranian leaders</w:t>
      </w:r>
      <w:r>
        <w:t xml:space="preserve"> </w:t>
      </w:r>
      <w:r w:rsidRPr="00BA447B">
        <w:rPr>
          <w:rStyle w:val="StyleUnderline"/>
        </w:rPr>
        <w:t>may</w:t>
      </w:r>
      <w:r>
        <w:t xml:space="preserve"> yet throw up their hands in disgust and </w:t>
      </w:r>
      <w:r w:rsidRPr="00BA447B">
        <w:rPr>
          <w:rStyle w:val="StyleUnderline"/>
        </w:rPr>
        <w:t>pronounce the agreement</w:t>
      </w:r>
      <w:r>
        <w:t xml:space="preserve"> null and </w:t>
      </w:r>
      <w:r w:rsidRPr="00BA447B">
        <w:rPr>
          <w:rStyle w:val="StyleUnderline"/>
        </w:rPr>
        <w:t xml:space="preserve">void. This </w:t>
      </w:r>
      <w:r>
        <w:t xml:space="preserve">would release Iran from all its nuclear restrictions under the agreement, which in turn </w:t>
      </w:r>
      <w:r w:rsidRPr="00B9256B">
        <w:rPr>
          <w:rStyle w:val="StyleUnderline"/>
          <w:b/>
        </w:rPr>
        <w:t>might provide the perfect rationale for Riyadh, especially as long as MbS is in charge, to acquire the bomb</w:t>
      </w:r>
      <w:r w:rsidRPr="00B9256B">
        <w:rPr>
          <w:b/>
        </w:rPr>
        <w:t>.</w:t>
      </w:r>
    </w:p>
    <w:p w:rsidR="0059504A" w:rsidRDefault="0059504A" w:rsidP="00D7423E"/>
    <w:p w:rsidR="00D7423E" w:rsidRDefault="00D7423E" w:rsidP="00D7423E">
      <w:pPr>
        <w:pStyle w:val="Heading4"/>
      </w:pPr>
      <w:r>
        <w:t>Prolif inevitable – civilian nuclear power agreements</w:t>
      </w:r>
    </w:p>
    <w:p w:rsidR="00D7423E" w:rsidRPr="00813D2F" w:rsidRDefault="00D7423E" w:rsidP="00D7423E">
      <w:pPr>
        <w:rPr>
          <w:rStyle w:val="Style13ptBold"/>
        </w:rPr>
      </w:pPr>
      <w:r>
        <w:rPr>
          <w:rStyle w:val="Style13ptBold"/>
        </w:rPr>
        <w:t xml:space="preserve">Reif 18 </w:t>
      </w:r>
      <w:r w:rsidRPr="0032545A">
        <w:t xml:space="preserve">– </w:t>
      </w:r>
      <w:r>
        <w:t xml:space="preserve">Kingston Reif is the </w:t>
      </w:r>
      <w:r w:rsidRPr="0032545A">
        <w:t>Director of Disarmament &amp; Threat Reduction Policy</w:t>
      </w:r>
      <w:r>
        <w:t xml:space="preserve"> at the Arms Control Association (“Saudi Arabia Threatens to Seek Nuclear Weapons”, June 2018, Arms Control Association, Available online at https://www.armscontrol.org/act/2018-06/news/saudi-arabia-threatens-seek-nuclear-weapons)</w:t>
      </w:r>
    </w:p>
    <w:p w:rsidR="00D7423E" w:rsidRPr="006C0ED9" w:rsidRDefault="00D7423E" w:rsidP="00D7423E">
      <w:pPr>
        <w:rPr>
          <w:u w:val="single"/>
        </w:rPr>
      </w:pPr>
      <w:r w:rsidRPr="006C0ED9">
        <w:rPr>
          <w:u w:val="single"/>
        </w:rPr>
        <w:t>In the wake U.S. President Donald Trump’s decision to terminate the Iran nuclear deal</w:t>
      </w:r>
      <w:r>
        <w:t xml:space="preserve">, </w:t>
      </w:r>
      <w:r w:rsidRPr="006C0ED9">
        <w:rPr>
          <w:u w:val="single"/>
        </w:rPr>
        <w:t>Saudi Arabian Foreign Minister Adel al-Jubeir told CNN</w:t>
      </w:r>
      <w:r>
        <w:t xml:space="preserve"> that “</w:t>
      </w:r>
      <w:r w:rsidRPr="006C0ED9">
        <w:rPr>
          <w:u w:val="single"/>
        </w:rPr>
        <w:t xml:space="preserve">if </w:t>
      </w:r>
      <w:r w:rsidRPr="000215CF">
        <w:rPr>
          <w:b/>
          <w:u w:val="single"/>
        </w:rPr>
        <w:t>Iran acquires a nuclear capability, we will do everything we can to do the same.</w:t>
      </w:r>
      <w:r w:rsidRPr="006C0ED9">
        <w:rPr>
          <w:u w:val="single"/>
        </w:rPr>
        <w:t>”</w:t>
      </w:r>
    </w:p>
    <w:p w:rsidR="00D7423E" w:rsidRPr="006C0ED9" w:rsidRDefault="00D7423E" w:rsidP="00D7423E">
      <w:pPr>
        <w:rPr>
          <w:u w:val="single"/>
        </w:rPr>
      </w:pPr>
      <w:r>
        <w:t xml:space="preserve">The </w:t>
      </w:r>
      <w:r w:rsidRPr="006C0ED9">
        <w:rPr>
          <w:u w:val="single"/>
        </w:rPr>
        <w:t>comments echo a similar warning from Saudi Crown Prince Mohammed bin Salman in March</w:t>
      </w:r>
      <w:r>
        <w:t xml:space="preserve"> </w:t>
      </w:r>
      <w:r w:rsidRPr="006C0ED9">
        <w:rPr>
          <w:u w:val="single"/>
        </w:rPr>
        <w:t xml:space="preserve">and could </w:t>
      </w:r>
      <w:r w:rsidRPr="000215CF">
        <w:rPr>
          <w:b/>
          <w:u w:val="single"/>
        </w:rPr>
        <w:t>complicate U.S. efforts to negotiate</w:t>
      </w:r>
      <w:r w:rsidRPr="006C0ED9">
        <w:rPr>
          <w:u w:val="single"/>
        </w:rPr>
        <w:t xml:space="preserve"> </w:t>
      </w:r>
      <w:r w:rsidRPr="000215CF">
        <w:rPr>
          <w:b/>
          <w:u w:val="single"/>
        </w:rPr>
        <w:t>and implement a civilian nuclear cooperation agreement</w:t>
      </w:r>
      <w:r w:rsidRPr="006C0ED9">
        <w:rPr>
          <w:u w:val="single"/>
        </w:rPr>
        <w:t xml:space="preserve"> with the kingdom.</w:t>
      </w:r>
    </w:p>
    <w:p w:rsidR="00D7423E" w:rsidRDefault="00D7423E" w:rsidP="00D7423E">
      <w:r>
        <w:t>U.S. Secretary of Defense Jim Mattis welcomes Saudi Crown Prince Mohammad bin Salman March 22 at the Pentagon. “</w:t>
      </w:r>
      <w:r w:rsidRPr="006C0ED9">
        <w:rPr>
          <w:u w:val="single"/>
        </w:rPr>
        <w:t>If Iran developed a nuclear bomb, we will follow suit as soon as possible,” Prince Mohammed told CBS News</w:t>
      </w:r>
      <w:r>
        <w:t xml:space="preserve"> on March 15. “</w:t>
      </w:r>
      <w:r w:rsidRPr="006C0ED9">
        <w:rPr>
          <w:u w:val="single"/>
        </w:rPr>
        <w:t>Saudi Arabia does not want to acquire any nuclear bomb</w:t>
      </w:r>
      <w:r w:rsidRPr="000215CF">
        <w:rPr>
          <w:u w:val="single"/>
        </w:rPr>
        <w:t>, but without a doubt</w:t>
      </w:r>
      <w:r>
        <w:t xml:space="preserve">, </w:t>
      </w:r>
      <w:r w:rsidRPr="006C0ED9">
        <w:rPr>
          <w:u w:val="single"/>
        </w:rPr>
        <w:t>if Iran developed a nuclear bomb, we will follow suit as soon as possible</w:t>
      </w:r>
      <w:r>
        <w:t>,” Prince Mohammed told CBS News in a March 15 interview.</w:t>
      </w:r>
    </w:p>
    <w:p w:rsidR="00D7423E" w:rsidRDefault="00D7423E" w:rsidP="00D7423E">
      <w:r w:rsidRPr="006C0ED9">
        <w:rPr>
          <w:u w:val="single"/>
        </w:rPr>
        <w:t>Saudi Arabia is a non-nuclear-weapon state-party to the 1968 nuclear Nonproliferation Treaty</w:t>
      </w:r>
      <w:r>
        <w:t xml:space="preserve"> (NPT), </w:t>
      </w:r>
      <w:r w:rsidRPr="006C0ED9">
        <w:rPr>
          <w:u w:val="single"/>
        </w:rPr>
        <w:t>which prohibits the kingdom from pursuing nuclear weapons development.</w:t>
      </w:r>
    </w:p>
    <w:p w:rsidR="00D7423E" w:rsidRPr="006C0ED9" w:rsidRDefault="00D7423E" w:rsidP="00D7423E">
      <w:pPr>
        <w:rPr>
          <w:u w:val="single"/>
        </w:rPr>
      </w:pPr>
      <w:r w:rsidRPr="006C0ED9">
        <w:rPr>
          <w:u w:val="single"/>
        </w:rPr>
        <w:t>Although in the past some Saudi officials and members of the royal family have hinted at matching Iran’s nuclear capability</w:t>
      </w:r>
      <w:r>
        <w:t xml:space="preserve">, the </w:t>
      </w:r>
      <w:r w:rsidRPr="006C0ED9">
        <w:rPr>
          <w:u w:val="single"/>
        </w:rPr>
        <w:t>recent statements from the Saudi leadership have been far more explicit.</w:t>
      </w:r>
    </w:p>
    <w:p w:rsidR="00D7423E" w:rsidRPr="006C0ED9" w:rsidRDefault="00D7423E" w:rsidP="00D7423E">
      <w:pPr>
        <w:rPr>
          <w:u w:val="single"/>
        </w:rPr>
      </w:pPr>
      <w:r>
        <w:t>For example, asked by Reuters in January 2016 if Saudi Arabia would seek to acquire nuclear weapons if Iran does, al-Jubeir said, “</w:t>
      </w:r>
      <w:r w:rsidRPr="006C0ED9">
        <w:rPr>
          <w:u w:val="single"/>
        </w:rPr>
        <w:t>I don’t think it would be reasonable to expect me to answer this question one way or another.”</w:t>
      </w:r>
    </w:p>
    <w:p w:rsidR="00D7423E" w:rsidRPr="00D81394" w:rsidRDefault="00D7423E" w:rsidP="00D7423E">
      <w:pPr>
        <w:rPr>
          <w:u w:val="single"/>
        </w:rPr>
      </w:pPr>
      <w:r w:rsidRPr="00D81394">
        <w:rPr>
          <w:b/>
          <w:u w:val="single"/>
        </w:rPr>
        <w:t>Saudi Arabia has been one of the few countries to praise Trump’s decision to withdraw from the Iran nuclear deal</w:t>
      </w:r>
      <w:r>
        <w:t xml:space="preserve">, </w:t>
      </w:r>
      <w:r w:rsidRPr="00D81394">
        <w:rPr>
          <w:u w:val="single"/>
        </w:rPr>
        <w:t>which put significant, long-term constraints on Iran’s nuclear program.</w:t>
      </w:r>
    </w:p>
    <w:p w:rsidR="00D7423E" w:rsidRDefault="00D7423E" w:rsidP="00D7423E">
      <w:r>
        <w:t>“</w:t>
      </w:r>
      <w:r w:rsidRPr="006C0ED9">
        <w:rPr>
          <w:u w:val="single"/>
        </w:rPr>
        <w:t>We believe the nuclear deal was flawed</w:t>
      </w:r>
      <w:r>
        <w:t>,” al-Jubeir told CNN on May 9. “</w:t>
      </w:r>
      <w:r w:rsidRPr="006C0ED9">
        <w:rPr>
          <w:u w:val="single"/>
        </w:rPr>
        <w:t>We believe the deal does not deal with Iran's ballistic missile program nor does it deal with Iran's support for terrorism.</w:t>
      </w:r>
      <w:r>
        <w:t>”</w:t>
      </w:r>
    </w:p>
    <w:p w:rsidR="00D7423E" w:rsidRDefault="00D7423E" w:rsidP="00D7423E">
      <w:r w:rsidRPr="006C0ED9">
        <w:rPr>
          <w:u w:val="single"/>
        </w:rPr>
        <w:t>Neither Trump nor any member of his administration has publicly condemned the Saudi threats to acquire nuclear weapons if Iran does</w:t>
      </w:r>
      <w:r>
        <w:t>. Some officials have even suggested the administration might look the other way if Saudi Arabia violated its NPT commitment not to acquire nuclear weapons.</w:t>
      </w:r>
    </w:p>
    <w:p w:rsidR="00D7423E" w:rsidRDefault="00D7423E" w:rsidP="00D7423E">
      <w:r>
        <w:t>When asked later that day to comment on al-Jubier’s comment, White House press secretary Sarah Sanders said, “Right now, I don’t know that we have a specific policy announcement on that front, but I can tell you that we are very committed to making sure that Iran does not have nuclear weapons.”</w:t>
      </w:r>
    </w:p>
    <w:p w:rsidR="00D7423E" w:rsidRDefault="00D7423E" w:rsidP="00D7423E">
      <w:r>
        <w:t>Long-standing, bipartisan U.S. policy has been to actively work against the spread of nuclear weapons to any country, friend or foe.</w:t>
      </w:r>
    </w:p>
    <w:p w:rsidR="00D7423E" w:rsidRDefault="00D7423E" w:rsidP="00D7423E">
      <w:r>
        <w:t>Saudi Arabia’s unabashed nuclear hedging comes as it continues to negotiate a civilian nuclear cooperation agreement, known as a 123 agreement, with the Trump administration. (See ACT, April 2018.) A 123 agreement, named after the section of the 1954 Atomic Energy Act that requires it, sets the terms for sharing U.S. nuclear energy technology, equipment, and materials with other countries.</w:t>
      </w:r>
    </w:p>
    <w:p w:rsidR="00D7423E" w:rsidRDefault="00D7423E" w:rsidP="00D7423E">
      <w:r w:rsidRPr="00D81394">
        <w:rPr>
          <w:b/>
          <w:u w:val="single"/>
        </w:rPr>
        <w:t>Saudi Arabia has ambitious plans to generate nuclear power</w:t>
      </w:r>
      <w:r>
        <w:t xml:space="preserve">, </w:t>
      </w:r>
      <w:r w:rsidRPr="006C0ED9">
        <w:rPr>
          <w:u w:val="single"/>
        </w:rPr>
        <w:t xml:space="preserve">but currently has no nuclear power plants. The </w:t>
      </w:r>
      <w:r w:rsidRPr="00D81394">
        <w:rPr>
          <w:b/>
          <w:u w:val="single"/>
        </w:rPr>
        <w:t>kingdom plans to construct 16 nuclear power reactors over the next 20 to 25 years</w:t>
      </w:r>
      <w:r w:rsidRPr="006C0ED9">
        <w:rPr>
          <w:u w:val="single"/>
        </w:rPr>
        <w:t xml:space="preserve"> at a cost of more than $80 billion</w:t>
      </w:r>
      <w:r>
        <w:t>, according to the World Nuclear Association. It has solicited bids for the first two reactors and hopes to sign contracts by the end of this year.</w:t>
      </w:r>
    </w:p>
    <w:p w:rsidR="00D7423E" w:rsidRPr="006C0ED9" w:rsidRDefault="00D7423E" w:rsidP="00D7423E">
      <w:pPr>
        <w:rPr>
          <w:u w:val="single"/>
        </w:rPr>
      </w:pPr>
      <w:r>
        <w:t xml:space="preserve">A </w:t>
      </w:r>
      <w:r w:rsidRPr="006C0ED9">
        <w:rPr>
          <w:u w:val="single"/>
        </w:rPr>
        <w:t>key issue in the negotiations is whether the United States will insist that Saudi Arabia agree to forgo uranium enrichment and spent fuel reprocessing as part of a 123 agreement</w:t>
      </w:r>
      <w:r>
        <w:t xml:space="preserve">. These activities are considered sensitive because they can be used to make fuel for nuclear power reactors and produce nuclear explosive material. </w:t>
      </w:r>
      <w:r w:rsidRPr="006C0ED9">
        <w:rPr>
          <w:u w:val="single"/>
        </w:rPr>
        <w:t>To date, Saudi Arabia has resisted a ban and suggested that it seeks to make its own fuel.</w:t>
      </w:r>
    </w:p>
    <w:p w:rsidR="00D7423E" w:rsidRDefault="00D7423E" w:rsidP="00D7423E">
      <w:r>
        <w:t>Secretary of State Mike Pompeo said May 24 at a Senate Foreign Relations Committee hearing that the administration has told the Saudis it wants “a gold standard section 123 agreement from them, which would not permit them to enrich.”</w:t>
      </w:r>
    </w:p>
    <w:p w:rsidR="00D7423E" w:rsidRDefault="00D7423E" w:rsidP="00D7423E">
      <w:r>
        <w:t>Pompeo’s comments were the first indication that the administration is seeking such an agreement. Other administration officials had refused to say whether the United States was pushing a prohibition on fuel-making activity.</w:t>
      </w:r>
    </w:p>
    <w:p w:rsidR="00D7423E" w:rsidRPr="00D81394" w:rsidRDefault="00D7423E" w:rsidP="00D7423E">
      <w:pPr>
        <w:rPr>
          <w:b/>
          <w:u w:val="single"/>
        </w:rPr>
      </w:pPr>
      <w:r w:rsidRPr="006C0ED9">
        <w:rPr>
          <w:u w:val="single"/>
        </w:rPr>
        <w:t xml:space="preserve">Previously, Energy Secretary Rick Perry had warned lawmakers that </w:t>
      </w:r>
      <w:r w:rsidRPr="00D81394">
        <w:rPr>
          <w:b/>
          <w:u w:val="single"/>
        </w:rPr>
        <w:t>if the administration insists on nonproliferation standards Riyadh won’t accept</w:t>
      </w:r>
      <w:r>
        <w:t xml:space="preserve">, </w:t>
      </w:r>
      <w:r w:rsidRPr="00D81394">
        <w:rPr>
          <w:b/>
          <w:u w:val="single"/>
        </w:rPr>
        <w:t>Russia and China would then win contracts to build reactors in Saudi Arabia and would demand less stringent nonproliferation</w:t>
      </w:r>
      <w:r>
        <w:t xml:space="preserve"> </w:t>
      </w:r>
      <w:r w:rsidRPr="00D81394">
        <w:rPr>
          <w:u w:val="single"/>
        </w:rPr>
        <w:t>and</w:t>
      </w:r>
      <w:r>
        <w:t xml:space="preserve"> </w:t>
      </w:r>
      <w:r w:rsidRPr="00D81394">
        <w:rPr>
          <w:b/>
          <w:u w:val="single"/>
        </w:rPr>
        <w:t>security standards than does the United States.</w:t>
      </w:r>
    </w:p>
    <w:p w:rsidR="00D7423E" w:rsidRDefault="00D7423E" w:rsidP="00D7423E"/>
    <w:p w:rsidR="00D7423E" w:rsidRPr="00530082" w:rsidRDefault="00D7423E" w:rsidP="00D7423E">
      <w:pPr>
        <w:pStyle w:val="Heading4"/>
      </w:pPr>
      <w:r w:rsidRPr="00530082">
        <w:t>Saudi prolif is inevitable due to KSA’s rejection of non-prolif restrictions.</w:t>
      </w:r>
    </w:p>
    <w:p w:rsidR="00D7423E" w:rsidRPr="00530082" w:rsidRDefault="00D7423E" w:rsidP="00D7423E">
      <w:pPr>
        <w:rPr>
          <w:rFonts w:asciiTheme="minorHAnsi" w:hAnsiTheme="minorHAnsi" w:cstheme="minorHAnsi"/>
        </w:rPr>
      </w:pPr>
      <w:r w:rsidRPr="00530082">
        <w:rPr>
          <w:rFonts w:asciiTheme="minorHAnsi" w:hAnsiTheme="minorHAnsi" w:cstheme="minorHAnsi"/>
          <w:b/>
          <w:bCs/>
        </w:rPr>
        <w:t xml:space="preserve">Pomper et. al </w:t>
      </w:r>
      <w:r>
        <w:rPr>
          <w:rFonts w:asciiTheme="minorHAnsi" w:hAnsiTheme="minorHAnsi" w:cstheme="minorHAnsi"/>
          <w:b/>
          <w:bCs/>
        </w:rPr>
        <w:t>19</w:t>
      </w:r>
      <w:r w:rsidRPr="00530082">
        <w:rPr>
          <w:rFonts w:asciiTheme="minorHAnsi" w:hAnsiTheme="minorHAnsi" w:cstheme="minorHAnsi"/>
        </w:rPr>
        <w:t xml:space="preserve"> (Miles A., senior fellow at the James Martin Center for Nonproliferation Studies at the Middlebury Institute of International Studies, Joy Nasr, research associate at James Martin Center for Nonproliferation Studies at the Middlebury Institute of International Studies and co-author of the Middle East Nuclear Energy Monitor, “Why Is the Trump Administration So Eager to See a Nuclear Saudi Arabia?”, World Politics Review, 6-5-19, </w:t>
      </w:r>
      <w:hyperlink r:id="rId260" w:history="1">
        <w:r w:rsidRPr="00530082">
          <w:rPr>
            <w:rStyle w:val="Hyperlink"/>
            <w:rFonts w:asciiTheme="minorHAnsi" w:hAnsiTheme="minorHAnsi" w:cstheme="minorHAnsi"/>
          </w:rPr>
          <w:t>https://www.worldpoliticsreview.com/articles/27913/why-is-the-trump-administration-so-eager-to-see-a-nuclear-saudi-arabia</w:t>
        </w:r>
      </w:hyperlink>
      <w:r w:rsidRPr="00530082">
        <w:rPr>
          <w:rFonts w:asciiTheme="minorHAnsi" w:hAnsiTheme="minorHAnsi" w:cstheme="minorHAnsi"/>
        </w:rPr>
        <w:t>) //ghs-ag</w:t>
      </w:r>
    </w:p>
    <w:p w:rsidR="00D7423E" w:rsidRPr="00530082" w:rsidRDefault="00D7423E" w:rsidP="00D7423E">
      <w:pPr>
        <w:rPr>
          <w:rFonts w:asciiTheme="minorHAnsi" w:hAnsiTheme="minorHAnsi" w:cstheme="minorHAnsi"/>
        </w:rPr>
      </w:pPr>
    </w:p>
    <w:p w:rsidR="00D7423E" w:rsidRPr="00530082" w:rsidRDefault="00D7423E" w:rsidP="00D7423E">
      <w:pPr>
        <w:rPr>
          <w:rFonts w:asciiTheme="minorHAnsi" w:hAnsiTheme="minorHAnsi" w:cstheme="minorHAnsi"/>
        </w:rPr>
      </w:pPr>
      <w:r w:rsidRPr="00530082">
        <w:rPr>
          <w:rFonts w:asciiTheme="minorHAnsi" w:hAnsiTheme="minorHAnsi" w:cstheme="minorHAnsi"/>
        </w:rPr>
        <w:t xml:space="preserve">The </w:t>
      </w:r>
      <w:r w:rsidRPr="00530082">
        <w:rPr>
          <w:rFonts w:asciiTheme="minorHAnsi" w:hAnsiTheme="minorHAnsi" w:cstheme="minorHAnsi"/>
          <w:u w:val="single"/>
        </w:rPr>
        <w:t>Trump</w:t>
      </w:r>
      <w:r w:rsidRPr="00530082">
        <w:rPr>
          <w:rFonts w:asciiTheme="minorHAnsi" w:hAnsiTheme="minorHAnsi" w:cstheme="minorHAnsi"/>
        </w:rPr>
        <w:t xml:space="preserve"> administration </w:t>
      </w:r>
      <w:r w:rsidRPr="00530082">
        <w:rPr>
          <w:rFonts w:asciiTheme="minorHAnsi" w:hAnsiTheme="minorHAnsi" w:cstheme="minorHAnsi"/>
          <w:u w:val="single"/>
        </w:rPr>
        <w:t>twice approved the transfer of nuclear technical expertise to Saudi Arabia after last year’s murder of</w:t>
      </w:r>
      <w:r w:rsidRPr="00530082">
        <w:rPr>
          <w:rFonts w:asciiTheme="minorHAnsi" w:hAnsiTheme="minorHAnsi" w:cstheme="minorHAnsi"/>
        </w:rPr>
        <w:t xml:space="preserve"> Saudi journalist Jamal </w:t>
      </w:r>
      <w:r w:rsidRPr="00530082">
        <w:rPr>
          <w:rFonts w:asciiTheme="minorHAnsi" w:hAnsiTheme="minorHAnsi" w:cstheme="minorHAnsi"/>
          <w:u w:val="single"/>
        </w:rPr>
        <w:t>Khashoggi</w:t>
      </w:r>
      <w:r w:rsidRPr="00530082">
        <w:rPr>
          <w:rFonts w:asciiTheme="minorHAnsi" w:hAnsiTheme="minorHAnsi" w:cstheme="minorHAnsi"/>
        </w:rPr>
        <w:t xml:space="preserve">, according to new revelations this week. The </w:t>
      </w:r>
      <w:r w:rsidRPr="00530082">
        <w:rPr>
          <w:rFonts w:asciiTheme="minorHAnsi" w:hAnsiTheme="minorHAnsi" w:cstheme="minorHAnsi"/>
          <w:u w:val="single"/>
        </w:rPr>
        <w:t>disclosures have fueled frustrations in Congress over the administration’s apparent eagerness to aid Riyadh</w:t>
      </w:r>
      <w:r w:rsidRPr="00530082">
        <w:rPr>
          <w:rFonts w:asciiTheme="minorHAnsi" w:hAnsiTheme="minorHAnsi" w:cstheme="minorHAnsi"/>
        </w:rPr>
        <w:t xml:space="preserve"> and its nuclear ambitions, including </w:t>
      </w:r>
      <w:r w:rsidRPr="00530082">
        <w:rPr>
          <w:rFonts w:asciiTheme="minorHAnsi" w:hAnsiTheme="minorHAnsi" w:cstheme="minorHAnsi"/>
          <w:u w:val="single"/>
        </w:rPr>
        <w:t>repeatedly ignoring and blindsiding lawmakers</w:t>
      </w:r>
      <w:r w:rsidRPr="00530082">
        <w:rPr>
          <w:rFonts w:asciiTheme="minorHAnsi" w:hAnsiTheme="minorHAnsi" w:cstheme="minorHAnsi"/>
        </w:rPr>
        <w:t xml:space="preserve">. The new details only add to questions about the White House’s motivations and the implications of a nuclear Saudi Arabia for the Middle East and U.S. national security. </w:t>
      </w:r>
    </w:p>
    <w:p w:rsidR="00D7423E" w:rsidRPr="00530082" w:rsidRDefault="00D7423E" w:rsidP="00D7423E">
      <w:pPr>
        <w:rPr>
          <w:rFonts w:asciiTheme="minorHAnsi" w:hAnsiTheme="minorHAnsi" w:cstheme="minorHAnsi"/>
        </w:rPr>
      </w:pPr>
      <w:r w:rsidRPr="00530082">
        <w:rPr>
          <w:rFonts w:asciiTheme="minorHAnsi" w:hAnsiTheme="minorHAnsi" w:cstheme="minorHAnsi"/>
        </w:rPr>
        <w:t xml:space="preserve">In a statement released Tuesday, Democratic Sen. Tim Kaine of Virginia disclosed the timing of the two “Part 810” authorizations, named after the relevant provision in the U.S. Atomic Energy Act. </w:t>
      </w:r>
      <w:r w:rsidRPr="00530082">
        <w:rPr>
          <w:rFonts w:asciiTheme="minorHAnsi" w:hAnsiTheme="minorHAnsi" w:cstheme="minorHAnsi"/>
          <w:u w:val="single"/>
        </w:rPr>
        <w:t>They were</w:t>
      </w:r>
      <w:r w:rsidRPr="00530082">
        <w:rPr>
          <w:rFonts w:asciiTheme="minorHAnsi" w:hAnsiTheme="minorHAnsi" w:cstheme="minorHAnsi"/>
        </w:rPr>
        <w:t xml:space="preserve"> among </w:t>
      </w:r>
      <w:r w:rsidRPr="00530082">
        <w:rPr>
          <w:rFonts w:asciiTheme="minorHAnsi" w:hAnsiTheme="minorHAnsi" w:cstheme="minorHAnsi"/>
          <w:u w:val="single"/>
        </w:rPr>
        <w:t>seven</w:t>
      </w:r>
      <w:r w:rsidRPr="00530082">
        <w:rPr>
          <w:rFonts w:asciiTheme="minorHAnsi" w:hAnsiTheme="minorHAnsi" w:cstheme="minorHAnsi"/>
        </w:rPr>
        <w:t xml:space="preserve"> such </w:t>
      </w:r>
      <w:r w:rsidRPr="00530082">
        <w:rPr>
          <w:rFonts w:asciiTheme="minorHAnsi" w:hAnsiTheme="minorHAnsi" w:cstheme="minorHAnsi"/>
          <w:u w:val="single"/>
        </w:rPr>
        <w:t>authorizations that</w:t>
      </w:r>
      <w:r w:rsidRPr="00530082">
        <w:rPr>
          <w:rFonts w:asciiTheme="minorHAnsi" w:hAnsiTheme="minorHAnsi" w:cstheme="minorHAnsi"/>
        </w:rPr>
        <w:t xml:space="preserve"> the Department of Energy under the </w:t>
      </w:r>
      <w:r w:rsidRPr="00530082">
        <w:rPr>
          <w:rFonts w:asciiTheme="minorHAnsi" w:hAnsiTheme="minorHAnsi" w:cstheme="minorHAnsi"/>
          <w:u w:val="single"/>
        </w:rPr>
        <w:t>Trump</w:t>
      </w:r>
      <w:r w:rsidRPr="00530082">
        <w:rPr>
          <w:rFonts w:asciiTheme="minorHAnsi" w:hAnsiTheme="minorHAnsi" w:cstheme="minorHAnsi"/>
        </w:rPr>
        <w:t xml:space="preserve"> administration </w:t>
      </w:r>
      <w:r w:rsidRPr="00530082">
        <w:rPr>
          <w:rFonts w:asciiTheme="minorHAnsi" w:hAnsiTheme="minorHAnsi" w:cstheme="minorHAnsi"/>
          <w:u w:val="single"/>
        </w:rPr>
        <w:t>has granted U.S. companies to discuss potential nuclear reactor designs and blueprints with Saudi Arabia</w:t>
      </w:r>
      <w:r w:rsidRPr="00530082">
        <w:rPr>
          <w:rFonts w:asciiTheme="minorHAnsi" w:hAnsiTheme="minorHAnsi" w:cstheme="minorHAnsi"/>
        </w:rPr>
        <w:t>, as they have sought to win a chunk of Riyadh’s budding nuclear energy program. Under U.S. law, companies are permitted to block the Department of Energy from publicly disclosing their provision of information to foreign customers in order to keep business secrets confidential. However, the same law states that Congress should be kept fully informed about any U.S. nuclear cooperation with other countries, which lawmakers say the administration has failed to do in this case, raising concerns about potential backroom deals.</w:t>
      </w:r>
    </w:p>
    <w:p w:rsidR="00D7423E" w:rsidRPr="00530082" w:rsidRDefault="00D7423E" w:rsidP="00D7423E">
      <w:pPr>
        <w:rPr>
          <w:rFonts w:asciiTheme="minorHAnsi" w:hAnsiTheme="minorHAnsi" w:cstheme="minorHAnsi"/>
        </w:rPr>
      </w:pPr>
      <w:r w:rsidRPr="00530082">
        <w:rPr>
          <w:rFonts w:asciiTheme="minorHAnsi" w:hAnsiTheme="minorHAnsi" w:cstheme="minorHAnsi"/>
        </w:rPr>
        <w:t xml:space="preserve">Moreover, </w:t>
      </w:r>
      <w:r w:rsidRPr="00530082">
        <w:rPr>
          <w:rFonts w:asciiTheme="minorHAnsi" w:hAnsiTheme="minorHAnsi" w:cstheme="minorHAnsi"/>
          <w:u w:val="single"/>
        </w:rPr>
        <w:t>the revelations come after Trump had ignored congressional objections to a multibillion-dollar arms sales package to Riyadh and to continuing U.S. support for Saudi Arabia’s military intervention in Yemen.</w:t>
      </w:r>
    </w:p>
    <w:p w:rsidR="00D7423E" w:rsidRPr="00530082" w:rsidRDefault="00D7423E" w:rsidP="00D7423E">
      <w:pPr>
        <w:rPr>
          <w:rFonts w:asciiTheme="minorHAnsi" w:hAnsiTheme="minorHAnsi" w:cstheme="minorHAnsi"/>
        </w:rPr>
      </w:pPr>
      <w:r w:rsidRPr="00530082">
        <w:rPr>
          <w:rFonts w:asciiTheme="minorHAnsi" w:hAnsiTheme="minorHAnsi" w:cstheme="minorHAnsi"/>
        </w:rPr>
        <w:t>Amid the authorizations and despite high-level outreach by senior administration officials, including Energy Secretary Rick Perry and Jared Kushner, President Donald Trump’s son-in-law, efforts to seal a nuclear cooperation agreement with Riyadh have still fallen short. The impasse contributed to a recent Saudi decision to push back by another year a decision on which foreign supplier it wants to supply its first two nuclear power reactors. But fears of nuclear proliferation, and that Saudi Arabia’s nuclear energy bid may aid a covert nuclear weapons program, have not subsided.</w:t>
      </w:r>
    </w:p>
    <w:p w:rsidR="00D7423E" w:rsidRPr="00530082" w:rsidRDefault="00D7423E" w:rsidP="00D7423E">
      <w:pPr>
        <w:rPr>
          <w:rFonts w:asciiTheme="minorHAnsi" w:hAnsiTheme="minorHAnsi" w:cstheme="minorHAnsi"/>
        </w:rPr>
      </w:pPr>
      <w:r w:rsidRPr="00530082">
        <w:rPr>
          <w:rFonts w:asciiTheme="minorHAnsi" w:hAnsiTheme="minorHAnsi" w:cstheme="minorHAnsi"/>
        </w:rPr>
        <w:t>U.S. law requires the signing of a bilateral nuclear cooperation agreement with any country prior to the export of nuclear technology—such as reactors, key components and fuel—in order to make sure that the importing country will not use this technology to pursue nuclear weapons or otherwise undermine American security and interests. This provision is referred to as a “123 agreement,” per Section 123 of the U.S. Atomic Energy Act.</w:t>
      </w:r>
    </w:p>
    <w:p w:rsidR="00D7423E" w:rsidRPr="00530082" w:rsidRDefault="00D7423E" w:rsidP="00D7423E">
      <w:pPr>
        <w:rPr>
          <w:rFonts w:asciiTheme="minorHAnsi" w:hAnsiTheme="minorHAnsi" w:cstheme="minorHAnsi"/>
        </w:rPr>
      </w:pPr>
      <w:r w:rsidRPr="00530082">
        <w:rPr>
          <w:rFonts w:asciiTheme="minorHAnsi" w:hAnsiTheme="minorHAnsi" w:cstheme="minorHAnsi"/>
          <w:u w:val="single"/>
        </w:rPr>
        <w:t>Saudi Arabia began pursuing the technology for a nuclear power program in 2011</w:t>
      </w:r>
      <w:r w:rsidRPr="00530082">
        <w:rPr>
          <w:rFonts w:asciiTheme="minorHAnsi" w:hAnsiTheme="minorHAnsi" w:cstheme="minorHAnsi"/>
        </w:rPr>
        <w:t>, under then-King Abdullah, initially planning to construct 16 or more reactors that would provide for the kingdom’s energy needs and free up oil supplies for export, as part of a broader economic reform agenda. In 2017, that plan was reduced to two reactors after the Saudis realized that it was too ambitious given the country’s lack of preexisting nuclear expertise and infrastructure.</w:t>
      </w:r>
    </w:p>
    <w:p w:rsidR="00D7423E" w:rsidRPr="00530082" w:rsidRDefault="00D7423E" w:rsidP="00D7423E">
      <w:pPr>
        <w:rPr>
          <w:rFonts w:asciiTheme="minorHAnsi" w:hAnsiTheme="minorHAnsi" w:cstheme="minorHAnsi"/>
        </w:rPr>
      </w:pPr>
    </w:p>
    <w:p w:rsidR="00D7423E" w:rsidRPr="00530082" w:rsidRDefault="00D7423E" w:rsidP="00D7423E">
      <w:pPr>
        <w:rPr>
          <w:rFonts w:asciiTheme="minorHAnsi" w:hAnsiTheme="minorHAnsi" w:cstheme="minorHAnsi"/>
        </w:rPr>
      </w:pPr>
    </w:p>
    <w:p w:rsidR="00D7423E" w:rsidRPr="00530082" w:rsidRDefault="00D7423E" w:rsidP="00D7423E">
      <w:pPr>
        <w:pStyle w:val="Heading4"/>
      </w:pPr>
      <w:r>
        <w:t>Saudis will reject US conditions on nuclear power and turn to South Korea</w:t>
      </w:r>
    </w:p>
    <w:p w:rsidR="00D7423E" w:rsidRPr="00530082" w:rsidRDefault="00D7423E" w:rsidP="00D7423E">
      <w:pPr>
        <w:rPr>
          <w:rFonts w:asciiTheme="minorHAnsi" w:hAnsiTheme="minorHAnsi" w:cstheme="minorHAnsi"/>
        </w:rPr>
      </w:pPr>
      <w:r w:rsidRPr="00530082">
        <w:rPr>
          <w:rFonts w:asciiTheme="minorHAnsi" w:hAnsiTheme="minorHAnsi" w:cstheme="minorHAnsi"/>
          <w:b/>
          <w:bCs/>
        </w:rPr>
        <w:t xml:space="preserve">Pomper et. al </w:t>
      </w:r>
      <w:r>
        <w:rPr>
          <w:rFonts w:asciiTheme="minorHAnsi" w:hAnsiTheme="minorHAnsi" w:cstheme="minorHAnsi"/>
          <w:b/>
          <w:bCs/>
        </w:rPr>
        <w:t>19</w:t>
      </w:r>
      <w:r w:rsidRPr="00530082">
        <w:rPr>
          <w:rFonts w:asciiTheme="minorHAnsi" w:hAnsiTheme="minorHAnsi" w:cstheme="minorHAnsi"/>
        </w:rPr>
        <w:t xml:space="preserve"> (Miles A., senior fellow at the James Martin Center for Nonproliferation Studies at the Middlebury Institute of International Studies, Joy Nasr, research associate at James Martin Center for Nonproliferation Studies at the Middlebury Institute of International Studies and co-author of the Middle East Nuclear Energy Monitor, “Why Is the Trump Administration So Eager to See a Nuclear Saudi Arabia?”, World Politics Review, 6-5-19, </w:t>
      </w:r>
      <w:hyperlink r:id="rId261" w:history="1">
        <w:r w:rsidRPr="00530082">
          <w:rPr>
            <w:rStyle w:val="Hyperlink"/>
            <w:rFonts w:asciiTheme="minorHAnsi" w:hAnsiTheme="minorHAnsi" w:cstheme="minorHAnsi"/>
          </w:rPr>
          <w:t>https://www.worldpoliticsreview.com/articles/27913/why-is-the-trump-administration-so-eager-to-see-a-nuclear-saudi-arabia</w:t>
        </w:r>
      </w:hyperlink>
      <w:r w:rsidRPr="00530082">
        <w:rPr>
          <w:rFonts w:asciiTheme="minorHAnsi" w:hAnsiTheme="minorHAnsi" w:cstheme="minorHAnsi"/>
        </w:rPr>
        <w:t>) //ghs-ag</w:t>
      </w:r>
    </w:p>
    <w:p w:rsidR="00D7423E" w:rsidRPr="00530082" w:rsidRDefault="00D7423E" w:rsidP="00D7423E">
      <w:pPr>
        <w:rPr>
          <w:rFonts w:asciiTheme="minorHAnsi" w:hAnsiTheme="minorHAnsi" w:cstheme="minorHAnsi"/>
        </w:rPr>
      </w:pPr>
      <w:r w:rsidRPr="00530082">
        <w:rPr>
          <w:rFonts w:asciiTheme="minorHAnsi" w:hAnsiTheme="minorHAnsi" w:cstheme="minorHAnsi"/>
          <w:u w:val="single"/>
        </w:rPr>
        <w:t>Two developments have really shifted the strategic dimensions of Riyadh’s plans and raised concerns about what the Saudis ultimately want, though: the 2015 international nuclear agreement with Iran to curb its nuclear program, and the rise of</w:t>
      </w:r>
      <w:r w:rsidRPr="00530082">
        <w:rPr>
          <w:rFonts w:asciiTheme="minorHAnsi" w:hAnsiTheme="minorHAnsi" w:cstheme="minorHAnsi"/>
        </w:rPr>
        <w:t xml:space="preserve"> Crown Prince </w:t>
      </w:r>
      <w:r w:rsidRPr="00530082">
        <w:rPr>
          <w:rFonts w:asciiTheme="minorHAnsi" w:hAnsiTheme="minorHAnsi" w:cstheme="minorHAnsi"/>
          <w:u w:val="single"/>
        </w:rPr>
        <w:t>Mohammed bin Salman</w:t>
      </w:r>
      <w:r w:rsidRPr="00530082">
        <w:rPr>
          <w:rFonts w:asciiTheme="minorHAnsi" w:hAnsiTheme="minorHAnsi" w:cstheme="minorHAnsi"/>
        </w:rPr>
        <w:t xml:space="preserve">. Saudi Arabia was openly opposed to the Iran deal, which it believed did not do enough to prevent its regional rival from acquiring the fissile material for a nuclear weapon or rein in its support for proxy groups in the Middle East, which poses a challenge to Saudi interests. Since assuming the power behind the throne in Riyadh, </w:t>
      </w:r>
      <w:r w:rsidRPr="00530082">
        <w:rPr>
          <w:rFonts w:asciiTheme="minorHAnsi" w:hAnsiTheme="minorHAnsi" w:cstheme="minorHAnsi"/>
          <w:u w:val="single"/>
        </w:rPr>
        <w:t xml:space="preserve">Prince Mohammed has led an aggressive Saudi response to Iranian influence in the region, including its ongoing intervention in the war in neighboring Yemen </w:t>
      </w:r>
      <w:r w:rsidRPr="00530082">
        <w:rPr>
          <w:rFonts w:asciiTheme="minorHAnsi" w:hAnsiTheme="minorHAnsi" w:cstheme="minorHAnsi"/>
        </w:rPr>
        <w:t xml:space="preserve">to counter alleged Iranian proxies. The crown prince has also pledged to acquire a nuclear weapon should Iran do so. </w:t>
      </w:r>
    </w:p>
    <w:p w:rsidR="00D7423E" w:rsidRPr="00530082" w:rsidRDefault="00D7423E" w:rsidP="00D7423E">
      <w:pPr>
        <w:rPr>
          <w:rFonts w:asciiTheme="minorHAnsi" w:hAnsiTheme="minorHAnsi" w:cstheme="minorHAnsi"/>
        </w:rPr>
      </w:pPr>
      <w:r w:rsidRPr="00530082">
        <w:rPr>
          <w:rFonts w:asciiTheme="minorHAnsi" w:hAnsiTheme="minorHAnsi" w:cstheme="minorHAnsi"/>
        </w:rPr>
        <w:t xml:space="preserve">Prince Mohammed’s apparent role in ordering Khashoggi’s murder, among other actions, has heightened existing concerns in Congress and among nuclear experts about the proposed nuclear cooperation agreement and the consequences of a nuclear Saudi Arabia. </w:t>
      </w:r>
      <w:r w:rsidRPr="00530082">
        <w:rPr>
          <w:rStyle w:val="StyleUnderline"/>
          <w:rFonts w:asciiTheme="minorHAnsi" w:hAnsiTheme="minorHAnsi" w:cstheme="minorHAnsi"/>
        </w:rPr>
        <w:t>Some administration officials have said they would prefer</w:t>
      </w:r>
      <w:r w:rsidRPr="00530082">
        <w:rPr>
          <w:rFonts w:asciiTheme="minorHAnsi" w:hAnsiTheme="minorHAnsi" w:cstheme="minorHAnsi"/>
        </w:rPr>
        <w:t>—and some in Congress want them to insist—</w:t>
      </w:r>
      <w:r w:rsidRPr="00530082">
        <w:rPr>
          <w:rStyle w:val="StyleUnderline"/>
          <w:rFonts w:asciiTheme="minorHAnsi" w:hAnsiTheme="minorHAnsi" w:cstheme="minorHAnsi"/>
        </w:rPr>
        <w:t>that Saudi Arabia</w:t>
      </w:r>
      <w:r w:rsidRPr="00530082">
        <w:rPr>
          <w:rFonts w:asciiTheme="minorHAnsi" w:hAnsiTheme="minorHAnsi" w:cstheme="minorHAnsi"/>
        </w:rPr>
        <w:t xml:space="preserve"> follow the example of the neighboring United Arab Emirates, which </w:t>
      </w:r>
      <w:r w:rsidRPr="00530082">
        <w:rPr>
          <w:rStyle w:val="StyleUnderline"/>
          <w:rFonts w:asciiTheme="minorHAnsi" w:hAnsiTheme="minorHAnsi" w:cstheme="minorHAnsi"/>
        </w:rPr>
        <w:t>agree</w:t>
      </w:r>
      <w:r w:rsidRPr="00530082">
        <w:rPr>
          <w:rFonts w:asciiTheme="minorHAnsi" w:hAnsiTheme="minorHAnsi" w:cstheme="minorHAnsi"/>
        </w:rPr>
        <w:t xml:space="preserve">d </w:t>
      </w:r>
      <w:r w:rsidRPr="00530082">
        <w:rPr>
          <w:rStyle w:val="StyleUnderline"/>
          <w:rFonts w:asciiTheme="minorHAnsi" w:hAnsiTheme="minorHAnsi" w:cstheme="minorHAnsi"/>
        </w:rPr>
        <w:t>in its 123 Agreement</w:t>
      </w:r>
      <w:r w:rsidRPr="00530082">
        <w:rPr>
          <w:rFonts w:asciiTheme="minorHAnsi" w:hAnsiTheme="minorHAnsi" w:cstheme="minorHAnsi"/>
        </w:rPr>
        <w:t xml:space="preserve"> with the U.S. in 2009 </w:t>
      </w:r>
      <w:r w:rsidRPr="00530082">
        <w:rPr>
          <w:rStyle w:val="StyleUnderline"/>
          <w:rFonts w:asciiTheme="minorHAnsi" w:hAnsiTheme="minorHAnsi" w:cstheme="minorHAnsi"/>
        </w:rPr>
        <w:t>to renounce acquiring the technology for uranium enrichment and spent fuel reprocessing</w:t>
      </w:r>
      <w:r w:rsidRPr="00530082">
        <w:rPr>
          <w:rFonts w:asciiTheme="minorHAnsi" w:hAnsiTheme="minorHAnsi" w:cstheme="minorHAnsi"/>
        </w:rPr>
        <w:t xml:space="preserve"> that can produce the fissile material needed for nuclear weapons. </w:t>
      </w:r>
      <w:r w:rsidRPr="00530082">
        <w:rPr>
          <w:rStyle w:val="StyleUnderline"/>
          <w:rFonts w:asciiTheme="minorHAnsi" w:hAnsiTheme="minorHAnsi" w:cstheme="minorHAnsi"/>
        </w:rPr>
        <w:t>U.S. negotiators are also still trying to push a reluctant Riyadh to sign a voluntary additional safeguards agreement</w:t>
      </w:r>
      <w:r w:rsidRPr="00530082">
        <w:rPr>
          <w:rFonts w:asciiTheme="minorHAnsi" w:hAnsiTheme="minorHAnsi" w:cstheme="minorHAnsi"/>
        </w:rPr>
        <w:t xml:space="preserve"> with the International Atomic Energy Agency, which provides the agency with greater authority and abilities to detect clandestine nuclear programs. </w:t>
      </w:r>
    </w:p>
    <w:p w:rsidR="00D7423E" w:rsidRPr="00530082" w:rsidRDefault="00D7423E" w:rsidP="00D7423E">
      <w:pPr>
        <w:rPr>
          <w:rFonts w:asciiTheme="minorHAnsi" w:hAnsiTheme="minorHAnsi" w:cstheme="minorHAnsi"/>
          <w:u w:val="single"/>
        </w:rPr>
      </w:pPr>
      <w:r w:rsidRPr="00530082">
        <w:rPr>
          <w:rFonts w:asciiTheme="minorHAnsi" w:hAnsiTheme="minorHAnsi" w:cstheme="minorHAnsi"/>
          <w:u w:val="single"/>
        </w:rPr>
        <w:t>Riyadh’s efforts to acquire American nuclear technology without American nonproliferation restrictions could stoke more tensions in the U.S.-Saudi relationship.</w:t>
      </w:r>
    </w:p>
    <w:p w:rsidR="00D7423E" w:rsidRPr="00530082" w:rsidRDefault="00D7423E" w:rsidP="00D7423E">
      <w:pPr>
        <w:rPr>
          <w:rFonts w:asciiTheme="minorHAnsi" w:hAnsiTheme="minorHAnsi" w:cstheme="minorHAnsi"/>
        </w:rPr>
      </w:pPr>
      <w:r w:rsidRPr="00530082">
        <w:rPr>
          <w:rFonts w:asciiTheme="minorHAnsi" w:hAnsiTheme="minorHAnsi" w:cstheme="minorHAnsi"/>
        </w:rPr>
        <w:t xml:space="preserve">The already faltering negotiations received another serious blow recently with allegations by congressional Democrats that some Trump associates—including Michael Flynn, the former national security adviser, and his aides—were seeking to sidestep U.S. nonproliferation restrictions and take advantage of their positions to help a business effort aimed at supplying nuclear reactors and enrichment technology to Saudi Arabia and other Middle Eastern states. </w:t>
      </w:r>
    </w:p>
    <w:p w:rsidR="00D7423E" w:rsidRPr="00530082" w:rsidRDefault="00D7423E" w:rsidP="00D7423E">
      <w:pPr>
        <w:rPr>
          <w:rFonts w:asciiTheme="minorHAnsi" w:hAnsiTheme="minorHAnsi" w:cstheme="minorHAnsi"/>
        </w:rPr>
      </w:pPr>
      <w:r w:rsidRPr="00530082">
        <w:rPr>
          <w:rFonts w:asciiTheme="minorHAnsi" w:hAnsiTheme="minorHAnsi" w:cstheme="minorHAnsi"/>
        </w:rPr>
        <w:t>The allegations put forward in February by the House Committee on Oversight and Reform involve a consortium tied to IP3 International, a company founded by retired U.S. government staffers and military generals under the pretext of reviving America’s dying nuclear industry. Flynn worked as an adviser to a subsidiary of IP3, IronBridge Group Inc., between June 2016 and December 2016, when he was advising the Trump campaign and then involved in the presidential transition.</w:t>
      </w:r>
    </w:p>
    <w:p w:rsidR="00D7423E" w:rsidRPr="00530082" w:rsidRDefault="00D7423E" w:rsidP="00D7423E">
      <w:pPr>
        <w:rPr>
          <w:rFonts w:asciiTheme="minorHAnsi" w:hAnsiTheme="minorHAnsi" w:cstheme="minorHAnsi"/>
        </w:rPr>
      </w:pPr>
      <w:r w:rsidRPr="00530082">
        <w:rPr>
          <w:rFonts w:asciiTheme="minorHAnsi" w:hAnsiTheme="minorHAnsi" w:cstheme="minorHAnsi"/>
        </w:rPr>
        <w:t xml:space="preserve">During Flynn’s time in the transition, followed by his short-lived tenure as national security adviser, his colleagues at IP3 appeared to be using his influence and that of his aides to advance memos and documents authorizing American investments in the Saudi nuclear project. They called for Jared Kushner to present the proposals “to the President for signature,” without first getting input from relevant U.S. government agencies such as the Departments of State and Energy. </w:t>
      </w:r>
    </w:p>
    <w:p w:rsidR="00D7423E" w:rsidRPr="00530082" w:rsidRDefault="00D7423E" w:rsidP="00D7423E">
      <w:pPr>
        <w:rPr>
          <w:rFonts w:asciiTheme="minorHAnsi" w:hAnsiTheme="minorHAnsi" w:cstheme="minorHAnsi"/>
        </w:rPr>
      </w:pPr>
      <w:r w:rsidRPr="00530082">
        <w:rPr>
          <w:rFonts w:asciiTheme="minorHAnsi" w:hAnsiTheme="minorHAnsi" w:cstheme="minorHAnsi"/>
        </w:rPr>
        <w:t>The documents reference conversations with the Trump transition team describing a “Middle East Marshall Plan” to build dozens of nuclear reactors across the region, sidestepping U.S. laws designed to limit nuclear proliferation. Trump had apparently placed Thomas Barrack, a billionaire financier and longtime personal friend, in charge of the plan; Barrack also chaired Trump’s inaugural committee. Barrack has close business ties to Saudi Arabia and has reportedly benefited handsomely from Trump’s presidential campaign and election. Since Trump won the Republican nomination for president, nearly a quarter of the $7 billion in investments in Barrack’s company has come from contacts in the UAE and Saudi Arabia.</w:t>
      </w:r>
    </w:p>
    <w:p w:rsidR="00D7423E" w:rsidRPr="00530082" w:rsidRDefault="00D7423E" w:rsidP="00D7423E">
      <w:pPr>
        <w:rPr>
          <w:rFonts w:asciiTheme="minorHAnsi" w:hAnsiTheme="minorHAnsi" w:cstheme="minorHAnsi"/>
        </w:rPr>
      </w:pPr>
      <w:r w:rsidRPr="00530082">
        <w:rPr>
          <w:rFonts w:asciiTheme="minorHAnsi" w:hAnsiTheme="minorHAnsi" w:cstheme="minorHAnsi"/>
        </w:rPr>
        <w:t>The House Committee’s investigation revealed that during the transition, IP3 had been pressing Barrack and a Flynn aide, Derek Harvey, to get the White House to allow U.S. firms to transfer highly sensitive nuclear technology to Saudi Arabia, while not seeking to block Riyadh from pursuing enrichment technology, either on its own or elsewhere. It also revealed ties between Saudi nuclear power organizations, IP3, Kushner and Brookfield, a Canadian company that in January 2018 bought the bankrupt U.S. nuclear reactor manufacturer Westinghouse, after Barrack had suggested it do so. Then, in August 2018, Brookfield bought out and became the de-facto owner of 666 Fifth Avenue, a heavily indebted building owned by Kushner’s family company, paying for the 99-year lease up front, just in time before the Kushners’ massive debts on the building were due in February 2019.</w:t>
      </w:r>
    </w:p>
    <w:p w:rsidR="00D7423E" w:rsidRPr="00530082" w:rsidRDefault="00D7423E" w:rsidP="00D7423E">
      <w:pPr>
        <w:rPr>
          <w:rFonts w:asciiTheme="minorHAnsi" w:hAnsiTheme="minorHAnsi" w:cstheme="minorHAnsi"/>
        </w:rPr>
      </w:pPr>
      <w:r w:rsidRPr="00530082">
        <w:rPr>
          <w:rFonts w:asciiTheme="minorHAnsi" w:hAnsiTheme="minorHAnsi" w:cstheme="minorHAnsi"/>
        </w:rPr>
        <w:t>Also in February, reports emerged of a meeting between Trump and nuclear industry executives, initiated by IP3, to discuss bids on Saudi Arabia’s nuclear program.</w:t>
      </w:r>
    </w:p>
    <w:p w:rsidR="00D7423E" w:rsidRPr="00530082" w:rsidRDefault="00D7423E" w:rsidP="00D7423E">
      <w:pPr>
        <w:rPr>
          <w:rFonts w:asciiTheme="minorHAnsi" w:hAnsiTheme="minorHAnsi" w:cstheme="minorHAnsi"/>
        </w:rPr>
      </w:pPr>
      <w:r w:rsidRPr="00530082">
        <w:rPr>
          <w:rFonts w:asciiTheme="minorHAnsi" w:hAnsiTheme="minorHAnsi" w:cstheme="minorHAnsi"/>
          <w:u w:val="single"/>
        </w:rPr>
        <w:t>Saudi Arabia has shortlisted the United States as one of the five finalists for its two nuclear reactors</w:t>
      </w:r>
      <w:r w:rsidRPr="00530082">
        <w:rPr>
          <w:rFonts w:asciiTheme="minorHAnsi" w:hAnsiTheme="minorHAnsi" w:cstheme="minorHAnsi"/>
        </w:rPr>
        <w:t xml:space="preserve">. But </w:t>
      </w:r>
      <w:r w:rsidRPr="00530082">
        <w:rPr>
          <w:rFonts w:asciiTheme="minorHAnsi" w:hAnsiTheme="minorHAnsi" w:cstheme="minorHAnsi"/>
          <w:u w:val="single"/>
        </w:rPr>
        <w:t xml:space="preserve">experts believe that U.S companies are unlikely to win the lion’s share of any deal given the conditions </w:t>
      </w:r>
      <w:r w:rsidRPr="00530082">
        <w:rPr>
          <w:rStyle w:val="StyleUnderline"/>
          <w:rFonts w:asciiTheme="minorHAnsi" w:hAnsiTheme="minorHAnsi" w:cstheme="minorHAnsi"/>
        </w:rPr>
        <w:t>that Washington may continue to insist on</w:t>
      </w:r>
      <w:r w:rsidRPr="00530082">
        <w:rPr>
          <w:rFonts w:asciiTheme="minorHAnsi" w:hAnsiTheme="minorHAnsi" w:cstheme="minorHAnsi"/>
        </w:rPr>
        <w:t xml:space="preserve"> in any nuclear cooperation agreement, as well as commercial considerations. </w:t>
      </w:r>
      <w:r w:rsidRPr="00530082">
        <w:rPr>
          <w:rFonts w:asciiTheme="minorHAnsi" w:hAnsiTheme="minorHAnsi" w:cstheme="minorHAnsi"/>
          <w:u w:val="single"/>
        </w:rPr>
        <w:t>A more likely partner is South Korea</w:t>
      </w:r>
      <w:r w:rsidRPr="00530082">
        <w:rPr>
          <w:rFonts w:asciiTheme="minorHAnsi" w:hAnsiTheme="minorHAnsi" w:cstheme="minorHAnsi"/>
        </w:rPr>
        <w:t xml:space="preserve">, </w:t>
      </w:r>
      <w:r w:rsidRPr="00530082">
        <w:rPr>
          <w:rFonts w:asciiTheme="minorHAnsi" w:hAnsiTheme="minorHAnsi" w:cstheme="minorHAnsi"/>
          <w:u w:val="single"/>
        </w:rPr>
        <w:t>which</w:t>
      </w:r>
      <w:r w:rsidRPr="00530082">
        <w:rPr>
          <w:rFonts w:asciiTheme="minorHAnsi" w:hAnsiTheme="minorHAnsi" w:cstheme="minorHAnsi"/>
        </w:rPr>
        <w:t xml:space="preserve"> is building the UAE’s four reactors and </w:t>
      </w:r>
      <w:r w:rsidRPr="00530082">
        <w:rPr>
          <w:rFonts w:asciiTheme="minorHAnsi" w:hAnsiTheme="minorHAnsi" w:cstheme="minorHAnsi"/>
          <w:u w:val="single"/>
        </w:rPr>
        <w:t>already has a partnership with Saudi Arabia to develop a new generation of smaller reactors</w:t>
      </w:r>
      <w:r w:rsidRPr="00530082">
        <w:rPr>
          <w:rFonts w:asciiTheme="minorHAnsi" w:hAnsiTheme="minorHAnsi" w:cstheme="minorHAnsi"/>
        </w:rPr>
        <w:t xml:space="preserve">. South Korea’s state-run nuclear company has adopted and improved an earlier Westinghouse design to the point where it now claims it is no longer U.S. intellectual property, thus allowing Seoul to export it to a country that does not have a 123 Agreement with Washington. </w:t>
      </w:r>
    </w:p>
    <w:p w:rsidR="00D7423E" w:rsidRPr="00530082" w:rsidRDefault="00D7423E" w:rsidP="00D7423E">
      <w:pPr>
        <w:rPr>
          <w:rFonts w:asciiTheme="minorHAnsi" w:hAnsiTheme="minorHAnsi" w:cstheme="minorHAnsi"/>
        </w:rPr>
      </w:pPr>
      <w:r w:rsidRPr="00530082">
        <w:rPr>
          <w:rFonts w:asciiTheme="minorHAnsi" w:hAnsiTheme="minorHAnsi" w:cstheme="minorHAnsi"/>
        </w:rPr>
        <w:t xml:space="preserve">Should </w:t>
      </w:r>
      <w:r w:rsidRPr="00530082">
        <w:rPr>
          <w:rFonts w:asciiTheme="minorHAnsi" w:hAnsiTheme="minorHAnsi" w:cstheme="minorHAnsi"/>
          <w:u w:val="single"/>
        </w:rPr>
        <w:t>Riyadh</w:t>
      </w:r>
      <w:r w:rsidRPr="00530082">
        <w:rPr>
          <w:rFonts w:asciiTheme="minorHAnsi" w:hAnsiTheme="minorHAnsi" w:cstheme="minorHAnsi"/>
        </w:rPr>
        <w:t xml:space="preserve"> accept this argument, it </w:t>
      </w:r>
      <w:r w:rsidRPr="00530082">
        <w:rPr>
          <w:rFonts w:asciiTheme="minorHAnsi" w:hAnsiTheme="minorHAnsi" w:cstheme="minorHAnsi"/>
          <w:u w:val="single"/>
        </w:rPr>
        <w:t>may then have a means of acquiring U.S. technology without U.S. nonproliferation restrictions</w:t>
      </w:r>
      <w:r w:rsidRPr="00530082">
        <w:rPr>
          <w:rFonts w:asciiTheme="minorHAnsi" w:hAnsiTheme="minorHAnsi" w:cstheme="minorHAnsi"/>
        </w:rPr>
        <w:t xml:space="preserve">. But such an approach would not just provoke a commercial challenge from Westinghouse. </w:t>
      </w:r>
      <w:r w:rsidRPr="00530082">
        <w:rPr>
          <w:rFonts w:asciiTheme="minorHAnsi" w:hAnsiTheme="minorHAnsi" w:cstheme="minorHAnsi"/>
          <w:u w:val="single"/>
        </w:rPr>
        <w:t>It would likely further stoke tensions in the already estranged U.S.-Saudi relationship, and between Congress and the White House</w:t>
      </w:r>
      <w:r w:rsidRPr="00530082">
        <w:rPr>
          <w:rFonts w:asciiTheme="minorHAnsi" w:hAnsiTheme="minorHAnsi" w:cstheme="minorHAnsi"/>
        </w:rPr>
        <w:t xml:space="preserve"> over the Trump administration’s own cozy ties with Riyadh.</w:t>
      </w:r>
    </w:p>
    <w:p w:rsidR="00D7423E" w:rsidRDefault="00D7423E" w:rsidP="00D7423E"/>
    <w:p w:rsidR="00D7423E" w:rsidRDefault="00D7423E" w:rsidP="00D7423E">
      <w:pPr>
        <w:pStyle w:val="Heading3"/>
      </w:pPr>
      <w:r>
        <w:t>Prolif good</w:t>
      </w:r>
    </w:p>
    <w:p w:rsidR="00D7423E" w:rsidRDefault="00D7423E" w:rsidP="00D7423E">
      <w:pPr>
        <w:pStyle w:val="Heading4"/>
      </w:pPr>
      <w:r>
        <w:t>Prolif is good.</w:t>
      </w:r>
    </w:p>
    <w:p w:rsidR="00D7423E" w:rsidRDefault="00D7423E" w:rsidP="00D7423E">
      <w:r w:rsidRPr="00F72C34">
        <w:rPr>
          <w:rStyle w:val="Style13ptBold"/>
        </w:rPr>
        <w:t>Asal and Beardsley 7</w:t>
      </w:r>
      <w:r>
        <w:rPr>
          <w:rStyle w:val="Style13ptBold"/>
        </w:rPr>
        <w:t xml:space="preserve"> </w:t>
      </w:r>
      <w:r w:rsidRPr="003006A8">
        <w:t xml:space="preserve">– </w:t>
      </w:r>
      <w:r>
        <w:t>Victor, Assistant Professor of Political Science, Albany University; Kyle is an Assistant Professor of Political Science, Emory University (“Proliferation and International Crisis Behavior”, 2007, Journal of Peace Research, Available online at https://journals-sagepub-com.proxy.lib.umich.edu/doi/pdf/10.1177/0022343307075118)</w:t>
      </w:r>
    </w:p>
    <w:p w:rsidR="00D7423E" w:rsidRDefault="00D7423E" w:rsidP="00D7423E">
      <w:r>
        <w:t xml:space="preserve">As Model 1 in Table IV illustrates, </w:t>
      </w:r>
      <w:r w:rsidRPr="002A0265">
        <w:rPr>
          <w:u w:val="single"/>
        </w:rPr>
        <w:t>all of our variables are statistically significant except for the protracted conflict variable.</w:t>
      </w:r>
      <w:r>
        <w:t xml:space="preserve"> </w:t>
      </w:r>
      <w:r w:rsidRPr="002A0265">
        <w:rPr>
          <w:u w:val="single"/>
        </w:rPr>
        <w:t>Our primary independent variable</w:t>
      </w:r>
      <w:r>
        <w:t xml:space="preserve">, </w:t>
      </w:r>
      <w:r w:rsidRPr="002A0265">
        <w:rPr>
          <w:u w:val="single"/>
        </w:rPr>
        <w:t>the number of nuclear actors involved in the crisis</w:t>
      </w:r>
      <w:r>
        <w:t xml:space="preserve">, </w:t>
      </w:r>
      <w:r w:rsidRPr="002A0265">
        <w:rPr>
          <w:u w:val="single"/>
        </w:rPr>
        <w:t>has a negative relationship with the severity of violence and is significant</w:t>
      </w:r>
      <w:r>
        <w:t xml:space="preserve">. This </w:t>
      </w:r>
      <w:r w:rsidRPr="002A0265">
        <w:rPr>
          <w:u w:val="single"/>
        </w:rPr>
        <w:t xml:space="preserve">lends preliminary support to the argument that </w:t>
      </w:r>
      <w:r w:rsidRPr="00446014">
        <w:rPr>
          <w:b/>
          <w:u w:val="single"/>
        </w:rPr>
        <w:t>nuclear weapons have a restraining affect on crisis behavior</w:t>
      </w:r>
      <w:r>
        <w:t xml:space="preserve">, as stated in H1. </w:t>
      </w:r>
    </w:p>
    <w:p w:rsidR="00D7423E" w:rsidRPr="00446014" w:rsidRDefault="00D7423E" w:rsidP="00D7423E">
      <w:pPr>
        <w:rPr>
          <w:b/>
          <w:u w:val="single"/>
        </w:rPr>
      </w:pPr>
      <w:r>
        <w:t xml:space="preserve">It should be noted that, </w:t>
      </w:r>
      <w:r w:rsidRPr="002A0265">
        <w:rPr>
          <w:u w:val="single"/>
        </w:rPr>
        <w:t>of the crises that involved four nuclear actors</w:t>
      </w:r>
      <w:r>
        <w:t xml:space="preserve"> – </w:t>
      </w:r>
      <w:r w:rsidRPr="002A0265">
        <w:rPr>
          <w:u w:val="single"/>
        </w:rPr>
        <w:t>Suez Nationalization War</w:t>
      </w:r>
      <w:r>
        <w:t xml:space="preserve"> (</w:t>
      </w:r>
      <w:r w:rsidRPr="002A0265">
        <w:rPr>
          <w:u w:val="single"/>
        </w:rPr>
        <w:t>1956), Berlin Wall (1961), October Yom Kippur War (1973), and Iraq No-Fly Zone (1992</w:t>
      </w:r>
      <w:r>
        <w:t xml:space="preserve">) – </w:t>
      </w:r>
      <w:r w:rsidRPr="002A0265">
        <w:rPr>
          <w:u w:val="single"/>
        </w:rPr>
        <w:t>and five nuclear actors</w:t>
      </w:r>
      <w:r>
        <w:t xml:space="preserve"> – Gulf War (1990) – </w:t>
      </w:r>
      <w:r w:rsidRPr="002A0265">
        <w:rPr>
          <w:u w:val="single"/>
        </w:rPr>
        <w:t>only two are not full-scale wars</w:t>
      </w:r>
      <w:r>
        <w:t xml:space="preserve">. </w:t>
      </w:r>
      <w:r w:rsidRPr="002A0265">
        <w:rPr>
          <w:u w:val="single"/>
        </w:rPr>
        <w:t xml:space="preserve">While this demonstrates that the pacifying effect of more nuclear actors is not strong enough to prevent war in all situations, </w:t>
      </w:r>
      <w:r w:rsidRPr="00446014">
        <w:rPr>
          <w:b/>
          <w:u w:val="single"/>
        </w:rPr>
        <w:t>it does not necessarily weaken the argument that there is actually a pacifying effect</w:t>
      </w:r>
      <w:r>
        <w:t xml:space="preserve">. The positive and statistically significant coefficient on the variable that counts the number of crisis actors has a magnitude greater than that on the variable that counts the number of nuclear actors. </w:t>
      </w:r>
      <w:r w:rsidRPr="002A0265">
        <w:rPr>
          <w:u w:val="single"/>
        </w:rPr>
        <w:t>Since increases in the number of overall actors in a crisis are strongly associated with higher levels of violence, it should be no surprise that many of the conflicts with many nuclear actors</w:t>
      </w:r>
      <w:r>
        <w:t xml:space="preserve"> – by extension, many general actors as well – </w:t>
      </w:r>
      <w:r w:rsidRPr="002A0265">
        <w:rPr>
          <w:u w:val="single"/>
        </w:rPr>
        <w:t>experienced war</w:t>
      </w:r>
      <w:r>
        <w:t xml:space="preserve">. Therefore, </w:t>
      </w:r>
      <w:r w:rsidRPr="00446014">
        <w:rPr>
          <w:b/>
          <w:u w:val="single"/>
        </w:rPr>
        <w:t>the results can only suggest that, keeping the number of crisis actors fixed, increasing the proportion of nuclear actors has a pacifying effect</w:t>
      </w:r>
      <w:r>
        <w:t xml:space="preserve">. </w:t>
      </w:r>
      <w:r w:rsidRPr="002A0265">
        <w:rPr>
          <w:u w:val="single"/>
        </w:rPr>
        <w:t>They do not suggest that adding nuclear actors to a crisis will decrease the risk of high levels violence</w:t>
      </w:r>
      <w:r w:rsidRPr="00446014">
        <w:rPr>
          <w:b/>
        </w:rPr>
        <w:t xml:space="preserve">; </w:t>
      </w:r>
      <w:r w:rsidRPr="00446014">
        <w:rPr>
          <w:b/>
          <w:u w:val="single"/>
        </w:rPr>
        <w:t>but rather, adding more actors of any type to a crisis can have a destabilizing effect.</w:t>
      </w:r>
    </w:p>
    <w:p w:rsidR="00D7423E" w:rsidRDefault="00D7423E" w:rsidP="00D7423E">
      <w:r>
        <w:t>*Table was omitted*</w:t>
      </w:r>
    </w:p>
    <w:p w:rsidR="00D7423E" w:rsidRDefault="00D7423E" w:rsidP="00D7423E">
      <w:r>
        <w:t xml:space="preserve">Also in Table IV, Model 2 demonstrates that </w:t>
      </w:r>
      <w:r w:rsidRPr="002A0265">
        <w:rPr>
          <w:u w:val="single"/>
        </w:rPr>
        <w:t>the effect of a nuclear dyad is only approaching statistical significance, but does have a sign that indicates higher levels of violence are less likely in crises with opponents that have nuclear weapons than other crises</w:t>
      </w:r>
      <w:r>
        <w:t xml:space="preserve">. This </w:t>
      </w:r>
      <w:r w:rsidRPr="00446014">
        <w:rPr>
          <w:b/>
          <w:u w:val="single"/>
        </w:rPr>
        <w:t>lukewarm result suggests that it might not be necessary for nuclear actors to face each other in order to get the effect of decreased propensity for violence</w:t>
      </w:r>
      <w:r>
        <w:t xml:space="preserve">. All actors should tend to be more cautious in escalation when there is a nuclear opponent, regardless of their own capabilities. </w:t>
      </w:r>
      <w:r w:rsidRPr="002A0265">
        <w:rPr>
          <w:u w:val="single"/>
        </w:rPr>
        <w:t>While this might weaken support for focusing on specifically a ‘balance of terror’ as a source of stability</w:t>
      </w:r>
      <w:r>
        <w:t xml:space="preserve"> (see Gaddis, 1986; Waltz, 1990; Sagan &amp; Waltz, 2003; Mearsheimer, 1990), </w:t>
      </w:r>
      <w:r w:rsidRPr="002A0265">
        <w:rPr>
          <w:u w:val="single"/>
        </w:rPr>
        <w:t>it supports the logic in this article that nuclear weapons can serve as a deterrent of aggression from both nuclear and non-nuclear opponents</w:t>
      </w:r>
      <w:r>
        <w:t>.6</w:t>
      </w:r>
    </w:p>
    <w:p w:rsidR="00D7423E" w:rsidRDefault="00D7423E" w:rsidP="00D7423E">
      <w:r>
        <w:t xml:space="preserve">Model 3 transforms the violence variable to a binary indicator of war and demonstrates that </w:t>
      </w:r>
      <w:r w:rsidRPr="002A0265">
        <w:rPr>
          <w:u w:val="single"/>
        </w:rPr>
        <w:t>the principal relationship between the number of nuclear actors and violence holds for the most crucial outcome of full-scale war.</w:t>
      </w:r>
      <w:r>
        <w:t xml:space="preserve"> Model 4 </w:t>
      </w:r>
      <w:r w:rsidRPr="002A0265">
        <w:rPr>
          <w:u w:val="single"/>
        </w:rPr>
        <w:t>demonstrates that accounting for the presence of new nuclear actors does not greatly change the results</w:t>
      </w:r>
      <w:r>
        <w:t xml:space="preserve">. The </w:t>
      </w:r>
      <w:r w:rsidRPr="002A0265">
        <w:rPr>
          <w:u w:val="single"/>
        </w:rPr>
        <w:t>coefficient on the new nuclear actor variable is statistically insignificant</w:t>
      </w:r>
      <w:r>
        <w:t xml:space="preserve">, which lends credence to the optimists’ view that new nuclear-weapon states should not be presupposed to behave less responsibly than the USA, USSR, UK, France, and China did during the Cold War. Finally, Model 5 similarly </w:t>
      </w:r>
      <w:r w:rsidRPr="002A0265">
        <w:rPr>
          <w:u w:val="single"/>
        </w:rPr>
        <w:t xml:space="preserve">illustrates that </w:t>
      </w:r>
      <w:r w:rsidRPr="00446014">
        <w:rPr>
          <w:b/>
          <w:u w:val="single"/>
        </w:rPr>
        <w:t>crises involving superpowers are not more or less prone to violence than others</w:t>
      </w:r>
      <w:r>
        <w:t xml:space="preserve">. </w:t>
      </w:r>
      <w:r w:rsidRPr="002A0265">
        <w:rPr>
          <w:u w:val="single"/>
        </w:rPr>
        <w:t>Superpower activity appears to not be driving the observed relationships between the number of nuclear-crisis actors and restraint toward violence</w:t>
      </w:r>
      <w:r>
        <w:t>.</w:t>
      </w:r>
    </w:p>
    <w:p w:rsidR="00D7423E" w:rsidRPr="002A0265" w:rsidRDefault="00D7423E" w:rsidP="00D7423E">
      <w:pPr>
        <w:rPr>
          <w:u w:val="single"/>
        </w:rPr>
      </w:pPr>
      <w:r w:rsidRPr="002A0265">
        <w:rPr>
          <w:u w:val="single"/>
        </w:rPr>
        <w:t>It is important to establish more specifically what the change in the probability of full-scale war is when nuclear actors are involved</w:t>
      </w:r>
      <w:r>
        <w:t xml:space="preserve">. Table V presents the probability of different levels of violence as the number of nuclear actors increases in the Clarify simulations. </w:t>
      </w:r>
      <w:r w:rsidRPr="002A0265">
        <w:rPr>
          <w:u w:val="single"/>
        </w:rPr>
        <w:t>The co</w:t>
      </w:r>
      <w:r w:rsidRPr="00446014">
        <w:rPr>
          <w:b/>
          <w:u w:val="single"/>
        </w:rPr>
        <w:t>ntrol variables are held at their modes or means, with the exception of the variable that counts the number of crisis actor</w:t>
      </w:r>
      <w:r w:rsidRPr="002A0265">
        <w:rPr>
          <w:u w:val="single"/>
        </w:rPr>
        <w:t>s</w:t>
      </w:r>
      <w:r>
        <w:t xml:space="preserve">. Because it would be impossible to have, say, five nuclear-crisis actors and only two crisis actors, </w:t>
      </w:r>
      <w:r w:rsidRPr="002A0265">
        <w:rPr>
          <w:u w:val="single"/>
        </w:rPr>
        <w:t xml:space="preserve">the number of crisis actors is held constant at five. </w:t>
      </w:r>
    </w:p>
    <w:p w:rsidR="00D7423E" w:rsidRDefault="00D7423E" w:rsidP="00D7423E">
      <w:r>
        <w:t>*Table was omitted*</w:t>
      </w:r>
    </w:p>
    <w:p w:rsidR="00D7423E" w:rsidRDefault="00D7423E" w:rsidP="00D7423E">
      <w:r>
        <w:t xml:space="preserve">As we can see, </w:t>
      </w:r>
      <w:r w:rsidRPr="002A0265">
        <w:rPr>
          <w:u w:val="single"/>
        </w:rPr>
        <w:t xml:space="preserve">the </w:t>
      </w:r>
      <w:r w:rsidRPr="00446014">
        <w:rPr>
          <w:b/>
          <w:u w:val="single"/>
        </w:rPr>
        <w:t>impact of an increase in the number of nuclear actors is substantial</w:t>
      </w:r>
      <w:r w:rsidRPr="002A0265">
        <w:rPr>
          <w:u w:val="single"/>
        </w:rPr>
        <w:t>. Starting from a crisis situation without any nuclear actors,</w:t>
      </w:r>
      <w:r>
        <w:t xml:space="preserve"> </w:t>
      </w:r>
      <w:r w:rsidRPr="002A0265">
        <w:rPr>
          <w:u w:val="single"/>
        </w:rPr>
        <w:t>including one nuclear actor</w:t>
      </w:r>
      <w:r>
        <w:t xml:space="preserve"> (out of five</w:t>
      </w:r>
      <w:r w:rsidRPr="002A0265">
        <w:rPr>
          <w:u w:val="single"/>
        </w:rPr>
        <w:t>) reduces the likelihood of fullscale war by nine percentage points</w:t>
      </w:r>
      <w:r>
        <w:t xml:space="preserve">. </w:t>
      </w:r>
      <w:r w:rsidRPr="00446014">
        <w:rPr>
          <w:b/>
          <w:u w:val="single"/>
        </w:rPr>
        <w:t>As we continue to add nuclear actors, the likelihood of full-scale war declines sharply</w:t>
      </w:r>
      <w:r>
        <w:t xml:space="preserve">, so that the probability of a war with the maximum number of nuclear actors is about three times less than the probability with no nuclear actors. In addition, the </w:t>
      </w:r>
      <w:r w:rsidRPr="002A0265">
        <w:rPr>
          <w:u w:val="single"/>
        </w:rPr>
        <w:t>probabilities of no violence and only minor clashes increase substantially as the number of nuclear actors increases</w:t>
      </w:r>
      <w:r>
        <w:t xml:space="preserve">. The probability of serious clashes is relatively constant. </w:t>
      </w:r>
    </w:p>
    <w:p w:rsidR="00D7423E" w:rsidRPr="002A0265" w:rsidRDefault="00D7423E" w:rsidP="00D7423E">
      <w:pPr>
        <w:rPr>
          <w:u w:val="single"/>
        </w:rPr>
      </w:pPr>
      <w:r>
        <w:t xml:space="preserve">Overall, </w:t>
      </w:r>
      <w:r w:rsidRPr="002A0265">
        <w:rPr>
          <w:u w:val="single"/>
        </w:rPr>
        <w:t xml:space="preserve">the </w:t>
      </w:r>
      <w:r w:rsidRPr="00446014">
        <w:rPr>
          <w:b/>
          <w:u w:val="single"/>
        </w:rPr>
        <w:t>analysis lends significant support to the more optimistic proliferation argument related to the expectation of violent conflict when nuclear actors are involved</w:t>
      </w:r>
      <w:r>
        <w:t xml:space="preserve">. While the presence of nuclear powers does not prevent war, it significantly reduces the probability of full-scale war, </w:t>
      </w:r>
      <w:r w:rsidRPr="002A0265">
        <w:rPr>
          <w:u w:val="single"/>
        </w:rPr>
        <w:t xml:space="preserve">with more reduction as the number of nuclear powers involved in the conflict increases. </w:t>
      </w:r>
    </w:p>
    <w:p w:rsidR="00D7423E" w:rsidRPr="00446014" w:rsidRDefault="00D7423E" w:rsidP="00D7423E">
      <w:pPr>
        <w:rPr>
          <w:b/>
          <w:u w:val="single"/>
        </w:rPr>
      </w:pPr>
      <w:r>
        <w:t xml:space="preserve">As mentioned, concerns about selection effects in deterrence models, as raised by Fearon (2002), should be taken seriously. </w:t>
      </w:r>
      <w:r w:rsidRPr="002A0265">
        <w:rPr>
          <w:u w:val="single"/>
        </w:rPr>
        <w:t>While we control for the strategic selection of serious threats within crises, we are unable to control for the non-random initial initiation of a crisis in which the actors may choose to enter a crisis based on some ex ante assessment of the outcomes</w:t>
      </w:r>
      <w:r>
        <w:t xml:space="preserve">. </w:t>
      </w:r>
      <w:r w:rsidRPr="002A0265">
        <w:rPr>
          <w:u w:val="single"/>
        </w:rPr>
        <w:t>To account for possible selection bias caused by the use of a truncated sample that does not include any non-crisis cases</w:t>
      </w:r>
      <w:r>
        <w:t xml:space="preserve">, </w:t>
      </w:r>
      <w:r w:rsidRPr="002A0265">
        <w:rPr>
          <w:u w:val="single"/>
        </w:rPr>
        <w:t>one would need to use another dataset in which the crisis cases are a subset and then run Heckmantype selection models</w:t>
      </w:r>
      <w:r>
        <w:t xml:space="preserve"> (see Lemke &amp; Reed, 2001). </w:t>
      </w:r>
      <w:r w:rsidRPr="002A0265">
        <w:rPr>
          <w:u w:val="single"/>
        </w:rPr>
        <w:t>It would, however, be difficult to think of a different unit of analysis that might be employed, such that the set of crises is a subset of a larger category of interaction</w:t>
      </w:r>
      <w:r>
        <w:t xml:space="preserve">. While dyadyear datasets have often been employed to similar ends, the key independent variable here, which is specific to crises as the unit of analysis, does not lend itself to a dyadic setup. </w:t>
      </w:r>
      <w:r w:rsidRPr="002A0265">
        <w:rPr>
          <w:u w:val="single"/>
        </w:rPr>
        <w:t>Moreover, selection bias concerns are likely not valid in disputing the claims of this analysis. If selection bias were present, it would tend to bias the effect of nuclear weapons downward</w:t>
      </w:r>
      <w:r>
        <w:t xml:space="preserve">, </w:t>
      </w:r>
      <w:r w:rsidRPr="002A0265">
        <w:rPr>
          <w:u w:val="single"/>
        </w:rPr>
        <w:t>because the set of observed crises with nuclear actors likely has a disproportionate share of resolved actors that have chosen to take their chances</w:t>
      </w:r>
      <w:r>
        <w:t xml:space="preserve"> against a nuclear opponent. </w:t>
      </w:r>
      <w:r w:rsidRPr="00446014">
        <w:rPr>
          <w:b/>
          <w:u w:val="single"/>
        </w:rPr>
        <w:t>Despite this potential mitigating bias, the results are statistically significant, which strengthens the case for the explanations provided in this study.</w:t>
      </w:r>
    </w:p>
    <w:p w:rsidR="00D7423E" w:rsidRDefault="00D7423E" w:rsidP="00D7423E"/>
    <w:p w:rsidR="00D7423E" w:rsidRDefault="00D7423E" w:rsidP="00D7423E"/>
    <w:p w:rsidR="00D7423E" w:rsidRDefault="00D7423E" w:rsidP="00D7423E"/>
    <w:p w:rsidR="00D7423E" w:rsidRDefault="00D7423E" w:rsidP="00D7423E"/>
    <w:p w:rsidR="00D7423E" w:rsidRDefault="00D7423E" w:rsidP="00D7423E"/>
    <w:p w:rsidR="00D7423E" w:rsidRDefault="00D7423E" w:rsidP="00D7423E">
      <w:pPr>
        <w:pStyle w:val="Heading3"/>
      </w:pPr>
      <w:r>
        <w:t>No prolif arms race</w:t>
      </w:r>
    </w:p>
    <w:p w:rsidR="00D7423E" w:rsidRDefault="00D7423E" w:rsidP="00D7423E">
      <w:pPr>
        <w:pStyle w:val="Heading4"/>
      </w:pPr>
      <w:r>
        <w:t>ME arms race is unlikely---internal politics and specific technical sciences prevent development.</w:t>
      </w:r>
    </w:p>
    <w:p w:rsidR="00D7423E" w:rsidRPr="007B64D4" w:rsidRDefault="00D7423E" w:rsidP="00D7423E">
      <w:pPr>
        <w:rPr>
          <w:b/>
          <w:bCs/>
          <w:sz w:val="26"/>
        </w:rPr>
      </w:pPr>
      <w:r>
        <w:rPr>
          <w:rStyle w:val="Style13ptBold"/>
        </w:rPr>
        <w:t xml:space="preserve">Esfandiary &amp; Tabatabai 15 </w:t>
      </w:r>
      <w:r w:rsidRPr="00B543A0">
        <w:t xml:space="preserve">– </w:t>
      </w:r>
      <w:r>
        <w:t>Dina Esfandiary is an International Security Program Research Fellow at the Harvard Kennedy School’s Belfer Center for Science and International Affairs; Ariane Tabatabai is an adjunct senior fellow with the Middle East Security Program at the Center for a New American Security (</w:t>
      </w:r>
      <w:r>
        <w:rPr>
          <w:i/>
        </w:rPr>
        <w:t>Why Nuclear Dominoes Won’t Fall in the Middle East</w:t>
      </w:r>
      <w:r>
        <w:t>, April 2015, Bulletin of the Atomic Scientists, Available online at https://thebulletin.org/2015/04/why-nuclear-dominoes-wont-fall-in-the-middle-east/)</w:t>
      </w:r>
    </w:p>
    <w:p w:rsidR="00D7423E" w:rsidRPr="004053D0" w:rsidRDefault="00D7423E" w:rsidP="00D7423E">
      <w:pPr>
        <w:rPr>
          <w:u w:val="single"/>
        </w:rPr>
      </w:pPr>
      <w:r>
        <w:t xml:space="preserve">The </w:t>
      </w:r>
      <w:r w:rsidRPr="00A45BA0">
        <w:rPr>
          <w:b/>
          <w:u w:val="single"/>
        </w:rPr>
        <w:t>conventional wisdom is wrong</w:t>
      </w:r>
      <w:r w:rsidRPr="004053D0">
        <w:rPr>
          <w:u w:val="single"/>
        </w:rPr>
        <w:t>.</w:t>
      </w:r>
      <w:r>
        <w:t xml:space="preserve"> </w:t>
      </w:r>
      <w:r w:rsidRPr="004053D0">
        <w:rPr>
          <w:u w:val="single"/>
        </w:rPr>
        <w:t>Conventional wisdom holds that a nuclear Iran will lead to a nuclear weapon proliferation cascade in the highly volatile Middle East</w:t>
      </w:r>
      <w:r>
        <w:t xml:space="preserve">, making an already rough neighborhood even more unstable and insecure. </w:t>
      </w:r>
      <w:r w:rsidRPr="004053D0">
        <w:rPr>
          <w:u w:val="single"/>
        </w:rPr>
        <w:t>After all, a combination of fragile and failed states, terrorist organizations, and nuclear weapons could well constitute a horror story.</w:t>
      </w:r>
    </w:p>
    <w:p w:rsidR="00D7423E" w:rsidRPr="00D937F4" w:rsidRDefault="00D7423E" w:rsidP="00D7423E">
      <w:pPr>
        <w:rPr>
          <w:u w:val="single"/>
        </w:rPr>
      </w:pPr>
      <w:r w:rsidRPr="00A45BA0">
        <w:rPr>
          <w:b/>
          <w:u w:val="single"/>
        </w:rPr>
        <w:t>Nuclear history shows us that nuclear arms races are the exception rather than the rule</w:t>
      </w:r>
      <w:r>
        <w:t xml:space="preserve">. </w:t>
      </w:r>
      <w:r w:rsidRPr="004053D0">
        <w:rPr>
          <w:u w:val="single"/>
        </w:rPr>
        <w:t>A final agreement between six world powers and Iran to limit the Iranian nuclear program would aim to keep Tehran from acquiring a nuclear weapon</w:t>
      </w:r>
      <w:r>
        <w:t xml:space="preserve">. But if </w:t>
      </w:r>
      <w:r w:rsidRPr="004053D0">
        <w:rPr>
          <w:u w:val="single"/>
        </w:rPr>
        <w:t xml:space="preserve">an agreement is not reached or Iran cheats and acquires nuclear weapons, a nuclear weapons race is still unlikely to unfold in the Middle East. A </w:t>
      </w:r>
      <w:r w:rsidRPr="00A45BA0">
        <w:rPr>
          <w:b/>
          <w:u w:val="single"/>
        </w:rPr>
        <w:t>number of political and technical challenges are likely to prevent</w:t>
      </w:r>
      <w:r w:rsidRPr="004053D0">
        <w:rPr>
          <w:u w:val="single"/>
        </w:rPr>
        <w:t xml:space="preserve"> it</w:t>
      </w:r>
      <w:r>
        <w:t xml:space="preserve">. </w:t>
      </w:r>
      <w:r w:rsidRPr="00A45BA0">
        <w:rPr>
          <w:b/>
          <w:u w:val="single"/>
        </w:rPr>
        <w:t>No country in the region currently has the technical ability to develop a nuclear weapon by itself</w:t>
      </w:r>
      <w:r>
        <w:t xml:space="preserve">. </w:t>
      </w:r>
      <w:r w:rsidRPr="00D937F4">
        <w:rPr>
          <w:u w:val="single"/>
        </w:rPr>
        <w:t>Most regional candidates to become nuclear weapons state</w:t>
      </w:r>
      <w:r>
        <w:t>s—especially ones most vocal in claiming they’ll go nuclear, if Tehran does—</w:t>
      </w:r>
      <w:r w:rsidRPr="00D937F4">
        <w:rPr>
          <w:u w:val="single"/>
        </w:rPr>
        <w:t>depend heavily on the United States and other Western states for their security, providing the West with significant leverage over them.</w:t>
      </w:r>
    </w:p>
    <w:p w:rsidR="00D7423E" w:rsidRPr="00D937F4" w:rsidRDefault="00D7423E" w:rsidP="00D7423E">
      <w:pPr>
        <w:rPr>
          <w:u w:val="single"/>
        </w:rPr>
      </w:pPr>
      <w:r>
        <w:t xml:space="preserve">But the </w:t>
      </w:r>
      <w:r w:rsidRPr="00D937F4">
        <w:rPr>
          <w:u w:val="single"/>
        </w:rPr>
        <w:t>international community must draw lessons from the Iran case</w:t>
      </w:r>
      <w:r>
        <w:t xml:space="preserve">. </w:t>
      </w:r>
      <w:r w:rsidRPr="00D937F4">
        <w:rPr>
          <w:u w:val="single"/>
        </w:rPr>
        <w:t>In Iran, foreign suppliers left a vacuum when they stopped their involvement in the Iranian nuclear program</w:t>
      </w:r>
      <w:r>
        <w:t xml:space="preserve">. </w:t>
      </w:r>
      <w:r w:rsidRPr="00D937F4">
        <w:rPr>
          <w:u w:val="single"/>
        </w:rPr>
        <w:t>This created an opportunity for Tehran to undertake and justify activities that would have been difficult to pursue</w:t>
      </w:r>
      <w:r>
        <w:t xml:space="preserve">, </w:t>
      </w:r>
      <w:r w:rsidRPr="00D937F4">
        <w:rPr>
          <w:u w:val="single"/>
        </w:rPr>
        <w:t>had th</w:t>
      </w:r>
      <w:r>
        <w:t xml:space="preserve">e </w:t>
      </w:r>
      <w:r w:rsidRPr="00D937F4">
        <w:rPr>
          <w:u w:val="single"/>
        </w:rPr>
        <w:t>United States, Germany, Japan, and France continued helping it acquire nuclear technology</w:t>
      </w:r>
      <w:r>
        <w:t xml:space="preserve">. Foreign suppliers should remain active in nuclear newcomers’ programs in the region, taking away any excuse to develop an indigenous nuclear fuel cycle. </w:t>
      </w:r>
      <w:r w:rsidRPr="00D937F4">
        <w:rPr>
          <w:u w:val="single"/>
        </w:rPr>
        <w:t>This kind of engagement will go a long way toward ensuring Middle Eastern nuclear programs remain peaceful.</w:t>
      </w:r>
    </w:p>
    <w:p w:rsidR="00D7423E" w:rsidRPr="00964849" w:rsidRDefault="00D7423E" w:rsidP="00D7423E"/>
    <w:p w:rsidR="00D7423E" w:rsidRPr="002F0206" w:rsidRDefault="00D7423E" w:rsidP="00D7423E"/>
    <w:p w:rsidR="00D7423E" w:rsidRPr="00D7423E" w:rsidRDefault="00D7423E" w:rsidP="00D7423E"/>
    <w:p w:rsidR="00D7423E" w:rsidRPr="002D071C" w:rsidRDefault="00D7423E" w:rsidP="00D7423E">
      <w:pPr>
        <w:pStyle w:val="Heading4"/>
      </w:pPr>
      <w:r>
        <w:t>No Turkey prolif.</w:t>
      </w:r>
    </w:p>
    <w:p w:rsidR="00D7423E" w:rsidRPr="002D071C" w:rsidRDefault="00D7423E" w:rsidP="00D7423E">
      <w:pPr>
        <w:rPr>
          <w:b/>
          <w:bCs/>
          <w:sz w:val="26"/>
        </w:rPr>
      </w:pPr>
      <w:r>
        <w:rPr>
          <w:rStyle w:val="Style13ptBold"/>
        </w:rPr>
        <w:t xml:space="preserve">Esfandiary &amp; Tabatabai 15 </w:t>
      </w:r>
      <w:r w:rsidRPr="00B543A0">
        <w:t xml:space="preserve">– </w:t>
      </w:r>
      <w:r>
        <w:t>Dina Esfandiary is an International Security Program Research Fellow at the Harvard Kennedy School’s Belfer Center for Science and International Affairs; Ariane Tabatabai is an adjunct senior fellow with the Middle East Security Program at the Center for a New American Security (</w:t>
      </w:r>
      <w:r>
        <w:rPr>
          <w:i/>
        </w:rPr>
        <w:t>Why Nuclear Dominoes Won’t Fall in the Middle East</w:t>
      </w:r>
      <w:r>
        <w:t>, April 2015, Bulletin of the Atomic Scientists, Available online at https://thebulletin.org/2015/04/why-nuclear-dominoes-wont-fall-in-the-middle-east/)</w:t>
      </w:r>
    </w:p>
    <w:p w:rsidR="00D7423E" w:rsidRPr="00D656E1" w:rsidRDefault="00D7423E" w:rsidP="00D7423E">
      <w:pPr>
        <w:rPr>
          <w:u w:val="single"/>
        </w:rPr>
      </w:pPr>
      <w:r w:rsidRPr="00D656E1">
        <w:rPr>
          <w:u w:val="single"/>
        </w:rPr>
        <w:t>Turkey</w:t>
      </w:r>
      <w:r w:rsidRPr="002D071C">
        <w:t xml:space="preserve">: </w:t>
      </w:r>
      <w:r w:rsidRPr="006B34DE">
        <w:rPr>
          <w:b/>
          <w:u w:val="single"/>
        </w:rPr>
        <w:t>Unlikely to weaponize for strategic and political reasons</w:t>
      </w:r>
      <w:r w:rsidRPr="002D071C">
        <w:t xml:space="preserve">. Like most of the region, </w:t>
      </w:r>
      <w:r w:rsidRPr="00D656E1">
        <w:rPr>
          <w:u w:val="single"/>
        </w:rPr>
        <w:t>Turkey's stated goal for developing a nuclear program is to meet its energy needs.</w:t>
      </w:r>
      <w:r w:rsidRPr="002D071C">
        <w:t xml:space="preserve"> But </w:t>
      </w:r>
      <w:r w:rsidRPr="00D656E1">
        <w:rPr>
          <w:u w:val="single"/>
        </w:rPr>
        <w:t>Turkey's nuclear journey has been a long and difficult one so far.</w:t>
      </w:r>
    </w:p>
    <w:p w:rsidR="00D7423E" w:rsidRDefault="00D7423E" w:rsidP="00D7423E">
      <w:r w:rsidRPr="00D656E1">
        <w:rPr>
          <w:u w:val="single"/>
        </w:rPr>
        <w:t xml:space="preserve">Ankara has faced a </w:t>
      </w:r>
      <w:r w:rsidRPr="006B34DE">
        <w:rPr>
          <w:b/>
          <w:u w:val="single"/>
        </w:rPr>
        <w:t>number of regulatory challenges</w:t>
      </w:r>
      <w:r>
        <w:t xml:space="preserve"> </w:t>
      </w:r>
      <w:r w:rsidRPr="00D656E1">
        <w:rPr>
          <w:u w:val="single"/>
        </w:rPr>
        <w:t>in the development of its nuclear program</w:t>
      </w:r>
      <w:r>
        <w:t xml:space="preserve">. As is the case for most of the region's nuclear newcomers, </w:t>
      </w:r>
      <w:r w:rsidRPr="00D656E1">
        <w:rPr>
          <w:u w:val="single"/>
        </w:rPr>
        <w:t>Turkey's leading nuclear partner is Russia's Rosatom</w:t>
      </w:r>
      <w:r>
        <w:t xml:space="preserve">. The </w:t>
      </w:r>
      <w:r w:rsidRPr="00D656E1">
        <w:rPr>
          <w:u w:val="single"/>
        </w:rPr>
        <w:t>two countries concluded a so-called "BOO"</w:t>
      </w:r>
      <w:r>
        <w:t xml:space="preserve"> [build, own, and operate] agreement. </w:t>
      </w:r>
      <w:r w:rsidRPr="00D656E1">
        <w:rPr>
          <w:u w:val="single"/>
        </w:rPr>
        <w:t>At the current pace, Turkey’s first nuclear power plant won’t be ready before 2022</w:t>
      </w:r>
      <w:r>
        <w:t xml:space="preserve">. The </w:t>
      </w:r>
      <w:r w:rsidRPr="00D656E1">
        <w:rPr>
          <w:u w:val="single"/>
        </w:rPr>
        <w:t xml:space="preserve">severe impact of </w:t>
      </w:r>
      <w:r w:rsidRPr="006B34DE">
        <w:rPr>
          <w:b/>
          <w:u w:val="single"/>
        </w:rPr>
        <w:t>sanctions on the Russian economy may further slow progress</w:t>
      </w:r>
      <w:r>
        <w:t>. In addition to Russia, Turkey is also working with a Franco-Japanese consortium that would build a second plant in the Black Sea town of Sinop by 2023.</w:t>
      </w:r>
    </w:p>
    <w:p w:rsidR="00D7423E" w:rsidRDefault="00D7423E" w:rsidP="00D7423E">
      <w:r w:rsidRPr="002D071C">
        <w:t xml:space="preserve">To date, </w:t>
      </w:r>
      <w:r w:rsidRPr="006B34DE">
        <w:rPr>
          <w:b/>
          <w:u w:val="single"/>
        </w:rPr>
        <w:t>Turkey denies any plans to develop an enrichment or reprocessing capability</w:t>
      </w:r>
      <w:r>
        <w:t xml:space="preserve">. </w:t>
      </w:r>
      <w:r w:rsidRPr="00D656E1">
        <w:rPr>
          <w:u w:val="single"/>
        </w:rPr>
        <w:t>In addition, Turkey has entered a safeguards agreement with the International Atomic Energy Agency</w:t>
      </w:r>
      <w:r>
        <w:t xml:space="preserve"> (IAEA</w:t>
      </w:r>
      <w:r w:rsidRPr="00D656E1">
        <w:rPr>
          <w:u w:val="single"/>
        </w:rPr>
        <w:t>) and has agreed to the Additional Protocol, putting Ankara’s program under strict IAEA monitoring</w:t>
      </w:r>
      <w:r>
        <w:t xml:space="preserve"> and making it difficult to divert fissile material for use in a weapons program.</w:t>
      </w:r>
    </w:p>
    <w:p w:rsidR="00D7423E" w:rsidRPr="00D656E1" w:rsidRDefault="00D7423E" w:rsidP="00D7423E">
      <w:pPr>
        <w:rPr>
          <w:u w:val="single"/>
        </w:rPr>
      </w:pPr>
      <w:r w:rsidRPr="00D656E1">
        <w:rPr>
          <w:u w:val="single"/>
        </w:rPr>
        <w:t xml:space="preserve">Aside from the technical limitations, </w:t>
      </w:r>
      <w:r w:rsidRPr="006B34DE">
        <w:rPr>
          <w:b/>
          <w:u w:val="single"/>
        </w:rPr>
        <w:t>there are strategic and political reasons why Turkey isn't likely to weaponiz</w:t>
      </w:r>
      <w:r w:rsidRPr="006B34DE">
        <w:rPr>
          <w:b/>
        </w:rPr>
        <w:t>e</w:t>
      </w:r>
      <w:r w:rsidRPr="00D656E1">
        <w:rPr>
          <w:u w:val="single"/>
        </w:rPr>
        <w:t xml:space="preserve">. As a member of NATO and a US ally, </w:t>
      </w:r>
      <w:r w:rsidRPr="006B34DE">
        <w:rPr>
          <w:b/>
          <w:u w:val="single"/>
        </w:rPr>
        <w:t>Turkey benefits from Washington's nuclear umbrella</w:t>
      </w:r>
      <w:r>
        <w:t xml:space="preserve">. </w:t>
      </w:r>
      <w:r w:rsidRPr="00D656E1">
        <w:rPr>
          <w:u w:val="single"/>
        </w:rPr>
        <w:t xml:space="preserve">Its defense needs are met </w:t>
      </w:r>
      <w:r w:rsidRPr="009B64D6">
        <w:rPr>
          <w:b/>
          <w:u w:val="single"/>
        </w:rPr>
        <w:t>without it having to go through the trouble of developing its own nuclear capability</w:t>
      </w:r>
      <w:r>
        <w:t xml:space="preserve">—a </w:t>
      </w:r>
      <w:r w:rsidRPr="006B34DE">
        <w:rPr>
          <w:b/>
          <w:u w:val="single"/>
        </w:rPr>
        <w:t>resource-heavy endeavor for a country struggling to build a nuclear energy program</w:t>
      </w:r>
      <w:r>
        <w:t xml:space="preserve">. </w:t>
      </w:r>
      <w:r w:rsidRPr="00D656E1">
        <w:rPr>
          <w:u w:val="single"/>
        </w:rPr>
        <w:t>A military nuclear program would most likely result in a loss of the US as a strategic ally and the NATO nuclear umbrella.</w:t>
      </w:r>
    </w:p>
    <w:p w:rsidR="00D7423E" w:rsidRDefault="00D7423E" w:rsidP="00D7423E"/>
    <w:p w:rsidR="00D7423E" w:rsidRDefault="00D7423E" w:rsidP="00D7423E">
      <w:pPr>
        <w:pStyle w:val="Heading4"/>
      </w:pPr>
      <w:r>
        <w:t>No Egypt prolif.</w:t>
      </w:r>
    </w:p>
    <w:p w:rsidR="00D7423E" w:rsidRPr="002D071C" w:rsidRDefault="00D7423E" w:rsidP="00D7423E">
      <w:pPr>
        <w:rPr>
          <w:b/>
          <w:bCs/>
          <w:sz w:val="26"/>
        </w:rPr>
      </w:pPr>
      <w:r>
        <w:rPr>
          <w:rStyle w:val="Style13ptBold"/>
        </w:rPr>
        <w:t xml:space="preserve">Esfandiary &amp; Tabatabai 15 </w:t>
      </w:r>
      <w:r w:rsidRPr="00B543A0">
        <w:t xml:space="preserve">– </w:t>
      </w:r>
      <w:r>
        <w:t>Dina Esfandiary is an International Security Program Research Fellow at the Harvard Kennedy School’s Belfer Center for Science and International Affairs; Ariane Tabatabai is an adjunct senior fellow with the Middle East Security Program at the Center for a New American Security (</w:t>
      </w:r>
      <w:r>
        <w:rPr>
          <w:i/>
        </w:rPr>
        <w:t>Why Nuclear Dominoes Won’t Fall in the Middle East</w:t>
      </w:r>
      <w:r>
        <w:t>, April 2015, Bulletin of the Atomic Scientists, Available online at https://thebulletin.org/2015/04/why-nuclear-dominoes-wont-fall-in-the-middle-east/)</w:t>
      </w:r>
    </w:p>
    <w:p w:rsidR="00D7423E" w:rsidRDefault="00D7423E" w:rsidP="00D7423E">
      <w:r w:rsidRPr="00C20AFE">
        <w:rPr>
          <w:u w:val="single"/>
        </w:rPr>
        <w:t xml:space="preserve">Egypt: </w:t>
      </w:r>
      <w:r w:rsidRPr="006207A7">
        <w:rPr>
          <w:b/>
          <w:u w:val="single"/>
        </w:rPr>
        <w:t>Some capability,</w:t>
      </w:r>
      <w:r w:rsidRPr="006207A7">
        <w:rPr>
          <w:b/>
        </w:rPr>
        <w:t xml:space="preserve"> </w:t>
      </w:r>
      <w:r w:rsidRPr="006207A7">
        <w:rPr>
          <w:b/>
          <w:u w:val="single"/>
        </w:rPr>
        <w:t>little apparent interest</w:t>
      </w:r>
      <w:r>
        <w:t xml:space="preserve">. </w:t>
      </w:r>
      <w:r w:rsidRPr="00C20AFE">
        <w:rPr>
          <w:u w:val="single"/>
        </w:rPr>
        <w:t>Egypt is unique among the countries under discussio</w:t>
      </w:r>
      <w:r>
        <w:t xml:space="preserve">n; </w:t>
      </w:r>
      <w:r w:rsidRPr="006207A7">
        <w:rPr>
          <w:b/>
          <w:u w:val="single"/>
        </w:rPr>
        <w:t>it’s the only one that has had a nuclear weapons program</w:t>
      </w:r>
      <w:r>
        <w:t xml:space="preserve">. </w:t>
      </w:r>
      <w:r w:rsidRPr="00C20AFE">
        <w:rPr>
          <w:u w:val="single"/>
        </w:rPr>
        <w:t>But it decided to give up its attempts to acquire nuclear weapons in 1968</w:t>
      </w:r>
      <w:r>
        <w:t xml:space="preserve">, following the country's disastrous defeat in the 1967 Six-Day War with Israel. In the 1970s, </w:t>
      </w:r>
      <w:r w:rsidRPr="006207A7">
        <w:rPr>
          <w:b/>
          <w:u w:val="single"/>
        </w:rPr>
        <w:t>Egypt backed Iran when the Shah proposed the idea of a nuclear weapon-free zone in the Middle East</w:t>
      </w:r>
      <w:r>
        <w:t>. Yet, some argue that Egypt could reverse course and again decide to seek its own bomb if Iran and Saudi Arabia do so. Cairo, after all, doesn’t want hand over leadership of Arab world to others.</w:t>
      </w:r>
    </w:p>
    <w:p w:rsidR="00D7423E" w:rsidRDefault="00D7423E" w:rsidP="00D7423E">
      <w:r w:rsidRPr="00C20AFE">
        <w:rPr>
          <w:u w:val="single"/>
        </w:rPr>
        <w:t>To be sure, Egypt's nuclear infrastructure is more developed than nuclear newcomers in the region</w:t>
      </w:r>
      <w:r>
        <w:t xml:space="preserve">. But so far, </w:t>
      </w:r>
      <w:r w:rsidRPr="006207A7">
        <w:rPr>
          <w:b/>
          <w:u w:val="single"/>
        </w:rPr>
        <w:t>Cairo's program has remained research and development-focused</w:t>
      </w:r>
      <w:r w:rsidRPr="006207A7">
        <w:rPr>
          <w:b/>
        </w:rPr>
        <w:t>.</w:t>
      </w:r>
      <w:r>
        <w:t xml:space="preserve"> </w:t>
      </w:r>
      <w:r w:rsidRPr="00C20AFE">
        <w:rPr>
          <w:u w:val="single"/>
        </w:rPr>
        <w:t>It operates two research reactors but hasn’t built a power reactor</w:t>
      </w:r>
      <w:r>
        <w:t xml:space="preserve">, </w:t>
      </w:r>
      <w:r w:rsidRPr="00C20AFE">
        <w:rPr>
          <w:u w:val="single"/>
        </w:rPr>
        <w:t>and the country doesn't have an enrichment or reprocessing capabilit</w:t>
      </w:r>
      <w:r>
        <w:t>y. It does, however, have small-scale spent-fuel-management and plutonium-separation capabilities.</w:t>
      </w:r>
    </w:p>
    <w:p w:rsidR="00D7423E" w:rsidRPr="006207A7" w:rsidRDefault="00D7423E" w:rsidP="00D7423E">
      <w:pPr>
        <w:rPr>
          <w:b/>
          <w:u w:val="single"/>
        </w:rPr>
      </w:pPr>
      <w:r>
        <w:t xml:space="preserve">In recent years, </w:t>
      </w:r>
      <w:r w:rsidRPr="006207A7">
        <w:rPr>
          <w:b/>
          <w:u w:val="single"/>
        </w:rPr>
        <w:t>Egypt’s political climate has inhibited any focus on a nuclear program</w:t>
      </w:r>
      <w:r>
        <w:t xml:space="preserve">. </w:t>
      </w:r>
      <w:r w:rsidRPr="00C20AFE">
        <w:rPr>
          <w:u w:val="single"/>
        </w:rPr>
        <w:t>Following the Arab Spring, there were multiple changes in government, domestic unrest, and economic near-collapse</w:t>
      </w:r>
      <w:r>
        <w:t xml:space="preserve">. Since the Arab Spring, </w:t>
      </w:r>
      <w:r w:rsidRPr="006207A7">
        <w:rPr>
          <w:b/>
          <w:u w:val="single"/>
        </w:rPr>
        <w:t>the real threat to Egypt’s security has been internal rather than external.</w:t>
      </w:r>
    </w:p>
    <w:p w:rsidR="00D7423E" w:rsidRPr="00C20AFE" w:rsidRDefault="00D7423E" w:rsidP="00D7423E">
      <w:pPr>
        <w:rPr>
          <w:u w:val="single"/>
        </w:rPr>
      </w:pPr>
      <w:r w:rsidRPr="00C20AFE">
        <w:rPr>
          <w:u w:val="single"/>
        </w:rPr>
        <w:t>Those who argue that Egypt is likely to weaponize if Iran is allowed a civilian nuclear program are ignoring the Israeli factor</w:t>
      </w:r>
      <w:r w:rsidRPr="00C20AFE">
        <w:t>.</w:t>
      </w:r>
      <w:r>
        <w:t xml:space="preserve"> </w:t>
      </w:r>
      <w:r w:rsidRPr="00C20AFE">
        <w:rPr>
          <w:u w:val="single"/>
        </w:rPr>
        <w:t>Egypt shares a border and has fought wars with Israel</w:t>
      </w:r>
      <w:r>
        <w:t xml:space="preserve">, which has a nuclear arsenal. </w:t>
      </w:r>
      <w:r w:rsidRPr="00C20AFE">
        <w:rPr>
          <w:u w:val="single"/>
        </w:rPr>
        <w:t>Egypt's effort to establish a weapons of mass destruction-free zone in the Middle East is focused on Israeli disarmament</w:t>
      </w:r>
      <w:r>
        <w:t xml:space="preserve">. If a nuclear-armed Israel didn’t cause Egypt to pursue the bomb, why would a final agreement that limited the Iranian nuclear program to civilian concerns? </w:t>
      </w:r>
      <w:r w:rsidRPr="00C20AFE">
        <w:rPr>
          <w:u w:val="single"/>
        </w:rPr>
        <w:t>Some argue that Cairo’s nuclear ambitions aren’t security-focused but are based on the country’s quest for regional leadership</w:t>
      </w:r>
      <w:r>
        <w:t xml:space="preserve">. </w:t>
      </w:r>
      <w:r w:rsidRPr="00C20AFE">
        <w:rPr>
          <w:u w:val="single"/>
        </w:rPr>
        <w:t>Right now, however, the Egyptian establishment doesn’t seem to believe nuclear weapons to be in its interest.</w:t>
      </w:r>
    </w:p>
    <w:p w:rsidR="00D7423E" w:rsidRDefault="00D7423E" w:rsidP="00D7423E"/>
    <w:p w:rsidR="00D7423E" w:rsidRPr="000A5FAB" w:rsidRDefault="00D7423E" w:rsidP="00D7423E">
      <w:pPr>
        <w:pStyle w:val="Heading4"/>
      </w:pPr>
      <w:r>
        <w:t>No Jordan prolif.</w:t>
      </w:r>
    </w:p>
    <w:p w:rsidR="00D7423E" w:rsidRPr="00877701" w:rsidRDefault="00D7423E" w:rsidP="00D7423E">
      <w:pPr>
        <w:rPr>
          <w:b/>
          <w:bCs/>
          <w:sz w:val="26"/>
        </w:rPr>
      </w:pPr>
      <w:r>
        <w:rPr>
          <w:rStyle w:val="Style13ptBold"/>
        </w:rPr>
        <w:t xml:space="preserve">Esfandiary &amp; Tabatabai 15 </w:t>
      </w:r>
      <w:r w:rsidRPr="00B543A0">
        <w:t xml:space="preserve">– </w:t>
      </w:r>
      <w:r>
        <w:t>Dina Esfandiary is an International Security Program Research Fellow at the Harvard Kennedy School’s Belfer Center for Science and International Affairs; Ariane Tabatabai is an adjunct senior fellow with the Middle East Security Program at the Center for a New American Security (</w:t>
      </w:r>
      <w:r>
        <w:rPr>
          <w:i/>
        </w:rPr>
        <w:t>Why Nuclear Dominoes Won’t Fall in the Middle East</w:t>
      </w:r>
      <w:r>
        <w:t>, April 2015, Bulletin of the Atomic Scientists, Available online at https://thebulletin.org/2015/04/why-nuclear-dominoes-wont-fall-in-the-middle-east/)</w:t>
      </w:r>
    </w:p>
    <w:p w:rsidR="00D7423E" w:rsidRDefault="00D7423E" w:rsidP="00D7423E">
      <w:r w:rsidRPr="00DE003D">
        <w:rPr>
          <w:u w:val="single"/>
        </w:rPr>
        <w:t>Jordan</w:t>
      </w:r>
      <w:r>
        <w:t xml:space="preserve">: </w:t>
      </w:r>
      <w:r w:rsidRPr="001641D0">
        <w:rPr>
          <w:u w:val="single"/>
        </w:rPr>
        <w:t xml:space="preserve">A </w:t>
      </w:r>
      <w:r w:rsidRPr="00DE003D">
        <w:rPr>
          <w:b/>
          <w:u w:val="single"/>
        </w:rPr>
        <w:t>nonproliferation advocate that lacks resources for a nuclear weapons program</w:t>
      </w:r>
      <w:r>
        <w:t xml:space="preserve">. </w:t>
      </w:r>
      <w:r w:rsidRPr="001641D0">
        <w:rPr>
          <w:u w:val="single"/>
        </w:rPr>
        <w:t>Jordan too has ambitious plans for a civilian nuclear program</w:t>
      </w:r>
      <w:r>
        <w:t xml:space="preserve">, </w:t>
      </w:r>
      <w:r w:rsidRPr="00DE003D">
        <w:rPr>
          <w:b/>
          <w:u w:val="single"/>
        </w:rPr>
        <w:t>which it developed in response to growing energy need</w:t>
      </w:r>
      <w:r w:rsidRPr="001641D0">
        <w:rPr>
          <w:u w:val="single"/>
        </w:rPr>
        <w:t>s</w:t>
      </w:r>
      <w:r>
        <w:t xml:space="preserve"> and its over-reliance on foreign energy supply; some 97 percent of its energy was imported in 2011. </w:t>
      </w:r>
      <w:r w:rsidRPr="001641D0">
        <w:rPr>
          <w:u w:val="single"/>
        </w:rPr>
        <w:t xml:space="preserve">With the help of a South Korean consortium, </w:t>
      </w:r>
      <w:r w:rsidRPr="00DE003D">
        <w:rPr>
          <w:b/>
          <w:u w:val="single"/>
        </w:rPr>
        <w:t>Jordan is building a 5 megawatt research and training reactor</w:t>
      </w:r>
      <w:r w:rsidRPr="001641D0">
        <w:rPr>
          <w:u w:val="single"/>
        </w:rPr>
        <w:t xml:space="preserve"> at the Jordan University of Science and Technology</w:t>
      </w:r>
      <w:r>
        <w:t xml:space="preserve">. It also wants to build a nuclear plant with two 1,000-megawatt reactors; </w:t>
      </w:r>
      <w:r w:rsidRPr="001641D0">
        <w:rPr>
          <w:u w:val="single"/>
        </w:rPr>
        <w:t>the plant aims to provide 30 percent of Jordan’s electricity by 2030.</w:t>
      </w:r>
      <w:r>
        <w:t xml:space="preserve"> In February 2015, Jordan signed an agreement with Russia’s Rosatom, which will build and operate both nuclear units.</w:t>
      </w:r>
    </w:p>
    <w:p w:rsidR="00D7423E" w:rsidRPr="00DE003D" w:rsidRDefault="00D7423E" w:rsidP="00D7423E">
      <w:pPr>
        <w:rPr>
          <w:b/>
        </w:rPr>
      </w:pPr>
      <w:r w:rsidRPr="00DE003D">
        <w:rPr>
          <w:b/>
          <w:u w:val="single"/>
        </w:rPr>
        <w:t>But Jordan’s nuclear program stops there</w:t>
      </w:r>
      <w:r w:rsidRPr="001641D0">
        <w:rPr>
          <w:u w:val="single"/>
        </w:rPr>
        <w:t xml:space="preserve">. </w:t>
      </w:r>
      <w:r w:rsidRPr="00DE003D">
        <w:rPr>
          <w:b/>
          <w:u w:val="single"/>
        </w:rPr>
        <w:t>The country lacks the technology, human resources, experience, or infrastructure necessary for a nuclear weapons program</w:t>
      </w:r>
      <w:r w:rsidRPr="00DE003D">
        <w:rPr>
          <w:b/>
        </w:rPr>
        <w:t>.</w:t>
      </w:r>
    </w:p>
    <w:p w:rsidR="00D7423E" w:rsidRPr="001641D0" w:rsidRDefault="00D7423E" w:rsidP="00D7423E">
      <w:pPr>
        <w:rPr>
          <w:u w:val="single"/>
        </w:rPr>
      </w:pPr>
      <w:r w:rsidRPr="001641D0">
        <w:rPr>
          <w:u w:val="single"/>
        </w:rPr>
        <w:t>There is one cause for concern</w:t>
      </w:r>
      <w:r>
        <w:t xml:space="preserve">: </w:t>
      </w:r>
      <w:r w:rsidRPr="001641D0">
        <w:rPr>
          <w:u w:val="single"/>
        </w:rPr>
        <w:t>Amman’s refusal to sign a 123 nuclear cooperation agreement with the United States</w:t>
      </w:r>
      <w:r>
        <w:t xml:space="preserve">. Jordan has significant uranium reserves and wants to preserve the option of domestic enrichment. </w:t>
      </w:r>
      <w:r w:rsidRPr="001641D0">
        <w:rPr>
          <w:u w:val="single"/>
        </w:rPr>
        <w:t>Among countries in the Middle East who want to preserve the “right to enrich,”Jordan’s claims may make the most sense economically and practically</w:t>
      </w:r>
      <w:r>
        <w:t xml:space="preserve">. </w:t>
      </w:r>
      <w:r w:rsidRPr="001641D0">
        <w:rPr>
          <w:u w:val="single"/>
        </w:rPr>
        <w:t>To this end, Amman pursued mining and milling options with foreign companies. To date none has panned out.</w:t>
      </w:r>
    </w:p>
    <w:p w:rsidR="00D7423E" w:rsidRPr="001641D0" w:rsidRDefault="00D7423E" w:rsidP="00D7423E">
      <w:pPr>
        <w:rPr>
          <w:u w:val="single"/>
        </w:rPr>
      </w:pPr>
      <w:r w:rsidRPr="001641D0">
        <w:rPr>
          <w:u w:val="single"/>
        </w:rPr>
        <w:t>Jordan’s plans for nuclear power are grounded in long-standing energy concerns that emerged long before the start of nuclear talks with Iran</w:t>
      </w:r>
      <w:r>
        <w:t xml:space="preserve"> and that are unlikely to be affected by Iranian nuclear plans. Jordan has been an upstanding non-proliferation advocate and party to the NPT. </w:t>
      </w:r>
      <w:r w:rsidRPr="001641D0">
        <w:rPr>
          <w:u w:val="single"/>
        </w:rPr>
        <w:t>The country has an Additional Protocol and a series of other non-proliferation commitments in place</w:t>
      </w:r>
      <w:r>
        <w:t xml:space="preserve">. It has a sterling track record: It was not found in violation of any of its non-proliferation commitments. </w:t>
      </w:r>
      <w:r w:rsidRPr="001641D0">
        <w:rPr>
          <w:u w:val="single"/>
        </w:rPr>
        <w:t>What’s more, like Saudi Arabia, Egypt, and Turkey, its security depends on its alliance with the United States—an alliance Amman will not lightly jeopardize.</w:t>
      </w:r>
    </w:p>
    <w:p w:rsidR="00D7423E" w:rsidRDefault="00D7423E" w:rsidP="00D7423E"/>
    <w:p w:rsidR="00D7423E" w:rsidRDefault="00D7423E" w:rsidP="00D7423E">
      <w:pPr>
        <w:pStyle w:val="Heading4"/>
      </w:pPr>
      <w:r>
        <w:t>No UAE prolif.</w:t>
      </w:r>
    </w:p>
    <w:p w:rsidR="00D7423E" w:rsidRPr="00877701" w:rsidRDefault="00D7423E" w:rsidP="00D7423E">
      <w:pPr>
        <w:rPr>
          <w:b/>
          <w:bCs/>
          <w:sz w:val="26"/>
        </w:rPr>
      </w:pPr>
      <w:r>
        <w:rPr>
          <w:rStyle w:val="Style13ptBold"/>
        </w:rPr>
        <w:t xml:space="preserve">Esfandiary &amp; Tabatabai 15 </w:t>
      </w:r>
      <w:r w:rsidRPr="00B543A0">
        <w:t xml:space="preserve">– </w:t>
      </w:r>
      <w:r>
        <w:t>Dina Esfandiary is an International Security Program Research Fellow at the Harvard Kennedy School’s Belfer Center for Science and International Affairs; Ariane Tabatabai is an adjunct senior fellow with the Middle East Security Program at the Center for a New American Security (</w:t>
      </w:r>
      <w:r>
        <w:rPr>
          <w:i/>
        </w:rPr>
        <w:t>Why Nuclear Dominoes Won’t Fall in the Middle East</w:t>
      </w:r>
      <w:r>
        <w:t>, April 2015, Bulletin of the Atomic Scientists, Available online at https://thebulletin.org/2015/04/why-nuclear-dominoes-wont-fall-in-the-middle-east/)</w:t>
      </w:r>
    </w:p>
    <w:p w:rsidR="00D7423E" w:rsidRPr="00B220C6" w:rsidRDefault="00D7423E" w:rsidP="00D7423E">
      <w:pPr>
        <w:rPr>
          <w:b/>
          <w:u w:val="single"/>
        </w:rPr>
      </w:pPr>
      <w:r w:rsidRPr="00B220C6">
        <w:rPr>
          <w:b/>
          <w:u w:val="single"/>
        </w:rPr>
        <w:t>United Arab Emirates</w:t>
      </w:r>
      <w:r w:rsidRPr="00B220C6">
        <w:rPr>
          <w:b/>
        </w:rPr>
        <w:t xml:space="preserve">: </w:t>
      </w:r>
      <w:r w:rsidRPr="00B220C6">
        <w:rPr>
          <w:b/>
          <w:u w:val="single"/>
        </w:rPr>
        <w:t>The</w:t>
      </w:r>
      <w:r w:rsidRPr="007B64D4">
        <w:rPr>
          <w:u w:val="single"/>
        </w:rPr>
        <w:t xml:space="preserve"> </w:t>
      </w:r>
      <w:r w:rsidRPr="00B220C6">
        <w:rPr>
          <w:b/>
          <w:u w:val="single"/>
        </w:rPr>
        <w:t>gold standard for nonproliferation</w:t>
      </w:r>
      <w:r>
        <w:t xml:space="preserve">. </w:t>
      </w:r>
      <w:r w:rsidRPr="007B64D4">
        <w:rPr>
          <w:u w:val="single"/>
        </w:rPr>
        <w:t>Of all the countries in the region, the UAE is the least likely to proliferate</w:t>
      </w:r>
      <w:r>
        <w:t xml:space="preserve">. While </w:t>
      </w:r>
      <w:r w:rsidRPr="007B64D4">
        <w:rPr>
          <w:u w:val="single"/>
        </w:rPr>
        <w:t>the country has the most developed nuclear energy program among the newcomer states of the region and is likely to operate the second power plant to open in the Middle East</w:t>
      </w:r>
      <w:r>
        <w:t xml:space="preserve"> (after Iran’s Bushehr), </w:t>
      </w:r>
      <w:r w:rsidRPr="00B220C6">
        <w:rPr>
          <w:b/>
          <w:u w:val="single"/>
        </w:rPr>
        <w:t>the plant will be under strict controls and self-adopted restrictions.</w:t>
      </w:r>
    </w:p>
    <w:p w:rsidR="00D7423E" w:rsidRDefault="00D7423E" w:rsidP="00D7423E">
      <w:r w:rsidRPr="007B64D4">
        <w:rPr>
          <w:u w:val="single"/>
        </w:rPr>
        <w:t xml:space="preserve">Because of its growing energy requirements, </w:t>
      </w:r>
      <w:r w:rsidRPr="00B220C6">
        <w:rPr>
          <w:b/>
          <w:u w:val="single"/>
        </w:rPr>
        <w:t>in 2006 the UAE began exploring options for a nuclear energy program</w:t>
      </w:r>
      <w:r>
        <w:t xml:space="preserve">. Like others in the region, </w:t>
      </w:r>
      <w:r w:rsidRPr="007B64D4">
        <w:rPr>
          <w:u w:val="single"/>
        </w:rPr>
        <w:t xml:space="preserve">the </w:t>
      </w:r>
      <w:r w:rsidRPr="00B220C6">
        <w:rPr>
          <w:b/>
          <w:u w:val="single"/>
        </w:rPr>
        <w:t>UAE had no nuclear infrastructure or specialized human capital,</w:t>
      </w:r>
      <w:r w:rsidRPr="007B64D4">
        <w:rPr>
          <w:u w:val="single"/>
        </w:rPr>
        <w:t xml:space="preserve"> but it did have a mature energy sector</w:t>
      </w:r>
      <w:r>
        <w:t xml:space="preserve">, </w:t>
      </w:r>
      <w:r w:rsidRPr="007B64D4">
        <w:rPr>
          <w:u w:val="single"/>
        </w:rPr>
        <w:t>a civil construction industry, and an advanced educational system that a nuclear energy program could build on</w:t>
      </w:r>
      <w:r>
        <w:t>. Most important, the UAE had the economic means to pursue its nuclear energy ambitions.</w:t>
      </w:r>
    </w:p>
    <w:p w:rsidR="00D7423E" w:rsidRDefault="00D7423E" w:rsidP="00D7423E">
      <w:r w:rsidRPr="007B64D4">
        <w:rPr>
          <w:u w:val="single"/>
        </w:rPr>
        <w:t>After establishing governmental and private-sector organizations to supervising the program’s safety and security, the UAE has begun building two of four reactors</w:t>
      </w:r>
      <w:r>
        <w:t>, in collaboration with a South Korean consortium; they are due for completion in 2020.</w:t>
      </w:r>
    </w:p>
    <w:p w:rsidR="00D7423E" w:rsidRPr="00B220C6" w:rsidRDefault="00D7423E" w:rsidP="00D7423E">
      <w:pPr>
        <w:rPr>
          <w:b/>
          <w:u w:val="single"/>
        </w:rPr>
      </w:pPr>
      <w:r>
        <w:t xml:space="preserve">Like Jordan, </w:t>
      </w:r>
      <w:r w:rsidRPr="007B64D4">
        <w:rPr>
          <w:u w:val="single"/>
        </w:rPr>
        <w:t xml:space="preserve">the </w:t>
      </w:r>
      <w:r w:rsidRPr="00B220C6">
        <w:rPr>
          <w:b/>
          <w:u w:val="single"/>
        </w:rPr>
        <w:t>UAE is an exemplary member of the international non-proliferation regime</w:t>
      </w:r>
      <w:r>
        <w:t xml:space="preserve">. </w:t>
      </w:r>
      <w:r w:rsidRPr="007B64D4">
        <w:rPr>
          <w:u w:val="single"/>
        </w:rPr>
        <w:t xml:space="preserve">Along with the NPT and safeguards agreement with the IAEA, </w:t>
      </w:r>
      <w:r w:rsidRPr="00B220C6">
        <w:rPr>
          <w:b/>
          <w:u w:val="single"/>
        </w:rPr>
        <w:t>it also adopted the Additional Protocol</w:t>
      </w:r>
      <w:r>
        <w:t xml:space="preserve">. </w:t>
      </w:r>
      <w:r w:rsidRPr="007B64D4">
        <w:rPr>
          <w:u w:val="single"/>
        </w:rPr>
        <w:t xml:space="preserve">Unlike others in the region, Abu Dhabi relinquished domestic enrichment and reprocessing in January 2009, signing a 123 agreement with the United States that sets what is often called </w:t>
      </w:r>
      <w:r w:rsidRPr="00B220C6">
        <w:rPr>
          <w:b/>
          <w:u w:val="single"/>
        </w:rPr>
        <w:t>the “gold standard” for civilian nuclear program</w:t>
      </w:r>
      <w:r w:rsidRPr="007B64D4">
        <w:rPr>
          <w:u w:val="single"/>
        </w:rPr>
        <w:t>s</w:t>
      </w:r>
      <w:r>
        <w:t xml:space="preserve">. This </w:t>
      </w:r>
      <w:r w:rsidRPr="00B220C6">
        <w:rPr>
          <w:b/>
          <w:u w:val="single"/>
        </w:rPr>
        <w:t>agreement effectively bars the country from pursuing enrichment and reprocessing, the only indigenous paths to the bomb.</w:t>
      </w:r>
    </w:p>
    <w:p w:rsidR="00D7423E" w:rsidRDefault="00D7423E" w:rsidP="00D7423E">
      <w:pPr>
        <w:rPr>
          <w:u w:val="single"/>
        </w:rPr>
      </w:pPr>
    </w:p>
    <w:p w:rsidR="00D7423E" w:rsidRDefault="00D7423E" w:rsidP="00D7423E">
      <w:pPr>
        <w:pStyle w:val="Heading3"/>
      </w:pPr>
      <w:r>
        <w:t>Missile prolif inevitable</w:t>
      </w:r>
    </w:p>
    <w:p w:rsidR="00D7423E" w:rsidRDefault="00D7423E" w:rsidP="00D7423E">
      <w:pPr>
        <w:pStyle w:val="Heading4"/>
      </w:pPr>
      <w:r>
        <w:t>Missile prolif inevitable – the US is looking the other way</w:t>
      </w:r>
    </w:p>
    <w:p w:rsidR="00D7423E" w:rsidRDefault="00D7423E" w:rsidP="00D7423E">
      <w:pPr>
        <w:rPr>
          <w:rStyle w:val="Style13ptBold"/>
        </w:rPr>
      </w:pPr>
      <w:r w:rsidRPr="00D208CD">
        <w:rPr>
          <w:rStyle w:val="Style13ptBold"/>
        </w:rPr>
        <w:t>Behravesh</w:t>
      </w:r>
      <w:r>
        <w:rPr>
          <w:rStyle w:val="Style13ptBold"/>
        </w:rPr>
        <w:t xml:space="preserve"> 19 </w:t>
      </w:r>
      <w:r w:rsidRPr="00864560">
        <w:t xml:space="preserve">– </w:t>
      </w:r>
      <w:r>
        <w:t xml:space="preserve"> Maysam Behravesh is a senior political analyst at Persis Media and a PhD candidate in the Department of Political Science at Lund University, Sweden (“'Alarm bells': Saudi Arabia's nuclear ambitions cast shadow over the region”, June 2019, Middle East Eye, Available online at </w:t>
      </w:r>
      <w:hyperlink r:id="rId262" w:history="1">
        <w:r w:rsidRPr="00362EB0">
          <w:rPr>
            <w:rStyle w:val="Hyperlink"/>
          </w:rPr>
          <w:t>https://www.middleeasteye.net/news/alarm-bells-saudi-arabias-nuclear-ambitions-cast-shadow-over-region</w:t>
        </w:r>
      </w:hyperlink>
      <w:r>
        <w:t>)</w:t>
      </w:r>
    </w:p>
    <w:p w:rsidR="00D7423E" w:rsidRPr="00013F62" w:rsidRDefault="00D7423E" w:rsidP="00D7423E">
      <w:pPr>
        <w:rPr>
          <w:b/>
          <w:bCs/>
          <w:sz w:val="26"/>
        </w:rPr>
      </w:pPr>
    </w:p>
    <w:p w:rsidR="00D7423E" w:rsidRDefault="00D7423E" w:rsidP="00D7423E">
      <w:r>
        <w:t xml:space="preserve">Simultaneously, </w:t>
      </w:r>
      <w:r w:rsidRPr="00C33466">
        <w:rPr>
          <w:u w:val="single"/>
        </w:rPr>
        <w:t xml:space="preserve">the Saudis are seeking to develop a </w:t>
      </w:r>
      <w:r w:rsidRPr="00C33466">
        <w:rPr>
          <w:b/>
          <w:u w:val="single"/>
        </w:rPr>
        <w:t>ballistic missile programme of their own</w:t>
      </w:r>
      <w:r>
        <w:t xml:space="preserve">, apparently with Chinese assistance. </w:t>
      </w:r>
    </w:p>
    <w:p w:rsidR="00D7423E" w:rsidRDefault="00D7423E" w:rsidP="00D7423E">
      <w:r>
        <w:t xml:space="preserve">In November 2018, </w:t>
      </w:r>
      <w:r w:rsidRPr="00C33466">
        <w:rPr>
          <w:u w:val="single"/>
        </w:rPr>
        <w:t xml:space="preserve">satellite imagery taken by the US company Planet Labs showed what appeared to be </w:t>
      </w:r>
      <w:r w:rsidRPr="00C33466">
        <w:rPr>
          <w:b/>
          <w:u w:val="single"/>
        </w:rPr>
        <w:t>rocket engine tests for ballistic missiles capable of carrying nuclear weapons</w:t>
      </w:r>
      <w:r>
        <w:t xml:space="preserve"> at a military base near the town of al-Dawadmi, about 230km west of Riyadh. </w:t>
      </w:r>
    </w:p>
    <w:p w:rsidR="00D7423E" w:rsidRPr="00C33466" w:rsidRDefault="00D7423E" w:rsidP="00D7423E">
      <w:pPr>
        <w:rPr>
          <w:u w:val="single"/>
        </w:rPr>
      </w:pPr>
      <w:r w:rsidRPr="00C33466">
        <w:rPr>
          <w:u w:val="single"/>
        </w:rPr>
        <w:t xml:space="preserve">Saudi Arabia is gradually diversifying its alliances by </w:t>
      </w:r>
      <w:r w:rsidRPr="00C33466">
        <w:rPr>
          <w:b/>
          <w:u w:val="single"/>
        </w:rPr>
        <w:t>fostering closer ties with Russia and China</w:t>
      </w:r>
      <w:r>
        <w:rPr>
          <w:u w:val="single"/>
        </w:rPr>
        <w:t>.</w:t>
      </w:r>
    </w:p>
    <w:p w:rsidR="00D7423E" w:rsidRDefault="00D7423E" w:rsidP="00D7423E">
      <w:r>
        <w:t xml:space="preserve">Several months later, in an exclusive report published on 5 June, </w:t>
      </w:r>
      <w:r w:rsidRPr="00C33466">
        <w:rPr>
          <w:u w:val="single"/>
        </w:rPr>
        <w:t>CNN cited US intelligence sources as claiming that Riyadh had significantly advanced the missile programme</w:t>
      </w:r>
      <w:r>
        <w:t xml:space="preserve"> with the help of China. </w:t>
      </w:r>
    </w:p>
    <w:p w:rsidR="00D7423E" w:rsidRDefault="00D7423E" w:rsidP="00D7423E">
      <w:r>
        <w:t xml:space="preserve">Interestingly, the </w:t>
      </w:r>
      <w:r w:rsidRPr="00C33466">
        <w:rPr>
          <w:u w:val="single"/>
        </w:rPr>
        <w:t>discovery infuriated Democratic lawmaker</w:t>
      </w:r>
      <w:r>
        <w:t xml:space="preserve">s as </w:t>
      </w:r>
      <w:r w:rsidRPr="00C33466">
        <w:rPr>
          <w:u w:val="single"/>
        </w:rPr>
        <w:t>the White House had "deliberately" refrained from sharing its knowledge of the high-stakes development with key members of Congress</w:t>
      </w:r>
      <w:r>
        <w:t xml:space="preserve"> until they found out about it "outside of regular US government channels".</w:t>
      </w:r>
    </w:p>
    <w:p w:rsidR="00D7423E" w:rsidRDefault="00D7423E" w:rsidP="00D7423E">
      <w:r>
        <w:t>"</w:t>
      </w:r>
      <w:r w:rsidRPr="00C33466">
        <w:rPr>
          <w:u w:val="single"/>
        </w:rPr>
        <w:t xml:space="preserve">Saudi Arabia's development of ballistic </w:t>
      </w:r>
      <w:r w:rsidRPr="00C33466">
        <w:rPr>
          <w:b/>
          <w:u w:val="single"/>
        </w:rPr>
        <w:t>missiles goes against long-standing US policy of opposing missile proliferation in the region</w:t>
      </w:r>
      <w:r w:rsidRPr="00C33466">
        <w:rPr>
          <w:b/>
        </w:rPr>
        <w:t>,</w:t>
      </w:r>
      <w:r>
        <w:t>" said Miller.</w:t>
      </w:r>
    </w:p>
    <w:p w:rsidR="00D7423E" w:rsidRDefault="00D7423E" w:rsidP="00D7423E">
      <w:r>
        <w:t xml:space="preserve">"But the </w:t>
      </w:r>
      <w:r w:rsidRPr="00C33466">
        <w:rPr>
          <w:u w:val="single"/>
        </w:rPr>
        <w:t>Trump administration has so far been relatively quiet about its response</w:t>
      </w:r>
      <w:r>
        <w:t>.</w:t>
      </w:r>
    </w:p>
    <w:p w:rsidR="00D7423E" w:rsidRDefault="00D7423E" w:rsidP="00D7423E">
      <w:r>
        <w:t xml:space="preserve">"There </w:t>
      </w:r>
      <w:r w:rsidRPr="00C33466">
        <w:rPr>
          <w:u w:val="single"/>
        </w:rPr>
        <w:t>seems to be a pattern in this administration of looking the other way</w:t>
      </w:r>
      <w:r>
        <w:t xml:space="preserve"> at provocative Saudi behaviour due to the laser-like focus on Iran."</w:t>
      </w:r>
    </w:p>
    <w:p w:rsidR="00D7423E" w:rsidRPr="00013F62" w:rsidRDefault="00D7423E" w:rsidP="00D7423E"/>
    <w:p w:rsidR="00D7423E" w:rsidRDefault="00D7423E" w:rsidP="00D7423E"/>
    <w:p w:rsidR="00D7423E" w:rsidRDefault="00D7423E" w:rsidP="00D7423E">
      <w:pPr>
        <w:pStyle w:val="Heading2"/>
      </w:pPr>
      <w:r>
        <w:t>Other</w:t>
      </w:r>
    </w:p>
    <w:p w:rsidR="00D7423E" w:rsidRDefault="00D7423E" w:rsidP="00D7423E"/>
    <w:p w:rsidR="00D7423E" w:rsidRDefault="00D7423E" w:rsidP="00D7423E"/>
    <w:p w:rsidR="00D7423E" w:rsidRDefault="00D7423E" w:rsidP="00D7423E">
      <w:pPr>
        <w:pStyle w:val="Heading3"/>
      </w:pPr>
      <w:r>
        <w:t>AT: High oil prices good</w:t>
      </w:r>
    </w:p>
    <w:p w:rsidR="00D7423E" w:rsidRDefault="00D7423E" w:rsidP="00D7423E">
      <w:pPr>
        <w:pStyle w:val="Heading4"/>
      </w:pPr>
      <w:r>
        <w:t>High prices are temporary – undercutting the transition but risking new wars</w:t>
      </w:r>
    </w:p>
    <w:p w:rsidR="00D7423E" w:rsidRDefault="00D7423E" w:rsidP="00D7423E">
      <w:pPr>
        <w:rPr>
          <w:sz w:val="16"/>
          <w:szCs w:val="16"/>
        </w:rPr>
      </w:pPr>
      <w:r w:rsidRPr="00295579">
        <w:rPr>
          <w:rStyle w:val="Style13ptBold"/>
        </w:rPr>
        <w:t>El-Gamal and Jaffe ‘18</w:t>
      </w:r>
      <w:r w:rsidRPr="00295579">
        <w:t xml:space="preserve"> </w:t>
      </w:r>
      <w:r w:rsidRPr="00295579">
        <w:rPr>
          <w:sz w:val="16"/>
          <w:szCs w:val="16"/>
        </w:rPr>
        <w:t>(Mahmoud A; Professor of Economics and Statistics, Chair of Islamic Economics, Rice University; Amy Myers; David M. Rubenstein senior fellow for energy and the environment and director of the program on Energy Security and Climate Change at the Council on Foreign Relations; 9/18; "The Coupled Cycles of Geopolitics and Oil Prices"; Economics of Energy &amp; Environmental Policy; Gale Group; accessed 6-24-2019; SM</w:t>
      </w:r>
      <w:r>
        <w:rPr>
          <w:sz w:val="16"/>
          <w:szCs w:val="16"/>
        </w:rPr>
        <w:t>-Camp</w:t>
      </w:r>
      <w:r w:rsidRPr="00295579">
        <w:rPr>
          <w:sz w:val="16"/>
          <w:szCs w:val="16"/>
        </w:rPr>
        <w:t>)</w:t>
      </w:r>
    </w:p>
    <w:p w:rsidR="00D7423E" w:rsidRPr="002F2FC4" w:rsidRDefault="00D7423E" w:rsidP="00D7423E"/>
    <w:p w:rsidR="00D7423E" w:rsidRDefault="00D7423E" w:rsidP="00D7423E">
      <w:r>
        <w:t xml:space="preserve">Of course, episodes of </w:t>
      </w:r>
      <w:r w:rsidRPr="002F2FC4">
        <w:rPr>
          <w:rStyle w:val="StyleUnderline"/>
        </w:rPr>
        <w:t>high oil prices eventually result in</w:t>
      </w:r>
      <w:r>
        <w:t xml:space="preserve"> the global </w:t>
      </w:r>
      <w:r w:rsidRPr="00234B30">
        <w:rPr>
          <w:rStyle w:val="StyleUnderline"/>
        </w:rPr>
        <w:t xml:space="preserve">pursuit of </w:t>
      </w:r>
      <w:r>
        <w:t xml:space="preserve">new sources of conventional and unconventional oil supply, as well as improved efficiency of energy demand, which may also include </w:t>
      </w:r>
      <w:r w:rsidRPr="00234B30">
        <w:t>switching from oil to</w:t>
      </w:r>
      <w:r w:rsidRPr="002F2FC4">
        <w:rPr>
          <w:rStyle w:val="StyleUnderline"/>
        </w:rPr>
        <w:t xml:space="preserve"> alternative fuels. When the </w:t>
      </w:r>
      <w:r w:rsidRPr="002F2FC4">
        <w:rPr>
          <w:rStyle w:val="Emphasis"/>
        </w:rPr>
        <w:t>inevitable</w:t>
      </w:r>
      <w:r w:rsidRPr="002F2FC4">
        <w:rPr>
          <w:rStyle w:val="StyleUnderline"/>
        </w:rPr>
        <w:t xml:space="preserve"> downturn in the cycle returns and oil revenues shrink</w:t>
      </w:r>
      <w:r>
        <w:t xml:space="preserve">, the resulting unemployment and reduced rent redistributions to local populations and interest groups feed anger, just when the rentier states' abilities to spend on security and population appeasement is most constrained by large fiscal deficits. During such episodes of increased geopolitical risks, </w:t>
      </w:r>
      <w:r w:rsidRPr="002F2FC4">
        <w:rPr>
          <w:rStyle w:val="StyleUnderline"/>
        </w:rPr>
        <w:t>the large arsenals accumulated during years of plentiful petrodollars magnify the risk of widespread violence and destruction, as oil exporters are incentivized to use their weapons actively to address those threats</w:t>
      </w:r>
      <w:r>
        <w:t>. We have seen evidence of this pattern, most recently, during the expanded military activities of Saudi Arabia, Qatar, and the United Arab Emirates in conflicts that span various corners of the Middle East, from Yemen to Syria to Libya. Other direct and indirect military participants in these conflicts, most notably Russia and Iran, have also financed their military expenditures in large part from oil revenues. This increased military activity pared significantly price declines seen in 2014-2015 by enhancing the geopolitical risk premium in oil prices, which were also buttressed by coordinated efforts of OPEC and Russia to constrain production.</w:t>
      </w:r>
    </w:p>
    <w:p w:rsidR="00D7423E" w:rsidRPr="00881D7B" w:rsidRDefault="00D7423E" w:rsidP="00D7423E"/>
    <w:p w:rsidR="00D7423E" w:rsidRDefault="00D7423E" w:rsidP="00D7423E">
      <w:pPr>
        <w:pStyle w:val="Heading3"/>
      </w:pPr>
      <w:r>
        <w:t>AT: Human rights credibility bad</w:t>
      </w:r>
    </w:p>
    <w:p w:rsidR="00D7423E" w:rsidRDefault="00D7423E" w:rsidP="00D7423E"/>
    <w:p w:rsidR="00D7423E" w:rsidRDefault="00D7423E" w:rsidP="00D7423E">
      <w:pPr>
        <w:pStyle w:val="Heading4"/>
      </w:pPr>
      <w:r>
        <w:t xml:space="preserve">No link - plan won’t increase human rights </w:t>
      </w:r>
      <w:r>
        <w:rPr>
          <w:u w:val="single"/>
        </w:rPr>
        <w:t>credibility</w:t>
      </w:r>
      <w:r>
        <w:t xml:space="preserve"> but will protect human rights</w:t>
      </w:r>
    </w:p>
    <w:p w:rsidR="00D7423E" w:rsidRDefault="00D7423E" w:rsidP="00D7423E">
      <w:r w:rsidRPr="003D20E2">
        <w:rPr>
          <w:b/>
        </w:rPr>
        <w:t>Arias, 19</w:t>
      </w:r>
      <w:r>
        <w:t xml:space="preserve"> - Lizamaria Arias is a Fall 2018 Herbert Scoville Jr. Peace Fellow focusing on the effects of emerging technologies on crisis stability.  Laila Ujayli is a former Herbert Scoville Jr. Peace Fellow at Win Without War specializing in the human impact of U.S. foreign policy in the Middle East.  (“Once Again, Trump Elevates Arms Sales Over Human Rights “ Lobe Log, 5/30, https://lobelog.com/once-again-trump-elevates-arms-sales-over-human-rights/</w:t>
      </w:r>
    </w:p>
    <w:p w:rsidR="00D7423E" w:rsidRPr="009A532D" w:rsidRDefault="00D7423E" w:rsidP="00D7423E"/>
    <w:p w:rsidR="00D7423E" w:rsidRDefault="00D7423E" w:rsidP="00D7423E">
      <w:pPr>
        <w:rPr>
          <w:rFonts w:asciiTheme="minorHAnsi" w:hAnsiTheme="minorHAnsi" w:cstheme="minorHAnsi"/>
        </w:rPr>
      </w:pPr>
      <w:r>
        <w:rPr>
          <w:rFonts w:asciiTheme="minorHAnsi" w:hAnsiTheme="minorHAnsi" w:cstheme="minorHAnsi"/>
        </w:rPr>
        <w:t xml:space="preserve">Meanwhile, Trump has routinely overlooked these gross violations of human rights and failed to hold Saudi Arabia to account. Consequently, both lawmakers and the American public at large must question the U.S. role in emboldening the Saudi government’s brutal policies. As journalist Safa al-Ahmad pointed out to the event’s </w:t>
      </w:r>
      <w:r w:rsidRPr="00CF414D">
        <w:t>audience, while the U.S. cannot force change in Saudi Arabia, it can curb its support for the monarchy and send a message that human rights abuses will not go unpunished. For the sake of true “stability” in the region, the United States must stop supporting dictators.</w:t>
      </w:r>
    </w:p>
    <w:p w:rsidR="00D7423E" w:rsidRPr="00CF414D" w:rsidRDefault="00D7423E" w:rsidP="00D7423E">
      <w:r>
        <w:rPr>
          <w:rFonts w:asciiTheme="minorHAnsi" w:hAnsiTheme="minorHAnsi" w:cstheme="minorHAnsi"/>
        </w:rPr>
        <w:t xml:space="preserve">Undeniably, </w:t>
      </w:r>
      <w:r w:rsidRPr="003D20E2">
        <w:rPr>
          <w:rStyle w:val="StyleUnderline"/>
        </w:rPr>
        <w:t xml:space="preserve">the U.S.’ history with human rights makes us a </w:t>
      </w:r>
      <w:r w:rsidRPr="00CF414D">
        <w:rPr>
          <w:rStyle w:val="Emphasis"/>
        </w:rPr>
        <w:t>poor champion</w:t>
      </w:r>
      <w:r w:rsidRPr="003D20E2">
        <w:rPr>
          <w:rStyle w:val="StyleUnderline"/>
        </w:rPr>
        <w:t xml:space="preserve">—and our </w:t>
      </w:r>
      <w:r w:rsidRPr="00CF414D">
        <w:rPr>
          <w:rStyle w:val="Emphasis"/>
        </w:rPr>
        <w:t>domestic record proves we have a ways to go</w:t>
      </w:r>
      <w:r w:rsidRPr="003D20E2">
        <w:rPr>
          <w:rStyle w:val="StyleUnderline"/>
        </w:rPr>
        <w:t xml:space="preserve"> </w:t>
      </w:r>
      <w:r w:rsidRPr="00CF414D">
        <w:rPr>
          <w:rStyle w:val="Emphasis"/>
        </w:rPr>
        <w:t>before the U.S. can become any sort of authority</w:t>
      </w:r>
      <w:r>
        <w:rPr>
          <w:rFonts w:asciiTheme="minorHAnsi" w:hAnsiTheme="minorHAnsi" w:cstheme="minorHAnsi"/>
        </w:rPr>
        <w:t xml:space="preserve"> on the subject. </w:t>
      </w:r>
      <w:r w:rsidRPr="003D20E2">
        <w:rPr>
          <w:rStyle w:val="StyleUnderline"/>
        </w:rPr>
        <w:t>But the least the administration can do is stop enabling those who</w:t>
      </w:r>
      <w:r>
        <w:rPr>
          <w:rFonts w:asciiTheme="minorHAnsi" w:hAnsiTheme="minorHAnsi" w:cstheme="minorHAnsi"/>
        </w:rPr>
        <w:t xml:space="preserve"> violate the rights of Saudi citizens and </w:t>
      </w:r>
      <w:r w:rsidRPr="003D20E2">
        <w:rPr>
          <w:rStyle w:val="StyleUnderline"/>
        </w:rPr>
        <w:t>bomb Yemeni civilians.</w:t>
      </w:r>
      <w:r>
        <w:rPr>
          <w:rFonts w:asciiTheme="minorHAnsi" w:hAnsiTheme="minorHAnsi" w:cstheme="minorHAnsi"/>
        </w:rPr>
        <w:t xml:space="preserve"> </w:t>
      </w:r>
      <w:r w:rsidRPr="00CF414D">
        <w:t>The Trump administration must leverage the United States’ close relationship with the Saudi government to the benefit of human rights, not just to line the pockets of defense contractors.</w:t>
      </w:r>
    </w:p>
    <w:p w:rsidR="00D7423E" w:rsidRDefault="00D7423E" w:rsidP="00D7423E">
      <w:pPr>
        <w:rPr>
          <w:rFonts w:asciiTheme="minorHAnsi" w:hAnsiTheme="minorHAnsi" w:cstheme="minorHAnsi"/>
        </w:rPr>
      </w:pPr>
      <w:r w:rsidRPr="00CF414D">
        <w:t>By continuing to sell arms to Saudi Arabia, the United States sends a clear signal that the Saudi government is free to continue its brutal torture and imprisonment of advocates like Lujain al-Hathloul, as well as its indiscriminate bombardment of civilians in Yemen, without incurring meaningful consequences</w:t>
      </w:r>
      <w:r>
        <w:rPr>
          <w:rFonts w:asciiTheme="minorHAnsi" w:hAnsiTheme="minorHAnsi" w:cstheme="minorHAnsi"/>
        </w:rPr>
        <w:t>. If Congress wants to disrupt this message, lawmakers on both sides of the aisle must push for legislation to “block the transfer, sale, or authorization for license of bombs and other offensive weapons” to Saudi Arabia and assert loudly that—despite the Trump administration’s best efforts—the blank check the U.S. has given to Saudi Arabia is approaching its expiration.</w:t>
      </w:r>
    </w:p>
    <w:p w:rsidR="00D7423E" w:rsidRPr="00D7423E" w:rsidRDefault="00D7423E" w:rsidP="00D7423E"/>
    <w:p w:rsidR="00526026" w:rsidRDefault="00F76E03" w:rsidP="00F76E03">
      <w:pPr>
        <w:pStyle w:val="Heading1"/>
      </w:pPr>
      <w:r>
        <w:t>Topicality</w:t>
      </w:r>
    </w:p>
    <w:p w:rsidR="00F76E03" w:rsidRPr="00F76E03" w:rsidRDefault="00F76E03" w:rsidP="00F76E03"/>
    <w:p w:rsidR="00574DFD" w:rsidRDefault="00574DFD" w:rsidP="00574DFD">
      <w:pPr>
        <w:pStyle w:val="Heading3"/>
      </w:pPr>
      <w:r>
        <w:t>AT: Reduce not suspend</w:t>
      </w:r>
    </w:p>
    <w:p w:rsidR="00574DFD" w:rsidRDefault="00574DFD" w:rsidP="00574DFD"/>
    <w:p w:rsidR="00574DFD" w:rsidRPr="002364DA" w:rsidRDefault="00574DFD" w:rsidP="00574DFD">
      <w:pPr>
        <w:pStyle w:val="Heading4"/>
      </w:pPr>
      <w:r>
        <w:t>Reduction is suspension</w:t>
      </w:r>
    </w:p>
    <w:p w:rsidR="00574DFD" w:rsidRPr="009A5CA5" w:rsidRDefault="00574DFD" w:rsidP="00574DFD">
      <w:r>
        <w:rPr>
          <w:b/>
          <w:bCs/>
        </w:rPr>
        <w:t xml:space="preserve">Blessing, 81 - </w:t>
      </w:r>
      <w:r w:rsidRPr="002364DA">
        <w:t>Professor of Political Science, Susquehanna</w:t>
      </w:r>
      <w:r w:rsidRPr="009A5CA5">
        <w:t xml:space="preserve"> University (“The Suspension of Foreign Aid: A Macro-Analysis” Author(s): James A. Blessing Source: Polity, Vol. 13, No. 3 (Spring, 1981), pp. 524-535, JSTOR)</w:t>
      </w:r>
    </w:p>
    <w:p w:rsidR="00574DFD" w:rsidRDefault="00574DFD" w:rsidP="00574DFD"/>
    <w:p w:rsidR="00574DFD" w:rsidRDefault="00574DFD" w:rsidP="00574DFD">
      <w:r>
        <w:t xml:space="preserve">As a first step towards such a comprehensive study, the period of 1948 to 1972 was selected for analysis.2 The first major problem encountered was that the relevant federal agencies and departments were either unable or unwilling to provide a list of such cases; therefore, a list of such </w:t>
      </w:r>
      <w:r w:rsidRPr="002364DA">
        <w:rPr>
          <w:rStyle w:val="StyleUnderline"/>
        </w:rPr>
        <w:t>cases had to be built from</w:t>
      </w:r>
      <w:r>
        <w:t xml:space="preserve"> both </w:t>
      </w:r>
      <w:r w:rsidRPr="002364DA">
        <w:rPr>
          <w:rStyle w:val="StyleUnderline"/>
        </w:rPr>
        <w:t>official records</w:t>
      </w:r>
      <w:r>
        <w:t xml:space="preserve"> and unofficial sources.3</w:t>
      </w:r>
    </w:p>
    <w:p w:rsidR="00574DFD" w:rsidRDefault="00574DFD" w:rsidP="00574DFD">
      <w:pPr>
        <w:rPr>
          <w:b/>
          <w:bCs/>
        </w:rPr>
      </w:pPr>
      <w:r>
        <w:rPr>
          <w:b/>
          <w:bCs/>
        </w:rPr>
        <w:t>Footnote 3</w:t>
      </w:r>
    </w:p>
    <w:p w:rsidR="00574DFD" w:rsidRDefault="00574DFD" w:rsidP="00574DFD">
      <w:r w:rsidRPr="002364DA">
        <w:t xml:space="preserve"> 3. Official publications and reports of AID and its predecessors, of the Department of State, of the Department of Defense; relevant congressional documents and reports; Facts on File; the New York Times; and relevant books and articles. One procedure utilized was comparing aid authorization data with later data on amounts expended. A few examples of </w:t>
      </w:r>
      <w:r w:rsidRPr="001D7B81">
        <w:rPr>
          <w:rStyle w:val="StyleUnderline"/>
          <w:highlight w:val="cyan"/>
        </w:rPr>
        <w:t>official sources are</w:t>
      </w:r>
      <w:r w:rsidRPr="002364DA">
        <w:t xml:space="preserve">: U.S. Congress, Senate, Foreign Aid Program: Compilation of Studies and Surveys (Washington, D.C.: Government Printing Office, 1957); the annual reports to Congress by AID, and so forth; Department of Defense, Military Assistance and </w:t>
      </w:r>
      <w:r w:rsidRPr="00000F72">
        <w:rPr>
          <w:rStyle w:val="Emphasis"/>
          <w:highlight w:val="cyan"/>
        </w:rPr>
        <w:t>Foreign Military Sales Facts</w:t>
      </w:r>
      <w:r w:rsidRPr="002364DA">
        <w:t>, for each year (Washington, D.C.: Government Printing Office).</w:t>
      </w:r>
    </w:p>
    <w:p w:rsidR="00574DFD" w:rsidRPr="002364DA" w:rsidRDefault="00574DFD" w:rsidP="00574DFD">
      <w:pPr>
        <w:rPr>
          <w:b/>
          <w:bCs/>
        </w:rPr>
      </w:pPr>
      <w:r w:rsidRPr="002364DA">
        <w:rPr>
          <w:b/>
          <w:bCs/>
        </w:rPr>
        <w:t>Back to article</w:t>
      </w:r>
    </w:p>
    <w:p w:rsidR="00574DFD" w:rsidRDefault="00574DFD" w:rsidP="00574DFD">
      <w:r>
        <w:t>The second problem encountered was the lack of terminological consistency in both official and unofficial sources. First, there is a lack of consistency regarding the use of the terms suspension and termination. For the most part, however, "</w:t>
      </w:r>
      <w:r w:rsidRPr="00000F72">
        <w:rPr>
          <w:rStyle w:val="StyleUnderline"/>
          <w:highlight w:val="cyan"/>
        </w:rPr>
        <w:t>termination" refers to</w:t>
      </w:r>
      <w:r>
        <w:t xml:space="preserve"> instances </w:t>
      </w:r>
      <w:r w:rsidRPr="002364DA">
        <w:rPr>
          <w:rStyle w:val="StyleUnderline"/>
        </w:rPr>
        <w:t xml:space="preserve">where </w:t>
      </w:r>
      <w:r w:rsidRPr="00000F72">
        <w:rPr>
          <w:rStyle w:val="StyleUnderline"/>
          <w:highlight w:val="cyan"/>
        </w:rPr>
        <w:t>aid</w:t>
      </w:r>
      <w:r w:rsidRPr="002364DA">
        <w:rPr>
          <w:rStyle w:val="StyleUnderline"/>
        </w:rPr>
        <w:t xml:space="preserve"> is </w:t>
      </w:r>
      <w:r w:rsidRPr="00000F72">
        <w:rPr>
          <w:rStyle w:val="StyleUnderline"/>
          <w:highlight w:val="cyan"/>
        </w:rPr>
        <w:t>permanently stopped</w:t>
      </w:r>
      <w:r>
        <w:t xml:space="preserve"> either because the aid program was completed successfully or because the other country either requested the end of aid or became communist, at which point aid was terminated.4</w:t>
      </w:r>
    </w:p>
    <w:p w:rsidR="00574DFD" w:rsidRDefault="00574DFD" w:rsidP="00574DFD">
      <w:r w:rsidRPr="001D7B81">
        <w:rPr>
          <w:rStyle w:val="StyleUnderline"/>
          <w:highlight w:val="cyan"/>
        </w:rPr>
        <w:t>"Suspension</w:t>
      </w:r>
      <w:r>
        <w:t xml:space="preserve">" on the other hand </w:t>
      </w:r>
      <w:r w:rsidRPr="001D7B81">
        <w:rPr>
          <w:rStyle w:val="StyleUnderline"/>
          <w:highlight w:val="cyan"/>
        </w:rPr>
        <w:t xml:space="preserve">refers to </w:t>
      </w:r>
      <w:r w:rsidRPr="00000F72">
        <w:rPr>
          <w:rStyle w:val="StyleUnderline"/>
        </w:rPr>
        <w:t>the</w:t>
      </w:r>
      <w:r w:rsidRPr="001D7B81">
        <w:rPr>
          <w:rStyle w:val="StyleUnderline"/>
          <w:highlight w:val="cyan"/>
        </w:rPr>
        <w:t xml:space="preserve"> temporary stopping</w:t>
      </w:r>
      <w:r w:rsidRPr="002364DA">
        <w:rPr>
          <w:rStyle w:val="StyleUnderline"/>
        </w:rPr>
        <w:t xml:space="preserve"> of aid</w:t>
      </w:r>
      <w:r>
        <w:t xml:space="preserve"> due to some type of disagreement between the United States and the recipient country </w:t>
      </w:r>
      <w:r w:rsidRPr="001D7B81">
        <w:rPr>
          <w:rStyle w:val="StyleUnderline"/>
          <w:highlight w:val="cyan"/>
        </w:rPr>
        <w:t xml:space="preserve">with </w:t>
      </w:r>
      <w:r w:rsidRPr="001D7B81">
        <w:rPr>
          <w:rStyle w:val="StyleUnderline"/>
        </w:rPr>
        <w:t>the</w:t>
      </w:r>
      <w:r w:rsidRPr="002364DA">
        <w:rPr>
          <w:rStyle w:val="StyleUnderline"/>
        </w:rPr>
        <w:t xml:space="preserve"> </w:t>
      </w:r>
      <w:r>
        <w:t xml:space="preserve">understanding or </w:t>
      </w:r>
      <w:r w:rsidRPr="001D7B81">
        <w:rPr>
          <w:rStyle w:val="StyleUnderline"/>
          <w:highlight w:val="cyan"/>
        </w:rPr>
        <w:t xml:space="preserve">intent </w:t>
      </w:r>
      <w:r w:rsidRPr="001D7B81">
        <w:rPr>
          <w:rStyle w:val="StyleUnderline"/>
        </w:rPr>
        <w:t>that</w:t>
      </w:r>
      <w:r w:rsidRPr="001D7B81">
        <w:rPr>
          <w:rStyle w:val="StyleUnderline"/>
          <w:highlight w:val="cyan"/>
        </w:rPr>
        <w:t xml:space="preserve"> aid would be resumed once the disagreement was resolved</w:t>
      </w:r>
      <w:r>
        <w:t>. It is the suspension of aid, not termination, that is used as a tactic to pressure other countries; and it is aid suspension, not termination, that is the subject of this study.</w:t>
      </w:r>
    </w:p>
    <w:p w:rsidR="00574DFD" w:rsidRDefault="00574DFD" w:rsidP="00574DFD">
      <w:r>
        <w:t xml:space="preserve">But even in regard to aid suspension there is terminological inconsistency. Four different </w:t>
      </w:r>
      <w:r w:rsidRPr="001D7B81">
        <w:rPr>
          <w:rStyle w:val="StyleUnderline"/>
          <w:highlight w:val="cyan"/>
        </w:rPr>
        <w:t>actions by the U</w:t>
      </w:r>
      <w:r>
        <w:t xml:space="preserve">nited </w:t>
      </w:r>
      <w:r w:rsidRPr="001D7B81">
        <w:rPr>
          <w:rStyle w:val="StyleUnderline"/>
          <w:highlight w:val="cyan"/>
        </w:rPr>
        <w:t>S</w:t>
      </w:r>
      <w:r w:rsidRPr="001D7B81">
        <w:t>t</w:t>
      </w:r>
      <w:r>
        <w:t xml:space="preserve">ates </w:t>
      </w:r>
      <w:r w:rsidRPr="002364DA">
        <w:rPr>
          <w:rStyle w:val="StyleUnderline"/>
        </w:rPr>
        <w:t xml:space="preserve">have been </w:t>
      </w:r>
      <w:r w:rsidRPr="001D7B81">
        <w:rPr>
          <w:rStyle w:val="Emphasis"/>
          <w:highlight w:val="cyan"/>
        </w:rPr>
        <w:t>officially</w:t>
      </w:r>
      <w:r w:rsidRPr="001D7B81">
        <w:rPr>
          <w:highlight w:val="cyan"/>
        </w:rPr>
        <w:t xml:space="preserve"> </w:t>
      </w:r>
      <w:r w:rsidRPr="001D7B81">
        <w:rPr>
          <w:rStyle w:val="StyleUnderline"/>
          <w:highlight w:val="cyan"/>
        </w:rPr>
        <w:t>(in</w:t>
      </w:r>
      <w:r w:rsidRPr="002364DA">
        <w:rPr>
          <w:rStyle w:val="StyleUnderline"/>
        </w:rPr>
        <w:t xml:space="preserve"> relevant </w:t>
      </w:r>
      <w:r w:rsidRPr="001D7B81">
        <w:rPr>
          <w:rStyle w:val="StyleUnderline"/>
          <w:highlight w:val="cyan"/>
        </w:rPr>
        <w:t>documents) and</w:t>
      </w:r>
      <w:r w:rsidRPr="002364DA">
        <w:rPr>
          <w:rStyle w:val="StyleUnderline"/>
        </w:rPr>
        <w:t xml:space="preserve"> unofficially (</w:t>
      </w:r>
      <w:r w:rsidRPr="001D7B81">
        <w:rPr>
          <w:rStyle w:val="Emphasis"/>
          <w:highlight w:val="cyan"/>
        </w:rPr>
        <w:t>in the literature</w:t>
      </w:r>
      <w:r w:rsidRPr="001D7B81">
        <w:rPr>
          <w:rStyle w:val="StyleUnderline"/>
          <w:highlight w:val="cyan"/>
        </w:rPr>
        <w:t>) referred to by</w:t>
      </w:r>
      <w:r>
        <w:t xml:space="preserve"> the term </w:t>
      </w:r>
      <w:r w:rsidRPr="001D7B81">
        <w:rPr>
          <w:rStyle w:val="StyleUnderline"/>
          <w:highlight w:val="cyan"/>
        </w:rPr>
        <w:t>suspension</w:t>
      </w:r>
      <w:r>
        <w:t xml:space="preserve">: (1) the temporary stoppage of deliveries; (2) the decision to withhold new aid commitments; (3) </w:t>
      </w:r>
      <w:r w:rsidRPr="001D7B81">
        <w:rPr>
          <w:rStyle w:val="Emphasis"/>
          <w:highlight w:val="cyan"/>
        </w:rPr>
        <w:t>a reduction</w:t>
      </w:r>
      <w:r w:rsidRPr="00000F72">
        <w:t xml:space="preserve"> </w:t>
      </w:r>
      <w:r w:rsidRPr="00000F72">
        <w:rPr>
          <w:rStyle w:val="StyleUnderline"/>
        </w:rPr>
        <w:t>in the amount of aid</w:t>
      </w:r>
      <w:r>
        <w:t xml:space="preserve"> committed or delivered </w:t>
      </w:r>
      <w:r w:rsidRPr="001D7B81">
        <w:rPr>
          <w:rStyle w:val="Emphasis"/>
          <w:highlight w:val="cyan"/>
        </w:rPr>
        <w:t>in comparison to previous amounts</w:t>
      </w:r>
      <w:r>
        <w:t xml:space="preserve">; and (4) a purposive delay by the United States in making a decision, one way or the other, about future aid to a country.5 It is </w:t>
      </w:r>
      <w:r w:rsidRPr="001D7B81">
        <w:rPr>
          <w:rStyle w:val="StyleUnderline"/>
          <w:highlight w:val="cyan"/>
        </w:rPr>
        <w:t>these</w:t>
      </w:r>
      <w:r>
        <w:t xml:space="preserve"> four types of </w:t>
      </w:r>
      <w:r w:rsidRPr="002364DA">
        <w:rPr>
          <w:rStyle w:val="StyleUnderline"/>
        </w:rPr>
        <w:t xml:space="preserve">actions </w:t>
      </w:r>
      <w:r>
        <w:t xml:space="preserve">that </w:t>
      </w:r>
      <w:r w:rsidRPr="001D7B81">
        <w:rPr>
          <w:rStyle w:val="StyleUnderline"/>
          <w:highlight w:val="cyan"/>
        </w:rPr>
        <w:t>are</w:t>
      </w:r>
      <w:r>
        <w:t xml:space="preserve"> here </w:t>
      </w:r>
      <w:r w:rsidRPr="001D7B81">
        <w:rPr>
          <w:rStyle w:val="Emphasis"/>
          <w:highlight w:val="cyan"/>
        </w:rPr>
        <w:t>defined as suspensions</w:t>
      </w:r>
      <w:r>
        <w:t>.</w:t>
      </w:r>
    </w:p>
    <w:p w:rsidR="00574DFD" w:rsidRPr="002364DA" w:rsidRDefault="00574DFD" w:rsidP="00574DFD">
      <w:pPr>
        <w:rPr>
          <w:b/>
          <w:bCs/>
        </w:rPr>
      </w:pPr>
    </w:p>
    <w:p w:rsidR="00574DFD" w:rsidRDefault="00574DFD" w:rsidP="00574DFD"/>
    <w:p w:rsidR="00574DFD" w:rsidRDefault="00574DFD" w:rsidP="00574DFD"/>
    <w:p w:rsidR="00574DFD" w:rsidRDefault="00574DFD" w:rsidP="00574DFD"/>
    <w:p w:rsidR="00574DFD" w:rsidRPr="009A5CA5" w:rsidRDefault="00574DFD" w:rsidP="00574DFD">
      <w:pPr>
        <w:rPr>
          <w:b/>
          <w:bCs/>
        </w:rPr>
      </w:pPr>
    </w:p>
    <w:p w:rsidR="00574DFD" w:rsidRDefault="00574DFD" w:rsidP="00574DFD">
      <w:pPr>
        <w:pStyle w:val="Heading3"/>
      </w:pPr>
      <w:r>
        <w:t>AT: Reduce not prevent</w:t>
      </w:r>
    </w:p>
    <w:p w:rsidR="00574DFD" w:rsidRDefault="00574DFD" w:rsidP="00574DFD"/>
    <w:p w:rsidR="00574DFD" w:rsidRDefault="00574DFD" w:rsidP="00574DFD">
      <w:pPr>
        <w:pStyle w:val="Heading4"/>
      </w:pPr>
      <w:r>
        <w:t>That excludes the entire DCS part of the topic</w:t>
      </w:r>
    </w:p>
    <w:p w:rsidR="00574DFD" w:rsidRPr="00E45F15" w:rsidRDefault="00574DFD" w:rsidP="00574DFD">
      <w:pPr>
        <w:rPr>
          <w:rFonts w:asciiTheme="minorHAnsi" w:hAnsiTheme="minorHAnsi" w:cstheme="minorHAnsi"/>
          <w:b/>
          <w:bCs/>
        </w:rPr>
      </w:pPr>
      <w:bookmarkStart w:id="21" w:name="_Hlk12435198"/>
      <w:r>
        <w:rPr>
          <w:rFonts w:asciiTheme="minorHAnsi" w:hAnsiTheme="minorHAnsi" w:cstheme="minorHAnsi"/>
          <w:b/>
          <w:bCs/>
        </w:rPr>
        <w:t xml:space="preserve">Andrews, 19 - </w:t>
      </w:r>
      <w:r>
        <w:rPr>
          <w:rFonts w:asciiTheme="minorHAnsi" w:hAnsiTheme="minorHAnsi" w:cstheme="minorHAnsi"/>
        </w:rPr>
        <w:t xml:space="preserve">Frank Andrews is an investigative journalist and fellow at Arab Reporters for Investigative Journalism (“REVEALED: The full extent of US arms deals with Saudi Arabia and UAE” Middle East Eye, 4/4, </w:t>
      </w:r>
      <w:hyperlink r:id="rId263" w:history="1">
        <w:r w:rsidRPr="001774E8">
          <w:rPr>
            <w:rStyle w:val="Hyperlink"/>
            <w:rFonts w:asciiTheme="minorHAnsi" w:hAnsiTheme="minorHAnsi" w:cstheme="minorHAnsi"/>
          </w:rPr>
          <w:t>https://www.middleeasteye.net/news/revealed-full-extent-us-arms-deals-saudi-arabia-and-uae</w:t>
        </w:r>
      </w:hyperlink>
      <w:r>
        <w:rPr>
          <w:rFonts w:asciiTheme="minorHAnsi" w:hAnsiTheme="minorHAnsi" w:cstheme="minorHAnsi"/>
        </w:rPr>
        <w:t xml:space="preserve">  </w:t>
      </w:r>
      <w:r>
        <w:rPr>
          <w:rFonts w:asciiTheme="minorHAnsi" w:hAnsiTheme="minorHAnsi" w:cstheme="minorHAnsi"/>
          <w:b/>
          <w:bCs/>
        </w:rPr>
        <w:t>SAM = Security Assistance Monitor</w:t>
      </w:r>
    </w:p>
    <w:p w:rsidR="00574DFD" w:rsidRDefault="00574DFD" w:rsidP="00574DFD"/>
    <w:bookmarkEnd w:id="21"/>
    <w:p w:rsidR="00574DFD" w:rsidRDefault="00574DFD" w:rsidP="00574DFD">
      <w:pPr>
        <w:rPr>
          <w:rFonts w:asciiTheme="minorHAnsi" w:hAnsiTheme="minorHAnsi" w:cstheme="minorHAnsi"/>
        </w:rPr>
      </w:pPr>
      <w:r>
        <w:rPr>
          <w:rFonts w:asciiTheme="minorHAnsi" w:hAnsiTheme="minorHAnsi" w:cstheme="minorHAnsi"/>
        </w:rPr>
        <w:t xml:space="preserve">And that’s why, until now, the total figures used by journalists and researchers for approved US deals have been deceptively low: </w:t>
      </w:r>
      <w:r w:rsidRPr="00E45F15">
        <w:rPr>
          <w:rStyle w:val="StyleUnderline"/>
        </w:rPr>
        <w:t xml:space="preserve">unlike government deals, data on commercial deals is difficult to obtain, with bare-bone details only made public </w:t>
      </w:r>
      <w:r w:rsidRPr="00E45F15">
        <w:rPr>
          <w:rStyle w:val="Emphasis"/>
        </w:rPr>
        <w:t>long after</w:t>
      </w:r>
      <w:r w:rsidRPr="00E45F15">
        <w:rPr>
          <w:rStyle w:val="StyleUnderline"/>
        </w:rPr>
        <w:t xml:space="preserve"> Congress is notified, </w:t>
      </w:r>
      <w:r w:rsidRPr="00E45F15">
        <w:t xml:space="preserve">sometimes even </w:t>
      </w:r>
      <w:r w:rsidRPr="00E45F15">
        <w:rPr>
          <w:rStyle w:val="Emphasis"/>
        </w:rPr>
        <w:t>18 months later</w:t>
      </w:r>
      <w:r>
        <w:rPr>
          <w:rFonts w:asciiTheme="minorHAnsi" w:hAnsiTheme="minorHAnsi" w:cstheme="minorHAnsi"/>
        </w:rPr>
        <w:t xml:space="preserve">, said Christina Arabia, the director of </w:t>
      </w:r>
      <w:r w:rsidRPr="00E45F15">
        <w:rPr>
          <w:rStyle w:val="StyleUnderline"/>
        </w:rPr>
        <w:t>SAM</w:t>
      </w:r>
      <w:r>
        <w:rPr>
          <w:rFonts w:asciiTheme="minorHAnsi" w:hAnsiTheme="minorHAnsi" w:cstheme="minorHAnsi"/>
        </w:rPr>
        <w:t xml:space="preserve">, which collected the data used in this story and </w:t>
      </w:r>
      <w:r w:rsidRPr="00E45F15">
        <w:rPr>
          <w:rStyle w:val="StyleUnderline"/>
        </w:rPr>
        <w:t xml:space="preserve">is the </w:t>
      </w:r>
      <w:r w:rsidRPr="00E45F15">
        <w:rPr>
          <w:rStyle w:val="Emphasis"/>
        </w:rPr>
        <w:t>only</w:t>
      </w:r>
      <w:r w:rsidRPr="00E45F15">
        <w:rPr>
          <w:rStyle w:val="StyleUnderline"/>
        </w:rPr>
        <w:t xml:space="preserve"> organisation which tracks both types of sales</w:t>
      </w:r>
      <w:r>
        <w:rPr>
          <w:rFonts w:asciiTheme="minorHAnsi" w:hAnsiTheme="minorHAnsi" w:cstheme="minorHAnsi"/>
        </w:rPr>
        <w:t>.</w:t>
      </w:r>
    </w:p>
    <w:p w:rsidR="00574DFD" w:rsidRDefault="00574DFD" w:rsidP="00574DFD"/>
    <w:p w:rsidR="00574DFD" w:rsidRDefault="00574DFD" w:rsidP="00574DFD">
      <w:pPr>
        <w:pStyle w:val="Heading4"/>
      </w:pPr>
      <w:r>
        <w:t>Tens of billions of deals remain in the pipeline</w:t>
      </w:r>
    </w:p>
    <w:p w:rsidR="00574DFD" w:rsidRPr="002C43A7" w:rsidRDefault="00574DFD" w:rsidP="00574DFD">
      <w:pPr>
        <w:rPr>
          <w:rFonts w:asciiTheme="minorHAnsi" w:hAnsiTheme="minorHAnsi" w:cstheme="minorHAnsi"/>
        </w:rPr>
      </w:pPr>
      <w:r>
        <w:rPr>
          <w:rFonts w:asciiTheme="minorHAnsi" w:hAnsiTheme="minorHAnsi" w:cstheme="minorHAnsi"/>
          <w:b/>
          <w:bCs/>
        </w:rPr>
        <w:t xml:space="preserve">Vittori, 19 - </w:t>
      </w:r>
      <w:r w:rsidRPr="002C43A7">
        <w:rPr>
          <w:rFonts w:asciiTheme="minorHAnsi" w:hAnsiTheme="minorHAnsi" w:cstheme="minorHAnsi"/>
        </w:rPr>
        <w:t>Jodi Vittori is a nonresident scholar in the Democracy, Conflict, and Governance Program. She is an expert on the linkages of corruption, state fragility, illicit finance, and U.S. national security (“American Weapons in the Wrong Hands” 2/19,</w:t>
      </w:r>
      <w:r>
        <w:rPr>
          <w:rFonts w:asciiTheme="minorHAnsi" w:hAnsiTheme="minorHAnsi" w:cstheme="minorHAnsi"/>
        </w:rPr>
        <w:t xml:space="preserve"> </w:t>
      </w:r>
      <w:hyperlink r:id="rId264" w:history="1">
        <w:r w:rsidRPr="002C43A7">
          <w:rPr>
            <w:rStyle w:val="Hyperlink"/>
            <w:rFonts w:asciiTheme="minorHAnsi" w:hAnsiTheme="minorHAnsi" w:cstheme="minorHAnsi"/>
          </w:rPr>
          <w:t>https://carnegieendowment.org/2019/02/19/american-weapons-in-wrong-hands-pub-78408</w:t>
        </w:r>
      </w:hyperlink>
    </w:p>
    <w:p w:rsidR="00574DFD" w:rsidRPr="002C43A7" w:rsidRDefault="00574DFD" w:rsidP="00574DFD"/>
    <w:p w:rsidR="00574DFD" w:rsidRDefault="00574DFD" w:rsidP="00574DFD">
      <w:pPr>
        <w:rPr>
          <w:rFonts w:asciiTheme="minorHAnsi" w:hAnsiTheme="minorHAnsi" w:cstheme="minorHAnsi"/>
        </w:rPr>
      </w:pPr>
      <w:r>
        <w:rPr>
          <w:rFonts w:asciiTheme="minorHAnsi" w:hAnsiTheme="minorHAnsi" w:cstheme="minorHAnsi"/>
        </w:rPr>
        <w:t xml:space="preserve">The Trump administration continues to approve arms shipments to the Saudi coalition. </w:t>
      </w:r>
      <w:r w:rsidRPr="002C43A7">
        <w:rPr>
          <w:rStyle w:val="StyleUnderline"/>
        </w:rPr>
        <w:t>In 2018</w:t>
      </w:r>
      <w:r>
        <w:rPr>
          <w:rFonts w:asciiTheme="minorHAnsi" w:hAnsiTheme="minorHAnsi" w:cstheme="minorHAnsi"/>
        </w:rPr>
        <w:t xml:space="preserve"> alone, </w:t>
      </w:r>
      <w:r w:rsidRPr="002C43A7">
        <w:rPr>
          <w:rStyle w:val="StyleUnderline"/>
        </w:rPr>
        <w:t>the U</w:t>
      </w:r>
      <w:r>
        <w:rPr>
          <w:rFonts w:asciiTheme="minorHAnsi" w:hAnsiTheme="minorHAnsi" w:cstheme="minorHAnsi"/>
        </w:rPr>
        <w:t xml:space="preserve">nited </w:t>
      </w:r>
      <w:r w:rsidRPr="002C43A7">
        <w:rPr>
          <w:rStyle w:val="StyleUnderline"/>
        </w:rPr>
        <w:t>S</w:t>
      </w:r>
      <w:r>
        <w:rPr>
          <w:rFonts w:asciiTheme="minorHAnsi" w:hAnsiTheme="minorHAnsi" w:cstheme="minorHAnsi"/>
        </w:rPr>
        <w:t xml:space="preserve">tates </w:t>
      </w:r>
      <w:r w:rsidRPr="002C43A7">
        <w:rPr>
          <w:rStyle w:val="StyleUnderline"/>
        </w:rPr>
        <w:t>directly sold $4.4 billion in arms to Saudi Arabia</w:t>
      </w:r>
      <w:r>
        <w:rPr>
          <w:rFonts w:asciiTheme="minorHAnsi" w:hAnsiTheme="minorHAnsi" w:cstheme="minorHAnsi"/>
        </w:rPr>
        <w:t xml:space="preserve">, and the administration approved the latest sale of Patriot missile upgrades in December. </w:t>
      </w:r>
      <w:r w:rsidRPr="002C43A7">
        <w:rPr>
          <w:rStyle w:val="StyleUnderline"/>
        </w:rPr>
        <w:t xml:space="preserve">Tens of billions of dollars in deals with Saudi Arabia </w:t>
      </w:r>
      <w:r w:rsidRPr="002C43A7">
        <w:rPr>
          <w:rStyle w:val="Emphasis"/>
        </w:rPr>
        <w:t>remain in the pipeline</w:t>
      </w:r>
      <w:r w:rsidRPr="002C43A7">
        <w:rPr>
          <w:rStyle w:val="StyleUnderline"/>
        </w:rPr>
        <w:t xml:space="preserve"> </w:t>
      </w:r>
      <w:r>
        <w:rPr>
          <w:rFonts w:asciiTheme="minorHAnsi" w:hAnsiTheme="minorHAnsi" w:cstheme="minorHAnsi"/>
        </w:rPr>
        <w:t>as well, awaiting approvals as part of the controversial, alleged May 2017 $110 billion arms deal with Saudi Arabia. The Trump administration has shown little inclination to loosen its close ties with Saudi Arabia and the UAE despite the death of Khashoggi or the conduct of the war in Yemen.</w:t>
      </w:r>
    </w:p>
    <w:p w:rsidR="003F439E" w:rsidRDefault="003F439E" w:rsidP="00574DFD">
      <w:pPr>
        <w:rPr>
          <w:rFonts w:asciiTheme="minorHAnsi" w:hAnsiTheme="minorHAnsi" w:cstheme="minorHAnsi"/>
        </w:rPr>
      </w:pPr>
    </w:p>
    <w:p w:rsidR="003F439E" w:rsidRDefault="003F439E" w:rsidP="003F439E">
      <w:pPr>
        <w:pStyle w:val="Heading3"/>
      </w:pPr>
      <w:r>
        <w:t>Substantial</w:t>
      </w:r>
    </w:p>
    <w:p w:rsidR="003F439E" w:rsidRDefault="003F439E" w:rsidP="003F439E"/>
    <w:p w:rsidR="003F439E" w:rsidRPr="003F439E" w:rsidRDefault="003F439E" w:rsidP="003F439E">
      <w:pPr>
        <w:pStyle w:val="Heading4"/>
      </w:pPr>
      <w:r>
        <w:t>Sales for maintenance, support and training services alone are 5.5 billion</w:t>
      </w:r>
    </w:p>
    <w:p w:rsidR="003F439E" w:rsidRDefault="003F439E" w:rsidP="003F439E">
      <w:r w:rsidRPr="0081271E">
        <w:rPr>
          <w:b/>
          <w:bCs/>
          <w:sz w:val="24"/>
          <w:szCs w:val="24"/>
        </w:rPr>
        <w:t>Kane, 19</w:t>
      </w:r>
      <w:r w:rsidRPr="0081271E">
        <w:rPr>
          <w:sz w:val="24"/>
          <w:szCs w:val="24"/>
        </w:rPr>
        <w:t xml:space="preserve"> </w:t>
      </w:r>
      <w:r>
        <w:t xml:space="preserve">- </w:t>
      </w:r>
      <w:r w:rsidRPr="00340E1D">
        <w:t>Alex Kane is a New York-based freelance journalist who writes on U.S. foreign policy in the Middle East.</w:t>
      </w:r>
      <w:r>
        <w:t xml:space="preserve"> (Alex, “Here’s Exactly Who’s Profiting from the War on Yemen: And how the U.S. could stop weapon sales if it wanted to,” In These Times, 5/20/19, </w:t>
      </w:r>
      <w:hyperlink r:id="rId265" w:history="1">
        <w:r w:rsidRPr="00340E1D">
          <w:rPr>
            <w:color w:val="0000FF"/>
            <w:u w:val="single"/>
          </w:rPr>
          <w:t>http://inthesetimes.com/features/us-saudi-arabia-yemen-war-arms-sales.html</w:t>
        </w:r>
      </w:hyperlink>
      <w:r>
        <w:t xml:space="preserve">). DOA: 6/25/19. HR. </w:t>
      </w:r>
    </w:p>
    <w:p w:rsidR="003F439E" w:rsidRDefault="003F439E" w:rsidP="003F439E">
      <w:pPr>
        <w:rPr>
          <w:rFonts w:asciiTheme="minorHAnsi" w:hAnsiTheme="minorHAnsi" w:cstheme="minorHAnsi"/>
        </w:rPr>
      </w:pPr>
    </w:p>
    <w:p w:rsidR="003F439E" w:rsidRDefault="003F439E" w:rsidP="003F439E">
      <w:pPr>
        <w:rPr>
          <w:rFonts w:asciiTheme="minorHAnsi" w:hAnsiTheme="minorHAnsi" w:cstheme="minorHAnsi"/>
        </w:rPr>
      </w:pPr>
      <w:r>
        <w:rPr>
          <w:rFonts w:asciiTheme="minorHAnsi" w:hAnsiTheme="minorHAnsi" w:cstheme="minorHAnsi"/>
        </w:rPr>
        <w:t>A HUNDRED-BILLION-DOLLAR CLIENT</w:t>
      </w:r>
    </w:p>
    <w:p w:rsidR="003F439E" w:rsidRDefault="003F439E" w:rsidP="003F439E">
      <w:pPr>
        <w:rPr>
          <w:rFonts w:asciiTheme="minorHAnsi" w:hAnsiTheme="minorHAnsi" w:cstheme="minorHAnsi"/>
        </w:rPr>
      </w:pPr>
      <w:r>
        <w:rPr>
          <w:rFonts w:asciiTheme="minorHAnsi" w:hAnsiTheme="minorHAnsi" w:cstheme="minorHAnsi"/>
        </w:rPr>
        <w:t xml:space="preserve">Over the past decade, </w:t>
      </w:r>
      <w:r w:rsidRPr="00EF163D">
        <w:rPr>
          <w:rStyle w:val="StyleUnderline"/>
        </w:rPr>
        <w:t>Saudi Arabia has ordered U.S.-made offensive weapons</w:t>
      </w:r>
      <w:r w:rsidRPr="0094404C">
        <w:t>, surveillance equipment, transportation,</w:t>
      </w:r>
      <w:r w:rsidRPr="00EF163D">
        <w:rPr>
          <w:rStyle w:val="StyleUnderline"/>
        </w:rPr>
        <w:t xml:space="preserve"> parts and training valued at $109.3 billion, </w:t>
      </w:r>
      <w:r>
        <w:rPr>
          <w:rFonts w:asciiTheme="minorHAnsi" w:hAnsiTheme="minorHAnsi" w:cstheme="minorHAnsi"/>
        </w:rPr>
        <w:t>according to an In These Times analysis of Pentagon announcements, contracts announced on defense industry websites and arms transfers documented by the Stockholm International Peace Research Institute. That arsenal is now being deployed against Yemen.</w:t>
      </w:r>
    </w:p>
    <w:p w:rsidR="003F439E" w:rsidRPr="003F439E" w:rsidRDefault="003F439E" w:rsidP="003F439E">
      <w:pPr>
        <w:rPr>
          <w:rFonts w:asciiTheme="minorHAnsi" w:hAnsiTheme="minorHAnsi" w:cstheme="minorHAnsi"/>
        </w:rPr>
      </w:pPr>
      <w:r>
        <w:rPr>
          <w:rFonts w:asciiTheme="minorHAnsi" w:hAnsiTheme="minorHAnsi" w:cstheme="minorHAnsi"/>
        </w:rPr>
        <w:t>Saudi Ara</w:t>
      </w:r>
      <w:r w:rsidRPr="003F439E">
        <w:rPr>
          <w:rFonts w:asciiTheme="minorHAnsi" w:hAnsiTheme="minorHAnsi" w:cstheme="minorHAnsi"/>
        </w:rPr>
        <w:t xml:space="preserve">bia’s </w:t>
      </w:r>
      <w:r w:rsidRPr="003F439E">
        <w:rPr>
          <w:rStyle w:val="StyleUnderline"/>
        </w:rPr>
        <w:t xml:space="preserve">precision-guided munitions are responsible for the </w:t>
      </w:r>
      <w:r w:rsidRPr="003F439E">
        <w:rPr>
          <w:rStyle w:val="Emphasis"/>
        </w:rPr>
        <w:t>vast majority</w:t>
      </w:r>
      <w:r w:rsidRPr="003F439E">
        <w:rPr>
          <w:rStyle w:val="StyleUnderline"/>
        </w:rPr>
        <w:t xml:space="preserve"> of deaths</w:t>
      </w:r>
      <w:r w:rsidRPr="003F439E">
        <w:rPr>
          <w:rFonts w:asciiTheme="minorHAnsi" w:hAnsiTheme="minorHAnsi" w:cstheme="minorHAnsi"/>
        </w:rPr>
        <w:t xml:space="preserve"> documented by human rights groups. In These Times found that, since 2009, Saudi Arabia has ordered more than 27,000 missiles worth at least $1.8 billion from Raytheon alone, plus 6,000 guided bombs from Boeing (worth about $332 million) and 1,300 cluster munitions from Rhode Island-based Textron (worth about $641 million).</w:t>
      </w:r>
    </w:p>
    <w:p w:rsidR="003F439E" w:rsidRPr="003F439E" w:rsidRDefault="003F439E" w:rsidP="003F439E">
      <w:pPr>
        <w:rPr>
          <w:rFonts w:asciiTheme="minorHAnsi" w:hAnsiTheme="minorHAnsi" w:cstheme="minorHAnsi"/>
        </w:rPr>
      </w:pPr>
      <w:r w:rsidRPr="003F439E">
        <w:rPr>
          <w:rFonts w:asciiTheme="minorHAnsi" w:hAnsiTheme="minorHAnsi" w:cstheme="minorHAnsi"/>
        </w:rPr>
        <w:t>About $650 million of those Raytheon orders and an estimated $103 million of the Boeing orders came after the Saudi war in Yemen began.</w:t>
      </w:r>
    </w:p>
    <w:p w:rsidR="003F439E" w:rsidRDefault="003F439E" w:rsidP="003F439E">
      <w:pPr>
        <w:rPr>
          <w:rFonts w:asciiTheme="minorHAnsi" w:hAnsiTheme="minorHAnsi" w:cstheme="minorHAnsi"/>
        </w:rPr>
      </w:pPr>
      <w:r w:rsidRPr="003F439E">
        <w:rPr>
          <w:rStyle w:val="StyleUnderline"/>
        </w:rPr>
        <w:t xml:space="preserve">Without these </w:t>
      </w:r>
      <w:r w:rsidRPr="003F439E">
        <w:rPr>
          <w:rStyle w:val="Emphasis"/>
        </w:rPr>
        <w:t>ongoing</w:t>
      </w:r>
      <w:r w:rsidRPr="003F439E">
        <w:rPr>
          <w:rStyle w:val="StyleUnderline"/>
        </w:rPr>
        <w:t xml:space="preserve"> American-origin weapons transfers, the Saudi coalition’s ability to prosecute its war would wither.</w:t>
      </w:r>
      <w:r w:rsidRPr="00EF163D">
        <w:rPr>
          <w:rStyle w:val="StyleUnderline"/>
        </w:rPr>
        <w:t xml:space="preserve"> “We can stop providing munitions, and they could run out of munitions, and then it would be impossible to keep the war going</w:t>
      </w:r>
      <w:r>
        <w:rPr>
          <w:rFonts w:asciiTheme="minorHAnsi" w:hAnsiTheme="minorHAnsi" w:cstheme="minorHAnsi"/>
        </w:rPr>
        <w:t xml:space="preserve">,” </w:t>
      </w:r>
      <w:r w:rsidRPr="00373306">
        <w:rPr>
          <w:rStyle w:val="StyleUnderline"/>
        </w:rPr>
        <w:t xml:space="preserve">says </w:t>
      </w:r>
      <w:r>
        <w:rPr>
          <w:rFonts w:asciiTheme="minorHAnsi" w:hAnsiTheme="minorHAnsi" w:cstheme="minorHAnsi"/>
        </w:rPr>
        <w:t xml:space="preserve">Jonathan </w:t>
      </w:r>
      <w:r w:rsidRPr="00373306">
        <w:rPr>
          <w:rStyle w:val="StyleUnderline"/>
        </w:rPr>
        <w:t>Caverley, associate professor at the U.S. Naval War College</w:t>
      </w:r>
      <w:r>
        <w:rPr>
          <w:rFonts w:asciiTheme="minorHAnsi" w:hAnsiTheme="minorHAnsi" w:cstheme="minorHAnsi"/>
        </w:rPr>
        <w:t xml:space="preserve"> and a research scientist at M.I.T.</w:t>
      </w:r>
    </w:p>
    <w:p w:rsidR="003F439E" w:rsidRDefault="003F439E" w:rsidP="003F439E">
      <w:pPr>
        <w:rPr>
          <w:rFonts w:asciiTheme="minorHAnsi" w:hAnsiTheme="minorHAnsi" w:cstheme="minorHAnsi"/>
        </w:rPr>
      </w:pPr>
      <w:r w:rsidRPr="003F439E">
        <w:rPr>
          <w:rStyle w:val="StyleUnderline"/>
          <w:highlight w:val="cyan"/>
        </w:rPr>
        <w:t>The warplanes the U</w:t>
      </w:r>
      <w:r w:rsidRPr="00EF163D">
        <w:rPr>
          <w:rStyle w:val="StyleUnderline"/>
        </w:rPr>
        <w:t xml:space="preserve">nited </w:t>
      </w:r>
      <w:r w:rsidRPr="003F439E">
        <w:rPr>
          <w:rStyle w:val="StyleUnderline"/>
          <w:highlight w:val="cyan"/>
        </w:rPr>
        <w:t>S</w:t>
      </w:r>
      <w:r w:rsidRPr="00EF163D">
        <w:rPr>
          <w:rStyle w:val="StyleUnderline"/>
        </w:rPr>
        <w:t xml:space="preserve">tates </w:t>
      </w:r>
      <w:r w:rsidRPr="003F439E">
        <w:rPr>
          <w:rStyle w:val="StyleUnderline"/>
          <w:highlight w:val="cyan"/>
        </w:rPr>
        <w:t>delivers</w:t>
      </w:r>
      <w:r w:rsidRPr="00EF163D">
        <w:rPr>
          <w:rStyle w:val="StyleUnderline"/>
        </w:rPr>
        <w:t xml:space="preserve"> also </w:t>
      </w:r>
      <w:r w:rsidRPr="003F439E">
        <w:rPr>
          <w:rStyle w:val="StyleUnderline"/>
          <w:highlight w:val="cyan"/>
        </w:rPr>
        <w:t>need steady upkeep</w:t>
      </w:r>
      <w:r>
        <w:rPr>
          <w:rFonts w:asciiTheme="minorHAnsi" w:hAnsiTheme="minorHAnsi" w:cstheme="minorHAnsi"/>
        </w:rPr>
        <w:t xml:space="preserve">. Since the war began, </w:t>
      </w:r>
      <w:r w:rsidRPr="003F439E">
        <w:rPr>
          <w:rStyle w:val="StyleUnderline"/>
          <w:highlight w:val="cyan"/>
        </w:rPr>
        <w:t xml:space="preserve">the Saudis have struck deals worth </w:t>
      </w:r>
      <w:r w:rsidRPr="003F439E">
        <w:rPr>
          <w:rStyle w:val="Emphasis"/>
          <w:highlight w:val="cyan"/>
        </w:rPr>
        <w:t>$5.5 billion</w:t>
      </w:r>
      <w:r w:rsidRPr="003F439E">
        <w:rPr>
          <w:rStyle w:val="StyleUnderline"/>
          <w:highlight w:val="cyan"/>
        </w:rPr>
        <w:t xml:space="preserve"> with war contractors for weapons maintenance, support and training</w:t>
      </w:r>
      <w:r w:rsidRPr="003F439E">
        <w:rPr>
          <w:rFonts w:asciiTheme="minorHAnsi" w:hAnsiTheme="minorHAnsi" w:cstheme="minorHAnsi"/>
          <w:highlight w:val="cyan"/>
        </w:rPr>
        <w:t>.</w:t>
      </w:r>
    </w:p>
    <w:p w:rsidR="003F439E" w:rsidRPr="00373306" w:rsidRDefault="003F439E" w:rsidP="003F439E">
      <w:pPr>
        <w:rPr>
          <w:rStyle w:val="Emphasis"/>
        </w:rPr>
      </w:pPr>
      <w:r w:rsidRPr="003F439E">
        <w:rPr>
          <w:rFonts w:asciiTheme="minorHAnsi" w:hAnsiTheme="minorHAnsi" w:cstheme="minorHAnsi"/>
        </w:rPr>
        <w:t>“</w:t>
      </w:r>
      <w:r w:rsidRPr="003F439E">
        <w:rPr>
          <w:rStyle w:val="StyleUnderline"/>
        </w:rPr>
        <w:t xml:space="preserve">The Saudi military has a very sophisticated, high-tech, capital-intensive military that requires almost </w:t>
      </w:r>
      <w:r w:rsidRPr="003F439E">
        <w:rPr>
          <w:rStyle w:val="Emphasis"/>
        </w:rPr>
        <w:t>constant customer service</w:t>
      </w:r>
      <w:r w:rsidRPr="003F439E">
        <w:rPr>
          <w:rFonts w:asciiTheme="minorHAnsi" w:hAnsiTheme="minorHAnsi" w:cstheme="minorHAnsi"/>
        </w:rPr>
        <w:t xml:space="preserve">,” Caverley says. “And so </w:t>
      </w:r>
      <w:r w:rsidRPr="003F439E">
        <w:rPr>
          <w:rStyle w:val="StyleUnderline"/>
        </w:rPr>
        <w:t xml:space="preserve">most of the planes would be grounded if Lockheed Martin or Boeing </w:t>
      </w:r>
      <w:r w:rsidRPr="003F439E">
        <w:rPr>
          <w:rStyle w:val="Emphasis"/>
        </w:rPr>
        <w:t>turn off the help line.”</w:t>
      </w:r>
    </w:p>
    <w:p w:rsidR="003F439E" w:rsidRDefault="003F439E" w:rsidP="003F439E">
      <w:pPr>
        <w:rPr>
          <w:rFonts w:asciiTheme="minorHAnsi" w:hAnsiTheme="minorHAnsi" w:cstheme="minorHAnsi"/>
        </w:rPr>
      </w:pPr>
      <w:r>
        <w:rPr>
          <w:rFonts w:asciiTheme="minorHAnsi" w:hAnsiTheme="minorHAnsi" w:cstheme="minorHAnsi"/>
        </w:rPr>
        <w:t>“JUST A PILIING UP OF STUFF”</w:t>
      </w:r>
    </w:p>
    <w:p w:rsidR="003F439E" w:rsidRDefault="003F439E" w:rsidP="003F439E">
      <w:pPr>
        <w:rPr>
          <w:rFonts w:asciiTheme="minorHAnsi" w:hAnsiTheme="minorHAnsi" w:cstheme="minorHAnsi"/>
        </w:rPr>
      </w:pPr>
      <w:r>
        <w:rPr>
          <w:rFonts w:asciiTheme="minorHAnsi" w:hAnsiTheme="minorHAnsi" w:cstheme="minorHAnsi"/>
        </w:rPr>
        <w:t>The U.S.-Saudi relationship has its roots in the 1938 discovery of oil in Saudi Arabia, and President Franklin Roosevelt’s energy-for-security deal with the Saudi monarchy. Today, in addition to oil, U.S.-Saudi relations are cemented by a geopolitical alliance against Iran—and by weapons deals.</w:t>
      </w:r>
    </w:p>
    <w:p w:rsidR="003F439E" w:rsidRDefault="003F439E" w:rsidP="003F439E">
      <w:pPr>
        <w:rPr>
          <w:rFonts w:asciiTheme="minorHAnsi" w:hAnsiTheme="minorHAnsi" w:cstheme="minorHAnsi"/>
        </w:rPr>
      </w:pPr>
      <w:r>
        <w:rPr>
          <w:rFonts w:asciiTheme="minorHAnsi" w:hAnsiTheme="minorHAnsi" w:cstheme="minorHAnsi"/>
        </w:rPr>
        <w:t>Arms exports accelerated under Obama. By 2016, his administration had offered to sell $115 billion in weapons and defensive equipment to Saudi Arabia—the most of any administration in history.</w:t>
      </w:r>
    </w:p>
    <w:p w:rsidR="003F439E" w:rsidRDefault="003F439E" w:rsidP="003F439E">
      <w:pPr>
        <w:rPr>
          <w:rFonts w:asciiTheme="minorHAnsi" w:hAnsiTheme="minorHAnsi" w:cstheme="minorHAnsi"/>
        </w:rPr>
      </w:pPr>
      <w:r>
        <w:rPr>
          <w:rFonts w:asciiTheme="minorHAnsi" w:hAnsiTheme="minorHAnsi" w:cstheme="minorHAnsi"/>
        </w:rPr>
        <w:t>Those arms exports “used to be more of a symbolic thing, just piling up the stuff,” says William Hartung, director of the Arms and Security Project at the Center for International Policy.</w:t>
      </w:r>
    </w:p>
    <w:p w:rsidR="003F439E" w:rsidRDefault="003F439E" w:rsidP="003F439E">
      <w:pPr>
        <w:rPr>
          <w:rFonts w:asciiTheme="minorHAnsi" w:hAnsiTheme="minorHAnsi" w:cstheme="minorHAnsi"/>
        </w:rPr>
      </w:pPr>
      <w:r>
        <w:rPr>
          <w:rFonts w:asciiTheme="minorHAnsi" w:hAnsiTheme="minorHAnsi" w:cstheme="minorHAnsi"/>
        </w:rPr>
        <w:t>But experts also say selling the Saudis so many arms incentivized the Arab monarchy to use them in devastating fashion.</w:t>
      </w:r>
    </w:p>
    <w:p w:rsidR="003F439E" w:rsidRPr="00373306" w:rsidRDefault="003F439E" w:rsidP="003F439E">
      <w:r>
        <w:rPr>
          <w:rFonts w:asciiTheme="minorHAnsi" w:hAnsiTheme="minorHAnsi" w:cstheme="minorHAnsi"/>
        </w:rPr>
        <w:t>“</w:t>
      </w:r>
      <w:r w:rsidRPr="00373306">
        <w:t>If a country, like Saudi Arabia or the UAE, has no commitment to human rights—whether stated or in practice—it’s no wonder that those countries would eventually misuse U.S.-sold weapons by committing war crimes,” says Kate Kizer, the policy director of Win Without War. “The U.S. government should be assuming these weapons of warfare will eventually be used in a conflict, even if one isn’t going on at the moment.”</w:t>
      </w:r>
    </w:p>
    <w:p w:rsidR="003F439E" w:rsidRDefault="003F439E" w:rsidP="003F439E">
      <w:pPr>
        <w:rPr>
          <w:rFonts w:asciiTheme="minorHAnsi" w:hAnsiTheme="minorHAnsi" w:cstheme="minorHAnsi"/>
        </w:rPr>
      </w:pPr>
      <w:r>
        <w:rPr>
          <w:rFonts w:asciiTheme="minorHAnsi" w:hAnsiTheme="minorHAnsi" w:cstheme="minorHAnsi"/>
        </w:rPr>
        <w:t>With the Saudi invasion of Yemen in 2015, the U.S.-Saudi arms pipeline became deadly. Despite reports that U.S. bombs were killing civilians, the Obama administration’s support for the Saudi war drew only muted criticism in Washington.</w:t>
      </w:r>
    </w:p>
    <w:p w:rsidR="003F439E" w:rsidRDefault="003F439E" w:rsidP="003F439E">
      <w:pPr>
        <w:rPr>
          <w:rFonts w:asciiTheme="minorHAnsi" w:hAnsiTheme="minorHAnsi" w:cstheme="minorHAnsi"/>
        </w:rPr>
      </w:pPr>
      <w:r>
        <w:rPr>
          <w:rFonts w:asciiTheme="minorHAnsi" w:hAnsiTheme="minorHAnsi" w:cstheme="minorHAnsi"/>
        </w:rPr>
        <w:t>“It was Obama’s war, and there was a lot of reluctance in Congress to take this on, particularly among Democrats,” says Shireen Al-Adeimi, a Yemeni American activist and professor at Michigan State University. Still, advocates with groups like Win Without War, Just Foreign Policy and the Yemen Peace Project worked to raise public awareness of the war’s horrors, lobbying Congress and the White House.</w:t>
      </w:r>
    </w:p>
    <w:p w:rsidR="003F439E" w:rsidRDefault="003F439E" w:rsidP="003F439E">
      <w:pPr>
        <w:rPr>
          <w:rFonts w:asciiTheme="minorHAnsi" w:hAnsiTheme="minorHAnsi" w:cstheme="minorHAnsi"/>
        </w:rPr>
      </w:pPr>
      <w:r>
        <w:rPr>
          <w:rFonts w:asciiTheme="minorHAnsi" w:hAnsiTheme="minorHAnsi" w:cstheme="minorHAnsi"/>
        </w:rPr>
        <w:t>In May 2016, Obama canceled the delivery of 400 Textron cluster bombs to Saudi Arabia. In December 2016, two months after a Saudi airstrike hit a funeral hall and killed more than 100 people in the Yemeni capital of Sanaa, he halted the sale of 16,000 precision guided bombs from Raytheon, a deal worth $350 million. Those two decisions accounted for only a fraction of overall arms sales to the Saudis, and the flow of most weapons continued unchecked.</w:t>
      </w:r>
    </w:p>
    <w:p w:rsidR="003F439E" w:rsidRDefault="003F439E" w:rsidP="003F439E">
      <w:pPr>
        <w:rPr>
          <w:rFonts w:asciiTheme="minorHAnsi" w:hAnsiTheme="minorHAnsi" w:cstheme="minorHAnsi"/>
        </w:rPr>
      </w:pPr>
      <w:r>
        <w:rPr>
          <w:rFonts w:asciiTheme="minorHAnsi" w:hAnsiTheme="minorHAnsi" w:cstheme="minorHAnsi"/>
        </w:rPr>
        <w:t>TRUMP’S BIG PHOTO OPP</w:t>
      </w:r>
    </w:p>
    <w:p w:rsidR="003F439E" w:rsidRDefault="003F439E" w:rsidP="003F439E">
      <w:pPr>
        <w:rPr>
          <w:rFonts w:asciiTheme="minorHAnsi" w:hAnsiTheme="minorHAnsi" w:cstheme="minorHAnsi"/>
        </w:rPr>
      </w:pPr>
      <w:r>
        <w:rPr>
          <w:rFonts w:asciiTheme="minorHAnsi" w:hAnsiTheme="minorHAnsi" w:cstheme="minorHAnsi"/>
        </w:rPr>
        <w:t>When Trump took office in January 2017, he made it a priority to strengthen the U.S.-Saudi relationship, which had taken a hit after Obama’s nuclear deal with Iran. As part of that bid, Trump reversed Obama’s decision to halt the $350 million Raytheon order.</w:t>
      </w:r>
    </w:p>
    <w:p w:rsidR="003F439E" w:rsidRDefault="003F439E" w:rsidP="003F439E">
      <w:pPr>
        <w:rPr>
          <w:rFonts w:asciiTheme="minorHAnsi" w:hAnsiTheme="minorHAnsi" w:cstheme="minorHAnsi"/>
        </w:rPr>
      </w:pPr>
      <w:r>
        <w:rPr>
          <w:rFonts w:asciiTheme="minorHAnsi" w:hAnsiTheme="minorHAnsi" w:cstheme="minorHAnsi"/>
        </w:rPr>
        <w:t>Trump’s first overseas visit, in May 2017, was to Saudi Arabia, a jaunt to strengthen the alliance against Iran and get Saudi Arabia to sign on to Trump’s plans for an Israeli-Palestinian peace deal. During that visit, the United States agreed to sell Saudi Arabia $110 billion in American weapons, with an option for a total of $350 billion over the next decade.</w:t>
      </w:r>
    </w:p>
    <w:p w:rsidR="003F439E" w:rsidRDefault="003F439E" w:rsidP="003F439E">
      <w:pPr>
        <w:rPr>
          <w:rFonts w:asciiTheme="minorHAnsi" w:hAnsiTheme="minorHAnsi" w:cstheme="minorHAnsi"/>
        </w:rPr>
      </w:pPr>
      <w:r>
        <w:rPr>
          <w:rFonts w:asciiTheme="minorHAnsi" w:hAnsiTheme="minorHAnsi" w:cstheme="minorHAnsi"/>
        </w:rPr>
        <w:t>Trump boasted his deals would bring 500,000 jobs to the United States, but his own State Department put the figure at tens of thousands.</w:t>
      </w:r>
    </w:p>
    <w:p w:rsidR="003F439E" w:rsidRDefault="003F439E" w:rsidP="003F439E">
      <w:pPr>
        <w:rPr>
          <w:rFonts w:asciiTheme="minorHAnsi" w:hAnsiTheme="minorHAnsi" w:cstheme="minorHAnsi"/>
        </w:rPr>
      </w:pPr>
      <w:r>
        <w:rPr>
          <w:rFonts w:asciiTheme="minorHAnsi" w:hAnsiTheme="minorHAnsi" w:cstheme="minorHAnsi"/>
        </w:rPr>
        <w:t>On May 20, 2017, Trump and King Salman bin Abdulaziz Al Saud presided over Boeing’s and Raytheon’s signings of Memorandums of Agreement with Saudi Arabia for future business. Raytheon used the opportunity to open a new division, Raytheon Saudi Arabia. “This strategic partnership is the next step in our over 50-year relationship in the Kingdom of Saudi Arabia,” Raytheon CEO Thomas A. Kennedy told shareholders. “Together, we can help build world-class defense and cyber capabilities.”</w:t>
      </w:r>
    </w:p>
    <w:p w:rsidR="003F439E" w:rsidRDefault="003F439E" w:rsidP="003F439E">
      <w:pPr>
        <w:rPr>
          <w:rFonts w:asciiTheme="minorHAnsi" w:hAnsiTheme="minorHAnsi" w:cstheme="minorHAnsi"/>
        </w:rPr>
      </w:pPr>
      <w:r>
        <w:rPr>
          <w:rFonts w:asciiTheme="minorHAnsi" w:hAnsiTheme="minorHAnsi" w:cstheme="minorHAnsi"/>
        </w:rPr>
        <w:t>The ink was barely dry before $500 million of the deal was threatened by a bill, introduced by Sen. Rand Paul (R-Ky.) in May 2017, to block the sale of bombs to Saudi Arabia. In response, Boeing and Raytheon hired lobbying firms to make their case.</w:t>
      </w:r>
    </w:p>
    <w:p w:rsidR="003F439E" w:rsidRDefault="003F439E" w:rsidP="003F439E">
      <w:pPr>
        <w:rPr>
          <w:rFonts w:asciiTheme="minorHAnsi" w:hAnsiTheme="minorHAnsi" w:cstheme="minorHAnsi"/>
        </w:rPr>
      </w:pPr>
      <w:r>
        <w:rPr>
          <w:rFonts w:asciiTheme="minorHAnsi" w:hAnsiTheme="minorHAnsi" w:cstheme="minorHAnsi"/>
        </w:rPr>
        <w:t>In the end, five Democrats—Joe Donnelly (Ind.), Claire McCaskill (Mo.), Joe Manchin (W.Va.), Bill Nelson (Fla.) and Mark Warner (Va.)—broke with their party to ensure arms sales continued, in a 53-47 vote. The five had collectively received tens of thousands in arms industry donations, and would receive another $148,032 in the next election cycle from the PACs and employees of Boeing and Raytheon. Nelson and McCaskill pulled in $44,308 and $57,230, respectively. Weapons firms are aided by a revolving door with the Trump administration. Then-Defense Secretary Jim Mattis, a former General Dynamics board member, warned Sen. Lindsey Graham (R-S.C.) that the Rand Paul bill would be a boon for Iran. Acting Defense Secretary Patrick Shanahan served as a senior vice president of Boeing prior to coming to the Defense Department, though it’s unclear whether he’s championed U.S.-Saudi arms deals.</w:t>
      </w:r>
    </w:p>
    <w:p w:rsidR="003F439E" w:rsidRDefault="003F439E" w:rsidP="003F439E">
      <w:pPr>
        <w:rPr>
          <w:rFonts w:asciiTheme="minorHAnsi" w:hAnsiTheme="minorHAnsi" w:cstheme="minorHAnsi"/>
        </w:rPr>
      </w:pPr>
      <w:r>
        <w:rPr>
          <w:rFonts w:asciiTheme="minorHAnsi" w:hAnsiTheme="minorHAnsi" w:cstheme="minorHAnsi"/>
        </w:rPr>
        <w:t>The Wall Street Journal reports that, in 2018, State Department staff, voicing concerns about the war on Yemen, asked Secretary of State Mike Pompeo not to certify that civilian deaths were being reduced. Their concerns were overridden by the department’s Bureau of Legislative Affairs, which argued such a move could put billions of dollars in future arms sales in jeopardy. The bureau is led by Charles Faulkner, a former Raytheon lobbyist.</w:t>
      </w:r>
    </w:p>
    <w:p w:rsidR="003F439E" w:rsidRDefault="003F439E" w:rsidP="003F439E">
      <w:pPr>
        <w:rPr>
          <w:rFonts w:asciiTheme="minorHAnsi" w:hAnsiTheme="minorHAnsi" w:cstheme="minorHAnsi"/>
        </w:rPr>
      </w:pPr>
      <w:r>
        <w:rPr>
          <w:rFonts w:asciiTheme="minorHAnsi" w:hAnsiTheme="minorHAnsi" w:cstheme="minorHAnsi"/>
        </w:rPr>
        <w:t>CONGRESS WAKES UP</w:t>
      </w:r>
    </w:p>
    <w:p w:rsidR="003F439E" w:rsidRDefault="003F439E" w:rsidP="003F439E">
      <w:pPr>
        <w:rPr>
          <w:rFonts w:asciiTheme="minorHAnsi" w:hAnsiTheme="minorHAnsi" w:cstheme="minorHAnsi"/>
        </w:rPr>
      </w:pPr>
      <w:r>
        <w:rPr>
          <w:rFonts w:asciiTheme="minorHAnsi" w:hAnsiTheme="minorHAnsi" w:cstheme="minorHAnsi"/>
        </w:rPr>
        <w:t>In October 2018, the U.S. relationship with Saudi Arabia took center stage in Washington, when Saudi agents murdered and dismembered journalist Jamal Khashoggi in their country’s consulate in Istanbul. Khashoggi, a Saudi Washington Post columnist, had been critical of Saudi Crown Prince Mohammed bin Salman.</w:t>
      </w:r>
    </w:p>
    <w:p w:rsidR="003F439E" w:rsidRDefault="003F439E" w:rsidP="003F439E">
      <w:pPr>
        <w:rPr>
          <w:rFonts w:asciiTheme="minorHAnsi" w:hAnsiTheme="minorHAnsi" w:cstheme="minorHAnsi"/>
        </w:rPr>
      </w:pPr>
      <w:r>
        <w:rPr>
          <w:rFonts w:asciiTheme="minorHAnsi" w:hAnsiTheme="minorHAnsi" w:cstheme="minorHAnsi"/>
        </w:rPr>
        <w:t>The murder forced Congress to reckon with Salman, who, as defense minister, had launched the Saudi war on Yemen alongside a vicious crackdown on human rights activists. Suddenly, leading members of Congress, including Graham and other defenders of the U.S.-Saudi relationship, were alarmed at the prospect of selling more arms to Salman.</w:t>
      </w:r>
    </w:p>
    <w:p w:rsidR="003F439E" w:rsidRDefault="003F439E" w:rsidP="003F439E">
      <w:pPr>
        <w:rPr>
          <w:rFonts w:asciiTheme="minorHAnsi" w:hAnsiTheme="minorHAnsi" w:cstheme="minorHAnsi"/>
        </w:rPr>
      </w:pPr>
      <w:r>
        <w:rPr>
          <w:rFonts w:asciiTheme="minorHAnsi" w:hAnsiTheme="minorHAnsi" w:cstheme="minorHAnsi"/>
        </w:rPr>
        <w:t>“The Khashoggi murder really broke the dam on congressional outrage about what the administration’s conduct has been [toward Saudi Arabia],” says Kate Gould, former legislative director for Middle East policy at the Friends Committee on National Legislation.</w:t>
      </w:r>
    </w:p>
    <w:p w:rsidR="003F439E" w:rsidRDefault="003F439E" w:rsidP="003F439E">
      <w:pPr>
        <w:rPr>
          <w:rFonts w:asciiTheme="minorHAnsi" w:hAnsiTheme="minorHAnsi" w:cstheme="minorHAnsi"/>
        </w:rPr>
      </w:pPr>
      <w:r>
        <w:rPr>
          <w:rFonts w:asciiTheme="minorHAnsi" w:hAnsiTheme="minorHAnsi" w:cstheme="minorHAnsi"/>
        </w:rPr>
        <w:t>This spring, the Senate and House passed a bill championed by Sen. Bernie Sanders (I-Vt.) and Rep. Ro Khanna (D-Calif.) requiring the United States to stop giving the Saudi coalition intelligence and to prohibit the in-air refueling of Saudi warplanes. It was the first time in U.S. history that both chambers of Congress invoked the War Powers Act, designed to check the president’s war-making powers by requiring congressional authorization to deploy troops overseas. Trump vetoed the bill on April 16.</w:t>
      </w:r>
    </w:p>
    <w:p w:rsidR="003F439E" w:rsidRDefault="003F439E" w:rsidP="003F439E">
      <w:pPr>
        <w:rPr>
          <w:rFonts w:asciiTheme="minorHAnsi" w:hAnsiTheme="minorHAnsi" w:cstheme="minorHAnsi"/>
        </w:rPr>
      </w:pPr>
      <w:r>
        <w:rPr>
          <w:rFonts w:asciiTheme="minorHAnsi" w:hAnsiTheme="minorHAnsi" w:cstheme="minorHAnsi"/>
        </w:rPr>
        <w:t>Arms expert William Hartu</w:t>
      </w:r>
      <w:r w:rsidRPr="00CD70B6">
        <w:t>ng says the current political climate makes new deals unlikely: “It’d be very difficult [right now] to push a substantial sale of offensive weapons like bombs. Anything that can be used in the war is probably a non-starter.”</w:t>
      </w:r>
    </w:p>
    <w:p w:rsidR="003F439E" w:rsidRPr="00CD70B6" w:rsidRDefault="003F439E" w:rsidP="003F439E">
      <w:r w:rsidRPr="00EC034A">
        <w:rPr>
          <w:rStyle w:val="StyleUnderline"/>
        </w:rPr>
        <w:t xml:space="preserve">Still, </w:t>
      </w:r>
      <w:r w:rsidRPr="003F439E">
        <w:rPr>
          <w:rStyle w:val="StyleUnderline"/>
          <w:highlight w:val="cyan"/>
        </w:rPr>
        <w:t xml:space="preserve">billions of dollars of approved weapons are </w:t>
      </w:r>
      <w:r w:rsidRPr="003F439E">
        <w:rPr>
          <w:rStyle w:val="Emphasis"/>
          <w:highlight w:val="cyan"/>
        </w:rPr>
        <w:t>already in the pipeline</w:t>
      </w:r>
      <w:r w:rsidRPr="00EC034A">
        <w:rPr>
          <w:rStyle w:val="StyleUnderline"/>
        </w:rPr>
        <w:t xml:space="preserve">. </w:t>
      </w:r>
      <w:r w:rsidRPr="00CD70B6">
        <w:t>If congressional anger at the Saudis wanes, the arms spigot could reopen.</w:t>
      </w:r>
    </w:p>
    <w:p w:rsidR="003F439E" w:rsidRDefault="003F439E" w:rsidP="003F439E">
      <w:pPr>
        <w:rPr>
          <w:rFonts w:asciiTheme="minorHAnsi" w:hAnsiTheme="minorHAnsi" w:cstheme="minorHAnsi"/>
        </w:rPr>
      </w:pPr>
      <w:r>
        <w:rPr>
          <w:rFonts w:asciiTheme="minorHAnsi" w:hAnsiTheme="minorHAnsi" w:cstheme="minorHAnsi"/>
        </w:rPr>
        <w:t>In February, a bipartisan group of senators—including Graham and Chris Murphy (D-Conn.)—introduced the Saudi Arabia Accountability and Yemen Act of 2019, which would halt future sales of ammunition, tanks, warplanes and bombs, and suspend exports of bombs that had been given a prior green light.</w:t>
      </w:r>
    </w:p>
    <w:p w:rsidR="003F439E" w:rsidRDefault="003F439E" w:rsidP="003F439E">
      <w:pPr>
        <w:rPr>
          <w:rFonts w:asciiTheme="minorHAnsi" w:hAnsiTheme="minorHAnsi" w:cstheme="minorHAnsi"/>
        </w:rPr>
      </w:pPr>
      <w:r>
        <w:rPr>
          <w:rFonts w:asciiTheme="minorHAnsi" w:hAnsiTheme="minorHAnsi" w:cstheme="minorHAnsi"/>
        </w:rPr>
        <w:t>Rep. Jim McGovern (D-Mass.) wants to go even further. In January, he introduced legislation that would ban all weapons exports to Saudi Arabia, as well as maintenance and logistical support. The bill has 29 cosponsors (most of them Democrats).</w:t>
      </w:r>
    </w:p>
    <w:p w:rsidR="003F439E" w:rsidRDefault="003F439E" w:rsidP="003F439E">
      <w:pPr>
        <w:rPr>
          <w:rFonts w:asciiTheme="minorHAnsi" w:hAnsiTheme="minorHAnsi" w:cstheme="minorHAnsi"/>
        </w:rPr>
      </w:pPr>
      <w:r>
        <w:rPr>
          <w:rFonts w:asciiTheme="minorHAnsi" w:hAnsiTheme="minorHAnsi" w:cstheme="minorHAnsi"/>
        </w:rPr>
        <w:t>“The bottom line is: We know for a fact that they’re bombing school buses, bombing weddings, bombing funerals, and innocent people are being murdered,” McGovern told In These Times. “The question now is: Are we going to just issue a press release and say, ‘We’re horrified,’ or is there going to be a consequence?”</w:t>
      </w:r>
    </w:p>
    <w:p w:rsidR="003F439E" w:rsidRDefault="003F439E" w:rsidP="003F439E">
      <w:pPr>
        <w:rPr>
          <w:rFonts w:asciiTheme="minorHAnsi" w:hAnsiTheme="minorHAnsi" w:cstheme="minorHAnsi"/>
        </w:rPr>
      </w:pPr>
      <w:r>
        <w:rPr>
          <w:rFonts w:asciiTheme="minorHAnsi" w:hAnsiTheme="minorHAnsi" w:cstheme="minorHAnsi"/>
        </w:rPr>
        <w:t>McGovern says that if a measure like his is not passed, “other authoritarian regimes around the world will say, ‘Hey, we can do whatever the hell we want.’”</w:t>
      </w:r>
    </w:p>
    <w:p w:rsidR="003F439E" w:rsidRDefault="003F439E" w:rsidP="003F439E">
      <w:pPr>
        <w:rPr>
          <w:rFonts w:asciiTheme="minorHAnsi" w:hAnsiTheme="minorHAnsi" w:cstheme="minorHAnsi"/>
        </w:rPr>
      </w:pPr>
      <w:r>
        <w:rPr>
          <w:rFonts w:asciiTheme="minorHAnsi" w:hAnsiTheme="minorHAnsi" w:cstheme="minorHAnsi"/>
        </w:rPr>
        <w:t>To pass such bills, Congress members will have to muscle past the arms industry. In Lockheed Martin’s 2018 annual report, the company warned, “Discussions in Congress may result in sanctions on the Kingdom of Saudi Arabia.” For Jehan Hakim of the Yemeni Alliance Committee, the ongoing war comes down to the influence of money in Washington.</w:t>
      </w:r>
    </w:p>
    <w:p w:rsidR="003F439E" w:rsidRPr="00373306" w:rsidRDefault="003F439E" w:rsidP="003F439E">
      <w:pPr>
        <w:rPr>
          <w:rFonts w:asciiTheme="minorHAnsi" w:hAnsiTheme="minorHAnsi" w:cstheme="minorHAnsi"/>
        </w:rPr>
      </w:pPr>
      <w:r>
        <w:rPr>
          <w:rFonts w:asciiTheme="minorHAnsi" w:hAnsiTheme="minorHAnsi" w:cstheme="minorHAnsi"/>
        </w:rPr>
        <w:t xml:space="preserve">“We talk to family back home [in Yemen] and the question they ask is, ‘Why? </w:t>
      </w:r>
      <w:r w:rsidRPr="00EC034A">
        <w:rPr>
          <w:rStyle w:val="StyleUnderline"/>
        </w:rPr>
        <w:t>Why is the U.S. supporting the Saudi coalition?’</w:t>
      </w:r>
      <w:r>
        <w:rPr>
          <w:rFonts w:asciiTheme="minorHAnsi" w:hAnsiTheme="minorHAnsi" w:cstheme="minorHAnsi"/>
        </w:rPr>
        <w:t>” Hakim says. “</w:t>
      </w:r>
      <w:r w:rsidRPr="00EC034A">
        <w:rPr>
          <w:rStyle w:val="StyleUnderline"/>
        </w:rPr>
        <w:t>Profiteering is put before the lives of humans</w:t>
      </w:r>
      <w:r>
        <w:rPr>
          <w:rFonts w:asciiTheme="minorHAnsi" w:hAnsiTheme="minorHAnsi" w:cstheme="minorHAnsi"/>
        </w:rPr>
        <w:t>.”</w:t>
      </w:r>
    </w:p>
    <w:p w:rsidR="003F439E" w:rsidRPr="003F439E" w:rsidRDefault="003F439E" w:rsidP="003F439E"/>
    <w:p w:rsidR="00574DFD" w:rsidRDefault="00574DFD" w:rsidP="00574DFD">
      <w:pPr>
        <w:rPr>
          <w:rFonts w:asciiTheme="minorHAnsi" w:hAnsiTheme="minorHAnsi" w:cstheme="minorHAnsi"/>
        </w:rPr>
      </w:pPr>
    </w:p>
    <w:p w:rsidR="00526026" w:rsidRDefault="00BA3A2D" w:rsidP="00BA3A2D">
      <w:pPr>
        <w:pStyle w:val="Heading3"/>
      </w:pPr>
      <w:r>
        <w:t>Embargoes can be partial</w:t>
      </w:r>
    </w:p>
    <w:p w:rsidR="00BA3A2D" w:rsidRDefault="00BA3A2D" w:rsidP="00BA3A2D"/>
    <w:p w:rsidR="00BA3A2D" w:rsidRDefault="00BA3A2D" w:rsidP="00BA3A2D">
      <w:pPr>
        <w:pStyle w:val="Heading4"/>
      </w:pPr>
      <w:r>
        <w:t>Embargoes can be partial</w:t>
      </w:r>
    </w:p>
    <w:p w:rsidR="00BA3A2D" w:rsidRDefault="00BA3A2D" w:rsidP="00BA3A2D">
      <w:r w:rsidRPr="00C55329">
        <w:rPr>
          <w:b/>
          <w:bCs/>
          <w:sz w:val="24"/>
          <w:szCs w:val="24"/>
        </w:rPr>
        <w:t>SIPRI, 16</w:t>
      </w:r>
      <w:r>
        <w:t xml:space="preserve">- </w:t>
      </w:r>
      <w:r w:rsidRPr="00C55329">
        <w:t>Stockholm International Peace Research Institute is an international institute based in Sweden, dedicated to research into conflict, armaments, arms control and disarmament.</w:t>
      </w:r>
      <w:r>
        <w:t xml:space="preserve"> (SIPRI, “</w:t>
      </w:r>
      <w:r w:rsidRPr="00C55329">
        <w:t>UN arms embargo on Iran</w:t>
      </w:r>
      <w:r>
        <w:t xml:space="preserve">,” Stockholm International Peace Research Institute, 12/23/2006, </w:t>
      </w:r>
      <w:hyperlink r:id="rId266" w:history="1">
        <w:r w:rsidRPr="00C55329">
          <w:rPr>
            <w:color w:val="0000FF"/>
            <w:u w:val="single"/>
          </w:rPr>
          <w:t>https://www.sipri.org/databases/embargoes/un_arms_embargoes/iran</w:t>
        </w:r>
      </w:hyperlink>
      <w:r>
        <w:t xml:space="preserve">). DOA: 6/30/2019. HR. </w:t>
      </w:r>
    </w:p>
    <w:p w:rsidR="00BA3A2D" w:rsidRDefault="00BA3A2D" w:rsidP="00BA3A2D">
      <w:r>
        <w:t xml:space="preserve">In December 2006 the </w:t>
      </w:r>
      <w:r w:rsidRPr="00C55329">
        <w:rPr>
          <w:u w:val="single"/>
        </w:rPr>
        <w:t>UNSC imposed a partial embargo on the export of technology related to nuclear weapon delivery systems to Iran,</w:t>
      </w:r>
      <w:r>
        <w:t xml:space="preserve"> which includes certain technologies which can be used in conventional military applications. In March 2007 the UNSC added an embargo on arms exports from Iran. This was </w:t>
      </w:r>
      <w:r w:rsidRPr="00C55329">
        <w:rPr>
          <w:u w:val="single"/>
        </w:rPr>
        <w:t>followed</w:t>
      </w:r>
      <w:r>
        <w:t xml:space="preserve"> in June 2010 </w:t>
      </w:r>
      <w:r w:rsidRPr="00C55329">
        <w:rPr>
          <w:u w:val="single"/>
        </w:rPr>
        <w:t>by a UN embargo on the export of most major conventional weapons to Iran</w:t>
      </w:r>
      <w:r>
        <w:t>. These UN restrictions on arms supplies to Iran remain in place. They were amended in October 2015 allowing supplies of major arms and related components and services with the specific approval from the Security Council.</w:t>
      </w:r>
    </w:p>
    <w:p w:rsidR="00BA3A2D" w:rsidRDefault="00BA3A2D" w:rsidP="00BA3A2D">
      <w:r>
        <w:t xml:space="preserve">The UN Security Council in December 2006 unanimously adopted Resolution 1737, which inter alia, established an embargo on the export to and import from Iran of certain items and technology potentially related to nuclear weapons. The resolution was a reaction to the fact that the IAEA, after over 3 years of investigations, was still unable to verify that there were no undeclared nuclear materials or activities in Iran. </w:t>
      </w:r>
      <w:r w:rsidRPr="00736B34">
        <w:rPr>
          <w:b/>
          <w:bCs/>
          <w:u w:val="single"/>
        </w:rPr>
        <w:t>The embargo does not deal explicitly with conventional arms</w:t>
      </w:r>
      <w:r w:rsidRPr="00736B34">
        <w:rPr>
          <w:b/>
          <w:bCs/>
        </w:rPr>
        <w:t>.</w:t>
      </w:r>
      <w:r>
        <w:t xml:space="preserve"> However, the coverage of the ban includes missiles and other technologies that can be used in both conventional and nuclear military applications.</w:t>
      </w:r>
    </w:p>
    <w:p w:rsidR="00BA3A2D" w:rsidRDefault="00BA3A2D" w:rsidP="00BA3A2D">
      <w:r>
        <w:t xml:space="preserve">The embargo is aimed at preventing Iran from developing a nuclear weapons capability. It therefore prohibits states from directly or indirectly supplying, or helping to supply goods and technology to Iran which could contribute to Iran's uranium enrichment-related, nuclear fuel reprocessing or heavy water-related activities. </w:t>
      </w:r>
      <w:r w:rsidRPr="00C55329">
        <w:rPr>
          <w:u w:val="single"/>
        </w:rPr>
        <w:t>The resolution also prohibits the transfer of goods and technology that could contribute to the development of nuclear weapon delivery systems</w:t>
      </w:r>
      <w:r>
        <w:t>.</w:t>
      </w:r>
    </w:p>
    <w:p w:rsidR="00BA3A2D" w:rsidRDefault="00BA3A2D" w:rsidP="00BA3A2D">
      <w:r>
        <w:t>The resolution does not detail these delivery systems or the types of technologies covered. For a more specific definition of the goods and technology related to delivery systems, the resolution refers to a document originally related to the arms embargo against North Korea, 'A list of items and technology related to ballistic missile programmes (S/2006/815)'. This document provides an overview of items and technology related to the delivery and production of rocket systems (including ballistic missile systems, space launch vehicles and sounding rockets) and unmanned aerial vehicle (UAV) systems (including cruise missiles, target drones and reconnaissance drones) capable of delivering at least a 500 kg payload to a range of at least 300 km.</w:t>
      </w:r>
    </w:p>
    <w:p w:rsidR="00BA3A2D" w:rsidRDefault="00BA3A2D" w:rsidP="00BA3A2D">
      <w:r>
        <w:t>Many of the items mentioned in S/2006/815 are items commonly used in the production of conventional weapons, especially missiles and combat aircraft. Hence, the embargo may hinder Iran's efforts to procure conventional, as well as non-conventional weapons technology. In addition, the resolution obliges states to 'freeze the funds, other financial assets and economic resources which are on their territories ... that are owned or controlled by the persons or entities designated in the Annex'. Included in the Annex are Defence Industries Organization (DIO) and subsidiaries of Aerospace Industries Organization (AIO), companies that are involved in the production of conventional weapons for the Iranian armed forces from mainly foreign sourced components. The resolution may make it harder for these companies, and therefore the Iranian armed forces, to procure components, equipment and technology from abroad.</w:t>
      </w:r>
    </w:p>
    <w:p w:rsidR="00BA3A2D" w:rsidRDefault="00BA3A2D" w:rsidP="00BA3A2D">
      <w:r>
        <w:t>In March 2007 the UN Security Council unanimously adopted Resolution 1747, which inter alia, established an embargo on the export from Iran of all arms and related materials, thereby banning all states and groups from purchasing or receiving arms from Iran. The resolution also called on all states to 'exercise vigilance and restraint' in their supply of any items covered by the UN Register of Conventional Arms to Iran.</w:t>
      </w:r>
    </w:p>
    <w:p w:rsidR="00BA3A2D" w:rsidRPr="00C55329" w:rsidRDefault="00BA3A2D" w:rsidP="00BA3A2D">
      <w:pPr>
        <w:rPr>
          <w:u w:val="single"/>
        </w:rPr>
      </w:pPr>
      <w:r>
        <w:t xml:space="preserve">On 9 June 2010 Security Council Resolution 1929, not unanimously adopted, imposed further restrictions on arms exports to Iran. Resolution 1929 inter alia prohibits states to directly or indirectly supply, or help to supply, Iran with major conventional weapons as defined by the UN Register of </w:t>
      </w:r>
      <w:r w:rsidRPr="00C55329">
        <w:rPr>
          <w:u w:val="single"/>
        </w:rPr>
        <w:t>Conventional Weapons - battle tanks, armoured combat vehicles, large calibre artillery, combat aircraft, attack helicopters, warships, certain missiles and missile launchers</w:t>
      </w:r>
      <w:r>
        <w:t xml:space="preserve"> (more information on the UN Register and its coverage can be found here.) The resolution </w:t>
      </w:r>
      <w:r w:rsidRPr="00C55329">
        <w:rPr>
          <w:u w:val="single"/>
        </w:rPr>
        <w:t>also prohibits the supply of related spare parts along with 'technical training, advice, services or assistance related to the provision, manufacture, maintenance or use of' the listed items.</w:t>
      </w:r>
    </w:p>
    <w:p w:rsidR="00BA3A2D" w:rsidRDefault="00BA3A2D" w:rsidP="00BA3A2D">
      <w:r w:rsidRPr="00736B34">
        <w:rPr>
          <w:b/>
          <w:bCs/>
          <w:u w:val="single"/>
        </w:rPr>
        <w:t>Unlike most UNSC arms embargoes, certain weapons including larger land based Surface to Air Missile (SAM) systems and most Small Arms and Light Weapons (SALW) and other equipment delivered specifically for military use are not covered by the arms embargo in resolution 1929</w:t>
      </w:r>
      <w:r w:rsidRPr="00736B34">
        <w:rPr>
          <w:b/>
          <w:bCs/>
        </w:rPr>
        <w:t>.</w:t>
      </w:r>
      <w:r>
        <w:t xml:space="preserve"> However states are called upon to exercise restraint in the supply of arms and related materiel not covered by the embargo to Iran.</w:t>
      </w:r>
    </w:p>
    <w:p w:rsidR="00BA3A2D" w:rsidRPr="00BA3A2D" w:rsidRDefault="00BA3A2D" w:rsidP="00BA3A2D"/>
    <w:sectPr w:rsidR="00BA3A2D" w:rsidRPr="00BA3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D836121"/>
    <w:multiLevelType w:val="hybridMultilevel"/>
    <w:tmpl w:val="8B4A0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95DE1"/>
    <w:rsid w:val="00000F72"/>
    <w:rsid w:val="000040A5"/>
    <w:rsid w:val="000139A3"/>
    <w:rsid w:val="00053F02"/>
    <w:rsid w:val="000F5001"/>
    <w:rsid w:val="000F5762"/>
    <w:rsid w:val="00100833"/>
    <w:rsid w:val="00104529"/>
    <w:rsid w:val="00105942"/>
    <w:rsid w:val="00107396"/>
    <w:rsid w:val="00112919"/>
    <w:rsid w:val="001238A5"/>
    <w:rsid w:val="0013094A"/>
    <w:rsid w:val="001442AB"/>
    <w:rsid w:val="00144A4C"/>
    <w:rsid w:val="00176AB0"/>
    <w:rsid w:val="00177B7D"/>
    <w:rsid w:val="00181D98"/>
    <w:rsid w:val="0018322D"/>
    <w:rsid w:val="00195DE1"/>
    <w:rsid w:val="001B3AF6"/>
    <w:rsid w:val="001B5776"/>
    <w:rsid w:val="001D7B81"/>
    <w:rsid w:val="001E527A"/>
    <w:rsid w:val="001F78CE"/>
    <w:rsid w:val="00234B30"/>
    <w:rsid w:val="00236E6A"/>
    <w:rsid w:val="00251FC7"/>
    <w:rsid w:val="0027055D"/>
    <w:rsid w:val="00275AE5"/>
    <w:rsid w:val="002855A7"/>
    <w:rsid w:val="002B146A"/>
    <w:rsid w:val="002B5E17"/>
    <w:rsid w:val="002B7521"/>
    <w:rsid w:val="002D1B07"/>
    <w:rsid w:val="002F2DDA"/>
    <w:rsid w:val="00300375"/>
    <w:rsid w:val="00301056"/>
    <w:rsid w:val="0030436D"/>
    <w:rsid w:val="003064D8"/>
    <w:rsid w:val="00315690"/>
    <w:rsid w:val="00316B75"/>
    <w:rsid w:val="00324429"/>
    <w:rsid w:val="00325646"/>
    <w:rsid w:val="003259E0"/>
    <w:rsid w:val="00332B22"/>
    <w:rsid w:val="0034076E"/>
    <w:rsid w:val="003460F2"/>
    <w:rsid w:val="0034753D"/>
    <w:rsid w:val="00363494"/>
    <w:rsid w:val="00373306"/>
    <w:rsid w:val="00377994"/>
    <w:rsid w:val="0038158C"/>
    <w:rsid w:val="003902BA"/>
    <w:rsid w:val="003A09E2"/>
    <w:rsid w:val="003A3AB3"/>
    <w:rsid w:val="003C0858"/>
    <w:rsid w:val="003E37F3"/>
    <w:rsid w:val="003F439E"/>
    <w:rsid w:val="00407037"/>
    <w:rsid w:val="004409CE"/>
    <w:rsid w:val="004469DD"/>
    <w:rsid w:val="004572BF"/>
    <w:rsid w:val="004605D6"/>
    <w:rsid w:val="00461096"/>
    <w:rsid w:val="00490458"/>
    <w:rsid w:val="00492C28"/>
    <w:rsid w:val="004C60E8"/>
    <w:rsid w:val="004E3579"/>
    <w:rsid w:val="004E728B"/>
    <w:rsid w:val="004F39E0"/>
    <w:rsid w:val="00526026"/>
    <w:rsid w:val="00536AE3"/>
    <w:rsid w:val="00537BD5"/>
    <w:rsid w:val="00570864"/>
    <w:rsid w:val="0057268A"/>
    <w:rsid w:val="005730F5"/>
    <w:rsid w:val="00574DFD"/>
    <w:rsid w:val="00577E5C"/>
    <w:rsid w:val="0059504A"/>
    <w:rsid w:val="005B7574"/>
    <w:rsid w:val="005B7EE2"/>
    <w:rsid w:val="005C5970"/>
    <w:rsid w:val="005D2912"/>
    <w:rsid w:val="005D567C"/>
    <w:rsid w:val="005F7027"/>
    <w:rsid w:val="00604CFE"/>
    <w:rsid w:val="006065BD"/>
    <w:rsid w:val="00645FA9"/>
    <w:rsid w:val="00647866"/>
    <w:rsid w:val="00665003"/>
    <w:rsid w:val="0067278B"/>
    <w:rsid w:val="00686C9D"/>
    <w:rsid w:val="006A01BE"/>
    <w:rsid w:val="006A2AD0"/>
    <w:rsid w:val="006C2375"/>
    <w:rsid w:val="006D3AA5"/>
    <w:rsid w:val="006D4ECC"/>
    <w:rsid w:val="006D68E0"/>
    <w:rsid w:val="006E1CCF"/>
    <w:rsid w:val="007015AB"/>
    <w:rsid w:val="00722258"/>
    <w:rsid w:val="00722C74"/>
    <w:rsid w:val="007243E5"/>
    <w:rsid w:val="0075499F"/>
    <w:rsid w:val="00757C0A"/>
    <w:rsid w:val="00766EA0"/>
    <w:rsid w:val="007837DF"/>
    <w:rsid w:val="007A2226"/>
    <w:rsid w:val="007B0A13"/>
    <w:rsid w:val="007B76BB"/>
    <w:rsid w:val="007E4424"/>
    <w:rsid w:val="007F3CF5"/>
    <w:rsid w:val="007F499F"/>
    <w:rsid w:val="007F5B66"/>
    <w:rsid w:val="00810346"/>
    <w:rsid w:val="008122FC"/>
    <w:rsid w:val="00823A1C"/>
    <w:rsid w:val="00845B9D"/>
    <w:rsid w:val="00860984"/>
    <w:rsid w:val="008812C3"/>
    <w:rsid w:val="00881D7B"/>
    <w:rsid w:val="008B3ECB"/>
    <w:rsid w:val="008B4E85"/>
    <w:rsid w:val="008C1B2E"/>
    <w:rsid w:val="00901786"/>
    <w:rsid w:val="0091627E"/>
    <w:rsid w:val="00926E4A"/>
    <w:rsid w:val="00935CB3"/>
    <w:rsid w:val="0094404C"/>
    <w:rsid w:val="00945538"/>
    <w:rsid w:val="009576DD"/>
    <w:rsid w:val="0097032B"/>
    <w:rsid w:val="009B2E40"/>
    <w:rsid w:val="009B4E47"/>
    <w:rsid w:val="009D2EAD"/>
    <w:rsid w:val="009D54B2"/>
    <w:rsid w:val="009E1922"/>
    <w:rsid w:val="009F56AF"/>
    <w:rsid w:val="009F7ED2"/>
    <w:rsid w:val="00A1535F"/>
    <w:rsid w:val="00A20FF1"/>
    <w:rsid w:val="00A5173F"/>
    <w:rsid w:val="00A93661"/>
    <w:rsid w:val="00A95652"/>
    <w:rsid w:val="00A970FA"/>
    <w:rsid w:val="00AB3707"/>
    <w:rsid w:val="00AC0AB8"/>
    <w:rsid w:val="00AD7B27"/>
    <w:rsid w:val="00B024DD"/>
    <w:rsid w:val="00B16C54"/>
    <w:rsid w:val="00B23E7F"/>
    <w:rsid w:val="00B251C7"/>
    <w:rsid w:val="00B33C6D"/>
    <w:rsid w:val="00B4508F"/>
    <w:rsid w:val="00B50F6F"/>
    <w:rsid w:val="00B55AD5"/>
    <w:rsid w:val="00B61CDE"/>
    <w:rsid w:val="00B8057C"/>
    <w:rsid w:val="00BA0554"/>
    <w:rsid w:val="00BA3A2D"/>
    <w:rsid w:val="00BB2C34"/>
    <w:rsid w:val="00BC517C"/>
    <w:rsid w:val="00BD6238"/>
    <w:rsid w:val="00BE106C"/>
    <w:rsid w:val="00BF593B"/>
    <w:rsid w:val="00BF773A"/>
    <w:rsid w:val="00BF7E81"/>
    <w:rsid w:val="00C13773"/>
    <w:rsid w:val="00C17CC8"/>
    <w:rsid w:val="00C50CB8"/>
    <w:rsid w:val="00C53F25"/>
    <w:rsid w:val="00C54733"/>
    <w:rsid w:val="00C83417"/>
    <w:rsid w:val="00C9604F"/>
    <w:rsid w:val="00CA19AA"/>
    <w:rsid w:val="00CC21C8"/>
    <w:rsid w:val="00CC5298"/>
    <w:rsid w:val="00CD736E"/>
    <w:rsid w:val="00CD798D"/>
    <w:rsid w:val="00CE161E"/>
    <w:rsid w:val="00CE604D"/>
    <w:rsid w:val="00CF59A8"/>
    <w:rsid w:val="00D06144"/>
    <w:rsid w:val="00D325A9"/>
    <w:rsid w:val="00D36A8A"/>
    <w:rsid w:val="00D55145"/>
    <w:rsid w:val="00D61409"/>
    <w:rsid w:val="00D6691E"/>
    <w:rsid w:val="00D71170"/>
    <w:rsid w:val="00D7423E"/>
    <w:rsid w:val="00D86790"/>
    <w:rsid w:val="00D92451"/>
    <w:rsid w:val="00DA1C92"/>
    <w:rsid w:val="00DA25D4"/>
    <w:rsid w:val="00DA6538"/>
    <w:rsid w:val="00DE4A9C"/>
    <w:rsid w:val="00E11E27"/>
    <w:rsid w:val="00E15E75"/>
    <w:rsid w:val="00E377CA"/>
    <w:rsid w:val="00E5262C"/>
    <w:rsid w:val="00E900C1"/>
    <w:rsid w:val="00EB4C10"/>
    <w:rsid w:val="00EB670F"/>
    <w:rsid w:val="00EB7EAF"/>
    <w:rsid w:val="00EC7DC4"/>
    <w:rsid w:val="00ED2852"/>
    <w:rsid w:val="00ED30CF"/>
    <w:rsid w:val="00EE556E"/>
    <w:rsid w:val="00F02E04"/>
    <w:rsid w:val="00F176EF"/>
    <w:rsid w:val="00F37B43"/>
    <w:rsid w:val="00F45E10"/>
    <w:rsid w:val="00F57694"/>
    <w:rsid w:val="00F6364A"/>
    <w:rsid w:val="00F761EB"/>
    <w:rsid w:val="00F76E03"/>
    <w:rsid w:val="00F9113A"/>
    <w:rsid w:val="00F95A76"/>
    <w:rsid w:val="00FA4133"/>
    <w:rsid w:val="00FE2546"/>
    <w:rsid w:val="00FF1496"/>
    <w:rsid w:val="00FF53A6"/>
    <w:rsid w:val="00FF6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CA3B"/>
  <w15:chartTrackingRefBased/>
  <w15:docId w15:val="{2ECEB25F-8BBD-4A26-88CE-A0374A71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11E27"/>
    <w:pPr>
      <w:spacing w:line="240" w:lineRule="auto"/>
    </w:pPr>
    <w:rPr>
      <w:rFonts w:ascii="Calibri" w:hAnsi="Calibri" w:cs="Calibri"/>
    </w:rPr>
  </w:style>
  <w:style w:type="paragraph" w:styleId="Heading1">
    <w:name w:val="heading 1"/>
    <w:aliases w:val="Pocket"/>
    <w:basedOn w:val="Normal"/>
    <w:next w:val="Normal"/>
    <w:link w:val="Heading1Char"/>
    <w:qFormat/>
    <w:rsid w:val="00E11E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1E2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11E2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E11E2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11E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E27"/>
  </w:style>
  <w:style w:type="character" w:customStyle="1" w:styleId="Heading1Char">
    <w:name w:val="Heading 1 Char"/>
    <w:aliases w:val="Pocket Char"/>
    <w:basedOn w:val="DefaultParagraphFont"/>
    <w:link w:val="Heading1"/>
    <w:rsid w:val="00E11E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1E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1E27"/>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E11E2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E11E2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11E2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E11E27"/>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E11E27"/>
    <w:rPr>
      <w:color w:val="auto"/>
      <w:u w:val="none"/>
    </w:rPr>
  </w:style>
  <w:style w:type="character" w:styleId="FollowedHyperlink">
    <w:name w:val="FollowedHyperlink"/>
    <w:basedOn w:val="DefaultParagraphFont"/>
    <w:uiPriority w:val="99"/>
    <w:semiHidden/>
    <w:unhideWhenUsed/>
    <w:rsid w:val="00E11E27"/>
    <w:rPr>
      <w:color w:val="auto"/>
      <w:u w:val="none"/>
    </w:rPr>
  </w:style>
  <w:style w:type="paragraph" w:customStyle="1" w:styleId="textbold">
    <w:name w:val="text bold"/>
    <w:basedOn w:val="Normal"/>
    <w:link w:val="Emphasis"/>
    <w:uiPriority w:val="7"/>
    <w:qFormat/>
    <w:rsid w:val="0030037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7E4424"/>
    <w:rPr>
      <w:color w:val="605E5C"/>
      <w:shd w:val="clear" w:color="auto" w:fill="E1DFDD"/>
    </w:rPr>
  </w:style>
  <w:style w:type="paragraph" w:styleId="ListParagraph">
    <w:name w:val="List Paragraph"/>
    <w:basedOn w:val="Normal"/>
    <w:uiPriority w:val="99"/>
    <w:unhideWhenUsed/>
    <w:qFormat/>
    <w:rsid w:val="00363494"/>
    <w:pPr>
      <w:ind w:left="720"/>
      <w:contextualSpacing/>
    </w:pPr>
  </w:style>
  <w:style w:type="paragraph" w:customStyle="1" w:styleId="Emphasis1">
    <w:name w:val="Emphasis1"/>
    <w:basedOn w:val="Normal"/>
    <w:autoRedefine/>
    <w:uiPriority w:val="7"/>
    <w:qFormat/>
    <w:rsid w:val="003064D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972mag.com/the-road-to-regional-nuclear-disarmament-runs-through-israel-palestine/136466/" TargetMode="External"/><Relationship Id="rId21" Type="http://schemas.openxmlformats.org/officeDocument/2006/relationships/hyperlink" Target="https://www.foreignaffairs.com/articles/middle-east/2018-07-26/how-us-empowering-iran-yemen" TargetMode="External"/><Relationship Id="rId63" Type="http://schemas.openxmlformats.org/officeDocument/2006/relationships/hyperlink" Target="https://www.justsecurity.org/60099/al-qaeda-isis-heels-yemen-return-lasting-peace/" TargetMode="External"/><Relationship Id="rId159" Type="http://schemas.openxmlformats.org/officeDocument/2006/relationships/hyperlink" Target="https://www.theamericanconservative.com/articles/americas-monopoly-crisis-hits-the-military/" TargetMode="External"/><Relationship Id="rId170" Type="http://schemas.openxmlformats.org/officeDocument/2006/relationships/hyperlink" Target="https://lobelog.com/its-time-to-stop-arms-sales-to-saudi-arabia/" TargetMode="External"/><Relationship Id="rId226" Type="http://schemas.openxmlformats.org/officeDocument/2006/relationships/hyperlink" Target="https://www.justsecurity.org/63855/getting-past-the-veto-on-ending-yemen-war-how-congress-next-move-can-succeed/" TargetMode="External"/><Relationship Id="rId107" Type="http://schemas.openxmlformats.org/officeDocument/2006/relationships/hyperlink" Target="https://nationalinterest.org/blog/buzz/navy-nightmare-could-iran-sink-us-aircraft-carrier-39787" TargetMode="External"/><Relationship Id="rId268" Type="http://schemas.openxmlformats.org/officeDocument/2006/relationships/theme" Target="theme/theme1.xml"/><Relationship Id="rId11" Type="http://schemas.openxmlformats.org/officeDocument/2006/relationships/hyperlink" Target="https://www.cnn.com/2019/05/21/opinions/israel-saudi-arabia-iran-opinion-miller-sokolsky/index.html" TargetMode="External"/><Relationship Id="rId32" Type="http://schemas.openxmlformats.org/officeDocument/2006/relationships/hyperlink" Target="https://www.theamericanconservative.com/larison/yemens-humanitarian-catastrophe-keeps-getting-worse/" TargetMode="External"/><Relationship Id="rId53" Type="http://schemas.openxmlformats.org/officeDocument/2006/relationships/hyperlink" Target="https://www.theguardian.com/global-development/2017/nov/07/closure-of-yemen-borders-to-aid-deliveries-is-catastrophic-un-united-nations-warns" TargetMode="External"/><Relationship Id="rId74" Type="http://schemas.openxmlformats.org/officeDocument/2006/relationships/hyperlink" Target="https://www.cato.org/publications/policy-analysis/risky-business-role-arms-sales-us-foreign-policy" TargetMode="External"/><Relationship Id="rId128" Type="http://schemas.openxmlformats.org/officeDocument/2006/relationships/hyperlink" Target="https://nationalinterest.org/feature/how-america-could-get-pulled-war-yemen-30852" TargetMode="External"/><Relationship Id="rId149" Type="http://schemas.openxmlformats.org/officeDocument/2006/relationships/hyperlink" Target="https://lobelog.com/a-progressive-response-to-saudi-crimes-begins-not-ends-with-yemen/" TargetMode="External"/><Relationship Id="rId5" Type="http://schemas.openxmlformats.org/officeDocument/2006/relationships/webSettings" Target="webSettings.xml"/><Relationship Id="rId95" Type="http://schemas.openxmlformats.org/officeDocument/2006/relationships/hyperlink" Target="https://www.nytimes.com/2019/06/17/us/politics/trump-iran-nuclear-deal.html?module=inline" TargetMode="External"/><Relationship Id="rId160" Type="http://schemas.openxmlformats.org/officeDocument/2006/relationships/hyperlink" Target="https://warontherocks.com/2018/04/americas-arms-sales-policy-security-abroad-not-jobs-at-home/" TargetMode="External"/><Relationship Id="rId181" Type="http://schemas.openxmlformats.org/officeDocument/2006/relationships/hyperlink" Target="http://jcpa.org/article/iran-sanaa-yemen/" TargetMode="External"/><Relationship Id="rId216" Type="http://schemas.openxmlformats.org/officeDocument/2006/relationships/hyperlink" Target="https://www.scmp.com/topics/donald-trump" TargetMode="External"/><Relationship Id="rId237" Type="http://schemas.openxmlformats.org/officeDocument/2006/relationships/hyperlink" Target="https://www.iea.org/publications/" TargetMode="External"/><Relationship Id="rId258" Type="http://schemas.openxmlformats.org/officeDocument/2006/relationships/hyperlink" Target="https://www.scmp.com/business/investor-relations/article/2117707/sorry-folks-there-no-alternative-petrodollar" TargetMode="External"/><Relationship Id="rId22" Type="http://schemas.openxmlformats.org/officeDocument/2006/relationships/hyperlink" Target="https://www.voanews.com/a/iran-growing-influence-in-syria-has-many-concerned/4615242.html" TargetMode="External"/><Relationship Id="rId43" Type="http://schemas.openxmlformats.org/officeDocument/2006/relationships/hyperlink" Target="https://www.nytimes.com/2019/05/17/world/middleeast/saudi-oil-risk.html" TargetMode="External"/><Relationship Id="rId64" Type="http://schemas.openxmlformats.org/officeDocument/2006/relationships/hyperlink" Target="https://jamestown.org/program/yemen-dangerous-regional-arms-bazaar/)//CL" TargetMode="External"/><Relationship Id="rId118" Type="http://schemas.openxmlformats.org/officeDocument/2006/relationships/hyperlink" Target="https://www.sipri.org/sites/default/files/2019-01/sipriinsight1901.pdf" TargetMode="External"/><Relationship Id="rId139" Type="http://schemas.openxmlformats.org/officeDocument/2006/relationships/hyperlink" Target="https://twitter.com/khamenei_ir/status/1139109941673955329" TargetMode="External"/><Relationship Id="rId85" Type="http://schemas.openxmlformats.org/officeDocument/2006/relationships/hyperlink" Target="https://politicsofpoverty.oxfamamerica.org/2019/06/end-the-arms-sales-yemen-congress-ndaa/" TargetMode="External"/><Relationship Id="rId150" Type="http://schemas.openxmlformats.org/officeDocument/2006/relationships/hyperlink" Target="https://ruor.uottawa.ca/bitstream/10393/36607/1/OMAR%2c%20Mohammed%2020175.pdf" TargetMode="External"/><Relationship Id="rId171" Type="http://schemas.openxmlformats.org/officeDocument/2006/relationships/hyperlink" Target="https://ruor.uottawa.ca/bitstream/10393/36607/1/OMAR%2c%20Mohammed%2020175.pdf" TargetMode="External"/><Relationship Id="rId192" Type="http://schemas.openxmlformats.org/officeDocument/2006/relationships/hyperlink" Target="https://www.thebureauinvestigates.com/stories/2017-02-09/nine-young-children-killed-the-full-details-of-botched-us-raid-in-yemen" TargetMode="External"/><Relationship Id="rId206" Type="http://schemas.openxmlformats.org/officeDocument/2006/relationships/hyperlink" Target="https://www.cato.org/blog/trumps-no-good-very-bad-arms-deal" TargetMode="External"/><Relationship Id="rId227" Type="http://schemas.openxmlformats.org/officeDocument/2006/relationships/hyperlink" Target="https://cpb-us-w2.wpmucdn.com/u.osu.edu/dist/5/66008/files/2018/12/Desert-Shield-of-the-Republic-Porter-new-22klvgd.pdf" TargetMode="External"/><Relationship Id="rId248" Type="http://schemas.openxmlformats.org/officeDocument/2006/relationships/hyperlink" Target="https://sipri.org/databases/armstransfers" TargetMode="External"/><Relationship Id="rId12" Type="http://schemas.openxmlformats.org/officeDocument/2006/relationships/hyperlink" Target="https://www.timesofisrael.com/liveblog_entry/netanyahu-appears-to-call-for-war-with-iran/" TargetMode="External"/><Relationship Id="rId33" Type="http://schemas.openxmlformats.org/officeDocument/2006/relationships/hyperlink" Target="https://www.theamericanconservative.com/larison/our-immoral-and-irrational-yemen-policy/" TargetMode="External"/><Relationship Id="rId108" Type="http://schemas.openxmlformats.org/officeDocument/2006/relationships/hyperlink" Target="https://www.globalfirepower.com/country-military-strength-detail.asp?country_id=iran" TargetMode="External"/><Relationship Id="rId129" Type="http://schemas.openxmlformats.org/officeDocument/2006/relationships/hyperlink" Target="https://www.theamericanconservative.com/larison/there-is-no-case-for-u-s-support-for-the-war-on-yemen/" TargetMode="External"/><Relationship Id="rId54" Type="http://schemas.openxmlformats.org/officeDocument/2006/relationships/hyperlink" Target="https://www.theguardian.com/world/2019/may/07/iran-accuses-us-of-psychological-warfare-with-task-force-deployment" TargetMode="External"/><Relationship Id="rId75" Type="http://schemas.openxmlformats.org/officeDocument/2006/relationships/hyperlink" Target="https://www.theatlantic.com/international/archive/2018/09/iran-yemen-saudi-arabia/571465/" TargetMode="External"/><Relationship Id="rId96" Type="http://schemas.openxmlformats.org/officeDocument/2006/relationships/hyperlink" Target="https://www.washingtonpost.com/outlook/this-is-how-easily-the-us-and-iran-could-blunder-into-war/2019/05/23/40dbbcae-7c07-11e9-8ede-f4abf521ef17_story.html?utm_term=.11c77ebf8fdf" TargetMode="External"/><Relationship Id="rId140" Type="http://schemas.openxmlformats.org/officeDocument/2006/relationships/hyperlink" Target="https://www.theatlantic.com/politics/archive/2019/06/last-minute-trump-calls-off-strike-iran/592276/" TargetMode="External"/><Relationship Id="rId161" Type="http://schemas.openxmlformats.org/officeDocument/2006/relationships/hyperlink" Target="https://www.theamericanconservative.com/articles/what-has-49-billion-in-foreign-military-aid-bought-us-not-much/" TargetMode="External"/><Relationship Id="rId182" Type="http://schemas.openxmlformats.org/officeDocument/2006/relationships/hyperlink" Target="https://www.merip.org/mero/mero012718" TargetMode="External"/><Relationship Id="rId217" Type="http://schemas.openxmlformats.org/officeDocument/2006/relationships/hyperlink" Target="https://www.washingtonpost.com/news/democracy-post/wp/2018/06/15/mohammed-bin-salman-is-the-worst-enemy-of-his-vision-2030-plan/?noredirect=on&amp;utm_term=.5b6565da3a92" TargetMode="External"/><Relationship Id="rId6" Type="http://schemas.openxmlformats.org/officeDocument/2006/relationships/hyperlink" Target="https://www.theguardian.com/commentisfree/2019/jun/08/saudi-arabia-trump-weapon-arms-sales-must-be-stopped" TargetMode="External"/><Relationship Id="rId238" Type="http://schemas.openxmlformats.org/officeDocument/2006/relationships/hyperlink" Target="https://oilprice.com/Energy/Crude-Oil/IEAs-Shocking-Revelation-About-US-Shale.html" TargetMode="External"/><Relationship Id="rId259" Type="http://schemas.openxmlformats.org/officeDocument/2006/relationships/hyperlink" Target="https://cpb-us-w2.wpmucdn.com/u.osu.edu/dist/5/66008/files/2018/12/Desert-Shield-of-the-Republic-Porter-new-22klvgd.pdf" TargetMode="External"/><Relationship Id="rId23" Type="http://schemas.openxmlformats.org/officeDocument/2006/relationships/hyperlink" Target="https://www.brookings.edu/blog/order-from-chaos/2019/05/16/what-we-can-learn-from-yet-another-round-of-conflict-in-gaza/" TargetMode="External"/><Relationship Id="rId119" Type="http://schemas.openxmlformats.org/officeDocument/2006/relationships/hyperlink" Target="https://www.kqed.org/lowdown/30398/how-to-stop-a-nuclear-war-the-non-proliferation-treaty-explained" TargetMode="External"/><Relationship Id="rId44" Type="http://schemas.openxmlformats.org/officeDocument/2006/relationships/hyperlink" Target="https://www.theguardian.com/world/2019/may/16/iran-tells-middle-east-militias-prepare-for-proxy-war" TargetMode="External"/><Relationship Id="rId65" Type="http://schemas.openxmlformats.org/officeDocument/2006/relationships/hyperlink" Target="https://www.thenation.com/article/war-crimes-united-states-saudi-arabia-yemen/" TargetMode="External"/><Relationship Id="rId86" Type="http://schemas.openxmlformats.org/officeDocument/2006/relationships/hyperlink" Target="https://www.middleeasteye.net/news/revealed-full-extent-us-arms-deals-saudi-arabia-and-uae" TargetMode="External"/><Relationship Id="rId130" Type="http://schemas.openxmlformats.org/officeDocument/2006/relationships/hyperlink" Target="https://www.justsecurity.org/53449/u-s-arms-sales-saudi-arabia-yemen/" TargetMode="External"/><Relationship Id="rId151" Type="http://schemas.openxmlformats.org/officeDocument/2006/relationships/hyperlink" Target="https://www.washingtonexaminer.com/opinion/saudi-arabia-wants-us-support-but-we-face-far-bigger-challenges-abroad" TargetMode="External"/><Relationship Id="rId172" Type="http://schemas.openxmlformats.org/officeDocument/2006/relationships/hyperlink" Target="https://foreignpolicy.com/2018/03/16/the-middle-east-needs-a-steady-boyfriend/" TargetMode="External"/><Relationship Id="rId193" Type="http://schemas.openxmlformats.org/officeDocument/2006/relationships/hyperlink" Target="https://www.cnn.com/2018/06/14/politics/us-port-city-yemen/index.html" TargetMode="External"/><Relationship Id="rId207" Type="http://schemas.openxmlformats.org/officeDocument/2006/relationships/hyperlink" Target="https://lobelog.com/its-time-to-stop-arms-sales-to-saudi-arabia/" TargetMode="External"/><Relationship Id="rId228" Type="http://schemas.openxmlformats.org/officeDocument/2006/relationships/hyperlink" Target="https://www.bloomberg.com/news/articles/2018-10-15/oil-debt-and-iran-weapons-in-any-u-s-saudi-row-over-khashoggi" TargetMode="External"/><Relationship Id="rId249" Type="http://schemas.openxmlformats.org/officeDocument/2006/relationships/hyperlink" Target="https://www.kitco.com/news/2019-06-28/Oil-prices-hold-near-67-per-barrel-ahead-of-G20-talks-OPEC.html" TargetMode="External"/><Relationship Id="rId13" Type="http://schemas.openxmlformats.org/officeDocument/2006/relationships/hyperlink" Target="https://www.washingtonpost.com/world/europe/us-pulls-nonessential-staff-from-iraq-amid-mideast-tensions/2019/05/15/e3b39ade-778c-11e9-a7bf-c8a43b84ee31_story.html?noredirect=on&amp;utm_term=.d657ee7cc4af" TargetMode="External"/><Relationship Id="rId109" Type="http://schemas.openxmlformats.org/officeDocument/2006/relationships/hyperlink" Target="https://www.nbcnews.com/politics/national-security/israel-saudi-arabia-trump-aides-want-confrontation-iran-will-trump-n1005581%5d//AV" TargetMode="External"/><Relationship Id="rId260" Type="http://schemas.openxmlformats.org/officeDocument/2006/relationships/hyperlink" Target="https://www.worldpoliticsreview.com/articles/27913/why-is-the-trump-administration-so-eager-to-see-a-nuclear-saudi-arabia" TargetMode="External"/><Relationship Id="rId34" Type="http://schemas.openxmlformats.org/officeDocument/2006/relationships/hyperlink" Target="https://sites.tufts.edu/reinventingpeace/2018/12/13/genocide-in-yemen/" TargetMode="External"/><Relationship Id="rId55" Type="http://schemas.openxmlformats.org/officeDocument/2006/relationships/hyperlink" Target="https://www.theguardian.com/world/2019/may/12/uae-four-merchant-ships-reported-sabotaged" TargetMode="External"/><Relationship Id="rId76" Type="http://schemas.openxmlformats.org/officeDocument/2006/relationships/hyperlink" Target="https://www.justsecurity.org/63855/getting-past-the-veto-on-ending-yemen-war-how-congress-next-move-can-succeed/" TargetMode="External"/><Relationship Id="rId97" Type="http://schemas.openxmlformats.org/officeDocument/2006/relationships/hyperlink" Target="https://www.newsweek.com/periscope-144087" TargetMode="External"/><Relationship Id="rId120" Type="http://schemas.openxmlformats.org/officeDocument/2006/relationships/hyperlink" Target="https://cpb-us-w2.wpmucdn.com/u.osu.edu/dist/5/66008/files/2018/12/Desert-Shield-of-the-Republic-Porter-new-22klvgd.pdf" TargetMode="External"/><Relationship Id="rId141" Type="http://schemas.openxmlformats.org/officeDocument/2006/relationships/hyperlink" Target="https://www.politico.com/story/2018/09/25/trump-rouhani-wont-meet-un-838588" TargetMode="External"/><Relationship Id="rId7" Type="http://schemas.openxmlformats.org/officeDocument/2006/relationships/hyperlink" Target="https://www.realcleardefense.com/articles/2018/08/29/the_war_in_yemen_playing_with_fire_113750.html" TargetMode="External"/><Relationship Id="rId162" Type="http://schemas.openxmlformats.org/officeDocument/2006/relationships/hyperlink" Target="https://www.theamericanconservative.com/articles/saudis-find-out-hard-way-yemen-is-another-graveyard-of-empires/" TargetMode="External"/><Relationship Id="rId183" Type="http://schemas.openxmlformats.org/officeDocument/2006/relationships/hyperlink" Target="https://www.reuters.com/article/us-usa-iran-arms/in-first-u-s-presents-its-evidence-of-iran-weaponry-from-yemen-idUSKBN1E82J6" TargetMode="External"/><Relationship Id="rId218" Type="http://schemas.openxmlformats.org/officeDocument/2006/relationships/hyperlink" Target="https://www.haaretz.com/middle-east-news/saudi-crown-prince-losing-support-among-senior-royals-1.6673984" TargetMode="External"/><Relationship Id="rId239" Type="http://schemas.openxmlformats.org/officeDocument/2006/relationships/hyperlink" Target="https://www.bloomberg.com/news/articles/2017-11-14/iea-sees-u-s-shale-surge-as-biggest-oil-and-gas-boom-in-history" TargetMode="External"/><Relationship Id="rId250" Type="http://schemas.openxmlformats.org/officeDocument/2006/relationships/hyperlink" Target="https://www.foxbusiness.com/energy/oil-prices-fall-1-as-economic-worries-outweigh-tanker-tensions" TargetMode="External"/><Relationship Id="rId24" Type="http://schemas.openxmlformats.org/officeDocument/2006/relationships/hyperlink" Target="https://www.csis.org/analysis/hezbollahs-missiles-and-rockets" TargetMode="External"/><Relationship Id="rId45" Type="http://schemas.openxmlformats.org/officeDocument/2006/relationships/hyperlink" Target="https://twitter.com/KSAmofaEN/status/1129915797302915072" TargetMode="External"/><Relationship Id="rId66" Type="http://schemas.openxmlformats.org/officeDocument/2006/relationships/hyperlink" Target="https://lobelog.com/its-time-to-stop-arms-sales-to-saudi-arabia/" TargetMode="External"/><Relationship Id="rId87" Type="http://schemas.openxmlformats.org/officeDocument/2006/relationships/hyperlink" Target="https://www.lawfareblog.com/yemen-resolution-and-historical-us-saudi-security-relationship" TargetMode="External"/><Relationship Id="rId110" Type="http://schemas.openxmlformats.org/officeDocument/2006/relationships/hyperlink" Target="https://www.nbcnews.com/news/world/ship-sabotage-mystery-raises-fears-accidental-conflict-iran-n1004876" TargetMode="External"/><Relationship Id="rId131" Type="http://schemas.openxmlformats.org/officeDocument/2006/relationships/hyperlink" Target="https://sites.tufts.edu/reinventingpeace/2019/03/19/who-is-arming-the-yemen-war-an-update/" TargetMode="External"/><Relationship Id="rId152" Type="http://schemas.openxmlformats.org/officeDocument/2006/relationships/hyperlink" Target="https://www.theatlantic.com/politics/archive/2019/07/trump-blocking-big-change-us-saudi-alliance/592504/" TargetMode="External"/><Relationship Id="rId173" Type="http://schemas.openxmlformats.org/officeDocument/2006/relationships/hyperlink" Target="https://www.ijhssnet.com/journals/Vol_8_No_1_January_2018/3.pdf" TargetMode="External"/><Relationship Id="rId194" Type="http://schemas.openxmlformats.org/officeDocument/2006/relationships/hyperlink" Target="https://www.crisisgroup.org/middle-east-north-africa/gulf-and-arabian-peninsula/yemen/b59-yemen-averting-destructive-battle-hodeida" TargetMode="External"/><Relationship Id="rId208" Type="http://schemas.openxmlformats.org/officeDocument/2006/relationships/hyperlink" Target="https://foreignpolicy.com/2018/01/16/the-islamic-republic-of-hysteria-iran-middle-east-trump/" TargetMode="External"/><Relationship Id="rId229" Type="http://schemas.openxmlformats.org/officeDocument/2006/relationships/hyperlink" Target="https://www.bloomberg.com/news/articles/2018-10-15/trump-to-send-pompeo-to-meet-saudi-king-khashoggi-disappearance" TargetMode="External"/><Relationship Id="rId240" Type="http://schemas.openxmlformats.org/officeDocument/2006/relationships/hyperlink" Target="https://www.reuters.com/article/us-asia-oil-appec-usa/u-s-oil-exports-to-meet-5-percent-of-non-u-s-global-demand-by-2022-enterprise-idUSKCN1C0064" TargetMode="External"/><Relationship Id="rId261" Type="http://schemas.openxmlformats.org/officeDocument/2006/relationships/hyperlink" Target="https://www.worldpoliticsreview.com/articles/27913/why-is-the-trump-administration-so-eager-to-see-a-nuclear-saudi-arabia" TargetMode="External"/><Relationship Id="rId14" Type="http://schemas.openxmlformats.org/officeDocument/2006/relationships/hyperlink" Target="https://www.businessinsider.com/iran-nuclear-deal-explained" TargetMode="External"/><Relationship Id="rId35" Type="http://schemas.openxmlformats.org/officeDocument/2006/relationships/hyperlink" Target="https://theconversation.com/us-complicity-in-the-saudi-led-genocide-in-yemen-spans-obama-trump-administrations-106896" TargetMode="External"/><Relationship Id="rId56" Type="http://schemas.openxmlformats.org/officeDocument/2006/relationships/hyperlink" Target="https://www.theguardian.com/world/2015/jul/14/iran-nuclear-deal-key-points" TargetMode="External"/><Relationship Id="rId77" Type="http://schemas.openxmlformats.org/officeDocument/2006/relationships/hyperlink" Target="https://www.mauldineconomics.com/editorial/cash-strapped-saudi-arabia-is-willing-to-give-up-its-influence-to-iran%5d//AV" TargetMode="External"/><Relationship Id="rId100" Type="http://schemas.openxmlformats.org/officeDocument/2006/relationships/hyperlink" Target="https://twitter.com/brett_mcgurk/status/1139621984264839168" TargetMode="External"/><Relationship Id="rId8" Type="http://schemas.openxmlformats.org/officeDocument/2006/relationships/hyperlink" Target="https://www.politico.com/magazine/story/2016/03/donald-trump-2016-terrorist-attack-foreign-policy-213784" TargetMode="External"/><Relationship Id="rId98" Type="http://schemas.openxmlformats.org/officeDocument/2006/relationships/hyperlink" Target="https://www.state.gov/briefings/department-press-briefing-june-17-2019/" TargetMode="External"/><Relationship Id="rId121" Type="http://schemas.openxmlformats.org/officeDocument/2006/relationships/hyperlink" Target="https://www.theamericanconservative.com/articles/what-has-49-billion-in-foreign-military-aid-bought-us-not-much/" TargetMode="External"/><Relationship Id="rId142" Type="http://schemas.openxmlformats.org/officeDocument/2006/relationships/hyperlink" Target="https://uk.reuters.com/article/uk-usa-iran-switzerland/u-s-prepared-to-talk-to-iran-without-pre-conditions-iran-sees-word-play-idUKKCN1T30DV" TargetMode="External"/><Relationship Id="rId163" Type="http://schemas.openxmlformats.org/officeDocument/2006/relationships/hyperlink" Target="https://therealnews.com/stories/leaked-report-western-arms-are-essential-to-saudi-arabias-war-in-yemen" TargetMode="External"/><Relationship Id="rId184" Type="http://schemas.openxmlformats.org/officeDocument/2006/relationships/hyperlink" Target="https://www.wsj.com/articles/u-s-weighs-expanding-military-role-in-yemen-war-1528064393" TargetMode="External"/><Relationship Id="rId219" Type="http://schemas.openxmlformats.org/officeDocument/2006/relationships/hyperlink" Target="https://www.marketwatch.com/story/saudi-arabias-crown-prince-is-destabilizing-the-middle-east-with-his-power-grab-2017-11-08" TargetMode="External"/><Relationship Id="rId230" Type="http://schemas.openxmlformats.org/officeDocument/2006/relationships/hyperlink" Target="https://www.bloomberg.com/news/articles/2018-10-15/veiled-saudi-threat-boosts-oil-prices-already-moving-toward-100" TargetMode="External"/><Relationship Id="rId251" Type="http://schemas.openxmlformats.org/officeDocument/2006/relationships/hyperlink" Target="https://www.ft.com/content/25289c8e-6b40-11e9-80c7-60ee53e6681d)%5bAK-Caddo" TargetMode="External"/><Relationship Id="rId25" Type="http://schemas.openxmlformats.org/officeDocument/2006/relationships/hyperlink" Target="https://www.countercurrents.org/avery061113.htm" TargetMode="External"/><Relationship Id="rId46" Type="http://schemas.openxmlformats.org/officeDocument/2006/relationships/hyperlink" Target="https://www.eurasiareview.com/17052019-drone-technology-driving-irans-asymmetric-warfare-analysis/%5d//AV" TargetMode="External"/><Relationship Id="rId67" Type="http://schemas.openxmlformats.org/officeDocument/2006/relationships/hyperlink" Target="https://www.nytimes.com/2018/12/25/world/middleeast/yemen-us-saudi-civilian-war.html" TargetMode="External"/><Relationship Id="rId88" Type="http://schemas.openxmlformats.org/officeDocument/2006/relationships/hyperlink" Target="https://tcf.org/content/commentary/war-yemen-tragedy-america-can-end-complicity/" TargetMode="External"/><Relationship Id="rId111" Type="http://schemas.openxmlformats.org/officeDocument/2006/relationships/hyperlink" Target="https://www.nbcnews.com/politics/national-security/trump-disputes-report-plan-send-120-00-troops-middle-east-n1005481" TargetMode="External"/><Relationship Id="rId132" Type="http://schemas.openxmlformats.org/officeDocument/2006/relationships/hyperlink" Target="https://warontherocks.com/2019/05/the-case-for-suspending-american-arms-sales-to-saudi-arabia/" TargetMode="External"/><Relationship Id="rId153" Type="http://schemas.openxmlformats.org/officeDocument/2006/relationships/hyperlink" Target="https://www.theatlantic.com/politics/archive/2019/07/trump-blocking-big-change-us-saudi-alliance/592504/" TargetMode="External"/><Relationship Id="rId174" Type="http://schemas.openxmlformats.org/officeDocument/2006/relationships/hyperlink" Target="https://cpb-us-w2.wpmucdn.com/u.osu.edu/dist/5/66008/files/2018/12/Desert-Shield-of-the-Republic-Porter-new-22klvgd.pdf" TargetMode="External"/><Relationship Id="rId195" Type="http://schemas.openxmlformats.org/officeDocument/2006/relationships/hyperlink" Target="https://www.brookings.edu/blog/order-from-chaos/2018/06/13/in-the-face-of-hodeidah-assault-yemen-is-on-the-brink/" TargetMode="External"/><Relationship Id="rId209" Type="http://schemas.openxmlformats.org/officeDocument/2006/relationships/hyperlink" Target="https://foreignpolicy.com/2018/01/16/the-islamic-republic-of-hysteria-iran-middle-east-trump/" TargetMode="External"/><Relationship Id="rId220" Type="http://schemas.openxmlformats.org/officeDocument/2006/relationships/hyperlink" Target="https://www.meforum.org/6397/saudi-arabia-flawed-vision-2030" TargetMode="External"/><Relationship Id="rId241" Type="http://schemas.openxmlformats.org/officeDocument/2006/relationships/hyperlink" Target="https://www.bloomberg.com/news/articles/2017-11-14/saudi-retreat-from-u-s-oil-market-cuts-exports-to-30-year-low" TargetMode="External"/><Relationship Id="rId15" Type="http://schemas.openxmlformats.org/officeDocument/2006/relationships/hyperlink" Target="https://www.washingtonpost.com/world/national-security/muzzled-watchdog-how-killing-the-nuclear-deal-could-make-it-easier-for-iran-to-pursue-the-bomb-in-secret/2018/05/07/c0abca7a-5221-11e8-9c91-7dab596e8252_story.html?utm_term=.689831335423" TargetMode="External"/><Relationship Id="rId36" Type="http://schemas.openxmlformats.org/officeDocument/2006/relationships/hyperlink" Target="https://www.nytimes.com/2018/06/14/opinion/yemen-al-hudaydah-famine-houthis.html" TargetMode="External"/><Relationship Id="rId57" Type="http://schemas.openxmlformats.org/officeDocument/2006/relationships/hyperlink" Target="https://www.theguardian.com/world/yemen" TargetMode="External"/><Relationship Id="rId262" Type="http://schemas.openxmlformats.org/officeDocument/2006/relationships/hyperlink" Target="https://www.middleeasteye.net/news/alarm-bells-saudi-arabias-nuclear-ambitions-cast-shadow-over-region" TargetMode="External"/><Relationship Id="rId78" Type="http://schemas.openxmlformats.org/officeDocument/2006/relationships/hyperlink" Target="http://www.mauldineconomics.com/go/v38whh/mec" TargetMode="External"/><Relationship Id="rId99" Type="http://schemas.openxmlformats.org/officeDocument/2006/relationships/hyperlink" Target="https://time.com/5608787/iran-oil-tanker-attack-very-minor/" TargetMode="External"/><Relationship Id="rId101" Type="http://schemas.openxmlformats.org/officeDocument/2006/relationships/hyperlink" Target="https://www.nytimes.com/2019/06/19/us/politics/us-iran.html?module=inline" TargetMode="External"/><Relationship Id="rId122" Type="http://schemas.openxmlformats.org/officeDocument/2006/relationships/hyperlink" Target="https://warontherocks.com/2019/05/the-case-for-arms-embargoes-against-uncooperative-partners/" TargetMode="External"/><Relationship Id="rId143" Type="http://schemas.openxmlformats.org/officeDocument/2006/relationships/hyperlink" Target="https://www.foreign.senate.gov/hearings/irans-recent-escalation-and-us-policy-responses-061919" TargetMode="External"/><Relationship Id="rId164" Type="http://schemas.openxmlformats.org/officeDocument/2006/relationships/hyperlink" Target="https://theconversation.com/arms-sales-to-saudi-arabia-give-trump-all-the-leverage-he-needs-in-khashoggi-affair-104998" TargetMode="External"/><Relationship Id="rId185" Type="http://schemas.openxmlformats.org/officeDocument/2006/relationships/hyperlink" Target="https://www.wsj.com/articles/in-a-saudi-war-room-generals-grapple-with-ways-to-protect-civilians-in-yemen-1521370801" TargetMode="External"/><Relationship Id="rId9" Type="http://schemas.openxmlformats.org/officeDocument/2006/relationships/hyperlink" Target="https://www.justsecurity.org/61172/effective-ineffective-congressional-responses-saudi-arabia-arm-sales-sanctions-khashoggi/" TargetMode="External"/><Relationship Id="rId210" Type="http://schemas.openxmlformats.org/officeDocument/2006/relationships/hyperlink" Target="https://www.theamericanconservative.com/larison/pompeos-obnoxious-yemen-lies/" TargetMode="External"/><Relationship Id="rId26" Type="http://schemas.openxmlformats.org/officeDocument/2006/relationships/hyperlink" Target="https://doi.org/10.1080/0163660X.2019.1590079" TargetMode="External"/><Relationship Id="rId231" Type="http://schemas.openxmlformats.org/officeDocument/2006/relationships/hyperlink" Target="https://www.bloomberg.com/quote/BA:US" TargetMode="External"/><Relationship Id="rId252" Type="http://schemas.openxmlformats.org/officeDocument/2006/relationships/hyperlink" Target="https://www.forbes.com/sites/douglasbulloch/2018/04/26/the-petro-dollar-is-a-myth-the-petro-yuan-mere-fantasy/" TargetMode="External"/><Relationship Id="rId47" Type="http://schemas.openxmlformats.org/officeDocument/2006/relationships/hyperlink" Target="https://www.jpost.com/Middle-East/Houthi-drone-attacks-in-Saudi-Arabia-Might-we-see-more-590107%5d//AV" TargetMode="External"/><Relationship Id="rId68" Type="http://schemas.openxmlformats.org/officeDocument/2006/relationships/hyperlink" Target="https://www.nytimes.com/2018/12/25/world/middleeast/yemen-us-saudi-civilian-war.html" TargetMode="External"/><Relationship Id="rId89" Type="http://schemas.openxmlformats.org/officeDocument/2006/relationships/hyperlink" Target="https://www.theamericanconservative.com/articles/what-has-49-billion-in-foreign-military-aid-bought-us-not-much/" TargetMode="External"/><Relationship Id="rId112" Type="http://schemas.openxmlformats.org/officeDocument/2006/relationships/hyperlink" Target="https://www.nbcnews.com/politics/national-security/top-trump-admin-intel-military-advisers-held-meeting-cia-iran-n1003736" TargetMode="External"/><Relationship Id="rId133" Type="http://schemas.openxmlformats.org/officeDocument/2006/relationships/hyperlink" Target="https://www.cato.org/publications/policy-analysis/risky-business-role-arms-sales-us-foreign-policy" TargetMode="External"/><Relationship Id="rId154" Type="http://schemas.openxmlformats.org/officeDocument/2006/relationships/hyperlink" Target="https://www.worldpoliticsreview.com/articles/27218/peace-in-yemen-requires-far-more-than-what-s-on-the-table-in-fragile-talks" TargetMode="External"/><Relationship Id="rId175" Type="http://schemas.openxmlformats.org/officeDocument/2006/relationships/hyperlink" Target="https://www.foreignaffairs.com/articles/middle-east/2018-07-26/how-us-empowering-iran-yemen%5d//AV" TargetMode="External"/><Relationship Id="rId196" Type="http://schemas.openxmlformats.org/officeDocument/2006/relationships/hyperlink" Target="http://thehill.com/opinion/international/380630-only-in-washington-is-a-debate-about-war-in-yemen-controversial" TargetMode="External"/><Relationship Id="rId200" Type="http://schemas.openxmlformats.org/officeDocument/2006/relationships/hyperlink" Target="https://scholarship.richmond.edu/cgi/viewcontent.cgi?referer=https://www.google.com/&amp;httpsredir=1&amp;article=1230&amp;context=bookshelf" TargetMode="External"/><Relationship Id="rId16" Type="http://schemas.openxmlformats.org/officeDocument/2006/relationships/hyperlink" Target="https://www.nytimes.com/2015/03/04/world/middleeast/netanyahu-congress-iran-israel-speech.html" TargetMode="External"/><Relationship Id="rId221" Type="http://schemas.openxmlformats.org/officeDocument/2006/relationships/hyperlink" Target="https://www.theatlantic.com/politics/archive/2019/07/trump-blocking-big-change-us-saudi-alliance/592504/" TargetMode="External"/><Relationship Id="rId242" Type="http://schemas.openxmlformats.org/officeDocument/2006/relationships/hyperlink" Target="https://www.energyindepth.org/bp-in-case-there-was-any-doubt-the-u-s-shale-revolution-is-alive-and-kicking/" TargetMode="External"/><Relationship Id="rId263" Type="http://schemas.openxmlformats.org/officeDocument/2006/relationships/hyperlink" Target="https://www.middleeasteye.net/news/revealed-full-extent-us-arms-deals-saudi-arabia-and-uae" TargetMode="External"/><Relationship Id="rId37" Type="http://schemas.openxmlformats.org/officeDocument/2006/relationships/hyperlink" Target="https://www.worldpoliticsreview.com/articles/27218/peace-in-yemen-requires-far-more-than-what-s-on-the-table-in-fragile-talks" TargetMode="External"/><Relationship Id="rId58" Type="http://schemas.openxmlformats.org/officeDocument/2006/relationships/hyperlink" Target="https://www.cnn.com/interactive/2019/02/middleeast/yemen-lost-us-arms/" TargetMode="External"/><Relationship Id="rId79" Type="http://schemas.openxmlformats.org/officeDocument/2006/relationships/hyperlink" Target="http://www.mauldineconomics.com/go/v38whl/mec" TargetMode="External"/><Relationship Id="rId102" Type="http://schemas.openxmlformats.org/officeDocument/2006/relationships/hyperlink" Target="https://www.aljazeera.com/news/2018/05/mike-pompeo-speech-12-demands-iran-180521151737787.html" TargetMode="External"/><Relationship Id="rId123" Type="http://schemas.openxmlformats.org/officeDocument/2006/relationships/hyperlink" Target="https://www.cato.org/publications/policy-analysis/risky-business-role-arms-sales-us-foreign-policy#full)//CL" TargetMode="External"/><Relationship Id="rId144" Type="http://schemas.openxmlformats.org/officeDocument/2006/relationships/hyperlink" Target="https://www.teads.com/?utm_source=inread&amp;utm_medium=credits&amp;utm_campaign=invented%20by%20teads" TargetMode="External"/><Relationship Id="rId90" Type="http://schemas.openxmlformats.org/officeDocument/2006/relationships/hyperlink" Target="https://www.brookings.edu/blog/order-from-chaos/2016/05/04/how-america-enables-its-allies-bad-behavior/" TargetMode="External"/><Relationship Id="rId165" Type="http://schemas.openxmlformats.org/officeDocument/2006/relationships/hyperlink" Target="https://www.middleeasteye.net/news/revealed-full-extent-us-arms-deals-saudi-arabia-and-uae" TargetMode="External"/><Relationship Id="rId186" Type="http://schemas.openxmlformats.org/officeDocument/2006/relationships/hyperlink" Target="https://www.brookings.edu/blog/markaz/2017/12/06/in-yemen-iran-outsmarts-saudi-arabia-again/" TargetMode="External"/><Relationship Id="rId211" Type="http://schemas.openxmlformats.org/officeDocument/2006/relationships/hyperlink" Target="https://nationalinterest.org/blog/skeptics/saudi-alliance-must-go-37537" TargetMode="External"/><Relationship Id="rId232" Type="http://schemas.openxmlformats.org/officeDocument/2006/relationships/hyperlink" Target="https://www.bloomberg.com/quote/RTN:US" TargetMode="External"/><Relationship Id="rId253" Type="http://schemas.openxmlformats.org/officeDocument/2006/relationships/hyperlink" Target="https://www.bloomberg.com/news/articles/2018-03-25/china-s-oil-futures-are-finally-here-what-you-need-to-know" TargetMode="External"/><Relationship Id="rId27" Type="http://schemas.openxmlformats.org/officeDocument/2006/relationships/hyperlink" Target="https://doi.org/10.1080/0163660X.2019.1590079" TargetMode="External"/><Relationship Id="rId48" Type="http://schemas.openxmlformats.org/officeDocument/2006/relationships/hyperlink" Target="https://ruor.uottawa.ca/bitstream/10393/36607/1/OMAR%2c%20Mohammed%2020175.pdf" TargetMode="External"/><Relationship Id="rId69" Type="http://schemas.openxmlformats.org/officeDocument/2006/relationships/hyperlink" Target="https://www.middleeasteye.net/news/revealed-full-extent-us-arms-deals-saudi-arabia-and-uae" TargetMode="External"/><Relationship Id="rId113" Type="http://schemas.openxmlformats.org/officeDocument/2006/relationships/hyperlink" Target="https://www.nbcnews.com/news/world/netanyahu-appears-say-war-iran-common-goal-n971266" TargetMode="External"/><Relationship Id="rId134" Type="http://schemas.openxmlformats.org/officeDocument/2006/relationships/hyperlink" Target="https://www.politico.com/magazine/story/2018/10/19/khashoggi-saudi-arabia-sanctions-221668" TargetMode="External"/><Relationship Id="rId80" Type="http://schemas.openxmlformats.org/officeDocument/2006/relationships/hyperlink" Target="http://www.mauldineconomics.com/go/v38whp/mec" TargetMode="External"/><Relationship Id="rId155" Type="http://schemas.openxmlformats.org/officeDocument/2006/relationships/hyperlink" Target="https://www.cato.org/publications/commentary/dont-believe-donald-trump-well-be-just-fine-without-saudi-arabia-todays" TargetMode="External"/><Relationship Id="rId176" Type="http://schemas.openxmlformats.org/officeDocument/2006/relationships/hyperlink" Target="https://www.state.gov/secretary/remarks/2018/07/284292.htm" TargetMode="External"/><Relationship Id="rId197" Type="http://schemas.openxmlformats.org/officeDocument/2006/relationships/hyperlink" Target="https://www.nytimes.com/2018/06/14/opinion/yemen-al-hudaydah-famine-houthis.html" TargetMode="External"/><Relationship Id="rId201" Type="http://schemas.openxmlformats.org/officeDocument/2006/relationships/hyperlink" Target="https://carnegie-mec.org/diwan/78683%5d//AV" TargetMode="External"/><Relationship Id="rId222" Type="http://schemas.openxmlformats.org/officeDocument/2006/relationships/hyperlink" Target="https://foreignpolicy.com/2019/06/12/infuriating-congress-trump-administration-pompeo-pushes-new-saudi-arms-sales-iran-khashoggi-hearing-oversight-state-department/" TargetMode="External"/><Relationship Id="rId243" Type="http://schemas.openxmlformats.org/officeDocument/2006/relationships/hyperlink" Target="https://www.energyindepth.org/celebrating-a-record-shattering-2018-for-u-s-oil-natural-gas/?154" TargetMode="External"/><Relationship Id="rId264" Type="http://schemas.openxmlformats.org/officeDocument/2006/relationships/hyperlink" Target="https://carnegieendowment.org/2019/02/19/american-weapons-in-wrong-hands-pub-78408" TargetMode="External"/><Relationship Id="rId17" Type="http://schemas.openxmlformats.org/officeDocument/2006/relationships/hyperlink" Target="https://www.atlanticcouncil.org/blogs/new-atlanticist/strange-bedfellows-saudi-arabia-israel-oppose-iran-nuclear-deal-for-different-reasons" TargetMode="External"/><Relationship Id="rId38" Type="http://schemas.openxmlformats.org/officeDocument/2006/relationships/hyperlink" Target="https://www.wsj.com/articles/saudi-arabia-iran-say-they-dont-want-war-but-are-ready-to-fight-if-provoked-11558286124%5d//AV" TargetMode="External"/><Relationship Id="rId59" Type="http://schemas.openxmlformats.org/officeDocument/2006/relationships/hyperlink" Target="https://nationalinterest.org/blog/middle-east-watch/united-states-should-leave-yemen-not-broker-peace-36252" TargetMode="External"/><Relationship Id="rId103" Type="http://schemas.openxmlformats.org/officeDocument/2006/relationships/hyperlink" Target="https://www.cato.org/blog/trumps-no-good-very-bad-arms-deal" TargetMode="External"/><Relationship Id="rId124" Type="http://schemas.openxmlformats.org/officeDocument/2006/relationships/hyperlink" Target="https://nationalinterest.org/feature/how-america-could-get-pulled-war-yemen-30852" TargetMode="External"/><Relationship Id="rId70" Type="http://schemas.openxmlformats.org/officeDocument/2006/relationships/hyperlink" Target="http://inthesetimes.com/features/us-saudi-arabia-yemen-war-arms-sales.html" TargetMode="External"/><Relationship Id="rId91" Type="http://schemas.openxmlformats.org/officeDocument/2006/relationships/hyperlink" Target="https://www.cato.org/publications/policy-analysis/risky-business-role-arms-sales-us-foreign-policy" TargetMode="External"/><Relationship Id="rId145" Type="http://schemas.openxmlformats.org/officeDocument/2006/relationships/hyperlink" Target="https://www.state.gov/secretary-of-state-michael-r-pompeo-remarks-to-the-press/" TargetMode="External"/><Relationship Id="rId166" Type="http://schemas.openxmlformats.org/officeDocument/2006/relationships/hyperlink" Target="https://www.csis.org/analysis/military-spending-other-side-saudi-security" TargetMode="External"/><Relationship Id="rId187" Type="http://schemas.openxmlformats.org/officeDocument/2006/relationships/hyperlink" Target="https://www.bbc.com/news/world-middle-east-29319423" TargetMode="External"/><Relationship Id="rId1" Type="http://schemas.openxmlformats.org/officeDocument/2006/relationships/customXml" Target="../customXml/item1.xml"/><Relationship Id="rId212" Type="http://schemas.openxmlformats.org/officeDocument/2006/relationships/hyperlink" Target="https://www.haaretz.com/middle-east-news/saudi-crown-prince-losing-support-among-senior-royals-1.6673984" TargetMode="External"/><Relationship Id="rId233" Type="http://schemas.openxmlformats.org/officeDocument/2006/relationships/hyperlink" Target="https://www.caseyresearch.com/articles/third-oil-shock-is-coming/" TargetMode="External"/><Relationship Id="rId254" Type="http://schemas.openxmlformats.org/officeDocument/2006/relationships/hyperlink" Target="https://www.ozy.com/acumen/93-can-emperor-yuan-dethrone-king-dollar-as-the-worlds-currency/83877" TargetMode="External"/><Relationship Id="rId28" Type="http://schemas.openxmlformats.org/officeDocument/2006/relationships/hyperlink" Target="https://cpb-us-w2.wpmucdn.com/u.osu.edu/dist/5/66008/files/2018/12/Desert-Shield-of-the-Republic-Porter-new-22klvgd.pdf" TargetMode="External"/><Relationship Id="rId49" Type="http://schemas.openxmlformats.org/officeDocument/2006/relationships/hyperlink" Target="https://en.wikipedia.org/wiki/The_Guardian" TargetMode="External"/><Relationship Id="rId114" Type="http://schemas.openxmlformats.org/officeDocument/2006/relationships/hyperlink" Target="https://warontherocks.com/2017/04/doubling-down-on-americas-misadventure-in-yemen/" TargetMode="External"/><Relationship Id="rId60" Type="http://schemas.openxmlformats.org/officeDocument/2006/relationships/hyperlink" Target="https://www.cato.org/blog/trumps-no-good-very-bad-arms-deal" TargetMode="External"/><Relationship Id="rId81" Type="http://schemas.openxmlformats.org/officeDocument/2006/relationships/hyperlink" Target="http://www.mauldineconomics.com/go/v38whs/mec" TargetMode="External"/><Relationship Id="rId135" Type="http://schemas.openxmlformats.org/officeDocument/2006/relationships/hyperlink" Target="https://sites.tufts.edu/reinventingpeace/2019/03/19/who-is-arming-the-yemen-war-an-update/" TargetMode="External"/><Relationship Id="rId156" Type="http://schemas.openxmlformats.org/officeDocument/2006/relationships/hyperlink" Target="https://www.forbes.com/sites/williamhartung/2019/06/24/do-u-s-defense-firms-really-need-arms-exports/#3f0060a663eb" TargetMode="External"/><Relationship Id="rId177" Type="http://schemas.openxmlformats.org/officeDocument/2006/relationships/hyperlink" Target="https://www.foreignaffairs.com/articles/middle-east/2018-06-27/new-front-yemen" TargetMode="External"/><Relationship Id="rId198" Type="http://schemas.openxmlformats.org/officeDocument/2006/relationships/hyperlink" Target="https://www.theamericanconservative.com/articles/what-has-49-billion-in-foreign-military-aid-bought-us-not-much/" TargetMode="External"/><Relationship Id="rId202" Type="http://schemas.openxmlformats.org/officeDocument/2006/relationships/hyperlink" Target="https://scholarship.richmond.edu/cgi/viewcontent.cgi?article=1145&amp;context=bookshelf" TargetMode="External"/><Relationship Id="rId223" Type="http://schemas.openxmlformats.org/officeDocument/2006/relationships/hyperlink" Target="http://www.defensepriorities.org/opinion/2019/5/3/in-yemen-the-us-should-end-intervention-and-lead-in-diplomacy-instead)//ghs-ag" TargetMode="External"/><Relationship Id="rId244" Type="http://schemas.openxmlformats.org/officeDocument/2006/relationships/hyperlink" Target="https://www.nytimes.com/2018/10/16/world/middleeast/saudi-khashoggi-us.html" TargetMode="External"/><Relationship Id="rId18" Type="http://schemas.openxmlformats.org/officeDocument/2006/relationships/hyperlink" Target="https://www.reuters.com/article/us-iran-nuclear-diplomacy/europe-licks-wounds-as-saudi-arabia-and-israel-hail-trump-on-iran-idUSKBN1IA38C" TargetMode="External"/><Relationship Id="rId39" Type="http://schemas.openxmlformats.org/officeDocument/2006/relationships/hyperlink" Target="https://www.forbes.com/sites/zakdoffman/2019/05/19/saudi-arabia-claims-iran-does-not-want-stability-and-threatens-force-if-necessary/" TargetMode="External"/><Relationship Id="rId265" Type="http://schemas.openxmlformats.org/officeDocument/2006/relationships/hyperlink" Target="http://inthesetimes.com/features/us-saudi-arabia-yemen-war-arms-sales.html" TargetMode="External"/><Relationship Id="rId50" Type="http://schemas.openxmlformats.org/officeDocument/2006/relationships/hyperlink" Target="https://www.theguardian.com/world/2019/jun/12/yemen-houthi-rebel-missile-attack-injures-26-saudi-airport%5d//AV" TargetMode="External"/><Relationship Id="rId104" Type="http://schemas.openxmlformats.org/officeDocument/2006/relationships/hyperlink" Target="https://nationalinterest.org/blog/skeptics/saudi-alliance-must-go-37537" TargetMode="External"/><Relationship Id="rId125" Type="http://schemas.openxmlformats.org/officeDocument/2006/relationships/hyperlink" Target="https://www.theamericanconservative.com/articles/saudi-arabia-is-losing-the-war-in-yemen/" TargetMode="External"/><Relationship Id="rId146" Type="http://schemas.openxmlformats.org/officeDocument/2006/relationships/hyperlink" Target="https://www.theatlantic.com/politics/archive/2019/06/centcoms-general-mckenzie-steers-trumps-iran-policy/592171/" TargetMode="External"/><Relationship Id="rId167" Type="http://schemas.openxmlformats.org/officeDocument/2006/relationships/hyperlink" Target="https://mirrorherald.com/saudi-arabia-economy-collapse/" TargetMode="External"/><Relationship Id="rId188" Type="http://schemas.openxmlformats.org/officeDocument/2006/relationships/hyperlink" Target="http://www.chicagotribune.com/news/nationworld/ct-save-the-children-yemen-20171116-story.html" TargetMode="External"/><Relationship Id="rId71" Type="http://schemas.openxmlformats.org/officeDocument/2006/relationships/hyperlink" Target="https://www.foreignaffairs.com/articles/yemen/2018-11-26/only-way-end-war-yemen" TargetMode="External"/><Relationship Id="rId92" Type="http://schemas.openxmlformats.org/officeDocument/2006/relationships/hyperlink" Target="https://cpb-us-w2.wpmucdn.com/u.osu.edu/dist/5/66008/files/2018/12/Desert-Shield-of-the-Republic-Porter-new-22klvgd.pdf" TargetMode="External"/><Relationship Id="rId213" Type="http://schemas.openxmlformats.org/officeDocument/2006/relationships/hyperlink" Target="https://www.albawaba.com/news/why-you-should-be-skeptical-mohammed-bin-salman%E2%80%99s-disappearing-act-1278066" TargetMode="External"/><Relationship Id="rId234" Type="http://schemas.openxmlformats.org/officeDocument/2006/relationships/hyperlink" Target="https://www.nextbigfuture.com/2019/04/new-geopolitics-us-as-top-oil-exporter-wins-by-reducing-iran-oil-exports.html" TargetMode="External"/><Relationship Id="rId2" Type="http://schemas.openxmlformats.org/officeDocument/2006/relationships/numbering" Target="numbering.xml"/><Relationship Id="rId29" Type="http://schemas.openxmlformats.org/officeDocument/2006/relationships/hyperlink" Target="https://warontherocks.com/2019/05/the-case-for-suspending-american-arms-sales-to-saudi-arabia/" TargetMode="External"/><Relationship Id="rId255" Type="http://schemas.openxmlformats.org/officeDocument/2006/relationships/hyperlink" Target="https://www.rt.com/business/422472-russia-china-petro-yuan/" TargetMode="External"/><Relationship Id="rId40" Type="http://schemas.openxmlformats.org/officeDocument/2006/relationships/hyperlink" Target="https://uk.reuters.com/article/uk-usa-iran-oil-tankers-exclusive/exclusive-insurer-says-irans-guards-likely-to-have-organised-tanker-attacks-idUKKCN1SN1OS" TargetMode="External"/><Relationship Id="rId115" Type="http://schemas.openxmlformats.org/officeDocument/2006/relationships/hyperlink" Target="https://ssi.armywarcollege.edu/files/1395-summary.pdf" TargetMode="External"/><Relationship Id="rId136" Type="http://schemas.openxmlformats.org/officeDocument/2006/relationships/hyperlink" Target="https://www.theatlantic.com/politics/archive/2019/06/iran-drone-deal/592339/%5d//AV" TargetMode="External"/><Relationship Id="rId157" Type="http://schemas.openxmlformats.org/officeDocument/2006/relationships/hyperlink" Target="https://www.theamericanconservative.com/articles/americas-monopoly-crisis-hits-the-military/" TargetMode="External"/><Relationship Id="rId178" Type="http://schemas.openxmlformats.org/officeDocument/2006/relationships/hyperlink" Target="https://www.crisisgroup.org/middle-east-north-africa/gulf-and-arabian-peninsula/yemen/b59-yemen-averting-destructive-battle-hodeida" TargetMode="External"/><Relationship Id="rId61" Type="http://schemas.openxmlformats.org/officeDocument/2006/relationships/hyperlink" Target="https://www.cato.org/publications/commentary/arms-sales-us-allies-yemen-are-endangering-american-lives" TargetMode="External"/><Relationship Id="rId82" Type="http://schemas.openxmlformats.org/officeDocument/2006/relationships/hyperlink" Target="http://www.mauldineconomics.com/go/v38whw/mec" TargetMode="External"/><Relationship Id="rId199" Type="http://schemas.openxmlformats.org/officeDocument/2006/relationships/hyperlink" Target="https://scholarship.richmond.edu/cgi/viewcontent.cgi?article=1145&amp;context=bookshelf" TargetMode="External"/><Relationship Id="rId203" Type="http://schemas.openxmlformats.org/officeDocument/2006/relationships/hyperlink" Target="https://scholarship.richmond.edu/cgi/viewcontent.cgi?referer=https://www.google.com/&amp;httpsredir=1&amp;article=1230&amp;context=bookshelf" TargetMode="External"/><Relationship Id="rId19" Type="http://schemas.openxmlformats.org/officeDocument/2006/relationships/hyperlink" Target="https://www.nytimes.com/2019/05/12/world/middleeast/us-iran-sanctions-rouhani.html" TargetMode="External"/><Relationship Id="rId224" Type="http://schemas.openxmlformats.org/officeDocument/2006/relationships/hyperlink" Target="http://www.defensepriorities.org/opinion/2019/5/3/in-yemen-the-us-should-end-intervention-and-lead-in-diplomacy-instead)//ghs-ag" TargetMode="External"/><Relationship Id="rId245" Type="http://schemas.openxmlformats.org/officeDocument/2006/relationships/hyperlink" Target="https://english.alarabiya.net/en/features/2018/10/14/US-sanctions-on-Riyadh-would-mean-Washington-is-stabbing-itself.html" TargetMode="External"/><Relationship Id="rId266" Type="http://schemas.openxmlformats.org/officeDocument/2006/relationships/hyperlink" Target="https://www.sipri.org/databases/embargoes/un_arms_embargoes/iran" TargetMode="External"/><Relationship Id="rId30" Type="http://schemas.openxmlformats.org/officeDocument/2006/relationships/hyperlink" Target="https://www.nytimes.com/2018/10/12/opinion/saudi-arabia-arms-sales.html" TargetMode="External"/><Relationship Id="rId105" Type="http://schemas.openxmlformats.org/officeDocument/2006/relationships/hyperlink" Target="http://nymag.com/intelligencer/2018/10/us-disentangle-saudi-ties-khashoggi.html" TargetMode="External"/><Relationship Id="rId126" Type="http://schemas.openxmlformats.org/officeDocument/2006/relationships/hyperlink" Target="https://www.theamericanconservative.com/articles/saudis-find-out-hard-way-yemen-is-another-graveyard-of-empires/" TargetMode="External"/><Relationship Id="rId147" Type="http://schemas.openxmlformats.org/officeDocument/2006/relationships/hyperlink" Target="https://www.washingtonpost.com/world/middle_east/trump-ordered-attack-on-iran-for-downing-drone-then-called-it-off/2019/06/21/24f4994e-93f3-11e9-aadb-74e6b2b46f6a_story.html?utm_term=.f2522f0faa3a" TargetMode="External"/><Relationship Id="rId168" Type="http://schemas.openxmlformats.org/officeDocument/2006/relationships/hyperlink" Target="https://www.forbes.com/sites/johnmauldin/2016/02/24/3-reasons-saudi-arabia-is-so-desperate-for-cash" TargetMode="External"/><Relationship Id="rId51" Type="http://schemas.openxmlformats.org/officeDocument/2006/relationships/hyperlink" Target="https://www.theguardian.com/world/saudiarabia" TargetMode="External"/><Relationship Id="rId72" Type="http://schemas.openxmlformats.org/officeDocument/2006/relationships/hyperlink" Target="https://www.middleeasteye.net/news/revealed-full-extent-us-arms-deals-saudi-arabia-and-uae" TargetMode="External"/><Relationship Id="rId93" Type="http://schemas.openxmlformats.org/officeDocument/2006/relationships/hyperlink" Target="https://www.nytimes.com/2019/06/19/opinion/iran-united-states-conflict.html%5d//AV" TargetMode="External"/><Relationship Id="rId189" Type="http://schemas.openxmlformats.org/officeDocument/2006/relationships/hyperlink" Target="https://www.bbc.com/news/world-middle-east-29319423" TargetMode="External"/><Relationship Id="rId3" Type="http://schemas.openxmlformats.org/officeDocument/2006/relationships/styles" Target="styles.xml"/><Relationship Id="rId214" Type="http://schemas.openxmlformats.org/officeDocument/2006/relationships/hyperlink" Target="https://www.files.ethz.ch/isn/194372/25668cdddaf3ca8dd69213bdb2b0f684.pdf" TargetMode="External"/><Relationship Id="rId235" Type="http://schemas.openxmlformats.org/officeDocument/2006/relationships/hyperlink" Target="https://www.iea.org/media/presentations/Oil2019Presentation.pdf" TargetMode="External"/><Relationship Id="rId256" Type="http://schemas.openxmlformats.org/officeDocument/2006/relationships/hyperlink" Target="http://www.globaltimes.cn/content/1095841.shtml" TargetMode="External"/><Relationship Id="rId116" Type="http://schemas.openxmlformats.org/officeDocument/2006/relationships/hyperlink" Target="https://ssi.armywarcollege.edu/files/1395-summary.pdf" TargetMode="External"/><Relationship Id="rId137" Type="http://schemas.openxmlformats.org/officeDocument/2006/relationships/hyperlink" Target="http://theatlantic.com/politics/archive/2019/06/last-minute-trump-calls-off-strike-iran/592276/" TargetMode="External"/><Relationship Id="rId158" Type="http://schemas.openxmlformats.org/officeDocument/2006/relationships/hyperlink" Target="https://www.theamericanconservative.com/articles/americas-monopoly-crisis-hits-the-military/" TargetMode="External"/><Relationship Id="rId20" Type="http://schemas.openxmlformats.org/officeDocument/2006/relationships/hyperlink" Target="https://www.whitehouse.gov/briefings-statements/statement-president-donald-j-trump-standing-saudi-arabia/" TargetMode="External"/><Relationship Id="rId41" Type="http://schemas.openxmlformats.org/officeDocument/2006/relationships/hyperlink" Target="http://en.farsnews.com/newstext.aspx?nn=13980228000354" TargetMode="External"/><Relationship Id="rId62" Type="http://schemas.openxmlformats.org/officeDocument/2006/relationships/hyperlink" Target="https://tcf.org/content/commentary/war-yemen-tragedy-america-can-end-complicity/" TargetMode="External"/><Relationship Id="rId83" Type="http://schemas.openxmlformats.org/officeDocument/2006/relationships/hyperlink" Target="http://www.mauldineconomics.com/go/v38wj2/mec" TargetMode="External"/><Relationship Id="rId179" Type="http://schemas.openxmlformats.org/officeDocument/2006/relationships/hyperlink" Target="https://www.brookings.edu/blog/order-from-chaos/2018/05/18/what-iraqs-election-results-mean-for-u-s-policy-there/" TargetMode="External"/><Relationship Id="rId190" Type="http://schemas.openxmlformats.org/officeDocument/2006/relationships/hyperlink" Target="https://www.wsj.com/articles/u-s-weighs-expanding-military-role-in-yemen-war-1528064393" TargetMode="External"/><Relationship Id="rId204" Type="http://schemas.openxmlformats.org/officeDocument/2006/relationships/hyperlink" Target="https://carnegie-mec.org/diwan/78683%5d//AV" TargetMode="External"/><Relationship Id="rId225" Type="http://schemas.openxmlformats.org/officeDocument/2006/relationships/hyperlink" Target="https://www.justsecurity.org/63855/getting-past-the-veto-on-ending-yemen-war-how-congress-next-move-can-succeed/" TargetMode="External"/><Relationship Id="rId246" Type="http://schemas.openxmlformats.org/officeDocument/2006/relationships/hyperlink" Target="https://www.nytimes.com/2018/10/14/world/middleeast/jamal-khashoggi-saudi-arabia.html?module=inline" TargetMode="External"/><Relationship Id="rId267" Type="http://schemas.openxmlformats.org/officeDocument/2006/relationships/fontTable" Target="fontTable.xml"/><Relationship Id="rId106" Type="http://schemas.openxmlformats.org/officeDocument/2006/relationships/hyperlink" Target="https://thebulletin.org/2019/06/a-nuclear-war-in-the-persian-gulf/%5d//AV" TargetMode="External"/><Relationship Id="rId127" Type="http://schemas.openxmlformats.org/officeDocument/2006/relationships/hyperlink" Target="https://nationalinterest.org/feature/give-saudi-arabia-take-it-or-leave-it-deal-37902" TargetMode="External"/><Relationship Id="rId10" Type="http://schemas.openxmlformats.org/officeDocument/2006/relationships/hyperlink" Target="https://nationalinterest.org/feature/three-ways-rethink-us-saudi-arabian-alliance-38052" TargetMode="External"/><Relationship Id="rId31" Type="http://schemas.openxmlformats.org/officeDocument/2006/relationships/hyperlink" Target="https://www.atlanticcouncil.org/blogs/new-atlanticist/oil-arms-and-counterterrorism-a-look-at-saudi-options-and-how-far-the-kingdom-may-go)%5bAK-Caddo" TargetMode="External"/><Relationship Id="rId52" Type="http://schemas.openxmlformats.org/officeDocument/2006/relationships/hyperlink" Target="https://www.theguardian.com/world/2018/nov/21/who-are-the-houthis-fighting-the-saudi-led-coalition-in-yemen" TargetMode="External"/><Relationship Id="rId73" Type="http://schemas.openxmlformats.org/officeDocument/2006/relationships/hyperlink" Target="https://www.middleeasteye.net/news/revealed-full-extent-us-arms-deals-saudi-arabia-and-uae" TargetMode="External"/><Relationship Id="rId94" Type="http://schemas.openxmlformats.org/officeDocument/2006/relationships/hyperlink" Target="https://www.nytimes.com/2019/06/20/world/middleeast/us-iran-drone.html?module=inline" TargetMode="External"/><Relationship Id="rId148" Type="http://schemas.openxmlformats.org/officeDocument/2006/relationships/hyperlink" Target="https://www.theatlantic.com/politics/archive/2019/06/iran-threatens-breach-nuclear-deal/591826/" TargetMode="External"/><Relationship Id="rId169" Type="http://schemas.openxmlformats.org/officeDocument/2006/relationships/hyperlink" Target="https://warontherocks.com/2019/05/the-case-for-suspending-american-arms-sales-to-saudi-arabia/" TargetMode="External"/><Relationship Id="rId4" Type="http://schemas.openxmlformats.org/officeDocument/2006/relationships/settings" Target="settings.xml"/><Relationship Id="rId180" Type="http://schemas.openxmlformats.org/officeDocument/2006/relationships/hyperlink" Target="https://www.nytimes.com/2018/05/07/world/middleeast/lebanon-election-hezbollah.html" TargetMode="External"/><Relationship Id="rId215" Type="http://schemas.openxmlformats.org/officeDocument/2006/relationships/hyperlink" Target="https://www.scmp.com/news/asia/diplomacy/article/2169324/crisis-over-jamal-khashoggis-disappearance-suggests-saudi-crown" TargetMode="External"/><Relationship Id="rId236" Type="http://schemas.openxmlformats.org/officeDocument/2006/relationships/hyperlink" Target="https://www.businessinsider.com/americas-energy-independence-should-worry-saudi-arabia-2017-11" TargetMode="External"/><Relationship Id="rId257" Type="http://schemas.openxmlformats.org/officeDocument/2006/relationships/hyperlink" Target="http://www.businessinsider.com/dollar-remains-top-reserve-currency-as-central-banks-shun-yuan-2018-1" TargetMode="External"/><Relationship Id="rId42" Type="http://schemas.openxmlformats.org/officeDocument/2006/relationships/hyperlink" Target="http://en.farsnews.com/newstext.aspx?nn=13980228000887" TargetMode="External"/><Relationship Id="rId84" Type="http://schemas.openxmlformats.org/officeDocument/2006/relationships/hyperlink" Target="https://warontherocks.com/2019/05/the-case-for-arms-embargoes-against-uncooperative-partners/" TargetMode="External"/><Relationship Id="rId138" Type="http://schemas.openxmlformats.org/officeDocument/2006/relationships/hyperlink" Target="https://twitter.com/khamenei_ir/status/1139099561174163456" TargetMode="External"/><Relationship Id="rId191" Type="http://schemas.openxmlformats.org/officeDocument/2006/relationships/hyperlink" Target="https://www.nbcnews.com/news/us-news/how-trump-team-s-first-military-raid-went-wrong-n806246" TargetMode="External"/><Relationship Id="rId205" Type="http://schemas.openxmlformats.org/officeDocument/2006/relationships/hyperlink" Target="https://warontherocks.com/2017/04/doubling-down-on-americas-misadventure-in-yemen/" TargetMode="External"/><Relationship Id="rId247" Type="http://schemas.openxmlformats.org/officeDocument/2006/relationships/hyperlink" Target="https://www.nytimes.com/2018/10/15/world/middleeast/missing-saudi-journalist-jamal-khashoggi.html?module=i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2A2E6-E551-4A93-B992-F72C0BB41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161</TotalTime>
  <Pages>1</Pages>
  <Words>198214</Words>
  <Characters>1129825</Characters>
  <Application>Microsoft Office Word</Application>
  <DocSecurity>0</DocSecurity>
  <Lines>9415</Lines>
  <Paragraphs>2650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8</cp:revision>
  <dcterms:created xsi:type="dcterms:W3CDTF">2019-07-01T20:58:00Z</dcterms:created>
  <dcterms:modified xsi:type="dcterms:W3CDTF">2019-07-02T18:37:00Z</dcterms:modified>
</cp:coreProperties>
</file>