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2D988A" w14:textId="29419B2F" w:rsidR="00473856" w:rsidRDefault="00473856" w:rsidP="00473856">
      <w:pPr>
        <w:pStyle w:val="Heading1"/>
      </w:pPr>
      <w:r>
        <w:t>***NEG***</w:t>
      </w:r>
    </w:p>
    <w:p w14:paraId="7488D801" w14:textId="00A29D10" w:rsidR="00E42E4C" w:rsidRDefault="00EC4CF5" w:rsidP="00473856">
      <w:pPr>
        <w:pStyle w:val="Heading2"/>
      </w:pPr>
      <w:r>
        <w:t>Shell</w:t>
      </w:r>
    </w:p>
    <w:p w14:paraId="61B77F07" w14:textId="414FFAAA" w:rsidR="00EC4CF5" w:rsidRPr="00EC4CF5" w:rsidRDefault="00EC4CF5" w:rsidP="00EC4CF5">
      <w:pPr>
        <w:pStyle w:val="Heading3"/>
      </w:pPr>
      <w:r>
        <w:t>1NC - DIB</w:t>
      </w:r>
    </w:p>
    <w:p w14:paraId="6B563703" w14:textId="6F0337B1" w:rsidR="00D916A8" w:rsidRDefault="006A1B75" w:rsidP="00D916A8">
      <w:pPr>
        <w:pStyle w:val="Heading4"/>
      </w:pPr>
      <w:r>
        <w:t xml:space="preserve">The </w:t>
      </w:r>
      <w:r w:rsidR="007860E2">
        <w:t>Defense Industrial Base Is s</w:t>
      </w:r>
      <w:r w:rsidR="00F43D80">
        <w:t xml:space="preserve">trengthening now to combat national security concerns---move away from </w:t>
      </w:r>
      <w:r w:rsidR="007860E2">
        <w:t>Chinese suppliers and reform policies underway</w:t>
      </w:r>
    </w:p>
    <w:p w14:paraId="234600BE" w14:textId="128CEDE3" w:rsidR="009135E6" w:rsidRPr="009135E6" w:rsidRDefault="009135E6" w:rsidP="009135E6">
      <w:r>
        <w:t xml:space="preserve">Jeffrey A </w:t>
      </w:r>
      <w:r w:rsidRPr="009135E6">
        <w:rPr>
          <w:rStyle w:val="Style13ptBold"/>
        </w:rPr>
        <w:t>Green 19</w:t>
      </w:r>
      <w:r>
        <w:t>,</w:t>
      </w:r>
      <w:r w:rsidR="007860E2" w:rsidRPr="007860E2">
        <w:t xml:space="preserve"> Staff Director to the House Armed Services Subcommittee on Readiness</w:t>
      </w:r>
      <w:r w:rsidR="007860E2">
        <w:t>,</w:t>
      </w:r>
      <w:r>
        <w:t xml:space="preserve"> 1/24/19, “Industrial Base Gears Up for Great Power Conflict”, National Defense, </w:t>
      </w:r>
      <w:r w:rsidRPr="009135E6">
        <w:t>https://www.nationaldefensemagazine.org/articles/2019/1/24/viewpoint-industrial-base-gears-up-for-great-power-conflict</w:t>
      </w:r>
      <w:r>
        <w:t>2</w:t>
      </w:r>
    </w:p>
    <w:p w14:paraId="591CF4F9" w14:textId="77777777" w:rsidR="009135E6" w:rsidRPr="00962FF0" w:rsidRDefault="009135E6" w:rsidP="009135E6">
      <w:pPr>
        <w:rPr>
          <w:rStyle w:val="StyleUnderline"/>
        </w:rPr>
      </w:pPr>
      <w:r w:rsidRPr="00781D63">
        <w:rPr>
          <w:sz w:val="16"/>
        </w:rPr>
        <w:t xml:space="preserve">For decades, </w:t>
      </w:r>
      <w:r w:rsidRPr="008F4A6F">
        <w:rPr>
          <w:rStyle w:val="StyleUnderline"/>
          <w:highlight w:val="yellow"/>
        </w:rPr>
        <w:t>free-trade ideology has dominated discussions about manufacturing</w:t>
      </w:r>
      <w:r w:rsidRPr="00962FF0">
        <w:rPr>
          <w:rStyle w:val="StyleUnderline"/>
        </w:rPr>
        <w:t xml:space="preserve"> and economic development</w:t>
      </w:r>
      <w:r w:rsidRPr="00781D63">
        <w:rPr>
          <w:sz w:val="16"/>
        </w:rPr>
        <w:t xml:space="preserve"> in the United States, </w:t>
      </w:r>
      <w:r w:rsidRPr="00962FF0">
        <w:rPr>
          <w:rStyle w:val="StyleUnderline"/>
        </w:rPr>
        <w:t xml:space="preserve">even </w:t>
      </w:r>
      <w:r w:rsidRPr="008F4A6F">
        <w:rPr>
          <w:rStyle w:val="StyleUnderline"/>
          <w:highlight w:val="yellow"/>
        </w:rPr>
        <w:t>with respect to the defense industrial base</w:t>
      </w:r>
      <w:r w:rsidRPr="00781D63">
        <w:rPr>
          <w:sz w:val="16"/>
        </w:rPr>
        <w:t>. Though policies stemming from this ideology have succeeded in generating great wealth for the U.S. economy</w:t>
      </w:r>
      <w:r w:rsidRPr="00962FF0">
        <w:rPr>
          <w:rStyle w:val="StyleUnderline"/>
        </w:rPr>
        <w:t xml:space="preserve">, </w:t>
      </w:r>
      <w:r w:rsidRPr="008F4A6F">
        <w:rPr>
          <w:rStyle w:val="StyleUnderline"/>
          <w:highlight w:val="yellow"/>
        </w:rPr>
        <w:t>they have</w:t>
      </w:r>
      <w:r w:rsidRPr="00962FF0">
        <w:rPr>
          <w:rStyle w:val="StyleUnderline"/>
        </w:rPr>
        <w:t xml:space="preserve"> also </w:t>
      </w:r>
      <w:r w:rsidRPr="008F4A6F">
        <w:rPr>
          <w:rStyle w:val="StyleUnderline"/>
          <w:highlight w:val="yellow"/>
        </w:rPr>
        <w:t>led to</w:t>
      </w:r>
      <w:r w:rsidRPr="00962FF0">
        <w:rPr>
          <w:rStyle w:val="StyleUnderline"/>
        </w:rPr>
        <w:t xml:space="preserve"> </w:t>
      </w:r>
      <w:proofErr w:type="gramStart"/>
      <w:r w:rsidRPr="00962FF0">
        <w:rPr>
          <w:rStyle w:val="StyleUnderline"/>
        </w:rPr>
        <w:t>a number of</w:t>
      </w:r>
      <w:proofErr w:type="gramEnd"/>
      <w:r w:rsidRPr="00962FF0">
        <w:rPr>
          <w:rStyle w:val="StyleUnderline"/>
        </w:rPr>
        <w:t xml:space="preserve"> unintended consequences, including </w:t>
      </w:r>
      <w:r w:rsidRPr="008F4A6F">
        <w:rPr>
          <w:rStyle w:val="StyleUnderline"/>
          <w:highlight w:val="yellow"/>
        </w:rPr>
        <w:t>the erosion of the</w:t>
      </w:r>
      <w:r w:rsidRPr="00962FF0">
        <w:rPr>
          <w:rStyle w:val="StyleUnderline"/>
        </w:rPr>
        <w:t xml:space="preserve"> manufacturing segment of the </w:t>
      </w:r>
      <w:r w:rsidRPr="008F4A6F">
        <w:rPr>
          <w:rStyle w:val="StyleUnderline"/>
          <w:highlight w:val="yellow"/>
        </w:rPr>
        <w:t>defense industrial base.</w:t>
      </w:r>
    </w:p>
    <w:p w14:paraId="568087CD" w14:textId="77777777" w:rsidR="009135E6" w:rsidRPr="00781D63" w:rsidRDefault="009135E6" w:rsidP="009135E6">
      <w:pPr>
        <w:rPr>
          <w:sz w:val="16"/>
        </w:rPr>
      </w:pPr>
      <w:r w:rsidRPr="00781D63">
        <w:rPr>
          <w:sz w:val="16"/>
        </w:rPr>
        <w:t>With new authorities included in this year’s defense authorization bill, however, the Pentagon is well-equipped to reverse the decline in U.S. defense manufacturing and to provide secure supply of crucial military components for the future.</w:t>
      </w:r>
    </w:p>
    <w:p w14:paraId="77F1A5F5" w14:textId="77777777" w:rsidR="009135E6" w:rsidRPr="00781D63" w:rsidRDefault="009135E6" w:rsidP="009135E6">
      <w:pPr>
        <w:rPr>
          <w:sz w:val="16"/>
        </w:rPr>
      </w:pPr>
      <w:r w:rsidRPr="008F4A6F">
        <w:rPr>
          <w:rStyle w:val="StyleUnderline"/>
          <w:highlight w:val="yellow"/>
        </w:rPr>
        <w:t>The Defense Department is</w:t>
      </w:r>
      <w:r w:rsidRPr="00781D63">
        <w:rPr>
          <w:sz w:val="16"/>
        </w:rPr>
        <w:t xml:space="preserve">, of course, unlike any private sector business. It is </w:t>
      </w:r>
      <w:r w:rsidRPr="008F4A6F">
        <w:rPr>
          <w:rStyle w:val="StyleUnderline"/>
          <w:highlight w:val="yellow"/>
        </w:rPr>
        <w:t>responsible for responding to unforeseen events worldwide and is</w:t>
      </w:r>
      <w:r w:rsidRPr="00D86CE6">
        <w:rPr>
          <w:rStyle w:val="StyleUnderline"/>
        </w:rPr>
        <w:t xml:space="preserve"> also </w:t>
      </w:r>
      <w:r w:rsidRPr="008F4A6F">
        <w:rPr>
          <w:rStyle w:val="StyleUnderline"/>
          <w:highlight w:val="yellow"/>
        </w:rPr>
        <w:t xml:space="preserve">subject to </w:t>
      </w:r>
      <w:r w:rsidRPr="008F4A6F">
        <w:rPr>
          <w:rStyle w:val="Emphasis"/>
          <w:highlight w:val="yellow"/>
        </w:rPr>
        <w:t>threats and challenges</w:t>
      </w:r>
      <w:r w:rsidRPr="00D86CE6">
        <w:rPr>
          <w:rStyle w:val="StyleUnderline"/>
        </w:rPr>
        <w:t xml:space="preserve"> that no private sector actor confronts</w:t>
      </w:r>
      <w:r w:rsidRPr="00781D63">
        <w:rPr>
          <w:sz w:val="16"/>
        </w:rPr>
        <w:t>.</w:t>
      </w:r>
    </w:p>
    <w:p w14:paraId="0ABA57F0" w14:textId="77777777" w:rsidR="009135E6" w:rsidRPr="008F4A6F" w:rsidRDefault="009135E6" w:rsidP="009135E6">
      <w:pPr>
        <w:rPr>
          <w:rStyle w:val="Emphasis"/>
        </w:rPr>
      </w:pPr>
      <w:r w:rsidRPr="00D86CE6">
        <w:rPr>
          <w:rStyle w:val="StyleUnderline"/>
        </w:rPr>
        <w:t>A mistaken emphasis on free-trade ideology</w:t>
      </w:r>
      <w:r w:rsidRPr="00781D63">
        <w:rPr>
          <w:sz w:val="16"/>
        </w:rPr>
        <w:t xml:space="preserve"> and a selective aversion to “picking winners and losers,” however, has led to the false conclusion that the department, which has a budget larger than many midsize European countries, cannot and should not attempt to shape the commercial sector that supplies it.</w:t>
      </w:r>
      <w:r w:rsidRPr="00D86CE6">
        <w:rPr>
          <w:rStyle w:val="StyleUnderline"/>
        </w:rPr>
        <w:t xml:space="preserve"> </w:t>
      </w:r>
      <w:r w:rsidRPr="008F4A6F">
        <w:rPr>
          <w:rStyle w:val="StyleUnderline"/>
          <w:highlight w:val="yellow"/>
        </w:rPr>
        <w:t xml:space="preserve">This mindset has </w:t>
      </w:r>
      <w:r w:rsidRPr="008F4A6F">
        <w:rPr>
          <w:rStyle w:val="Emphasis"/>
          <w:highlight w:val="yellow"/>
        </w:rPr>
        <w:t>produced weak points in the supply chain</w:t>
      </w:r>
      <w:r w:rsidRPr="008F4A6F">
        <w:rPr>
          <w:rStyle w:val="StyleUnderline"/>
          <w:highlight w:val="yellow"/>
        </w:rPr>
        <w:t xml:space="preserve"> that</w:t>
      </w:r>
      <w:r w:rsidRPr="00D86CE6">
        <w:rPr>
          <w:rStyle w:val="StyleUnderline"/>
        </w:rPr>
        <w:t xml:space="preserve"> potential </w:t>
      </w:r>
      <w:r w:rsidRPr="008F4A6F">
        <w:rPr>
          <w:rStyle w:val="StyleUnderline"/>
          <w:highlight w:val="yellow"/>
        </w:rPr>
        <w:t xml:space="preserve">adversaries have </w:t>
      </w:r>
      <w:r w:rsidRPr="008F4A6F">
        <w:rPr>
          <w:rStyle w:val="Emphasis"/>
          <w:highlight w:val="yellow"/>
        </w:rPr>
        <w:t>recognized and exploited.</w:t>
      </w:r>
    </w:p>
    <w:p w14:paraId="1C180240" w14:textId="77777777" w:rsidR="009135E6" w:rsidRPr="00781D63" w:rsidRDefault="009135E6" w:rsidP="009135E6">
      <w:pPr>
        <w:rPr>
          <w:sz w:val="16"/>
        </w:rPr>
      </w:pPr>
      <w:r w:rsidRPr="00781D63">
        <w:rPr>
          <w:sz w:val="16"/>
        </w:rPr>
        <w:t>A recent op-ed by retired Air Force Gen. Hawk Carlisle, former commander of Air Combat Command, and current president and CEO of the National Defense Industrial Association, argues that today’s industrial base is vastly different than the one that propelled the United States to military greatness in World War II and throughout the Cold War. Even as defense spending increased following 9/11, the defense industrial base has continued to shrink and consolidate.</w:t>
      </w:r>
    </w:p>
    <w:p w14:paraId="0C4B4ECD" w14:textId="77777777" w:rsidR="009135E6" w:rsidRPr="00781D63" w:rsidRDefault="009135E6" w:rsidP="009135E6">
      <w:pPr>
        <w:rPr>
          <w:sz w:val="16"/>
        </w:rPr>
      </w:pPr>
      <w:r w:rsidRPr="00781D63">
        <w:rPr>
          <w:sz w:val="16"/>
        </w:rPr>
        <w:t xml:space="preserve">This process was greatly accelerated by budgetary uncertainty during the Obama administration. A study on the impacts of budget sequestration by the Center for Strategic and International Studies and the Aerospace Industries Association, “Measuring the Impact of Sequestration and the Defense Drawdown on the Industrial Base, 2011-2015,” notes that over 17,000 companies left the defense industrial base during those years. This greatly reduced the scope of competition within the industry and left the defense supply chain with </w:t>
      </w:r>
      <w:proofErr w:type="gramStart"/>
      <w:r w:rsidRPr="00781D63">
        <w:rPr>
          <w:sz w:val="16"/>
        </w:rPr>
        <w:t>a large number of</w:t>
      </w:r>
      <w:proofErr w:type="gramEnd"/>
      <w:r w:rsidRPr="00781D63">
        <w:rPr>
          <w:sz w:val="16"/>
        </w:rPr>
        <w:t xml:space="preserve"> single points of failure.</w:t>
      </w:r>
    </w:p>
    <w:p w14:paraId="5C338899" w14:textId="77777777" w:rsidR="009135E6" w:rsidRPr="00781D63" w:rsidRDefault="009135E6" w:rsidP="009135E6">
      <w:pPr>
        <w:rPr>
          <w:sz w:val="16"/>
        </w:rPr>
      </w:pPr>
      <w:r w:rsidRPr="00D86CE6">
        <w:rPr>
          <w:rStyle w:val="StyleUnderline"/>
        </w:rPr>
        <w:t xml:space="preserve">Looking at U.S. industry more broadly, </w:t>
      </w:r>
      <w:proofErr w:type="gramStart"/>
      <w:r w:rsidRPr="00D86CE6">
        <w:rPr>
          <w:rStyle w:val="StyleUnderline"/>
        </w:rPr>
        <w:t>it is clear that while</w:t>
      </w:r>
      <w:proofErr w:type="gramEnd"/>
      <w:r w:rsidRPr="00D86CE6">
        <w:rPr>
          <w:rStyle w:val="StyleUnderline"/>
        </w:rPr>
        <w:t xml:space="preserve"> certain segments of manufacturing output are doing well, </w:t>
      </w:r>
      <w:r w:rsidRPr="00AA2660">
        <w:rPr>
          <w:rStyle w:val="StyleUnderline"/>
          <w:highlight w:val="yellow"/>
        </w:rPr>
        <w:t xml:space="preserve">industries that supply </w:t>
      </w:r>
      <w:r w:rsidRPr="00AA2660">
        <w:rPr>
          <w:rStyle w:val="Emphasis"/>
          <w:highlight w:val="yellow"/>
        </w:rPr>
        <w:t>defense manufacturing have sustained deep declines</w:t>
      </w:r>
      <w:r w:rsidRPr="00D86CE6">
        <w:rPr>
          <w:rStyle w:val="StyleUnderline"/>
        </w:rPr>
        <w:t xml:space="preserve"> in recent years</w:t>
      </w:r>
      <w:r w:rsidRPr="00781D63">
        <w:rPr>
          <w:sz w:val="16"/>
        </w:rPr>
        <w:t>. The mining of non-fuel resources, for example, peaked in early 2006 and has declined ever since. The decline in textile production has been even more dramatic. At a time when the economy is increasingly dominated by service businesses, both the executive branch and Congress must take a hard look at the ideological underpinnings driving our industrial policy.</w:t>
      </w:r>
    </w:p>
    <w:p w14:paraId="2E6FF4D0" w14:textId="77777777" w:rsidR="009135E6" w:rsidRPr="00781D63" w:rsidRDefault="009135E6" w:rsidP="009135E6">
      <w:pPr>
        <w:rPr>
          <w:sz w:val="16"/>
        </w:rPr>
      </w:pPr>
      <w:r w:rsidRPr="00781D63">
        <w:rPr>
          <w:sz w:val="16"/>
        </w:rPr>
        <w:t>Thankfully, the 2017 National Security Strategy acknowledged the deeply troubling decline of the defense industrial base. The document notes: “</w:t>
      </w:r>
      <w:r w:rsidRPr="00AA2660">
        <w:rPr>
          <w:rStyle w:val="StyleUnderline"/>
          <w:highlight w:val="yellow"/>
        </w:rPr>
        <w:t xml:space="preserve">A healthy defense industrial base is </w:t>
      </w:r>
      <w:r w:rsidRPr="00AA2660">
        <w:rPr>
          <w:rStyle w:val="Emphasis"/>
          <w:highlight w:val="yellow"/>
        </w:rPr>
        <w:t xml:space="preserve">a critical element </w:t>
      </w:r>
      <w:r w:rsidRPr="00AA2660">
        <w:rPr>
          <w:rStyle w:val="StyleUnderline"/>
          <w:highlight w:val="yellow"/>
        </w:rPr>
        <w:t xml:space="preserve">of U.S. power and </w:t>
      </w:r>
      <w:r w:rsidRPr="00AA2660">
        <w:rPr>
          <w:rStyle w:val="Emphasis"/>
          <w:highlight w:val="yellow"/>
        </w:rPr>
        <w:t>the national security innovation base</w:t>
      </w:r>
      <w:r w:rsidRPr="00AA2660">
        <w:rPr>
          <w:rStyle w:val="StyleUnderline"/>
          <w:highlight w:val="yellow"/>
        </w:rPr>
        <w:t xml:space="preserve">. The ability of the military to </w:t>
      </w:r>
      <w:r w:rsidRPr="00AA2660">
        <w:rPr>
          <w:rStyle w:val="Emphasis"/>
          <w:highlight w:val="yellow"/>
        </w:rPr>
        <w:t>surge in response to an emergency</w:t>
      </w:r>
      <w:r w:rsidRPr="00AA2660">
        <w:rPr>
          <w:rStyle w:val="StyleUnderline"/>
          <w:highlight w:val="yellow"/>
        </w:rPr>
        <w:t xml:space="preserve"> depends on our nation’s</w:t>
      </w:r>
      <w:r w:rsidRPr="005E0876">
        <w:rPr>
          <w:rStyle w:val="StyleUnderline"/>
        </w:rPr>
        <w:t xml:space="preserve"> ability to produce needed parts and systems, </w:t>
      </w:r>
      <w:r w:rsidRPr="00AA2660">
        <w:rPr>
          <w:rStyle w:val="StyleUnderline"/>
          <w:highlight w:val="yellow"/>
        </w:rPr>
        <w:t>healthy and secure supply chains</w:t>
      </w:r>
      <w:r w:rsidRPr="005E0876">
        <w:rPr>
          <w:rStyle w:val="StyleUnderline"/>
        </w:rPr>
        <w:t>, and a skilled U.S. workforce</w:t>
      </w:r>
      <w:r w:rsidRPr="00781D63">
        <w:rPr>
          <w:sz w:val="16"/>
        </w:rPr>
        <w:t>. The erosion of American manufacturing over the last two decades, however, has had a negative impact on these capabilities and threatens to undermine the ability of U.S. manufacturers to meet national security requirements.”</w:t>
      </w:r>
    </w:p>
    <w:p w14:paraId="2A64574B" w14:textId="77777777" w:rsidR="009135E6" w:rsidRPr="00C0313C" w:rsidRDefault="009135E6" w:rsidP="009135E6">
      <w:pPr>
        <w:rPr>
          <w:rStyle w:val="StyleUnderline"/>
        </w:rPr>
      </w:pPr>
      <w:r w:rsidRPr="005E0876">
        <w:rPr>
          <w:rStyle w:val="StyleUnderline"/>
        </w:rPr>
        <w:t>One of the best-known single points of failure in today’s defense industrial base is the near sole-source dependence on China for rare earth elements</w:t>
      </w:r>
      <w:r w:rsidRPr="00781D63">
        <w:rPr>
          <w:sz w:val="16"/>
        </w:rPr>
        <w:t xml:space="preserve">. Due to their unique properties, this select group of minerals is essential for the construction of much of the U.S. military’s high-tech hardware, including everything from radars to night vision goggles. </w:t>
      </w:r>
      <w:r w:rsidRPr="00C0313C">
        <w:rPr>
          <w:rStyle w:val="StyleUnderline"/>
        </w:rPr>
        <w:t>The lack of viable domestic sources for the elements creates a significant strategic vulnerability.</w:t>
      </w:r>
    </w:p>
    <w:p w14:paraId="481357A5" w14:textId="77777777" w:rsidR="009135E6" w:rsidRPr="00781D63" w:rsidRDefault="009135E6" w:rsidP="009135E6">
      <w:pPr>
        <w:rPr>
          <w:sz w:val="16"/>
        </w:rPr>
      </w:pPr>
      <w:r w:rsidRPr="00781D63">
        <w:rPr>
          <w:sz w:val="16"/>
        </w:rPr>
        <w:t xml:space="preserve">An incident in 2010 shows just how dangerous this dependence can be. </w:t>
      </w:r>
      <w:proofErr w:type="gramStart"/>
      <w:r w:rsidRPr="00781D63">
        <w:rPr>
          <w:sz w:val="16"/>
        </w:rPr>
        <w:t>In the midst of</w:t>
      </w:r>
      <w:proofErr w:type="gramEnd"/>
      <w:r w:rsidRPr="00781D63">
        <w:rPr>
          <w:sz w:val="16"/>
        </w:rPr>
        <w:t xml:space="preserve"> an international dispute over control of fishing waters</w:t>
      </w:r>
      <w:r w:rsidRPr="00C0313C">
        <w:rPr>
          <w:rStyle w:val="StyleUnderline"/>
        </w:rPr>
        <w:t>, China abruptly cut off rare earth element exports to Japan, only resuming them a month later after Japan declined to prosecute the Chinese ship captain involved in the incident</w:t>
      </w:r>
      <w:r w:rsidRPr="00781D63">
        <w:rPr>
          <w:sz w:val="16"/>
        </w:rPr>
        <w:t>. Had the export restrictions continued, the impact on the Japanese high-tech industry could have been catastrophic.</w:t>
      </w:r>
    </w:p>
    <w:p w14:paraId="5224AACD" w14:textId="77777777" w:rsidR="009135E6" w:rsidRPr="00781D63" w:rsidRDefault="009135E6" w:rsidP="009135E6">
      <w:pPr>
        <w:rPr>
          <w:sz w:val="16"/>
        </w:rPr>
      </w:pPr>
      <w:r w:rsidRPr="00781D63">
        <w:rPr>
          <w:sz w:val="16"/>
        </w:rPr>
        <w:t xml:space="preserve">Concerningly, </w:t>
      </w:r>
      <w:r w:rsidRPr="00AA2660">
        <w:rPr>
          <w:rStyle w:val="StyleUnderline"/>
          <w:highlight w:val="yellow"/>
        </w:rPr>
        <w:t xml:space="preserve">there are indications that China may try to use the export of critical raw materials to </w:t>
      </w:r>
      <w:r w:rsidRPr="00AA2660">
        <w:rPr>
          <w:rStyle w:val="Emphasis"/>
          <w:highlight w:val="yellow"/>
        </w:rPr>
        <w:t>gain geopolitical leverage</w:t>
      </w:r>
      <w:r w:rsidRPr="00C0313C">
        <w:rPr>
          <w:rStyle w:val="StyleUnderline"/>
        </w:rPr>
        <w:t xml:space="preserve"> over the United States</w:t>
      </w:r>
      <w:r w:rsidRPr="00781D63">
        <w:rPr>
          <w:sz w:val="16"/>
        </w:rPr>
        <w:t>. At a public forum in Beijing in September, China’s former finance minister Lou Jiwei reportedly told an audience that China could restrict exports of core items for the U.S. manufacturing supply chain. This speech was after the Communist Party’s People’s Daily printed a story stating: “We are looking forward to a more beautiful counterattack and will keep increasing the pain felt by the U.S.” This statement is an important reminder that our strategic materials vulnerabilities are real, and our senior government officials must heed this call to action to build on the advances made this year.</w:t>
      </w:r>
    </w:p>
    <w:p w14:paraId="5BDB0515" w14:textId="77777777" w:rsidR="009135E6" w:rsidRPr="00781D63" w:rsidRDefault="009135E6" w:rsidP="009135E6">
      <w:pPr>
        <w:rPr>
          <w:rStyle w:val="StyleUnderline"/>
        </w:rPr>
      </w:pPr>
      <w:r w:rsidRPr="00781D63">
        <w:rPr>
          <w:rStyle w:val="StyleUnderline"/>
        </w:rPr>
        <w:t>Thankfully</w:t>
      </w:r>
      <w:r w:rsidRPr="00AA2660">
        <w:rPr>
          <w:rStyle w:val="StyleUnderline"/>
          <w:highlight w:val="yellow"/>
        </w:rPr>
        <w:t>, government policy is rapidly changing to create a more secure industrial base, highlighted by efforts to create a more favorable business climate to sustain potentially low-volume, high priority production</w:t>
      </w:r>
      <w:r w:rsidRPr="00781D63">
        <w:rPr>
          <w:rStyle w:val="StyleUnderline"/>
        </w:rPr>
        <w:t xml:space="preserve"> of key materials. This process started with </w:t>
      </w:r>
      <w:proofErr w:type="gramStart"/>
      <w:r w:rsidRPr="00781D63">
        <w:rPr>
          <w:rStyle w:val="StyleUnderline"/>
        </w:rPr>
        <w:t>a number of</w:t>
      </w:r>
      <w:proofErr w:type="gramEnd"/>
      <w:r w:rsidRPr="00781D63">
        <w:rPr>
          <w:rStyle w:val="StyleUnderline"/>
        </w:rPr>
        <w:t xml:space="preserve"> executive orders issued by the administration.</w:t>
      </w:r>
    </w:p>
    <w:p w14:paraId="5CD4F8BD" w14:textId="77777777" w:rsidR="009135E6" w:rsidRPr="00781D63" w:rsidRDefault="009135E6" w:rsidP="009135E6">
      <w:pPr>
        <w:rPr>
          <w:sz w:val="16"/>
        </w:rPr>
      </w:pPr>
      <w:r w:rsidRPr="00781D63">
        <w:rPr>
          <w:sz w:val="16"/>
        </w:rPr>
        <w:t>For instance, Executive Order 13806, “Assessing and Strengthening the Manufacturing and Defense Industrial Base and Supply Chain Resiliency of the United States,” mandated a comprehensive study of the defense industrial base. Likewise, Executive Order 13817, “Presidential Executive Order on a Federal Strategy to Ensure Secure and Reliable Supplies of Critical Minerals,” initiated an intra-governmental strategy to end U.S. reliance on foreign suppliers of 35 critical mineral commodities.</w:t>
      </w:r>
    </w:p>
    <w:p w14:paraId="3D3EE4E9" w14:textId="77777777" w:rsidR="009135E6" w:rsidRPr="00781D63" w:rsidRDefault="009135E6" w:rsidP="009135E6">
      <w:pPr>
        <w:rPr>
          <w:rStyle w:val="StyleUnderline"/>
        </w:rPr>
      </w:pPr>
      <w:r w:rsidRPr="00781D63">
        <w:rPr>
          <w:sz w:val="16"/>
        </w:rPr>
        <w:t xml:space="preserve">The push to secure the defense industrial base was advanced greatly by the recently-passed National Defense Authorization Act. For example, section 871 of the NDAA prohibits the Defense Department and its contractors from acquiring certain sensitive materials, including rare earth magnets, from non-allied foreign nations including China, Russia and Iran. </w:t>
      </w:r>
      <w:r w:rsidRPr="00781D63">
        <w:rPr>
          <w:rStyle w:val="StyleUnderline"/>
        </w:rPr>
        <w:t xml:space="preserve">Once fully implemented in regulations, </w:t>
      </w:r>
      <w:r w:rsidRPr="00AA2660">
        <w:rPr>
          <w:rStyle w:val="StyleUnderline"/>
          <w:highlight w:val="yellow"/>
        </w:rPr>
        <w:t xml:space="preserve">this language will help </w:t>
      </w:r>
      <w:r w:rsidRPr="00AA2660">
        <w:rPr>
          <w:rStyle w:val="Emphasis"/>
          <w:highlight w:val="yellow"/>
        </w:rPr>
        <w:t>catalyze a resurgence in U.S. domestic production</w:t>
      </w:r>
      <w:r w:rsidRPr="00AA2660">
        <w:rPr>
          <w:rStyle w:val="StyleUnderline"/>
          <w:highlight w:val="yellow"/>
        </w:rPr>
        <w:t xml:space="preserve"> of critical minerals and components</w:t>
      </w:r>
      <w:r w:rsidRPr="00781D63">
        <w:rPr>
          <w:rStyle w:val="StyleUnderline"/>
        </w:rPr>
        <w:t>.</w:t>
      </w:r>
    </w:p>
    <w:p w14:paraId="35128A07" w14:textId="77777777" w:rsidR="009135E6" w:rsidRPr="00781D63" w:rsidRDefault="009135E6" w:rsidP="009135E6">
      <w:pPr>
        <w:rPr>
          <w:sz w:val="16"/>
        </w:rPr>
      </w:pPr>
      <w:r w:rsidRPr="00781D63">
        <w:rPr>
          <w:sz w:val="16"/>
        </w:rPr>
        <w:t>As production scales up under the stimulus of steady demand, downstream consumers of these products are likely to find that U.S. producers can outcompete foreign suppliers on both price and quality. As it reviews the results of the administration’s industrial base study, Congress should consider adding more materials to the list in future years.</w:t>
      </w:r>
    </w:p>
    <w:p w14:paraId="41BDDFC1" w14:textId="30E0A479" w:rsidR="00C13D2A" w:rsidRPr="00781D63" w:rsidRDefault="009135E6" w:rsidP="009135E6">
      <w:pPr>
        <w:rPr>
          <w:sz w:val="16"/>
        </w:rPr>
      </w:pPr>
      <w:r w:rsidRPr="00781D63">
        <w:rPr>
          <w:sz w:val="16"/>
        </w:rPr>
        <w:t xml:space="preserve">This year’s NDAA, coupled with sustained attention from the executive branch, is the best thing to happen to the defense industrial base in years. </w:t>
      </w:r>
      <w:r w:rsidRPr="00781D63">
        <w:rPr>
          <w:rStyle w:val="StyleUnderline"/>
        </w:rPr>
        <w:t>However, Congress and the executive branch must do more to get this vital sector on solid footing for the era of renewed great power competition</w:t>
      </w:r>
      <w:r w:rsidRPr="00781D63">
        <w:rPr>
          <w:sz w:val="16"/>
        </w:rPr>
        <w:t xml:space="preserve">. As Congress gears up for the next authorization act, it should use the recently-released executive branch assessment of defense industrial base vulnerabilities as a template for action. </w:t>
      </w:r>
      <w:r w:rsidRPr="00781D63">
        <w:rPr>
          <w:rStyle w:val="StyleUnderline"/>
        </w:rPr>
        <w:t>The report highlights numerous single points of failure in the defense supply chain</w:t>
      </w:r>
      <w:r w:rsidRPr="00781D63">
        <w:rPr>
          <w:sz w:val="16"/>
        </w:rPr>
        <w:t>. Though some can be fixed through executive branch action alone, others will require legislative support</w:t>
      </w:r>
    </w:p>
    <w:p w14:paraId="217580BD" w14:textId="77777777" w:rsidR="00990EAC" w:rsidRDefault="00990EAC" w:rsidP="00756DD5">
      <w:pPr>
        <w:rPr>
          <w:rFonts w:ascii="Times New Roman" w:eastAsia="Times New Roman" w:hAnsi="Times New Roman" w:cs="Times New Roman"/>
          <w:color w:val="0000FF"/>
          <w:sz w:val="24"/>
          <w:u w:val="single"/>
        </w:rPr>
      </w:pPr>
    </w:p>
    <w:p w14:paraId="56A6482F" w14:textId="301E4CEE" w:rsidR="000C4651" w:rsidRDefault="003E5B2B" w:rsidP="00EE473F">
      <w:pPr>
        <w:pStyle w:val="Heading4"/>
      </w:pPr>
      <w:r>
        <w:t>Continued sales key to a healthy Defense Industrial Base---Ensures military superiority</w:t>
      </w:r>
    </w:p>
    <w:p w14:paraId="76B8F1B9" w14:textId="53E19FBD" w:rsidR="003E5B2B" w:rsidRPr="003E5B2B" w:rsidRDefault="003E5B2B" w:rsidP="003E5B2B">
      <w:r>
        <w:t xml:space="preserve">MacKenzie </w:t>
      </w:r>
      <w:r w:rsidR="00E74AD8">
        <w:t xml:space="preserve">M. </w:t>
      </w:r>
      <w:r w:rsidR="00E74AD8" w:rsidRPr="000D5910">
        <w:rPr>
          <w:rStyle w:val="Style13ptBold"/>
        </w:rPr>
        <w:t xml:space="preserve">Eaglen </w:t>
      </w:r>
      <w:r w:rsidR="000D5910" w:rsidRPr="000D5910">
        <w:rPr>
          <w:rStyle w:val="Style13ptBold"/>
        </w:rPr>
        <w:t>09</w:t>
      </w:r>
      <w:r w:rsidR="000D5910">
        <w:t xml:space="preserve"> </w:t>
      </w:r>
      <w:r w:rsidR="00A66C80">
        <w:t>and Eric Say</w:t>
      </w:r>
      <w:r w:rsidR="000D5910">
        <w:t xml:space="preserve">ers, </w:t>
      </w:r>
      <w:r w:rsidR="0032075A" w:rsidRPr="0032075A">
        <w:t>a resident fellow at the American Enterprise Institute (AEI), where she works on defense strategy</w:t>
      </w:r>
      <w:r w:rsidR="009B5ADE">
        <w:t xml:space="preserve"> and </w:t>
      </w:r>
      <w:r w:rsidR="009B5ADE" w:rsidRPr="009B5ADE">
        <w:t>Adjunct Senior Fellow for the Defense Program at the Center for a New American Security (CNAS)</w:t>
      </w:r>
      <w:r w:rsidR="0032075A" w:rsidRPr="0032075A">
        <w:t>, defense budgets, and military readiness</w:t>
      </w:r>
      <w:r w:rsidR="0032075A">
        <w:t xml:space="preserve">, </w:t>
      </w:r>
      <w:r w:rsidR="000D5910">
        <w:t xml:space="preserve">5/22/09, “Maintaining the Superiority of America’s Defense Industrial Base”, Heritage Foundation, </w:t>
      </w:r>
      <w:r w:rsidR="000D5910" w:rsidRPr="000D5910">
        <w:t>https://www.heritage.org/defense/report/maintaining-the-superiority-americas-defense-industrial-base</w:t>
      </w:r>
    </w:p>
    <w:p w14:paraId="76B5DE25" w14:textId="77777777" w:rsidR="0070119F" w:rsidRDefault="0070119F" w:rsidP="0070119F"/>
    <w:p w14:paraId="01D37016" w14:textId="77777777" w:rsidR="0070119F" w:rsidRPr="005D7DFF" w:rsidRDefault="0070119F" w:rsidP="0070119F">
      <w:pPr>
        <w:rPr>
          <w:sz w:val="16"/>
        </w:rPr>
      </w:pPr>
      <w:r w:rsidRPr="005D10C3">
        <w:rPr>
          <w:rStyle w:val="StyleUnderline"/>
          <w:highlight w:val="yellow"/>
        </w:rPr>
        <w:t xml:space="preserve">America’s </w:t>
      </w:r>
      <w:r w:rsidRPr="005D10C3">
        <w:rPr>
          <w:rStyle w:val="Emphasis"/>
          <w:highlight w:val="yellow"/>
        </w:rPr>
        <w:t>defense industrial base plays a funda- mental rol</w:t>
      </w:r>
      <w:r w:rsidRPr="005D10C3">
        <w:rPr>
          <w:rStyle w:val="StyleUnderline"/>
          <w:highlight w:val="yellow"/>
        </w:rPr>
        <w:t xml:space="preserve">e in providing the U.S. military with the equipment and platforms </w:t>
      </w:r>
      <w:r w:rsidRPr="005D10C3">
        <w:rPr>
          <w:rStyle w:val="Emphasis"/>
          <w:highlight w:val="yellow"/>
        </w:rPr>
        <w:t>necessary to achieve its objectives</w:t>
      </w:r>
      <w:r w:rsidRPr="005D10C3">
        <w:rPr>
          <w:rStyle w:val="StyleUnderline"/>
          <w:highlight w:val="yellow"/>
        </w:rPr>
        <w:t xml:space="preserve"> with the highest efficienc</w:t>
      </w:r>
      <w:r w:rsidRPr="00A271EC">
        <w:rPr>
          <w:rStyle w:val="StyleUnderline"/>
        </w:rPr>
        <w:t>y</w:t>
      </w:r>
      <w:r w:rsidRPr="005D7DFF">
        <w:rPr>
          <w:sz w:val="16"/>
        </w:rPr>
        <w:t xml:space="preserve">. While the industrial base has gone through many fluctuations over the past 60 years, </w:t>
      </w:r>
      <w:r w:rsidRPr="00A271EC">
        <w:rPr>
          <w:rStyle w:val="StyleUnderline"/>
        </w:rPr>
        <w:t>t</w:t>
      </w:r>
      <w:r w:rsidRPr="005D10C3">
        <w:rPr>
          <w:rStyle w:val="StyleUnderline"/>
          <w:highlight w:val="yellow"/>
        </w:rPr>
        <w:t>his national workforce has continued to produce the most technologically advanced systems available</w:t>
      </w:r>
      <w:r w:rsidRPr="00A271EC">
        <w:rPr>
          <w:rStyle w:val="StyleUnderline"/>
        </w:rPr>
        <w:t xml:space="preserve">, thereby </w:t>
      </w:r>
      <w:r w:rsidRPr="005D10C3">
        <w:rPr>
          <w:rStyle w:val="StyleUnderline"/>
          <w:highlight w:val="yellow"/>
        </w:rPr>
        <w:t xml:space="preserve">helping to </w:t>
      </w:r>
      <w:r w:rsidRPr="005D10C3">
        <w:rPr>
          <w:rStyle w:val="Emphasis"/>
          <w:highlight w:val="yellow"/>
        </w:rPr>
        <w:t>ensure America’s military superiority</w:t>
      </w:r>
      <w:r w:rsidRPr="005D7DFF">
        <w:rPr>
          <w:sz w:val="16"/>
        </w:rPr>
        <w:t>.</w:t>
      </w:r>
    </w:p>
    <w:p w14:paraId="6A83A8DC" w14:textId="16FE5CAF" w:rsidR="0070119F" w:rsidRPr="005D7DFF" w:rsidRDefault="0070119F" w:rsidP="0070119F">
      <w:pPr>
        <w:rPr>
          <w:sz w:val="16"/>
        </w:rPr>
      </w:pPr>
      <w:r w:rsidRPr="005D7DFF">
        <w:rPr>
          <w:sz w:val="16"/>
        </w:rPr>
        <w:t>Imminent funding decisions about whether to continue production of several major aerospace, shipbuilding, munitions, directed-energy, and heli- copter lines present Congress with a dilemma that it must consider carefully before proceeding further. Although there will be pressure to focus on the number of jobs that stand to be lost during difficult economic times if certain decisions a</w:t>
      </w:r>
      <w:r w:rsidR="00A271EC" w:rsidRPr="005D7DFF">
        <w:rPr>
          <w:sz w:val="16"/>
        </w:rPr>
        <w:t xml:space="preserve">re made, </w:t>
      </w:r>
      <w:r w:rsidR="00A271EC" w:rsidRPr="005D10C3">
        <w:rPr>
          <w:rStyle w:val="StyleUnderline"/>
          <w:highlight w:val="yellow"/>
        </w:rPr>
        <w:t xml:space="preserve">what is </w:t>
      </w:r>
      <w:r w:rsidRPr="005D10C3">
        <w:rPr>
          <w:rStyle w:val="StyleUnderline"/>
          <w:highlight w:val="yellow"/>
        </w:rPr>
        <w:t xml:space="preserve">needed is a more holistic examination that accounts for </w:t>
      </w:r>
      <w:r w:rsidRPr="005D10C3">
        <w:rPr>
          <w:rStyle w:val="Emphasis"/>
          <w:highlight w:val="yellow"/>
        </w:rPr>
        <w:t>the entirety of the U.S. defense industrial base</w:t>
      </w:r>
      <w:r w:rsidRPr="00A271EC">
        <w:rPr>
          <w:rStyle w:val="StyleUnderline"/>
        </w:rPr>
        <w:t xml:space="preserve"> and its long-term ability to continue to develop and produce the capabilities required to defend the United States and its interests</w:t>
      </w:r>
      <w:r w:rsidRPr="005D7DFF">
        <w:rPr>
          <w:sz w:val="16"/>
        </w:rPr>
        <w:t>. This must begin with an assessment that properly weighs the benefits of keeping various production lines open against the strategic and actual costs of closing them.</w:t>
      </w:r>
    </w:p>
    <w:p w14:paraId="57F1DF4E" w14:textId="77777777" w:rsidR="0070119F" w:rsidRPr="005D7DFF" w:rsidRDefault="0070119F" w:rsidP="0070119F">
      <w:pPr>
        <w:rPr>
          <w:sz w:val="16"/>
        </w:rPr>
      </w:pPr>
      <w:r w:rsidRPr="005D10C3">
        <w:rPr>
          <w:rStyle w:val="StyleUnderline"/>
          <w:highlight w:val="yellow"/>
        </w:rPr>
        <w:t>Congress must</w:t>
      </w:r>
      <w:r w:rsidRPr="007C278F">
        <w:rPr>
          <w:rStyle w:val="StyleUnderline"/>
        </w:rPr>
        <w:t xml:space="preserve"> also think and </w:t>
      </w:r>
      <w:r w:rsidRPr="005D10C3">
        <w:rPr>
          <w:rStyle w:val="StyleUnderline"/>
          <w:highlight w:val="yellow"/>
        </w:rPr>
        <w:t>plan for the long term by</w:t>
      </w:r>
      <w:r w:rsidRPr="007C278F">
        <w:rPr>
          <w:rStyle w:val="StyleUnderline"/>
        </w:rPr>
        <w:t xml:space="preserve"> </w:t>
      </w:r>
      <w:r w:rsidRPr="005D7DFF">
        <w:rPr>
          <w:sz w:val="16"/>
        </w:rPr>
        <w:t xml:space="preserve">addressing the deterioration of national STEM education skills and </w:t>
      </w:r>
      <w:r w:rsidRPr="005D10C3">
        <w:rPr>
          <w:rStyle w:val="Emphasis"/>
          <w:highlight w:val="yellow"/>
        </w:rPr>
        <w:t>streamlining the foreign acquisition and sales process</w:t>
      </w:r>
      <w:r w:rsidRPr="005D10C3">
        <w:rPr>
          <w:rStyle w:val="StyleUnderline"/>
          <w:highlight w:val="yellow"/>
        </w:rPr>
        <w:t xml:space="preserve"> to help reap the con- current benefits of free and accessible defense mar- kets. </w:t>
      </w:r>
      <w:r w:rsidRPr="005D10C3">
        <w:rPr>
          <w:rStyle w:val="Emphasis"/>
          <w:highlight w:val="yellow"/>
        </w:rPr>
        <w:t>A healthy defense industrial base is important both because it helps to protect the country</w:t>
      </w:r>
      <w:r w:rsidRPr="005D7DFF">
        <w:rPr>
          <w:sz w:val="16"/>
        </w:rPr>
        <w:t xml:space="preserve"> and its men and women in uniform and because it saves taxpayer dollars through competition.</w:t>
      </w:r>
    </w:p>
    <w:p w14:paraId="75BC3371" w14:textId="77777777" w:rsidR="00EE473F" w:rsidRDefault="00EE473F" w:rsidP="00756DD5">
      <w:pPr>
        <w:rPr>
          <w:rFonts w:ascii="Times New Roman" w:eastAsia="Times New Roman" w:hAnsi="Times New Roman" w:cs="Times New Roman"/>
          <w:color w:val="0000FF"/>
          <w:sz w:val="24"/>
          <w:u w:val="single"/>
        </w:rPr>
      </w:pPr>
    </w:p>
    <w:p w14:paraId="62354B2C" w14:textId="4F89E645" w:rsidR="00A66394" w:rsidRDefault="0003089A" w:rsidP="00A66394">
      <w:pPr>
        <w:pStyle w:val="Heading4"/>
      </w:pPr>
      <w:r>
        <w:t>Decline of the DIB leads to a loss of deterrence---great power competition</w:t>
      </w:r>
    </w:p>
    <w:p w14:paraId="642BB042" w14:textId="698ED58B" w:rsidR="006A1B75" w:rsidRDefault="0003089A" w:rsidP="0003089A">
      <w:r>
        <w:t xml:space="preserve">William </w:t>
      </w:r>
      <w:r w:rsidRPr="006A1B75">
        <w:rPr>
          <w:rStyle w:val="Style13ptBold"/>
        </w:rPr>
        <w:t>Greenwalt 19</w:t>
      </w:r>
      <w:r>
        <w:t xml:space="preserve">, </w:t>
      </w:r>
      <w:r w:rsidR="006A1B75">
        <w:t xml:space="preserve">Senior Fellow at the Atlanta Council, </w:t>
      </w:r>
      <w:r>
        <w:t>April 2019</w:t>
      </w:r>
      <w:r w:rsidR="006A1B75">
        <w:t xml:space="preserve">, “Leveraging the National Technology Industrial Base To Address Great-Power Competition”, Atlanta Council, </w:t>
      </w:r>
      <w:hyperlink r:id="rId9" w:history="1">
        <w:r w:rsidR="006A1B75" w:rsidRPr="001E52BC">
          <w:rPr>
            <w:rStyle w:val="Hyperlink"/>
          </w:rPr>
          <w:t>https://www.atlanticcouncil.org/images/publications/Leveraging_the_National_Technology_Industrial_Base_to_</w:t>
        </w:r>
      </w:hyperlink>
    </w:p>
    <w:p w14:paraId="1E7D7F50" w14:textId="7B15B06F" w:rsidR="0003089A" w:rsidRPr="0003089A" w:rsidRDefault="006A1B75" w:rsidP="0003089A">
      <w:r w:rsidRPr="006A1B75">
        <w:t>Address_Great-Power_Competition.pdf</w:t>
      </w:r>
    </w:p>
    <w:p w14:paraId="3DAAE28F" w14:textId="7333901C" w:rsidR="00A66394" w:rsidRPr="006A1B75" w:rsidRDefault="00A66394" w:rsidP="00A66394">
      <w:pPr>
        <w:rPr>
          <w:rStyle w:val="StyleUnderline"/>
          <w:sz w:val="16"/>
          <w:u w:val="none"/>
        </w:rPr>
      </w:pPr>
      <w:r w:rsidRPr="005D10C3">
        <w:rPr>
          <w:rStyle w:val="StyleUnderline"/>
          <w:highlight w:val="yellow"/>
        </w:rPr>
        <w:t>The United States faces a new threat environment</w:t>
      </w:r>
      <w:r w:rsidRPr="006A1B75">
        <w:rPr>
          <w:sz w:val="16"/>
        </w:rPr>
        <w:t xml:space="preserve"> that has not been seen since the height of the Cold War. In fact, </w:t>
      </w:r>
      <w:r w:rsidRPr="005D10C3">
        <w:rPr>
          <w:rStyle w:val="StyleUnderline"/>
          <w:highlight w:val="yellow"/>
        </w:rPr>
        <w:t xml:space="preserve">this threat is </w:t>
      </w:r>
      <w:r w:rsidRPr="005D10C3">
        <w:rPr>
          <w:rStyle w:val="Emphasis"/>
          <w:highlight w:val="yellow"/>
        </w:rPr>
        <w:t>more dangerous and complicated</w:t>
      </w:r>
      <w:r w:rsidRPr="005D10C3">
        <w:rPr>
          <w:rStyle w:val="StyleUnderline"/>
          <w:highlight w:val="yellow"/>
        </w:rPr>
        <w:t>, with a resurgent military and nuclear power in Russia, an emerging superpower in China, and medium-sized powers</w:t>
      </w:r>
      <w:r w:rsidRPr="00992AD2">
        <w:rPr>
          <w:rStyle w:val="StyleUnderline"/>
        </w:rPr>
        <w:t xml:space="preserve"> such as Iran and North Korea </w:t>
      </w:r>
      <w:r w:rsidRPr="005D10C3">
        <w:rPr>
          <w:rStyle w:val="Emphasis"/>
          <w:highlight w:val="yellow"/>
        </w:rPr>
        <w:t>growing their military and nuclear capabilities</w:t>
      </w:r>
      <w:r w:rsidRPr="00992AD2">
        <w:rPr>
          <w:rStyle w:val="StyleUnderline"/>
        </w:rPr>
        <w:t xml:space="preserve">. </w:t>
      </w:r>
      <w:r w:rsidRPr="006A1B75">
        <w:rPr>
          <w:sz w:val="16"/>
        </w:rPr>
        <w:t xml:space="preserve">The 2018 National Security Strategy and National Defense Strategy documents are unlike those of the recent past, which were severely budget-constrained and primarily focused on antiterrorism operations. </w:t>
      </w:r>
      <w:r w:rsidRPr="005D10C3">
        <w:rPr>
          <w:rStyle w:val="StyleUnderline"/>
          <w:highlight w:val="yellow"/>
        </w:rPr>
        <w:t>US strategy now significantly recognizes the current threat</w:t>
      </w:r>
      <w:r w:rsidRPr="00992AD2">
        <w:rPr>
          <w:rStyle w:val="StyleUnderline"/>
        </w:rPr>
        <w:t xml:space="preserve">, and outlines the new challenges facing the United States </w:t>
      </w:r>
      <w:r w:rsidRPr="005D10C3">
        <w:rPr>
          <w:rStyle w:val="StyleUnderline"/>
          <w:highlight w:val="yellow"/>
        </w:rPr>
        <w:t>in an emerging era of great-power competition</w:t>
      </w:r>
      <w:r w:rsidRPr="006A1B75">
        <w:rPr>
          <w:sz w:val="16"/>
        </w:rPr>
        <w:t xml:space="preserve">. Strategy documents are one thing; doing what is necessary to implement a strategy is something else. </w:t>
      </w:r>
      <w:r w:rsidRPr="005D10C3">
        <w:rPr>
          <w:rStyle w:val="StyleUnderline"/>
          <w:highlight w:val="yellow"/>
        </w:rPr>
        <w:t xml:space="preserve">A </w:t>
      </w:r>
      <w:r w:rsidRPr="00556D82">
        <w:rPr>
          <w:rStyle w:val="Emphasis"/>
          <w:highlight w:val="yellow"/>
        </w:rPr>
        <w:t>significant effort will be required to mobilize</w:t>
      </w:r>
      <w:r w:rsidRPr="005D10C3">
        <w:rPr>
          <w:rStyle w:val="StyleUnderline"/>
          <w:highlight w:val="yellow"/>
        </w:rPr>
        <w:t xml:space="preserve"> and sufficiently prepare for </w:t>
      </w:r>
      <w:r w:rsidRPr="005D10C3">
        <w:rPr>
          <w:rStyle w:val="Emphasis"/>
          <w:highlight w:val="yellow"/>
        </w:rPr>
        <w:t>any major great-power conflict</w:t>
      </w:r>
      <w:r w:rsidRPr="006A1B75">
        <w:rPr>
          <w:sz w:val="16"/>
        </w:rPr>
        <w:t xml:space="preserve">. 5 It seems that, with the change in administrations, many have stopped using the terms “first, second, and third offsets.” Still, it is hard to find a better terminology for at least the first two periods of intense US defense-technological innovation that occurred in the 1950s and early 1960s, along with missile and space-reconnaissance developments and, in the 1970s, with advancements in stealth, precision guidance, and geolocation. Whether the United States can </w:t>
      </w:r>
      <w:proofErr w:type="gramStart"/>
      <w:r w:rsidRPr="006A1B75">
        <w:rPr>
          <w:sz w:val="16"/>
        </w:rPr>
        <w:t>actually implement</w:t>
      </w:r>
      <w:proofErr w:type="gramEnd"/>
      <w:r w:rsidRPr="006A1B75">
        <w:rPr>
          <w:sz w:val="16"/>
        </w:rPr>
        <w:t xml:space="preserve"> a third offset—based on artificial intelligence, autonomy, quantum computing, data analytics, and other emerging technologies—remains to be seen. But, if it can, it could rival the two previous periods of technology innovation. Still</w:t>
      </w:r>
      <w:r w:rsidRPr="000C6D3B">
        <w:rPr>
          <w:rStyle w:val="StyleUnderline"/>
        </w:rPr>
        <w:t xml:space="preserve">, </w:t>
      </w:r>
      <w:r w:rsidRPr="005D10C3">
        <w:rPr>
          <w:rStyle w:val="StyleUnderline"/>
          <w:highlight w:val="yellow"/>
        </w:rPr>
        <w:t>the primary purpose of US</w:t>
      </w:r>
      <w:r w:rsidRPr="000C6D3B">
        <w:rPr>
          <w:rStyle w:val="StyleUnderline"/>
        </w:rPr>
        <w:t xml:space="preserve"> and allied military and </w:t>
      </w:r>
      <w:r w:rsidRPr="005D10C3">
        <w:rPr>
          <w:rStyle w:val="StyleUnderline"/>
          <w:highlight w:val="yellow"/>
        </w:rPr>
        <w:t>foreign policy</w:t>
      </w:r>
      <w:r w:rsidRPr="000C6D3B">
        <w:rPr>
          <w:rStyle w:val="StyleUnderline"/>
        </w:rPr>
        <w:t xml:space="preserve"> over the past seventy years </w:t>
      </w:r>
      <w:r w:rsidRPr="005D10C3">
        <w:rPr>
          <w:rStyle w:val="StyleUnderline"/>
          <w:highlight w:val="yellow"/>
        </w:rPr>
        <w:t>has been to prevent any such conflict</w:t>
      </w:r>
      <w:r w:rsidRPr="005D10C3">
        <w:rPr>
          <w:sz w:val="16"/>
          <w:highlight w:val="yellow"/>
        </w:rPr>
        <w:t>.</w:t>
      </w:r>
      <w:r w:rsidRPr="006A1B75">
        <w:rPr>
          <w:sz w:val="16"/>
        </w:rPr>
        <w:t xml:space="preserve"> During the recent decades of US and allied hegemony, it could be argued that a significant lesson from the Cold War has been forgotten: that military capability is required not just to fight a war, but to prevent it. If </w:t>
      </w:r>
      <w:r w:rsidRPr="00556D82">
        <w:rPr>
          <w:rStyle w:val="Emphasis"/>
          <w:highlight w:val="yellow"/>
        </w:rPr>
        <w:t>US and allied military capability cannot respond to current challenges quickly enough</w:t>
      </w:r>
      <w:r w:rsidRPr="000C6D3B">
        <w:rPr>
          <w:rStyle w:val="StyleUnderline"/>
        </w:rPr>
        <w:t xml:space="preserve">, </w:t>
      </w:r>
      <w:r w:rsidRPr="005D10C3">
        <w:rPr>
          <w:rStyle w:val="StyleUnderline"/>
          <w:highlight w:val="yellow"/>
        </w:rPr>
        <w:t>a potential great-power adversary may no longer feel sufficiently deterred from taking steps that could bring about conflic</w:t>
      </w:r>
      <w:r w:rsidRPr="000C6D3B">
        <w:rPr>
          <w:rStyle w:val="StyleUnderline"/>
        </w:rPr>
        <w:t>t</w:t>
      </w:r>
      <w:r w:rsidRPr="006A1B75">
        <w:rPr>
          <w:sz w:val="16"/>
        </w:rPr>
        <w:t>. So, technological and doctrinal innovation is as critical for deterrence as it is for warfighting. Gearing up for a great-power conflict would be daunting enough on its own, but the United States still needs to address the legacies of its post-9/11 conflicts as it</w:t>
      </w:r>
      <w:r w:rsidR="006A1B75">
        <w:rPr>
          <w:sz w:val="16"/>
        </w:rPr>
        <w:t xml:space="preserve"> </w:t>
      </w:r>
      <w:r w:rsidRPr="006A1B75">
        <w:rPr>
          <w:sz w:val="16"/>
        </w:rPr>
        <w:t xml:space="preserve">mobilizes in preparation for an even greater potential struggle. As the global threat increases, </w:t>
      </w:r>
      <w:r w:rsidRPr="005D10C3">
        <w:rPr>
          <w:rStyle w:val="StyleUnderline"/>
          <w:highlight w:val="yellow"/>
        </w:rPr>
        <w:t>the US military is</w:t>
      </w:r>
      <w:r w:rsidRPr="000C6D3B">
        <w:rPr>
          <w:rStyle w:val="StyleUnderline"/>
        </w:rPr>
        <w:t xml:space="preserve"> essentially </w:t>
      </w:r>
      <w:r w:rsidRPr="005D10C3">
        <w:rPr>
          <w:rStyle w:val="StyleUnderline"/>
          <w:highlight w:val="yellow"/>
        </w:rPr>
        <w:t xml:space="preserve">trying to do five things at once. </w:t>
      </w:r>
      <w:r w:rsidRPr="00556D82">
        <w:rPr>
          <w:rStyle w:val="Emphasis"/>
          <w:highlight w:val="yellow"/>
        </w:rPr>
        <w:t>Each requires new levels of innovation from an expanded industrial base</w:t>
      </w:r>
      <w:r w:rsidRPr="000C6D3B">
        <w:rPr>
          <w:rStyle w:val="StyleUnderline"/>
        </w:rPr>
        <w:t>, different acquisition approaches, and a required defense budget that will significantly outpace what is likely to be achieved</w:t>
      </w:r>
      <w:r w:rsidRPr="006A1B75">
        <w:rPr>
          <w:sz w:val="16"/>
        </w:rPr>
        <w:t xml:space="preserve">. First, the United States must maintain current legacy operations around the globe. While specific deployments, such as in Syria and Afghanistan, may be under debate and subject to change, the threat from terrorist entities is unlikely to go away </w:t>
      </w:r>
      <w:proofErr w:type="gramStart"/>
      <w:r w:rsidRPr="006A1B75">
        <w:rPr>
          <w:sz w:val="16"/>
        </w:rPr>
        <w:t>in the near future</w:t>
      </w:r>
      <w:proofErr w:type="gramEnd"/>
      <w:r w:rsidRPr="006A1B75">
        <w:rPr>
          <w:sz w:val="16"/>
        </w:rPr>
        <w:t xml:space="preserve">. Addressing these threats requires continual industrial innovations that can be deployed quickly (in no more than two years) under the rapid-acquisition approaches that were first developed at US Special Operations Command (SOCOM), and used to support operations in Afghanistan and Iraq. Secondly, </w:t>
      </w:r>
      <w:r w:rsidRPr="005D10C3">
        <w:rPr>
          <w:rStyle w:val="StyleUnderline"/>
          <w:highlight w:val="yellow"/>
        </w:rPr>
        <w:t>there is a practical need to focus on readiness, training, and</w:t>
      </w:r>
      <w:r w:rsidR="00992AD2" w:rsidRPr="005D10C3">
        <w:rPr>
          <w:rStyle w:val="StyleUnderline"/>
          <w:highlight w:val="yellow"/>
        </w:rPr>
        <w:t xml:space="preserve"> </w:t>
      </w:r>
      <w:r w:rsidRPr="005D10C3">
        <w:rPr>
          <w:rStyle w:val="StyleUnderline"/>
          <w:highlight w:val="yellow"/>
        </w:rPr>
        <w:t>repairing</w:t>
      </w:r>
      <w:r w:rsidRPr="0003089A">
        <w:rPr>
          <w:rStyle w:val="StyleUnderline"/>
        </w:rPr>
        <w:t xml:space="preserve"> the equipment that has worn out during the operations of the last two decades. This second priority area alone could take up much of any currently envisioned defense-budget increase,</w:t>
      </w:r>
      <w:r w:rsidRPr="006A1B75">
        <w:rPr>
          <w:sz w:val="16"/>
        </w:rPr>
        <w:t xml:space="preserve"> but would at least return US forces to a level able to fight with their current technology and systems. The problem is that many of those systems—while useful in counterterrorism operations—will become increasingly outdated in a great-power conflict. Next, the United States needs to modernize at scale. </w:t>
      </w:r>
      <w:r w:rsidRPr="0003089A">
        <w:rPr>
          <w:rStyle w:val="StyleUnderline"/>
        </w:rPr>
        <w:t xml:space="preserve">This third effort requires expanding current production lines and mobilizing capability, to hedge </w:t>
      </w:r>
      <w:proofErr w:type="gramStart"/>
      <w:r w:rsidRPr="0003089A">
        <w:rPr>
          <w:rStyle w:val="StyleUnderline"/>
        </w:rPr>
        <w:t>against  inevitable</w:t>
      </w:r>
      <w:proofErr w:type="gramEnd"/>
      <w:r w:rsidRPr="0003089A">
        <w:rPr>
          <w:rStyle w:val="StyleUnderline"/>
        </w:rPr>
        <w:t xml:space="preserve"> losses in any great-power war</w:t>
      </w:r>
      <w:r w:rsidRPr="006A1B75">
        <w:rPr>
          <w:sz w:val="16"/>
        </w:rPr>
        <w:t xml:space="preserve">. It also requires fast incremental innovation to enhance capability of existing systems, as demonstrated by the Special Capabilities Office, and for the services to rapidly acquire new capabilities as envisioned under the Section 804 rapid-fielding authority. The fourth, simultaneous objective is disruptive innovation. Section 804 operational-prototyping authorities and other transaction-contracting authorities can help move disruptive systems into the hands of the warfighter faster. This means not only experimenting with operational prototypes, but also providing new realities </w:t>
      </w:r>
      <w:proofErr w:type="gramStart"/>
      <w:r w:rsidRPr="006A1B75">
        <w:rPr>
          <w:sz w:val="16"/>
        </w:rPr>
        <w:t>on the ground that</w:t>
      </w:r>
      <w:proofErr w:type="gramEnd"/>
      <w:r w:rsidRPr="006A1B75">
        <w:rPr>
          <w:sz w:val="16"/>
        </w:rPr>
        <w:t xml:space="preserve"> complicate Chinese and Russian military planning.6 </w:t>
      </w:r>
      <w:r w:rsidRPr="0003089A">
        <w:rPr>
          <w:rStyle w:val="StyleUnderline"/>
        </w:rPr>
        <w:t>Finally, the fifth objective is the need for business reform to free up resources to support operations, improve readiness, mobilize, and disrupt, as—absent a full-scale ware—there will likely never be enough money to do all of this</w:t>
      </w:r>
      <w:r w:rsidRPr="006A1B75">
        <w:rPr>
          <w:sz w:val="16"/>
        </w:rPr>
        <w:t xml:space="preserve">. However, by that time it will be too late, given mobilization timelines and a historical lag of two years or longer to get industrial capability to frontline troops. Former US Secretary of Defense Donald Rumsfeld was unfortunately correct when he said, “You go to war with the army you have, not the army you might want or wish to have </w:t>
      </w:r>
      <w:proofErr w:type="gramStart"/>
      <w:r w:rsidRPr="006A1B75">
        <w:rPr>
          <w:sz w:val="16"/>
        </w:rPr>
        <w:t>at a later time</w:t>
      </w:r>
      <w:proofErr w:type="gramEnd"/>
      <w:r w:rsidRPr="006A1B75">
        <w:rPr>
          <w:sz w:val="16"/>
        </w:rPr>
        <w:t>.”7 The lesson the United States continues to relearn is that it should use peacetime to address as many things as possible that will cause problems on the future battlefield, meaning it has to spend real money during that time. Peacetime business processes—whether they support acquisition, requirements, budget, finance, or</w:t>
      </w:r>
      <w:r w:rsidR="00992AD2" w:rsidRPr="006A1B75">
        <w:rPr>
          <w:sz w:val="16"/>
        </w:rPr>
        <w:t xml:space="preserve"> </w:t>
      </w:r>
      <w:r w:rsidRPr="006A1B75">
        <w:rPr>
          <w:sz w:val="16"/>
        </w:rPr>
        <w:t>technology and security control—are often designed</w:t>
      </w:r>
      <w:r w:rsidR="00992AD2" w:rsidRPr="006A1B75">
        <w:rPr>
          <w:sz w:val="16"/>
        </w:rPr>
        <w:t xml:space="preserve"> </w:t>
      </w:r>
      <w:r w:rsidRPr="006A1B75">
        <w:rPr>
          <w:sz w:val="16"/>
        </w:rPr>
        <w:t>with objectives other than immediately supporting</w:t>
      </w:r>
      <w:r w:rsidR="00992AD2" w:rsidRPr="006A1B75">
        <w:rPr>
          <w:sz w:val="16"/>
        </w:rPr>
        <w:t xml:space="preserve"> </w:t>
      </w:r>
      <w:r w:rsidRPr="006A1B75">
        <w:rPr>
          <w:sz w:val="16"/>
        </w:rPr>
        <w:t xml:space="preserve">the warfighter. These processes add costs, </w:t>
      </w:r>
      <w:proofErr w:type="gramStart"/>
      <w:r w:rsidRPr="006A1B75">
        <w:rPr>
          <w:sz w:val="16"/>
        </w:rPr>
        <w:t>and also</w:t>
      </w:r>
      <w:proofErr w:type="gramEnd"/>
      <w:r w:rsidR="00992AD2" w:rsidRPr="006A1B75">
        <w:rPr>
          <w:sz w:val="16"/>
        </w:rPr>
        <w:t xml:space="preserve"> </w:t>
      </w:r>
      <w:r w:rsidRPr="006A1B75">
        <w:rPr>
          <w:sz w:val="16"/>
        </w:rPr>
        <w:t>limit the industrial base to those able to comply with</w:t>
      </w:r>
      <w:r w:rsidR="00992AD2" w:rsidRPr="006A1B75">
        <w:rPr>
          <w:sz w:val="16"/>
        </w:rPr>
        <w:t xml:space="preserve"> </w:t>
      </w:r>
      <w:r w:rsidRPr="006A1B75">
        <w:rPr>
          <w:sz w:val="16"/>
        </w:rPr>
        <w:t>them, limiting the technology choices available to the</w:t>
      </w:r>
      <w:r w:rsidR="00992AD2" w:rsidRPr="006A1B75">
        <w:rPr>
          <w:sz w:val="16"/>
        </w:rPr>
        <w:t xml:space="preserve"> </w:t>
      </w:r>
      <w:r w:rsidRPr="006A1B75">
        <w:rPr>
          <w:sz w:val="16"/>
        </w:rPr>
        <w:t xml:space="preserve">Pentagon. </w:t>
      </w:r>
      <w:proofErr w:type="gramStart"/>
      <w:r w:rsidRPr="006A1B75">
        <w:rPr>
          <w:sz w:val="16"/>
        </w:rPr>
        <w:t>All of these</w:t>
      </w:r>
      <w:proofErr w:type="gramEnd"/>
      <w:r w:rsidRPr="006A1B75">
        <w:rPr>
          <w:sz w:val="16"/>
        </w:rPr>
        <w:t xml:space="preserve"> business processes need to be</w:t>
      </w:r>
      <w:r w:rsidR="00992AD2" w:rsidRPr="006A1B75">
        <w:rPr>
          <w:sz w:val="16"/>
        </w:rPr>
        <w:t xml:space="preserve"> </w:t>
      </w:r>
      <w:r w:rsidRPr="006A1B75">
        <w:rPr>
          <w:sz w:val="16"/>
        </w:rPr>
        <w:t>put on more of a wartime footing.8</w:t>
      </w:r>
      <w:r w:rsidR="00992AD2" w:rsidRPr="006A1B75">
        <w:rPr>
          <w:sz w:val="16"/>
        </w:rPr>
        <w:t xml:space="preserve"> </w:t>
      </w:r>
      <w:r w:rsidRPr="005D10C3">
        <w:rPr>
          <w:rStyle w:val="StyleUnderline"/>
          <w:highlight w:val="yellow"/>
        </w:rPr>
        <w:t xml:space="preserve">The difficulty with this problem set is that </w:t>
      </w:r>
      <w:r w:rsidRPr="00556D82">
        <w:rPr>
          <w:rStyle w:val="Emphasis"/>
          <w:highlight w:val="yellow"/>
        </w:rPr>
        <w:t>the current,</w:t>
      </w:r>
      <w:r w:rsidR="00992AD2" w:rsidRPr="00556D82">
        <w:rPr>
          <w:rStyle w:val="Emphasis"/>
          <w:highlight w:val="yellow"/>
        </w:rPr>
        <w:t xml:space="preserve"> </w:t>
      </w:r>
      <w:r w:rsidRPr="00556D82">
        <w:rPr>
          <w:rStyle w:val="Emphasis"/>
          <w:highlight w:val="yellow"/>
        </w:rPr>
        <w:t>dedicated US defense-industrial base</w:t>
      </w:r>
      <w:r w:rsidRPr="005D10C3">
        <w:rPr>
          <w:rStyle w:val="StyleUnderline"/>
          <w:highlight w:val="yellow"/>
        </w:rPr>
        <w:t xml:space="preserve"> and the US acquisition system </w:t>
      </w:r>
      <w:r w:rsidRPr="00556D82">
        <w:rPr>
          <w:rStyle w:val="Emphasis"/>
          <w:highlight w:val="yellow"/>
        </w:rPr>
        <w:t>are not prepared for a great-power</w:t>
      </w:r>
      <w:r w:rsidR="00992AD2" w:rsidRPr="00556D82">
        <w:rPr>
          <w:rStyle w:val="Emphasis"/>
          <w:highlight w:val="yellow"/>
        </w:rPr>
        <w:t xml:space="preserve"> </w:t>
      </w:r>
      <w:r w:rsidRPr="00556D82">
        <w:rPr>
          <w:rStyle w:val="Emphasis"/>
          <w:highlight w:val="yellow"/>
        </w:rPr>
        <w:t>war</w:t>
      </w:r>
      <w:r w:rsidRPr="0003089A">
        <w:rPr>
          <w:rStyle w:val="StyleUnderline"/>
        </w:rPr>
        <w:t>, nor the innovation necessary to compete in all</w:t>
      </w:r>
      <w:r w:rsidR="00992AD2" w:rsidRPr="0003089A">
        <w:rPr>
          <w:rStyle w:val="StyleUnderline"/>
        </w:rPr>
        <w:t xml:space="preserve"> </w:t>
      </w:r>
      <w:r w:rsidRPr="0003089A">
        <w:rPr>
          <w:rStyle w:val="StyleUnderline"/>
        </w:rPr>
        <w:t>five things the United States must do</w:t>
      </w:r>
      <w:r w:rsidRPr="006A1B75">
        <w:rPr>
          <w:sz w:val="16"/>
        </w:rPr>
        <w:t xml:space="preserve"> to meet its national security needs. Nor </w:t>
      </w:r>
      <w:r w:rsidR="00992AD2" w:rsidRPr="006A1B75">
        <w:rPr>
          <w:sz w:val="16"/>
        </w:rPr>
        <w:t xml:space="preserve">has it geared up to deliver </w:t>
      </w:r>
      <w:r w:rsidRPr="006A1B75">
        <w:rPr>
          <w:sz w:val="16"/>
        </w:rPr>
        <w:t>the significant innovat</w:t>
      </w:r>
      <w:r w:rsidR="00992AD2" w:rsidRPr="006A1B75">
        <w:rPr>
          <w:sz w:val="16"/>
        </w:rPr>
        <w:t xml:space="preserve">ion in capability and doctrinal </w:t>
      </w:r>
      <w:r w:rsidRPr="006A1B75">
        <w:rPr>
          <w:sz w:val="16"/>
        </w:rPr>
        <w:t>development to deliver a sufficient deterrent effect to</w:t>
      </w:r>
      <w:r w:rsidR="00992AD2" w:rsidRPr="006A1B75">
        <w:rPr>
          <w:sz w:val="16"/>
        </w:rPr>
        <w:t xml:space="preserve"> </w:t>
      </w:r>
      <w:r w:rsidRPr="006A1B75">
        <w:rPr>
          <w:sz w:val="16"/>
        </w:rPr>
        <w:t>prevent that war in the first place.</w:t>
      </w:r>
      <w:r w:rsidR="00992AD2" w:rsidRPr="006A1B75">
        <w:rPr>
          <w:sz w:val="16"/>
        </w:rPr>
        <w:t xml:space="preserve"> </w:t>
      </w:r>
      <w:r w:rsidRPr="006A1B75">
        <w:rPr>
          <w:sz w:val="16"/>
        </w:rPr>
        <w:t>For the last seventeen years, the United States has</w:t>
      </w:r>
      <w:r w:rsidR="00992AD2" w:rsidRPr="006A1B75">
        <w:rPr>
          <w:sz w:val="16"/>
        </w:rPr>
        <w:t xml:space="preserve"> </w:t>
      </w:r>
      <w:r w:rsidRPr="006A1B75">
        <w:rPr>
          <w:sz w:val="16"/>
        </w:rPr>
        <w:t>been equipped to conduct current operations against</w:t>
      </w:r>
      <w:r w:rsidR="00992AD2" w:rsidRPr="006A1B75">
        <w:rPr>
          <w:sz w:val="16"/>
        </w:rPr>
        <w:t xml:space="preserve"> </w:t>
      </w:r>
      <w:r w:rsidRPr="006A1B75">
        <w:rPr>
          <w:sz w:val="16"/>
        </w:rPr>
        <w:t>insurgencies and terrorism in the arc of instability running through Central Asia to Northern Africa. Because</w:t>
      </w:r>
      <w:r w:rsidR="00992AD2" w:rsidRPr="006A1B75">
        <w:rPr>
          <w:sz w:val="16"/>
        </w:rPr>
        <w:t xml:space="preserve"> </w:t>
      </w:r>
      <w:r w:rsidRPr="006A1B75">
        <w:rPr>
          <w:sz w:val="16"/>
        </w:rPr>
        <w:t>of the constant threat of budget sequestration, wars</w:t>
      </w:r>
      <w:r w:rsidR="00992AD2" w:rsidRPr="006A1B75">
        <w:rPr>
          <w:sz w:val="16"/>
        </w:rPr>
        <w:t xml:space="preserve"> </w:t>
      </w:r>
      <w:r w:rsidRPr="006A1B75">
        <w:rPr>
          <w:sz w:val="16"/>
        </w:rPr>
        <w:t xml:space="preserve">have been fought on the cheap and readiness levels have fallen. </w:t>
      </w:r>
      <w:r w:rsidRPr="0003089A">
        <w:rPr>
          <w:rStyle w:val="StyleUnderline"/>
        </w:rPr>
        <w:t>Modernization is being conducted at</w:t>
      </w:r>
      <w:r w:rsidR="00992AD2" w:rsidRPr="0003089A">
        <w:rPr>
          <w:rStyle w:val="StyleUnderline"/>
        </w:rPr>
        <w:t xml:space="preserve"> </w:t>
      </w:r>
      <w:r w:rsidRPr="0003089A">
        <w:rPr>
          <w:rStyle w:val="StyleUnderline"/>
        </w:rPr>
        <w:t>non-economic order-o</w:t>
      </w:r>
      <w:r w:rsidR="00992AD2" w:rsidRPr="0003089A">
        <w:rPr>
          <w:rStyle w:val="StyleUnderline"/>
        </w:rPr>
        <w:t xml:space="preserve">f-production levels. Disruptive </w:t>
      </w:r>
      <w:r w:rsidRPr="0003089A">
        <w:rPr>
          <w:rStyle w:val="StyleUnderline"/>
        </w:rPr>
        <w:t>innovation has been practically nonexistent</w:t>
      </w:r>
      <w:r w:rsidRPr="006A1B75">
        <w:rPr>
          <w:sz w:val="16"/>
        </w:rPr>
        <w:t>, as research funding has historically stopped at the 6.3, or</w:t>
      </w:r>
      <w:r w:rsidR="00992AD2" w:rsidRPr="006A1B75">
        <w:rPr>
          <w:sz w:val="16"/>
        </w:rPr>
        <w:t xml:space="preserve"> </w:t>
      </w:r>
      <w:r w:rsidRPr="006A1B75">
        <w:rPr>
          <w:sz w:val="16"/>
        </w:rPr>
        <w:t>advanced-technology, development level, leaving most</w:t>
      </w:r>
      <w:r w:rsidR="006A1B75">
        <w:rPr>
          <w:sz w:val="16"/>
        </w:rPr>
        <w:t xml:space="preserve"> </w:t>
      </w:r>
      <w:r w:rsidRPr="006A1B75">
        <w:rPr>
          <w:sz w:val="16"/>
        </w:rPr>
        <w:t>innovations stuck in t</w:t>
      </w:r>
      <w:r w:rsidR="00992AD2" w:rsidRPr="006A1B75">
        <w:rPr>
          <w:sz w:val="16"/>
        </w:rPr>
        <w:t xml:space="preserve">he so-called “valley of death.” </w:t>
      </w:r>
      <w:r w:rsidRPr="006A1B75">
        <w:rPr>
          <w:sz w:val="16"/>
        </w:rPr>
        <w:t>Prototyping, or 6.4, fun</w:t>
      </w:r>
      <w:r w:rsidR="00992AD2" w:rsidRPr="006A1B75">
        <w:rPr>
          <w:sz w:val="16"/>
        </w:rPr>
        <w:t xml:space="preserve">ding has been difficult, if not </w:t>
      </w:r>
      <w:r w:rsidRPr="006A1B75">
        <w:rPr>
          <w:sz w:val="16"/>
        </w:rPr>
        <w:t>impossible, to obtai</w:t>
      </w:r>
      <w:r w:rsidR="00992AD2" w:rsidRPr="006A1B75">
        <w:rPr>
          <w:sz w:val="16"/>
        </w:rPr>
        <w:t xml:space="preserve">n. Science and technology (S&amp;T) </w:t>
      </w:r>
      <w:r w:rsidRPr="006A1B75">
        <w:rPr>
          <w:sz w:val="16"/>
        </w:rPr>
        <w:t>communities are add</w:t>
      </w:r>
      <w:r w:rsidR="00992AD2" w:rsidRPr="006A1B75">
        <w:rPr>
          <w:sz w:val="16"/>
        </w:rPr>
        <w:t xml:space="preserve">icted to the existing peacetime </w:t>
      </w:r>
      <w:r w:rsidRPr="006A1B75">
        <w:rPr>
          <w:sz w:val="16"/>
        </w:rPr>
        <w:t>way of doing research by doling out funds in single</w:t>
      </w:r>
      <w:r w:rsidR="00992AD2" w:rsidRPr="006A1B75">
        <w:rPr>
          <w:sz w:val="16"/>
        </w:rPr>
        <w:t xml:space="preserve"> </w:t>
      </w:r>
      <w:r w:rsidRPr="006A1B75">
        <w:rPr>
          <w:sz w:val="16"/>
        </w:rPr>
        <w:t>million-dollar increments, and the budget reflects that.</w:t>
      </w:r>
      <w:r w:rsidR="00992AD2" w:rsidRPr="006A1B75">
        <w:rPr>
          <w:sz w:val="16"/>
        </w:rPr>
        <w:t xml:space="preserve"> </w:t>
      </w:r>
      <w:r w:rsidRPr="006A1B75">
        <w:rPr>
          <w:sz w:val="16"/>
        </w:rPr>
        <w:t>Business reform is further constrained by the inability to address the costs of socioeconomic requ</w:t>
      </w:r>
      <w:r w:rsidR="00992AD2" w:rsidRPr="006A1B75">
        <w:rPr>
          <w:sz w:val="16"/>
        </w:rPr>
        <w:t xml:space="preserve">irements placed on the Pentagon </w:t>
      </w:r>
      <w:r w:rsidRPr="006A1B75">
        <w:rPr>
          <w:sz w:val="16"/>
        </w:rPr>
        <w:t>by Congress and past</w:t>
      </w:r>
      <w:r w:rsidR="00992AD2" w:rsidRPr="006A1B75">
        <w:rPr>
          <w:sz w:val="16"/>
        </w:rPr>
        <w:t xml:space="preserve"> </w:t>
      </w:r>
      <w:r w:rsidRPr="006A1B75">
        <w:rPr>
          <w:sz w:val="16"/>
        </w:rPr>
        <w:t xml:space="preserve">administrations. </w:t>
      </w:r>
      <w:r w:rsidRPr="0003089A">
        <w:rPr>
          <w:rStyle w:val="StyleUnderline"/>
        </w:rPr>
        <w:t>Large-scale technological and business-process disruption will be needed to meet the</w:t>
      </w:r>
      <w:r w:rsidR="00992AD2" w:rsidRPr="0003089A">
        <w:rPr>
          <w:rStyle w:val="StyleUnderline"/>
        </w:rPr>
        <w:t xml:space="preserve"> </w:t>
      </w:r>
      <w:r w:rsidRPr="0003089A">
        <w:rPr>
          <w:rStyle w:val="StyleUnderline"/>
        </w:rPr>
        <w:t>great-power threat</w:t>
      </w:r>
      <w:r w:rsidRPr="006A1B75">
        <w:rPr>
          <w:sz w:val="16"/>
        </w:rPr>
        <w:t>. While Congress took the first step</w:t>
      </w:r>
      <w:r w:rsidR="00992AD2" w:rsidRPr="006A1B75">
        <w:rPr>
          <w:sz w:val="16"/>
        </w:rPr>
        <w:t xml:space="preserve"> </w:t>
      </w:r>
      <w:r w:rsidRPr="006A1B75">
        <w:rPr>
          <w:sz w:val="16"/>
        </w:rPr>
        <w:t>in passing new-acquisition reforms in 2015 and 2016,</w:t>
      </w:r>
      <w:r w:rsidR="00992AD2" w:rsidRPr="006A1B75">
        <w:rPr>
          <w:sz w:val="16"/>
        </w:rPr>
        <w:t xml:space="preserve"> </w:t>
      </w:r>
      <w:r w:rsidRPr="006A1B75">
        <w:rPr>
          <w:sz w:val="16"/>
        </w:rPr>
        <w:t>much more needs to be done to implement these reforms and reform other business practices. Finally, and</w:t>
      </w:r>
      <w:r w:rsidR="00992AD2" w:rsidRPr="006A1B75">
        <w:rPr>
          <w:sz w:val="16"/>
        </w:rPr>
        <w:t xml:space="preserve"> </w:t>
      </w:r>
      <w:r w:rsidRPr="006A1B75">
        <w:rPr>
          <w:sz w:val="16"/>
        </w:rPr>
        <w:t>perhaps most importantly, since the end of the Cold</w:t>
      </w:r>
      <w:r w:rsidR="00992AD2" w:rsidRPr="006A1B75">
        <w:rPr>
          <w:sz w:val="16"/>
        </w:rPr>
        <w:t xml:space="preserve"> </w:t>
      </w:r>
      <w:r w:rsidRPr="006A1B75">
        <w:rPr>
          <w:sz w:val="16"/>
        </w:rPr>
        <w:t>War the United States and its allies seem to have subconsciously forgotten the requirements of deterrence,</w:t>
      </w:r>
      <w:r w:rsidR="00992AD2" w:rsidRPr="006A1B75">
        <w:rPr>
          <w:sz w:val="16"/>
        </w:rPr>
        <w:t xml:space="preserve"> </w:t>
      </w:r>
      <w:r w:rsidRPr="006A1B75">
        <w:rPr>
          <w:sz w:val="16"/>
        </w:rPr>
        <w:t xml:space="preserve">as there was no great-power rival to deter. </w:t>
      </w:r>
      <w:r w:rsidRPr="00736851">
        <w:rPr>
          <w:rStyle w:val="Emphasis"/>
          <w:highlight w:val="yellow"/>
        </w:rPr>
        <w:t>With the</w:t>
      </w:r>
      <w:r w:rsidR="00992AD2" w:rsidRPr="00736851">
        <w:rPr>
          <w:rStyle w:val="Emphasis"/>
          <w:highlight w:val="yellow"/>
        </w:rPr>
        <w:t xml:space="preserve"> </w:t>
      </w:r>
      <w:r w:rsidRPr="00736851">
        <w:rPr>
          <w:rStyle w:val="Emphasis"/>
          <w:highlight w:val="yellow"/>
        </w:rPr>
        <w:t>resurrection of great-power challenges</w:t>
      </w:r>
      <w:r w:rsidRPr="005D10C3">
        <w:rPr>
          <w:rStyle w:val="StyleUnderline"/>
          <w:highlight w:val="yellow"/>
        </w:rPr>
        <w:t xml:space="preserve">, </w:t>
      </w:r>
      <w:r w:rsidRPr="00736851">
        <w:rPr>
          <w:rStyle w:val="Emphasis"/>
          <w:highlight w:val="yellow"/>
        </w:rPr>
        <w:t>the atrophy of</w:t>
      </w:r>
      <w:r w:rsidR="00992AD2" w:rsidRPr="00736851">
        <w:rPr>
          <w:rStyle w:val="Emphasis"/>
          <w:highlight w:val="yellow"/>
        </w:rPr>
        <w:t xml:space="preserve"> </w:t>
      </w:r>
      <w:r w:rsidRPr="00736851">
        <w:rPr>
          <w:rStyle w:val="Emphasis"/>
          <w:highlight w:val="yellow"/>
        </w:rPr>
        <w:t>US and allied capabilities during that period now appears to be a huge vulnerability</w:t>
      </w:r>
      <w:r w:rsidRPr="0003089A">
        <w:rPr>
          <w:rStyle w:val="StyleUnderline"/>
        </w:rPr>
        <w:t>.</w:t>
      </w:r>
    </w:p>
    <w:p w14:paraId="5CE65A21" w14:textId="0C1C7A29" w:rsidR="00D916A8" w:rsidRDefault="00473856" w:rsidP="00EC4CF5">
      <w:pPr>
        <w:pStyle w:val="Heading2"/>
      </w:pPr>
      <w:r>
        <w:t>Uniqueness</w:t>
      </w:r>
    </w:p>
    <w:p w14:paraId="17542693" w14:textId="1258A31B" w:rsidR="00347E1B" w:rsidRPr="00347E1B" w:rsidRDefault="00347E1B" w:rsidP="00347E1B">
      <w:pPr>
        <w:pStyle w:val="Heading3"/>
      </w:pPr>
      <w:r>
        <w:t>2NC - U</w:t>
      </w:r>
    </w:p>
    <w:p w14:paraId="000C9082" w14:textId="77DDE982" w:rsidR="00F44256" w:rsidRDefault="00347E1B" w:rsidP="00F44256">
      <w:pPr>
        <w:pStyle w:val="Heading4"/>
      </w:pPr>
      <w:r>
        <w:t>Trump’s Admin is getting serious about the DIB---threat of China Rise</w:t>
      </w:r>
    </w:p>
    <w:p w14:paraId="1D993881" w14:textId="316E3077" w:rsidR="00590609" w:rsidRPr="00590609" w:rsidRDefault="00590609" w:rsidP="00590609">
      <w:r>
        <w:t xml:space="preserve">Thomas </w:t>
      </w:r>
      <w:r w:rsidRPr="00590609">
        <w:rPr>
          <w:rStyle w:val="Style13ptBold"/>
        </w:rPr>
        <w:t>Duesterberg 18</w:t>
      </w:r>
      <w:r>
        <w:t xml:space="preserve">, Researcher for Trade, Manufacturing and Economics at the Hudson Insitute, 10/1618, “Trump Administration Gets Serious About Defense Industrial Base”, Forbes, </w:t>
      </w:r>
      <w:r w:rsidRPr="00590609">
        <w:t>https://www.forbes.com/sites/thomasduesterberg/2018/10/16/trump-administration-gets-serious-about-defense-industrial-base/#4c4a28c64bdb</w:t>
      </w:r>
    </w:p>
    <w:p w14:paraId="52C2627D" w14:textId="77777777" w:rsidR="00590609" w:rsidRPr="00A30BA1" w:rsidRDefault="00590609" w:rsidP="00590609">
      <w:pPr>
        <w:rPr>
          <w:sz w:val="16"/>
        </w:rPr>
      </w:pPr>
      <w:r w:rsidRPr="00347E1B">
        <w:rPr>
          <w:rStyle w:val="StyleUnderline"/>
        </w:rPr>
        <w:t xml:space="preserve">Throughout the 20th century, </w:t>
      </w:r>
      <w:r w:rsidRPr="00736851">
        <w:rPr>
          <w:rStyle w:val="StyleUnderline"/>
          <w:highlight w:val="yellow"/>
        </w:rPr>
        <w:t>the U.S. manufacturing sector was the defining pillar of the “Arsenal of Democracy</w:t>
      </w:r>
      <w:r w:rsidRPr="00736851">
        <w:rPr>
          <w:sz w:val="16"/>
          <w:highlight w:val="yellow"/>
        </w:rPr>
        <w:t>.”</w:t>
      </w:r>
      <w:r w:rsidRPr="00A30BA1">
        <w:rPr>
          <w:sz w:val="16"/>
        </w:rPr>
        <w:t xml:space="preserve"> </w:t>
      </w:r>
      <w:r w:rsidRPr="00736851">
        <w:rPr>
          <w:rStyle w:val="StyleUnderline"/>
          <w:highlight w:val="yellow"/>
        </w:rPr>
        <w:t>The size, technological superiority and continuous innovation in this sector allowed not only the preservation of democracy</w:t>
      </w:r>
      <w:r w:rsidRPr="00A30BA1">
        <w:rPr>
          <w:sz w:val="16"/>
        </w:rPr>
        <w:t xml:space="preserve"> in the great conflagrations of the past century, </w:t>
      </w:r>
      <w:r w:rsidRPr="00347E1B">
        <w:rPr>
          <w:rStyle w:val="StyleUnderline"/>
        </w:rPr>
        <w:t>but also the creation of the global Pax Americana that underlies one of the longest periods of peace and unprecedented prosperity in world history</w:t>
      </w:r>
      <w:r w:rsidRPr="00A30BA1">
        <w:rPr>
          <w:sz w:val="16"/>
        </w:rPr>
        <w:t xml:space="preserve">. </w:t>
      </w:r>
      <w:r w:rsidRPr="003E75FA">
        <w:rPr>
          <w:rStyle w:val="StyleUnderline"/>
          <w:highlight w:val="yellow"/>
        </w:rPr>
        <w:t>The slow decline of that industrial superiority, however, is beginning to undermine U.S. economic vitality</w:t>
      </w:r>
      <w:r w:rsidRPr="00A30BA1">
        <w:rPr>
          <w:sz w:val="16"/>
        </w:rPr>
        <w:t xml:space="preserve">, as President Trump keeps reminding us, </w:t>
      </w:r>
      <w:r w:rsidRPr="00347E1B">
        <w:rPr>
          <w:rStyle w:val="StyleUnderline"/>
        </w:rPr>
        <w:t xml:space="preserve">and </w:t>
      </w:r>
      <w:r w:rsidRPr="003E75FA">
        <w:rPr>
          <w:rStyle w:val="StyleUnderline"/>
          <w:highlight w:val="yellow"/>
        </w:rPr>
        <w:t>our ability to support the national security dominance which has been the backbone of global stability</w:t>
      </w:r>
      <w:r w:rsidRPr="00347E1B">
        <w:rPr>
          <w:rStyle w:val="StyleUnderline"/>
        </w:rPr>
        <w:t xml:space="preserve"> for over a century</w:t>
      </w:r>
      <w:r w:rsidRPr="00A30BA1">
        <w:rPr>
          <w:sz w:val="16"/>
        </w:rPr>
        <w:t>.</w:t>
      </w:r>
    </w:p>
    <w:p w14:paraId="424FE8C8" w14:textId="4C957AEA" w:rsidR="00590609" w:rsidRPr="00A30BA1" w:rsidRDefault="00590609" w:rsidP="00590609">
      <w:pPr>
        <w:rPr>
          <w:sz w:val="16"/>
        </w:rPr>
      </w:pPr>
      <w:r w:rsidRPr="00A30BA1">
        <w:rPr>
          <w:sz w:val="16"/>
        </w:rPr>
        <w:t>A long-awaited report from the Administration released earlier this month is the most comprehensive overview of this growing problem and begins to outline a systematic response to the challenge it represents. The much-anticipated reckoning is among the more significant government reports in generations. It also provides important guidance for the emerging trade and industrial renewal policies of the Trump Administration.</w:t>
      </w:r>
    </w:p>
    <w:p w14:paraId="2D5E5487" w14:textId="77777777" w:rsidR="00590609" w:rsidRPr="00A30BA1" w:rsidRDefault="00590609" w:rsidP="00590609">
      <w:pPr>
        <w:rPr>
          <w:sz w:val="16"/>
        </w:rPr>
      </w:pPr>
      <w:r w:rsidRPr="00A30BA1">
        <w:rPr>
          <w:sz w:val="16"/>
        </w:rPr>
        <w:t>The document states at the outset that “…</w:t>
      </w:r>
      <w:r w:rsidRPr="003E75FA">
        <w:rPr>
          <w:rStyle w:val="StyleUnderline"/>
          <w:highlight w:val="yellow"/>
        </w:rPr>
        <w:t>the erosion of American manufacturing over the last two decades has had a negative impact on these [defense] capabilities</w:t>
      </w:r>
      <w:r w:rsidRPr="00A30BA1">
        <w:rPr>
          <w:sz w:val="16"/>
        </w:rPr>
        <w:t>…and threatens to undermine the ability of U.S. manufacturing firms to meet security requirements.” The report goes into considerable detail about the loss of U.S. technological leadership and production infrastructure in such critical sectors as robotics, electronics, semiconductors, advanced communications, quantum computing, shipbuilding, some elements of aerospace technology, advanced metal forming, nuclear power, and access to critical raw materials. Another growing concern across many industries is the shortage of skilled production workers and STEM (science, technology, engineering and mathematics) experts.</w:t>
      </w:r>
    </w:p>
    <w:p w14:paraId="266E617C" w14:textId="6830A607" w:rsidR="00590609" w:rsidRPr="00A30BA1" w:rsidRDefault="00590609" w:rsidP="00590609">
      <w:pPr>
        <w:rPr>
          <w:sz w:val="16"/>
        </w:rPr>
      </w:pPr>
      <w:r w:rsidRPr="00A30BA1">
        <w:rPr>
          <w:sz w:val="16"/>
        </w:rPr>
        <w:t xml:space="preserve">While many of these issues have been chronicled before, </w:t>
      </w:r>
      <w:r w:rsidRPr="003E75FA">
        <w:rPr>
          <w:rStyle w:val="StyleUnderline"/>
          <w:highlight w:val="yellow"/>
        </w:rPr>
        <w:t>the study marks the first systematic effort to link the growing global competitive environment to the national security needs of the world’s leading superpower</w:t>
      </w:r>
      <w:r w:rsidRPr="00A30BA1">
        <w:rPr>
          <w:sz w:val="16"/>
        </w:rPr>
        <w:t xml:space="preserve">. </w:t>
      </w:r>
      <w:r w:rsidRPr="003E75FA">
        <w:rPr>
          <w:rStyle w:val="StyleUnderline"/>
          <w:highlight w:val="yellow"/>
        </w:rPr>
        <w:t>The report minces no words that the rise of China, with its mercantilist and often illegal actions</w:t>
      </w:r>
      <w:r w:rsidRPr="00A30BA1">
        <w:rPr>
          <w:sz w:val="16"/>
        </w:rPr>
        <w:t xml:space="preserve"> (in terms of agreed international trade rules), is </w:t>
      </w:r>
      <w:r w:rsidRPr="00347E1B">
        <w:rPr>
          <w:rStyle w:val="StyleUnderline"/>
        </w:rPr>
        <w:t>one of the most important factors behind the looming loss of technical leadership so vital to national security.</w:t>
      </w:r>
      <w:r w:rsidRPr="00A30BA1">
        <w:rPr>
          <w:sz w:val="16"/>
        </w:rPr>
        <w:t xml:space="preserve"> The text states quite unambiguously:</w:t>
      </w:r>
    </w:p>
    <w:p w14:paraId="2555D8E7" w14:textId="11132490" w:rsidR="00590609" w:rsidRPr="00A30BA1" w:rsidRDefault="00590609" w:rsidP="00590609">
      <w:pPr>
        <w:rPr>
          <w:sz w:val="16"/>
        </w:rPr>
      </w:pPr>
      <w:r w:rsidRPr="00347E1B">
        <w:rPr>
          <w:rStyle w:val="StyleUnderline"/>
        </w:rPr>
        <w:t>China’s capture of foreign technologies and intellectual property, particularly the systematic theft of U.S. weapons systems</w:t>
      </w:r>
      <w:r w:rsidRPr="00A30BA1">
        <w:rPr>
          <w:sz w:val="16"/>
        </w:rPr>
        <w:t xml:space="preserve"> and the illicit and forced transfer of dual-use technology, has eroded the military balance between the U.S. and China…. </w:t>
      </w:r>
      <w:r w:rsidRPr="003E75FA">
        <w:rPr>
          <w:rStyle w:val="StyleUnderline"/>
          <w:highlight w:val="yellow"/>
        </w:rPr>
        <w:t>China’s aggressive industrial policies have already eliminated some capabilities with critical defense function</w:t>
      </w:r>
      <w:r w:rsidRPr="00347E1B">
        <w:rPr>
          <w:rStyle w:val="StyleUnderline"/>
        </w:rPr>
        <w:t>s…. China’s actions seriously threaten other capabilities…."</w:t>
      </w:r>
    </w:p>
    <w:p w14:paraId="26DC302B" w14:textId="77777777" w:rsidR="00590609" w:rsidRPr="00347E1B" w:rsidRDefault="00590609" w:rsidP="00590609">
      <w:pPr>
        <w:rPr>
          <w:rStyle w:val="StyleUnderline"/>
        </w:rPr>
      </w:pPr>
      <w:r w:rsidRPr="00A30BA1">
        <w:rPr>
          <w:sz w:val="16"/>
        </w:rPr>
        <w:t xml:space="preserve">The Administration’s report helps gives substance and specificity to its trade policy. It </w:t>
      </w:r>
      <w:r w:rsidRPr="00347E1B">
        <w:rPr>
          <w:rStyle w:val="StyleUnderline"/>
        </w:rPr>
        <w:t>identifies key sectors and key technologies important to defense capabilities, and the actions by the Chinese which threaten them</w:t>
      </w:r>
      <w:r w:rsidRPr="00A30BA1">
        <w:rPr>
          <w:sz w:val="16"/>
        </w:rPr>
        <w:t xml:space="preserve">. The catalogue of industries and technologies also provides guidance to the recently strengthened CFIUS (Committee on Foreign Investment in the United States) law which allows U.S. authorities to review and block, if necessary, </w:t>
      </w:r>
      <w:r w:rsidRPr="00347E1B">
        <w:rPr>
          <w:rStyle w:val="StyleUnderline"/>
        </w:rPr>
        <w:t xml:space="preserve">foreign acquisitions of </w:t>
      </w:r>
      <w:r w:rsidRPr="003E75FA">
        <w:rPr>
          <w:rStyle w:val="StyleUnderline"/>
          <w:highlight w:val="yellow"/>
        </w:rPr>
        <w:t>key parts of the defense industrial base</w:t>
      </w:r>
      <w:r w:rsidRPr="00347E1B">
        <w:rPr>
          <w:rStyle w:val="StyleUnderline"/>
        </w:rPr>
        <w:t xml:space="preserve">. The report’s </w:t>
      </w:r>
      <w:r w:rsidRPr="003E75FA">
        <w:rPr>
          <w:rStyle w:val="StyleUnderline"/>
          <w:highlight w:val="yellow"/>
        </w:rPr>
        <w:t>emphasis on skills training in both the scientific and production</w:t>
      </w:r>
      <w:r w:rsidRPr="00347E1B">
        <w:rPr>
          <w:rStyle w:val="StyleUnderline"/>
        </w:rPr>
        <w:t xml:space="preserve"> jobs in industries like nuclear power, shipbuilding and large metal forging also is helpful to the work of the President’s new National Council for the American Worker</w:t>
      </w:r>
      <w:r w:rsidRPr="00A30BA1">
        <w:rPr>
          <w:sz w:val="16"/>
        </w:rPr>
        <w:t xml:space="preserve">. The group is charged with leading an interdepartmental, government-wide effort to find ways to overcome gaps in essential skills. Finally, the report outlines a series of additional Federal actions to address the problems outlined in the report. </w:t>
      </w:r>
      <w:r w:rsidRPr="00093C22">
        <w:rPr>
          <w:rStyle w:val="StyleUnderline"/>
          <w:highlight w:val="yellow"/>
        </w:rPr>
        <w:t>These include improving procurement strategies, strengthening and broadening the domestic supply chain for domestic production</w:t>
      </w:r>
      <w:r w:rsidRPr="00347E1B">
        <w:rPr>
          <w:rStyle w:val="StyleUnderline"/>
        </w:rPr>
        <w:t>, and using Department of Defense programs to support specific defense-critical industrial production and technology development.</w:t>
      </w:r>
    </w:p>
    <w:p w14:paraId="7BF39B68" w14:textId="3E77402A" w:rsidR="00F44256" w:rsidRPr="00A30BA1" w:rsidRDefault="00590609" w:rsidP="00F44256">
      <w:pPr>
        <w:rPr>
          <w:u w:val="single"/>
        </w:rPr>
      </w:pPr>
      <w:r w:rsidRPr="00A30BA1">
        <w:rPr>
          <w:sz w:val="16"/>
        </w:rPr>
        <w:t xml:space="preserve">In an opinion piece accompanying the release of the report, Assistant to the President for Trade and Manufacturing Policy Peter Navarro rightly argued that the President’s tax reform and deregulatory agenda is also important in helping renew American manufacturing. There is always some danger that the clarion call to rebuild specific industries, especially in a time of heightened global competition from a rising superpower, will be carried too far and the hand of government will weigh too heavily on the traditional dynamism of the American private sector. Finding the right balance among all the government tools—including trade, education, regulation and industrial support programs—is never easy, </w:t>
      </w:r>
      <w:r w:rsidRPr="00093C22">
        <w:rPr>
          <w:rStyle w:val="StyleUnderline"/>
          <w:highlight w:val="yellow"/>
        </w:rPr>
        <w:t>but the new report gives urgency to addressing the problems and clarity about the industries that are essential to national security</w:t>
      </w:r>
      <w:r w:rsidRPr="00347E1B">
        <w:rPr>
          <w:rStyle w:val="StyleUnderline"/>
        </w:rPr>
        <w:t>. The complacency of recent decades needs to be replaced by a new determination to find the right balance of more activist policies in support of a 21st-century Arsenal of Democracy.</w:t>
      </w:r>
    </w:p>
    <w:p w14:paraId="77FF0ED4" w14:textId="2BBA274B" w:rsidR="00473856" w:rsidRDefault="00473856" w:rsidP="00EC4CF5">
      <w:pPr>
        <w:pStyle w:val="Heading2"/>
      </w:pPr>
      <w:r>
        <w:t>Links</w:t>
      </w:r>
    </w:p>
    <w:p w14:paraId="761C455D" w14:textId="0A98FC36" w:rsidR="00C5558B" w:rsidRDefault="00056CE9" w:rsidP="00C5558B">
      <w:pPr>
        <w:pStyle w:val="Heading3"/>
      </w:pPr>
      <w:r>
        <w:t xml:space="preserve">2NC - </w:t>
      </w:r>
      <w:r w:rsidR="00C5558B">
        <w:t>Generic</w:t>
      </w:r>
    </w:p>
    <w:p w14:paraId="508EBEF3" w14:textId="0D04C1B4" w:rsidR="00721783" w:rsidRDefault="00721783" w:rsidP="00721783">
      <w:pPr>
        <w:pStyle w:val="Heading4"/>
      </w:pPr>
      <w:r>
        <w:t xml:space="preserve">U.S. Sales are </w:t>
      </w:r>
      <w:r w:rsidR="00AE46E7">
        <w:t>critica</w:t>
      </w:r>
      <w:r>
        <w:t>l to the health of the DIB</w:t>
      </w:r>
    </w:p>
    <w:p w14:paraId="33A12D74" w14:textId="5D3A0385" w:rsidR="00721783" w:rsidRPr="00721783" w:rsidRDefault="00721783" w:rsidP="00721783">
      <w:r w:rsidRPr="00721783">
        <w:t xml:space="preserve">Mike </w:t>
      </w:r>
      <w:r w:rsidRPr="009234FF">
        <w:rPr>
          <w:rStyle w:val="Style13ptBold"/>
        </w:rPr>
        <w:t>Stone 17</w:t>
      </w:r>
      <w:r w:rsidRPr="00721783">
        <w:t>, Arms Industry Correspondent at Thomson Reuters</w:t>
      </w:r>
      <w:r>
        <w:t xml:space="preserve">, </w:t>
      </w:r>
      <w:r w:rsidRPr="00721783">
        <w:t>11-9-2017, "Pentagon's chief buyer wants to speed up foreign arms sales," U.S., https://www.reuters.com/article/us-emirates-airshow-pentagon/pentagons-chief-buyer-wants-to-speed-up-foreign-arms-sales-idUSKBN1D9301</w:t>
      </w:r>
    </w:p>
    <w:p w14:paraId="5928EEBC" w14:textId="77777777" w:rsidR="00F4374E" w:rsidRPr="00721783" w:rsidRDefault="00F4374E" w:rsidP="00F4374E">
      <w:pPr>
        <w:rPr>
          <w:sz w:val="16"/>
        </w:rPr>
      </w:pPr>
      <w:r w:rsidRPr="00721783">
        <w:rPr>
          <w:sz w:val="16"/>
        </w:rPr>
        <w:t xml:space="preserve">WASHINGTON (Reuters) - </w:t>
      </w:r>
      <w:r w:rsidRPr="00AE46E7">
        <w:rPr>
          <w:rStyle w:val="StyleUnderline"/>
          <w:highlight w:val="yellow"/>
        </w:rPr>
        <w:t>The Pentagon’s chief weapons buyer is eager to speed up foreign military sales to allies, and boost the profits and financial health of U.S. defense contractor</w:t>
      </w:r>
      <w:r w:rsidRPr="00721783">
        <w:rPr>
          <w:rStyle w:val="StyleUnderline"/>
        </w:rPr>
        <w:t>s</w:t>
      </w:r>
      <w:r w:rsidRPr="00721783">
        <w:rPr>
          <w:sz w:val="16"/>
        </w:rPr>
        <w:t>, she told reporters ahead of her trip this week to the Dubai Airshow.</w:t>
      </w:r>
    </w:p>
    <w:p w14:paraId="5EBE0DF5" w14:textId="77777777" w:rsidR="00F4374E" w:rsidRPr="00721783" w:rsidRDefault="00F4374E" w:rsidP="00F4374E">
      <w:pPr>
        <w:rPr>
          <w:sz w:val="16"/>
        </w:rPr>
      </w:pPr>
      <w:r w:rsidRPr="00721783">
        <w:rPr>
          <w:sz w:val="16"/>
        </w:rPr>
        <w:t>Undersecretary of Defense for Acquisition, Technology, and Logistics Ellen Lord will be the Pentagon’s most senior official at the annual air show, which starts on Sunday.</w:t>
      </w:r>
    </w:p>
    <w:p w14:paraId="3FCF7914" w14:textId="77777777" w:rsidR="00F4374E" w:rsidRPr="00721783" w:rsidRDefault="00F4374E" w:rsidP="00F4374E">
      <w:pPr>
        <w:rPr>
          <w:sz w:val="16"/>
        </w:rPr>
      </w:pPr>
      <w:r w:rsidRPr="00AE46E7">
        <w:rPr>
          <w:rStyle w:val="StyleUnderline"/>
          <w:highlight w:val="yellow"/>
        </w:rPr>
        <w:t>Foreign military sales “</w:t>
      </w:r>
      <w:r w:rsidRPr="00AE46E7">
        <w:rPr>
          <w:rStyle w:val="Emphasis"/>
          <w:highlight w:val="yellow"/>
        </w:rPr>
        <w:t>are absolutely critical for a variety of reasons. One, building partnership capability and capacity.</w:t>
      </w:r>
      <w:r w:rsidRPr="00AE46E7">
        <w:rPr>
          <w:rStyle w:val="StyleUnderline"/>
          <w:highlight w:val="yellow"/>
        </w:rPr>
        <w:t xml:space="preserve"> It’s a real tool for us in terms of international relations</w:t>
      </w:r>
      <w:r w:rsidRPr="00721783">
        <w:rPr>
          <w:sz w:val="16"/>
        </w:rPr>
        <w:t>,” she said.</w:t>
      </w:r>
    </w:p>
    <w:p w14:paraId="556968D1" w14:textId="77777777" w:rsidR="00F4374E" w:rsidRPr="00721783" w:rsidRDefault="00F4374E" w:rsidP="00F4374E">
      <w:pPr>
        <w:rPr>
          <w:sz w:val="16"/>
        </w:rPr>
      </w:pPr>
      <w:r w:rsidRPr="00721783">
        <w:rPr>
          <w:sz w:val="16"/>
        </w:rPr>
        <w:t>Lord was formerly CEO of defense contractor Textron Systems, an aerospace and defense company that makes drones and missiles.</w:t>
      </w:r>
    </w:p>
    <w:p w14:paraId="063BA8AD" w14:textId="77777777" w:rsidR="00F4374E" w:rsidRPr="00721783" w:rsidRDefault="00F4374E" w:rsidP="00F4374E">
      <w:pPr>
        <w:rPr>
          <w:sz w:val="16"/>
        </w:rPr>
      </w:pPr>
      <w:r w:rsidRPr="00721783">
        <w:rPr>
          <w:sz w:val="16"/>
        </w:rPr>
        <w:t>“</w:t>
      </w:r>
      <w:r w:rsidRPr="00721783">
        <w:rPr>
          <w:rStyle w:val="StyleUnderline"/>
        </w:rPr>
        <w:t>When I was in the industry, and what I hear from industry now, is they would like to see things move along more quickly,</w:t>
      </w:r>
      <w:r w:rsidRPr="00721783">
        <w:rPr>
          <w:sz w:val="16"/>
        </w:rPr>
        <w:t>” Lord told reporters at the Pentagon this week, adding that she also wants to cut in half the time it takes the U.S. to complete a weapons purchase.</w:t>
      </w:r>
    </w:p>
    <w:p w14:paraId="0DFF7E1E" w14:textId="77777777" w:rsidR="00F4374E" w:rsidRPr="00721783" w:rsidRDefault="00F4374E" w:rsidP="00F4374E">
      <w:pPr>
        <w:rPr>
          <w:rStyle w:val="StyleUnderline"/>
        </w:rPr>
      </w:pPr>
      <w:r w:rsidRPr="00721783">
        <w:rPr>
          <w:sz w:val="16"/>
        </w:rPr>
        <w:t xml:space="preserve">Her team at </w:t>
      </w:r>
      <w:r w:rsidRPr="00AE46E7">
        <w:rPr>
          <w:rStyle w:val="StyleUnderline"/>
          <w:highlight w:val="yellow"/>
        </w:rPr>
        <w:t xml:space="preserve">the Pentagon is working to halve the time between getting an indication of interest and </w:t>
      </w:r>
      <w:proofErr w:type="gramStart"/>
      <w:r w:rsidRPr="00AE46E7">
        <w:rPr>
          <w:rStyle w:val="StyleUnderline"/>
          <w:highlight w:val="yellow"/>
        </w:rPr>
        <w:t>actually getting</w:t>
      </w:r>
      <w:proofErr w:type="gramEnd"/>
      <w:r w:rsidRPr="00AE46E7">
        <w:rPr>
          <w:rStyle w:val="StyleUnderline"/>
          <w:highlight w:val="yellow"/>
        </w:rPr>
        <w:t xml:space="preserve"> a defense contract.</w:t>
      </w:r>
      <w:r w:rsidRPr="00721783">
        <w:rPr>
          <w:sz w:val="16"/>
        </w:rPr>
        <w:t xml:space="preserve"> At the same </w:t>
      </w:r>
      <w:proofErr w:type="gramStart"/>
      <w:r w:rsidRPr="00721783">
        <w:rPr>
          <w:sz w:val="16"/>
        </w:rPr>
        <w:t>time</w:t>
      </w:r>
      <w:proofErr w:type="gramEnd"/>
      <w:r w:rsidRPr="00721783">
        <w:rPr>
          <w:sz w:val="16"/>
        </w:rPr>
        <w:t xml:space="preserve"> </w:t>
      </w:r>
      <w:r w:rsidRPr="00721783">
        <w:rPr>
          <w:rStyle w:val="StyleUnderline"/>
        </w:rPr>
        <w:t>they are “working very, very hard” to reduce the time for foreign military sales.</w:t>
      </w:r>
    </w:p>
    <w:p w14:paraId="28DA0ED7" w14:textId="332783FE" w:rsidR="00F4374E" w:rsidRPr="00721783" w:rsidRDefault="00F4374E" w:rsidP="00F4374E">
      <w:pPr>
        <w:rPr>
          <w:rStyle w:val="StyleUnderline"/>
        </w:rPr>
      </w:pPr>
      <w:r w:rsidRPr="00AE46E7">
        <w:rPr>
          <w:rStyle w:val="StyleUnderline"/>
          <w:highlight w:val="yellow"/>
        </w:rPr>
        <w:t xml:space="preserve">She said </w:t>
      </w:r>
      <w:r w:rsidRPr="00AE46E7">
        <w:rPr>
          <w:rStyle w:val="Emphasis"/>
          <w:highlight w:val="yellow"/>
        </w:rPr>
        <w:t>international sales of U.S. arms are critical to the health of the U.S. defense industrial base</w:t>
      </w:r>
      <w:r w:rsidRPr="00721783">
        <w:rPr>
          <w:rStyle w:val="StyleUnderline"/>
        </w:rPr>
        <w:t>.</w:t>
      </w:r>
    </w:p>
    <w:p w14:paraId="29D580CA" w14:textId="77777777" w:rsidR="00F4374E" w:rsidRPr="00721783" w:rsidRDefault="00F4374E" w:rsidP="00F4374E">
      <w:pPr>
        <w:rPr>
          <w:sz w:val="16"/>
        </w:rPr>
      </w:pPr>
      <w:r w:rsidRPr="00721783">
        <w:rPr>
          <w:sz w:val="16"/>
        </w:rPr>
        <w:t>The Pentagon typically takes months and often years to make procurement decisions especially for major weapons programs.</w:t>
      </w:r>
    </w:p>
    <w:p w14:paraId="56F710D6" w14:textId="77777777" w:rsidR="00F4374E" w:rsidRPr="00721783" w:rsidRDefault="00F4374E" w:rsidP="00F4374E">
      <w:pPr>
        <w:rPr>
          <w:sz w:val="16"/>
        </w:rPr>
      </w:pPr>
      <w:r w:rsidRPr="00721783">
        <w:rPr>
          <w:sz w:val="16"/>
        </w:rPr>
        <w:t>There are two major ways foreign governments purchase arms from U.S. companies. Direct commercial sales, negotiated between a government and a company; and foreign military sales, where a foreign government typically contacts a Department of Defense official at the U.S. embassy in their capital. Both require approval by the U.S. government.</w:t>
      </w:r>
    </w:p>
    <w:p w14:paraId="46F67436" w14:textId="77777777" w:rsidR="00F4374E" w:rsidRPr="00721783" w:rsidRDefault="00F4374E" w:rsidP="00F4374E">
      <w:pPr>
        <w:rPr>
          <w:rStyle w:val="StyleUnderline"/>
        </w:rPr>
      </w:pPr>
      <w:r w:rsidRPr="00AE46E7">
        <w:rPr>
          <w:rStyle w:val="StyleUnderline"/>
          <w:highlight w:val="yellow"/>
        </w:rPr>
        <w:t>U.S. arms exports, measured by production costs, grew more than 50 percent under President Barack Obama. The trend has been continuing under President Donald Trump</w:t>
      </w:r>
      <w:r w:rsidRPr="00721783">
        <w:rPr>
          <w:rStyle w:val="StyleUnderline"/>
        </w:rPr>
        <w:t>.</w:t>
      </w:r>
    </w:p>
    <w:p w14:paraId="2065CA05" w14:textId="77777777" w:rsidR="00F4374E" w:rsidRPr="00721783" w:rsidRDefault="00F4374E" w:rsidP="00F4374E">
      <w:pPr>
        <w:rPr>
          <w:sz w:val="16"/>
        </w:rPr>
      </w:pPr>
      <w:r w:rsidRPr="00721783">
        <w:rPr>
          <w:rStyle w:val="StyleUnderline"/>
        </w:rPr>
        <w:t>The Trump administration</w:t>
      </w:r>
      <w:r w:rsidRPr="00721783">
        <w:rPr>
          <w:sz w:val="16"/>
        </w:rPr>
        <w:t xml:space="preserve"> is nearing completion of new “Buy American” rules to make it easier to sell U.S.-made military drones overseas and compete against fast-growing Chinese and Israeli rivals, senior U.S. officials said.</w:t>
      </w:r>
    </w:p>
    <w:p w14:paraId="7BA990DE" w14:textId="1D960C62" w:rsidR="00F4374E" w:rsidRPr="00721783" w:rsidRDefault="00F4374E" w:rsidP="00F4374E">
      <w:pPr>
        <w:rPr>
          <w:sz w:val="16"/>
        </w:rPr>
      </w:pPr>
      <w:r w:rsidRPr="00721783">
        <w:rPr>
          <w:sz w:val="16"/>
        </w:rPr>
        <w:t>On her way to Dubai, Lord will make a pitstop in Italy to tour the Lockheed Martin Corp F-35 factory in Cameri, an hour’s drive from Milan.</w:t>
      </w:r>
    </w:p>
    <w:p w14:paraId="6026BDFA" w14:textId="4703E65E" w:rsidR="00F4374E" w:rsidRPr="00721783" w:rsidRDefault="00F4374E" w:rsidP="00F4374E">
      <w:pPr>
        <w:rPr>
          <w:sz w:val="16"/>
        </w:rPr>
      </w:pPr>
      <w:r w:rsidRPr="00721783">
        <w:rPr>
          <w:sz w:val="16"/>
        </w:rPr>
        <w:t>At the air show, Lord planned to have bilateral meetings with the host country the United Arab Emirates, as well as India, Ukraine and Australia.</w:t>
      </w:r>
    </w:p>
    <w:p w14:paraId="14172F01" w14:textId="312C467D" w:rsidR="007860E2" w:rsidRDefault="00056CE9" w:rsidP="00F4374E">
      <w:pPr>
        <w:pStyle w:val="Heading3"/>
      </w:pPr>
      <w:r>
        <w:t xml:space="preserve">2NC - </w:t>
      </w:r>
      <w:r w:rsidR="007860E2">
        <w:t>Saudi</w:t>
      </w:r>
    </w:p>
    <w:p w14:paraId="759A3EBC" w14:textId="2C3966DF" w:rsidR="00056CE9" w:rsidRDefault="00056CE9" w:rsidP="00056CE9">
      <w:pPr>
        <w:pStyle w:val="Heading4"/>
      </w:pPr>
      <w:r>
        <w:t>Ending Saudi Sales hurts the Defense Industry---U.S. Companies and Interests come before outside concerns</w:t>
      </w:r>
    </w:p>
    <w:p w14:paraId="139BA85B" w14:textId="7150B50A" w:rsidR="00056CE9" w:rsidRPr="00056CE9" w:rsidRDefault="00056CE9" w:rsidP="00056CE9">
      <w:r>
        <w:t xml:space="preserve">Jon </w:t>
      </w:r>
      <w:r w:rsidRPr="00056CE9">
        <w:rPr>
          <w:rStyle w:val="Style13ptBold"/>
        </w:rPr>
        <w:t>Harper 18</w:t>
      </w:r>
      <w:r>
        <w:t xml:space="preserve">, 12/2/18, “Elite Gathering Spotlights Tensions over U.S. Arms Sales to Saudi Arabia”, National Defense, </w:t>
      </w:r>
      <w:r w:rsidRPr="00056CE9">
        <w:t>https://www.nationaldefensemagazine.org/articles/2018/12/2/elite-gathering-spotlights-tensions-over-us-arms-sales-to-saudi-arabia</w:t>
      </w:r>
    </w:p>
    <w:p w14:paraId="0494818C" w14:textId="77777777" w:rsidR="007D394E" w:rsidRPr="00056CE9" w:rsidRDefault="007D394E" w:rsidP="007D394E">
      <w:pPr>
        <w:rPr>
          <w:sz w:val="16"/>
        </w:rPr>
      </w:pPr>
      <w:r w:rsidRPr="00056CE9">
        <w:rPr>
          <w:sz w:val="16"/>
        </w:rPr>
        <w:t>SIMI VALLEY, Calif. — W</w:t>
      </w:r>
      <w:r w:rsidRPr="000E16EA">
        <w:rPr>
          <w:rStyle w:val="StyleUnderline"/>
        </w:rPr>
        <w:t>hether the United States should curb arms sales to Saudi Arabia was a hot topic at this year’s Reagan National Defense Forum</w:t>
      </w:r>
      <w:r w:rsidRPr="00056CE9">
        <w:rPr>
          <w:sz w:val="16"/>
        </w:rPr>
        <w:t>, an annual meeting which has been called the Davos of the defense world for its ability to attract top policymakers, industry executives and other elites.</w:t>
      </w:r>
    </w:p>
    <w:p w14:paraId="71C3AB1E" w14:textId="77777777" w:rsidR="007D394E" w:rsidRPr="00056CE9" w:rsidRDefault="007D394E" w:rsidP="007D394E">
      <w:pPr>
        <w:rPr>
          <w:sz w:val="16"/>
        </w:rPr>
      </w:pPr>
      <w:r w:rsidRPr="00056CE9">
        <w:rPr>
          <w:sz w:val="16"/>
        </w:rPr>
        <w:t>A movement in Congress to restrict the flow of U.S.-made weapons to Riyadh has been gaining steam, fueled by humanitarian concerns about the war in Yemen, and the brazen torture and murder of journalist Jamal Khashoggi in a Saudi consulate in Turkey.</w:t>
      </w:r>
    </w:p>
    <w:p w14:paraId="20DB6D07" w14:textId="77777777" w:rsidR="007D394E" w:rsidRPr="000E16EA" w:rsidRDefault="007D394E" w:rsidP="007D394E">
      <w:pPr>
        <w:rPr>
          <w:rStyle w:val="StyleUnderline"/>
        </w:rPr>
      </w:pPr>
      <w:r w:rsidRPr="00056CE9">
        <w:rPr>
          <w:sz w:val="16"/>
        </w:rPr>
        <w:t xml:space="preserve">“That was a horrendous situation,” Rep. Kay Granger, R-Texas, said of the Khashoggi killing during a panel discussion at the conference. Some analysts, reportedly including the CIA, believe that senior Saudi officials including Saudi Crown Prince Mohammad bin Salman authorized the assassination of the dissident. </w:t>
      </w:r>
      <w:r w:rsidRPr="000E16EA">
        <w:rPr>
          <w:rStyle w:val="StyleUnderline"/>
        </w:rPr>
        <w:t>Saudi leaders have denied their involvement and said they will punish those who were connected to it.</w:t>
      </w:r>
    </w:p>
    <w:p w14:paraId="195C1A56" w14:textId="77777777" w:rsidR="007D394E" w:rsidRPr="00056CE9" w:rsidRDefault="007D394E" w:rsidP="007D394E">
      <w:pPr>
        <w:rPr>
          <w:sz w:val="16"/>
        </w:rPr>
      </w:pPr>
      <w:r w:rsidRPr="00056CE9">
        <w:rPr>
          <w:sz w:val="16"/>
        </w:rPr>
        <w:t>There has been bipartisan criticism of the Saudis on Capitol Hill, and new legislation has been introduced that would ban the sale of certain types of weapons to the kingdom. Granger said Congress is taking a hard look at the long-standing U.S. partnership with Riyadh.</w:t>
      </w:r>
    </w:p>
    <w:p w14:paraId="0D9953C3" w14:textId="77777777" w:rsidR="007D394E" w:rsidRPr="00056CE9" w:rsidRDefault="007D394E" w:rsidP="007D394E">
      <w:pPr>
        <w:rPr>
          <w:sz w:val="16"/>
        </w:rPr>
      </w:pPr>
      <w:r w:rsidRPr="00056CE9">
        <w:rPr>
          <w:sz w:val="16"/>
        </w:rPr>
        <w:t>“</w:t>
      </w:r>
      <w:r w:rsidRPr="000E16EA">
        <w:rPr>
          <w:rStyle w:val="StyleUnderline"/>
        </w:rPr>
        <w:t>There’s a moral obligation to it,” she said. “If there’s a country that is a semi-ally let’s say, but they thumb their nose at us, it does change the relationship.”</w:t>
      </w:r>
    </w:p>
    <w:p w14:paraId="7F105B94" w14:textId="77777777" w:rsidR="007D394E" w:rsidRPr="00056CE9" w:rsidRDefault="007D394E" w:rsidP="007D394E">
      <w:pPr>
        <w:rPr>
          <w:sz w:val="16"/>
        </w:rPr>
      </w:pPr>
      <w:r w:rsidRPr="00056CE9">
        <w:rPr>
          <w:sz w:val="16"/>
        </w:rPr>
        <w:t>Granger — who was recently tapped to be the top Republican on the powerful House Appropriations Committee — was asked if she supported cutting off weapons sales to Saudi Arabia.</w:t>
      </w:r>
    </w:p>
    <w:p w14:paraId="69242511" w14:textId="77777777" w:rsidR="007D394E" w:rsidRPr="00056CE9" w:rsidRDefault="007D394E" w:rsidP="007D394E">
      <w:pPr>
        <w:rPr>
          <w:sz w:val="16"/>
        </w:rPr>
      </w:pPr>
      <w:r w:rsidRPr="00056CE9">
        <w:rPr>
          <w:sz w:val="16"/>
        </w:rPr>
        <w:t>“It’s hard to say yes until we have the full picture of [the Khashoggi killing],” she said. “But if we have the full picture already, I’d say no, we should not sell.”</w:t>
      </w:r>
    </w:p>
    <w:p w14:paraId="24AB331A" w14:textId="31962C09" w:rsidR="007D394E" w:rsidRPr="00056CE9" w:rsidRDefault="007D394E" w:rsidP="007D394E">
      <w:pPr>
        <w:rPr>
          <w:sz w:val="16"/>
        </w:rPr>
      </w:pPr>
      <w:r w:rsidRPr="000E16EA">
        <w:rPr>
          <w:rStyle w:val="StyleUnderline"/>
        </w:rPr>
        <w:t>A number allied countries have already stopped selling their military equipment to the oil-rich nation. But President Donald Trump has been loath to do so, arguing that it would damage the defense industrial base, cost American jobs, and prompt Saudi leaders to turn to countries like China and Russia to meet their needs</w:t>
      </w:r>
      <w:r w:rsidRPr="00056CE9">
        <w:rPr>
          <w:sz w:val="16"/>
        </w:rPr>
        <w:t xml:space="preserve">. </w:t>
      </w:r>
    </w:p>
    <w:p w14:paraId="24A27DD8" w14:textId="77777777" w:rsidR="007D394E" w:rsidRPr="00056CE9" w:rsidRDefault="007D394E" w:rsidP="007D394E">
      <w:pPr>
        <w:rPr>
          <w:sz w:val="16"/>
        </w:rPr>
      </w:pPr>
      <w:r w:rsidRPr="00056CE9">
        <w:rPr>
          <w:sz w:val="16"/>
        </w:rPr>
        <w:t xml:space="preserve">Boosting arms exports has been a major focus of the administration’s foreign and economic policy as it seeks to enhance the U.S. manufacturing sector. The overall dollar value of U.S. arms sales increased 13 percent in fiscal year 2018, and foreign military sales saw a 33 percent jump, </w:t>
      </w:r>
      <w:proofErr w:type="gramStart"/>
      <w:r w:rsidRPr="00056CE9">
        <w:rPr>
          <w:sz w:val="16"/>
        </w:rPr>
        <w:t>according to</w:t>
      </w:r>
      <w:proofErr w:type="gramEnd"/>
      <w:r w:rsidRPr="00056CE9">
        <w:rPr>
          <w:sz w:val="16"/>
        </w:rPr>
        <w:t xml:space="preserve"> Andrea Thompson, undersecretary of state for arms control and international security.</w:t>
      </w:r>
    </w:p>
    <w:p w14:paraId="2D2C0B73" w14:textId="77777777" w:rsidR="007D394E" w:rsidRPr="00056CE9" w:rsidRDefault="007D394E" w:rsidP="007D394E">
      <w:pPr>
        <w:rPr>
          <w:sz w:val="16"/>
        </w:rPr>
      </w:pPr>
      <w:r w:rsidRPr="000E16EA">
        <w:rPr>
          <w:rStyle w:val="StyleUnderline"/>
        </w:rPr>
        <w:t>Saudi Arabia is the No. 1 overseas buyer of U.S. weapons, spending billions of dollars annually on average</w:t>
      </w:r>
      <w:r w:rsidRPr="00056CE9">
        <w:rPr>
          <w:sz w:val="16"/>
        </w:rPr>
        <w:t>. Trump has touted Saudi plans to spend an additional $110 billion, although some observers have questioned the accuracy of those numbers.</w:t>
      </w:r>
    </w:p>
    <w:p w14:paraId="1D1A609E" w14:textId="77777777" w:rsidR="007D394E" w:rsidRPr="00056CE9" w:rsidRDefault="007D394E" w:rsidP="007D394E">
      <w:pPr>
        <w:rPr>
          <w:sz w:val="16"/>
        </w:rPr>
      </w:pPr>
      <w:r w:rsidRPr="00056CE9">
        <w:rPr>
          <w:sz w:val="16"/>
        </w:rPr>
        <w:t>Thompson urged Americans to take a long-term view of the Saudi relationship.</w:t>
      </w:r>
    </w:p>
    <w:p w14:paraId="130DC883" w14:textId="77777777" w:rsidR="007D394E" w:rsidRPr="00056CE9" w:rsidRDefault="007D394E" w:rsidP="007D394E">
      <w:pPr>
        <w:rPr>
          <w:sz w:val="16"/>
        </w:rPr>
      </w:pPr>
      <w:r w:rsidRPr="00056CE9">
        <w:rPr>
          <w:sz w:val="16"/>
        </w:rPr>
        <w:t>“</w:t>
      </w:r>
      <w:r w:rsidRPr="000E16EA">
        <w:rPr>
          <w:rStyle w:val="StyleUnderline"/>
        </w:rPr>
        <w:t>We’ve been partners with the kingdom of Saudi Arabia for over four decades, over seven administrations,</w:t>
      </w:r>
      <w:r w:rsidRPr="00056CE9">
        <w:rPr>
          <w:sz w:val="16"/>
        </w:rPr>
        <w:t>” she said during the panel. “That’s a telling indicator on the importance of that partnership in the region.”</w:t>
      </w:r>
    </w:p>
    <w:p w14:paraId="1F224D1D" w14:textId="77777777" w:rsidR="007D394E" w:rsidRPr="00056CE9" w:rsidRDefault="007D394E" w:rsidP="007D394E">
      <w:pPr>
        <w:rPr>
          <w:sz w:val="16"/>
        </w:rPr>
      </w:pPr>
      <w:r w:rsidRPr="00056CE9">
        <w:rPr>
          <w:sz w:val="16"/>
        </w:rPr>
        <w:t>The Trump administration is currently in negotiations for providing more defensive equipment and some offensive equipment to Riyadh, she said.</w:t>
      </w:r>
    </w:p>
    <w:p w14:paraId="3351CD49" w14:textId="77777777" w:rsidR="007D394E" w:rsidRPr="00056CE9" w:rsidRDefault="007D394E" w:rsidP="007D394E">
      <w:pPr>
        <w:rPr>
          <w:sz w:val="16"/>
        </w:rPr>
      </w:pPr>
      <w:r w:rsidRPr="00056CE9">
        <w:rPr>
          <w:sz w:val="16"/>
        </w:rPr>
        <w:t>“</w:t>
      </w:r>
      <w:r w:rsidRPr="000E16EA">
        <w:rPr>
          <w:rStyle w:val="StyleUnderline"/>
        </w:rPr>
        <w:t>When you work with the United States of America and our arms sales [processes], that’s a long-term relationship</w:t>
      </w:r>
      <w:r w:rsidRPr="00056CE9">
        <w:rPr>
          <w:sz w:val="16"/>
        </w:rPr>
        <w:t>,” she said. “</w:t>
      </w:r>
      <w:r w:rsidRPr="000E16EA">
        <w:rPr>
          <w:rStyle w:val="StyleUnderline"/>
        </w:rPr>
        <w:t>When you commit to using United States equipment that comes with training and maintenance and exercising … with our military members</w:t>
      </w:r>
      <w:r w:rsidRPr="00056CE9">
        <w:rPr>
          <w:sz w:val="16"/>
        </w:rPr>
        <w:t xml:space="preserve">. This isn’t a one-year or a five-year commitment. This is a generational or multi-generational equipment relationship. </w:t>
      </w:r>
      <w:proofErr w:type="gramStart"/>
      <w:r w:rsidRPr="00056CE9">
        <w:rPr>
          <w:sz w:val="16"/>
        </w:rPr>
        <w:t>So</w:t>
      </w:r>
      <w:proofErr w:type="gramEnd"/>
      <w:r w:rsidRPr="00056CE9">
        <w:rPr>
          <w:sz w:val="16"/>
        </w:rPr>
        <w:t xml:space="preserve"> it’s important to recognize that.”</w:t>
      </w:r>
    </w:p>
    <w:p w14:paraId="19A7D321" w14:textId="77777777" w:rsidR="007D394E" w:rsidRPr="00056CE9" w:rsidRDefault="007D394E" w:rsidP="007D394E">
      <w:pPr>
        <w:rPr>
          <w:sz w:val="16"/>
        </w:rPr>
      </w:pPr>
      <w:r w:rsidRPr="00056CE9">
        <w:rPr>
          <w:sz w:val="16"/>
        </w:rPr>
        <w:t>Leanne Caret, president and CEO of Boeing Defense, Space and Security, touted the military and economic benefits of selling interoperable equipment to U.S. allies, but was careful not to weigh in on the controversy surrounding Saudi Arabia and walk into a political minefield.</w:t>
      </w:r>
    </w:p>
    <w:p w14:paraId="6817A013" w14:textId="2AFC4F90" w:rsidR="001D2448" w:rsidRPr="00347E1B" w:rsidRDefault="007D394E" w:rsidP="001D2448">
      <w:pPr>
        <w:rPr>
          <w:sz w:val="16"/>
        </w:rPr>
      </w:pPr>
      <w:r w:rsidRPr="00056CE9">
        <w:rPr>
          <w:sz w:val="16"/>
        </w:rPr>
        <w:t>“</w:t>
      </w:r>
      <w:r w:rsidRPr="000E16EA">
        <w:rPr>
          <w:rStyle w:val="StyleUnderline"/>
        </w:rPr>
        <w:t>From an industry perspective, it is our obligation to follow the strategy of the U.S. government,</w:t>
      </w:r>
      <w:r w:rsidRPr="00056CE9">
        <w:rPr>
          <w:sz w:val="16"/>
        </w:rPr>
        <w:t>” she said. “</w:t>
      </w:r>
      <w:r w:rsidRPr="000E16EA">
        <w:rPr>
          <w:rStyle w:val="StyleUnderline"/>
        </w:rPr>
        <w:t xml:space="preserve">My company, other companies — you don’t see us out advocating for the overturn of a strategic policy </w:t>
      </w:r>
      <w:proofErr w:type="gramStart"/>
      <w:r w:rsidRPr="000E16EA">
        <w:rPr>
          <w:rStyle w:val="StyleUnderline"/>
        </w:rPr>
        <w:t>with regard to</w:t>
      </w:r>
      <w:proofErr w:type="gramEnd"/>
      <w:r w:rsidRPr="000E16EA">
        <w:rPr>
          <w:rStyle w:val="StyleUnderline"/>
        </w:rPr>
        <w:t xml:space="preserve"> a specific country or nation, and advocate for a sale through the lens of jobs or anything else. That would be wholly inappropriate,” she added</w:t>
      </w:r>
      <w:r w:rsidRPr="00056CE9">
        <w:rPr>
          <w:sz w:val="16"/>
        </w:rPr>
        <w:t>.</w:t>
      </w:r>
    </w:p>
    <w:p w14:paraId="059E7162" w14:textId="77777777" w:rsidR="007860E2" w:rsidRPr="00324ABA" w:rsidRDefault="007860E2" w:rsidP="00EB3F3D">
      <w:pPr>
        <w:rPr>
          <w:rFonts w:ascii="Times New Roman" w:eastAsia="Times New Roman" w:hAnsi="Times New Roman" w:cs="Times New Roman"/>
          <w:sz w:val="24"/>
        </w:rPr>
      </w:pPr>
    </w:p>
    <w:p w14:paraId="4461700E" w14:textId="77777777" w:rsidR="00EB3F3D" w:rsidRPr="00324ABA" w:rsidRDefault="00EB3F3D" w:rsidP="00EB3F3D"/>
    <w:p w14:paraId="0A024317" w14:textId="28D0F7D1" w:rsidR="00473856" w:rsidRPr="00324ABA" w:rsidRDefault="004F105A" w:rsidP="00EC4CF5">
      <w:pPr>
        <w:pStyle w:val="Heading2"/>
      </w:pPr>
      <w:r w:rsidRPr="00324ABA">
        <w:t>AT</w:t>
      </w:r>
    </w:p>
    <w:p w14:paraId="114F34EE" w14:textId="07693740" w:rsidR="009264D6" w:rsidRDefault="009264D6" w:rsidP="00EC4CF5">
      <w:pPr>
        <w:pStyle w:val="Heading3"/>
      </w:pPr>
      <w:r>
        <w:t>AT: Intrinsicness</w:t>
      </w:r>
    </w:p>
    <w:p w14:paraId="22D21B53" w14:textId="2CEF3518" w:rsidR="001A7DE1" w:rsidRDefault="009264D6" w:rsidP="001A7DE1">
      <w:pPr>
        <w:pStyle w:val="Heading4"/>
      </w:pPr>
      <w:r>
        <w:t>The DA is intrinsic – 1NC proves arms sales</w:t>
      </w:r>
      <w:r w:rsidR="007D73D7">
        <w:t xml:space="preserve"> have a direct relationship with the DIB</w:t>
      </w:r>
      <w:r>
        <w:t xml:space="preserve">. Mehta doesn’t conclude a bailout will happen – they’re only speculative. Sales must be kept constant to </w:t>
      </w:r>
      <w:r w:rsidR="007D73D7">
        <w:t xml:space="preserve">sustain military superiority – that’s Eaglen. A logical </w:t>
      </w:r>
      <w:r w:rsidR="001A7DE1">
        <w:t>policymaker would take the least harmful action to the DIB, and that’s not the plan. Their interpretation undermines real world and salient considerations over the plan:</w:t>
      </w:r>
    </w:p>
    <w:p w14:paraId="716F158B" w14:textId="77777777" w:rsidR="001A7DE1" w:rsidRDefault="001A7DE1" w:rsidP="001A7DE1">
      <w:pPr>
        <w:pStyle w:val="Heading4"/>
      </w:pPr>
      <w:r>
        <w:t>Destroys neg ground, they can use logical policy making to make plan amendments to solve any da and skirt solvency debates</w:t>
      </w:r>
    </w:p>
    <w:p w14:paraId="4D9A5FE5" w14:textId="77777777" w:rsidR="001A7DE1" w:rsidRDefault="001A7DE1" w:rsidP="001A7DE1">
      <w:pPr>
        <w:pStyle w:val="Heading4"/>
      </w:pPr>
      <w:r>
        <w:t xml:space="preserve">No fiat power for intrinsicness – the judge is not an all power decision maker and should consider the political consequences of the plan </w:t>
      </w:r>
    </w:p>
    <w:p w14:paraId="26AE4A68" w14:textId="7F74118C" w:rsidR="009264D6" w:rsidRPr="009264D6" w:rsidRDefault="009264D6" w:rsidP="009264D6">
      <w:pPr>
        <w:pStyle w:val="Heading4"/>
      </w:pPr>
    </w:p>
    <w:p w14:paraId="0977C618" w14:textId="7A1CBEED" w:rsidR="00324ABA" w:rsidRDefault="00324ABA" w:rsidP="00EC4CF5">
      <w:pPr>
        <w:pStyle w:val="Heading3"/>
      </w:pPr>
      <w:r>
        <w:t>AT: Not Key</w:t>
      </w:r>
    </w:p>
    <w:p w14:paraId="58B56072" w14:textId="511DBF1A" w:rsidR="00324ABA" w:rsidRPr="00324ABA" w:rsidRDefault="003948DF" w:rsidP="00324ABA">
      <w:pPr>
        <w:pStyle w:val="Heading4"/>
      </w:pPr>
      <w:r>
        <w:t>Commitment to the Defense Industry is key to driving defense innovation</w:t>
      </w:r>
    </w:p>
    <w:p w14:paraId="28A5FAD1" w14:textId="2439D7B8" w:rsidR="00324ABA" w:rsidRPr="00324ABA" w:rsidRDefault="00324ABA" w:rsidP="00324ABA">
      <w:r>
        <w:t xml:space="preserve">Daniel </w:t>
      </w:r>
      <w:r w:rsidRPr="00324ABA">
        <w:rPr>
          <w:rStyle w:val="Style13ptBold"/>
        </w:rPr>
        <w:t>Gouré 18</w:t>
      </w:r>
      <w:r>
        <w:t>, PhD in Modernization Defined and Theories of Modernization</w:t>
      </w:r>
      <w:r w:rsidRPr="00324ABA">
        <w:t>, 10-4-2018, "Winning Future Wars: Modernization and a 21st Century Defense Industrial Base," Heritage Foundation, https://www.heritage.org/military-strength/topical-essays/winning-future-wars-modernization-and-21st-century-defense</w:t>
      </w:r>
    </w:p>
    <w:p w14:paraId="48715413" w14:textId="3463FF01" w:rsidR="00324ABA" w:rsidRPr="003948DF" w:rsidRDefault="00324ABA" w:rsidP="00324ABA">
      <w:pPr>
        <w:rPr>
          <w:sz w:val="16"/>
        </w:rPr>
      </w:pPr>
      <w:r w:rsidRPr="009817E4">
        <w:rPr>
          <w:rStyle w:val="StyleUnderline"/>
          <w:highlight w:val="yellow"/>
        </w:rPr>
        <w:t>An equally significant reason for defense companies to commit more resources to this effort is the apparent change in DOD’s attitude toward the defense industr</w:t>
      </w:r>
      <w:r w:rsidRPr="003948DF">
        <w:rPr>
          <w:rStyle w:val="StyleUnderline"/>
        </w:rPr>
        <w:t>y</w:t>
      </w:r>
      <w:r w:rsidRPr="003948DF">
        <w:rPr>
          <w:sz w:val="16"/>
        </w:rPr>
        <w:t xml:space="preserve">. </w:t>
      </w:r>
      <w:proofErr w:type="gramStart"/>
      <w:r w:rsidRPr="003948DF">
        <w:rPr>
          <w:sz w:val="16"/>
        </w:rPr>
        <w:t xml:space="preserve">In particular, </w:t>
      </w:r>
      <w:r w:rsidRPr="009817E4">
        <w:rPr>
          <w:rStyle w:val="StyleUnderline"/>
        </w:rPr>
        <w:t>there</w:t>
      </w:r>
      <w:proofErr w:type="gramEnd"/>
      <w:r w:rsidRPr="009817E4">
        <w:rPr>
          <w:rStyle w:val="StyleUnderline"/>
        </w:rPr>
        <w:t xml:space="preserve"> i</w:t>
      </w:r>
      <w:r w:rsidRPr="003948DF">
        <w:rPr>
          <w:rStyle w:val="StyleUnderline"/>
        </w:rPr>
        <w:t>s a willingness to treat industry as a partner rather than as an adversary and to incentivize increased investmen</w:t>
      </w:r>
      <w:r w:rsidRPr="003948DF">
        <w:rPr>
          <w:sz w:val="16"/>
        </w:rPr>
        <w:t>t in innovation and manufacturing by increasing procurement. “</w:t>
      </w:r>
      <w:r w:rsidRPr="009817E4">
        <w:rPr>
          <w:rStyle w:val="StyleUnderline"/>
          <w:highlight w:val="yellow"/>
        </w:rPr>
        <w:t>If we can give industry some reassurance that there will be a contract on the other end</w:t>
      </w:r>
      <w:r w:rsidRPr="003948DF">
        <w:rPr>
          <w:sz w:val="16"/>
        </w:rPr>
        <w:t xml:space="preserve">, that there are dollars committed behind it, </w:t>
      </w:r>
      <w:r w:rsidRPr="003948DF">
        <w:rPr>
          <w:rStyle w:val="StyleUnderline"/>
        </w:rPr>
        <w:t>then I think you will see a lot more industry putting their dollars into the game and getting us there quickly</w:t>
      </w:r>
      <w:r w:rsidRPr="003948DF">
        <w:rPr>
          <w:sz w:val="16"/>
        </w:rPr>
        <w:t>,” observed Army Secretary Esper recently. “What we are trying to do is improve collaboration with industry. That is how we see it moving forward.”107</w:t>
      </w:r>
    </w:p>
    <w:p w14:paraId="7EF9D51E" w14:textId="77777777" w:rsidR="00324ABA" w:rsidRPr="003948DF" w:rsidRDefault="00324ABA" w:rsidP="00324ABA">
      <w:pPr>
        <w:rPr>
          <w:sz w:val="16"/>
        </w:rPr>
      </w:pPr>
      <w:r w:rsidRPr="003948DF">
        <w:rPr>
          <w:sz w:val="16"/>
        </w:rPr>
        <w:t xml:space="preserve">The Pentagon’s top acquisition official, Ellen Lord, </w:t>
      </w:r>
      <w:r w:rsidRPr="003948DF">
        <w:rPr>
          <w:rStyle w:val="StyleUnderline"/>
        </w:rPr>
        <w:t>has proposed incentivizing industry to respond to proposals in 60 days or less and to reduce by half the time it takes for the government to review proposals</w:t>
      </w:r>
      <w:r w:rsidRPr="003948DF">
        <w:rPr>
          <w:sz w:val="16"/>
        </w:rPr>
        <w:t xml:space="preserve"> and award a contract.108 Since time </w:t>
      </w:r>
      <w:proofErr w:type="gramStart"/>
      <w:r w:rsidRPr="003948DF">
        <w:rPr>
          <w:sz w:val="16"/>
        </w:rPr>
        <w:t>really is</w:t>
      </w:r>
      <w:proofErr w:type="gramEnd"/>
      <w:r w:rsidRPr="003948DF">
        <w:rPr>
          <w:sz w:val="16"/>
        </w:rPr>
        <w:t xml:space="preserve"> money for these companies, a speedier contracting process matters.</w:t>
      </w:r>
    </w:p>
    <w:p w14:paraId="18AC3766" w14:textId="77777777" w:rsidR="00324ABA" w:rsidRPr="003948DF" w:rsidRDefault="00324ABA" w:rsidP="00324ABA">
      <w:pPr>
        <w:rPr>
          <w:sz w:val="16"/>
        </w:rPr>
      </w:pPr>
      <w:r w:rsidRPr="003948DF">
        <w:rPr>
          <w:sz w:val="16"/>
        </w:rPr>
        <w:t xml:space="preserve">Another roadblock to DOD’s ability to access commercial technologies is the government’s treatment of intellectual property (IP). </w:t>
      </w:r>
      <w:r w:rsidRPr="003948DF">
        <w:rPr>
          <w:rStyle w:val="StyleUnderline"/>
        </w:rPr>
        <w:t>T</w:t>
      </w:r>
      <w:r w:rsidRPr="009817E4">
        <w:rPr>
          <w:rStyle w:val="StyleUnderline"/>
          <w:highlight w:val="yellow"/>
        </w:rPr>
        <w:t>here has long been tension between the government and private companies over the former’s desire to acquire the rights to the latter’s IP</w:t>
      </w:r>
      <w:r w:rsidRPr="009817E4">
        <w:rPr>
          <w:sz w:val="16"/>
          <w:highlight w:val="yellow"/>
        </w:rPr>
        <w:t>.</w:t>
      </w:r>
      <w:r w:rsidRPr="003948DF">
        <w:rPr>
          <w:sz w:val="16"/>
        </w:rPr>
        <w:t xml:space="preserve"> At issue are the government’s right to IP that is produced solely with private funds, the extent to which a contract with a defense prime allows the government access to the IP of subcontractors, and the ability of the government to protect that IP from competitors.109</w:t>
      </w:r>
    </w:p>
    <w:p w14:paraId="2B296FB0" w14:textId="77777777" w:rsidR="00324ABA" w:rsidRPr="003948DF" w:rsidRDefault="00324ABA" w:rsidP="00324ABA">
      <w:pPr>
        <w:rPr>
          <w:sz w:val="16"/>
        </w:rPr>
      </w:pPr>
      <w:r w:rsidRPr="003948DF">
        <w:rPr>
          <w:sz w:val="16"/>
        </w:rPr>
        <w:t xml:space="preserve">DOD leaders have acknowledged that the way the Pentagon addresses the IP concerns of all companies involves serious difficulties. </w:t>
      </w:r>
      <w:proofErr w:type="gramStart"/>
      <w:r w:rsidRPr="003948DF">
        <w:rPr>
          <w:sz w:val="16"/>
        </w:rPr>
        <w:t>According to</w:t>
      </w:r>
      <w:proofErr w:type="gramEnd"/>
      <w:r w:rsidRPr="003948DF">
        <w:rPr>
          <w:sz w:val="16"/>
        </w:rPr>
        <w:t xml:space="preserve"> Assistant Secretary of the Army for Acquisition, Logistics and Technology Bruce Jette, the </w:t>
      </w:r>
      <w:r w:rsidRPr="003948DF">
        <w:rPr>
          <w:rStyle w:val="StyleUnderline"/>
        </w:rPr>
        <w:t>Army needs both to find new ways to conduct fair and open competitions that do not force companies to expose their best ideas to potential competitors and to ensure that it is clear who owns which</w:t>
      </w:r>
      <w:r w:rsidRPr="003948DF">
        <w:rPr>
          <w:sz w:val="16"/>
        </w:rPr>
        <w:t xml:space="preserve"> IP.110</w:t>
      </w:r>
    </w:p>
    <w:p w14:paraId="14E2F0E9" w14:textId="77777777" w:rsidR="00324ABA" w:rsidRPr="003948DF" w:rsidRDefault="00324ABA" w:rsidP="00324ABA">
      <w:pPr>
        <w:rPr>
          <w:sz w:val="16"/>
        </w:rPr>
      </w:pPr>
      <w:r w:rsidRPr="009817E4">
        <w:rPr>
          <w:rStyle w:val="StyleUnderline"/>
          <w:highlight w:val="yellow"/>
        </w:rPr>
        <w:t>A 21st century U.S. defense industrial base must also be international. The pace of globalization in the aerospace and defense industry is quickening</w:t>
      </w:r>
      <w:r w:rsidRPr="003948DF">
        <w:rPr>
          <w:sz w:val="16"/>
        </w:rPr>
        <w:t>. In part, this reflects the great expense involved in many large aerospace programs. The Eurofighter and JSF programs are examples of countries pooling their resources and sharing the work involved in building new fighter aircraft. Russia is believed to have joined with India in developing the T-50, a stealthy competitor for the F-22 fighter.</w:t>
      </w:r>
    </w:p>
    <w:p w14:paraId="0E8C48CC" w14:textId="77777777" w:rsidR="00324ABA" w:rsidRPr="003948DF" w:rsidRDefault="00324ABA" w:rsidP="00324ABA">
      <w:pPr>
        <w:rPr>
          <w:sz w:val="16"/>
        </w:rPr>
      </w:pPr>
      <w:r w:rsidRPr="003948DF">
        <w:rPr>
          <w:sz w:val="16"/>
        </w:rPr>
        <w:t xml:space="preserve">In part, </w:t>
      </w:r>
      <w:bookmarkStart w:id="0" w:name="_GoBack"/>
      <w:r w:rsidRPr="009817E4">
        <w:rPr>
          <w:rStyle w:val="StyleUnderline"/>
          <w:highlight w:val="yellow"/>
        </w:rPr>
        <w:t>this also reflects the reality that many foreign countries, particularly U.S. allies in Europe and Asia, now possess critical design skills, production capabilities, and products</w:t>
      </w:r>
      <w:bookmarkEnd w:id="0"/>
      <w:r w:rsidRPr="003948DF">
        <w:rPr>
          <w:sz w:val="16"/>
        </w:rPr>
        <w:t>. For example, several of the teams competing for the new Air Force trainer are offering a foreign-designed or foreign-made airframe. The two teams that competed for the Marine Corps’ Amphibious Combat Vehicle 1.1 were providing a vehicle made overseas. U.S. Army tanks are being equipped with an Israeli-made active protection system. In many areas, including night vision systems, naval radar, sonar, air-to-air missiles, and even space systems, foreign companies’ technologies and products are equal to or better than those provided by U.S. companies.</w:t>
      </w:r>
    </w:p>
    <w:p w14:paraId="1E9080B2" w14:textId="77777777" w:rsidR="00324ABA" w:rsidRPr="003948DF" w:rsidRDefault="00324ABA" w:rsidP="00324ABA">
      <w:pPr>
        <w:rPr>
          <w:sz w:val="16"/>
        </w:rPr>
      </w:pPr>
      <w:r w:rsidRPr="003948DF">
        <w:rPr>
          <w:rStyle w:val="StyleUnderline"/>
        </w:rPr>
        <w:t xml:space="preserve">The fundamental challenge to military modernization in the 21st century is the need to change DOD’s acquisition culture </w:t>
      </w:r>
      <w:proofErr w:type="gramStart"/>
      <w:r w:rsidRPr="003948DF">
        <w:rPr>
          <w:rStyle w:val="StyleUnderline"/>
        </w:rPr>
        <w:t>in order to</w:t>
      </w:r>
      <w:proofErr w:type="gramEnd"/>
      <w:r w:rsidRPr="003948DF">
        <w:rPr>
          <w:rStyle w:val="StyleUnderline"/>
        </w:rPr>
        <w:t xml:space="preserve"> incentivize both government and the private sector</w:t>
      </w:r>
      <w:r w:rsidRPr="003948DF">
        <w:rPr>
          <w:sz w:val="16"/>
        </w:rPr>
        <w:t>. Without a major change in DOD’s own culture</w:t>
      </w:r>
      <w:r w:rsidRPr="003948DF">
        <w:rPr>
          <w:rStyle w:val="StyleUnderline"/>
        </w:rPr>
        <w:t xml:space="preserve">, the effort to make the acquisition system more efficient is more likely than not to enhance inefficiency. </w:t>
      </w:r>
      <w:proofErr w:type="gramStart"/>
      <w:r w:rsidRPr="003948DF">
        <w:rPr>
          <w:sz w:val="16"/>
        </w:rPr>
        <w:t>In particular, it</w:t>
      </w:r>
      <w:proofErr w:type="gramEnd"/>
      <w:r w:rsidRPr="003948DF">
        <w:rPr>
          <w:sz w:val="16"/>
        </w:rPr>
        <w:t xml:space="preserve"> will almost certainly engender a more combative relationship between DOD and the private sector.</w:t>
      </w:r>
    </w:p>
    <w:p w14:paraId="52F739E5" w14:textId="36D182B7" w:rsidR="00324ABA" w:rsidRDefault="00324ABA" w:rsidP="00324ABA">
      <w:pPr>
        <w:rPr>
          <w:rStyle w:val="StyleUnderline"/>
        </w:rPr>
      </w:pPr>
      <w:r w:rsidRPr="003948DF">
        <w:rPr>
          <w:rStyle w:val="StyleUnderline"/>
        </w:rPr>
        <w:t>The defense industry has repeatedly shown that it is willing to adapt to meet changes in the way the Pentagon decides to conduct itself.</w:t>
      </w:r>
      <w:r w:rsidRPr="003948DF">
        <w:rPr>
          <w:sz w:val="16"/>
        </w:rPr>
        <w:t xml:space="preserve"> Whether it is fixed-price versus cost-plus contracts,111 the use of commercial items, basic ordering agreements, small-business and minority set-aside, performance-based logistics, contractor logistics support arrangements, or systems engineering and technical assistance support, </w:t>
      </w:r>
      <w:r w:rsidRPr="003948DF">
        <w:rPr>
          <w:rStyle w:val="StyleUnderline"/>
        </w:rPr>
        <w:t>the private sector has responded to every invention and notion that the bureaucrats have devised and has continued to support the warfighters.</w:t>
      </w:r>
    </w:p>
    <w:p w14:paraId="2E747712" w14:textId="77777777" w:rsidR="00915C7E" w:rsidRPr="00324ABA" w:rsidRDefault="00915C7E" w:rsidP="00324ABA"/>
    <w:p w14:paraId="75C351D4" w14:textId="6E9192BE" w:rsidR="00EC4CF5" w:rsidRPr="00733030" w:rsidRDefault="00EC4CF5" w:rsidP="00EC4CF5">
      <w:pPr>
        <w:pStyle w:val="Heading3"/>
      </w:pPr>
      <w:r w:rsidRPr="00733030">
        <w:t>AT: Too Far Behind</w:t>
      </w:r>
    </w:p>
    <w:p w14:paraId="33690026" w14:textId="77777777" w:rsidR="00EC4CF5" w:rsidRDefault="00EC4CF5" w:rsidP="00EC4CF5">
      <w:pPr>
        <w:pStyle w:val="Heading4"/>
      </w:pPr>
      <w:r>
        <w:t>American Defense Base viltality is essential to keeping up with the shifting geopolitical stage</w:t>
      </w:r>
    </w:p>
    <w:p w14:paraId="5E3771F1" w14:textId="77777777" w:rsidR="00EC4CF5" w:rsidRPr="00EC4CF5" w:rsidRDefault="00EC4CF5" w:rsidP="00EC4CF5">
      <w:r>
        <w:t xml:space="preserve">Michael O’Hanlon 11, Senior Fellow at the Brookings Institute, February 2011, “The National Security Industrial Base: A Crucial Asset of the United States, Whose Futures May Be </w:t>
      </w:r>
      <w:proofErr w:type="gramStart"/>
      <w:r>
        <w:t>In</w:t>
      </w:r>
      <w:proofErr w:type="gramEnd"/>
      <w:r>
        <w:t xml:space="preserve"> Jeopardary”, The Brookings Institute, </w:t>
      </w:r>
      <w:r w:rsidRPr="00EC4CF5">
        <w:t>https://www.brookings.edu/wp-content/uploads/2016/06/02_defense_ohanlon.pdf</w:t>
      </w:r>
    </w:p>
    <w:p w14:paraId="101B227A" w14:textId="77777777" w:rsidR="00EC4CF5" w:rsidRPr="0061234C" w:rsidRDefault="00EC4CF5" w:rsidP="00EC4CF5">
      <w:pPr>
        <w:rPr>
          <w:sz w:val="16"/>
        </w:rPr>
      </w:pPr>
      <w:r w:rsidRPr="0061234C">
        <w:rPr>
          <w:sz w:val="16"/>
        </w:rPr>
        <w:t xml:space="preserve">Historically, </w:t>
      </w:r>
      <w:r w:rsidRPr="0061234C">
        <w:rPr>
          <w:rStyle w:val="StyleUnderline"/>
        </w:rPr>
        <w:t>the vitality of the base has been wrapped up within the state of American military excellence</w:t>
      </w:r>
      <w:r w:rsidRPr="0061234C">
        <w:rPr>
          <w:sz w:val="16"/>
        </w:rPr>
        <w:t>. This</w:t>
      </w:r>
    </w:p>
    <w:p w14:paraId="7C065E1C" w14:textId="77777777" w:rsidR="00EC4CF5" w:rsidRPr="0061234C" w:rsidRDefault="00EC4CF5" w:rsidP="00EC4CF5">
      <w:pPr>
        <w:rPr>
          <w:rStyle w:val="StyleUnderline"/>
          <w:sz w:val="16"/>
          <w:u w:val="none"/>
        </w:rPr>
      </w:pPr>
      <w:r w:rsidRPr="0061234C">
        <w:rPr>
          <w:sz w:val="16"/>
        </w:rPr>
        <w:t>may not have been true in Revolutionary War times, when the colonists helped create a form of guerrilla</w:t>
      </w:r>
      <w:r>
        <w:rPr>
          <w:sz w:val="16"/>
        </w:rPr>
        <w:t xml:space="preserve"> </w:t>
      </w:r>
      <w:r w:rsidRPr="0061234C">
        <w:rPr>
          <w:sz w:val="16"/>
        </w:rPr>
        <w:t>warfare and depended far more on classic insurgent methods than on military might of the classic sort. But it</w:t>
      </w:r>
      <w:r>
        <w:rPr>
          <w:sz w:val="16"/>
        </w:rPr>
        <w:t xml:space="preserve"> </w:t>
      </w:r>
      <w:r w:rsidRPr="0061234C">
        <w:rPr>
          <w:sz w:val="16"/>
        </w:rPr>
        <w:t xml:space="preserve">has been largely true ever since, </w:t>
      </w:r>
      <w:r w:rsidRPr="0061234C">
        <w:rPr>
          <w:rStyle w:val="StyleUnderline"/>
        </w:rPr>
        <w:t>culminating in the victories of the world wars as well as the nonviolent triumph</w:t>
      </w:r>
      <w:r>
        <w:rPr>
          <w:rStyle w:val="StyleUnderline"/>
          <w:sz w:val="16"/>
          <w:u w:val="none"/>
        </w:rPr>
        <w:t xml:space="preserve"> </w:t>
      </w:r>
      <w:r w:rsidRPr="0061234C">
        <w:rPr>
          <w:rStyle w:val="StyleUnderline"/>
        </w:rPr>
        <w:t>over the Warsaw Pact in the Cold War that was due largely to the nation’s strong economy and high technology</w:t>
      </w:r>
      <w:r>
        <w:rPr>
          <w:rStyle w:val="StyleUnderline"/>
          <w:sz w:val="16"/>
          <w:u w:val="none"/>
        </w:rPr>
        <w:t xml:space="preserve"> </w:t>
      </w:r>
      <w:r w:rsidRPr="0061234C">
        <w:rPr>
          <w:rStyle w:val="StyleUnderline"/>
        </w:rPr>
        <w:t>prowess</w:t>
      </w:r>
      <w:r w:rsidRPr="0061234C">
        <w:rPr>
          <w:sz w:val="16"/>
        </w:rPr>
        <w:t xml:space="preserve"> in defense as well as nondefense realms.</w:t>
      </w:r>
      <w:r>
        <w:rPr>
          <w:sz w:val="16"/>
        </w:rPr>
        <w:t xml:space="preserve"> </w:t>
      </w:r>
      <w:r w:rsidRPr="0061234C">
        <w:rPr>
          <w:rStyle w:val="StyleUnderline"/>
        </w:rPr>
        <w:t xml:space="preserve">Today those traditional strengths are at risk, and this is </w:t>
      </w:r>
      <w:proofErr w:type="gramStart"/>
      <w:r w:rsidRPr="0061234C">
        <w:rPr>
          <w:rStyle w:val="StyleUnderline"/>
        </w:rPr>
        <w:t>all the more</w:t>
      </w:r>
      <w:proofErr w:type="gramEnd"/>
      <w:r w:rsidRPr="0061234C">
        <w:rPr>
          <w:rStyle w:val="StyleUnderline"/>
        </w:rPr>
        <w:t xml:space="preserve"> concerning given the complex future we face. In a period during which China is </w:t>
      </w:r>
      <w:proofErr w:type="gramStart"/>
      <w:r w:rsidRPr="0061234C">
        <w:rPr>
          <w:rStyle w:val="StyleUnderline"/>
        </w:rPr>
        <w:t xml:space="preserve">rising, </w:t>
      </w:r>
      <w:r>
        <w:rPr>
          <w:rStyle w:val="StyleUnderline"/>
        </w:rPr>
        <w:t xml:space="preserve"> </w:t>
      </w:r>
      <w:r w:rsidRPr="0061234C">
        <w:rPr>
          <w:rStyle w:val="StyleUnderline"/>
        </w:rPr>
        <w:t>extremism</w:t>
      </w:r>
      <w:proofErr w:type="gramEnd"/>
      <w:r w:rsidRPr="0061234C">
        <w:rPr>
          <w:rStyle w:val="StyleUnderline"/>
        </w:rPr>
        <w:t xml:space="preserve"> and terrorism are thriving, American manufacturing</w:t>
      </w:r>
      <w:r>
        <w:rPr>
          <w:rStyle w:val="StyleUnderline"/>
          <w:sz w:val="16"/>
          <w:u w:val="none"/>
        </w:rPr>
        <w:t xml:space="preserve"> </w:t>
      </w:r>
      <w:r w:rsidRPr="0061234C">
        <w:rPr>
          <w:rStyle w:val="StyleUnderline"/>
        </w:rPr>
        <w:t>is declining</w:t>
      </w:r>
      <w:r w:rsidRPr="0061234C">
        <w:rPr>
          <w:sz w:val="16"/>
        </w:rPr>
        <w:t xml:space="preserve">, and technology is evolving at a fast pace, </w:t>
      </w:r>
      <w:r>
        <w:rPr>
          <w:rStyle w:val="StyleUnderline"/>
        </w:rPr>
        <w:t xml:space="preserve">the </w:t>
      </w:r>
      <w:r w:rsidRPr="0061234C">
        <w:rPr>
          <w:rStyle w:val="StyleUnderline"/>
        </w:rPr>
        <w:t>planning frameworks for American defense policy are</w:t>
      </w:r>
      <w:r>
        <w:rPr>
          <w:rStyle w:val="StyleUnderline"/>
          <w:sz w:val="16"/>
          <w:u w:val="none"/>
        </w:rPr>
        <w:t xml:space="preserve"> </w:t>
      </w:r>
      <w:r w:rsidRPr="0061234C">
        <w:rPr>
          <w:rStyle w:val="StyleUnderline"/>
        </w:rPr>
        <w:t>much harder to establish.</w:t>
      </w:r>
      <w:r>
        <w:rPr>
          <w:rStyle w:val="StyleUnderline"/>
          <w:sz w:val="16"/>
          <w:u w:val="none"/>
        </w:rPr>
        <w:t xml:space="preserve"> </w:t>
      </w:r>
      <w:r w:rsidRPr="0061234C">
        <w:rPr>
          <w:sz w:val="16"/>
        </w:rPr>
        <w:t xml:space="preserve">At the level of grand strategy, </w:t>
      </w:r>
      <w:r w:rsidRPr="0061234C">
        <w:rPr>
          <w:rStyle w:val="StyleUnderline"/>
        </w:rPr>
        <w:t>the United States retains many impressive strengths</w:t>
      </w:r>
      <w:r w:rsidRPr="0061234C">
        <w:rPr>
          <w:sz w:val="16"/>
        </w:rPr>
        <w:t>. It is still the world’s top</w:t>
      </w:r>
      <w:r>
        <w:rPr>
          <w:sz w:val="16"/>
        </w:rPr>
        <w:t xml:space="preserve"> </w:t>
      </w:r>
      <w:r w:rsidRPr="0061234C">
        <w:rPr>
          <w:sz w:val="16"/>
        </w:rPr>
        <w:t xml:space="preserve">economic power, with more than 20 percent of global GDP even </w:t>
      </w:r>
      <w:proofErr w:type="gramStart"/>
      <w:r w:rsidRPr="0061234C">
        <w:rPr>
          <w:sz w:val="16"/>
        </w:rPr>
        <w:t>according to</w:t>
      </w:r>
      <w:proofErr w:type="gramEnd"/>
      <w:r w:rsidRPr="0061234C">
        <w:rPr>
          <w:sz w:val="16"/>
        </w:rPr>
        <w:t xml:space="preserve"> purchasing power parity</w:t>
      </w:r>
      <w:r>
        <w:rPr>
          <w:sz w:val="16"/>
        </w:rPr>
        <w:t xml:space="preserve"> </w:t>
      </w:r>
      <w:r w:rsidRPr="0061234C">
        <w:rPr>
          <w:sz w:val="16"/>
        </w:rPr>
        <w:t>calculations, and 25 percent according to classic exchange-rate calculations.1 Those who compare this data to</w:t>
      </w:r>
      <w:r>
        <w:rPr>
          <w:sz w:val="16"/>
        </w:rPr>
        <w:t xml:space="preserve"> </w:t>
      </w:r>
      <w:r w:rsidRPr="0061234C">
        <w:rPr>
          <w:sz w:val="16"/>
        </w:rPr>
        <w:t>the 50 percent share of global output that the United States accounted for after World War II as evidence of</w:t>
      </w:r>
      <w:r>
        <w:rPr>
          <w:sz w:val="16"/>
        </w:rPr>
        <w:t xml:space="preserve"> </w:t>
      </w:r>
      <w:r w:rsidRPr="0061234C">
        <w:rPr>
          <w:sz w:val="16"/>
        </w:rPr>
        <w:t>U.S. decline forget that the postwar period was highly unusual because so many other powers had been so</w:t>
      </w:r>
      <w:r>
        <w:rPr>
          <w:sz w:val="16"/>
        </w:rPr>
        <w:t xml:space="preserve"> </w:t>
      </w:r>
      <w:r w:rsidRPr="0061234C">
        <w:rPr>
          <w:sz w:val="16"/>
        </w:rPr>
        <w:t xml:space="preserve">(temporarily) weakened by war. In fact, </w:t>
      </w:r>
      <w:r w:rsidRPr="0061234C">
        <w:rPr>
          <w:rStyle w:val="StyleUnderline"/>
        </w:rPr>
        <w:t>it was largely U.S. grand</w:t>
      </w:r>
      <w:r>
        <w:rPr>
          <w:rStyle w:val="StyleUnderline"/>
        </w:rPr>
        <w:t xml:space="preserve"> strategy that led to the rapid </w:t>
      </w:r>
      <w:r w:rsidRPr="0061234C">
        <w:rPr>
          <w:rStyle w:val="StyleUnderline"/>
        </w:rPr>
        <w:t>recovery of</w:t>
      </w:r>
      <w:r>
        <w:rPr>
          <w:rStyle w:val="StyleUnderline"/>
          <w:sz w:val="16"/>
          <w:u w:val="none"/>
        </w:rPr>
        <w:t xml:space="preserve"> </w:t>
      </w:r>
      <w:r w:rsidRPr="0061234C">
        <w:rPr>
          <w:rStyle w:val="StyleUnderline"/>
        </w:rPr>
        <w:t>western European democracies</w:t>
      </w:r>
      <w:r w:rsidRPr="0061234C">
        <w:rPr>
          <w:sz w:val="16"/>
        </w:rPr>
        <w:t xml:space="preserve"> as well as Japan, to say nothing of the rise of new economic powerhouses like</w:t>
      </w:r>
      <w:r>
        <w:rPr>
          <w:sz w:val="16"/>
        </w:rPr>
        <w:t xml:space="preserve"> </w:t>
      </w:r>
      <w:r w:rsidRPr="0061234C">
        <w:rPr>
          <w:sz w:val="16"/>
        </w:rPr>
        <w:t xml:space="preserve">South Korea and Taiwan, in the ensuing decades. </w:t>
      </w:r>
      <w:r w:rsidRPr="0061234C">
        <w:rPr>
          <w:rStyle w:val="StyleUnderline"/>
        </w:rPr>
        <w:t>We helped them recover and grow on purpose. Thus, the</w:t>
      </w:r>
      <w:r>
        <w:rPr>
          <w:rStyle w:val="StyleUnderline"/>
          <w:sz w:val="16"/>
          <w:u w:val="none"/>
        </w:rPr>
        <w:t xml:space="preserve"> </w:t>
      </w:r>
      <w:r w:rsidRPr="0061234C">
        <w:rPr>
          <w:rStyle w:val="StyleUnderline"/>
        </w:rPr>
        <w:t>decline in U.S. GDP as a percentage of the global total should arguably be seen more as a success of American</w:t>
      </w:r>
      <w:r>
        <w:rPr>
          <w:rStyle w:val="StyleUnderline"/>
          <w:sz w:val="16"/>
          <w:u w:val="none"/>
        </w:rPr>
        <w:t xml:space="preserve"> </w:t>
      </w:r>
      <w:r w:rsidRPr="0061234C">
        <w:rPr>
          <w:rStyle w:val="StyleUnderline"/>
        </w:rPr>
        <w:t>strategy than a weakness or failing</w:t>
      </w:r>
      <w:r w:rsidRPr="0061234C">
        <w:rPr>
          <w:sz w:val="16"/>
        </w:rPr>
        <w:t xml:space="preserve">. </w:t>
      </w:r>
      <w:r w:rsidRPr="0061234C">
        <w:rPr>
          <w:rStyle w:val="StyleUnderline"/>
        </w:rPr>
        <w:t>The international institutions that Washington led the way in creating, the</w:t>
      </w:r>
      <w:r>
        <w:rPr>
          <w:rStyle w:val="StyleUnderline"/>
          <w:sz w:val="16"/>
          <w:u w:val="none"/>
        </w:rPr>
        <w:t xml:space="preserve"> </w:t>
      </w:r>
      <w:r w:rsidRPr="0061234C">
        <w:rPr>
          <w:rStyle w:val="StyleUnderline"/>
        </w:rPr>
        <w:t>foreign aid it provided, and the alliance system it forged made possible economic trends that have generally</w:t>
      </w:r>
      <w:r>
        <w:rPr>
          <w:rStyle w:val="StyleUnderline"/>
          <w:sz w:val="16"/>
          <w:u w:val="none"/>
        </w:rPr>
        <w:t xml:space="preserve"> </w:t>
      </w:r>
      <w:r w:rsidRPr="0061234C">
        <w:rPr>
          <w:rStyle w:val="StyleUnderline"/>
        </w:rPr>
        <w:t>worked to the U.S. advantage.2</w:t>
      </w:r>
    </w:p>
    <w:p w14:paraId="1B55566E" w14:textId="77777777" w:rsidR="00EC4CF5" w:rsidRPr="0061234C" w:rsidRDefault="00EC4CF5" w:rsidP="00EC4CF5">
      <w:pPr>
        <w:rPr>
          <w:u w:val="single"/>
        </w:rPr>
      </w:pPr>
      <w:r w:rsidRPr="0061234C">
        <w:rPr>
          <w:sz w:val="16"/>
        </w:rPr>
        <w:t>As a further benefit of the success of this strategy, most key nations around the world viewed the United States</w:t>
      </w:r>
      <w:r>
        <w:rPr>
          <w:u w:val="single"/>
        </w:rPr>
        <w:t xml:space="preserve"> </w:t>
      </w:r>
      <w:r w:rsidRPr="0061234C">
        <w:rPr>
          <w:sz w:val="16"/>
        </w:rPr>
        <w:t>as either friendly or benign. That remains true, even in eras where American popularity declines. As of today,</w:t>
      </w:r>
      <w:r>
        <w:rPr>
          <w:u w:val="single"/>
        </w:rPr>
        <w:t xml:space="preserve"> </w:t>
      </w:r>
      <w:r w:rsidRPr="0061234C">
        <w:rPr>
          <w:rStyle w:val="StyleUnderline"/>
        </w:rPr>
        <w:t>the United States leads a global alliance system of more than 60 partner states that collectively account for almost 80 percent of global GDP</w:t>
      </w:r>
      <w:r w:rsidRPr="0061234C">
        <w:rPr>
          <w:sz w:val="16"/>
        </w:rPr>
        <w:t xml:space="preserve"> and more than 80 percent of total global military spending between them.3</w:t>
      </w:r>
    </w:p>
    <w:p w14:paraId="33E16FFC" w14:textId="77777777" w:rsidR="00EC4CF5" w:rsidRPr="0061234C" w:rsidRDefault="00EC4CF5" w:rsidP="00EC4CF5">
      <w:pPr>
        <w:rPr>
          <w:sz w:val="16"/>
        </w:rPr>
      </w:pPr>
      <w:r w:rsidRPr="0061234C">
        <w:rPr>
          <w:sz w:val="16"/>
        </w:rPr>
        <w:t xml:space="preserve">It should be noted therefore that </w:t>
      </w:r>
      <w:r w:rsidRPr="0061234C">
        <w:rPr>
          <w:rStyle w:val="StyleUnderline"/>
        </w:rPr>
        <w:t>the defense industrial bases of these other states may also be thought of as part of our overall global security structure</w:t>
      </w:r>
      <w:r w:rsidRPr="0061234C">
        <w:rPr>
          <w:sz w:val="16"/>
        </w:rPr>
        <w:t>. That system includes the NATO alliance, the system of bilateral</w:t>
      </w:r>
      <w:r>
        <w:rPr>
          <w:sz w:val="16"/>
        </w:rPr>
        <w:t xml:space="preserve"> </w:t>
      </w:r>
      <w:r w:rsidRPr="0061234C">
        <w:rPr>
          <w:sz w:val="16"/>
        </w:rPr>
        <w:t>alliances in East Asia and the Western Pacific, the Rio Pact in Latin America at least at a formal level, and (less</w:t>
      </w:r>
      <w:r>
        <w:rPr>
          <w:sz w:val="16"/>
        </w:rPr>
        <w:t xml:space="preserve"> </w:t>
      </w:r>
      <w:r w:rsidRPr="0061234C">
        <w:rPr>
          <w:sz w:val="16"/>
        </w:rPr>
        <w:t>formally but quite significantly) American security partnerships with Taiwan, Israel, the Gulf Cooperation</w:t>
      </w:r>
      <w:r>
        <w:rPr>
          <w:sz w:val="16"/>
        </w:rPr>
        <w:t xml:space="preserve"> </w:t>
      </w:r>
      <w:r w:rsidRPr="0061234C">
        <w:rPr>
          <w:sz w:val="16"/>
        </w:rPr>
        <w:t>Council, and Iraq and Afghanistan. Arguably even Pakistan and India are best seen as part of this system rather</w:t>
      </w:r>
      <w:r>
        <w:rPr>
          <w:sz w:val="16"/>
        </w:rPr>
        <w:t xml:space="preserve"> </w:t>
      </w:r>
      <w:r w:rsidRPr="0061234C">
        <w:rPr>
          <w:sz w:val="16"/>
        </w:rPr>
        <w:t xml:space="preserve">than outside of it; at </w:t>
      </w:r>
      <w:proofErr w:type="gramStart"/>
      <w:r w:rsidRPr="0061234C">
        <w:rPr>
          <w:sz w:val="16"/>
        </w:rPr>
        <w:t>worst</w:t>
      </w:r>
      <w:proofErr w:type="gramEnd"/>
      <w:r w:rsidRPr="0061234C">
        <w:rPr>
          <w:sz w:val="16"/>
        </w:rPr>
        <w:t xml:space="preserve"> they are neutrals. Among the world’s major nations, only China and Russia are</w:t>
      </w:r>
      <w:r>
        <w:rPr>
          <w:sz w:val="16"/>
        </w:rPr>
        <w:t xml:space="preserve"> </w:t>
      </w:r>
      <w:r w:rsidRPr="0061234C">
        <w:rPr>
          <w:sz w:val="16"/>
        </w:rPr>
        <w:t xml:space="preserve">essentially outside this somewhat informal but still quite significant network. And </w:t>
      </w:r>
      <w:r w:rsidRPr="0061234C">
        <w:rPr>
          <w:rStyle w:val="StyleUnderline"/>
        </w:rPr>
        <w:t>America’s actual open nemeses as well as potential adversaries</w:t>
      </w:r>
      <w:r w:rsidRPr="0061234C">
        <w:rPr>
          <w:sz w:val="16"/>
        </w:rPr>
        <w:t>—Iran, North Korea, perhaps Venezuela, Syria and Burma and one or</w:t>
      </w:r>
      <w:r>
        <w:rPr>
          <w:sz w:val="16"/>
        </w:rPr>
        <w:t xml:space="preserve"> </w:t>
      </w:r>
      <w:r w:rsidRPr="0061234C">
        <w:rPr>
          <w:sz w:val="16"/>
        </w:rPr>
        <w:t>two other such countries—</w:t>
      </w:r>
      <w:r w:rsidRPr="0061234C">
        <w:rPr>
          <w:rStyle w:val="StyleUnderline"/>
        </w:rPr>
        <w:t>collectively account for 1 to 2 percent of global economic output or military power</w:t>
      </w:r>
      <w:r w:rsidRPr="0061234C">
        <w:rPr>
          <w:sz w:val="16"/>
        </w:rPr>
        <w:t>.</w:t>
      </w:r>
      <w:r>
        <w:rPr>
          <w:sz w:val="16"/>
        </w:rPr>
        <w:t xml:space="preserve"> </w:t>
      </w:r>
      <w:r w:rsidRPr="0061234C">
        <w:rPr>
          <w:sz w:val="16"/>
        </w:rPr>
        <w:t>As Joseph Nye argues, the country’s demographics including its immigration policy are more favorable than</w:t>
      </w:r>
      <w:r>
        <w:rPr>
          <w:sz w:val="16"/>
        </w:rPr>
        <w:t xml:space="preserve"> </w:t>
      </w:r>
      <w:r w:rsidRPr="0061234C">
        <w:rPr>
          <w:sz w:val="16"/>
        </w:rPr>
        <w:t>almost any other country’s.4 There are other signs of health at home, too. For example, even with its melting</w:t>
      </w:r>
      <w:r>
        <w:rPr>
          <w:sz w:val="16"/>
        </w:rPr>
        <w:t xml:space="preserve"> </w:t>
      </w:r>
      <w:r w:rsidRPr="0061234C">
        <w:rPr>
          <w:sz w:val="16"/>
        </w:rPr>
        <w:t>pot, and economic challenges, America’s crime rates have been falling for years. Would-be rivals like China,</w:t>
      </w:r>
      <w:r>
        <w:rPr>
          <w:sz w:val="16"/>
        </w:rPr>
        <w:t xml:space="preserve"> </w:t>
      </w:r>
      <w:r w:rsidRPr="0061234C">
        <w:rPr>
          <w:sz w:val="16"/>
        </w:rPr>
        <w:t>Russia, and India all have far less favorable demographics—the first due to overpopulation combined with the</w:t>
      </w:r>
      <w:r>
        <w:rPr>
          <w:sz w:val="16"/>
        </w:rPr>
        <w:t xml:space="preserve"> </w:t>
      </w:r>
      <w:r w:rsidRPr="0061234C">
        <w:rPr>
          <w:sz w:val="16"/>
        </w:rPr>
        <w:t>resulting one-child policy that promises huge economic challenges for the People’s Republic of China within a</w:t>
      </w:r>
      <w:r>
        <w:rPr>
          <w:sz w:val="16"/>
        </w:rPr>
        <w:t xml:space="preserve"> </w:t>
      </w:r>
      <w:r w:rsidRPr="0061234C">
        <w:rPr>
          <w:sz w:val="16"/>
        </w:rPr>
        <w:t>generation,5 the second due to underpopulation, the last due to overpopulation with few prospects of change</w:t>
      </w:r>
      <w:r>
        <w:rPr>
          <w:sz w:val="16"/>
        </w:rPr>
        <w:t xml:space="preserve"> </w:t>
      </w:r>
      <w:r w:rsidRPr="0061234C">
        <w:rPr>
          <w:sz w:val="16"/>
        </w:rPr>
        <w:t>on the horizon.6 Moreover, as noted before, India hardly seems likely to be a threat to American interests.</w:t>
      </w:r>
      <w:r>
        <w:rPr>
          <w:sz w:val="16"/>
        </w:rPr>
        <w:t xml:space="preserve"> </w:t>
      </w:r>
      <w:r w:rsidRPr="0061234C">
        <w:rPr>
          <w:sz w:val="16"/>
        </w:rPr>
        <w:t>Delhi may harbor some great-power ambitions but there are no irredentist territorial issues auguring future</w:t>
      </w:r>
      <w:r>
        <w:rPr>
          <w:sz w:val="16"/>
        </w:rPr>
        <w:t xml:space="preserve"> </w:t>
      </w:r>
      <w:r w:rsidRPr="0061234C">
        <w:rPr>
          <w:sz w:val="16"/>
        </w:rPr>
        <w:t>problems in dealings with the United States, and in fact few signs of any overly assertive Indian approach to the</w:t>
      </w:r>
      <w:r>
        <w:rPr>
          <w:sz w:val="16"/>
        </w:rPr>
        <w:t xml:space="preserve"> </w:t>
      </w:r>
      <w:r w:rsidRPr="0061234C">
        <w:rPr>
          <w:sz w:val="16"/>
        </w:rPr>
        <w:t>broader region or world. More likely it will wind up a global partner.7</w:t>
      </w:r>
      <w:r>
        <w:rPr>
          <w:sz w:val="16"/>
        </w:rPr>
        <w:t xml:space="preserve"> </w:t>
      </w:r>
      <w:r w:rsidRPr="0061234C">
        <w:rPr>
          <w:sz w:val="16"/>
        </w:rPr>
        <w:t>American universities are still the best in the world, with recent surveys estimating that 58 of the world’s top</w:t>
      </w:r>
      <w:r>
        <w:rPr>
          <w:sz w:val="16"/>
        </w:rPr>
        <w:t xml:space="preserve"> </w:t>
      </w:r>
      <w:r w:rsidRPr="0061234C">
        <w:rPr>
          <w:sz w:val="16"/>
        </w:rPr>
        <w:t>100 institutions of higher learning are on U.S. soil.8 Broadly defined and measured, aggregate American</w:t>
      </w:r>
      <w:r>
        <w:rPr>
          <w:sz w:val="16"/>
        </w:rPr>
        <w:t xml:space="preserve"> </w:t>
      </w:r>
      <w:r w:rsidRPr="0061234C">
        <w:rPr>
          <w:sz w:val="16"/>
        </w:rPr>
        <w:t>research and development (R&amp;D) also leads the world among major economies or economic blocs. In</w:t>
      </w:r>
      <w:r>
        <w:rPr>
          <w:sz w:val="16"/>
        </w:rPr>
        <w:t xml:space="preserve"> </w:t>
      </w:r>
      <w:r w:rsidRPr="0061234C">
        <w:rPr>
          <w:sz w:val="16"/>
        </w:rPr>
        <w:t>competitiveness surveys, such as those done through the Davos World Economic Forum, the United States</w:t>
      </w:r>
      <w:r>
        <w:rPr>
          <w:sz w:val="16"/>
        </w:rPr>
        <w:t xml:space="preserve"> generally ranks in the world’s </w:t>
      </w:r>
      <w:r w:rsidRPr="0061234C">
        <w:rPr>
          <w:sz w:val="16"/>
        </w:rPr>
        <w:t xml:space="preserve">top five nations. Despite its weaknesses, discussed more below, it </w:t>
      </w:r>
      <w:proofErr w:type="gramStart"/>
      <w:r w:rsidRPr="0061234C">
        <w:rPr>
          <w:sz w:val="16"/>
        </w:rPr>
        <w:t>is seen as</w:t>
      </w:r>
      <w:proofErr w:type="gramEnd"/>
      <w:r w:rsidRPr="0061234C">
        <w:rPr>
          <w:sz w:val="16"/>
        </w:rPr>
        <w:t xml:space="preserve"> an</w:t>
      </w:r>
      <w:r>
        <w:rPr>
          <w:sz w:val="16"/>
        </w:rPr>
        <w:t xml:space="preserve"> </w:t>
      </w:r>
      <w:r w:rsidRPr="0061234C">
        <w:rPr>
          <w:sz w:val="16"/>
        </w:rPr>
        <w:t>open and accessible place for investment. The only countries that occasionally best it in these competitiveness</w:t>
      </w:r>
      <w:r>
        <w:rPr>
          <w:sz w:val="16"/>
        </w:rPr>
        <w:t xml:space="preserve"> </w:t>
      </w:r>
      <w:r w:rsidRPr="0061234C">
        <w:rPr>
          <w:sz w:val="16"/>
        </w:rPr>
        <w:t>surveys tend to be small European economies, moreover—no large or even mid-sized economy tends to come</w:t>
      </w:r>
    </w:p>
    <w:p w14:paraId="6A91EEF6" w14:textId="77777777" w:rsidR="00EC4CF5" w:rsidRDefault="00EC4CF5" w:rsidP="00EC4CF5">
      <w:pPr>
        <w:rPr>
          <w:sz w:val="16"/>
        </w:rPr>
      </w:pPr>
      <w:r w:rsidRPr="0061234C">
        <w:rPr>
          <w:sz w:val="16"/>
        </w:rPr>
        <w:t>close.</w:t>
      </w:r>
      <w:r>
        <w:rPr>
          <w:sz w:val="16"/>
        </w:rPr>
        <w:t xml:space="preserve"> </w:t>
      </w:r>
    </w:p>
    <w:p w14:paraId="7B893A17" w14:textId="77777777" w:rsidR="00EC4CF5" w:rsidRPr="0061234C" w:rsidRDefault="00EC4CF5" w:rsidP="00EC4CF5">
      <w:pPr>
        <w:rPr>
          <w:sz w:val="16"/>
        </w:rPr>
      </w:pPr>
      <w:r w:rsidRPr="0061234C">
        <w:rPr>
          <w:rStyle w:val="StyleUnderline"/>
        </w:rPr>
        <w:t>Yet clearly the United States has serious weaknesses, as a nation and as an international power, and the trend</w:t>
      </w:r>
      <w:r>
        <w:rPr>
          <w:rStyle w:val="StyleUnderline"/>
          <w:sz w:val="16"/>
          <w:u w:val="none"/>
        </w:rPr>
        <w:t xml:space="preserve"> </w:t>
      </w:r>
      <w:r w:rsidRPr="0061234C">
        <w:rPr>
          <w:rStyle w:val="StyleUnderline"/>
        </w:rPr>
        <w:t>lines in these areas are usually negative as we</w:t>
      </w:r>
      <w:r w:rsidRPr="0061234C">
        <w:rPr>
          <w:sz w:val="16"/>
        </w:rPr>
        <w:t>ll. These include first and foremost its budget and trade deficits,</w:t>
      </w:r>
      <w:r>
        <w:rPr>
          <w:sz w:val="16"/>
        </w:rPr>
        <w:t xml:space="preserve"> </w:t>
      </w:r>
      <w:r w:rsidRPr="0061234C">
        <w:rPr>
          <w:sz w:val="16"/>
        </w:rPr>
        <w:t>which have the effects of weakening investment, surrendering more of the nation’s wealth to others, and</w:t>
      </w:r>
      <w:r>
        <w:rPr>
          <w:sz w:val="16"/>
        </w:rPr>
        <w:t xml:space="preserve"> </w:t>
      </w:r>
      <w:r w:rsidRPr="0061234C">
        <w:rPr>
          <w:sz w:val="16"/>
        </w:rPr>
        <w:t>making the country far less resilient in the face of a future crisis. Total debt is headed towards 100 percent of</w:t>
      </w:r>
      <w:r>
        <w:rPr>
          <w:sz w:val="16"/>
        </w:rPr>
        <w:t xml:space="preserve"> </w:t>
      </w:r>
      <w:r w:rsidRPr="0061234C">
        <w:rPr>
          <w:sz w:val="16"/>
        </w:rPr>
        <w:t>GDP and beyond by decade’s end—a figure previously experienced only in the 1940s—with long-term</w:t>
      </w:r>
      <w:r>
        <w:rPr>
          <w:sz w:val="16"/>
        </w:rPr>
        <w:t xml:space="preserve"> </w:t>
      </w:r>
      <w:r w:rsidRPr="0061234C">
        <w:rPr>
          <w:sz w:val="16"/>
        </w:rPr>
        <w:t>budgetary and demographic trends offering no natural respite from this dilemma. In fact, the U.S. gross</w:t>
      </w:r>
      <w:r>
        <w:rPr>
          <w:sz w:val="16"/>
        </w:rPr>
        <w:t xml:space="preserve"> </w:t>
      </w:r>
      <w:r w:rsidRPr="0061234C">
        <w:rPr>
          <w:sz w:val="16"/>
        </w:rPr>
        <w:t>savings rate in 2008 was about 11 percent of GDP, half the global average, and the net savings rate had</w:t>
      </w:r>
      <w:r>
        <w:rPr>
          <w:sz w:val="16"/>
        </w:rPr>
        <w:t xml:space="preserve"> </w:t>
      </w:r>
      <w:r w:rsidRPr="0061234C">
        <w:rPr>
          <w:sz w:val="16"/>
        </w:rPr>
        <w:t>declined from around 8 percent a generation ago to 2 percent before the onset of the recent recession.9</w:t>
      </w:r>
      <w:r>
        <w:rPr>
          <w:sz w:val="16"/>
        </w:rPr>
        <w:t xml:space="preserve"> </w:t>
      </w:r>
      <w:r w:rsidRPr="0061234C">
        <w:rPr>
          <w:sz w:val="16"/>
        </w:rPr>
        <w:t>It is for such reasons that a growing number of leaders and analysts believe that the nation must consider</w:t>
      </w:r>
      <w:r>
        <w:rPr>
          <w:sz w:val="16"/>
        </w:rPr>
        <w:t xml:space="preserve"> </w:t>
      </w:r>
      <w:r w:rsidRPr="0061234C">
        <w:rPr>
          <w:sz w:val="16"/>
        </w:rPr>
        <w:t>defense spending reductions in the coming year</w:t>
      </w:r>
      <w:r>
        <w:rPr>
          <w:sz w:val="16"/>
        </w:rPr>
        <w:t xml:space="preserve">s—as part of a broader plan at </w:t>
      </w:r>
      <w:r w:rsidRPr="0061234C">
        <w:rPr>
          <w:sz w:val="16"/>
        </w:rPr>
        <w:t>reducing the deficit— in order</w:t>
      </w:r>
      <w:r>
        <w:rPr>
          <w:sz w:val="16"/>
        </w:rPr>
        <w:t xml:space="preserve"> </w:t>
      </w:r>
      <w:r w:rsidRPr="0061234C">
        <w:rPr>
          <w:sz w:val="16"/>
        </w:rPr>
        <w:t>to strengthen the economy’s underlying foundations and thereby ensure its longer-term military power and</w:t>
      </w:r>
      <w:r>
        <w:rPr>
          <w:sz w:val="16"/>
        </w:rPr>
        <w:t xml:space="preserve"> </w:t>
      </w:r>
      <w:r w:rsidRPr="0061234C">
        <w:rPr>
          <w:sz w:val="16"/>
        </w:rPr>
        <w:t xml:space="preserve">national security. </w:t>
      </w:r>
      <w:r w:rsidRPr="0061234C">
        <w:rPr>
          <w:rStyle w:val="StyleUnderline"/>
        </w:rPr>
        <w:t xml:space="preserve">In other words, some calculated and measured short-term military risk may be necessary </w:t>
      </w:r>
      <w:proofErr w:type="gramStart"/>
      <w:r w:rsidRPr="0061234C">
        <w:rPr>
          <w:rStyle w:val="StyleUnderline"/>
        </w:rPr>
        <w:t>as a</w:t>
      </w:r>
      <w:r>
        <w:rPr>
          <w:rStyle w:val="StyleUnderline"/>
          <w:sz w:val="16"/>
          <w:u w:val="none"/>
        </w:rPr>
        <w:t xml:space="preserve"> </w:t>
      </w:r>
      <w:r w:rsidRPr="0061234C">
        <w:rPr>
          <w:rStyle w:val="StyleUnderline"/>
        </w:rPr>
        <w:t>way to</w:t>
      </w:r>
      <w:proofErr w:type="gramEnd"/>
      <w:r w:rsidRPr="0061234C">
        <w:rPr>
          <w:rStyle w:val="StyleUnderline"/>
        </w:rPr>
        <w:t xml:space="preserve"> minimize the longer-term risk of gradual decline and resulting economic and military weakness. A</w:t>
      </w:r>
      <w:r>
        <w:rPr>
          <w:rStyle w:val="StyleUnderline"/>
          <w:sz w:val="16"/>
          <w:u w:val="none"/>
        </w:rPr>
        <w:t xml:space="preserve"> </w:t>
      </w:r>
      <w:r w:rsidRPr="0061234C">
        <w:rPr>
          <w:rStyle w:val="StyleUnderline"/>
        </w:rPr>
        <w:t>balanced package of deficit-reduction efforts may be required to avoid economic crisis</w:t>
      </w:r>
      <w:r w:rsidRPr="0061234C">
        <w:rPr>
          <w:sz w:val="16"/>
        </w:rPr>
        <w:t>, and to ensure the types</w:t>
      </w:r>
      <w:r>
        <w:rPr>
          <w:sz w:val="16"/>
        </w:rPr>
        <w:t xml:space="preserve"> </w:t>
      </w:r>
      <w:r w:rsidRPr="0061234C">
        <w:rPr>
          <w:sz w:val="16"/>
        </w:rPr>
        <w:t>of scientific, educatio</w:t>
      </w:r>
      <w:r>
        <w:rPr>
          <w:sz w:val="16"/>
        </w:rPr>
        <w:t xml:space="preserve">nal, and industrial foundations </w:t>
      </w:r>
      <w:r w:rsidRPr="0061234C">
        <w:rPr>
          <w:sz w:val="16"/>
        </w:rPr>
        <w:t>needed for long-term national security. But at the same</w:t>
      </w:r>
      <w:r>
        <w:rPr>
          <w:sz w:val="16"/>
        </w:rPr>
        <w:t xml:space="preserve"> t</w:t>
      </w:r>
      <w:r w:rsidRPr="0061234C">
        <w:rPr>
          <w:sz w:val="16"/>
        </w:rPr>
        <w:t xml:space="preserve">ime, </w:t>
      </w:r>
      <w:r w:rsidRPr="0061234C">
        <w:rPr>
          <w:rStyle w:val="StyleUnderline"/>
        </w:rPr>
        <w:t>those very reductions must be done in</w:t>
      </w:r>
      <w:r>
        <w:rPr>
          <w:rStyle w:val="StyleUnderline"/>
        </w:rPr>
        <w:t xml:space="preserve"> a way that avoids jeopardizing </w:t>
      </w:r>
      <w:r w:rsidRPr="0061234C">
        <w:rPr>
          <w:rStyle w:val="StyleUnderline"/>
        </w:rPr>
        <w:t>the very same types of scientific,</w:t>
      </w:r>
      <w:r>
        <w:rPr>
          <w:rStyle w:val="StyleUnderline"/>
          <w:sz w:val="16"/>
          <w:u w:val="none"/>
        </w:rPr>
        <w:t xml:space="preserve"> </w:t>
      </w:r>
      <w:r w:rsidRPr="0061234C">
        <w:rPr>
          <w:rStyle w:val="StyleUnderline"/>
        </w:rPr>
        <w:t>educational, and industrial foundations needed for long-term national security.</w:t>
      </w:r>
      <w:r>
        <w:rPr>
          <w:rStyle w:val="StyleUnderline"/>
          <w:sz w:val="16"/>
          <w:u w:val="none"/>
        </w:rPr>
        <w:t xml:space="preserve"> </w:t>
      </w:r>
      <w:r w:rsidRPr="0061234C">
        <w:rPr>
          <w:sz w:val="16"/>
        </w:rPr>
        <w:t>As things stand, many world-class companies are now appearing in the developing world, with the West often</w:t>
      </w:r>
      <w:r>
        <w:rPr>
          <w:sz w:val="16"/>
        </w:rPr>
        <w:t xml:space="preserve"> </w:t>
      </w:r>
      <w:proofErr w:type="gramStart"/>
      <w:r w:rsidRPr="0061234C">
        <w:rPr>
          <w:sz w:val="16"/>
        </w:rPr>
        <w:t>lagging behind</w:t>
      </w:r>
      <w:proofErr w:type="gramEnd"/>
      <w:r w:rsidRPr="0061234C">
        <w:rPr>
          <w:sz w:val="16"/>
        </w:rPr>
        <w:t>.10 Most major new industrial plants are being built not in the U.S. but abroad. For example,</w:t>
      </w:r>
      <w:r>
        <w:rPr>
          <w:sz w:val="16"/>
        </w:rPr>
        <w:t xml:space="preserve"> </w:t>
      </w:r>
      <w:r w:rsidRPr="0061234C">
        <w:rPr>
          <w:sz w:val="16"/>
        </w:rPr>
        <w:t>China alone now produces two-thirds of the world’s photocopiers, microwave ovens, DVD players, and shoes</w:t>
      </w:r>
      <w:r>
        <w:rPr>
          <w:sz w:val="16"/>
        </w:rPr>
        <w:t xml:space="preserve"> </w:t>
      </w:r>
      <w:proofErr w:type="gramStart"/>
      <w:r w:rsidRPr="0061234C">
        <w:rPr>
          <w:sz w:val="16"/>
        </w:rPr>
        <w:t>and also</w:t>
      </w:r>
      <w:proofErr w:type="gramEnd"/>
      <w:r w:rsidRPr="0061234C">
        <w:rPr>
          <w:sz w:val="16"/>
        </w:rPr>
        <w:t xml:space="preserve"> makes more steel and cement than anyone else.11 Much of this also extends into new areas of more</w:t>
      </w:r>
      <w:r>
        <w:rPr>
          <w:sz w:val="16"/>
        </w:rPr>
        <w:t xml:space="preserve"> direct military impact like </w:t>
      </w:r>
      <w:r w:rsidRPr="0061234C">
        <w:rPr>
          <w:sz w:val="16"/>
        </w:rPr>
        <w:t>nanotechnology and energetics. China as well as South Korea and Japan dominate</w:t>
      </w:r>
      <w:r>
        <w:rPr>
          <w:sz w:val="16"/>
        </w:rPr>
        <w:t xml:space="preserve"> </w:t>
      </w:r>
      <w:r w:rsidRPr="0061234C">
        <w:rPr>
          <w:sz w:val="16"/>
        </w:rPr>
        <w:t>global shipbuilding; the United States barely shows up on global production tables.12 The sovereign wealth</w:t>
      </w:r>
      <w:r>
        <w:rPr>
          <w:sz w:val="16"/>
        </w:rPr>
        <w:t xml:space="preserve"> </w:t>
      </w:r>
      <w:r w:rsidRPr="0061234C">
        <w:rPr>
          <w:sz w:val="16"/>
        </w:rPr>
        <w:t>funds of some c</w:t>
      </w:r>
      <w:r>
        <w:rPr>
          <w:sz w:val="16"/>
        </w:rPr>
        <w:t xml:space="preserve">ountries evidence a longer-term </w:t>
      </w:r>
      <w:r w:rsidRPr="0061234C">
        <w:rPr>
          <w:sz w:val="16"/>
        </w:rPr>
        <w:t>investment attitude, and more concentrated investment</w:t>
      </w:r>
      <w:r>
        <w:rPr>
          <w:sz w:val="16"/>
        </w:rPr>
        <w:t xml:space="preserve"> </w:t>
      </w:r>
      <w:r w:rsidRPr="0061234C">
        <w:rPr>
          <w:sz w:val="16"/>
        </w:rPr>
        <w:t>muscle, than American companies or funds often employ.13</w:t>
      </w:r>
    </w:p>
    <w:p w14:paraId="5A8685AE" w14:textId="77777777" w:rsidR="00EC4CF5" w:rsidRDefault="00EC4CF5" w:rsidP="00EC4CF5">
      <w:pPr>
        <w:rPr>
          <w:rFonts w:ascii="Times New Roman" w:eastAsia="Times New Roman" w:hAnsi="Times New Roman" w:cs="Times New Roman"/>
          <w:color w:val="0000FF"/>
          <w:sz w:val="24"/>
          <w:u w:val="single"/>
        </w:rPr>
      </w:pPr>
    </w:p>
    <w:p w14:paraId="015BA22B" w14:textId="77777777" w:rsidR="00EC4CF5" w:rsidRPr="00EC4CF5" w:rsidRDefault="00EC4CF5" w:rsidP="00EC4CF5"/>
    <w:p w14:paraId="69600528" w14:textId="77777777" w:rsidR="00EC4CF5" w:rsidRPr="00EC4CF5" w:rsidRDefault="00EC4CF5" w:rsidP="00EC4CF5"/>
    <w:p w14:paraId="04E18813" w14:textId="77777777" w:rsidR="008C3C86" w:rsidRPr="00324ABA" w:rsidRDefault="009817E4" w:rsidP="008C3C86">
      <w:pPr>
        <w:rPr>
          <w:rFonts w:ascii="Times New Roman" w:eastAsia="Times New Roman" w:hAnsi="Times New Roman" w:cs="Times New Roman"/>
          <w:sz w:val="24"/>
        </w:rPr>
      </w:pPr>
      <w:hyperlink r:id="rId10" w:history="1">
        <w:r w:rsidR="008C3C86" w:rsidRPr="00324ABA">
          <w:rPr>
            <w:rFonts w:ascii="Times New Roman" w:eastAsia="Times New Roman" w:hAnsi="Times New Roman" w:cs="Times New Roman"/>
            <w:color w:val="0000FF"/>
            <w:sz w:val="24"/>
            <w:u w:val="single"/>
          </w:rPr>
          <w:t>https://www.defensenews.com/opinion/commentary/2019/06/27/amid-budget-talks-remember-that-americas-defense-industrial-base-is-indispensable/</w:t>
        </w:r>
      </w:hyperlink>
    </w:p>
    <w:p w14:paraId="1BFDE224" w14:textId="77777777" w:rsidR="008C3C86" w:rsidRPr="00324ABA" w:rsidRDefault="008C3C86" w:rsidP="008D0E33">
      <w:pPr>
        <w:rPr>
          <w:rFonts w:ascii="Times New Roman" w:eastAsia="Times New Roman" w:hAnsi="Times New Roman" w:cs="Times New Roman"/>
          <w:sz w:val="24"/>
        </w:rPr>
      </w:pPr>
    </w:p>
    <w:p w14:paraId="3AD0D205" w14:textId="77777777" w:rsidR="00C5558B" w:rsidRPr="00733030" w:rsidRDefault="009817E4" w:rsidP="00C5558B">
      <w:pPr>
        <w:rPr>
          <w:rFonts w:ascii="Times New Roman" w:eastAsia="Times New Roman" w:hAnsi="Times New Roman" w:cs="Times New Roman"/>
          <w:sz w:val="24"/>
        </w:rPr>
      </w:pPr>
      <w:hyperlink r:id="rId11" w:history="1">
        <w:r w:rsidR="00C5558B" w:rsidRPr="00733030">
          <w:rPr>
            <w:rFonts w:ascii="Times New Roman" w:eastAsia="Times New Roman" w:hAnsi="Times New Roman" w:cs="Times New Roman"/>
            <w:color w:val="0000FF"/>
            <w:sz w:val="24"/>
            <w:u w:val="single"/>
          </w:rPr>
          <w:t>https://www.realclearpolitics.com/articles/2018/12/09/why_economic_security_is_national_security_138875.html</w:t>
        </w:r>
      </w:hyperlink>
    </w:p>
    <w:p w14:paraId="358E3892" w14:textId="2B56DCE2" w:rsidR="00915C7E" w:rsidRDefault="00915C7E" w:rsidP="00F77486">
      <w:pPr>
        <w:pStyle w:val="Heading3"/>
      </w:pPr>
      <w:r>
        <w:t>AT: Detterence Fails</w:t>
      </w:r>
    </w:p>
    <w:p w14:paraId="3E648E5D" w14:textId="77777777" w:rsidR="00915C7E" w:rsidRPr="004B51FA" w:rsidRDefault="00915C7E" w:rsidP="00915C7E">
      <w:pPr>
        <w:pStyle w:val="Heading4"/>
        <w:rPr>
          <w:rFonts w:asciiTheme="minorHAnsi" w:hAnsiTheme="minorHAnsi" w:cstheme="minorHAnsi"/>
        </w:rPr>
      </w:pPr>
      <w:r w:rsidRPr="004B51FA">
        <w:rPr>
          <w:rFonts w:asciiTheme="minorHAnsi" w:hAnsiTheme="minorHAnsi" w:cstheme="minorHAnsi"/>
        </w:rPr>
        <w:t>Conventional deterrence key to stop Russian aggression</w:t>
      </w:r>
    </w:p>
    <w:p w14:paraId="32B64B78" w14:textId="77777777" w:rsidR="00915C7E" w:rsidRPr="004B51FA" w:rsidRDefault="00915C7E" w:rsidP="00915C7E">
      <w:pPr>
        <w:rPr>
          <w:rFonts w:asciiTheme="minorHAnsi" w:hAnsiTheme="minorHAnsi" w:cstheme="minorHAnsi"/>
        </w:rPr>
      </w:pPr>
      <w:r w:rsidRPr="004B51FA">
        <w:rPr>
          <w:rStyle w:val="Style13ptBold"/>
          <w:rFonts w:asciiTheme="minorHAnsi" w:hAnsiTheme="minorHAnsi" w:cstheme="minorHAnsi"/>
        </w:rPr>
        <w:t>Colby and Solomon 16</w:t>
      </w:r>
      <w:r w:rsidRPr="004B51FA">
        <w:rPr>
          <w:rFonts w:asciiTheme="minorHAnsi" w:hAnsiTheme="minorHAnsi" w:cstheme="minorHAnsi"/>
        </w:rPr>
        <w:t xml:space="preserve"> (Elbridge, Robert M. Gates Senior Fellow at the Center for a New American Security, and Jonathan, senior systems and technology analyst at Systems Planning and Analysis, Inc, “FOR PEACE WITH RUSSIA, PREPARE FOR WAR IN EUROPE: NATO AND CONVENTIONAL DETERRENCE”, War on the Rocks, 4/20, </w:t>
      </w:r>
      <w:hyperlink r:id="rId12" w:history="1">
        <w:r w:rsidRPr="004B51FA">
          <w:rPr>
            <w:rStyle w:val="Hyperlink"/>
            <w:rFonts w:asciiTheme="minorHAnsi" w:hAnsiTheme="minorHAnsi" w:cstheme="minorHAnsi"/>
          </w:rPr>
          <w:t>https://warontherocks.com/2016/04/for-peace-with-russia-prepare-for-war-in-europe-nato-and-conventional-deterrence/</w:t>
        </w:r>
      </w:hyperlink>
      <w:r w:rsidRPr="004B51FA">
        <w:rPr>
          <w:rFonts w:asciiTheme="minorHAnsi" w:hAnsiTheme="minorHAnsi" w:cstheme="minorHAnsi"/>
        </w:rPr>
        <w:t>) DB</w:t>
      </w:r>
    </w:p>
    <w:p w14:paraId="167A1197" w14:textId="77777777" w:rsidR="00915C7E" w:rsidRPr="00564FF7" w:rsidRDefault="00915C7E" w:rsidP="00915C7E">
      <w:pPr>
        <w:rPr>
          <w:rFonts w:asciiTheme="minorHAnsi" w:hAnsiTheme="minorHAnsi" w:cstheme="minorHAnsi"/>
          <w:sz w:val="16"/>
        </w:rPr>
      </w:pPr>
      <w:r w:rsidRPr="00564FF7">
        <w:rPr>
          <w:rFonts w:asciiTheme="minorHAnsi" w:hAnsiTheme="minorHAnsi" w:cstheme="minorHAnsi"/>
          <w:sz w:val="16"/>
        </w:rPr>
        <w:t xml:space="preserve">The dangerous and irresponsible sea-skimming flyovers by Su-24 attack aircraft of the U.S. Navy destroyer USS Donald Cook operating in international waters in the Baltic Sea a few days ago, followed by a Russian aircraft’s hazardous flyby of a U.S. reconnaissance aircraft in international airspace just a few days later, are a reminder that, while many hope for a relaxation of tensions with Moscow, that is likely to be wishful thinking. Whether we want it or not, </w:t>
      </w:r>
      <w:r w:rsidRPr="006B3BFE">
        <w:rPr>
          <w:rStyle w:val="Emphasis"/>
          <w:highlight w:val="cyan"/>
        </w:rPr>
        <w:t>relations between</w:t>
      </w:r>
      <w:r w:rsidRPr="00564FF7">
        <w:rPr>
          <w:rStyle w:val="Emphasis"/>
        </w:rPr>
        <w:t xml:space="preserve"> the United States and its </w:t>
      </w:r>
      <w:r w:rsidRPr="006B3BFE">
        <w:rPr>
          <w:rStyle w:val="Emphasis"/>
          <w:highlight w:val="cyan"/>
        </w:rPr>
        <w:t>NATO</w:t>
      </w:r>
      <w:r w:rsidRPr="00564FF7">
        <w:rPr>
          <w:rStyle w:val="Emphasis"/>
        </w:rPr>
        <w:t xml:space="preserve"> allies on the one side </w:t>
      </w:r>
      <w:r w:rsidRPr="006B3BFE">
        <w:rPr>
          <w:rStyle w:val="Emphasis"/>
          <w:highlight w:val="cyan"/>
        </w:rPr>
        <w:t>and Russia</w:t>
      </w:r>
      <w:r w:rsidRPr="00564FF7">
        <w:rPr>
          <w:rStyle w:val="Emphasis"/>
        </w:rPr>
        <w:t xml:space="preserve"> on the other are </w:t>
      </w:r>
      <w:r w:rsidRPr="006B3BFE">
        <w:rPr>
          <w:rStyle w:val="Emphasis"/>
          <w:highlight w:val="cyan"/>
        </w:rPr>
        <w:t>likely to remain distrustful and tense</w:t>
      </w:r>
      <w:r w:rsidRPr="00564FF7">
        <w:rPr>
          <w:rFonts w:asciiTheme="minorHAnsi" w:hAnsiTheme="minorHAnsi" w:cstheme="minorHAnsi"/>
          <w:sz w:val="16"/>
        </w:rPr>
        <w:t xml:space="preserve">. More to the point, they are likely to remain shadowed by the possibility of crisis and even conflict. </w:t>
      </w:r>
      <w:r w:rsidRPr="00564FF7">
        <w:rPr>
          <w:rStyle w:val="StyleUnderline"/>
        </w:rPr>
        <w:t>Moscow’s willingness to conduct brazen violations of international rules, its revanchist attitude towards elements of its former empire, its resurgent military power, and its sense of deepened alienation from the West all point towards the persisting potential for a standoff with the Atlantic alliance</w:t>
      </w:r>
      <w:r w:rsidRPr="00564FF7">
        <w:rPr>
          <w:rFonts w:asciiTheme="minorHAnsi" w:hAnsiTheme="minorHAnsi" w:cstheme="minorHAnsi"/>
          <w:sz w:val="16"/>
        </w:rPr>
        <w:t xml:space="preserve">. This means that </w:t>
      </w:r>
      <w:r w:rsidRPr="00564FF7">
        <w:rPr>
          <w:rStyle w:val="Emphasis"/>
        </w:rPr>
        <w:t xml:space="preserve">the United States and its </w:t>
      </w:r>
      <w:r w:rsidRPr="006B3BFE">
        <w:rPr>
          <w:rStyle w:val="Emphasis"/>
          <w:highlight w:val="cyan"/>
        </w:rPr>
        <w:t>NATO</w:t>
      </w:r>
      <w:r w:rsidRPr="00564FF7">
        <w:rPr>
          <w:rStyle w:val="Emphasis"/>
        </w:rPr>
        <w:t xml:space="preserve"> allies </w:t>
      </w:r>
      <w:r w:rsidRPr="006B3BFE">
        <w:rPr>
          <w:rStyle w:val="Emphasis"/>
          <w:highlight w:val="cyan"/>
        </w:rPr>
        <w:t>need to be prepared</w:t>
      </w:r>
      <w:r w:rsidRPr="00564FF7">
        <w:rPr>
          <w:rStyle w:val="Emphasis"/>
        </w:rPr>
        <w:t xml:space="preserve"> for such an eventuality — and, better yet, prepared </w:t>
      </w:r>
      <w:r w:rsidRPr="006B3BFE">
        <w:rPr>
          <w:rStyle w:val="Emphasis"/>
          <w:highlight w:val="cyan"/>
        </w:rPr>
        <w:t>to such a degree that Moscow will recognize that pushing on the alliance will be too costly</w:t>
      </w:r>
      <w:r w:rsidRPr="00564FF7">
        <w:rPr>
          <w:rStyle w:val="Emphasis"/>
        </w:rPr>
        <w:t xml:space="preserve"> and risky to be worth trying</w:t>
      </w:r>
      <w:r w:rsidRPr="00564FF7">
        <w:rPr>
          <w:rFonts w:asciiTheme="minorHAnsi" w:hAnsiTheme="minorHAnsi" w:cstheme="minorHAnsi"/>
          <w:sz w:val="16"/>
        </w:rPr>
        <w:t xml:space="preserve">. The U.S. defense budget request for next year (and accompanying commitments to further deployments in Europe), which is currently being used by the relevant House and Senate committees to inform their markups of the Fiscal Year 2017 defense authorization and appropriations bills, represents a major step forward in achieving this goal. It appropriately concentrates on the threat to U.S. and allied security posed by “great power” potential adversaries. It plusses up investments in key next-generation technologies in areas like space, unmanned systems, and cyber, while also preserving funding for the modernization of the nation’s nuclear deterrent. And it allocates $3.4 billion for the European Reassurance Initiative, while committing to reestablishing the permanent presence of an armored brigade combat team in Europe to strengthen the American posture there in the face of the most serious near-term threat to U.S. and allied interests — a resurgent and revisionist Russia. This represents a series of significant and commendable improvements. </w:t>
      </w:r>
      <w:r w:rsidRPr="00564FF7">
        <w:rPr>
          <w:rStyle w:val="Emphasis"/>
        </w:rPr>
        <w:t>But they are not enough</w:t>
      </w:r>
      <w:r w:rsidRPr="00564FF7">
        <w:rPr>
          <w:sz w:val="16"/>
        </w:rPr>
        <w:t xml:space="preserve">. And </w:t>
      </w:r>
      <w:r w:rsidRPr="00564FF7">
        <w:rPr>
          <w:rStyle w:val="StyleUnderline"/>
        </w:rPr>
        <w:t>this is not because more is always better</w:t>
      </w:r>
      <w:r w:rsidRPr="00564FF7">
        <w:rPr>
          <w:sz w:val="16"/>
        </w:rPr>
        <w:t xml:space="preserve">. Rather, it is because even </w:t>
      </w:r>
      <w:r w:rsidRPr="00564FF7">
        <w:rPr>
          <w:rStyle w:val="Emphasis"/>
        </w:rPr>
        <w:t xml:space="preserve">this </w:t>
      </w:r>
      <w:r w:rsidRPr="006B3BFE">
        <w:rPr>
          <w:rStyle w:val="Emphasis"/>
          <w:highlight w:val="cyan"/>
        </w:rPr>
        <w:t>augmented posture is considerably below what the alliance needs for an effective conventional deterrent</w:t>
      </w:r>
      <w:r w:rsidRPr="00564FF7">
        <w:rPr>
          <w:sz w:val="16"/>
        </w:rPr>
        <w:t xml:space="preserve">. This is especially urgent because analysis by the RAND Corporation and other sober sources suggest that, if the Russians opted to do so, </w:t>
      </w:r>
      <w:r w:rsidRPr="006B3BFE">
        <w:rPr>
          <w:rStyle w:val="StyleUnderline"/>
          <w:highlight w:val="cyan"/>
        </w:rPr>
        <w:t>they could quickly mobilize with minimal warning and then rapidly bypass or overrun the presently envisioned U.S. and allied forward “tripwire” defense forces</w:t>
      </w:r>
      <w:r w:rsidRPr="00564FF7">
        <w:rPr>
          <w:rStyle w:val="StyleUnderline"/>
        </w:rPr>
        <w:t>, en route to overrunning the Baltics in as little as two to three days</w:t>
      </w:r>
      <w:r w:rsidRPr="00564FF7">
        <w:rPr>
          <w:sz w:val="16"/>
        </w:rPr>
        <w:t xml:space="preserve">. Simultaneously, Russian artillery, airpower, submarines, and long-range missiles could maul NATO forces as they attempted to surge from rearward locations in defense of their embattled allies. </w:t>
      </w:r>
      <w:proofErr w:type="gramStart"/>
      <w:r w:rsidRPr="00564FF7">
        <w:rPr>
          <w:rFonts w:asciiTheme="minorHAnsi" w:hAnsiTheme="minorHAnsi" w:cstheme="minorHAnsi"/>
          <w:sz w:val="16"/>
        </w:rPr>
        <w:t>So</w:t>
      </w:r>
      <w:proofErr w:type="gramEnd"/>
      <w:r w:rsidRPr="00564FF7">
        <w:rPr>
          <w:rFonts w:asciiTheme="minorHAnsi" w:hAnsiTheme="minorHAnsi" w:cstheme="minorHAnsi"/>
          <w:sz w:val="16"/>
        </w:rPr>
        <w:t xml:space="preserve"> what should the alliance do beyond what the Obama administration is proposing? </w:t>
      </w:r>
      <w:proofErr w:type="gramStart"/>
      <w:r w:rsidRPr="00564FF7">
        <w:rPr>
          <w:rFonts w:asciiTheme="minorHAnsi" w:hAnsiTheme="minorHAnsi" w:cstheme="minorHAnsi"/>
          <w:sz w:val="16"/>
        </w:rPr>
        <w:t>In order to</w:t>
      </w:r>
      <w:proofErr w:type="gramEnd"/>
      <w:r w:rsidRPr="00564FF7">
        <w:rPr>
          <w:rFonts w:asciiTheme="minorHAnsi" w:hAnsiTheme="minorHAnsi" w:cstheme="minorHAnsi"/>
          <w:sz w:val="16"/>
        </w:rPr>
        <w:t xml:space="preserve"> most effectively deter Russian adventurism, </w:t>
      </w:r>
      <w:r w:rsidRPr="006B3BFE">
        <w:rPr>
          <w:rStyle w:val="StyleUnderline"/>
          <w:highlight w:val="cyan"/>
        </w:rPr>
        <w:t>NATO should want the most formidable deterrent</w:t>
      </w:r>
      <w:r w:rsidRPr="00564FF7">
        <w:rPr>
          <w:rStyle w:val="StyleUnderline"/>
        </w:rPr>
        <w:t>, one that persuades the increasingly capable Russians in the most concrete ways that embarking on even limited military aggression would simply be too risky and costly</w:t>
      </w:r>
      <w:r w:rsidRPr="00564FF7">
        <w:rPr>
          <w:rFonts w:asciiTheme="minorHAnsi" w:hAnsiTheme="minorHAnsi" w:cstheme="minorHAnsi"/>
          <w:sz w:val="16"/>
        </w:rPr>
        <w:t xml:space="preserve">. </w:t>
      </w:r>
      <w:r w:rsidRPr="006B3BFE">
        <w:rPr>
          <w:rStyle w:val="StyleUnderline"/>
          <w:highlight w:val="cyan"/>
        </w:rPr>
        <w:t xml:space="preserve">This means fielding a </w:t>
      </w:r>
      <w:r w:rsidRPr="006B3BFE">
        <w:rPr>
          <w:rStyle w:val="Emphasis"/>
          <w:highlight w:val="cyan"/>
        </w:rPr>
        <w:t>conventional military</w:t>
      </w:r>
      <w:r w:rsidRPr="006B3BFE">
        <w:rPr>
          <w:rStyle w:val="StyleUnderline"/>
          <w:highlight w:val="cyan"/>
        </w:rPr>
        <w:t xml:space="preserve"> posture that includes substantial</w:t>
      </w:r>
      <w:r w:rsidRPr="00564FF7">
        <w:rPr>
          <w:rStyle w:val="StyleUnderline"/>
        </w:rPr>
        <w:t xml:space="preserve">, potent </w:t>
      </w:r>
      <w:r w:rsidRPr="006B3BFE">
        <w:rPr>
          <w:rStyle w:val="StyleUnderline"/>
          <w:highlight w:val="cyan"/>
        </w:rPr>
        <w:t>forces</w:t>
      </w:r>
      <w:r w:rsidRPr="00564FF7">
        <w:rPr>
          <w:rStyle w:val="StyleUnderline"/>
        </w:rPr>
        <w:t xml:space="preserve"> permanently deployed forward in Central and Eastern Europe that can assuredly arrest any Russian military thrust into NATO member-state territory</w:t>
      </w:r>
      <w:r w:rsidRPr="00564FF7">
        <w:rPr>
          <w:rFonts w:asciiTheme="minorHAnsi" w:hAnsiTheme="minorHAnsi" w:cstheme="minorHAnsi"/>
          <w:sz w:val="16"/>
        </w:rPr>
        <w:t xml:space="preserve">. Such a posture should be able to hold off, or at least bog down and bloody, a Russian force — even if it cannot quickly defeat it — until NATO can surge the forces needed to prevail forward. This is not a revolutionary military idea, but rather what a classic conventional deterrent should look like. Yet </w:t>
      </w:r>
      <w:r w:rsidRPr="006B3BFE">
        <w:rPr>
          <w:rStyle w:val="Emphasis"/>
          <w:highlight w:val="cyan"/>
        </w:rPr>
        <w:t>the administration’s proposed deterrent does not look much like this</w:t>
      </w:r>
      <w:r w:rsidRPr="00564FF7">
        <w:rPr>
          <w:rFonts w:asciiTheme="minorHAnsi" w:hAnsiTheme="minorHAnsi" w:cstheme="minorHAnsi"/>
          <w:sz w:val="16"/>
        </w:rPr>
        <w:t xml:space="preserve">. For instance, </w:t>
      </w:r>
      <w:r w:rsidRPr="00564FF7">
        <w:rPr>
          <w:rStyle w:val="StyleUnderline"/>
        </w:rPr>
        <w:t>the single U.S. armored brigade planned for deployment will likely be divided into contingents that will be rotated through numerous Central and Eastern European countries</w:t>
      </w:r>
      <w:r w:rsidRPr="00564FF7">
        <w:rPr>
          <w:rFonts w:asciiTheme="minorHAnsi" w:hAnsiTheme="minorHAnsi" w:cstheme="minorHAnsi"/>
          <w:sz w:val="16"/>
        </w:rPr>
        <w:t xml:space="preserve">. </w:t>
      </w:r>
      <w:r w:rsidRPr="00564FF7">
        <w:rPr>
          <w:rStyle w:val="StyleUnderline"/>
        </w:rPr>
        <w:t>Nor are our European allies, who must also carry their share of the burden in a more constrained budgetary environment and in the face of a more challenging Russian military, proposing anything more substantial</w:t>
      </w:r>
      <w:r w:rsidRPr="00564FF7">
        <w:rPr>
          <w:rFonts w:asciiTheme="minorHAnsi" w:hAnsiTheme="minorHAnsi" w:cstheme="minorHAnsi"/>
          <w:sz w:val="16"/>
        </w:rPr>
        <w:t xml:space="preserve">. The dispersed, transient force that would result from this risks being inappropriately configured and positioned, as well as insufficiently manned or armed, to impose serious costs on a Russian assault. Indeed, RAND wargaming, for instance, indicates that </w:t>
      </w:r>
      <w:r w:rsidRPr="00564FF7">
        <w:rPr>
          <w:rStyle w:val="StyleUnderline"/>
        </w:rPr>
        <w:t>the alliance would need six to seven combat-ready brigades — plus supporting air and naval forces — in Europe just to avoid losing in the face of a Russian thrust</w:t>
      </w:r>
      <w:r w:rsidRPr="00564FF7">
        <w:rPr>
          <w:rFonts w:asciiTheme="minorHAnsi" w:hAnsiTheme="minorHAnsi" w:cstheme="minorHAnsi"/>
          <w:sz w:val="16"/>
        </w:rPr>
        <w:t>. The modest force proposed therefore risks being circumvented, if not simply avoided. Indeed, given the length of the Baltic states’ borders with Russia, such a posture could offer the Russians the ability to force NATO to act tactically aggressively first — or even save Russia from having to fire a shot in anger at all — thereby missing the fundamental value of a forward deterrent.</w:t>
      </w:r>
    </w:p>
    <w:p w14:paraId="22CCF16E" w14:textId="77777777" w:rsidR="00915C7E" w:rsidRPr="00915C7E" w:rsidRDefault="00915C7E" w:rsidP="00915C7E"/>
    <w:p w14:paraId="5B7E6B24" w14:textId="23166D21" w:rsidR="008D0E33" w:rsidRPr="00733030" w:rsidRDefault="00F77486" w:rsidP="00F77486">
      <w:pPr>
        <w:pStyle w:val="Heading3"/>
      </w:pPr>
      <w:r>
        <w:t>Turns Case</w:t>
      </w:r>
      <w:r w:rsidR="003017EA">
        <w:t xml:space="preserve"> + China </w:t>
      </w:r>
      <w:proofErr w:type="gramStart"/>
      <w:r w:rsidR="003017EA">
        <w:t>Rise !</w:t>
      </w:r>
      <w:proofErr w:type="gramEnd"/>
    </w:p>
    <w:p w14:paraId="0E220F54" w14:textId="5966EF95" w:rsidR="000D131E" w:rsidRDefault="00B75F22" w:rsidP="000D131E">
      <w:pPr>
        <w:pStyle w:val="Heading4"/>
      </w:pPr>
      <w:r>
        <w:t>Turns the Case – the Base is essential to mobilization against Russia and China</w:t>
      </w:r>
    </w:p>
    <w:p w14:paraId="4BB2C396" w14:textId="4D87CDA2" w:rsidR="000D131E" w:rsidRDefault="00357CA1" w:rsidP="000D131E">
      <w:r w:rsidRPr="00357CA1">
        <w:t xml:space="preserve">Elsa B. </w:t>
      </w:r>
      <w:r w:rsidRPr="00EF2C96">
        <w:rPr>
          <w:rStyle w:val="Style13ptBold"/>
        </w:rPr>
        <w:t>Kania</w:t>
      </w:r>
      <w:r w:rsidR="004579CB" w:rsidRPr="00EF2C96">
        <w:rPr>
          <w:rStyle w:val="Style13ptBold"/>
        </w:rPr>
        <w:t xml:space="preserve"> 19</w:t>
      </w:r>
      <w:r w:rsidRPr="00357CA1">
        <w:t>,</w:t>
      </w:r>
      <w:r>
        <w:t xml:space="preserve"> </w:t>
      </w:r>
      <w:r w:rsidR="00554043" w:rsidRPr="00554043">
        <w:t>ADJUNCT FELLOW WITH THE TECHNOLOGY AND NATIONAL SECURITY PROGRAM AT CNAS</w:t>
      </w:r>
      <w:r w:rsidR="00554043">
        <w:t xml:space="preserve"> and </w:t>
      </w:r>
      <w:r w:rsidR="004579CB">
        <w:t>Emma Moore</w:t>
      </w:r>
      <w:r w:rsidR="00657F53">
        <w:t xml:space="preserve">, </w:t>
      </w:r>
      <w:r w:rsidR="00657F53" w:rsidRPr="00657F53">
        <w:t>RESEARCH ASSISTANT, CENTER FOR A NEW AMERICAN SECURITY</w:t>
      </w:r>
      <w:r w:rsidR="004579CB">
        <w:t xml:space="preserve">, </w:t>
      </w:r>
      <w:r w:rsidRPr="00357CA1">
        <w:t>19, 7-21-2019, "The US Is Unprepared to Mobilize for Great Power Conflict," Defense One, https://www.defenseone.com/ideas/2019/07/us-unprepared-mobilize-great-power-conflict/158560/</w:t>
      </w:r>
    </w:p>
    <w:p w14:paraId="24062291" w14:textId="77777777" w:rsidR="000D131E" w:rsidRPr="007F1759" w:rsidRDefault="000D131E" w:rsidP="000D131E">
      <w:pPr>
        <w:rPr>
          <w:sz w:val="16"/>
        </w:rPr>
      </w:pPr>
      <w:r w:rsidRPr="007F1759">
        <w:rPr>
          <w:sz w:val="16"/>
        </w:rPr>
        <w:t xml:space="preserve">The “fully mobilized Joint Force,” the National Defense Strategy tells us, will be capable of “defeating aggression by a major power; deterring opportunistic aggression elsewhere; and disrupting imminent terrorist and WMD threats.” </w:t>
      </w:r>
      <w:r w:rsidRPr="000D131E">
        <w:rPr>
          <w:rStyle w:val="StyleUnderline"/>
        </w:rPr>
        <w:t>Yet neither that document, nor U.S. planners in general, are sufficiently grappling with certain mobilization challenges that could prove decisive in a future great power conflict.</w:t>
      </w:r>
    </w:p>
    <w:p w14:paraId="1A68DCAF" w14:textId="77777777" w:rsidR="000D131E" w:rsidRPr="007F1759" w:rsidRDefault="000D131E" w:rsidP="000D131E">
      <w:pPr>
        <w:rPr>
          <w:sz w:val="16"/>
        </w:rPr>
      </w:pPr>
      <w:r w:rsidRPr="007F1759">
        <w:rPr>
          <w:sz w:val="16"/>
        </w:rPr>
        <w:t xml:space="preserve">There are a few reasons for this shortfall. </w:t>
      </w:r>
      <w:r w:rsidRPr="000D131E">
        <w:rPr>
          <w:rStyle w:val="StyleUnderline"/>
        </w:rPr>
        <w:t>While U.S. strategists have in the past tended to assume that overmatch will flow from military-technological superiority, this may be no longer feasible, given advances in Chinese military innovation</w:t>
      </w:r>
      <w:r w:rsidRPr="007F1759">
        <w:rPr>
          <w:sz w:val="16"/>
        </w:rPr>
        <w:t xml:space="preserve">. Tomorrow’s conflicts are also likely to begin far more quickly than wars of the past, allowing little time to shift from a peacetime to a wartime posture and thus necessitating greater concern for competitive mobilization. In addition, </w:t>
      </w:r>
      <w:r w:rsidRPr="000D131E">
        <w:rPr>
          <w:rStyle w:val="StyleUnderline"/>
        </w:rPr>
        <w:t>efforts to disrupt U.S. critical infrastructure and sow disinformation among the American population to undermine national resolve may be prominent features of future geopolitical competition.</w:t>
      </w:r>
      <w:r w:rsidRPr="007F1759">
        <w:rPr>
          <w:sz w:val="16"/>
        </w:rPr>
        <w:t xml:space="preserve"> </w:t>
      </w:r>
    </w:p>
    <w:p w14:paraId="43E6EE68" w14:textId="77777777" w:rsidR="000D131E" w:rsidRPr="007F1759" w:rsidRDefault="000D131E" w:rsidP="000D131E">
      <w:pPr>
        <w:rPr>
          <w:sz w:val="16"/>
        </w:rPr>
      </w:pPr>
      <w:r w:rsidRPr="007F1759">
        <w:rPr>
          <w:sz w:val="16"/>
        </w:rPr>
        <w:t xml:space="preserve">Future conflicts could start rapidly and without warning. </w:t>
      </w:r>
      <w:r w:rsidRPr="000D131E">
        <w:rPr>
          <w:rStyle w:val="StyleUnderline"/>
        </w:rPr>
        <w:t xml:space="preserve">Surprise attacks could target U.S. battle networks, satellites, and logistics support </w:t>
      </w:r>
      <w:proofErr w:type="gramStart"/>
      <w:r w:rsidRPr="000D131E">
        <w:rPr>
          <w:rStyle w:val="StyleUnderline"/>
        </w:rPr>
        <w:t>in order to</w:t>
      </w:r>
      <w:proofErr w:type="gramEnd"/>
      <w:r w:rsidRPr="000D131E">
        <w:rPr>
          <w:rStyle w:val="StyleUnderline"/>
        </w:rPr>
        <w:t xml:space="preserve"> undermine C4ISR capabilities, while preventing or impeding power projection. In such a scenario, the American homeland is unlikely to be spared. The attacks of an adversary against U.S. critical infrastructure could cause major damage and disruption in ways that could undermine overall morale and create major impediments to mobilization.</w:t>
      </w:r>
      <w:r w:rsidRPr="007F1759">
        <w:rPr>
          <w:sz w:val="16"/>
        </w:rPr>
        <w:t xml:space="preserve"> Given these threats and these apparent vulnerabilities, the resilience and survivability of the U.S. homeland must remain a core priority. So too, the U.S. military, which has become accustomed to operating in much more permissive environments in its recent history, must also be prepared to mobilize and operate under such demanding conditions. </w:t>
      </w:r>
    </w:p>
    <w:p w14:paraId="0D54D48A" w14:textId="77777777" w:rsidR="000D131E" w:rsidRPr="007F1759" w:rsidRDefault="000D131E" w:rsidP="000D131E">
      <w:pPr>
        <w:rPr>
          <w:sz w:val="16"/>
        </w:rPr>
      </w:pPr>
      <w:r w:rsidRPr="000D131E">
        <w:rPr>
          <w:rStyle w:val="StyleUnderline"/>
        </w:rPr>
        <w:t xml:space="preserve">If, for instance, U.S.-China conflict were to occur over an attempted PRC invasion of Taiwan, the Chinese military would be operating within </w:t>
      </w:r>
      <w:proofErr w:type="gramStart"/>
      <w:r w:rsidRPr="000D131E">
        <w:rPr>
          <w:rStyle w:val="StyleUnderline"/>
        </w:rPr>
        <w:t>close proximity</w:t>
      </w:r>
      <w:proofErr w:type="gramEnd"/>
      <w:r w:rsidRPr="000D131E">
        <w:rPr>
          <w:rStyle w:val="StyleUnderline"/>
        </w:rPr>
        <w:t xml:space="preserve"> to its homeland and able to draw upon full military and industrial resources. Conversely, the U.S. military would confront the considerable challenge of projecting power at much greater distances. American supporting infrastructures that would enable logistics and large-scale transportation, particularly TRANSCOM, would remain incredibly vulnerable to disruption or interference in the process.</w:t>
      </w:r>
    </w:p>
    <w:p w14:paraId="0A6A73EC" w14:textId="77777777" w:rsidR="000D131E" w:rsidRPr="007F1759" w:rsidRDefault="000D131E" w:rsidP="000D131E">
      <w:pPr>
        <w:rPr>
          <w:sz w:val="16"/>
        </w:rPr>
      </w:pPr>
      <w:r w:rsidRPr="007F1759">
        <w:rPr>
          <w:sz w:val="16"/>
        </w:rPr>
        <w:t xml:space="preserve">Of course, the worst-case scenarios with which we are concerned remain unlikely, </w:t>
      </w:r>
      <w:r w:rsidRPr="00C9272A">
        <w:rPr>
          <w:rStyle w:val="StyleUnderline"/>
        </w:rPr>
        <w:t>but preparation is vital to bolster deterrence. For instance, under most circumstances, Chinese leaders would prefer to defend their core interests and advance their strategic objectives</w:t>
      </w:r>
      <w:r w:rsidRPr="007F1759">
        <w:rPr>
          <w:sz w:val="16"/>
        </w:rPr>
        <w:t xml:space="preserve"> through deterrence or coercion, aiming to “win without fighting.” Ahead of and during a confrontation, the beliefs and support of the American people should be considered a center of gravity—and likely target of attempted subversion. In this regard, the question of national mobilization must also </w:t>
      </w:r>
      <w:proofErr w:type="gramStart"/>
      <w:r w:rsidRPr="007F1759">
        <w:rPr>
          <w:sz w:val="16"/>
        </w:rPr>
        <w:t>take into account</w:t>
      </w:r>
      <w:proofErr w:type="gramEnd"/>
      <w:r w:rsidRPr="007F1759">
        <w:rPr>
          <w:sz w:val="16"/>
        </w:rPr>
        <w:t xml:space="preserve"> these concerns of societal resilience. </w:t>
      </w:r>
    </w:p>
    <w:p w14:paraId="30EDEAA5" w14:textId="77777777" w:rsidR="000D131E" w:rsidRPr="007F1759" w:rsidRDefault="000D131E" w:rsidP="000D131E">
      <w:pPr>
        <w:rPr>
          <w:sz w:val="16"/>
        </w:rPr>
      </w:pPr>
      <w:r w:rsidRPr="007F1759">
        <w:rPr>
          <w:sz w:val="16"/>
        </w:rPr>
        <w:t>Going forward, the U.S. go</w:t>
      </w:r>
      <w:r w:rsidRPr="00C9272A">
        <w:rPr>
          <w:rStyle w:val="StyleUnderline"/>
        </w:rPr>
        <w:t xml:space="preserve">vernment should improve its preparations along several lines of effort, especially </w:t>
      </w:r>
      <w:proofErr w:type="gramStart"/>
      <w:r w:rsidRPr="00C9272A">
        <w:rPr>
          <w:rStyle w:val="StyleUnderline"/>
        </w:rPr>
        <w:t>in light of</w:t>
      </w:r>
      <w:proofErr w:type="gramEnd"/>
      <w:r w:rsidRPr="00C9272A">
        <w:rPr>
          <w:rStyle w:val="StyleUnderline"/>
        </w:rPr>
        <w:t xml:space="preserve"> China’s construction of an architecture for whole-of-nation mobilization, involving extensive integration of military and civilian resources.</w:t>
      </w:r>
      <w:r w:rsidRPr="007F1759">
        <w:rPr>
          <w:sz w:val="16"/>
        </w:rPr>
        <w:t xml:space="preserve"> The PLA’s recent reforms in its command structure and organization are intended to facilitate the integration of peacetime and wartime preparations. If a future conflict were to be protracted, China may have a comparative advantage in sustaining the fight, particularly considering the growing strength of its economic and industrial capabilities, including notably in shipbuilding. And China is also working to erase the U.S. military’s advantage in human capital. </w:t>
      </w:r>
    </w:p>
    <w:p w14:paraId="324F817A" w14:textId="77777777" w:rsidR="000D131E" w:rsidRPr="007F1759" w:rsidRDefault="000D131E" w:rsidP="000D131E">
      <w:pPr>
        <w:rPr>
          <w:sz w:val="16"/>
        </w:rPr>
      </w:pPr>
      <w:r w:rsidRPr="007F1759">
        <w:rPr>
          <w:sz w:val="16"/>
        </w:rPr>
        <w:t>What next steps should American policymakers consider for competitive mobilization? Our suggestions highlight potential directions for continued implementation of the National Defense Strategy.</w:t>
      </w:r>
    </w:p>
    <w:p w14:paraId="2F26EE60" w14:textId="77777777" w:rsidR="000D131E" w:rsidRPr="007F1759" w:rsidRDefault="000D131E" w:rsidP="000D131E">
      <w:pPr>
        <w:rPr>
          <w:sz w:val="16"/>
        </w:rPr>
      </w:pPr>
      <w:r w:rsidRPr="007F1759">
        <w:rPr>
          <w:sz w:val="16"/>
        </w:rPr>
        <w:t>Modernize the Selective Service System</w:t>
      </w:r>
    </w:p>
    <w:p w14:paraId="0393B68A" w14:textId="77777777" w:rsidR="000D131E" w:rsidRPr="007F1759" w:rsidRDefault="000D131E" w:rsidP="000D131E">
      <w:pPr>
        <w:rPr>
          <w:sz w:val="16"/>
        </w:rPr>
      </w:pPr>
      <w:r w:rsidRPr="007F1759">
        <w:rPr>
          <w:sz w:val="16"/>
        </w:rPr>
        <w:t xml:space="preserve">Scenarios of large-scale, protracted warfare that would require a new draft appear unlikely but hardly unimaginable. </w:t>
      </w:r>
      <w:r w:rsidRPr="00EF2C96">
        <w:rPr>
          <w:rStyle w:val="StyleUnderline"/>
        </w:rPr>
        <w:t>U.S. planning for mobilization does not appear to include adequate attention to the role and potential employment of the Selective Service System.</w:t>
      </w:r>
      <w:r w:rsidRPr="007F1759">
        <w:rPr>
          <w:sz w:val="16"/>
        </w:rPr>
        <w:t xml:space="preserve"> Today, U.S. Joint Force plans do not include its use as an option. Anachronistic in certain respects despite some recent improvements, the SSS is unable to access the full range of talent and skillsets available in the U.S. population, talent that will be increasingly important in future conflict scenarios. It ought to be expanded to register not just men of 18 to 25 years, but to include Americans of all genders at least up to age 35. The character of conflict—and the role of women in the military—has changed dramatically since its establishment, and this system must adapt in kind. </w:t>
      </w:r>
    </w:p>
    <w:p w14:paraId="54CE818E" w14:textId="77777777" w:rsidR="000D131E" w:rsidRPr="007F1759" w:rsidRDefault="000D131E" w:rsidP="000D131E">
      <w:pPr>
        <w:rPr>
          <w:sz w:val="16"/>
        </w:rPr>
      </w:pPr>
      <w:r w:rsidRPr="007F1759">
        <w:rPr>
          <w:sz w:val="16"/>
        </w:rPr>
        <w:t xml:space="preserve">The SSS could be made even more useful by creating an option for “front-line service”: a more flexible type of service for Americans who want to volunteer to be quickly mobilized in a crisis, conflict, or emergency, yet who are unable or unwilling to commit to serving on an active or ongoing basis through the Reserves or National Guard. These front-line defenders could engage in an annual or bi-annnual exercise that practices the procedure for their mobilization and provides basic training. The system could include a survey where registrants could detail their skillsets and relevant professional or operational experiences, which could be applied across the board for all registrants or limited to those registering for “front-line service.” This new option for selective service could help adapt the system, including to augment such critical specialties as cyber defense. </w:t>
      </w:r>
    </w:p>
    <w:p w14:paraId="114D11FC" w14:textId="77777777" w:rsidR="000D131E" w:rsidRPr="007F1759" w:rsidRDefault="000D131E" w:rsidP="000D131E">
      <w:pPr>
        <w:rPr>
          <w:sz w:val="16"/>
        </w:rPr>
      </w:pPr>
      <w:r w:rsidRPr="007F1759">
        <w:rPr>
          <w:sz w:val="16"/>
        </w:rPr>
        <w:t>Practice and Demonstrate Mobilization</w:t>
      </w:r>
    </w:p>
    <w:p w14:paraId="54B7AB84" w14:textId="77777777" w:rsidR="000D131E" w:rsidRPr="007F1759" w:rsidRDefault="000D131E" w:rsidP="000D131E">
      <w:pPr>
        <w:rPr>
          <w:sz w:val="16"/>
        </w:rPr>
      </w:pPr>
      <w:r w:rsidRPr="00B75F22">
        <w:rPr>
          <w:rStyle w:val="StyleUnderline"/>
        </w:rPr>
        <w:t xml:space="preserve">The American approach to mobilization should be adapted to prepare for scenarios of high-end conflict that could involve fighting against one, or even two, great powers. The deepening alignment and military-to-military cooperation between China and Russia should be </w:t>
      </w:r>
      <w:proofErr w:type="gramStart"/>
      <w:r w:rsidRPr="00B75F22">
        <w:rPr>
          <w:rStyle w:val="StyleUnderline"/>
        </w:rPr>
        <w:t>taken into account</w:t>
      </w:r>
      <w:proofErr w:type="gramEnd"/>
      <w:r w:rsidRPr="00B75F22">
        <w:rPr>
          <w:rStyle w:val="StyleUnderline"/>
        </w:rPr>
        <w:t xml:space="preserve"> in planning, war-gaming, and requirements for mobilization</w:t>
      </w:r>
      <w:r w:rsidRPr="007F1759">
        <w:rPr>
          <w:sz w:val="16"/>
        </w:rPr>
        <w:t>. Such scenarios must be carried over into force development projections and understandings of end strength and human capital requirements needed in the military. The U.S. military must not only consider a new American way of warfare but also continue to reevaluate how mobilization fits into overall defense strategy. It will be essential to establish a fully comprehensive plan for mobilization that includes a vision of sustainable end strength, the establishment of skeleton units for quick mobilization, and the right mix of combat arms and highly skilled positions.</w:t>
      </w:r>
    </w:p>
    <w:p w14:paraId="253BBEEC" w14:textId="77777777" w:rsidR="000D131E" w:rsidRPr="007F1759" w:rsidRDefault="000D131E" w:rsidP="000D131E">
      <w:pPr>
        <w:rPr>
          <w:sz w:val="16"/>
        </w:rPr>
      </w:pPr>
      <w:r w:rsidRPr="007F1759">
        <w:rPr>
          <w:sz w:val="16"/>
        </w:rPr>
        <w:t xml:space="preserve">The United States must ask itself if it is fully capable today of mobilizing at scale and rapidly redeploying forces for a scenario of great power conflict, particularly at a time when the character of warfare is changing. The answer is, at best, uncertain. Although the U.S. military has the benefits of extensive operational experience, the speed, agility, and flexibility of American capacity to mobilize and fulfill logistics and transportation requirements under extreme or demanding conditions is difficult to evaluate. </w:t>
      </w:r>
    </w:p>
    <w:p w14:paraId="001820A8" w14:textId="77777777" w:rsidR="000D131E" w:rsidRPr="007F1759" w:rsidRDefault="000D131E" w:rsidP="000D131E">
      <w:pPr>
        <w:rPr>
          <w:sz w:val="16"/>
        </w:rPr>
      </w:pPr>
      <w:r w:rsidRPr="007F1759">
        <w:rPr>
          <w:sz w:val="16"/>
        </w:rPr>
        <w:t xml:space="preserve">During the Cold War, this question was answered by—and forces given crucial training through—the annual Exercise Campaign REFORGER. A modern revival of REFORGER for the Indo-Pacific theater could provide those answers today, as well as improve deterrence. Such an exercise would also reveal and allow for the mitigation of any shortcomings in logistics, transport, and force levels that could identified in the process. The points of strain of larger-scale mobilization could also be examined in such an exercise: nearly two decades of conflict have demonstrated that the active duty/reserve mix has been a significant burden to the Reserve Component. If allies and partners from NATO and from the Indo-Pacific were invited to participate, such exercises also could contribute to improving interoperability. </w:t>
      </w:r>
    </w:p>
    <w:p w14:paraId="38A973FF" w14:textId="77777777" w:rsidR="000D131E" w:rsidRPr="007F1759" w:rsidRDefault="000D131E" w:rsidP="000D131E">
      <w:pPr>
        <w:rPr>
          <w:sz w:val="16"/>
        </w:rPr>
      </w:pPr>
      <w:r w:rsidRPr="007F1759">
        <w:rPr>
          <w:sz w:val="16"/>
        </w:rPr>
        <w:t xml:space="preserve">Prepare for Whole-of-Nation Mobilization </w:t>
      </w:r>
    </w:p>
    <w:p w14:paraId="57D3C27F" w14:textId="77777777" w:rsidR="000D131E" w:rsidRPr="007F1759" w:rsidRDefault="000D131E" w:rsidP="000D131E">
      <w:pPr>
        <w:rPr>
          <w:sz w:val="16"/>
        </w:rPr>
      </w:pPr>
      <w:r w:rsidRPr="002A5BEC">
        <w:rPr>
          <w:rStyle w:val="StyleUnderline"/>
        </w:rPr>
        <w:t>At present, the United States appears to be lacking the planning and a cohesive strategy that could be required for whole-of-nation mobilization</w:t>
      </w:r>
      <w:r w:rsidRPr="007F1759">
        <w:rPr>
          <w:sz w:val="16"/>
        </w:rPr>
        <w:t>—nor could mobilization of this nature be structured or undertaken effectively without the designation of a high-level organization with a clear mandate for such an undertaking. Joint Publication 4-05, which was revised last fall, provides important guidance for mobilization of the total force</w:t>
      </w:r>
      <w:r w:rsidRPr="00733030">
        <w:rPr>
          <w:rStyle w:val="StyleUnderline"/>
        </w:rPr>
        <w:t>. But there is no comparable framework that delineates the role of other government and commercial stakeholders in mobilization</w:t>
      </w:r>
      <w:r w:rsidRPr="007F1759">
        <w:rPr>
          <w:sz w:val="16"/>
        </w:rPr>
        <w:t xml:space="preserve">. Although the authorities provided by the Defense Production Act can be leveraged to this end, the lack of planning and a modern institutional mechanism to undertake industrial and technological mobilization could undermine the American capability to do so at the speed and scale of military relevance. </w:t>
      </w:r>
    </w:p>
    <w:p w14:paraId="71D966D6" w14:textId="77777777" w:rsidR="000D131E" w:rsidRPr="007F1759" w:rsidRDefault="000D131E" w:rsidP="000D131E">
      <w:pPr>
        <w:rPr>
          <w:sz w:val="16"/>
        </w:rPr>
      </w:pPr>
      <w:r w:rsidRPr="007F1759">
        <w:rPr>
          <w:sz w:val="16"/>
        </w:rPr>
        <w:t xml:space="preserve">Whereas China’s National Defense Mobilization Commission has the responsibility and is actively undertaking peacetime preparations to coordinate resources in the event of a war, there is no comparable commission in the United States today. </w:t>
      </w:r>
      <w:r w:rsidRPr="002A5BEC">
        <w:rPr>
          <w:rStyle w:val="StyleUnderline"/>
        </w:rPr>
        <w:t>The U.S. government should explore new mechanisms for mobilization that could leverage the efforts of multiple elements of government, as well as relevant industry stakeholders.</w:t>
      </w:r>
      <w:r w:rsidRPr="007F1759">
        <w:rPr>
          <w:sz w:val="16"/>
        </w:rPr>
        <w:t xml:space="preserve"> In the process, there may be critical lessons to be learned from the history of U.S. industrial mobilization during World War II, including the key role that American businesses played at that time, that might inform this endeavor.</w:t>
      </w:r>
    </w:p>
    <w:p w14:paraId="3C4B24BE" w14:textId="77777777" w:rsidR="000D131E" w:rsidRPr="007F1759" w:rsidRDefault="000D131E" w:rsidP="000D131E">
      <w:pPr>
        <w:rPr>
          <w:sz w:val="16"/>
        </w:rPr>
      </w:pPr>
      <w:r w:rsidRPr="00733030">
        <w:rPr>
          <w:rStyle w:val="StyleUnderline"/>
        </w:rPr>
        <w:t>The United States should explore options to deepen public-private partnerships that might facilitate new directions in technological mobilization. Increasingly, the critical technological capabilities that might provide a key edge to the U.S. in a future conflict are the remit of companies</w:t>
      </w:r>
      <w:r w:rsidRPr="007F1759">
        <w:rPr>
          <w:sz w:val="16"/>
        </w:rPr>
        <w:t xml:space="preserve"> that have varying and complex relationships with the U.S. national security establishment</w:t>
      </w:r>
      <w:r w:rsidRPr="00733030">
        <w:rPr>
          <w:rStyle w:val="StyleUnderline"/>
        </w:rPr>
        <w:t>. To facilitate closer partnership with the evolving “national security innovation base,</w:t>
      </w:r>
      <w:r w:rsidRPr="007F1759">
        <w:rPr>
          <w:sz w:val="16"/>
        </w:rPr>
        <w:t xml:space="preserve">” the Department of Defense might consider creating a modern-day advisory commission to concentrate on issues of mobilization, which might include not only the relevant government stakeholders but also a range of industry participants, including those from critical emerging sectors. </w:t>
      </w:r>
    </w:p>
    <w:p w14:paraId="571608C0" w14:textId="77777777" w:rsidR="00466BDC" w:rsidRPr="003B44BE" w:rsidRDefault="00466BDC" w:rsidP="00466BDC">
      <w:pPr>
        <w:pStyle w:val="Heading4"/>
      </w:pPr>
      <w:r w:rsidRPr="003B44BE">
        <w:t>A rising China would result in a U.S-China war</w:t>
      </w:r>
    </w:p>
    <w:p w14:paraId="035A8EF0" w14:textId="77777777" w:rsidR="00466BDC" w:rsidRPr="003B44BE" w:rsidRDefault="00466BDC" w:rsidP="00466BDC">
      <w:r w:rsidRPr="003B44BE">
        <w:t xml:space="preserve">Jonathan </w:t>
      </w:r>
      <w:r w:rsidRPr="003B44BE">
        <w:rPr>
          <w:b/>
        </w:rPr>
        <w:t>Broder</w:t>
      </w:r>
      <w:r w:rsidRPr="003B44BE">
        <w:t xml:space="preserve"> </w:t>
      </w:r>
      <w:r w:rsidRPr="003B44BE">
        <w:rPr>
          <w:b/>
        </w:rPr>
        <w:t>16</w:t>
      </w:r>
      <w:r w:rsidRPr="003B44BE">
        <w:t xml:space="preserve">, Jonathan Broder writes about defense and foreign policy for Newsweek from Washington. He's been covering national security issues for more than two decades, including 12 years as a writer and senior editor at Congressional Quarterly. </w:t>
      </w:r>
      <w:r w:rsidRPr="003B44BE">
        <w:rPr>
          <w:u w:val="single"/>
        </w:rPr>
        <w:t>Before moving to Washington,</w:t>
      </w:r>
      <w:r w:rsidRPr="003B44BE">
        <w:t xml:space="preserve"> Broder spent 20 years as an </w:t>
      </w:r>
      <w:r w:rsidRPr="003B44BE">
        <w:rPr>
          <w:u w:val="single"/>
        </w:rPr>
        <w:t>award-winning</w:t>
      </w:r>
      <w:r w:rsidRPr="003B44BE">
        <w:t xml:space="preserve"> foreign correspondent in the Middle East, South Asia, China and East Asia for the Chicago Tribune and the Associated Press. Broder’s writing also has appeared in The New York Times Magazine, The Washington Post and Smithsonian magazine. </w:t>
      </w:r>
      <w:r w:rsidRPr="003B44BE">
        <w:rPr>
          <w:u w:val="single"/>
        </w:rPr>
        <w:t>He's a frequent commentator on foreign affairs for NPR and Al Arabiya TV,</w:t>
      </w:r>
      <w:r w:rsidRPr="003B44BE">
        <w:t xml:space="preserve"> 6/22/16, “THE 'INEVITABLE WAR' BETWEEN THE U.S. AND CHINA”, Newsweek, https://www.newsweek.com/south-china-sea-war-nuclear-submarines-china-united-states-barack-obama-xi-473428</w:t>
      </w:r>
    </w:p>
    <w:p w14:paraId="442A30DA" w14:textId="77777777" w:rsidR="00466BDC" w:rsidRPr="003B44BE" w:rsidRDefault="00466BDC" w:rsidP="00466BDC">
      <w:pPr>
        <w:rPr>
          <w:sz w:val="14"/>
        </w:rPr>
      </w:pPr>
      <w:r w:rsidRPr="003B44BE">
        <w:rPr>
          <w:sz w:val="14"/>
        </w:rPr>
        <w:t xml:space="preserve">Though little talked about in the West, </w:t>
      </w:r>
      <w:r w:rsidRPr="005D70EC">
        <w:rPr>
          <w:highlight w:val="yellow"/>
          <w:u w:val="single"/>
        </w:rPr>
        <w:t>many Chinese officials</w:t>
      </w:r>
      <w:r w:rsidRPr="003B44BE">
        <w:rPr>
          <w:u w:val="single"/>
        </w:rPr>
        <w:t xml:space="preserve"> have long </w:t>
      </w:r>
      <w:r w:rsidRPr="005D70EC">
        <w:rPr>
          <w:highlight w:val="yellow"/>
          <w:u w:val="single"/>
        </w:rPr>
        <w:t>felt</w:t>
      </w:r>
      <w:r w:rsidRPr="003B44BE">
        <w:rPr>
          <w:u w:val="single"/>
        </w:rPr>
        <w:t xml:space="preserve"> that </w:t>
      </w:r>
      <w:r w:rsidRPr="005D70EC">
        <w:rPr>
          <w:highlight w:val="yellow"/>
          <w:u w:val="single"/>
        </w:rPr>
        <w:t>war</w:t>
      </w:r>
      <w:r w:rsidRPr="003B44BE">
        <w:rPr>
          <w:u w:val="single"/>
        </w:rPr>
        <w:t xml:space="preserve"> between Washington and </w:t>
      </w:r>
      <w:r w:rsidRPr="005D70EC">
        <w:rPr>
          <w:highlight w:val="yellow"/>
          <w:u w:val="single"/>
        </w:rPr>
        <w:t xml:space="preserve">Beijing is inevitable. </w:t>
      </w:r>
      <w:r w:rsidRPr="005D70EC">
        <w:rPr>
          <w:b/>
          <w:highlight w:val="yellow"/>
          <w:u w:val="single"/>
        </w:rPr>
        <w:t>A rising power</w:t>
      </w:r>
      <w:r w:rsidRPr="005D70EC">
        <w:rPr>
          <w:highlight w:val="yellow"/>
          <w:u w:val="single"/>
        </w:rPr>
        <w:t>,</w:t>
      </w:r>
      <w:r w:rsidRPr="003B44BE">
        <w:rPr>
          <w:u w:val="single"/>
        </w:rPr>
        <w:t xml:space="preserve"> </w:t>
      </w:r>
      <w:r w:rsidRPr="003B44BE">
        <w:rPr>
          <w:sz w:val="14"/>
        </w:rPr>
        <w:t xml:space="preserve">the thinking goes, </w:t>
      </w:r>
      <w:r w:rsidRPr="005D70EC">
        <w:rPr>
          <w:b/>
          <w:highlight w:val="yellow"/>
          <w:u w:val="single"/>
        </w:rPr>
        <w:t>will always challenge a dominant one</w:t>
      </w:r>
      <w:r w:rsidRPr="003B44BE">
        <w:rPr>
          <w:sz w:val="14"/>
        </w:rPr>
        <w:t>. Of course, some analysts dismiss this idea; the costs of such a conflict would be too high, and the U.S., which is far stronger militarily, would almost certainly win. Yet history is riddled with wars that appeared to make no sense.</w:t>
      </w:r>
    </w:p>
    <w:p w14:paraId="21A106B8" w14:textId="77777777" w:rsidR="00466BDC" w:rsidRPr="003B44BE" w:rsidRDefault="00466BDC" w:rsidP="00466BDC">
      <w:pPr>
        <w:rPr>
          <w:sz w:val="14"/>
        </w:rPr>
      </w:pPr>
      <w:r w:rsidRPr="003B44BE">
        <w:rPr>
          <w:sz w:val="14"/>
        </w:rPr>
        <w:t>Today, the maritime dispute between the U.S. and China has become the most contentious issue in their complex relationship, and</w:t>
      </w:r>
      <w:r w:rsidRPr="003B44BE">
        <w:rPr>
          <w:u w:val="single"/>
        </w:rPr>
        <w:t xml:space="preserve"> </w:t>
      </w:r>
      <w:r w:rsidRPr="005D70EC">
        <w:rPr>
          <w:b/>
          <w:highlight w:val="yellow"/>
          <w:u w:val="single"/>
        </w:rPr>
        <w:t>conditions</w:t>
      </w:r>
      <w:r w:rsidRPr="003B44BE">
        <w:rPr>
          <w:u w:val="single"/>
        </w:rPr>
        <w:t xml:space="preserve"> seem </w:t>
      </w:r>
      <w:r w:rsidRPr="005D70EC">
        <w:rPr>
          <w:b/>
          <w:highlight w:val="yellow"/>
          <w:u w:val="single"/>
        </w:rPr>
        <w:t>ripe</w:t>
      </w:r>
      <w:r w:rsidRPr="005D70EC">
        <w:rPr>
          <w:highlight w:val="yellow"/>
          <w:u w:val="single"/>
        </w:rPr>
        <w:t xml:space="preserve"> </w:t>
      </w:r>
      <w:r w:rsidRPr="005D70EC">
        <w:rPr>
          <w:b/>
          <w:highlight w:val="yellow"/>
          <w:u w:val="single"/>
        </w:rPr>
        <w:t>for a military clash</w:t>
      </w:r>
      <w:r w:rsidRPr="003B44BE">
        <w:rPr>
          <w:u w:val="single"/>
        </w:rPr>
        <w:t xml:space="preserve"> between the two countries:</w:t>
      </w:r>
      <w:r w:rsidRPr="003B44BE">
        <w:rPr>
          <w:sz w:val="14"/>
        </w:rPr>
        <w:t xml:space="preserve"> This summer, an international court will rule on a Philippine challenge to China's claim to the disputed waterway, and for the first time, </w:t>
      </w:r>
      <w:r w:rsidRPr="005D70EC">
        <w:rPr>
          <w:highlight w:val="yellow"/>
          <w:u w:val="single"/>
        </w:rPr>
        <w:t>Beijing</w:t>
      </w:r>
      <w:r w:rsidRPr="003B44BE">
        <w:rPr>
          <w:u w:val="single"/>
        </w:rPr>
        <w:t xml:space="preserve"> appears poised </w:t>
      </w:r>
      <w:r w:rsidRPr="005D70EC">
        <w:rPr>
          <w:highlight w:val="yellow"/>
          <w:u w:val="single"/>
        </w:rPr>
        <w:t>to send</w:t>
      </w:r>
      <w:r w:rsidRPr="005D70EC">
        <w:rPr>
          <w:b/>
          <w:highlight w:val="yellow"/>
          <w:u w:val="single"/>
        </w:rPr>
        <w:t xml:space="preserve"> nuclear-armed submarines</w:t>
      </w:r>
      <w:r w:rsidRPr="005D70EC">
        <w:rPr>
          <w:highlight w:val="yellow"/>
          <w:u w:val="single"/>
        </w:rPr>
        <w:t xml:space="preserve"> </w:t>
      </w:r>
      <w:r w:rsidRPr="005D70EC">
        <w:rPr>
          <w:b/>
          <w:highlight w:val="yellow"/>
          <w:u w:val="single"/>
        </w:rPr>
        <w:t>into the</w:t>
      </w:r>
      <w:r w:rsidRPr="005D70EC">
        <w:rPr>
          <w:highlight w:val="yellow"/>
          <w:u w:val="single"/>
        </w:rPr>
        <w:t xml:space="preserve"> </w:t>
      </w:r>
      <w:r w:rsidRPr="005D70EC">
        <w:rPr>
          <w:b/>
          <w:highlight w:val="yellow"/>
          <w:u w:val="single"/>
        </w:rPr>
        <w:t>S</w:t>
      </w:r>
      <w:r w:rsidRPr="003B44BE">
        <w:rPr>
          <w:u w:val="single"/>
        </w:rPr>
        <w:t xml:space="preserve">outh </w:t>
      </w:r>
      <w:r w:rsidRPr="005D70EC">
        <w:rPr>
          <w:b/>
          <w:highlight w:val="yellow"/>
          <w:u w:val="single"/>
        </w:rPr>
        <w:t>C</w:t>
      </w:r>
      <w:r w:rsidRPr="003B44BE">
        <w:rPr>
          <w:u w:val="single"/>
        </w:rPr>
        <w:t xml:space="preserve">hina </w:t>
      </w:r>
      <w:r w:rsidRPr="005D70EC">
        <w:rPr>
          <w:b/>
          <w:highlight w:val="yellow"/>
          <w:u w:val="single"/>
        </w:rPr>
        <w:t>S</w:t>
      </w:r>
      <w:r w:rsidRPr="003B44BE">
        <w:rPr>
          <w:u w:val="single"/>
        </w:rPr>
        <w:t>ea.</w:t>
      </w:r>
    </w:p>
    <w:p w14:paraId="398B8D6C" w14:textId="77777777" w:rsidR="00466BDC" w:rsidRPr="003B44BE" w:rsidRDefault="00466BDC" w:rsidP="00466BDC">
      <w:pPr>
        <w:rPr>
          <w:sz w:val="12"/>
        </w:rPr>
      </w:pPr>
      <w:r w:rsidRPr="003B44BE">
        <w:rPr>
          <w:sz w:val="12"/>
        </w:rPr>
        <w:t>On one level, 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w:t>
      </w:r>
    </w:p>
    <w:p w14:paraId="39BD3423" w14:textId="77777777" w:rsidR="00466BDC" w:rsidRPr="003B44BE" w:rsidRDefault="00466BDC" w:rsidP="00466BDC">
      <w:pPr>
        <w:rPr>
          <w:sz w:val="12"/>
        </w:rPr>
      </w:pPr>
      <w:r w:rsidRPr="003B44BE">
        <w:rPr>
          <w:u w:val="single"/>
        </w:rPr>
        <w:t xml:space="preserve">The larger </w:t>
      </w:r>
      <w:r w:rsidRPr="005D70EC">
        <w:rPr>
          <w:b/>
          <w:highlight w:val="yellow"/>
          <w:u w:val="single"/>
        </w:rPr>
        <w:t>conflict</w:t>
      </w:r>
      <w:r w:rsidRPr="003B44BE">
        <w:rPr>
          <w:sz w:val="12"/>
        </w:rPr>
        <w:t xml:space="preserve">, however, </w:t>
      </w:r>
      <w:r w:rsidRPr="005D70EC">
        <w:rPr>
          <w:highlight w:val="yellow"/>
          <w:u w:val="single"/>
        </w:rPr>
        <w:t xml:space="preserve">revolves </w:t>
      </w:r>
      <w:r w:rsidRPr="005D70EC">
        <w:rPr>
          <w:b/>
          <w:highlight w:val="yellow"/>
          <w:u w:val="single"/>
        </w:rPr>
        <w:t>around</w:t>
      </w:r>
      <w:r w:rsidRPr="005D70EC">
        <w:rPr>
          <w:highlight w:val="yellow"/>
          <w:u w:val="single"/>
        </w:rPr>
        <w:t xml:space="preserve"> </w:t>
      </w:r>
      <w:r w:rsidRPr="005D70EC">
        <w:rPr>
          <w:b/>
          <w:highlight w:val="yellow"/>
          <w:u w:val="single"/>
        </w:rPr>
        <w:t>China's emergence as a major</w:t>
      </w:r>
      <w:r w:rsidRPr="003B44BE">
        <w:rPr>
          <w:b/>
          <w:u w:val="single"/>
        </w:rPr>
        <w:t xml:space="preserve"> </w:t>
      </w:r>
      <w:r w:rsidRPr="003B44BE">
        <w:rPr>
          <w:u w:val="single"/>
        </w:rPr>
        <w:t xml:space="preserve">regional </w:t>
      </w:r>
      <w:r w:rsidRPr="005D70EC">
        <w:rPr>
          <w:b/>
          <w:highlight w:val="yellow"/>
          <w:u w:val="single"/>
        </w:rPr>
        <w:t>power</w:t>
      </w:r>
      <w:r w:rsidRPr="005D70EC">
        <w:rPr>
          <w:highlight w:val="yellow"/>
          <w:u w:val="single"/>
        </w:rPr>
        <w:t xml:space="preserve"> and America's insistence on policing the Pacific</w:t>
      </w:r>
      <w:r w:rsidRPr="003B44BE">
        <w:rPr>
          <w:u w:val="single"/>
        </w:rPr>
        <w:t>. It also involves the system of international rules and institutions that Washington</w:t>
      </w:r>
      <w:r w:rsidRPr="003B44BE">
        <w:rPr>
          <w:sz w:val="12"/>
        </w:rPr>
        <w:t xml:space="preserve"> and its allies </w:t>
      </w:r>
      <w:r w:rsidRPr="003B44BE">
        <w:rPr>
          <w:u w:val="single"/>
        </w:rPr>
        <w:t>crafted</w:t>
      </w:r>
      <w:r w:rsidRPr="003B44BE">
        <w:rPr>
          <w:sz w:val="12"/>
        </w:rPr>
        <w:t xml:space="preserve"> after World War II. Chinese President </w:t>
      </w:r>
      <w:r w:rsidRPr="003B44BE">
        <w:rPr>
          <w:u w:val="single"/>
        </w:rPr>
        <w:t>Xi</w:t>
      </w:r>
      <w:r w:rsidRPr="003B44BE">
        <w:rPr>
          <w:sz w:val="12"/>
        </w:rPr>
        <w:t xml:space="preserve"> Jinping has repeatedly</w:t>
      </w:r>
      <w:r w:rsidRPr="003B44BE">
        <w:rPr>
          <w:u w:val="single"/>
        </w:rPr>
        <w:t xml:space="preserve"> complained this system favors America and prevents Beijing from taking its rightful place as the dominant power in Asia. And at a time when </w:t>
      </w:r>
      <w:r w:rsidRPr="005D70EC">
        <w:rPr>
          <w:highlight w:val="yellow"/>
          <w:u w:val="single"/>
        </w:rPr>
        <w:t xml:space="preserve">China's economy is slowing, </w:t>
      </w:r>
      <w:proofErr w:type="gramStart"/>
      <w:r w:rsidRPr="005D70EC">
        <w:rPr>
          <w:b/>
          <w:highlight w:val="yellow"/>
          <w:u w:val="single"/>
        </w:rPr>
        <w:t>Xi</w:t>
      </w:r>
      <w:proofErr w:type="gramEnd"/>
      <w:r w:rsidRPr="005D70EC">
        <w:rPr>
          <w:highlight w:val="yellow"/>
          <w:u w:val="single"/>
        </w:rPr>
        <w:t xml:space="preserve"> is </w:t>
      </w:r>
      <w:r w:rsidRPr="005D70EC">
        <w:rPr>
          <w:b/>
          <w:highlight w:val="yellow"/>
          <w:u w:val="single"/>
        </w:rPr>
        <w:t>under</w:t>
      </w:r>
      <w:r w:rsidRPr="005D70EC">
        <w:rPr>
          <w:highlight w:val="yellow"/>
          <w:u w:val="single"/>
        </w:rPr>
        <w:t xml:space="preserve"> increased </w:t>
      </w:r>
      <w:r w:rsidRPr="005D70EC">
        <w:rPr>
          <w:b/>
          <w:highlight w:val="yellow"/>
          <w:u w:val="single"/>
        </w:rPr>
        <w:t>pressure</w:t>
      </w:r>
      <w:r w:rsidRPr="003B44BE">
        <w:rPr>
          <w:u w:val="single"/>
        </w:rPr>
        <w:t xml:space="preserve"> at home to find other ways </w:t>
      </w:r>
      <w:r w:rsidRPr="005D70EC">
        <w:rPr>
          <w:highlight w:val="yellow"/>
          <w:u w:val="single"/>
        </w:rPr>
        <w:t>to demonstrate China's advances</w:t>
      </w:r>
      <w:r w:rsidRPr="003B44BE">
        <w:rPr>
          <w:u w:val="single"/>
        </w:rPr>
        <w:t xml:space="preserve"> under his leadership</w:t>
      </w:r>
      <w:r w:rsidRPr="003B44BE">
        <w:rPr>
          <w:sz w:val="12"/>
        </w:rPr>
        <w:t>. A clear reassertion of Beijing's control over the South China Sea after more than a century of foreign domination would do just that. Failure to do so, however, analysts say, could threaten Xi's grip on power.</w:t>
      </w:r>
      <w:r w:rsidRPr="003B44BE">
        <w:rPr>
          <w:sz w:val="12"/>
        </w:rPr>
        <w:tab/>
      </w:r>
      <w:r w:rsidRPr="003B44BE">
        <w:rPr>
          <w:sz w:val="12"/>
        </w:rPr>
        <w:tab/>
      </w:r>
    </w:p>
    <w:p w14:paraId="2A85FCA1" w14:textId="77777777" w:rsidR="00466BDC" w:rsidRPr="003B44BE" w:rsidRDefault="00466BDC" w:rsidP="00466BDC">
      <w:pPr>
        <w:rPr>
          <w:sz w:val="12"/>
        </w:rPr>
      </w:pPr>
      <w:r w:rsidRPr="003B44BE">
        <w:rPr>
          <w:sz w:val="12"/>
        </w:rPr>
        <w:t>China says its claim to the South China Sea dates back thousands of years. But historians date the modern dispute back to about 130 years ago, when various European countries took over the waterway. Over the next century, the sea formed part of French Indochina, then Japan's Pacific empire, and after World War II, the U.S. Navy acted as its caretaker. But in the 1970s, oil and gas deposits were discovered under the sea bed, prompting the Philippines, Vietnam, Malaysia, Brunei and Taiwan to stake their own claims to the region. Those countries have since seized 45 islands. Since 2012, China has occupied seven shoals and, through land reclamation operations, turned them into man-made islands with landing strips and missile defenses.</w:t>
      </w:r>
      <w:r w:rsidRPr="003B44BE">
        <w:rPr>
          <w:sz w:val="12"/>
        </w:rPr>
        <w:tab/>
      </w:r>
      <w:r w:rsidRPr="003B44BE">
        <w:rPr>
          <w:sz w:val="12"/>
        </w:rPr>
        <w:tab/>
      </w:r>
    </w:p>
    <w:p w14:paraId="71398520" w14:textId="77777777" w:rsidR="00466BDC" w:rsidRPr="003B44BE" w:rsidRDefault="00466BDC" w:rsidP="00466BDC">
      <w:pPr>
        <w:rPr>
          <w:sz w:val="12"/>
        </w:rPr>
      </w:pPr>
      <w:r w:rsidRPr="003B44BE">
        <w:rPr>
          <w:sz w:val="12"/>
        </w:rPr>
        <w:t>"History matters," says Fu Ying, a former ambassador to Britain and now spokeswoman for the National People's Congress, China's parliament. In recounting China's litany of foreign invasions, beginning in the 1840s with Britain's seizure of Hong Kong and ending with Japan's brutal occupation of China before and during World War II, she notes that the Chinese remain acutely aware of the country's past humiliation. "The people won't tolerate it if we lose territory yet again," says Fu. "We've lost enough."</w:t>
      </w:r>
      <w:r w:rsidRPr="003B44BE">
        <w:rPr>
          <w:sz w:val="12"/>
        </w:rPr>
        <w:tab/>
      </w:r>
      <w:r w:rsidRPr="003B44BE">
        <w:rPr>
          <w:sz w:val="12"/>
        </w:rPr>
        <w:tab/>
      </w:r>
    </w:p>
    <w:p w14:paraId="46B51842" w14:textId="77777777" w:rsidR="00466BDC" w:rsidRPr="003B44BE" w:rsidRDefault="00466BDC" w:rsidP="00466BDC">
      <w:pPr>
        <w:rPr>
          <w:sz w:val="12"/>
        </w:rPr>
      </w:pPr>
      <w:r w:rsidRPr="003B44BE">
        <w:rPr>
          <w:sz w:val="12"/>
        </w:rPr>
        <w:t>Wary of an armed conflict, U.S. President Barack Obama has responded by quietly permitting Beijing to operate in the South China Sea while building up military and economic relations with China's neighbors in hopes of weakening its influence. And despite the administration's repeated vows to sail continuously through the disputed waters, it has mostly avoided them. "We've done a lot sailing in the South China Sea but in areas that aren't claimed by anybody," says Bryan Clark, a retired Navy veteran who last served as a special assistant to the chief of naval operations.</w:t>
      </w:r>
      <w:r w:rsidRPr="003B44BE">
        <w:rPr>
          <w:sz w:val="12"/>
        </w:rPr>
        <w:tab/>
      </w:r>
      <w:r w:rsidRPr="003B44BE">
        <w:rPr>
          <w:sz w:val="12"/>
        </w:rPr>
        <w:tab/>
      </w:r>
    </w:p>
    <w:p w14:paraId="2C706ABA" w14:textId="77777777" w:rsidR="00466BDC" w:rsidRPr="003B44BE" w:rsidRDefault="00466BDC" w:rsidP="00466BDC">
      <w:pPr>
        <w:rPr>
          <w:sz w:val="12"/>
        </w:rPr>
      </w:pPr>
      <w:r w:rsidRPr="003B44BE">
        <w:rPr>
          <w:sz w:val="12"/>
        </w:rPr>
        <w:t>Critics of Obama, including Republican Senator John McCain of Arizona, say such nonintrusive voyages easily could be construed as acknowledgement that China has a valid claim. McCain and others have called on Obama to get tougher with Beijing and conduct more aggressive operations in the disputed waters.</w:t>
      </w:r>
      <w:r w:rsidRPr="003B44BE">
        <w:rPr>
          <w:sz w:val="12"/>
        </w:rPr>
        <w:tab/>
      </w:r>
      <w:r w:rsidRPr="003B44BE">
        <w:rPr>
          <w:sz w:val="12"/>
        </w:rPr>
        <w:tab/>
      </w:r>
    </w:p>
    <w:p w14:paraId="6FBB37BC" w14:textId="77777777" w:rsidR="00466BDC" w:rsidRPr="003B44BE" w:rsidRDefault="00466BDC" w:rsidP="00466BDC">
      <w:pPr>
        <w:rPr>
          <w:sz w:val="12"/>
        </w:rPr>
      </w:pPr>
      <w:r w:rsidRPr="003B44BE">
        <w:rPr>
          <w:sz w:val="12"/>
        </w:rPr>
        <w:t>China's neighbors, such as Vietnam and the Philippines, have also urged Obama to be more aggressive, and they've offered U.S. forces the use of their bases. But there's a limit to how far they want Washington to go. While they may resent Beijing's bullying, China is their largest trading partner and a major source of funding for infrastructure projects such as roads, railways and ports. Bilahari Kausikan, a senior Singaporean diplomat, notes that small Southeast Asian countries must navigate a path between China and the United States by constantly playing one against the other, hedging their bets and sometimes deferring to Washington or Beijing. "We see nothing contradictory in pursuing all</w:t>
      </w:r>
      <w:proofErr w:type="gramStart"/>
      <w:r w:rsidRPr="003B44BE">
        <w:rPr>
          <w:sz w:val="12"/>
        </w:rPr>
        <w:t>...[</w:t>
      </w:r>
      <w:proofErr w:type="gramEnd"/>
      <w:r w:rsidRPr="003B44BE">
        <w:rPr>
          <w:sz w:val="12"/>
        </w:rPr>
        <w:t>of these] courses of action simultaneously," he says.</w:t>
      </w:r>
      <w:r w:rsidRPr="003B44BE">
        <w:rPr>
          <w:sz w:val="12"/>
        </w:rPr>
        <w:tab/>
      </w:r>
      <w:r w:rsidRPr="003B44BE">
        <w:rPr>
          <w:sz w:val="12"/>
        </w:rPr>
        <w:tab/>
      </w:r>
    </w:p>
    <w:p w14:paraId="7C562326" w14:textId="77777777" w:rsidR="00466BDC" w:rsidRPr="003B44BE" w:rsidRDefault="00466BDC" w:rsidP="00466BDC">
      <w:pPr>
        <w:rPr>
          <w:sz w:val="12"/>
        </w:rPr>
      </w:pPr>
      <w:r w:rsidRPr="003B44BE">
        <w:rPr>
          <w:sz w:val="12"/>
        </w:rPr>
        <w:t xml:space="preserve">The Obama administration is bracing for trouble this summer when an international court in </w:t>
      </w:r>
      <w:proofErr w:type="gramStart"/>
      <w:r w:rsidRPr="003B44BE">
        <w:rPr>
          <w:sz w:val="12"/>
        </w:rPr>
        <w:t>the Hague</w:t>
      </w:r>
      <w:proofErr w:type="gramEnd"/>
      <w:r w:rsidRPr="003B44BE">
        <w:rPr>
          <w:sz w:val="12"/>
        </w:rPr>
        <w:t xml:space="preserve"> rules on the Philippine challenge to China's claim to the South China Sea. The ruling is expected to go against Beijing, which has declared it won't accept any decision from the court. China says it's willing to talk one-on-one with the Philippines, as well as with the other countries with rival claims—a position that would give Beijing a clear advantage over its smaller neighbors. The U.S. wants China to negotiate with these claimants collectively, and Beijing has told Washington to butt out. "Our view is the U.S. is stoking the dispute and using it to bring its forces back the Pacific," said Chinese Vice Foreign Minister Liu Zhenmin during a meeting with a small group of visiting American and British reporters in May.</w:t>
      </w:r>
      <w:r w:rsidRPr="003B44BE">
        <w:rPr>
          <w:sz w:val="12"/>
        </w:rPr>
        <w:tab/>
      </w:r>
      <w:r w:rsidRPr="003B44BE">
        <w:rPr>
          <w:sz w:val="12"/>
        </w:rPr>
        <w:tab/>
      </w:r>
    </w:p>
    <w:p w14:paraId="0F8F72C0" w14:textId="77777777" w:rsidR="00466BDC" w:rsidRPr="003B44BE" w:rsidRDefault="00466BDC" w:rsidP="00466BDC">
      <w:pPr>
        <w:rPr>
          <w:sz w:val="12"/>
        </w:rPr>
      </w:pPr>
      <w:r w:rsidRPr="003B44BE">
        <w:rPr>
          <w:sz w:val="12"/>
        </w:rPr>
        <w:t>For U.S. officials, the big question is how China will react to an unfavorable ruling. Some fear Beijing will step up its land reclamation operations. Others worry it will restrict the air space over the South China Sea and begin intercepting unidentified aircraft—a policy that would force it to confront the U.S.'s spy flights. Or they could do something even more provocative. "The [Chinese] military is urging the leadership to put it in fifth gear, step on the gas and give the finger to the world," says a U.S. official, asking for anonymity under diplomatic protocol.</w:t>
      </w:r>
      <w:r w:rsidRPr="003B44BE">
        <w:rPr>
          <w:sz w:val="12"/>
        </w:rPr>
        <w:tab/>
      </w:r>
      <w:r w:rsidRPr="003B44BE">
        <w:rPr>
          <w:sz w:val="12"/>
        </w:rPr>
        <w:tab/>
      </w:r>
    </w:p>
    <w:p w14:paraId="0D31F2AA" w14:textId="77777777" w:rsidR="00466BDC" w:rsidRPr="003B44BE" w:rsidRDefault="00466BDC" w:rsidP="00466BDC">
      <w:pPr>
        <w:rPr>
          <w:sz w:val="12"/>
        </w:rPr>
      </w:pPr>
      <w:r w:rsidRPr="003B44BE">
        <w:rPr>
          <w:sz w:val="12"/>
        </w:rPr>
        <w:t>Obama has warned Xi that such measures would prompt a substantial American response, including military action. Some regional experts say Beijing may counter an unfavorable ruling with tough rhetoric to mollify people at home, but take no actions before September, when China hosts the G-20 summit.</w:t>
      </w:r>
    </w:p>
    <w:p w14:paraId="50371F1A" w14:textId="77777777" w:rsidR="00466BDC" w:rsidRPr="003B44BE" w:rsidRDefault="00466BDC" w:rsidP="00466BDC">
      <w:pPr>
        <w:rPr>
          <w:u w:val="single"/>
        </w:rPr>
      </w:pPr>
      <w:r w:rsidRPr="003B44BE">
        <w:rPr>
          <w:sz w:val="12"/>
        </w:rPr>
        <w:t>But once that gathering is over, the dispute could become much more volatile</w:t>
      </w:r>
      <w:r w:rsidRPr="005D70EC">
        <w:rPr>
          <w:sz w:val="12"/>
          <w:highlight w:val="yellow"/>
        </w:rPr>
        <w:t xml:space="preserve">. </w:t>
      </w:r>
      <w:r w:rsidRPr="005D70EC">
        <w:rPr>
          <w:highlight w:val="yellow"/>
          <w:u w:val="single"/>
        </w:rPr>
        <w:t>U.S. officials are</w:t>
      </w:r>
      <w:r w:rsidRPr="003B44BE">
        <w:rPr>
          <w:u w:val="single"/>
        </w:rPr>
        <w:t xml:space="preserve"> particularly </w:t>
      </w:r>
      <w:r w:rsidRPr="005D70EC">
        <w:rPr>
          <w:b/>
          <w:highlight w:val="yellow"/>
          <w:u w:val="single"/>
        </w:rPr>
        <w:t>worried</w:t>
      </w:r>
      <w:r w:rsidRPr="005D70EC">
        <w:rPr>
          <w:highlight w:val="yellow"/>
          <w:u w:val="single"/>
        </w:rPr>
        <w:t xml:space="preserve"> </w:t>
      </w:r>
      <w:r w:rsidRPr="005D70EC">
        <w:rPr>
          <w:b/>
          <w:highlight w:val="yellow"/>
          <w:u w:val="single"/>
        </w:rPr>
        <w:t>about</w:t>
      </w:r>
      <w:r w:rsidRPr="003B44BE">
        <w:rPr>
          <w:u w:val="single"/>
        </w:rPr>
        <w:t xml:space="preserve"> a Chinese plan to send</w:t>
      </w:r>
      <w:r w:rsidRPr="003B44BE">
        <w:rPr>
          <w:b/>
          <w:u w:val="single"/>
        </w:rPr>
        <w:t xml:space="preserve"> </w:t>
      </w:r>
      <w:r w:rsidRPr="005D70EC">
        <w:rPr>
          <w:b/>
          <w:highlight w:val="yellow"/>
          <w:u w:val="single"/>
        </w:rPr>
        <w:t>submarines armed with nuclear missiles</w:t>
      </w:r>
      <w:r w:rsidRPr="003B44BE">
        <w:rPr>
          <w:u w:val="single"/>
        </w:rPr>
        <w:t xml:space="preserve"> into the South China Sea for the first time. </w:t>
      </w:r>
      <w:r w:rsidRPr="005D70EC">
        <w:rPr>
          <w:highlight w:val="yellow"/>
          <w:u w:val="single"/>
        </w:rPr>
        <w:t>Chinese</w:t>
      </w:r>
      <w:r w:rsidRPr="003B44BE">
        <w:rPr>
          <w:u w:val="single"/>
        </w:rPr>
        <w:t xml:space="preserve"> military </w:t>
      </w:r>
      <w:r w:rsidRPr="005D70EC">
        <w:rPr>
          <w:highlight w:val="yellow"/>
          <w:u w:val="single"/>
        </w:rPr>
        <w:t>officials argue</w:t>
      </w:r>
      <w:r w:rsidRPr="003B44BE">
        <w:rPr>
          <w:u w:val="single"/>
        </w:rPr>
        <w:t xml:space="preserve"> the submarine patrols are </w:t>
      </w:r>
      <w:r w:rsidRPr="005D70EC">
        <w:rPr>
          <w:highlight w:val="yellow"/>
          <w:u w:val="single"/>
        </w:rPr>
        <w:t>needed to respond to</w:t>
      </w:r>
      <w:r w:rsidRPr="003B44BE">
        <w:rPr>
          <w:u w:val="single"/>
        </w:rPr>
        <w:t xml:space="preserve"> </w:t>
      </w:r>
      <w:r w:rsidRPr="003B44BE">
        <w:rPr>
          <w:sz w:val="12"/>
        </w:rPr>
        <w:t xml:space="preserve">two major U.S. military moves: plans to station a defense system in South Korea that can intercept missiles fired from both North Korea and China, and </w:t>
      </w:r>
      <w:r w:rsidRPr="005D70EC">
        <w:rPr>
          <w:highlight w:val="yellow"/>
          <w:u w:val="single"/>
        </w:rPr>
        <w:t>the Pentagon's development of</w:t>
      </w:r>
      <w:r w:rsidRPr="003B44BE">
        <w:rPr>
          <w:u w:val="single"/>
        </w:rPr>
        <w:t xml:space="preserve"> ballistic missiles with new </w:t>
      </w:r>
      <w:r w:rsidRPr="005D70EC">
        <w:rPr>
          <w:highlight w:val="yellow"/>
          <w:u w:val="single"/>
        </w:rPr>
        <w:t>hypersonic warheads</w:t>
      </w:r>
      <w:r w:rsidRPr="003B44BE">
        <w:rPr>
          <w:u w:val="single"/>
        </w:rPr>
        <w:t xml:space="preserve"> that can strike targets anywhere in the world in less than an hour. </w:t>
      </w:r>
      <w:r w:rsidRPr="003B44BE">
        <w:rPr>
          <w:sz w:val="12"/>
        </w:rPr>
        <w:t xml:space="preserve">Taken together, Chinese military officials say, </w:t>
      </w:r>
      <w:r w:rsidRPr="003B44BE">
        <w:rPr>
          <w:u w:val="single"/>
        </w:rPr>
        <w:t xml:space="preserve">these American weapons </w:t>
      </w:r>
      <w:r w:rsidRPr="005D70EC">
        <w:rPr>
          <w:highlight w:val="yellow"/>
          <w:u w:val="single"/>
        </w:rPr>
        <w:t>threaten to neutralize China's land-based nuclear arsenal,</w:t>
      </w:r>
      <w:r w:rsidRPr="003B44BE">
        <w:rPr>
          <w:u w:val="single"/>
        </w:rPr>
        <w:t xml:space="preserve"> </w:t>
      </w:r>
      <w:r w:rsidRPr="005D70EC">
        <w:rPr>
          <w:highlight w:val="yellow"/>
          <w:u w:val="single"/>
        </w:rPr>
        <w:t>leaving Beijing</w:t>
      </w:r>
      <w:r w:rsidRPr="003B44BE">
        <w:rPr>
          <w:u w:val="single"/>
        </w:rPr>
        <w:t xml:space="preserve"> no choice but to turn </w:t>
      </w:r>
      <w:r w:rsidRPr="005D70EC">
        <w:rPr>
          <w:highlight w:val="yellow"/>
          <w:u w:val="single"/>
        </w:rPr>
        <w:t>to</w:t>
      </w:r>
      <w:r w:rsidRPr="003B44BE">
        <w:rPr>
          <w:u w:val="single"/>
        </w:rPr>
        <w:t xml:space="preserve"> its submarines to </w:t>
      </w:r>
      <w:r w:rsidRPr="005D70EC">
        <w:rPr>
          <w:highlight w:val="yellow"/>
          <w:u w:val="single"/>
        </w:rPr>
        <w:t xml:space="preserve">retaliate </w:t>
      </w:r>
      <w:r w:rsidRPr="003B44BE">
        <w:rPr>
          <w:u w:val="single"/>
        </w:rPr>
        <w:t xml:space="preserve">for any </w:t>
      </w:r>
      <w:r w:rsidRPr="005D70EC">
        <w:rPr>
          <w:highlight w:val="yellow"/>
          <w:u w:val="single"/>
        </w:rPr>
        <w:t xml:space="preserve">nuclear </w:t>
      </w:r>
      <w:r w:rsidRPr="003B44BE">
        <w:rPr>
          <w:u w:val="single"/>
        </w:rPr>
        <w:t>attack.</w:t>
      </w:r>
    </w:p>
    <w:p w14:paraId="6DB0FCE3" w14:textId="77777777" w:rsidR="00466BDC" w:rsidRDefault="00466BDC" w:rsidP="00466BDC">
      <w:pPr>
        <w:rPr>
          <w:b/>
          <w:u w:val="single"/>
        </w:rPr>
      </w:pPr>
      <w:r w:rsidRPr="003B44BE">
        <w:rPr>
          <w:sz w:val="14"/>
        </w:rPr>
        <w:t xml:space="preserve">The </w:t>
      </w:r>
      <w:r w:rsidRPr="003B44BE">
        <w:rPr>
          <w:u w:val="single"/>
        </w:rPr>
        <w:t>implications would be enormous.</w:t>
      </w:r>
      <w:r w:rsidRPr="003B44BE">
        <w:rPr>
          <w:sz w:val="14"/>
        </w:rPr>
        <w:t xml:space="preserve"> Until now, China's nuclear deterrent has centered on its land-based missiles, which are kept without fuel and remain separate from their nuclear warheads. That means the country's political leadership must give several orders before the missiles are fueled, armed and ready to launch, giving everyone time to reconsider. </w:t>
      </w:r>
      <w:r w:rsidRPr="005D70EC">
        <w:rPr>
          <w:highlight w:val="yellow"/>
          <w:u w:val="single"/>
        </w:rPr>
        <w:t xml:space="preserve">Nuclear missiles on a submarine are </w:t>
      </w:r>
      <w:r w:rsidRPr="005D70EC">
        <w:rPr>
          <w:b/>
          <w:highlight w:val="yellow"/>
          <w:u w:val="single"/>
        </w:rPr>
        <w:t>always armed and ready.</w:t>
      </w:r>
    </w:p>
    <w:p w14:paraId="681E61AD" w14:textId="77777777" w:rsidR="00466BDC" w:rsidRDefault="00466BDC" w:rsidP="00466BDC">
      <w:pPr>
        <w:pStyle w:val="Heading3"/>
      </w:pPr>
      <w:r>
        <w:t>AT: No Escalation/</w:t>
      </w:r>
      <w:proofErr w:type="gramStart"/>
      <w:r>
        <w:t>No !</w:t>
      </w:r>
      <w:proofErr w:type="gramEnd"/>
    </w:p>
    <w:p w14:paraId="70961CB6" w14:textId="77777777" w:rsidR="00466BDC" w:rsidRDefault="00466BDC" w:rsidP="00466BDC">
      <w:pPr>
        <w:pStyle w:val="Heading4"/>
      </w:pPr>
      <w:r>
        <w:t>Empirics prove escalation---perception of US interference causes China to use nuclear weapons.</w:t>
      </w:r>
    </w:p>
    <w:p w14:paraId="49D8746B" w14:textId="77777777" w:rsidR="00466BDC" w:rsidRPr="00B00075" w:rsidRDefault="00466BDC" w:rsidP="00466BDC">
      <w:r w:rsidRPr="00DF4C7B">
        <w:t>Caitlin</w:t>
      </w:r>
      <w:r>
        <w:rPr>
          <w:b/>
          <w:sz w:val="26"/>
          <w:szCs w:val="26"/>
        </w:rPr>
        <w:t xml:space="preserve"> </w:t>
      </w:r>
      <w:r w:rsidRPr="00866976">
        <w:rPr>
          <w:b/>
          <w:sz w:val="26"/>
          <w:szCs w:val="26"/>
        </w:rPr>
        <w:t>Talmadge 18</w:t>
      </w:r>
      <w:r>
        <w:t xml:space="preserve">, Associate Professor in the Edmund A. Walsh School of Foreign Service and a core faculty member of the Security Studies Program, “Why a U.S.-Chinese War Could Spiral Out of Control”, November/December 2018, </w:t>
      </w:r>
      <w:hyperlink r:id="rId13" w:history="1">
        <w:r w:rsidRPr="00347EE1">
          <w:rPr>
            <w:rStyle w:val="Hyperlink"/>
          </w:rPr>
          <w:t>https://www.foreignaffairs.com/articles/china/2018-10-15/beijings-nuclear-option</w:t>
        </w:r>
      </w:hyperlink>
    </w:p>
    <w:p w14:paraId="0FF701EB" w14:textId="77777777" w:rsidR="00466BDC" w:rsidRPr="00DF4C7B" w:rsidRDefault="00466BDC" w:rsidP="00466BDC">
      <w:pPr>
        <w:rPr>
          <w:sz w:val="14"/>
        </w:rPr>
      </w:pPr>
      <w:r w:rsidRPr="00DF4C7B">
        <w:rPr>
          <w:sz w:val="14"/>
        </w:rPr>
        <w:t xml:space="preserve">The danger lies in </w:t>
      </w:r>
      <w:r w:rsidRPr="00F47679">
        <w:rPr>
          <w:rStyle w:val="StyleUnderline"/>
        </w:rPr>
        <w:t>wartime developments</w:t>
      </w:r>
      <w:r w:rsidRPr="00DF4C7B">
        <w:rPr>
          <w:sz w:val="14"/>
        </w:rPr>
        <w:t xml:space="preserve"> that </w:t>
      </w:r>
      <w:r w:rsidRPr="00F47679">
        <w:rPr>
          <w:rStyle w:val="StyleUnderline"/>
        </w:rPr>
        <w:t>could shift Chinas assumptions about U.S. intentions</w:t>
      </w:r>
      <w:r w:rsidRPr="00DF4C7B">
        <w:rPr>
          <w:sz w:val="14"/>
        </w:rPr>
        <w:t xml:space="preserve">. </w:t>
      </w:r>
      <w:r w:rsidRPr="00F47679">
        <w:rPr>
          <w:rStyle w:val="StyleUnderline"/>
        </w:rPr>
        <w:t xml:space="preserve">If </w:t>
      </w:r>
      <w:r w:rsidRPr="005D70EC">
        <w:rPr>
          <w:rStyle w:val="StyleUnderline"/>
          <w:highlight w:val="yellow"/>
        </w:rPr>
        <w:t>Beijing</w:t>
      </w:r>
      <w:r w:rsidRPr="00F47679">
        <w:rPr>
          <w:rStyle w:val="StyleUnderline"/>
        </w:rPr>
        <w:t xml:space="preserve"> interprets the erosion of its sea- and land-based nuclear forces as a deliberate effort to destroy its nuclear deterrent, or perhaps even as a prelude to a nuclear attack, it </w:t>
      </w:r>
      <w:r w:rsidRPr="005D70EC">
        <w:rPr>
          <w:rStyle w:val="StyleUnderline"/>
          <w:highlight w:val="yellow"/>
        </w:rPr>
        <w:t>might see limited</w:t>
      </w:r>
      <w:r w:rsidRPr="00F47679">
        <w:rPr>
          <w:rStyle w:val="StyleUnderline"/>
        </w:rPr>
        <w:t xml:space="preserve"> nuclear </w:t>
      </w:r>
      <w:r w:rsidRPr="005D70EC">
        <w:rPr>
          <w:rStyle w:val="StyleUnderline"/>
          <w:highlight w:val="yellow"/>
        </w:rPr>
        <w:t xml:space="preserve">escalation </w:t>
      </w:r>
      <w:proofErr w:type="gramStart"/>
      <w:r w:rsidRPr="005D70EC">
        <w:rPr>
          <w:rStyle w:val="StyleUnderline"/>
          <w:highlight w:val="yellow"/>
        </w:rPr>
        <w:t>as a way to</w:t>
      </w:r>
      <w:proofErr w:type="gramEnd"/>
      <w:r w:rsidRPr="005D70EC">
        <w:rPr>
          <w:rStyle w:val="StyleUnderline"/>
          <w:highlight w:val="yellow"/>
        </w:rPr>
        <w:t xml:space="preserve"> force</w:t>
      </w:r>
      <w:r w:rsidRPr="00F47679">
        <w:rPr>
          <w:rStyle w:val="StyleUnderline"/>
        </w:rPr>
        <w:t xml:space="preserve"> an </w:t>
      </w:r>
      <w:r w:rsidRPr="005D70EC">
        <w:rPr>
          <w:rStyle w:val="StyleUnderline"/>
          <w:highlight w:val="yellow"/>
        </w:rPr>
        <w:t>end to</w:t>
      </w:r>
      <w:r w:rsidRPr="00F47679">
        <w:rPr>
          <w:rStyle w:val="StyleUnderline"/>
        </w:rPr>
        <w:t xml:space="preserve"> the </w:t>
      </w:r>
      <w:r w:rsidRPr="005D70EC">
        <w:rPr>
          <w:rStyle w:val="StyleUnderline"/>
          <w:highlight w:val="yellow"/>
        </w:rPr>
        <w:t>conflict</w:t>
      </w:r>
      <w:r w:rsidRPr="005D70EC">
        <w:rPr>
          <w:sz w:val="14"/>
          <w:highlight w:val="yellow"/>
        </w:rPr>
        <w:t>.</w:t>
      </w:r>
      <w:r w:rsidRPr="00DF4C7B">
        <w:rPr>
          <w:sz w:val="14"/>
        </w:rPr>
        <w:t xml:space="preserve"> For example, </w:t>
      </w:r>
      <w:r w:rsidRPr="005D70EC">
        <w:rPr>
          <w:rStyle w:val="Emphasis"/>
          <w:highlight w:val="yellow"/>
        </w:rPr>
        <w:t>China could use nuclear weapons</w:t>
      </w:r>
      <w:r w:rsidRPr="005D70EC">
        <w:rPr>
          <w:highlight w:val="yellow"/>
          <w:u w:val="single"/>
        </w:rPr>
        <w:t xml:space="preserve"> to</w:t>
      </w:r>
      <w:r w:rsidRPr="00DF4C7B">
        <w:t xml:space="preserve"> </w:t>
      </w:r>
      <w:r w:rsidRPr="00DF4C7B">
        <w:rPr>
          <w:u w:val="single"/>
        </w:rPr>
        <w:t xml:space="preserve">instantaneously </w:t>
      </w:r>
      <w:r w:rsidRPr="005D70EC">
        <w:rPr>
          <w:rStyle w:val="Emphasis"/>
          <w:highlight w:val="yellow"/>
        </w:rPr>
        <w:t>destroy</w:t>
      </w:r>
      <w:r w:rsidRPr="00F47679">
        <w:rPr>
          <w:rStyle w:val="Emphasis"/>
        </w:rPr>
        <w:t xml:space="preserve"> the </w:t>
      </w:r>
      <w:r w:rsidRPr="005D70EC">
        <w:rPr>
          <w:rStyle w:val="Emphasis"/>
          <w:highlight w:val="yellow"/>
        </w:rPr>
        <w:t>U.S. air bases</w:t>
      </w:r>
      <w:r w:rsidRPr="00F47679">
        <w:rPr>
          <w:rStyle w:val="StyleUnderline"/>
        </w:rPr>
        <w:t xml:space="preserve"> that posed the biggest threat to its arsenal</w:t>
      </w:r>
      <w:r w:rsidRPr="00DF4C7B">
        <w:rPr>
          <w:sz w:val="14"/>
        </w:rPr>
        <w:t>. It could also launch a nuclear strike with no direct military purpose-on an unpopulated area or at sea-</w:t>
      </w:r>
      <w:proofErr w:type="gramStart"/>
      <w:r w:rsidRPr="00DF4C7B">
        <w:rPr>
          <w:sz w:val="14"/>
        </w:rPr>
        <w:t>as a way to</w:t>
      </w:r>
      <w:proofErr w:type="gramEnd"/>
      <w:r w:rsidRPr="00DF4C7B">
        <w:rPr>
          <w:sz w:val="14"/>
        </w:rPr>
        <w:t xml:space="preserve"> signal that the United States had crossed a redline. </w:t>
      </w:r>
      <w:r w:rsidRPr="00A02CC8">
        <w:rPr>
          <w:rStyle w:val="Emphasis"/>
        </w:rPr>
        <w:t xml:space="preserve">If such escalation appears far-fetched, </w:t>
      </w:r>
      <w:r w:rsidRPr="005D70EC">
        <w:rPr>
          <w:rStyle w:val="Emphasis"/>
          <w:highlight w:val="yellow"/>
        </w:rPr>
        <w:t xml:space="preserve">China's history suggests </w:t>
      </w:r>
      <w:r w:rsidRPr="00DF4C7B">
        <w:rPr>
          <w:rStyle w:val="Emphasis"/>
        </w:rPr>
        <w:t>otherwise</w:t>
      </w:r>
      <w:r w:rsidRPr="00DF4C7B">
        <w:rPr>
          <w:sz w:val="14"/>
        </w:rPr>
        <w:t xml:space="preserve">. </w:t>
      </w:r>
      <w:r w:rsidRPr="005D70EC">
        <w:rPr>
          <w:rStyle w:val="StyleUnderline"/>
          <w:highlight w:val="yellow"/>
        </w:rPr>
        <w:t>In 1969</w:t>
      </w:r>
      <w:r w:rsidRPr="00A02CC8">
        <w:rPr>
          <w:rStyle w:val="StyleUnderline"/>
        </w:rPr>
        <w:t xml:space="preserve">, similar </w:t>
      </w:r>
      <w:r w:rsidRPr="005D70EC">
        <w:rPr>
          <w:rStyle w:val="StyleUnderline"/>
          <w:highlight w:val="yellow"/>
        </w:rPr>
        <w:t>dynamics brought China to the brink</w:t>
      </w:r>
      <w:r w:rsidRPr="00A02CC8">
        <w:rPr>
          <w:rStyle w:val="StyleUnderline"/>
        </w:rPr>
        <w:t xml:space="preserve"> of nuclear war </w:t>
      </w:r>
      <w:r w:rsidRPr="005D70EC">
        <w:rPr>
          <w:rStyle w:val="StyleUnderline"/>
          <w:highlight w:val="yellow"/>
        </w:rPr>
        <w:t>with the Soviet Union</w:t>
      </w:r>
      <w:r w:rsidRPr="00DF4C7B">
        <w:rPr>
          <w:sz w:val="14"/>
        </w:rPr>
        <w:t xml:space="preserve">. In early March of that year, </w:t>
      </w:r>
      <w:r w:rsidRPr="00A02CC8">
        <w:rPr>
          <w:rStyle w:val="StyleUnderline"/>
        </w:rPr>
        <w:t>Chinese troops ambushed Soviet guards amid rising tensions over a disputed border area</w:t>
      </w:r>
      <w:r w:rsidRPr="00DF4C7B">
        <w:rPr>
          <w:sz w:val="14"/>
        </w:rPr>
        <w:t>. Less than two weeks later, the two countries were fighting an undeclared border war with heavy artillery and aircraft</w:t>
      </w:r>
      <w:r w:rsidRPr="00A02CC8">
        <w:rPr>
          <w:rStyle w:val="StyleUnderline"/>
        </w:rPr>
        <w:t xml:space="preserve">. The </w:t>
      </w:r>
      <w:r w:rsidRPr="005D70EC">
        <w:rPr>
          <w:rStyle w:val="StyleUnderline"/>
          <w:highlight w:val="yellow"/>
        </w:rPr>
        <w:t>conflict quickly escalated</w:t>
      </w:r>
      <w:r w:rsidRPr="00A02CC8">
        <w:rPr>
          <w:rStyle w:val="StyleUnderline"/>
        </w:rPr>
        <w:t xml:space="preserve"> beyond what Chinese leaders had expected</w:t>
      </w:r>
      <w:r w:rsidRPr="00DF4C7B">
        <w:rPr>
          <w:sz w:val="14"/>
        </w:rPr>
        <w:t xml:space="preserve">, and before the end of March, Moscow was making thinly veiled nuclear threats to pressure China to back down. Chinese leaders initially dismissed these warnings, only to radically upgrade their threat assessment once they learned that the Soviets had privately discussed nuclear attack plans with other countries. </w:t>
      </w:r>
      <w:r w:rsidRPr="00B00075">
        <w:rPr>
          <w:rStyle w:val="StyleUnderline"/>
        </w:rPr>
        <w:t>Moscow never intended to follow through on its nuclear threat, archives would later reveal, but Chinese leaders believed otherwise</w:t>
      </w:r>
      <w:r w:rsidRPr="00DF4C7B">
        <w:rPr>
          <w:sz w:val="14"/>
        </w:rPr>
        <w:t xml:space="preserve">. On three separate occasions, they were convinced that a Soviet nuclear attack was imminent. Once, when Moscow sent representatives to talks in Beijing, </w:t>
      </w:r>
      <w:r w:rsidRPr="00B00075">
        <w:rPr>
          <w:rStyle w:val="StyleUnderline"/>
        </w:rPr>
        <w:t>China suspected that the plane transporting the delegation was in fact carrying nuclear weapons</w:t>
      </w:r>
      <w:r w:rsidRPr="00DF4C7B">
        <w:rPr>
          <w:sz w:val="14"/>
        </w:rPr>
        <w:t xml:space="preserve">. </w:t>
      </w:r>
      <w:r w:rsidRPr="00B00075">
        <w:rPr>
          <w:rStyle w:val="StyleUnderline"/>
        </w:rPr>
        <w:t xml:space="preserve">Increasingly fearful, China test-fired a thermonuclear weapon in the Lop Nur desert and put its rudimentary nuclear forces on alert-a dangerous step </w:t>
      </w:r>
      <w:proofErr w:type="gramStart"/>
      <w:r w:rsidRPr="00B00075">
        <w:rPr>
          <w:rStyle w:val="StyleUnderline"/>
        </w:rPr>
        <w:t>in itself, as</w:t>
      </w:r>
      <w:proofErr w:type="gramEnd"/>
      <w:r w:rsidRPr="00B00075">
        <w:rPr>
          <w:rStyle w:val="StyleUnderline"/>
        </w:rPr>
        <w:t xml:space="preserve"> it </w:t>
      </w:r>
      <w:r w:rsidRPr="00B00075">
        <w:rPr>
          <w:rStyle w:val="Emphasis"/>
        </w:rPr>
        <w:t>increased the risk of</w:t>
      </w:r>
      <w:r w:rsidRPr="00B00075">
        <w:rPr>
          <w:rStyle w:val="StyleUnderline"/>
        </w:rPr>
        <w:t xml:space="preserve"> an unauthorized or </w:t>
      </w:r>
      <w:r w:rsidRPr="00B00075">
        <w:rPr>
          <w:rStyle w:val="Emphasis"/>
        </w:rPr>
        <w:t>accidental launch</w:t>
      </w:r>
      <w:r w:rsidRPr="00DF4C7B">
        <w:rPr>
          <w:sz w:val="14"/>
        </w:rPr>
        <w:t xml:space="preserve">. Only after numerous preparations for Soviet nuclear attacks that never came did Beijing finally agree to negotiations. </w:t>
      </w:r>
      <w:r w:rsidRPr="00B00075">
        <w:rPr>
          <w:rStyle w:val="StyleUnderline"/>
        </w:rPr>
        <w:t>China is a different country today than it was in the time of Mao Zedong</w:t>
      </w:r>
      <w:r w:rsidRPr="00DF4C7B">
        <w:rPr>
          <w:sz w:val="14"/>
        </w:rPr>
        <w:t xml:space="preserve">, </w:t>
      </w:r>
      <w:r w:rsidRPr="00B00075">
        <w:rPr>
          <w:rStyle w:val="StyleUnderline"/>
        </w:rPr>
        <w:t>but t</w:t>
      </w:r>
      <w:r w:rsidRPr="00AF1DD6">
        <w:rPr>
          <w:rStyle w:val="StyleUnderline"/>
        </w:rPr>
        <w:t>he</w:t>
      </w:r>
      <w:r w:rsidRPr="00B00075">
        <w:rPr>
          <w:rStyle w:val="StyleUnderline"/>
        </w:rPr>
        <w:t xml:space="preserve"> 1969 conflict offers important lessons</w:t>
      </w:r>
      <w:r w:rsidRPr="00DF4C7B">
        <w:rPr>
          <w:sz w:val="14"/>
        </w:rPr>
        <w:t xml:space="preserve">.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w:t>
      </w:r>
      <w:r w:rsidRPr="005D70EC">
        <w:rPr>
          <w:rStyle w:val="StyleUnderline"/>
          <w:highlight w:val="yellow"/>
        </w:rPr>
        <w:t>China signaled</w:t>
      </w:r>
      <w:r w:rsidRPr="00B00075">
        <w:rPr>
          <w:rStyle w:val="StyleUnderline"/>
        </w:rPr>
        <w:t xml:space="preserve"> that </w:t>
      </w:r>
      <w:r w:rsidRPr="005D70EC">
        <w:rPr>
          <w:rStyle w:val="StyleUnderline"/>
          <w:highlight w:val="yellow"/>
        </w:rPr>
        <w:t>it was</w:t>
      </w:r>
      <w:r w:rsidRPr="00B00075">
        <w:rPr>
          <w:rStyle w:val="StyleUnderline"/>
        </w:rPr>
        <w:t xml:space="preserve"> </w:t>
      </w:r>
      <w:proofErr w:type="gramStart"/>
      <w:r w:rsidRPr="00B00075">
        <w:rPr>
          <w:rStyle w:val="StyleUnderline"/>
        </w:rPr>
        <w:t xml:space="preserve">actually </w:t>
      </w:r>
      <w:r w:rsidRPr="005D70EC">
        <w:rPr>
          <w:rStyle w:val="StyleUnderline"/>
          <w:highlight w:val="yellow"/>
        </w:rPr>
        <w:t>considering</w:t>
      </w:r>
      <w:proofErr w:type="gramEnd"/>
      <w:r w:rsidRPr="005D70EC">
        <w:rPr>
          <w:rStyle w:val="StyleUnderline"/>
          <w:highlight w:val="yellow"/>
        </w:rPr>
        <w:t xml:space="preserve"> using</w:t>
      </w:r>
      <w:r w:rsidRPr="00B00075">
        <w:rPr>
          <w:rStyle w:val="StyleUnderline"/>
        </w:rPr>
        <w:t xml:space="preserve"> its </w:t>
      </w:r>
      <w:r w:rsidRPr="005D70EC">
        <w:rPr>
          <w:rStyle w:val="StyleUnderline"/>
          <w:highlight w:val="yellow"/>
        </w:rPr>
        <w:t>nuclear weapons,</w:t>
      </w:r>
      <w:r w:rsidRPr="00B00075">
        <w:rPr>
          <w:rStyle w:val="StyleUnderline"/>
        </w:rPr>
        <w:t xml:space="preserve"> even though it had to expect devastating retaliation</w:t>
      </w:r>
      <w:r w:rsidRPr="00DF4C7B">
        <w:rPr>
          <w:sz w:val="14"/>
        </w:rPr>
        <w:t xml:space="preserve">. Ambiguous wartime information and worst-case thinking led it to take nuclear risks it would have considered unthinkable only months earlier. </w:t>
      </w:r>
      <w:r w:rsidRPr="00B00075">
        <w:rPr>
          <w:rStyle w:val="StyleUnderline"/>
        </w:rPr>
        <w:t>This pattern could unfold again today</w:t>
      </w:r>
      <w:r w:rsidRPr="00DF4C7B">
        <w:rPr>
          <w:sz w:val="14"/>
        </w:rPr>
        <w:t>.</w:t>
      </w:r>
    </w:p>
    <w:p w14:paraId="12114E12" w14:textId="77777777" w:rsidR="00466BDC" w:rsidRPr="007B27B1" w:rsidRDefault="00466BDC" w:rsidP="00466BDC"/>
    <w:p w14:paraId="3CECB6C5" w14:textId="77777777" w:rsidR="00466BDC" w:rsidRPr="00AF1DD6" w:rsidRDefault="00466BDC" w:rsidP="00466BDC">
      <w:pPr>
        <w:pStyle w:val="Heading4"/>
      </w:pPr>
      <w:r>
        <w:t xml:space="preserve">Even aside from armed or nuclear conflict---U.S.-Sino war still </w:t>
      </w:r>
      <w:r>
        <w:rPr>
          <w:u w:val="single"/>
        </w:rPr>
        <w:t>causes extinction</w:t>
      </w:r>
      <w:r>
        <w:t>---global warming co-op is key</w:t>
      </w:r>
    </w:p>
    <w:p w14:paraId="602C802D" w14:textId="77777777" w:rsidR="00466BDC" w:rsidRPr="00C70820" w:rsidRDefault="00466BDC" w:rsidP="00466BDC">
      <w:r w:rsidRPr="00AF1DD6">
        <w:t xml:space="preserve">Michael </w:t>
      </w:r>
      <w:r w:rsidRPr="00C70820">
        <w:rPr>
          <w:rStyle w:val="Style13ptBold"/>
        </w:rPr>
        <w:t xml:space="preserve">Klare </w:t>
      </w:r>
      <w:r w:rsidRPr="00AF1DD6">
        <w:t>2/19/20</w:t>
      </w:r>
      <w:r w:rsidRPr="00C70820">
        <w:rPr>
          <w:rStyle w:val="Style13ptBold"/>
        </w:rPr>
        <w:t>19</w:t>
      </w:r>
      <w:r>
        <w:t xml:space="preserve">, Five College Professor of Program in Peace and World Security Studies at Hampshire College in Amherst, "War </w:t>
      </w:r>
      <w:proofErr w:type="gramStart"/>
      <w:r>
        <w:t>With</w:t>
      </w:r>
      <w:proofErr w:type="gramEnd"/>
      <w:r>
        <w:t xml:space="preserve"> China? It’s Already Under Way”, americanempireproject.com/blog/war-with-china/</w:t>
      </w:r>
    </w:p>
    <w:p w14:paraId="263E2BAC" w14:textId="77777777" w:rsidR="00466BDC" w:rsidRPr="00C70820" w:rsidRDefault="00466BDC" w:rsidP="00466BDC">
      <w:r w:rsidRPr="00AF1DD6">
        <w:rPr>
          <w:sz w:val="16"/>
        </w:rPr>
        <w:t xml:space="preserve">As Admiral Davidson suggests, </w:t>
      </w:r>
      <w:r w:rsidRPr="005D70EC">
        <w:rPr>
          <w:rStyle w:val="StyleUnderline"/>
          <w:highlight w:val="yellow"/>
        </w:rPr>
        <w:t>one</w:t>
      </w:r>
      <w:r w:rsidRPr="00074E20">
        <w:rPr>
          <w:rStyle w:val="StyleUnderline"/>
        </w:rPr>
        <w:t xml:space="preserve"> possible </w:t>
      </w:r>
      <w:r w:rsidRPr="005D70EC">
        <w:rPr>
          <w:rStyle w:val="StyleUnderline"/>
          <w:highlight w:val="yellow"/>
        </w:rPr>
        <w:t>outcome of</w:t>
      </w:r>
      <w:r w:rsidRPr="00074E20">
        <w:rPr>
          <w:rStyle w:val="StyleUnderline"/>
        </w:rPr>
        <w:t xml:space="preserve"> the ongoing cold </w:t>
      </w:r>
      <w:r w:rsidRPr="005D70EC">
        <w:rPr>
          <w:rStyle w:val="StyleUnderline"/>
          <w:highlight w:val="yellow"/>
        </w:rPr>
        <w:t xml:space="preserve">war with China could be </w:t>
      </w:r>
      <w:r w:rsidRPr="005D70EC">
        <w:rPr>
          <w:rStyle w:val="Emphasis"/>
          <w:highlight w:val="yellow"/>
        </w:rPr>
        <w:t>armed conflict</w:t>
      </w:r>
      <w:r w:rsidRPr="00AF1DD6">
        <w:rPr>
          <w:sz w:val="16"/>
        </w:rPr>
        <w:t xml:space="preserve"> of the traditional sort. </w:t>
      </w:r>
      <w:r w:rsidRPr="00074E20">
        <w:rPr>
          <w:rStyle w:val="StyleUnderline"/>
        </w:rPr>
        <w:t xml:space="preserve">Such </w:t>
      </w:r>
      <w:r w:rsidRPr="005D70EC">
        <w:rPr>
          <w:rStyle w:val="StyleUnderline"/>
          <w:highlight w:val="yellow"/>
        </w:rPr>
        <w:t>an encounter</w:t>
      </w:r>
      <w:r w:rsidRPr="00074E20">
        <w:rPr>
          <w:rStyle w:val="StyleUnderline"/>
        </w:rPr>
        <w:t>,</w:t>
      </w:r>
      <w:r w:rsidRPr="00AF1DD6">
        <w:rPr>
          <w:sz w:val="16"/>
        </w:rPr>
        <w:t xml:space="preserve"> in turn</w:t>
      </w:r>
      <w:r w:rsidRPr="00074E20">
        <w:rPr>
          <w:rStyle w:val="StyleUnderline"/>
        </w:rPr>
        <w:t xml:space="preserve">, could escalate </w:t>
      </w:r>
      <w:r w:rsidRPr="005D70EC">
        <w:rPr>
          <w:rStyle w:val="StyleUnderline"/>
          <w:highlight w:val="yellow"/>
        </w:rPr>
        <w:t xml:space="preserve">to the </w:t>
      </w:r>
      <w:r w:rsidRPr="005D70EC">
        <w:rPr>
          <w:rStyle w:val="Emphasis"/>
          <w:highlight w:val="yellow"/>
        </w:rPr>
        <w:t>nuclear level</w:t>
      </w:r>
      <w:r w:rsidRPr="005D70EC">
        <w:rPr>
          <w:rStyle w:val="StyleUnderline"/>
          <w:highlight w:val="yellow"/>
        </w:rPr>
        <w:t>,</w:t>
      </w:r>
      <w:r w:rsidRPr="00AF1DD6">
        <w:rPr>
          <w:sz w:val="16"/>
        </w:rPr>
        <w:t xml:space="preserve"> </w:t>
      </w:r>
      <w:r w:rsidRPr="00074E20">
        <w:rPr>
          <w:rStyle w:val="StyleUnderline"/>
        </w:rPr>
        <w:t xml:space="preserve">resulting in mutual annihilation. </w:t>
      </w:r>
      <w:r w:rsidRPr="005D70EC">
        <w:rPr>
          <w:rStyle w:val="StyleUnderline"/>
          <w:highlight w:val="yellow"/>
        </w:rPr>
        <w:t>A war involving</w:t>
      </w:r>
      <w:r w:rsidRPr="00074E20">
        <w:rPr>
          <w:rStyle w:val="StyleUnderline"/>
        </w:rPr>
        <w:t xml:space="preserve"> only “</w:t>
      </w:r>
      <w:r w:rsidRPr="005D70EC">
        <w:rPr>
          <w:rStyle w:val="StyleUnderline"/>
          <w:highlight w:val="yellow"/>
        </w:rPr>
        <w:t>conventional” forces would</w:t>
      </w:r>
      <w:r w:rsidRPr="00074E20">
        <w:rPr>
          <w:rStyle w:val="StyleUnderline"/>
        </w:rPr>
        <w:t xml:space="preserve"> itself </w:t>
      </w:r>
      <w:r w:rsidRPr="00AF1DD6">
        <w:rPr>
          <w:rStyle w:val="Emphasis"/>
        </w:rPr>
        <w:t xml:space="preserve">undoubtedly </w:t>
      </w:r>
      <w:r w:rsidRPr="005D70EC">
        <w:rPr>
          <w:rStyle w:val="Emphasis"/>
          <w:highlight w:val="yellow"/>
        </w:rPr>
        <w:t>be devastating</w:t>
      </w:r>
      <w:r w:rsidRPr="00AF1DD6">
        <w:rPr>
          <w:sz w:val="16"/>
        </w:rPr>
        <w:t xml:space="preserve"> and lead to widespread suffering, </w:t>
      </w:r>
      <w:r w:rsidRPr="00074E20">
        <w:rPr>
          <w:rStyle w:val="StyleUnderline"/>
        </w:rPr>
        <w:t>not to mention the collapse of the global economy.</w:t>
      </w:r>
      <w:r>
        <w:rPr>
          <w:rStyle w:val="StyleUnderline"/>
        </w:rPr>
        <w:t xml:space="preserve"> </w:t>
      </w:r>
      <w:r w:rsidRPr="00AF1DD6">
        <w:rPr>
          <w:sz w:val="16"/>
        </w:rPr>
        <w:t>Even if a shooting war doesn’t erupt, however</w:t>
      </w:r>
      <w:r w:rsidRPr="00074E20">
        <w:rPr>
          <w:rStyle w:val="StyleUnderline"/>
        </w:rPr>
        <w:t xml:space="preserve">, a long-term </w:t>
      </w:r>
      <w:r w:rsidRPr="005D70EC">
        <w:rPr>
          <w:rStyle w:val="StyleUnderline"/>
          <w:highlight w:val="yellow"/>
        </w:rPr>
        <w:t>geopolitical war</w:t>
      </w:r>
      <w:r w:rsidRPr="00074E20">
        <w:rPr>
          <w:rStyle w:val="StyleUnderline"/>
        </w:rPr>
        <w:t xml:space="preserve"> of attrition between the U.S. and China </w:t>
      </w:r>
      <w:r w:rsidRPr="005D70EC">
        <w:rPr>
          <w:rStyle w:val="StyleUnderline"/>
          <w:highlight w:val="yellow"/>
        </w:rPr>
        <w:t>will,</w:t>
      </w:r>
      <w:r w:rsidRPr="00074E20">
        <w:rPr>
          <w:rStyle w:val="StyleUnderline"/>
        </w:rPr>
        <w:t xml:space="preserve"> </w:t>
      </w:r>
      <w:r w:rsidRPr="00AF1DD6">
        <w:rPr>
          <w:sz w:val="16"/>
        </w:rPr>
        <w:t xml:space="preserve">in the end, </w:t>
      </w:r>
      <w:r w:rsidRPr="005D70EC">
        <w:rPr>
          <w:rStyle w:val="StyleUnderline"/>
          <w:highlight w:val="yellow"/>
        </w:rPr>
        <w:t>have</w:t>
      </w:r>
      <w:r w:rsidRPr="00074E20">
        <w:rPr>
          <w:rStyle w:val="StyleUnderline"/>
        </w:rPr>
        <w:t xml:space="preserve"> debilitating and possibly </w:t>
      </w:r>
      <w:r w:rsidRPr="005D70EC">
        <w:rPr>
          <w:rStyle w:val="Emphasis"/>
          <w:highlight w:val="yellow"/>
        </w:rPr>
        <w:t xml:space="preserve">catastrophic </w:t>
      </w:r>
      <w:r w:rsidRPr="005D70EC">
        <w:rPr>
          <w:rStyle w:val="StyleUnderline"/>
          <w:highlight w:val="yellow"/>
        </w:rPr>
        <w:t>consequences</w:t>
      </w:r>
      <w:r w:rsidRPr="00074E20">
        <w:rPr>
          <w:rStyle w:val="StyleUnderline"/>
        </w:rPr>
        <w:t xml:space="preserve"> for both sides</w:t>
      </w:r>
      <w:r w:rsidRPr="00AF1DD6">
        <w:rPr>
          <w:sz w:val="16"/>
        </w:rPr>
        <w:t xml:space="preserve">. Take the trade war, for example. If that’s not resolved soon in a positive manner, continuing high U.S. tariffs on Chinese imports will severely curb Chinese economic growth and so weaken the world economy </w:t>
      </w:r>
      <w:proofErr w:type="gramStart"/>
      <w:r w:rsidRPr="00AF1DD6">
        <w:rPr>
          <w:sz w:val="16"/>
        </w:rPr>
        <w:t>as a whole, punishing</w:t>
      </w:r>
      <w:proofErr w:type="gramEnd"/>
      <w:r w:rsidRPr="00AF1DD6">
        <w:rPr>
          <w:sz w:val="16"/>
        </w:rPr>
        <w:t xml:space="preserve"> every nation on Earth, including this one. High tariffs will also increase costs for American consumers and endanger the prosperity and survival of many firms that rely on Chinese raw materials and components. </w:t>
      </w:r>
      <w:r w:rsidRPr="005D70EC">
        <w:rPr>
          <w:rStyle w:val="StyleUnderline"/>
          <w:highlight w:val="yellow"/>
        </w:rPr>
        <w:t>This</w:t>
      </w:r>
      <w:r w:rsidRPr="00074E20">
        <w:rPr>
          <w:rStyle w:val="StyleUnderline"/>
        </w:rPr>
        <w:t xml:space="preserve"> new brand of </w:t>
      </w:r>
      <w:r w:rsidRPr="005D70EC">
        <w:rPr>
          <w:rStyle w:val="StyleUnderline"/>
          <w:highlight w:val="yellow"/>
        </w:rPr>
        <w:t>war will</w:t>
      </w:r>
      <w:r w:rsidRPr="00074E20">
        <w:rPr>
          <w:rStyle w:val="StyleUnderline"/>
        </w:rPr>
        <w:t xml:space="preserve"> also </w:t>
      </w:r>
      <w:r w:rsidRPr="005D70EC">
        <w:rPr>
          <w:rStyle w:val="StyleUnderline"/>
          <w:highlight w:val="yellow"/>
        </w:rPr>
        <w:t>ensure</w:t>
      </w:r>
      <w:r w:rsidRPr="00074E20">
        <w:rPr>
          <w:rStyle w:val="StyleUnderline"/>
        </w:rPr>
        <w:t xml:space="preserve"> that already sky-high defense </w:t>
      </w:r>
      <w:r w:rsidRPr="005D70EC">
        <w:rPr>
          <w:rStyle w:val="StyleUnderline"/>
          <w:highlight w:val="yellow"/>
        </w:rPr>
        <w:t>expenditures</w:t>
      </w:r>
      <w:r w:rsidRPr="00074E20">
        <w:rPr>
          <w:rStyle w:val="StyleUnderline"/>
        </w:rPr>
        <w:t xml:space="preserve"> will continue to </w:t>
      </w:r>
      <w:r w:rsidRPr="005D70EC">
        <w:rPr>
          <w:rStyle w:val="StyleUnderline"/>
          <w:highlight w:val="yellow"/>
        </w:rPr>
        <w:t xml:space="preserve">rise, </w:t>
      </w:r>
      <w:r w:rsidRPr="005D70EC">
        <w:rPr>
          <w:rStyle w:val="Emphasis"/>
          <w:highlight w:val="yellow"/>
        </w:rPr>
        <w:t>diverting</w:t>
      </w:r>
      <w:r w:rsidRPr="00AF1DD6">
        <w:rPr>
          <w:rStyle w:val="Emphasis"/>
        </w:rPr>
        <w:t xml:space="preserve"> funds</w:t>
      </w:r>
      <w:r w:rsidRPr="00074E20">
        <w:rPr>
          <w:rStyle w:val="StyleUnderline"/>
        </w:rPr>
        <w:t xml:space="preserve"> </w:t>
      </w:r>
      <w:r w:rsidRPr="005D70EC">
        <w:rPr>
          <w:rStyle w:val="StyleUnderline"/>
          <w:highlight w:val="yellow"/>
        </w:rPr>
        <w:t>from</w:t>
      </w:r>
      <w:r w:rsidRPr="00074E20">
        <w:rPr>
          <w:rStyle w:val="StyleUnderline"/>
        </w:rPr>
        <w:t xml:space="preserve"> vital needs like </w:t>
      </w:r>
      <w:r w:rsidRPr="005D70EC">
        <w:rPr>
          <w:rStyle w:val="StyleUnderline"/>
          <w:highlight w:val="yellow"/>
        </w:rPr>
        <w:t>education, health, infrastructure, and</w:t>
      </w:r>
      <w:r w:rsidRPr="00074E20">
        <w:rPr>
          <w:rStyle w:val="StyleUnderline"/>
        </w:rPr>
        <w:t xml:space="preserve"> </w:t>
      </w:r>
      <w:r w:rsidRPr="00AF1DD6">
        <w:rPr>
          <w:rStyle w:val="Emphasis"/>
        </w:rPr>
        <w:t xml:space="preserve">the </w:t>
      </w:r>
      <w:r w:rsidRPr="005D70EC">
        <w:rPr>
          <w:rStyle w:val="Emphasis"/>
          <w:highlight w:val="yellow"/>
        </w:rPr>
        <w:t>environment</w:t>
      </w:r>
      <w:r w:rsidRPr="00074E20">
        <w:rPr>
          <w:rStyle w:val="StyleUnderline"/>
        </w:rPr>
        <w:t>.</w:t>
      </w:r>
      <w:r w:rsidRPr="00AF1DD6">
        <w:rPr>
          <w:sz w:val="16"/>
        </w:rPr>
        <w:t xml:space="preserve"> Meanwhile, preparations for a future war with China have already become the number one priority at the Pentagon, crowding out all other considerations. “While we’re focused on ongoing operations,” acting Secretary of Defense Patrick Shanahan reportedly told his senior staff on his first day in office this January, “remember China, China, China.” </w:t>
      </w:r>
      <w:r w:rsidRPr="00074E20">
        <w:rPr>
          <w:rStyle w:val="StyleUnderline"/>
        </w:rPr>
        <w:t xml:space="preserve">Perhaps the greatest victim of this ongoing conflict will be planet Earth itself and all the creatures, humans included, who inhabit it. As the world’s top two emitters of climate-altering greenhouse gases, </w:t>
      </w:r>
      <w:r w:rsidRPr="005D70EC">
        <w:rPr>
          <w:rStyle w:val="StyleUnderline"/>
          <w:highlight w:val="yellow"/>
        </w:rPr>
        <w:t xml:space="preserve">the U.S. and China must work together to </w:t>
      </w:r>
      <w:r w:rsidRPr="005D70EC">
        <w:rPr>
          <w:rStyle w:val="Emphasis"/>
          <w:highlight w:val="yellow"/>
        </w:rPr>
        <w:t>halt global warming</w:t>
      </w:r>
      <w:r w:rsidRPr="00074E20">
        <w:rPr>
          <w:rStyle w:val="StyleUnderline"/>
        </w:rPr>
        <w:t xml:space="preserve"> or all of us are doomed to </w:t>
      </w:r>
      <w:r w:rsidRPr="00AF1DD6">
        <w:rPr>
          <w:rStyle w:val="Emphasis"/>
        </w:rPr>
        <w:t>a hellish future</w:t>
      </w:r>
      <w:r w:rsidRPr="00AF1DD6">
        <w:rPr>
          <w:sz w:val="16"/>
        </w:rPr>
        <w:t>. With a war under way, even a non-shooting one, the chance for such collaboration is essentially zero</w:t>
      </w:r>
      <w:r w:rsidRPr="00074E20">
        <w:rPr>
          <w:rStyle w:val="StyleUnderline"/>
        </w:rPr>
        <w:t xml:space="preserve">. </w:t>
      </w:r>
      <w:r w:rsidRPr="005D70EC">
        <w:rPr>
          <w:rStyle w:val="StyleUnderline"/>
          <w:highlight w:val="yellow"/>
        </w:rPr>
        <w:t xml:space="preserve">The only </w:t>
      </w:r>
      <w:r w:rsidRPr="005D70EC">
        <w:rPr>
          <w:rStyle w:val="Emphasis"/>
          <w:highlight w:val="yellow"/>
        </w:rPr>
        <w:t>way</w:t>
      </w:r>
      <w:r w:rsidRPr="00AF1DD6">
        <w:rPr>
          <w:rStyle w:val="Emphasis"/>
        </w:rPr>
        <w:t xml:space="preserve"> to save civilization</w:t>
      </w:r>
      <w:r w:rsidRPr="00074E20">
        <w:rPr>
          <w:rStyle w:val="StyleUnderline"/>
        </w:rPr>
        <w:t xml:space="preserve"> </w:t>
      </w:r>
      <w:r w:rsidRPr="005D70EC">
        <w:rPr>
          <w:rStyle w:val="StyleUnderline"/>
          <w:highlight w:val="yellow"/>
        </w:rPr>
        <w:t>is</w:t>
      </w:r>
      <w:r w:rsidRPr="00074E20">
        <w:rPr>
          <w:rStyle w:val="StyleUnderline"/>
        </w:rPr>
        <w:t xml:space="preserve"> for the U.S. and China </w:t>
      </w:r>
      <w:r w:rsidRPr="005D70EC">
        <w:rPr>
          <w:rStyle w:val="StyleUnderline"/>
          <w:highlight w:val="yellow"/>
        </w:rPr>
        <w:t>to declare peace</w:t>
      </w:r>
      <w:r w:rsidRPr="00074E20">
        <w:rPr>
          <w:rStyle w:val="StyleUnderline"/>
        </w:rPr>
        <w:t xml:space="preserve"> and focus together on human salvation</w:t>
      </w:r>
      <w:r w:rsidRPr="00AF1DD6">
        <w:rPr>
          <w:sz w:val="16"/>
        </w:rPr>
        <w:t>.</w:t>
      </w:r>
    </w:p>
    <w:p w14:paraId="06449DDB" w14:textId="77777777" w:rsidR="00D916A8" w:rsidRPr="00D916A8" w:rsidRDefault="00D916A8" w:rsidP="00D916A8"/>
    <w:p w14:paraId="1F82442F" w14:textId="04C2D94B" w:rsidR="00473856" w:rsidRDefault="00473856" w:rsidP="00473856">
      <w:pPr>
        <w:pStyle w:val="Heading1"/>
      </w:pPr>
      <w:r>
        <w:t>***AFF***</w:t>
      </w:r>
    </w:p>
    <w:p w14:paraId="39C28810" w14:textId="183F3C8F" w:rsidR="00FD2DCE" w:rsidRDefault="00473856" w:rsidP="00EC4CF5">
      <w:pPr>
        <w:pStyle w:val="Heading2"/>
      </w:pPr>
      <w:r>
        <w:t>U</w:t>
      </w:r>
      <w:r w:rsidR="007E6FC4">
        <w:t>niqueness</w:t>
      </w:r>
    </w:p>
    <w:p w14:paraId="55DAAF2B" w14:textId="3C56F8F6" w:rsidR="003C1809" w:rsidRPr="003C1809" w:rsidRDefault="003C1809" w:rsidP="003C1809">
      <w:pPr>
        <w:pStyle w:val="Heading3"/>
      </w:pPr>
      <w:r>
        <w:t>No U - Decline</w:t>
      </w:r>
    </w:p>
    <w:p w14:paraId="78471AFA" w14:textId="05B3F454" w:rsidR="00F06BEB" w:rsidRDefault="00E91A24" w:rsidP="00E91A24">
      <w:pPr>
        <w:pStyle w:val="Heading4"/>
      </w:pPr>
      <w:r>
        <w:t>Defense Base on the decline---reliance on single producers, foreign dependence, and presumption of primacy</w:t>
      </w:r>
    </w:p>
    <w:p w14:paraId="63B0F628" w14:textId="027FA305" w:rsidR="00E91A24" w:rsidRPr="00E91A24" w:rsidRDefault="006714C3" w:rsidP="00E91A24">
      <w:r w:rsidRPr="006714C3">
        <w:t xml:space="preserve">Jamie </w:t>
      </w:r>
      <w:r w:rsidRPr="006714C3">
        <w:rPr>
          <w:rStyle w:val="Style13ptBold"/>
        </w:rPr>
        <w:t>Mcintyre 1</w:t>
      </w:r>
      <w:r>
        <w:rPr>
          <w:rStyle w:val="Style13ptBold"/>
        </w:rPr>
        <w:t>8</w:t>
      </w:r>
      <w:r w:rsidRPr="006714C3">
        <w:t>, senior writer covering defense and national security</w:t>
      </w:r>
      <w:r>
        <w:t>, 10/05/18</w:t>
      </w:r>
      <w:r w:rsidRPr="006714C3">
        <w:t>, "Sweeping Pentagon review shows America’s defense industrial base in decline," Washington Examiner, https://www.washingtonexaminer.com/sweeping-pentagon-review-shows-americas-defense-industrial-base-in-decline</w:t>
      </w:r>
    </w:p>
    <w:p w14:paraId="11EB34A5" w14:textId="77777777" w:rsidR="00F06BEB" w:rsidRPr="003E5B2B" w:rsidRDefault="00F06BEB" w:rsidP="00F06BEB">
      <w:pPr>
        <w:rPr>
          <w:sz w:val="16"/>
        </w:rPr>
      </w:pPr>
      <w:r w:rsidRPr="003E5B2B">
        <w:rPr>
          <w:sz w:val="16"/>
        </w:rPr>
        <w:t xml:space="preserve">DEFENSE INDUSTRIAL BASE REPORT: President Trump commissioned the review more than a year ago and today </w:t>
      </w:r>
      <w:r w:rsidRPr="00331E06">
        <w:rPr>
          <w:rStyle w:val="StyleUnderline"/>
        </w:rPr>
        <w:t>the comprehensive Defense Industrial Base Report will be released identifying 300 weak links in the nation’s supply chain that threaten national security. The report presents “an alarming picture of U.S. industrial decay driven by both domestic and foreign factors,”</w:t>
      </w:r>
      <w:r w:rsidRPr="003E5B2B">
        <w:rPr>
          <w:sz w:val="16"/>
        </w:rPr>
        <w:t xml:space="preserve"> writes industry analyst Loren Thompson of the Lexington Institute.</w:t>
      </w:r>
    </w:p>
    <w:p w14:paraId="09FBBBA6" w14:textId="77777777" w:rsidR="00F06BEB" w:rsidRPr="00331E06" w:rsidRDefault="00F06BEB" w:rsidP="00F06BEB">
      <w:pPr>
        <w:rPr>
          <w:rStyle w:val="StyleUnderline"/>
        </w:rPr>
      </w:pPr>
      <w:r w:rsidRPr="003E5B2B">
        <w:rPr>
          <w:sz w:val="16"/>
        </w:rPr>
        <w:t xml:space="preserve">Deputy Defense Secretary Pat Shanahan will formally present the report to Trump at the White House at 1:45 this afternoon, and the president is expected to earmark funds available through both the Defense Production Act and a 1939 defense stockpile program to address some of the problems. When he asked for the report in July 2017, </w:t>
      </w:r>
      <w:r w:rsidRPr="00331E06">
        <w:rPr>
          <w:rStyle w:val="StyleUnderline"/>
        </w:rPr>
        <w:t>Trump noted that America's national security was being threatened by the loss of 60,000 factories and key companies, along with almost 5 million manufacturing jobs since 2000.</w:t>
      </w:r>
    </w:p>
    <w:p w14:paraId="40F33D58" w14:textId="77777777" w:rsidR="00F06BEB" w:rsidRPr="003E5B2B" w:rsidRDefault="00F06BEB" w:rsidP="00F06BEB">
      <w:pPr>
        <w:rPr>
          <w:sz w:val="16"/>
        </w:rPr>
      </w:pPr>
      <w:r w:rsidRPr="00331E06">
        <w:rPr>
          <w:rStyle w:val="StyleUnderline"/>
        </w:rPr>
        <w:t>The issues identified are largely at small and midsize firms that have supplied top-line U.S. contractors</w:t>
      </w:r>
      <w:r w:rsidRPr="003E5B2B">
        <w:rPr>
          <w:sz w:val="16"/>
        </w:rPr>
        <w:t xml:space="preserve"> such as Boeing and Lockheed Martin. </w:t>
      </w:r>
      <w:r w:rsidRPr="00331E06">
        <w:rPr>
          <w:rStyle w:val="StyleUnderline"/>
        </w:rPr>
        <w:t>These small firms have been harmed more than their larger customers by cuts in U.S. government spending and unfair foreign competition</w:t>
      </w:r>
      <w:r w:rsidRPr="003E5B2B">
        <w:rPr>
          <w:sz w:val="16"/>
        </w:rPr>
        <w:t>, a senior administration official said yesterday.</w:t>
      </w:r>
    </w:p>
    <w:p w14:paraId="680EF474" w14:textId="77777777" w:rsidR="00F06BEB" w:rsidRPr="003E5B2B" w:rsidRDefault="00F06BEB" w:rsidP="00F06BEB">
      <w:pPr>
        <w:rPr>
          <w:sz w:val="16"/>
        </w:rPr>
      </w:pPr>
      <w:r w:rsidRPr="003E5B2B">
        <w:rPr>
          <w:sz w:val="16"/>
        </w:rPr>
        <w:t>The report supports Trump’s view that economic security is inextricably intertwined with national security. His imposition of double-digit tariffs on steel and aluminum this year reflects his desire to revitalize U.S. manufacturing.</w:t>
      </w:r>
    </w:p>
    <w:p w14:paraId="32D70EC1" w14:textId="4E853A00" w:rsidR="00F06BEB" w:rsidRPr="00331E06" w:rsidRDefault="00F06BEB" w:rsidP="00F06BEB">
      <w:pPr>
        <w:rPr>
          <w:rStyle w:val="StyleUnderline"/>
        </w:rPr>
      </w:pPr>
      <w:r w:rsidRPr="003E5B2B">
        <w:rPr>
          <w:sz w:val="16"/>
        </w:rPr>
        <w:t>“</w:t>
      </w:r>
      <w:r w:rsidRPr="00331E06">
        <w:rPr>
          <w:rStyle w:val="StyleUnderline"/>
        </w:rPr>
        <w:t>This report paints a sobering picture of the current state of our defense industrial base by identifying more than 250 areas where the base and its supply chain face critical risks</w:t>
      </w:r>
      <w:r w:rsidRPr="003E5B2B">
        <w:rPr>
          <w:sz w:val="16"/>
        </w:rPr>
        <w:t>,” said Hawk Carlisle, who heads the National Defense Industrial Association, an association of defense industrial base members. “R</w:t>
      </w:r>
      <w:r w:rsidRPr="00331E06">
        <w:rPr>
          <w:rStyle w:val="StyleUnderline"/>
        </w:rPr>
        <w:t>eliance on single producers within the supply chain, dependence on unstable or unfriendly foreign suppliers for critical components, and misplaced presumption of continued preeminence of American military superiority are examples of findings that should be immediately addressed.”</w:t>
      </w:r>
    </w:p>
    <w:p w14:paraId="5E875A3E" w14:textId="77777777" w:rsidR="00F06BEB" w:rsidRDefault="00F06BEB" w:rsidP="00F06BEB"/>
    <w:p w14:paraId="396997DF" w14:textId="71DBCC73" w:rsidR="00F06BEB" w:rsidRDefault="00EC4CF5" w:rsidP="00EC4CF5">
      <w:pPr>
        <w:pStyle w:val="Heading2"/>
      </w:pPr>
      <w:r>
        <w:t>Link</w:t>
      </w:r>
    </w:p>
    <w:p w14:paraId="4DBC1016" w14:textId="2A1D4B4F" w:rsidR="008359AD" w:rsidRDefault="00EC4CF5" w:rsidP="008359AD">
      <w:pPr>
        <w:pStyle w:val="Heading3"/>
      </w:pPr>
      <w:r>
        <w:t xml:space="preserve">No Link - </w:t>
      </w:r>
      <w:r w:rsidR="008359AD">
        <w:t>Saudi Arabia</w:t>
      </w:r>
    </w:p>
    <w:p w14:paraId="18A6897F" w14:textId="68C5E139" w:rsidR="00E246F9" w:rsidRPr="00E246F9" w:rsidRDefault="00E246F9" w:rsidP="00E246F9">
      <w:pPr>
        <w:pStyle w:val="Heading4"/>
      </w:pPr>
      <w:r>
        <w:t>Restrictions on Saudi Arabia have little impact on the DIB---limited duration, scope, and impact</w:t>
      </w:r>
    </w:p>
    <w:p w14:paraId="4F619400" w14:textId="5AA575D6" w:rsidR="002D3EDA" w:rsidRPr="002D3EDA" w:rsidRDefault="002D3EDA" w:rsidP="002D3EDA">
      <w:r>
        <w:t xml:space="preserve">Amanda </w:t>
      </w:r>
      <w:r w:rsidRPr="00E246F9">
        <w:rPr>
          <w:rStyle w:val="Style13ptBold"/>
        </w:rPr>
        <w:t>Macias 18</w:t>
      </w:r>
      <w:r>
        <w:t xml:space="preserve">, </w:t>
      </w:r>
      <w:r w:rsidR="00E246F9">
        <w:t>c</w:t>
      </w:r>
      <w:r w:rsidR="00E246F9" w:rsidRPr="00E246F9">
        <w:t>overs national security, defense industry and the intelligence community for CNBC</w:t>
      </w:r>
      <w:r w:rsidR="00E246F9">
        <w:t xml:space="preserve">, </w:t>
      </w:r>
      <w:r>
        <w:t>11/26/18</w:t>
      </w:r>
      <w:r w:rsidR="00E246F9">
        <w:t xml:space="preserve">, “Restrictions on Arms Sales to Saudi Arabia would likely have limited impact on U.S. defense firms, Cowen says”, CNBC, </w:t>
      </w:r>
      <w:r w:rsidR="00E246F9" w:rsidRPr="00E246F9">
        <w:t>https://www.cnbc.com/2018/11/26/saudi-arms-sale-limits-would-have-slight-impact-on-us-defense-firms.html</w:t>
      </w:r>
    </w:p>
    <w:p w14:paraId="45F92509" w14:textId="77777777" w:rsidR="00781D63" w:rsidRPr="00197548" w:rsidRDefault="00781D63" w:rsidP="00781D63">
      <w:pPr>
        <w:rPr>
          <w:rStyle w:val="StyleUnderline"/>
        </w:rPr>
      </w:pPr>
      <w:r w:rsidRPr="002D3EDA">
        <w:rPr>
          <w:sz w:val="16"/>
        </w:rPr>
        <w:t xml:space="preserve">WASHINGTON — </w:t>
      </w:r>
      <w:r w:rsidRPr="00197548">
        <w:rPr>
          <w:rStyle w:val="StyleUnderline"/>
        </w:rPr>
        <w:t xml:space="preserve">America’s top defense firms will face limited financial risks in their dealings with Saudi Arabia, even as lawmakers consider imposing limits on arms sales to the kingdom, </w:t>
      </w:r>
      <w:proofErr w:type="gramStart"/>
      <w:r w:rsidRPr="00197548">
        <w:rPr>
          <w:rStyle w:val="StyleUnderline"/>
        </w:rPr>
        <w:t>according to</w:t>
      </w:r>
      <w:proofErr w:type="gramEnd"/>
      <w:r w:rsidRPr="00197548">
        <w:rPr>
          <w:rStyle w:val="StyleUnderline"/>
        </w:rPr>
        <w:t xml:space="preserve"> analysts at Cowen Research.</w:t>
      </w:r>
    </w:p>
    <w:p w14:paraId="08BA40D4" w14:textId="77777777" w:rsidR="00781D63" w:rsidRPr="002D3EDA" w:rsidRDefault="00781D63" w:rsidP="00781D63">
      <w:pPr>
        <w:rPr>
          <w:sz w:val="16"/>
        </w:rPr>
      </w:pPr>
      <w:r w:rsidRPr="002D3EDA">
        <w:rPr>
          <w:sz w:val="16"/>
        </w:rPr>
        <w:t>“</w:t>
      </w:r>
      <w:r w:rsidRPr="00197548">
        <w:rPr>
          <w:rStyle w:val="StyleUnderline"/>
        </w:rPr>
        <w:t>It would appear that these would be limited in duration and scope, and big-ticket buys of missile defense systems would not be impacted</w:t>
      </w:r>
      <w:r w:rsidRPr="002D3EDA">
        <w:rPr>
          <w:sz w:val="16"/>
        </w:rPr>
        <w:t>,” the analysts wrote in the note.</w:t>
      </w:r>
    </w:p>
    <w:p w14:paraId="2ED02B3C" w14:textId="77777777" w:rsidR="00781D63" w:rsidRPr="00197548" w:rsidRDefault="00781D63" w:rsidP="00781D63">
      <w:pPr>
        <w:rPr>
          <w:rStyle w:val="StyleUnderline"/>
        </w:rPr>
      </w:pPr>
      <w:r w:rsidRPr="00197548">
        <w:rPr>
          <w:rStyle w:val="StyleUnderline"/>
        </w:rPr>
        <w:t xml:space="preserve">Of the major defense suppliers, Lockheed Martin would have the most exposure, </w:t>
      </w:r>
      <w:proofErr w:type="gramStart"/>
      <w:r w:rsidRPr="00197548">
        <w:rPr>
          <w:rStyle w:val="StyleUnderline"/>
        </w:rPr>
        <w:t>according to</w:t>
      </w:r>
      <w:proofErr w:type="gramEnd"/>
      <w:r w:rsidRPr="00197548">
        <w:rPr>
          <w:rStyle w:val="StyleUnderline"/>
        </w:rPr>
        <w:t xml:space="preserve"> the note, but it would still amount to a relatively tiny portion of the company’s business.</w:t>
      </w:r>
    </w:p>
    <w:p w14:paraId="343AF364" w14:textId="77777777" w:rsidR="00781D63" w:rsidRPr="00197548" w:rsidRDefault="00781D63" w:rsidP="00781D63">
      <w:pPr>
        <w:rPr>
          <w:rStyle w:val="StyleUnderline"/>
        </w:rPr>
      </w:pPr>
      <w:r w:rsidRPr="002D3EDA">
        <w:rPr>
          <w:sz w:val="16"/>
        </w:rPr>
        <w:t xml:space="preserve">Saudi Arabia’s oil-rich monarchy is one of America’s most strategic partners and a significant patron of U.S. defense companies. </w:t>
      </w:r>
      <w:r w:rsidRPr="00197548">
        <w:rPr>
          <w:rStyle w:val="StyleUnderline"/>
        </w:rPr>
        <w:t>The Saudis are the indisputable top buyers of U.S.-made arms, a title that has safeguarded the kingdom from retaliatory sanctions over the disappearance of journalist Jamal Khashoggi and the Saudi-led war in Yemen.</w:t>
      </w:r>
    </w:p>
    <w:p w14:paraId="68CC7881" w14:textId="77777777" w:rsidR="00781D63" w:rsidRPr="002D3EDA" w:rsidRDefault="00781D63" w:rsidP="00781D63">
      <w:pPr>
        <w:rPr>
          <w:sz w:val="16"/>
        </w:rPr>
      </w:pPr>
      <w:r w:rsidRPr="002D3EDA">
        <w:rPr>
          <w:sz w:val="16"/>
        </w:rPr>
        <w:t xml:space="preserve">President Donald Trump has often cited the importance of the U.S. relationship with Saudi Arabia, repeatedly pushing back on approving significant economic or political consequences for Riyadh’s actions. In an extraordinary </w:t>
      </w:r>
      <w:proofErr w:type="gramStart"/>
      <w:r w:rsidRPr="002D3EDA">
        <w:rPr>
          <w:sz w:val="16"/>
        </w:rPr>
        <w:t>statement</w:t>
      </w:r>
      <w:proofErr w:type="gramEnd"/>
      <w:r w:rsidRPr="002D3EDA">
        <w:rPr>
          <w:sz w:val="16"/>
        </w:rPr>
        <w:t xml:space="preserve"> last week, Trump affirmed that the U.S. would continue to stand with Saudi Arabia.</w:t>
      </w:r>
    </w:p>
    <w:p w14:paraId="03EE00A0" w14:textId="77777777" w:rsidR="00781D63" w:rsidRPr="002D3EDA" w:rsidRDefault="00781D63" w:rsidP="00781D63">
      <w:pPr>
        <w:rPr>
          <w:sz w:val="16"/>
        </w:rPr>
      </w:pPr>
      <w:r w:rsidRPr="002D3EDA">
        <w:rPr>
          <w:sz w:val="16"/>
        </w:rPr>
        <w:t>Trump has also commented on the potential impact to defense suppliers if the U.S. were to sanction the Saudis over the Khashoggi killing.</w:t>
      </w:r>
    </w:p>
    <w:p w14:paraId="3333F371" w14:textId="77777777" w:rsidR="00781D63" w:rsidRPr="002D3EDA" w:rsidRDefault="00781D63" w:rsidP="00781D63">
      <w:pPr>
        <w:rPr>
          <w:sz w:val="16"/>
        </w:rPr>
      </w:pPr>
      <w:r w:rsidRPr="002D3EDA">
        <w:rPr>
          <w:sz w:val="16"/>
        </w:rPr>
        <w:t>Read more: Saudi Arabia is the top US weapons buyer – but it doesn’t spend as much as Trump boasts</w:t>
      </w:r>
    </w:p>
    <w:p w14:paraId="37C27EF7" w14:textId="77777777" w:rsidR="00781D63" w:rsidRPr="002D3EDA" w:rsidRDefault="00781D63" w:rsidP="00781D63">
      <w:pPr>
        <w:rPr>
          <w:sz w:val="16"/>
        </w:rPr>
      </w:pPr>
      <w:r w:rsidRPr="002D3EDA">
        <w:rPr>
          <w:sz w:val="16"/>
        </w:rPr>
        <w:t>“I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w:t>
      </w:r>
    </w:p>
    <w:p w14:paraId="406A9082" w14:textId="77777777" w:rsidR="00781D63" w:rsidRPr="00F21056" w:rsidRDefault="00781D63" w:rsidP="00781D63">
      <w:pPr>
        <w:rPr>
          <w:rStyle w:val="StyleUnderline"/>
        </w:rPr>
      </w:pPr>
      <w:r w:rsidRPr="002D3EDA">
        <w:rPr>
          <w:sz w:val="16"/>
        </w:rPr>
        <w:t xml:space="preserve">However, </w:t>
      </w:r>
      <w:r w:rsidRPr="00F21056">
        <w:rPr>
          <w:rStyle w:val="StyleUnderline"/>
        </w:rPr>
        <w:t>if Congress imposed short-term restrictions on Saudi weapons sales the resulting impact looks to be less than 2 percent of sales for Lockheed Martin, Raytheon, Boeing and General Dynamics, and negligible for Northrop Grumman.</w:t>
      </w:r>
    </w:p>
    <w:p w14:paraId="73A3809E" w14:textId="77777777" w:rsidR="00781D63" w:rsidRPr="002D3EDA" w:rsidRDefault="00781D63" w:rsidP="00781D63">
      <w:pPr>
        <w:rPr>
          <w:sz w:val="16"/>
        </w:rPr>
      </w:pPr>
      <w:r w:rsidRPr="002D3EDA">
        <w:rPr>
          <w:sz w:val="16"/>
        </w:rPr>
        <w:t>Here’s a breakdown of what top defense firms are selling to Saudi Arabia and which contracts are at risk.</w:t>
      </w:r>
    </w:p>
    <w:p w14:paraId="566E11F5" w14:textId="5336AD4F" w:rsidR="00781D63" w:rsidRPr="002D3EDA" w:rsidRDefault="00781D63" w:rsidP="00781D63">
      <w:pPr>
        <w:rPr>
          <w:sz w:val="16"/>
        </w:rPr>
      </w:pPr>
      <w:r w:rsidRPr="002D3EDA">
        <w:rPr>
          <w:sz w:val="16"/>
        </w:rPr>
        <w:t>Lockheed Martin has the broadest Saudi exposure</w:t>
      </w:r>
    </w:p>
    <w:p w14:paraId="6B01334F" w14:textId="77777777" w:rsidR="00781D63" w:rsidRPr="002D3EDA" w:rsidRDefault="00781D63" w:rsidP="00781D63">
      <w:pPr>
        <w:rPr>
          <w:sz w:val="16"/>
        </w:rPr>
      </w:pPr>
      <w:r w:rsidRPr="002D3EDA">
        <w:rPr>
          <w:sz w:val="16"/>
        </w:rPr>
        <w:t>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w:t>
      </w:r>
    </w:p>
    <w:p w14:paraId="14F06B7F" w14:textId="77777777" w:rsidR="00781D63" w:rsidRPr="002D3EDA" w:rsidRDefault="00781D63" w:rsidP="00781D63">
      <w:pPr>
        <w:rPr>
          <w:sz w:val="16"/>
        </w:rPr>
      </w:pPr>
      <w:r w:rsidRPr="002D3EDA">
        <w:rPr>
          <w:sz w:val="16"/>
        </w:rPr>
        <w:t xml:space="preserve">In a </w:t>
      </w:r>
      <w:proofErr w:type="gramStart"/>
      <w:r w:rsidRPr="002D3EDA">
        <w:rPr>
          <w:sz w:val="16"/>
        </w:rPr>
        <w:t>deal</w:t>
      </w:r>
      <w:proofErr w:type="gramEnd"/>
      <w:r w:rsidRPr="002D3EDA">
        <w:rPr>
          <w:sz w:val="16"/>
        </w:rPr>
        <w:t xml:space="preserve"> reportedly worth $15 billion, the Bethesda-based defense firm is marching toward selling Saudi Arabia the THAAD, or terminal high altitude area defense, missile system.</w:t>
      </w:r>
    </w:p>
    <w:p w14:paraId="6FC5EF7D" w14:textId="77777777" w:rsidR="00781D63" w:rsidRPr="002D3EDA" w:rsidRDefault="00781D63" w:rsidP="00781D63">
      <w:pPr>
        <w:rPr>
          <w:sz w:val="16"/>
        </w:rPr>
      </w:pPr>
      <w:r w:rsidRPr="002D3EDA">
        <w:rPr>
          <w:sz w:val="16"/>
        </w:rPr>
        <w:t>Regarded as America’s crown jewel in missile defense systems, THAAD is manufactured by Lockheed Martin but uses a radar supplied by Raytheon.</w:t>
      </w:r>
    </w:p>
    <w:p w14:paraId="6012512A" w14:textId="77777777" w:rsidR="00781D63" w:rsidRPr="002D3EDA" w:rsidRDefault="00781D63" w:rsidP="00781D63">
      <w:pPr>
        <w:rPr>
          <w:sz w:val="16"/>
        </w:rPr>
      </w:pPr>
      <w:r w:rsidRPr="002D3EDA">
        <w:rPr>
          <w:sz w:val="16"/>
        </w:rPr>
        <w:t>In addition to THAAD, the kingdom looks to buy Pac-3 missiles, Black Hawk helicopters, munitions, C-130 aircraft and littoral combat ships.</w:t>
      </w:r>
    </w:p>
    <w:p w14:paraId="2BDCB8D1" w14:textId="77777777" w:rsidR="00781D63" w:rsidRPr="002D3EDA" w:rsidRDefault="00781D63" w:rsidP="00781D63">
      <w:pPr>
        <w:rPr>
          <w:sz w:val="16"/>
        </w:rPr>
      </w:pPr>
      <w:r w:rsidRPr="002D3EDA">
        <w:rPr>
          <w:sz w:val="16"/>
        </w:rPr>
        <w:t xml:space="preserve">In short, </w:t>
      </w:r>
      <w:proofErr w:type="gramStart"/>
      <w:r w:rsidRPr="002D3EDA">
        <w:rPr>
          <w:sz w:val="16"/>
        </w:rPr>
        <w:t>according to</w:t>
      </w:r>
      <w:proofErr w:type="gramEnd"/>
      <w:r w:rsidRPr="002D3EDA">
        <w:rPr>
          <w:sz w:val="16"/>
        </w:rPr>
        <w:t xml:space="preserve"> the note, Lockheed Martin’s at-risk defense sales to Saudi will likely be less than 1.5 percent of its total in 2019.</w:t>
      </w:r>
    </w:p>
    <w:p w14:paraId="6927178C" w14:textId="39C09339" w:rsidR="00781D63" w:rsidRPr="002D3EDA" w:rsidRDefault="00781D63" w:rsidP="00781D63">
      <w:pPr>
        <w:rPr>
          <w:sz w:val="16"/>
        </w:rPr>
      </w:pPr>
      <w:r w:rsidRPr="002D3EDA">
        <w:rPr>
          <w:sz w:val="16"/>
        </w:rPr>
        <w:t>Raytheon is the largest Saudi supplier in defensive systems</w:t>
      </w:r>
    </w:p>
    <w:p w14:paraId="31275122" w14:textId="77777777" w:rsidR="00781D63" w:rsidRPr="002D3EDA" w:rsidRDefault="00781D63" w:rsidP="00781D63">
      <w:pPr>
        <w:rPr>
          <w:sz w:val="16"/>
        </w:rPr>
      </w:pPr>
      <w:r w:rsidRPr="002D3EDA">
        <w:rPr>
          <w:sz w:val="16"/>
        </w:rPr>
        <w:t>While Raytheon remains the largest Saudi supplier, the defense giant sells mostly air and missile defense equipment, which means the sales would go on unopposed by Congress.</w:t>
      </w:r>
    </w:p>
    <w:p w14:paraId="23E97DBF" w14:textId="77777777" w:rsidR="00781D63" w:rsidRPr="002D3EDA" w:rsidRDefault="00781D63" w:rsidP="00781D63">
      <w:pPr>
        <w:rPr>
          <w:sz w:val="16"/>
        </w:rPr>
      </w:pPr>
      <w:r w:rsidRPr="002D3EDA">
        <w:rPr>
          <w:sz w:val="16"/>
        </w:rPr>
        <w:t>Saudi Arabia wants the Patriot missile system, the TYP-2 radar used by Lockheed Martin’s THAAD missile system, and missile interceptors from Raytheon.</w:t>
      </w:r>
    </w:p>
    <w:p w14:paraId="773D024D" w14:textId="77777777" w:rsidR="00781D63" w:rsidRPr="002D3EDA" w:rsidRDefault="00781D63" w:rsidP="00781D63">
      <w:pPr>
        <w:rPr>
          <w:sz w:val="16"/>
        </w:rPr>
      </w:pPr>
      <w:r w:rsidRPr="002D3EDA">
        <w:rPr>
          <w:sz w:val="16"/>
        </w:rPr>
        <w:t>The defense firm has said that sales to Saudi Arabia are slightly less than 5 percent of this year’s total. The figures are expected to remain consistent in 2019.</w:t>
      </w:r>
    </w:p>
    <w:p w14:paraId="3C987E2A" w14:textId="77777777" w:rsidR="00781D63" w:rsidRPr="002D3EDA" w:rsidRDefault="00781D63" w:rsidP="00781D63">
      <w:pPr>
        <w:rPr>
          <w:sz w:val="16"/>
        </w:rPr>
      </w:pPr>
      <w:proofErr w:type="gramStart"/>
      <w:r w:rsidRPr="002D3EDA">
        <w:rPr>
          <w:sz w:val="16"/>
        </w:rPr>
        <w:t>According to</w:t>
      </w:r>
      <w:proofErr w:type="gramEnd"/>
      <w:r w:rsidRPr="002D3EDA">
        <w:rPr>
          <w:sz w:val="16"/>
        </w:rPr>
        <w:t xml:space="preserve"> the note, the Saudi sales that are at risk are munitions and missiles. The at-risk ticket items account for approximately $500 million, or less than 2 percent, of Raytheon’s total.</w:t>
      </w:r>
    </w:p>
    <w:p w14:paraId="72F3735F" w14:textId="77777777" w:rsidR="00781D63" w:rsidRPr="002D3EDA" w:rsidRDefault="00781D63" w:rsidP="00781D63">
      <w:pPr>
        <w:rPr>
          <w:sz w:val="16"/>
        </w:rPr>
      </w:pPr>
      <w:proofErr w:type="gramStart"/>
      <w:r w:rsidRPr="002D3EDA">
        <w:rPr>
          <w:sz w:val="16"/>
        </w:rPr>
        <w:t>Similar to</w:t>
      </w:r>
      <w:proofErr w:type="gramEnd"/>
      <w:r w:rsidRPr="002D3EDA">
        <w:rPr>
          <w:sz w:val="16"/>
        </w:rPr>
        <w:t xml:space="preserve"> Lockheed Martin, Boeing sells a range of weapons to Saudi Arabia. The world’s largest aerospace company is on order to deliver F-15 jets, Chinook and Apache helicopters, as well as a plethora of munitions to the Saudis.</w:t>
      </w:r>
    </w:p>
    <w:p w14:paraId="48FB957C" w14:textId="77777777" w:rsidR="00781D63" w:rsidRPr="002D3EDA" w:rsidRDefault="00781D63" w:rsidP="00781D63">
      <w:pPr>
        <w:rPr>
          <w:sz w:val="16"/>
        </w:rPr>
      </w:pPr>
      <w:r w:rsidRPr="002D3EDA">
        <w:rPr>
          <w:rStyle w:val="StyleUnderline"/>
        </w:rPr>
        <w:t>Boeing “likely has the largest absolute level of sales” to Saudi Arabia</w:t>
      </w:r>
      <w:r w:rsidRPr="002D3EDA">
        <w:rPr>
          <w:sz w:val="16"/>
        </w:rPr>
        <w:t xml:space="preserve">, at approximately $1.7 billion, </w:t>
      </w:r>
      <w:proofErr w:type="gramStart"/>
      <w:r w:rsidRPr="002D3EDA">
        <w:rPr>
          <w:sz w:val="16"/>
        </w:rPr>
        <w:t>according to</w:t>
      </w:r>
      <w:proofErr w:type="gramEnd"/>
      <w:r w:rsidRPr="002D3EDA">
        <w:rPr>
          <w:sz w:val="16"/>
        </w:rPr>
        <w:t xml:space="preserve"> the note.</w:t>
      </w:r>
    </w:p>
    <w:p w14:paraId="57AD1B1F" w14:textId="77777777" w:rsidR="00781D63" w:rsidRPr="002D3EDA" w:rsidRDefault="00781D63" w:rsidP="00781D63">
      <w:pPr>
        <w:rPr>
          <w:sz w:val="16"/>
        </w:rPr>
      </w:pPr>
      <w:r w:rsidRPr="002D3EDA">
        <w:rPr>
          <w:sz w:val="16"/>
        </w:rPr>
        <w:t>Cowen analysts write that Boeing’s largest program, the F-15 jets reportedly worth more than $1 billion, is nearing completion and sales taper off in 2019.</w:t>
      </w:r>
    </w:p>
    <w:p w14:paraId="55AB6440" w14:textId="77777777" w:rsidR="00781D63" w:rsidRPr="002D3EDA" w:rsidRDefault="00781D63" w:rsidP="00781D63">
      <w:pPr>
        <w:rPr>
          <w:sz w:val="16"/>
        </w:rPr>
      </w:pPr>
      <w:r w:rsidRPr="002D3EDA">
        <w:rPr>
          <w:sz w:val="16"/>
        </w:rPr>
        <w:t>“</w:t>
      </w:r>
      <w:r w:rsidRPr="002D3EDA">
        <w:rPr>
          <w:rStyle w:val="StyleUnderline"/>
        </w:rPr>
        <w:t>Furthermore, given Boeing’s large commercial volume, Boeing’s Kingdom of Saudi Arabia defense sales are only approximately 1.5 percent of its total</w:t>
      </w:r>
      <w:r w:rsidRPr="002D3EDA">
        <w:rPr>
          <w:sz w:val="16"/>
        </w:rPr>
        <w:t xml:space="preserve">,” </w:t>
      </w:r>
      <w:proofErr w:type="gramStart"/>
      <w:r w:rsidRPr="002D3EDA">
        <w:rPr>
          <w:sz w:val="16"/>
        </w:rPr>
        <w:t>according to</w:t>
      </w:r>
      <w:proofErr w:type="gramEnd"/>
      <w:r w:rsidRPr="002D3EDA">
        <w:rPr>
          <w:sz w:val="16"/>
        </w:rPr>
        <w:t xml:space="preserve"> the note.</w:t>
      </w:r>
    </w:p>
    <w:p w14:paraId="1FB04EA4" w14:textId="26F665C8" w:rsidR="00781D63" w:rsidRPr="002D3EDA" w:rsidRDefault="00781D63" w:rsidP="00781D63">
      <w:pPr>
        <w:rPr>
          <w:sz w:val="16"/>
        </w:rPr>
      </w:pPr>
      <w:r w:rsidRPr="002D3EDA">
        <w:rPr>
          <w:sz w:val="16"/>
        </w:rPr>
        <w:t>General Dynamics sales are concentrated and stable</w:t>
      </w:r>
    </w:p>
    <w:p w14:paraId="2FA2122F" w14:textId="77777777" w:rsidR="00781D63" w:rsidRPr="002D3EDA" w:rsidRDefault="00781D63" w:rsidP="00781D63">
      <w:pPr>
        <w:rPr>
          <w:sz w:val="16"/>
        </w:rPr>
      </w:pPr>
      <w:r w:rsidRPr="002D3EDA">
        <w:rPr>
          <w:sz w:val="16"/>
        </w:rPr>
        <w:t>General Dynamics has a multiyear contract with Saudi Arabia for the delivery of 100 Abrams tanks as well as a Canadian vehicle contract.</w:t>
      </w:r>
    </w:p>
    <w:p w14:paraId="5EA3F182" w14:textId="77777777" w:rsidR="00781D63" w:rsidRPr="002D3EDA" w:rsidRDefault="00781D63" w:rsidP="00781D63">
      <w:pPr>
        <w:rPr>
          <w:sz w:val="16"/>
        </w:rPr>
      </w:pPr>
      <w:r w:rsidRPr="002D3EDA">
        <w:rPr>
          <w:sz w:val="16"/>
        </w:rPr>
        <w:t>America’s stalwart M1 Abrams has been used in nearly every major U.S. conflict since its inception in 1980 and serves as the main battle tank of the U.S. Army and Marines. The Abrams deal with the Saudis is estimated to bring in $1.3 billion.</w:t>
      </w:r>
    </w:p>
    <w:p w14:paraId="22239FA4" w14:textId="77A06086" w:rsidR="00781D63" w:rsidRPr="00781D63" w:rsidRDefault="00781D63" w:rsidP="00781D63">
      <w:r w:rsidRPr="002D3EDA">
        <w:rPr>
          <w:sz w:val="16"/>
        </w:rPr>
        <w:t>Meanwhile, the Canadian vehicle contract extends to 2024 and looks to add $5.9 billion.</w:t>
      </w:r>
    </w:p>
    <w:p w14:paraId="2DAA3D43" w14:textId="77777777" w:rsidR="008359AD" w:rsidRPr="008359AD" w:rsidRDefault="008359AD" w:rsidP="008359AD"/>
    <w:p w14:paraId="371E8C6D" w14:textId="3E992C5B" w:rsidR="000B7719" w:rsidRDefault="00EC4CF5" w:rsidP="00EC4CF5">
      <w:pPr>
        <w:pStyle w:val="Heading3"/>
      </w:pPr>
      <w:r>
        <w:t xml:space="preserve">DA </w:t>
      </w:r>
      <w:r w:rsidR="000B7719">
        <w:t>Not Intrinsic</w:t>
      </w:r>
    </w:p>
    <w:p w14:paraId="5EA17F62" w14:textId="3CA0570A" w:rsidR="00C12F76" w:rsidRDefault="00347E1B" w:rsidP="00347E1B">
      <w:pPr>
        <w:pStyle w:val="Heading4"/>
      </w:pPr>
      <w:r>
        <w:t>Not Intrinsic---The Pentagon will just bail the DIB out with money</w:t>
      </w:r>
    </w:p>
    <w:p w14:paraId="74A0B1FB" w14:textId="4B19BB08" w:rsidR="00C12F76" w:rsidRPr="00C12F76" w:rsidRDefault="00C12F76" w:rsidP="00C12F76">
      <w:r w:rsidRPr="00C12F76">
        <w:t xml:space="preserve">Aaron </w:t>
      </w:r>
      <w:r w:rsidRPr="00C12F76">
        <w:rPr>
          <w:rStyle w:val="Style13ptBold"/>
        </w:rPr>
        <w:t>Mehta 18</w:t>
      </w:r>
      <w:r w:rsidRPr="00C12F76">
        <w:t>, 10-5-2018, "White House warns of ‘domestic extinction’ of suppliers in industrial base report," Defense News, https://www.defensenews.com/pentagon/2018/10/04/white-house-warns-of-domestic-extinction-of-suppliers-in-industrial-base-report-and-dod-is-ready-to-help-with-cash/</w:t>
      </w:r>
    </w:p>
    <w:p w14:paraId="7BDB9CEC" w14:textId="77777777" w:rsidR="009B5ADE" w:rsidRPr="00C12F76" w:rsidRDefault="009B5ADE" w:rsidP="009B5ADE">
      <w:pPr>
        <w:rPr>
          <w:sz w:val="16"/>
        </w:rPr>
      </w:pPr>
      <w:r w:rsidRPr="00C12F76">
        <w:rPr>
          <w:sz w:val="16"/>
        </w:rPr>
        <w:t xml:space="preserve">WASHINGTON — </w:t>
      </w:r>
      <w:r w:rsidRPr="009B5ADE">
        <w:rPr>
          <w:rStyle w:val="StyleUnderline"/>
        </w:rPr>
        <w:t>A combination of Chinese influence and budgetary uncertainty means America’s defense industrial base is decaying at the lower levels</w:t>
      </w:r>
      <w:r w:rsidRPr="00C12F76">
        <w:rPr>
          <w:sz w:val="16"/>
        </w:rPr>
        <w:t>, with some vital suppliers facing “domestic extinction,” a new study from the Trump administration is warning — and direct investment from the administration appears to be the solution.</w:t>
      </w:r>
    </w:p>
    <w:p w14:paraId="6FE7C565" w14:textId="77777777" w:rsidR="009B5ADE" w:rsidRPr="00C12F76" w:rsidRDefault="009B5ADE" w:rsidP="009B5ADE">
      <w:pPr>
        <w:rPr>
          <w:sz w:val="16"/>
        </w:rPr>
      </w:pPr>
      <w:r w:rsidRPr="00C12F76">
        <w:rPr>
          <w:sz w:val="16"/>
        </w:rPr>
        <w:t xml:space="preserve">The study, the result of an executive order issued by president Donald Trump last July, also warns that if the situation is not remedied, </w:t>
      </w:r>
      <w:r w:rsidRPr="009B5ADE">
        <w:rPr>
          <w:rStyle w:val="StyleUnderline"/>
        </w:rPr>
        <w:t>the Pentagon faces “limited capabilities, insecurity of supply, lack of R&amp;D, program delays, and an inability to surge in times of crisis.”</w:t>
      </w:r>
    </w:p>
    <w:p w14:paraId="16540490" w14:textId="77777777" w:rsidR="009B5ADE" w:rsidRPr="00C12F76" w:rsidRDefault="009B5ADE" w:rsidP="009B5ADE">
      <w:pPr>
        <w:rPr>
          <w:sz w:val="16"/>
        </w:rPr>
      </w:pPr>
      <w:r w:rsidRPr="009B5ADE">
        <w:rPr>
          <w:rStyle w:val="StyleUnderline"/>
        </w:rPr>
        <w:t>The language seems dire, but much of the 140-page report appears to contain little new</w:t>
      </w:r>
      <w:r w:rsidRPr="00C12F76">
        <w:rPr>
          <w:sz w:val="16"/>
        </w:rPr>
        <w:t xml:space="preserve"> for those who have paid attention to defense industrial issues over the last several years. Many of the concerns outlined in the report echo that of a Defense Department internal study, released earlier this year, which warned long-term trends, including demographics and sole-source suppliers going out of business, were set to create major hurdles for the department.</w:t>
      </w:r>
    </w:p>
    <w:p w14:paraId="1B6F7F64" w14:textId="77777777" w:rsidR="009B5ADE" w:rsidRPr="00C12F76" w:rsidRDefault="009B5ADE" w:rsidP="009B5ADE">
      <w:pPr>
        <w:rPr>
          <w:sz w:val="16"/>
        </w:rPr>
      </w:pPr>
      <w:r w:rsidRPr="00C12F76">
        <w:rPr>
          <w:sz w:val="16"/>
        </w:rPr>
        <w:t>The report has been long coming</w:t>
      </w:r>
      <w:r w:rsidRPr="00C12F76">
        <w:rPr>
          <w:rStyle w:val="StyleUnderline"/>
        </w:rPr>
        <w:t>. Trump ordered its creation in July of 2017, with Peter Navarro, his trade czar and a well-known China hawk, as the coordinating point man</w:t>
      </w:r>
      <w:r w:rsidRPr="00C12F76">
        <w:rPr>
          <w:sz w:val="16"/>
        </w:rPr>
        <w:t>. At the time, Navarro said the study was being driven by concerns that “we cannot retain a preeminent military without a healthy, growing economy and a resilient industrial base.”</w:t>
      </w:r>
    </w:p>
    <w:p w14:paraId="53014C0A" w14:textId="36054410" w:rsidR="009B5ADE" w:rsidRPr="00C12F76" w:rsidRDefault="009B5ADE" w:rsidP="009B5ADE">
      <w:pPr>
        <w:rPr>
          <w:sz w:val="16"/>
        </w:rPr>
      </w:pPr>
      <w:r w:rsidRPr="00C12F76">
        <w:rPr>
          <w:sz w:val="16"/>
        </w:rPr>
        <w:t>By May 2018, the Pentagon had sent its conclusions into the White House for coordination which set industry expectations of a release shortly thereafter. However, the release dated continued to be pushed back, due largely to other news overtaking the White House.</w:t>
      </w:r>
    </w:p>
    <w:p w14:paraId="646CE2FB" w14:textId="77777777" w:rsidR="009B5ADE" w:rsidRPr="00C12F76" w:rsidRDefault="009B5ADE" w:rsidP="009B5ADE">
      <w:pPr>
        <w:rPr>
          <w:sz w:val="16"/>
        </w:rPr>
      </w:pPr>
      <w:r w:rsidRPr="00C12F76">
        <w:rPr>
          <w:sz w:val="16"/>
        </w:rPr>
        <w:t>Trump, along with Deputy Secretary of Defense Pat Shanahan, is expected to appear at the White House Friday around 1:45 PM eastern time to sign several actions into law. The full report will be released shortly after.</w:t>
      </w:r>
    </w:p>
    <w:p w14:paraId="59A5A853" w14:textId="77777777" w:rsidR="009B5ADE" w:rsidRPr="00C12F76" w:rsidRDefault="009B5ADE" w:rsidP="009B5ADE">
      <w:pPr>
        <w:rPr>
          <w:sz w:val="16"/>
        </w:rPr>
      </w:pPr>
      <w:r w:rsidRPr="00C12F76">
        <w:rPr>
          <w:sz w:val="16"/>
        </w:rPr>
        <w:t>The report identifies five macro issues facing the defense industrial base:</w:t>
      </w:r>
    </w:p>
    <w:p w14:paraId="3F7F7EC1" w14:textId="404CB417" w:rsidR="009B5ADE" w:rsidRPr="00C12F76" w:rsidRDefault="009B5ADE" w:rsidP="009B5ADE">
      <w:pPr>
        <w:rPr>
          <w:sz w:val="16"/>
        </w:rPr>
      </w:pPr>
      <w:r w:rsidRPr="00C12F76">
        <w:rPr>
          <w:sz w:val="16"/>
        </w:rPr>
        <w:t>Sequestration and uncertainty in U.S government spending, which create instability and drives small firms away from defense work</w:t>
      </w:r>
    </w:p>
    <w:p w14:paraId="192E909A" w14:textId="77777777" w:rsidR="009B5ADE" w:rsidRPr="00C12F76" w:rsidRDefault="009B5ADE" w:rsidP="009B5ADE">
      <w:pPr>
        <w:rPr>
          <w:rStyle w:val="StyleUnderline"/>
        </w:rPr>
      </w:pPr>
      <w:r w:rsidRPr="00C12F76">
        <w:rPr>
          <w:rStyle w:val="StyleUnderline"/>
        </w:rPr>
        <w:t>A decline of U.S. manufacturing capability and capacity, leaving weaknesses throughout the supply chain</w:t>
      </w:r>
    </w:p>
    <w:p w14:paraId="5CCD38AC" w14:textId="3351A7DC" w:rsidR="009B5ADE" w:rsidRPr="00C12F76" w:rsidRDefault="009B5ADE" w:rsidP="009B5ADE">
      <w:pPr>
        <w:rPr>
          <w:sz w:val="16"/>
        </w:rPr>
      </w:pPr>
      <w:r w:rsidRPr="00C12F76">
        <w:rPr>
          <w:rStyle w:val="StyleUnderline"/>
        </w:rPr>
        <w:t>Antiquated U.S. government business practices, which the report warns leads to contracting de</w:t>
      </w:r>
      <w:r w:rsidR="00C12F76" w:rsidRPr="00C12F76">
        <w:rPr>
          <w:rStyle w:val="StyleUnderline"/>
        </w:rPr>
        <w:t xml:space="preserve">lays and discourages innovation </w:t>
      </w:r>
      <w:r w:rsidRPr="00C12F76">
        <w:rPr>
          <w:rStyle w:val="StyleUnderline"/>
        </w:rPr>
        <w:t>Industrial policies of competitor nations</w:t>
      </w:r>
      <w:r w:rsidRPr="00C12F76">
        <w:rPr>
          <w:sz w:val="16"/>
        </w:rPr>
        <w:t>, both due to “collateral damage of globalization” and specific targeting by great powers like China</w:t>
      </w:r>
    </w:p>
    <w:p w14:paraId="480403F0" w14:textId="77777777" w:rsidR="009B5ADE" w:rsidRPr="00C12F76" w:rsidRDefault="009B5ADE" w:rsidP="009B5ADE">
      <w:pPr>
        <w:rPr>
          <w:sz w:val="16"/>
        </w:rPr>
      </w:pPr>
      <w:r w:rsidRPr="00C12F76">
        <w:rPr>
          <w:sz w:val="16"/>
        </w:rPr>
        <w:t xml:space="preserve">And diminished U.S. STEM and trade skills, which are creating gaps in the workforce. </w:t>
      </w:r>
    </w:p>
    <w:p w14:paraId="406D5F9D" w14:textId="77777777" w:rsidR="009B5ADE" w:rsidRPr="00C12F76" w:rsidRDefault="009B5ADE" w:rsidP="009B5ADE">
      <w:pPr>
        <w:rPr>
          <w:sz w:val="16"/>
        </w:rPr>
      </w:pPr>
      <w:r w:rsidRPr="00C12F76">
        <w:rPr>
          <w:sz w:val="16"/>
        </w:rPr>
        <w:t>The Departments of Defense, Energy, and Labor all submitted recommendations in the report, to deal with 300 individual weak points that are of concern. Those weak points are identified, with potential fixes, in a classified document.</w:t>
      </w:r>
    </w:p>
    <w:p w14:paraId="19534691" w14:textId="77777777" w:rsidR="009B5ADE" w:rsidRPr="00C12F76" w:rsidRDefault="009B5ADE" w:rsidP="009B5ADE">
      <w:pPr>
        <w:rPr>
          <w:sz w:val="16"/>
        </w:rPr>
      </w:pPr>
      <w:r w:rsidRPr="00C12F76">
        <w:rPr>
          <w:sz w:val="16"/>
        </w:rPr>
        <w:t xml:space="preserve">Notably, </w:t>
      </w:r>
      <w:r w:rsidRPr="00C12F76">
        <w:rPr>
          <w:rStyle w:val="StyleUnderline"/>
        </w:rPr>
        <w:t>DoD’s conclusion calls for the expansion of “direct investment in the lower tier of the industrial base,”</w:t>
      </w:r>
      <w:r w:rsidRPr="00C12F76">
        <w:rPr>
          <w:sz w:val="16"/>
        </w:rPr>
        <w:t xml:space="preserve"> through the department’s Defense Production Act Title III, Manufacturing Technology, and Industrial Base Analysis and Sustainment programs. That would address “critical bottlenecks, support fragile suppliers, and mitigate single points-of-failure.”</w:t>
      </w:r>
    </w:p>
    <w:p w14:paraId="72A10CE8" w14:textId="3D23968C" w:rsidR="009B5ADE" w:rsidRPr="00C12F76" w:rsidRDefault="009B5ADE" w:rsidP="009B5ADE">
      <w:pPr>
        <w:rPr>
          <w:rStyle w:val="StyleUnderline"/>
        </w:rPr>
      </w:pPr>
      <w:r w:rsidRPr="00C12F76">
        <w:rPr>
          <w:sz w:val="16"/>
        </w:rPr>
        <w:t xml:space="preserve">Ellen Lord, undersecretary of defense for acquisition and sustainment, told reporters </w:t>
      </w:r>
      <w:r w:rsidRPr="00C12F76">
        <w:rPr>
          <w:rStyle w:val="StyleUnderline"/>
        </w:rPr>
        <w:t>it would not be “prudent” at this point to put a total dollar figure on what investment might be coming, but a senior administration official, speaking on background ahead of the report release, identified several shops being given extra cash.</w:t>
      </w:r>
    </w:p>
    <w:p w14:paraId="6D30832C" w14:textId="77777777" w:rsidR="009B5ADE" w:rsidRPr="00C12F76" w:rsidRDefault="009B5ADE" w:rsidP="009B5ADE">
      <w:pPr>
        <w:rPr>
          <w:rStyle w:val="StyleUnderline"/>
        </w:rPr>
      </w:pPr>
      <w:r w:rsidRPr="00C12F76">
        <w:rPr>
          <w:rStyle w:val="StyleUnderline"/>
        </w:rPr>
        <w:t xml:space="preserve">Those include $70 million for a plant that produces gun components, </w:t>
      </w:r>
      <w:proofErr w:type="gramStart"/>
      <w:r w:rsidRPr="00C12F76">
        <w:rPr>
          <w:rStyle w:val="StyleUnderline"/>
        </w:rPr>
        <w:t>in order to</w:t>
      </w:r>
      <w:proofErr w:type="gramEnd"/>
      <w:r w:rsidRPr="00C12F76">
        <w:rPr>
          <w:rStyle w:val="StyleUnderline"/>
        </w:rPr>
        <w:t xml:space="preserve"> launch modernization and risk mitigation programs, as well as $1 million for the facility that produces the Abrams tank to procure better tooling. The official also listed two other projects that would be signed off on tomorrow by Trump, without giving a price tag: the expansion of manufacturing capabilities for lithium seawater batteries, used in Navy subs, and “cutting edge fuel cells” for future Navy underwater unmanned vehicles.</w:t>
      </w:r>
    </w:p>
    <w:p w14:paraId="1DBEEDBE" w14:textId="77777777" w:rsidR="009B5ADE" w:rsidRPr="00C12F76" w:rsidRDefault="009B5ADE" w:rsidP="009B5ADE">
      <w:pPr>
        <w:rPr>
          <w:rStyle w:val="StyleUnderline"/>
        </w:rPr>
      </w:pPr>
      <w:r w:rsidRPr="00C12F76">
        <w:rPr>
          <w:rStyle w:val="StyleUnderline"/>
        </w:rPr>
        <w:t>DoD’s conclusions also call for the creation of an industrial policy to “inform current and future acquisition practices;” to attempt to diversify away from complete dependency on sources of supply in politically unstable countries who may cut off U.S. access, including “reengineering, expanded use of the National Defense Stockpile program, or qualification of new suppliers,” to work with allies on joint industrial base challenges; and to “modernize” the organic industrial base to ensure readiness.</w:t>
      </w:r>
    </w:p>
    <w:p w14:paraId="73982B63" w14:textId="77777777" w:rsidR="00E1309D" w:rsidRDefault="00E1309D" w:rsidP="00E1309D">
      <w:pPr>
        <w:pStyle w:val="Heading3"/>
      </w:pPr>
      <w:r>
        <w:t>Turn---Better FoPo</w:t>
      </w:r>
    </w:p>
    <w:p w14:paraId="2FC56954" w14:textId="4294CB78" w:rsidR="00E1309D" w:rsidRDefault="00E1309D" w:rsidP="00E1309D">
      <w:pPr>
        <w:pStyle w:val="Heading4"/>
      </w:pPr>
      <w:r>
        <w:t>Reductions have no effect on the DIB</w:t>
      </w:r>
      <w:r w:rsidR="00D20094">
        <w:t xml:space="preserve"> BUT </w:t>
      </w:r>
      <w:r>
        <w:t>Restraint is best for FoPo</w:t>
      </w:r>
      <w:r w:rsidR="00D20094">
        <w:t>---Solves positioning</w:t>
      </w:r>
    </w:p>
    <w:p w14:paraId="436698CD" w14:textId="77777777" w:rsidR="00E1309D" w:rsidRPr="009264D6" w:rsidRDefault="00E1309D" w:rsidP="00E1309D">
      <w:r w:rsidRPr="009264D6">
        <w:t xml:space="preserve">Jonathan </w:t>
      </w:r>
      <w:r w:rsidRPr="009264D6">
        <w:rPr>
          <w:rStyle w:val="Style13ptBold"/>
        </w:rPr>
        <w:t>Caverley 18</w:t>
      </w:r>
      <w:r w:rsidRPr="009264D6">
        <w:t xml:space="preserve">, </w:t>
      </w:r>
      <w:r>
        <w:t xml:space="preserve">Reporter for War on the Rocks, </w:t>
      </w:r>
      <w:r w:rsidRPr="009264D6">
        <w:t>4-6-2018, "America's Arms Sales Policy: Security Abroad, Not Jobs at Home," War on the Rocks, https://warontherocks.com/2018/04/americas-arms-sales-policy-security-abroad-not-jobs-at-home/</w:t>
      </w:r>
    </w:p>
    <w:p w14:paraId="5200CFC8" w14:textId="77777777" w:rsidR="00E1309D" w:rsidRPr="00E15655" w:rsidRDefault="00E1309D" w:rsidP="00E1309D">
      <w:pPr>
        <w:rPr>
          <w:sz w:val="16"/>
        </w:rPr>
      </w:pPr>
      <w:r w:rsidRPr="00E15655">
        <w:rPr>
          <w:sz w:val="16"/>
        </w:rPr>
        <w:t>Little Chance of Big Gains</w:t>
      </w:r>
    </w:p>
    <w:p w14:paraId="0430074C" w14:textId="77777777" w:rsidR="00E1309D" w:rsidRPr="00E15655" w:rsidRDefault="00E1309D" w:rsidP="00E1309D">
      <w:pPr>
        <w:rPr>
          <w:sz w:val="16"/>
        </w:rPr>
      </w:pPr>
      <w:r w:rsidRPr="001C54C7">
        <w:rPr>
          <w:rStyle w:val="StyleUnderline"/>
        </w:rPr>
        <w:t>The arms market is a surprisingly tiny portion of world trade</w:t>
      </w:r>
      <w:r w:rsidRPr="00E15655">
        <w:rPr>
          <w:sz w:val="16"/>
        </w:rPr>
        <w:t>. Annual estimates range from $86 to 105 billion dollars. Compare this to the global markets for cars ($1.35 trillion), pharmaceuticals ($613 billion), and even “human or animal blood” ($252 billion) and the international arms industry begins to look paltry.</w:t>
      </w:r>
    </w:p>
    <w:p w14:paraId="4194A7B4" w14:textId="77777777" w:rsidR="00E1309D" w:rsidRPr="00E15655" w:rsidRDefault="00E1309D" w:rsidP="00E1309D">
      <w:pPr>
        <w:rPr>
          <w:sz w:val="16"/>
        </w:rPr>
      </w:pPr>
      <w:r w:rsidRPr="001C54C7">
        <w:rPr>
          <w:rStyle w:val="StyleUnderline"/>
        </w:rPr>
        <w:t>By any estimate, the United States already dominates this industry. The State Department’s own estimates for 2015 credit the United States with a whopping 80 percent of the financial value of all global arms deliveries</w:t>
      </w:r>
      <w:r w:rsidRPr="00E15655">
        <w:rPr>
          <w:sz w:val="16"/>
        </w:rPr>
        <w:t xml:space="preserve"> from 2013 to 2017. The most authoritative source of data, the Stockholm International Peace Research Institute, gives the United States a more conservative, but still commanding, lead of 34 percent of arms deliveries (measured </w:t>
      </w:r>
      <w:proofErr w:type="gramStart"/>
      <w:r w:rsidRPr="00E15655">
        <w:rPr>
          <w:sz w:val="16"/>
        </w:rPr>
        <w:t>according to</w:t>
      </w:r>
      <w:proofErr w:type="gramEnd"/>
      <w:r w:rsidRPr="00E15655">
        <w:rPr>
          <w:sz w:val="16"/>
        </w:rPr>
        <w:t xml:space="preserve"> an index of military, rather than financial, value) for the same time period. Russia comes in at second place with 22 percent, with the next four leading states scrapping for 5 to 7 percent each.</w:t>
      </w:r>
    </w:p>
    <w:p w14:paraId="7EF28DF6" w14:textId="77777777" w:rsidR="00E1309D" w:rsidRPr="00E15655" w:rsidRDefault="00E1309D" w:rsidP="00E1309D">
      <w:pPr>
        <w:rPr>
          <w:sz w:val="16"/>
        </w:rPr>
      </w:pPr>
      <w:r w:rsidRPr="001C54C7">
        <w:rPr>
          <w:rStyle w:val="StyleUnderline"/>
        </w:rPr>
        <w:t>Easing regulations on sales to existing American customers is unlikely to have a huge effect on the size of these transactions, and even with relaxed rules, finding new state customers will be hard</w:t>
      </w:r>
      <w:r w:rsidRPr="00E15655">
        <w:rPr>
          <w:sz w:val="16"/>
        </w:rPr>
        <w:t>. Much of the remaining market is essentially closed to the United States. With the crucial exception of India, there is little opportunity to encroach upon the market share of the number two weapons exporter — Russia — since the United States restricts or bans sales of weapons to important Russian customers like China, Venezuela, Syria, and Vietnam.</w:t>
      </w:r>
    </w:p>
    <w:p w14:paraId="3A3D13F3" w14:textId="77777777" w:rsidR="00E1309D" w:rsidRPr="00E15655" w:rsidRDefault="00E1309D" w:rsidP="00E1309D">
      <w:pPr>
        <w:rPr>
          <w:sz w:val="16"/>
        </w:rPr>
      </w:pPr>
      <w:r w:rsidRPr="00E15655">
        <w:rPr>
          <w:sz w:val="16"/>
        </w:rPr>
        <w:t>Moreover, the primary client of American firms — the Pentagon — buys different weapons than does the rest of the world. The U.S. defense industry often does not bother to produce many of the weapons small states want to defend themselves from regional aggressors (such as China). Since the 1950s, the U.S. Navy has deliberately refused to buy diesel submarines — ideal for coastal and archipelagic defense — in favor of nuclear-powered, ocean-spanning undersea capital ships. Nor does the American defense industry currently sell ground-based anti-ship missiles, until now leaving this rapidly growing export market to smaller producers such as France, Russia, Sweden, Norway, and Italy.</w:t>
      </w:r>
    </w:p>
    <w:p w14:paraId="5433153D" w14:textId="77777777" w:rsidR="00E1309D" w:rsidRPr="00E15655" w:rsidRDefault="00E1309D" w:rsidP="00E1309D">
      <w:pPr>
        <w:rPr>
          <w:sz w:val="16"/>
        </w:rPr>
      </w:pPr>
      <w:r w:rsidRPr="00E15655">
        <w:rPr>
          <w:sz w:val="16"/>
        </w:rPr>
        <w:t>A Poor Job Creator</w:t>
      </w:r>
    </w:p>
    <w:p w14:paraId="46C29555" w14:textId="77777777" w:rsidR="00E1309D" w:rsidRDefault="00E1309D" w:rsidP="00E1309D">
      <w:pPr>
        <w:rPr>
          <w:rStyle w:val="StyleUnderline"/>
        </w:rPr>
      </w:pPr>
      <w:r w:rsidRPr="00662C0A">
        <w:rPr>
          <w:rStyle w:val="StyleUnderline"/>
        </w:rPr>
        <w:t>Even if the Trump administration boosts sales against such headwinds, this will not create many additional jobs. Arms exports are a surprisingly inefficient means of employing people at home.</w:t>
      </w:r>
    </w:p>
    <w:p w14:paraId="31E7C55B" w14:textId="77777777" w:rsidR="00E1309D" w:rsidRPr="00E15655" w:rsidRDefault="00E1309D" w:rsidP="00E1309D">
      <w:pPr>
        <w:rPr>
          <w:sz w:val="16"/>
        </w:rPr>
      </w:pPr>
      <w:r w:rsidRPr="00E15655">
        <w:rPr>
          <w:sz w:val="16"/>
        </w:rPr>
        <w:t>Using census data, the Commerce Department estimates that a billion dollars of defense exports would “create or sustain” 3,918 jobs, considerably fewer than the 5,700 jobs per billion created by increased US exports more broadly. Doubling the United States’ annual arms exports to $40 billion, a highly unrealistic goal, would thus create fewer than 80,000 new jobs. There are other industries the United States can promote that will have larger effects on jobs.</w:t>
      </w:r>
    </w:p>
    <w:p w14:paraId="238B07FB" w14:textId="77777777" w:rsidR="00E1309D" w:rsidRPr="00E15655" w:rsidRDefault="00E1309D" w:rsidP="00E1309D">
      <w:pPr>
        <w:rPr>
          <w:sz w:val="16"/>
        </w:rPr>
      </w:pPr>
      <w:r w:rsidRPr="00A06444">
        <w:rPr>
          <w:rStyle w:val="StyleUnderline"/>
        </w:rPr>
        <w:t>One reason defense exports appear to be inefficient employment generators is that states that spend their own money on buying American weapons also care about “jobs, jobs, jobs” for their own people</w:t>
      </w:r>
      <w:r w:rsidRPr="00E15655">
        <w:rPr>
          <w:sz w:val="16"/>
        </w:rPr>
        <w:t>, as well as supporting their own aspirational defense industries. Most countries require “offsets,” mandating that a percentage of any arms deal (often 50 to 100 percent) must be re-invested in the importing state’s economy.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w:t>
      </w:r>
    </w:p>
    <w:p w14:paraId="27BDEC72" w14:textId="77777777" w:rsidR="00E1309D" w:rsidRDefault="00E1309D" w:rsidP="00E1309D">
      <w:pPr>
        <w:rPr>
          <w:rStyle w:val="StyleUnderline"/>
        </w:rPr>
      </w:pPr>
      <w:r w:rsidRPr="002E626D">
        <w:rPr>
          <w:rStyle w:val="StyleUnderline"/>
        </w:rPr>
        <w:t>Yet another reason that arms exports are an inefficient employment mechanism</w:t>
      </w:r>
      <w:r w:rsidRPr="00E15655">
        <w:rPr>
          <w:sz w:val="16"/>
        </w:rPr>
        <w:t xml:space="preserve">: Any additional U.S. market share is likely to be heavily subsidized. In 2016, the United States spent $10 billion buying weapons for other countries, roughly 10 percent of the entire global arms export market, equivalent to Singapore’s or Algeria’s defense budget. Moreover, over the past six years, </w:t>
      </w:r>
      <w:r w:rsidRPr="00A06444">
        <w:rPr>
          <w:rStyle w:val="StyleUnderline"/>
        </w:rPr>
        <w:t>the Defense Department waived another $16 billion in normally mandatory fees for Foreign Military Sales — including $3.5 billion for a $15 billion Saudi agreement — largely to close deals that may have gone to other suppliers.</w:t>
      </w:r>
    </w:p>
    <w:p w14:paraId="3C249719" w14:textId="77777777" w:rsidR="00E1309D" w:rsidRDefault="00E1309D" w:rsidP="00E1309D">
      <w:pPr>
        <w:rPr>
          <w:rStyle w:val="StyleUnderline"/>
        </w:rPr>
      </w:pPr>
      <w:r w:rsidRPr="005B4C23">
        <w:rPr>
          <w:rStyle w:val="StyleUnderline"/>
        </w:rPr>
        <w:t>In short, when it comes to boosting the domestic economy, arms sales contain relatively little juice. And, as we shall see, it may not be worth the squeeze.</w:t>
      </w:r>
    </w:p>
    <w:p w14:paraId="62C57112" w14:textId="77777777" w:rsidR="00E1309D" w:rsidRPr="00E15655" w:rsidRDefault="00E1309D" w:rsidP="00E1309D">
      <w:pPr>
        <w:rPr>
          <w:sz w:val="16"/>
        </w:rPr>
      </w:pPr>
      <w:r w:rsidRPr="00E15655">
        <w:rPr>
          <w:sz w:val="16"/>
        </w:rPr>
        <w:t>The United States Can Afford to Be Smart</w:t>
      </w:r>
    </w:p>
    <w:p w14:paraId="4B8FBB52" w14:textId="77777777" w:rsidR="00E1309D" w:rsidRDefault="00E1309D" w:rsidP="00E1309D">
      <w:pPr>
        <w:rPr>
          <w:rStyle w:val="StyleUnderline"/>
        </w:rPr>
      </w:pPr>
      <w:r w:rsidRPr="005B4C23">
        <w:rPr>
          <w:rStyle w:val="StyleUnderline"/>
        </w:rPr>
        <w:t>What might the United States be giving up in exchange for relatively marginal increases in employment and economic growth</w:t>
      </w:r>
      <w:r w:rsidRPr="00E15655">
        <w:rPr>
          <w:sz w:val="16"/>
        </w:rPr>
        <w:t>? A myopic focus on the economic benefits of the deal will jeopardize one of the United States’ most important tools of international influence</w:t>
      </w:r>
      <w:r w:rsidRPr="005B4C23">
        <w:rPr>
          <w:rStyle w:val="StyleUnderline"/>
        </w:rPr>
        <w:t>. American discretion in arms sales advances many important political goals (even if this administration appears relatively less interested in promoting human rights, a main historical focus of U.S. arms transfers) Indeed, because the economic stakes of any given arms deal are low, the United States has the luxury of using them, often ruthlessly, to advance the foreign policy interests of itself and its partners.</w:t>
      </w:r>
    </w:p>
    <w:p w14:paraId="64121553" w14:textId="77777777" w:rsidR="00E1309D" w:rsidRDefault="00E1309D" w:rsidP="00E1309D">
      <w:pPr>
        <w:rPr>
          <w:rStyle w:val="StyleUnderline"/>
        </w:rPr>
      </w:pPr>
      <w:r w:rsidRPr="002614ED">
        <w:rPr>
          <w:rStyle w:val="StyleUnderline"/>
        </w:rPr>
        <w:t>The United States has the most diverse export portfolio in the world.</w:t>
      </w:r>
      <w:r w:rsidRPr="00E15655">
        <w:rPr>
          <w:sz w:val="16"/>
        </w:rPr>
        <w:t xml:space="preserve"> In the past five years, it has delivered weapons to nearly 100 countries. </w:t>
      </w:r>
      <w:r w:rsidRPr="005B4C23">
        <w:rPr>
          <w:rStyle w:val="StyleUnderline"/>
        </w:rPr>
        <w:t xml:space="preserve">Its best customer over this period, Saudi Arabia, only bought 13 percent of all U.S. arms exports </w:t>
      </w:r>
      <w:r w:rsidRPr="00E15655">
        <w:rPr>
          <w:sz w:val="16"/>
        </w:rPr>
        <w:t xml:space="preserve">(all data from SIPRI). By contrast, 58 percent of Russia exports go to just three countries (India, China, and Vietnam). For China, it’s 64 percent (Pakistan, Bangladesh, and Algeria). Strong domestic demand also mitigates the pressure on a country to export. From 2010 to 2015 the United Kingdom, France, and Germany all exported about half of their defense production, while Russia exported 39 percent. The United States on average exports only a quarter of the arms produced by its firms. </w:t>
      </w:r>
      <w:r w:rsidRPr="005B4C23">
        <w:rPr>
          <w:rStyle w:val="StyleUnderline"/>
        </w:rPr>
        <w:t>This combination of strong domestic demand and a diverse portfolio of client states makes America’s market power stronger than that of any other exporter.</w:t>
      </w:r>
    </w:p>
    <w:p w14:paraId="24C8F782" w14:textId="77777777" w:rsidR="00E1309D" w:rsidRPr="00E15655" w:rsidRDefault="00E1309D" w:rsidP="00E1309D">
      <w:pPr>
        <w:rPr>
          <w:sz w:val="16"/>
        </w:rPr>
      </w:pPr>
      <w:r w:rsidRPr="00E15655">
        <w:rPr>
          <w:sz w:val="16"/>
        </w:rPr>
        <w:t>T</w:t>
      </w:r>
      <w:r w:rsidRPr="00863552">
        <w:rPr>
          <w:rStyle w:val="StyleUnderline"/>
        </w:rPr>
        <w:t>he United States is so economically advantaged in making and selling weapons that it can limit conventional-weapons proliferation, technology diffusion, and corruption</w:t>
      </w:r>
      <w:r w:rsidRPr="00E15655">
        <w:rPr>
          <w:sz w:val="16"/>
        </w:rPr>
        <w:t xml:space="preserve"> in contracting arrangements (</w:t>
      </w:r>
      <w:r w:rsidRPr="00863552">
        <w:rPr>
          <w:rStyle w:val="StyleUnderline"/>
        </w:rPr>
        <w:t>and maintain a robust defense industrial base) while retaining its commanding market position</w:t>
      </w:r>
      <w:r w:rsidRPr="00E15655">
        <w:rPr>
          <w:sz w:val="16"/>
        </w:rPr>
        <w:t>. Less powerful exporting states are generally too constrained by the economics of production to pursue any goals besides increased sales.</w:t>
      </w:r>
      <w:r w:rsidRPr="00863552">
        <w:rPr>
          <w:rStyle w:val="StyleUnderline"/>
        </w:rPr>
        <w:t xml:space="preserve"> There are </w:t>
      </w:r>
      <w:proofErr w:type="gramStart"/>
      <w:r w:rsidRPr="00863552">
        <w:rPr>
          <w:rStyle w:val="StyleUnderline"/>
        </w:rPr>
        <w:t>a number of</w:t>
      </w:r>
      <w:proofErr w:type="gramEnd"/>
      <w:r w:rsidRPr="00863552">
        <w:rPr>
          <w:rStyle w:val="StyleUnderline"/>
        </w:rPr>
        <w:t xml:space="preserve"> ways in which America’s leverage in the area of arms sales — and, therefore, its ability to exercise restraint — can further its foreign policy goals</w:t>
      </w:r>
    </w:p>
    <w:p w14:paraId="026EA896" w14:textId="77777777" w:rsidR="000B7719" w:rsidRPr="000B7719" w:rsidRDefault="000B7719" w:rsidP="000B7719"/>
    <w:p w14:paraId="1CDE2A1A" w14:textId="0F5F096C" w:rsidR="00473856" w:rsidRDefault="00324ABA" w:rsidP="00EC4CF5">
      <w:pPr>
        <w:pStyle w:val="Heading2"/>
      </w:pPr>
      <w:r>
        <w:t>Internals</w:t>
      </w:r>
      <w:r w:rsidR="00466BDC">
        <w:t>/Impact</w:t>
      </w:r>
    </w:p>
    <w:p w14:paraId="5566FFDB" w14:textId="65380D6D" w:rsidR="002A204E" w:rsidRDefault="002A204E" w:rsidP="003C1809">
      <w:pPr>
        <w:pStyle w:val="Heading3"/>
      </w:pPr>
      <w:r>
        <w:t>2AC – Detterence High</w:t>
      </w:r>
    </w:p>
    <w:p w14:paraId="3267ED29" w14:textId="27DFB42C" w:rsidR="002A204E" w:rsidRPr="003E590A" w:rsidRDefault="002A204E" w:rsidP="002A204E">
      <w:pPr>
        <w:pStyle w:val="Heading4"/>
      </w:pPr>
      <w:r>
        <w:t xml:space="preserve">Nuclear deterrence is </w:t>
      </w:r>
      <w:r w:rsidRPr="00FA1B84">
        <w:rPr>
          <w:u w:val="single"/>
        </w:rPr>
        <w:t>stable now</w:t>
      </w:r>
      <w:r>
        <w:t xml:space="preserve">--- the NPR </w:t>
      </w:r>
      <w:r>
        <w:rPr>
          <w:u w:val="single"/>
        </w:rPr>
        <w:t>reaffirms</w:t>
      </w:r>
      <w:r>
        <w:t xml:space="preserve"> the Cold War era policy.</w:t>
      </w:r>
    </w:p>
    <w:p w14:paraId="5801FA36" w14:textId="4C0FC5B7" w:rsidR="002A204E" w:rsidRPr="00B865D7" w:rsidRDefault="002A204E" w:rsidP="002A204E">
      <w:r w:rsidRPr="00B865D7">
        <w:rPr>
          <w:rStyle w:val="Style13ptBold"/>
        </w:rPr>
        <w:t>Klimas, 18</w:t>
      </w:r>
      <w:r>
        <w:t xml:space="preserve"> i</w:t>
      </w:r>
      <w:r w:rsidRPr="00B865D7">
        <w:t xml:space="preserve">s a national security reporter at POLITICO. </w:t>
      </w:r>
      <w:r>
        <w:t>S</w:t>
      </w:r>
      <w:r w:rsidRPr="00B865D7">
        <w:t xml:space="preserve">he covered defense from Capitol Hill and the Pentagon for the Washington Times and the Washington Examiner </w:t>
      </w:r>
      <w:r>
        <w:t>(</w:t>
      </w:r>
      <w:r w:rsidRPr="00B865D7">
        <w:t xml:space="preserve">JACQUELINE KLIMAS </w:t>
      </w:r>
      <w:r>
        <w:t>“</w:t>
      </w:r>
      <w:r w:rsidRPr="00B865D7">
        <w:t>Trump plan calls for new nuclear weapons</w:t>
      </w:r>
      <w:r>
        <w:t xml:space="preserve">” </w:t>
      </w:r>
      <w:r w:rsidRPr="00B865D7">
        <w:t>https://www.politico.com/story/2018/02/02/trump-plan-nuclear-weapons-386087</w:t>
      </w:r>
      <w:r>
        <w:t>)</w:t>
      </w:r>
    </w:p>
    <w:p w14:paraId="675CCFF1" w14:textId="23E40290" w:rsidR="002A204E" w:rsidRPr="002A204E" w:rsidRDefault="002A204E" w:rsidP="002A204E">
      <w:pPr>
        <w:rPr>
          <w:rFonts w:asciiTheme="minorHAnsi" w:hAnsiTheme="minorHAnsi"/>
        </w:rPr>
      </w:pPr>
      <w:r w:rsidRPr="003E590A">
        <w:rPr>
          <w:sz w:val="16"/>
        </w:rPr>
        <w:t xml:space="preserve">The </w:t>
      </w:r>
      <w:r w:rsidRPr="003E0FFA">
        <w:rPr>
          <w:rStyle w:val="StyleUnderline"/>
        </w:rPr>
        <w:t>Trump administration on Friday called for the development of two new types of nuclear weapons to better deter potential adversaries</w:t>
      </w:r>
      <w:r w:rsidRPr="003E590A">
        <w:rPr>
          <w:sz w:val="16"/>
        </w:rPr>
        <w:t xml:space="preserve">, in a reassessment of the current arsenal that critics slammed as increasing the likelihood of nuclear conflict. The </w:t>
      </w:r>
      <w:r w:rsidRPr="003E590A">
        <w:rPr>
          <w:rStyle w:val="StyleUnderline"/>
          <w:highlight w:val="cyan"/>
        </w:rPr>
        <w:t>Pentagon's Nuclear Posture Review</w:t>
      </w:r>
      <w:r w:rsidRPr="003E590A">
        <w:rPr>
          <w:sz w:val="16"/>
        </w:rPr>
        <w:t xml:space="preserve">, the first since 2010, </w:t>
      </w:r>
      <w:r w:rsidRPr="003E590A">
        <w:rPr>
          <w:rStyle w:val="StyleUnderline"/>
          <w:highlight w:val="cyan"/>
        </w:rPr>
        <w:t>calls for</w:t>
      </w:r>
      <w:r w:rsidRPr="003E0FFA">
        <w:rPr>
          <w:rStyle w:val="StyleUnderline"/>
        </w:rPr>
        <w:t xml:space="preserve"> a "</w:t>
      </w:r>
      <w:r w:rsidRPr="003E590A">
        <w:rPr>
          <w:rStyle w:val="StyleUnderline"/>
          <w:highlight w:val="cyan"/>
        </w:rPr>
        <w:t>lower-yield</w:t>
      </w:r>
      <w:r w:rsidRPr="003E0FFA">
        <w:rPr>
          <w:rStyle w:val="StyleUnderline"/>
        </w:rPr>
        <w:t xml:space="preserve">" </w:t>
      </w:r>
      <w:r w:rsidRPr="003E590A">
        <w:rPr>
          <w:rStyle w:val="StyleUnderline"/>
          <w:highlight w:val="cyan"/>
        </w:rPr>
        <w:t>option</w:t>
      </w:r>
      <w:r w:rsidRPr="003E0FFA">
        <w:rPr>
          <w:rStyle w:val="StyleUnderline"/>
        </w:rPr>
        <w:t xml:space="preserve"> — with less powerful explosive capacity — for ballistic and cruise missiles launched from submarines</w:t>
      </w:r>
      <w:r w:rsidRPr="003E590A">
        <w:rPr>
          <w:sz w:val="16"/>
        </w:rPr>
        <w:t xml:space="preserve">. It also says </w:t>
      </w:r>
      <w:r w:rsidRPr="003E590A">
        <w:rPr>
          <w:rStyle w:val="StyleUnderline"/>
        </w:rPr>
        <w:t xml:space="preserve">that nuclear weapons </w:t>
      </w:r>
      <w:r w:rsidRPr="003E590A">
        <w:rPr>
          <w:rStyle w:val="Emphasis"/>
        </w:rPr>
        <w:t>could be used to respond to “extreme circumstances</w:t>
      </w:r>
      <w:r w:rsidRPr="003E590A">
        <w:rPr>
          <w:sz w:val="16"/>
        </w:rPr>
        <w:t xml:space="preserve">,” including non-nuclear attacks. </w:t>
      </w:r>
      <w:r w:rsidRPr="003E590A">
        <w:rPr>
          <w:rStyle w:val="Emphasis"/>
          <w:highlight w:val="cyan"/>
        </w:rPr>
        <w:t xml:space="preserve">The new steps are needed to respond to aggressive efforts by Russia </w:t>
      </w:r>
      <w:r w:rsidRPr="003E590A">
        <w:rPr>
          <w:rStyle w:val="StyleUnderline"/>
        </w:rPr>
        <w:t xml:space="preserve">and </w:t>
      </w:r>
      <w:r w:rsidRPr="003E590A">
        <w:rPr>
          <w:rStyle w:val="StyleUnderline"/>
          <w:highlight w:val="cyan"/>
        </w:rPr>
        <w:t>China</w:t>
      </w:r>
      <w:r w:rsidRPr="003E590A">
        <w:rPr>
          <w:sz w:val="16"/>
        </w:rPr>
        <w:t xml:space="preserve"> to update their arsenals, </w:t>
      </w:r>
      <w:r w:rsidRPr="003E0FFA">
        <w:rPr>
          <w:rStyle w:val="StyleUnderline"/>
        </w:rPr>
        <w:t xml:space="preserve">as well as nuclear provocations from </w:t>
      </w:r>
      <w:r w:rsidRPr="003E590A">
        <w:rPr>
          <w:rStyle w:val="StyleUnderline"/>
          <w:highlight w:val="cyan"/>
        </w:rPr>
        <w:t>North Korea and</w:t>
      </w:r>
      <w:r w:rsidRPr="003E0FFA">
        <w:rPr>
          <w:rStyle w:val="StyleUnderline"/>
        </w:rPr>
        <w:t xml:space="preserve"> the ambiguity surrounding </w:t>
      </w:r>
      <w:r w:rsidRPr="003E590A">
        <w:rPr>
          <w:rStyle w:val="StyleUnderline"/>
          <w:highlight w:val="cyan"/>
        </w:rPr>
        <w:t>Iran’s</w:t>
      </w:r>
      <w:r w:rsidRPr="003E0FFA">
        <w:rPr>
          <w:rStyle w:val="StyleUnderline"/>
        </w:rPr>
        <w:t xml:space="preserve"> </w:t>
      </w:r>
      <w:r w:rsidRPr="003E590A">
        <w:rPr>
          <w:rStyle w:val="StyleUnderline"/>
          <w:highlight w:val="cyan"/>
        </w:rPr>
        <w:t>ambitions</w:t>
      </w:r>
      <w:r w:rsidRPr="003E0FFA">
        <w:rPr>
          <w:rStyle w:val="StyleUnderline"/>
        </w:rPr>
        <w:t>,</w:t>
      </w:r>
      <w:r w:rsidRPr="003E590A">
        <w:rPr>
          <w:sz w:val="16"/>
        </w:rPr>
        <w:t xml:space="preserve"> Defense Secretary Jim Mattis wrote in the unclassified summary of the secret review. “We must look reality in the eye and see the world as it is, not as we wish it to be,” Mattis says, stressing that “in no way does this approach lower the nuclear threshold.” </w:t>
      </w:r>
      <w:r w:rsidRPr="003E0FFA">
        <w:rPr>
          <w:rStyle w:val="StyleUnderline"/>
        </w:rPr>
        <w:t xml:space="preserve">The </w:t>
      </w:r>
      <w:r w:rsidRPr="003E590A">
        <w:rPr>
          <w:rStyle w:val="StyleUnderline"/>
          <w:highlight w:val="cyan"/>
        </w:rPr>
        <w:t>lower-yield weapons would enhance the credibility of the U.S. arsenal</w:t>
      </w:r>
      <w:r w:rsidRPr="003E590A">
        <w:rPr>
          <w:sz w:val="16"/>
        </w:rPr>
        <w:t>, the review asserts. "</w:t>
      </w:r>
      <w:r w:rsidRPr="003E590A">
        <w:rPr>
          <w:rStyle w:val="Emphasis"/>
          <w:highlight w:val="cyan"/>
        </w:rPr>
        <w:t>Expanding flexible U.S. nuclear options now</w:t>
      </w:r>
      <w:r w:rsidRPr="003E0FFA">
        <w:rPr>
          <w:rStyle w:val="Emphasis"/>
        </w:rPr>
        <w:t xml:space="preserve">, to include low-yield options, </w:t>
      </w:r>
      <w:r w:rsidRPr="003E590A">
        <w:rPr>
          <w:rStyle w:val="Emphasis"/>
          <w:highlight w:val="cyan"/>
        </w:rPr>
        <w:t>is important for the preservation of credible deterrence against regional aggression</w:t>
      </w:r>
      <w:r w:rsidRPr="003E590A">
        <w:rPr>
          <w:sz w:val="16"/>
        </w:rPr>
        <w:t xml:space="preserve">," the 10-page summary states. They </w:t>
      </w:r>
      <w:r w:rsidRPr="003E590A">
        <w:rPr>
          <w:rStyle w:val="Emphasis"/>
          <w:highlight w:val="cyan"/>
        </w:rPr>
        <w:t>could</w:t>
      </w:r>
      <w:r w:rsidRPr="0060642B">
        <w:rPr>
          <w:rStyle w:val="Emphasis"/>
        </w:rPr>
        <w:t xml:space="preserve"> also </w:t>
      </w:r>
      <w:r w:rsidRPr="003E590A">
        <w:rPr>
          <w:rStyle w:val="Emphasis"/>
          <w:highlight w:val="cyan"/>
        </w:rPr>
        <w:t>be used to deter large-scale non-nuclear attacks</w:t>
      </w:r>
      <w:r w:rsidRPr="003E590A">
        <w:rPr>
          <w:sz w:val="16"/>
        </w:rPr>
        <w:t xml:space="preserve">. "These supplements to the planned nuclear force replacement program are prudent options for enhancing the flexibility and diversity of U.S. nuclear capabilities," the review says. "They are compliant with all treaties and agreements, and together, </w:t>
      </w:r>
      <w:r w:rsidRPr="0060642B">
        <w:rPr>
          <w:rStyle w:val="StyleUnderline"/>
        </w:rPr>
        <w:t>they will: provide a diverse set of characteristics enhancing our ability to tailor deterrence and assurance; expand the range of credible U.S. options for responding to nuclear or non-nuclear strategic attack; and, enhance deterrence by signaling to potential adversaries that their limited nuclear escalation offers no exploitable advantage</w:t>
      </w:r>
      <w:r w:rsidRPr="003E590A">
        <w:rPr>
          <w:sz w:val="16"/>
        </w:rPr>
        <w:t xml:space="preserve">." But arms control advocates caution that broadening the set of circumstances when the U.S. might use nuclear weapons runs the risk of increasing the likelihood of a nuclear conflict. “This is a very dangerous sort of slide where we start to soften up the norm with [respect] to nuclear weapons,” said Beatrice Fihn, director of the International Campaign to Abolish Nuclear Weapons. “It makes the likelihood of use accidentally or on purpose much more likely.” Deputy Defense Secretary Pat Shanahan on Friday disputed that argument, which has been widely expressed since a draft of the document leaked last month. At the Pentagon on Friday he argued that </w:t>
      </w:r>
      <w:r w:rsidRPr="003E590A">
        <w:rPr>
          <w:rStyle w:val="Emphasis"/>
          <w:highlight w:val="cyan"/>
        </w:rPr>
        <w:t>the review is a continuation of</w:t>
      </w:r>
      <w:r w:rsidRPr="0060642B">
        <w:rPr>
          <w:rStyle w:val="Emphasis"/>
        </w:rPr>
        <w:t xml:space="preserve"> what U.S. nuclear policy has been since </w:t>
      </w:r>
      <w:r w:rsidRPr="003E590A">
        <w:rPr>
          <w:rStyle w:val="Emphasis"/>
          <w:highlight w:val="cyan"/>
        </w:rPr>
        <w:t>the Cold War</w:t>
      </w:r>
      <w:r w:rsidRPr="0060642B">
        <w:rPr>
          <w:rStyle w:val="Emphasis"/>
        </w:rPr>
        <w:t>.</w:t>
      </w:r>
      <w:r w:rsidRPr="003E590A">
        <w:rPr>
          <w:sz w:val="16"/>
        </w:rPr>
        <w:t xml:space="preserve"> “</w:t>
      </w:r>
      <w:r w:rsidRPr="0060642B">
        <w:rPr>
          <w:rStyle w:val="StyleUnderline"/>
        </w:rPr>
        <w:t>Some will say that any additional capability, no matter how measured, increases the chances of using on of these weapons</w:t>
      </w:r>
      <w:r w:rsidRPr="003E590A">
        <w:rPr>
          <w:sz w:val="16"/>
        </w:rPr>
        <w:t>,” Shanahan told reporters. “</w:t>
      </w:r>
      <w:r w:rsidRPr="0060642B">
        <w:rPr>
          <w:rStyle w:val="Emphasis"/>
        </w:rPr>
        <w:t>On the contrary, it is the exact opposite.”</w:t>
      </w:r>
      <w:r w:rsidRPr="003E590A">
        <w:rPr>
          <w:sz w:val="16"/>
        </w:rPr>
        <w:t xml:space="preserve"> </w:t>
      </w:r>
      <w:r w:rsidRPr="0060642B">
        <w:rPr>
          <w:rStyle w:val="StyleUnderline"/>
        </w:rPr>
        <w:t>Developing lower-yield nuclear weapons allows the</w:t>
      </w:r>
      <w:r w:rsidRPr="003E590A">
        <w:rPr>
          <w:sz w:val="16"/>
        </w:rPr>
        <w:t xml:space="preserve"> </w:t>
      </w:r>
      <w:r w:rsidRPr="0060642B">
        <w:rPr>
          <w:rStyle w:val="Emphasis"/>
        </w:rPr>
        <w:t>U.S. to avoid the “limits” of a “one-size-fits-all” policy</w:t>
      </w:r>
      <w:r w:rsidRPr="003E590A">
        <w:rPr>
          <w:sz w:val="16"/>
        </w:rPr>
        <w:t xml:space="preserve"> and does not grow the nuclear stockpile or break any treaty obligations, Shanahan said. </w:t>
      </w:r>
      <w:r w:rsidRPr="0060642B">
        <w:rPr>
          <w:rStyle w:val="Emphasis"/>
        </w:rPr>
        <w:t xml:space="preserve">And </w:t>
      </w:r>
      <w:r w:rsidRPr="003E590A">
        <w:rPr>
          <w:rStyle w:val="Emphasis"/>
          <w:highlight w:val="cyan"/>
        </w:rPr>
        <w:t>clarifying</w:t>
      </w:r>
      <w:r w:rsidRPr="0060642B">
        <w:rPr>
          <w:rStyle w:val="Emphasis"/>
        </w:rPr>
        <w:t xml:space="preserve"> “</w:t>
      </w:r>
      <w:r w:rsidRPr="003E590A">
        <w:rPr>
          <w:rStyle w:val="Emphasis"/>
          <w:highlight w:val="cyan"/>
        </w:rPr>
        <w:t>longstanding policy”</w:t>
      </w:r>
      <w:r w:rsidRPr="0060642B">
        <w:rPr>
          <w:rStyle w:val="Emphasis"/>
        </w:rPr>
        <w:t xml:space="preserve"> that </w:t>
      </w:r>
      <w:r w:rsidRPr="003E590A">
        <w:rPr>
          <w:rStyle w:val="Emphasis"/>
          <w:highlight w:val="cyan"/>
        </w:rPr>
        <w:t>nuclear weapons could be used to respond to a severe non-nuclear attack is “stabilizing.”</w:t>
      </w:r>
      <w:r w:rsidRPr="0060642B">
        <w:rPr>
          <w:rStyle w:val="Emphasis"/>
        </w:rPr>
        <w:t xml:space="preserve"> </w:t>
      </w:r>
      <w:r w:rsidRPr="003E590A">
        <w:rPr>
          <w:sz w:val="16"/>
        </w:rPr>
        <w:t xml:space="preserve">“It </w:t>
      </w:r>
      <w:r w:rsidRPr="003E590A">
        <w:rPr>
          <w:rStyle w:val="Emphasis"/>
          <w:highlight w:val="cyan"/>
        </w:rPr>
        <w:t>lowers</w:t>
      </w:r>
      <w:r w:rsidRPr="0060642B">
        <w:rPr>
          <w:rStyle w:val="Emphasis"/>
        </w:rPr>
        <w:t xml:space="preserve"> the </w:t>
      </w:r>
      <w:r w:rsidRPr="003E590A">
        <w:rPr>
          <w:rStyle w:val="Emphasis"/>
          <w:highlight w:val="cyan"/>
        </w:rPr>
        <w:t>risk of nuclear use</w:t>
      </w:r>
      <w:r w:rsidRPr="0060642B">
        <w:rPr>
          <w:rStyle w:val="Emphasis"/>
        </w:rPr>
        <w:t xml:space="preserve"> by anyone,</w:t>
      </w:r>
      <w:r w:rsidRPr="003E590A">
        <w:rPr>
          <w:sz w:val="16"/>
        </w:rPr>
        <w:t xml:space="preserve">” he said. “The United States does not want to use nuclear weapons.” John Rood, the undersecretary of Defense for policy, said the military is looking to spend "a modest amount" on the lower-yield ballistic missile "in the near term" — beginning in the administration's fiscal 2019 budget request later this month. The Department of Energy builds the nation's nuclear warheads. Reviving the submarine-launched cruise missile, meanwhile, appears to be a longer-term plan. Rood said a study needs to be completed on the cost and timeline. Supporters say </w:t>
      </w:r>
      <w:r w:rsidRPr="003E590A">
        <w:rPr>
          <w:rStyle w:val="Emphasis"/>
          <w:highlight w:val="cyan"/>
        </w:rPr>
        <w:t>the plan fills a gap in nuclear capability that leaves the U.S. vulnerable</w:t>
      </w:r>
      <w:r w:rsidRPr="003E590A">
        <w:rPr>
          <w:sz w:val="16"/>
        </w:rPr>
        <w:t xml:space="preserve">. Michaela Dodge, a senior policy analyst at the Heritage Foundation, said </w:t>
      </w:r>
      <w:r w:rsidRPr="0060642B">
        <w:rPr>
          <w:rStyle w:val="StyleUnderline"/>
        </w:rPr>
        <w:t>Russia believes the U.S. will not use one of its high-yield nuclear weapons to respond to a low-yield attack, so having a lower-yield option increases deterrence</w:t>
      </w:r>
    </w:p>
    <w:p w14:paraId="4FDBF956" w14:textId="5D671912" w:rsidR="00466BDC" w:rsidRDefault="00466BDC" w:rsidP="003C1809">
      <w:pPr>
        <w:pStyle w:val="Heading3"/>
      </w:pPr>
      <w:r>
        <w:t>1AR – China Rise Peaceful</w:t>
      </w:r>
    </w:p>
    <w:p w14:paraId="591BF5F8" w14:textId="77777777" w:rsidR="00466BDC" w:rsidRPr="00AC24C2" w:rsidRDefault="00466BDC" w:rsidP="00466BDC">
      <w:pPr>
        <w:pStyle w:val="Heading4"/>
      </w:pPr>
      <w:r w:rsidRPr="00AC24C2">
        <w:t xml:space="preserve">China’s rise is </w:t>
      </w:r>
      <w:r w:rsidRPr="003C5862">
        <w:rPr>
          <w:u w:val="single"/>
        </w:rPr>
        <w:t>inevitable but it’s peaceful</w:t>
      </w:r>
      <w:r>
        <w:t xml:space="preserve">---there’s </w:t>
      </w:r>
      <w:r w:rsidRPr="003C5862">
        <w:rPr>
          <w:u w:val="single"/>
        </w:rPr>
        <w:t>five principles</w:t>
      </w:r>
      <w:r>
        <w:t xml:space="preserve"> to peaceful rise</w:t>
      </w:r>
    </w:p>
    <w:p w14:paraId="20B81365" w14:textId="77777777" w:rsidR="00466BDC" w:rsidRPr="000C3B81" w:rsidRDefault="00466BDC" w:rsidP="00466BDC">
      <w:pPr>
        <w:rPr>
          <w:rStyle w:val="Style13ptBold"/>
          <w:b w:val="0"/>
          <w:sz w:val="20"/>
          <w:szCs w:val="20"/>
        </w:rPr>
      </w:pPr>
      <w:r w:rsidRPr="00AC24C2">
        <w:t xml:space="preserve">Tasha </w:t>
      </w:r>
      <w:r>
        <w:rPr>
          <w:rStyle w:val="Style13ptBold"/>
        </w:rPr>
        <w:t>Wibawa 6-14</w:t>
      </w:r>
      <w:r w:rsidRPr="003C5862">
        <w:t>, journalist and producer at the ABC's Asia Pacific Newsroom, Masters in International Relations from Monash University, “Could China's rise to power really be 'peaceful' and different to anything we've ever seen before?”, June 14, 2019, https://www.abc.net.au/news/2019-06-15/chinas-peaceful-rise-south-china-sea-belt-and-road-huawei/11201526</w:t>
      </w:r>
    </w:p>
    <w:p w14:paraId="5739A280" w14:textId="5E5BB46C" w:rsidR="00466BDC" w:rsidRPr="00466BDC" w:rsidRDefault="00466BDC" w:rsidP="00466BDC">
      <w:pPr>
        <w:rPr>
          <w:sz w:val="14"/>
        </w:rPr>
      </w:pPr>
      <w:r w:rsidRPr="00AC24C2">
        <w:rPr>
          <w:u w:val="single"/>
        </w:rPr>
        <w:t>China has developed at an unprecedented rate</w:t>
      </w:r>
      <w:r w:rsidRPr="00AC24C2">
        <w:rPr>
          <w:sz w:val="14"/>
        </w:rPr>
        <w:t xml:space="preserve"> since </w:t>
      </w:r>
      <w:proofErr w:type="gramStart"/>
      <w:r w:rsidRPr="00AC24C2">
        <w:rPr>
          <w:sz w:val="14"/>
        </w:rPr>
        <w:t>opening up</w:t>
      </w:r>
      <w:proofErr w:type="gramEnd"/>
      <w:r w:rsidRPr="00AC24C2">
        <w:rPr>
          <w:sz w:val="14"/>
        </w:rPr>
        <w:t xml:space="preserve"> 40 years ago, </w:t>
      </w:r>
      <w:r w:rsidRPr="00AC24C2">
        <w:rPr>
          <w:u w:val="single"/>
        </w:rPr>
        <w:t>lifting</w:t>
      </w:r>
      <w:r w:rsidRPr="00AC24C2">
        <w:rPr>
          <w:sz w:val="14"/>
        </w:rPr>
        <w:t xml:space="preserve"> some </w:t>
      </w:r>
      <w:r w:rsidRPr="00AC24C2">
        <w:rPr>
          <w:rStyle w:val="StyleUnderline"/>
        </w:rPr>
        <w:t>850 million people out of poverty</w:t>
      </w:r>
      <w:r w:rsidRPr="00AC24C2">
        <w:rPr>
          <w:sz w:val="14"/>
        </w:rPr>
        <w:t xml:space="preserve"> </w:t>
      </w:r>
      <w:r w:rsidRPr="00AC24C2">
        <w:rPr>
          <w:u w:val="single"/>
        </w:rPr>
        <w:t xml:space="preserve">and becoming one of the </w:t>
      </w:r>
      <w:r w:rsidRPr="00AC24C2">
        <w:rPr>
          <w:rStyle w:val="StyleUnderline"/>
        </w:rPr>
        <w:t>largest contributors to global economic growth</w:t>
      </w:r>
      <w:r w:rsidRPr="00AC24C2">
        <w:rPr>
          <w:sz w:val="14"/>
        </w:rPr>
        <w:t xml:space="preserve">. Key points: </w:t>
      </w:r>
      <w:r w:rsidRPr="00AC24C2">
        <w:rPr>
          <w:highlight w:val="cyan"/>
          <w:u w:val="single"/>
        </w:rPr>
        <w:t>China's "peaceful rise"</w:t>
      </w:r>
      <w:r w:rsidRPr="00AC24C2">
        <w:rPr>
          <w:u w:val="single"/>
        </w:rPr>
        <w:t xml:space="preserve"> </w:t>
      </w:r>
      <w:r w:rsidRPr="003C5862">
        <w:rPr>
          <w:u w:val="single"/>
        </w:rPr>
        <w:t>policy</w:t>
      </w:r>
      <w:r w:rsidRPr="003C5862">
        <w:rPr>
          <w:highlight w:val="cyan"/>
          <w:u w:val="single"/>
        </w:rPr>
        <w:t xml:space="preserve"> was</w:t>
      </w:r>
      <w:r w:rsidRPr="00AC24C2">
        <w:rPr>
          <w:u w:val="single"/>
        </w:rPr>
        <w:t xml:space="preserve"> </w:t>
      </w:r>
      <w:r w:rsidRPr="00AC24C2">
        <w:rPr>
          <w:sz w:val="14"/>
        </w:rPr>
        <w:t>initially</w:t>
      </w:r>
      <w:r w:rsidRPr="00AC24C2">
        <w:rPr>
          <w:u w:val="single"/>
        </w:rPr>
        <w:t xml:space="preserve"> </w:t>
      </w:r>
      <w:r w:rsidRPr="003C5862">
        <w:rPr>
          <w:highlight w:val="cyan"/>
          <w:u w:val="single"/>
        </w:rPr>
        <w:t>introduced to counter perceptions of</w:t>
      </w:r>
      <w:r w:rsidRPr="00AC24C2">
        <w:rPr>
          <w:u w:val="single"/>
        </w:rPr>
        <w:t xml:space="preserve"> a "China </w:t>
      </w:r>
      <w:r w:rsidRPr="003C5862">
        <w:rPr>
          <w:highlight w:val="cyan"/>
          <w:u w:val="single"/>
        </w:rPr>
        <w:t>threat</w:t>
      </w:r>
      <w:r w:rsidRPr="00AC24C2">
        <w:rPr>
          <w:u w:val="single"/>
        </w:rPr>
        <w:t>"</w:t>
      </w:r>
      <w:r w:rsidRPr="00AC24C2">
        <w:rPr>
          <w:sz w:val="14"/>
        </w:rPr>
        <w:t xml:space="preserve"> Huawei and the South China Sea have raised concerns about a "peaceful" rise Analysts say a </w:t>
      </w:r>
      <w:r w:rsidRPr="003C5862">
        <w:rPr>
          <w:rStyle w:val="StyleUnderline"/>
          <w:highlight w:val="cyan"/>
        </w:rPr>
        <w:t>power shift</w:t>
      </w:r>
      <w:r w:rsidRPr="00AC24C2">
        <w:rPr>
          <w:rStyle w:val="StyleUnderline"/>
        </w:rPr>
        <w:t xml:space="preserve"> from the US to China in the Asia-Pacific </w:t>
      </w:r>
      <w:r w:rsidRPr="003C5862">
        <w:rPr>
          <w:rStyle w:val="StyleUnderline"/>
          <w:highlight w:val="cyan"/>
        </w:rPr>
        <w:t>is "inevitable</w:t>
      </w:r>
      <w:r w:rsidRPr="00AC24C2">
        <w:rPr>
          <w:sz w:val="14"/>
        </w:rPr>
        <w:t xml:space="preserve">" Beijing has long maintained its rise will be "peaceful", yet its exceptional growth as an economic, military and political power is commonly referred to as a "threat", with experts calling its foreign policy "aggressive" and "menacing". </w:t>
      </w:r>
      <w:r w:rsidRPr="00AC24C2">
        <w:rPr>
          <w:u w:val="single"/>
        </w:rPr>
        <w:t xml:space="preserve">In 2003, Chinese academic Zheng Bijian introduced </w:t>
      </w:r>
      <w:r w:rsidRPr="003C5862">
        <w:rPr>
          <w:highlight w:val="cyan"/>
          <w:u w:val="single"/>
        </w:rPr>
        <w:t>the policy of</w:t>
      </w:r>
      <w:r w:rsidRPr="00AC24C2">
        <w:rPr>
          <w:u w:val="single"/>
        </w:rPr>
        <w:t xml:space="preserve"> </w:t>
      </w:r>
      <w:r w:rsidRPr="00AC24C2">
        <w:rPr>
          <w:rStyle w:val="Emphasis"/>
        </w:rPr>
        <w:t>a "</w:t>
      </w:r>
      <w:r w:rsidRPr="003C5862">
        <w:rPr>
          <w:rStyle w:val="Emphasis"/>
          <w:highlight w:val="cyan"/>
        </w:rPr>
        <w:t>peaceful rise</w:t>
      </w:r>
      <w:r w:rsidRPr="00AC24C2">
        <w:rPr>
          <w:rStyle w:val="Emphasis"/>
        </w:rPr>
        <w:t>"</w:t>
      </w:r>
      <w:r w:rsidRPr="00AC24C2">
        <w:rPr>
          <w:u w:val="single"/>
        </w:rPr>
        <w:t xml:space="preserve"> under the leadership of former president Hu Jintao, </w:t>
      </w:r>
      <w:r w:rsidRPr="003C5862">
        <w:rPr>
          <w:highlight w:val="cyan"/>
          <w:u w:val="single"/>
        </w:rPr>
        <w:t>to assert</w:t>
      </w:r>
      <w:r w:rsidRPr="00AC24C2">
        <w:rPr>
          <w:u w:val="single"/>
        </w:rPr>
        <w:t xml:space="preserve"> that </w:t>
      </w:r>
      <w:r w:rsidRPr="003C5862">
        <w:rPr>
          <w:rStyle w:val="Emphasis"/>
          <w:highlight w:val="cyan"/>
        </w:rPr>
        <w:t>China is not a threat</w:t>
      </w:r>
      <w:r w:rsidRPr="003C5862">
        <w:rPr>
          <w:rStyle w:val="StyleUnderline"/>
        </w:rPr>
        <w:t xml:space="preserve"> </w:t>
      </w:r>
      <w:r w:rsidRPr="00AC24C2">
        <w:rPr>
          <w:rStyle w:val="StyleUnderline"/>
        </w:rPr>
        <w:t>to global peace and security, in</w:t>
      </w:r>
      <w:r w:rsidRPr="00AC24C2">
        <w:rPr>
          <w:u w:val="single"/>
        </w:rPr>
        <w:t xml:space="preserve"> line with its </w:t>
      </w:r>
      <w:r w:rsidRPr="003C5862">
        <w:rPr>
          <w:rStyle w:val="Emphasis"/>
          <w:highlight w:val="cyan"/>
        </w:rPr>
        <w:t>Five Principles</w:t>
      </w:r>
      <w:r w:rsidRPr="00AC24C2">
        <w:rPr>
          <w:rStyle w:val="Emphasis"/>
        </w:rPr>
        <w:t xml:space="preserve"> of Peaceful Coexistence</w:t>
      </w:r>
      <w:r w:rsidRPr="00AC24C2">
        <w:rPr>
          <w:sz w:val="14"/>
        </w:rPr>
        <w:t xml:space="preserve">. The Five Principles: </w:t>
      </w:r>
      <w:r w:rsidRPr="003C5862">
        <w:rPr>
          <w:highlight w:val="cyan"/>
          <w:u w:val="single"/>
        </w:rPr>
        <w:t xml:space="preserve">Mutual </w:t>
      </w:r>
      <w:r w:rsidRPr="003C5862">
        <w:rPr>
          <w:rStyle w:val="Emphasis"/>
          <w:highlight w:val="cyan"/>
        </w:rPr>
        <w:t>respect</w:t>
      </w:r>
      <w:r w:rsidRPr="00AC24C2">
        <w:rPr>
          <w:rStyle w:val="Emphasis"/>
        </w:rPr>
        <w:t xml:space="preserve"> for</w:t>
      </w:r>
      <w:r w:rsidRPr="00AC24C2">
        <w:rPr>
          <w:sz w:val="14"/>
        </w:rPr>
        <w:t xml:space="preserve"> each other's </w:t>
      </w:r>
      <w:r w:rsidRPr="00AC24C2">
        <w:rPr>
          <w:rStyle w:val="Emphasis"/>
        </w:rPr>
        <w:t>territorial integrity</w:t>
      </w:r>
      <w:r w:rsidRPr="00AC24C2">
        <w:rPr>
          <w:u w:val="single"/>
        </w:rPr>
        <w:t xml:space="preserve"> and sovereignty Mutual </w:t>
      </w:r>
      <w:r w:rsidRPr="003C5862">
        <w:rPr>
          <w:rStyle w:val="Emphasis"/>
          <w:highlight w:val="cyan"/>
        </w:rPr>
        <w:t>non-aggression</w:t>
      </w:r>
      <w:r w:rsidRPr="00AC24C2">
        <w:rPr>
          <w:u w:val="single"/>
        </w:rPr>
        <w:t xml:space="preserve"> Mutual </w:t>
      </w:r>
      <w:r w:rsidRPr="003C5862">
        <w:rPr>
          <w:rStyle w:val="Emphasis"/>
          <w:highlight w:val="cyan"/>
        </w:rPr>
        <w:t>non-interference</w:t>
      </w:r>
      <w:r w:rsidRPr="00AC24C2">
        <w:rPr>
          <w:u w:val="single"/>
        </w:rPr>
        <w:t xml:space="preserve"> in others' internal affairs </w:t>
      </w:r>
      <w:r w:rsidRPr="003C5862">
        <w:rPr>
          <w:rStyle w:val="Emphasis"/>
          <w:highlight w:val="cyan"/>
        </w:rPr>
        <w:t>Equality and coop</w:t>
      </w:r>
      <w:r w:rsidRPr="00AC24C2">
        <w:rPr>
          <w:rStyle w:val="Emphasis"/>
        </w:rPr>
        <w:t>eration</w:t>
      </w:r>
      <w:r w:rsidRPr="00AC24C2">
        <w:rPr>
          <w:u w:val="single"/>
        </w:rPr>
        <w:t xml:space="preserve"> for mutual benefit Peaceful </w:t>
      </w:r>
      <w:proofErr w:type="gramStart"/>
      <w:r w:rsidRPr="00AC24C2">
        <w:rPr>
          <w:u w:val="single"/>
        </w:rPr>
        <w:t>co-existence</w:t>
      </w:r>
      <w:proofErr w:type="gramEnd"/>
      <w:r w:rsidRPr="00AC24C2">
        <w:rPr>
          <w:sz w:val="14"/>
        </w:rPr>
        <w:t xml:space="preserve"> Analysts also say </w:t>
      </w:r>
      <w:r w:rsidRPr="00AC24C2">
        <w:rPr>
          <w:u w:val="single"/>
        </w:rPr>
        <w:t xml:space="preserve">the policies are </w:t>
      </w:r>
      <w:r w:rsidRPr="00AC24C2">
        <w:rPr>
          <w:rStyle w:val="StyleUnderline"/>
        </w:rPr>
        <w:t>China's attempt to avoid the Thucydides trap, wh</w:t>
      </w:r>
      <w:r w:rsidRPr="00AC24C2">
        <w:rPr>
          <w:u w:val="single"/>
        </w:rPr>
        <w:t>ich predicts that a rising power will inevitably clash with an incumbent dominant force, leading to war and conflict</w:t>
      </w:r>
      <w:r w:rsidRPr="00AC24C2">
        <w:rPr>
          <w:sz w:val="14"/>
        </w:rPr>
        <w:t xml:space="preserve">. However, the policy was criticised almost as soon as it was introduced due to the phrase "rise", which could sound threatening to the country's neighbours. It was swiftly replaced with "peaceful development" in official documents and speeches, but that hasn't swayed critics from seeing the country as a threat. China's 'three warfares' China's 'three warfares' While many superpowers seek to export their influence overseas for self-interest, there lies a fundamental difference to the motivations behind China's assertiveness. Belt and Road, Huawei and the South China Sea Pradeep Taneja, an expert in Chinese politics at the University of Melbourne, said Beijing's "peaceful rise" policy was initially introduced to counter the "China threat" narrative. "[It] was meant to directly address concerns that China's economic and military rise will ultimately lead to a conflict between the sole surviving superpower, the United States, and China," Dr Taneja told the ABC. Paul Monk, a former defence intelligence analyst, told the ABC that Chinese President Xi Jinping's ascension to power was a turning point in Beijing's foreign policy decisions. The trillion-dollar Belt and Road Initiative has been accused as "debt-trap diplomacy", while the US has warned that Chinese telecoms giant Huawei's 5G expansion posed a "national security risk". A satellite reveals China's Cuarteron Reef development in the South China Sea. Meanwhile, China's militarisation of the islands in the South China Sea has become one of the main potential flashpoints, analysts say. "In practical terms, the use of [the peace narrative] allows China to claim that it has no aggressive intent, while at the same time aggressively pursuing its strategic interests, especially in the South China Sea," Dr Taneja said. </w:t>
      </w:r>
      <w:r w:rsidRPr="00AC24C2">
        <w:rPr>
          <w:u w:val="single"/>
        </w:rPr>
        <w:t xml:space="preserve">The narrative of China's peaceful nature and growth has been used by many of its leaders to argue that </w:t>
      </w:r>
      <w:r w:rsidRPr="003C5862">
        <w:rPr>
          <w:rStyle w:val="Emphasis"/>
        </w:rPr>
        <w:t>its rise will be different</w:t>
      </w:r>
      <w:r w:rsidRPr="00AC24C2">
        <w:rPr>
          <w:u w:val="single"/>
        </w:rPr>
        <w:t xml:space="preserve"> to other great powers of the past.</w:t>
      </w:r>
      <w:r w:rsidRPr="00AC24C2">
        <w:rPr>
          <w:sz w:val="14"/>
        </w:rPr>
        <w:t xml:space="preserve"> China's economic resilience became evident after it rode through the 2008 global financial crisis relatively unscathed, and with time it became more willing to assert itself, especially under President Xi, </w:t>
      </w:r>
      <w:proofErr w:type="gramStart"/>
      <w:r w:rsidRPr="00AC24C2">
        <w:rPr>
          <w:sz w:val="14"/>
        </w:rPr>
        <w:t>according to</w:t>
      </w:r>
      <w:proofErr w:type="gramEnd"/>
      <w:r w:rsidRPr="00AC24C2">
        <w:rPr>
          <w:sz w:val="14"/>
        </w:rPr>
        <w:t xml:space="preserve"> Dr Monk. While analysts recognise that it has been a long-term strategy for the Chinese Communist Party and the People's Liberation Army to counter the US in East Asia and the Asia-Pacific, Dr Monk says</w:t>
      </w:r>
      <w:r w:rsidRPr="00AC24C2">
        <w:rPr>
          <w:u w:val="single"/>
        </w:rPr>
        <w:t xml:space="preserve"> </w:t>
      </w:r>
      <w:r w:rsidRPr="00AC24C2">
        <w:rPr>
          <w:rStyle w:val="Emphasis"/>
        </w:rPr>
        <w:t xml:space="preserve">such </w:t>
      </w:r>
      <w:r w:rsidRPr="003C5862">
        <w:rPr>
          <w:rStyle w:val="Emphasis"/>
          <w:highlight w:val="cyan"/>
        </w:rPr>
        <w:t>a shift is inevitable</w:t>
      </w:r>
      <w:r w:rsidRPr="00AC24C2">
        <w:rPr>
          <w:sz w:val="14"/>
        </w:rPr>
        <w:t xml:space="preserve">. China's contingency plans and 'American assertiveness' Soldiers of China's People's Liberation Army get ready for the military parade. Andrew J Nathan, professor of Chinese politics at Columbia University, writes that </w:t>
      </w:r>
      <w:r w:rsidRPr="003C5862">
        <w:rPr>
          <w:rStyle w:val="StyleUnderline"/>
          <w:highlight w:val="cyan"/>
        </w:rPr>
        <w:t>the</w:t>
      </w:r>
      <w:r w:rsidRPr="00AC24C2">
        <w:rPr>
          <w:rStyle w:val="StyleUnderline"/>
        </w:rPr>
        <w:t xml:space="preserve"> Five </w:t>
      </w:r>
      <w:r w:rsidRPr="003C5862">
        <w:rPr>
          <w:rStyle w:val="StyleUnderline"/>
          <w:highlight w:val="cyan"/>
        </w:rPr>
        <w:t>Principles</w:t>
      </w:r>
      <w:r w:rsidRPr="00AC24C2">
        <w:rPr>
          <w:rStyle w:val="StyleUnderline"/>
        </w:rPr>
        <w:t xml:space="preserve"> of Peaceful Coexistence </w:t>
      </w:r>
      <w:r w:rsidRPr="003C5862">
        <w:rPr>
          <w:rStyle w:val="StyleUnderline"/>
          <w:highlight w:val="cyan"/>
        </w:rPr>
        <w:t>offer an alternative to</w:t>
      </w:r>
      <w:r w:rsidRPr="00AC24C2">
        <w:rPr>
          <w:rStyle w:val="StyleUnderline"/>
        </w:rPr>
        <w:t xml:space="preserve"> the </w:t>
      </w:r>
      <w:r w:rsidRPr="003C5862">
        <w:rPr>
          <w:rStyle w:val="StyleUnderline"/>
          <w:highlight w:val="cyan"/>
        </w:rPr>
        <w:t>US-led world order</w:t>
      </w:r>
      <w:r w:rsidRPr="00AC24C2">
        <w:rPr>
          <w:rStyle w:val="StyleUnderline"/>
        </w:rPr>
        <w:t xml:space="preserve">, where international institutions often reflect US interests and values. This </w:t>
      </w:r>
      <w:r w:rsidRPr="003C5862">
        <w:rPr>
          <w:rStyle w:val="StyleUnderline"/>
          <w:highlight w:val="cyan"/>
        </w:rPr>
        <w:t>Chinese alternative</w:t>
      </w:r>
      <w:r w:rsidRPr="003C5862">
        <w:rPr>
          <w:highlight w:val="cyan"/>
          <w:u w:val="single"/>
        </w:rPr>
        <w:t xml:space="preserve"> would </w:t>
      </w:r>
      <w:r w:rsidRPr="003C5862">
        <w:rPr>
          <w:rStyle w:val="Emphasis"/>
          <w:highlight w:val="cyan"/>
        </w:rPr>
        <w:t>allow nations to govern</w:t>
      </w:r>
      <w:r w:rsidRPr="00AC24C2">
        <w:rPr>
          <w:u w:val="single"/>
        </w:rPr>
        <w:t xml:space="preserve"> their own political systems and people </w:t>
      </w:r>
      <w:r w:rsidRPr="003C5862">
        <w:rPr>
          <w:highlight w:val="cyan"/>
          <w:u w:val="single"/>
        </w:rPr>
        <w:t>as they see fit</w:t>
      </w:r>
      <w:r w:rsidRPr="00AC24C2">
        <w:rPr>
          <w:u w:val="single"/>
        </w:rPr>
        <w:t>, and stresses that all nations are equal to do so without interference</w:t>
      </w:r>
      <w:r w:rsidRPr="00AC24C2">
        <w:rPr>
          <w:sz w:val="14"/>
        </w:rPr>
        <w:t xml:space="preserve">. For example, as a permanent member of the United Nations Security Council, </w:t>
      </w:r>
      <w:r w:rsidRPr="003C5862">
        <w:rPr>
          <w:highlight w:val="cyan"/>
          <w:u w:val="single"/>
        </w:rPr>
        <w:t>China has</w:t>
      </w:r>
      <w:r w:rsidRPr="00AC24C2">
        <w:rPr>
          <w:u w:val="single"/>
        </w:rPr>
        <w:t xml:space="preserve"> commonly </w:t>
      </w:r>
      <w:r w:rsidRPr="003C5862">
        <w:rPr>
          <w:rStyle w:val="Emphasis"/>
          <w:highlight w:val="cyan"/>
        </w:rPr>
        <w:t>vetoed or abstained</w:t>
      </w:r>
      <w:r w:rsidRPr="003C5862">
        <w:rPr>
          <w:highlight w:val="cyan"/>
          <w:u w:val="single"/>
        </w:rPr>
        <w:t xml:space="preserve"> from</w:t>
      </w:r>
      <w:r w:rsidRPr="00AC24C2">
        <w:rPr>
          <w:u w:val="single"/>
        </w:rPr>
        <w:t xml:space="preserve"> voting on </w:t>
      </w:r>
      <w:r w:rsidRPr="003C5862">
        <w:rPr>
          <w:highlight w:val="cyan"/>
          <w:u w:val="single"/>
        </w:rPr>
        <w:t>resolutions that require intervention</w:t>
      </w:r>
      <w:r w:rsidRPr="00AC24C2">
        <w:rPr>
          <w:u w:val="single"/>
        </w:rPr>
        <w:t xml:space="preserve"> or sanctions</w:t>
      </w:r>
      <w:r w:rsidRPr="00AC24C2">
        <w:rPr>
          <w:sz w:val="14"/>
        </w:rPr>
        <w:t xml:space="preserve">. Chinese President Xi Jinping, dressed in camouflage gear, stands atop a military car during a parade. Jane Golley, China expert at the Australian National University, told the ABC </w:t>
      </w:r>
      <w:r w:rsidRPr="00AC24C2">
        <w:rPr>
          <w:rStyle w:val="StyleUnderline"/>
        </w:rPr>
        <w:t>it is "natural and expected" for an emerging superpower like China to create plans to protect its own interests</w:t>
      </w:r>
      <w:r w:rsidRPr="00AC24C2">
        <w:rPr>
          <w:sz w:val="14"/>
        </w:rPr>
        <w:t xml:space="preserve">. Dr Golley said </w:t>
      </w:r>
      <w:r w:rsidRPr="00AC24C2">
        <w:rPr>
          <w:u w:val="single"/>
        </w:rPr>
        <w:t>the militarisation of the S</w:t>
      </w:r>
      <w:r w:rsidRPr="00AC24C2">
        <w:rPr>
          <w:sz w:val="14"/>
        </w:rPr>
        <w:t xml:space="preserve">outh </w:t>
      </w:r>
      <w:r w:rsidRPr="00AC24C2">
        <w:rPr>
          <w:u w:val="single"/>
        </w:rPr>
        <w:t>C</w:t>
      </w:r>
      <w:r w:rsidRPr="00AC24C2">
        <w:rPr>
          <w:sz w:val="14"/>
        </w:rPr>
        <w:t xml:space="preserve">hina </w:t>
      </w:r>
      <w:r w:rsidRPr="00AC24C2">
        <w:rPr>
          <w:u w:val="single"/>
        </w:rPr>
        <w:t>S</w:t>
      </w:r>
      <w:r w:rsidRPr="00AC24C2">
        <w:rPr>
          <w:sz w:val="14"/>
        </w:rPr>
        <w:t>ea "</w:t>
      </w:r>
      <w:r w:rsidRPr="00AC24C2">
        <w:rPr>
          <w:rStyle w:val="StyleUnderline"/>
        </w:rPr>
        <w:t>does not inherently contradict a peaceful development",</w:t>
      </w:r>
      <w:r w:rsidRPr="00AC24C2">
        <w:rPr>
          <w:sz w:val="14"/>
        </w:rPr>
        <w:t xml:space="preserve"> explaining that </w:t>
      </w:r>
      <w:r w:rsidRPr="00AC24C2">
        <w:rPr>
          <w:u w:val="single"/>
        </w:rPr>
        <w:t>it is a security measure to ensure shipping lanes would be open in the event of war</w:t>
      </w:r>
      <w:r w:rsidRPr="00AC24C2">
        <w:rPr>
          <w:sz w:val="14"/>
        </w:rPr>
        <w:t>. "The costs of war would take away from China's economic gains," she said. "</w:t>
      </w:r>
      <w:r w:rsidRPr="00AC24C2">
        <w:rPr>
          <w:u w:val="single"/>
        </w:rPr>
        <w:t xml:space="preserve">What </w:t>
      </w:r>
      <w:r w:rsidRPr="003C5862">
        <w:rPr>
          <w:highlight w:val="cyan"/>
          <w:u w:val="single"/>
        </w:rPr>
        <w:t>China is pursuing</w:t>
      </w:r>
      <w:r w:rsidRPr="00AC24C2">
        <w:rPr>
          <w:u w:val="single"/>
        </w:rPr>
        <w:t xml:space="preserve"> is </w:t>
      </w:r>
      <w:r w:rsidRPr="003C5862">
        <w:rPr>
          <w:highlight w:val="cyan"/>
          <w:u w:val="single"/>
        </w:rPr>
        <w:t>economic power</w:t>
      </w:r>
      <w:r w:rsidRPr="00AC24C2">
        <w:rPr>
          <w:u w:val="single"/>
        </w:rPr>
        <w:t xml:space="preserve">, and </w:t>
      </w:r>
      <w:r w:rsidRPr="00AC24C2">
        <w:rPr>
          <w:rStyle w:val="StyleUnderline"/>
        </w:rPr>
        <w:t xml:space="preserve">investment and </w:t>
      </w:r>
      <w:r w:rsidRPr="003C5862">
        <w:rPr>
          <w:rStyle w:val="StyleUnderline"/>
        </w:rPr>
        <w:t xml:space="preserve">economics </w:t>
      </w:r>
      <w:r w:rsidRPr="003C5862">
        <w:rPr>
          <w:rStyle w:val="StyleUnderline"/>
          <w:highlight w:val="cyan"/>
        </w:rPr>
        <w:t xml:space="preserve">is </w:t>
      </w:r>
      <w:r w:rsidRPr="003C5862">
        <w:rPr>
          <w:rStyle w:val="Emphasis"/>
          <w:highlight w:val="cyan"/>
        </w:rPr>
        <w:t>inherently peaceful</w:t>
      </w:r>
      <w:r w:rsidRPr="00AC24C2">
        <w:rPr>
          <w:u w:val="single"/>
        </w:rPr>
        <w:t>.</w:t>
      </w:r>
      <w:r w:rsidRPr="00AC24C2">
        <w:rPr>
          <w:sz w:val="14"/>
        </w:rPr>
        <w:t xml:space="preserve">" Dr Golley added that "American assertiveness" has led China — under President Xi — to build up its military "in line with its economic power". </w:t>
      </w:r>
      <w:r w:rsidRPr="00AC24C2">
        <w:rPr>
          <w:u w:val="single"/>
        </w:rPr>
        <w:t>"Why wouldn't a rising power prepare a contingency in the event of a conflict with a superpower?"</w:t>
      </w:r>
      <w:r w:rsidRPr="00AC24C2">
        <w:rPr>
          <w:sz w:val="14"/>
        </w:rPr>
        <w:t xml:space="preserve"> However, while China pursues a peaceful foreign policy unless provoked, domestically it is a different story, she said. "Beijing is enacting policies which are certainly worrying," Dr Golley told the ABC. "You see it in Hong Kong, Xinjiang and within its own borders, but I'm yet to see comprehensive evidence of aggression overseas." Are we sleepwalking into WWIII? A former Defence Force chief says in our lifetimes, our economy will be devastated, our land seized, our system of government upended. Dr Monk emphasised </w:t>
      </w:r>
      <w:r w:rsidRPr="00AC24C2">
        <w:rPr>
          <w:rStyle w:val="StyleUnderline"/>
        </w:rPr>
        <w:t xml:space="preserve">it is important to </w:t>
      </w:r>
      <w:r w:rsidRPr="003C5862">
        <w:rPr>
          <w:rStyle w:val="Emphasis"/>
        </w:rPr>
        <w:t>keep a "cool head"</w:t>
      </w:r>
      <w:r w:rsidRPr="00AC24C2">
        <w:rPr>
          <w:rStyle w:val="StyleUnderline"/>
        </w:rPr>
        <w:t xml:space="preserve"> about comparing China's rise to its great power predecessors</w:t>
      </w:r>
      <w:r w:rsidRPr="00AC24C2">
        <w:rPr>
          <w:sz w:val="14"/>
        </w:rPr>
        <w:t>. He said the world's former superpowers — including Europe's colonial powers and Japan — have previously risen through "an unprecedented catastrophe". These include world wars or the mass enslavement of peoples. "</w:t>
      </w:r>
      <w:r w:rsidRPr="003C5862">
        <w:rPr>
          <w:rStyle w:val="StyleUnderline"/>
          <w:highlight w:val="cyan"/>
        </w:rPr>
        <w:t>The possibility of</w:t>
      </w:r>
      <w:r w:rsidRPr="00AC24C2">
        <w:rPr>
          <w:rStyle w:val="StyleUnderline"/>
        </w:rPr>
        <w:t xml:space="preserve"> [</w:t>
      </w:r>
      <w:r w:rsidRPr="003C5862">
        <w:rPr>
          <w:rStyle w:val="StyleUnderline"/>
        </w:rPr>
        <w:t>similar</w:t>
      </w:r>
      <w:r w:rsidRPr="003C5862">
        <w:rPr>
          <w:rStyle w:val="StyleUnderline"/>
          <w:highlight w:val="cyan"/>
        </w:rPr>
        <w:t xml:space="preserve"> conflict</w:t>
      </w:r>
      <w:r w:rsidRPr="00AC24C2">
        <w:rPr>
          <w:rStyle w:val="StyleUnderline"/>
        </w:rPr>
        <w:t xml:space="preserve">] occurring in the 21st century </w:t>
      </w:r>
      <w:proofErr w:type="gramStart"/>
      <w:r w:rsidRPr="003C5862">
        <w:rPr>
          <w:rStyle w:val="StyleUnderline"/>
          <w:highlight w:val="cyan"/>
        </w:rPr>
        <w:t>as a result of</w:t>
      </w:r>
      <w:proofErr w:type="gramEnd"/>
      <w:r w:rsidRPr="003C5862">
        <w:rPr>
          <w:rStyle w:val="StyleUnderline"/>
          <w:highlight w:val="cyan"/>
        </w:rPr>
        <w:t xml:space="preserve"> China's rise is </w:t>
      </w:r>
      <w:r w:rsidRPr="003C5862">
        <w:rPr>
          <w:rStyle w:val="Emphasis"/>
          <w:highlight w:val="cyan"/>
        </w:rPr>
        <w:t>non-existent</w:t>
      </w:r>
      <w:r w:rsidRPr="00AC24C2">
        <w:rPr>
          <w:rStyle w:val="StyleUnderline"/>
        </w:rPr>
        <w:t>,"</w:t>
      </w:r>
      <w:r w:rsidRPr="00AC24C2">
        <w:rPr>
          <w:sz w:val="14"/>
        </w:rPr>
        <w:t xml:space="preserve"> Dr Monk told the ABC. "[China] has become integrated as a late starter in a mature international system of trade and investment, and if it messes that system up it would suffer egregiously."</w:t>
      </w:r>
    </w:p>
    <w:p w14:paraId="6F99C40A" w14:textId="32334CB1" w:rsidR="003C1809" w:rsidRPr="003C1809" w:rsidRDefault="003C1809" w:rsidP="003C1809">
      <w:pPr>
        <w:pStyle w:val="Heading3"/>
      </w:pPr>
      <w:r>
        <w:t>1AR – Weighing Mech</w:t>
      </w:r>
    </w:p>
    <w:p w14:paraId="6468432F" w14:textId="77777777" w:rsidR="000B176D" w:rsidRDefault="000B176D" w:rsidP="000B176D">
      <w:pPr>
        <w:pStyle w:val="Heading4"/>
      </w:pPr>
      <w:r>
        <w:t>Default Aff – the strategic deficits of arms sales outweigh any economic benefit they may bring</w:t>
      </w:r>
    </w:p>
    <w:p w14:paraId="0EE65E3C" w14:textId="77777777" w:rsidR="000B176D" w:rsidRPr="000B176D" w:rsidRDefault="000B176D" w:rsidP="000B176D">
      <w:pPr>
        <w:rPr>
          <w:bCs/>
          <w:sz w:val="26"/>
          <w:szCs w:val="18"/>
          <w:u w:val="single"/>
        </w:rPr>
      </w:pPr>
      <w:r>
        <w:t xml:space="preserve">Trevor </w:t>
      </w:r>
      <w:r>
        <w:rPr>
          <w:rStyle w:val="Style13ptBold"/>
        </w:rPr>
        <w:t>Thrall et al 18</w:t>
      </w:r>
      <w:r>
        <w:rPr>
          <w:rStyle w:val="Style13ptBold"/>
          <w:szCs w:val="18"/>
        </w:rPr>
        <w:t xml:space="preserve">, </w:t>
      </w:r>
      <w:r w:rsidRPr="000B176D">
        <w:t>a senior fellow for the Cato’s Institute’s Defense and Foreign Policy Department, 3/13/18, “Risky Business: The Role of Arms Sales in U.S. Foreign Policy,” https://www.cato.org/publications/policy-analysis/risky-business-role-arms-sales-us-foreign-policy#full</w:t>
      </w:r>
    </w:p>
    <w:p w14:paraId="36B9D673" w14:textId="77777777" w:rsidR="000B176D" w:rsidRPr="000B176D" w:rsidRDefault="000B176D" w:rsidP="000B176D">
      <w:pPr>
        <w:rPr>
          <w:rFonts w:asciiTheme="majorHAnsi" w:eastAsia="Times New Roman" w:hAnsiTheme="majorHAnsi" w:cs="Times New Roman"/>
          <w:sz w:val="16"/>
          <w:szCs w:val="22"/>
        </w:rPr>
      </w:pPr>
      <w:r w:rsidRPr="000B176D">
        <w:rPr>
          <w:rFonts w:asciiTheme="majorHAnsi" w:eastAsia="Times New Roman" w:hAnsiTheme="majorHAnsi" w:cs="Times New Roman"/>
          <w:sz w:val="16"/>
          <w:szCs w:val="22"/>
        </w:rPr>
        <w:t xml:space="preserve">What role should arms sales play in American foreign policy? Though major deals — like Trump’s $110 billion agreement with Saudi Arabia announced in 2017 or the decision to sell arms to Ukraine — provoke brief periods of discussion, </w:t>
      </w:r>
      <w:r w:rsidRPr="000B176D">
        <w:rPr>
          <w:rStyle w:val="StyleUnderline"/>
        </w:rPr>
        <w:t xml:space="preserve">there is no real debate in Washington about the wisdom of exporting vast quantities of weapons around the globe to allies and nonallies alike. </w:t>
      </w:r>
      <w:r w:rsidRPr="000B176D">
        <w:rPr>
          <w:rFonts w:asciiTheme="majorHAnsi" w:eastAsia="Times New Roman" w:hAnsiTheme="majorHAnsi" w:cs="Times New Roman"/>
          <w:sz w:val="16"/>
          <w:szCs w:val="22"/>
        </w:rPr>
        <w:t>Congress, which has the authority to cancel arms deals, has not impeded a deal since the passage of the 1976 Arms Export Control Act created the framework for doing so. Since 9/11 the pace of sales has increased. From 2002 to 2016, the United States sold roughly $197 billion worth of weapons and related military support to 167 countries.1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w:t>
      </w:r>
    </w:p>
    <w:p w14:paraId="1264CB87" w14:textId="77777777" w:rsidR="000B176D" w:rsidRPr="000B176D" w:rsidRDefault="000B176D" w:rsidP="000B176D">
      <w:pPr>
        <w:rPr>
          <w:rStyle w:val="StyleUnderline"/>
          <w:rFonts w:asciiTheme="majorHAnsi" w:hAnsiTheme="majorHAnsi"/>
          <w:szCs w:val="22"/>
        </w:rPr>
      </w:pPr>
      <w:r w:rsidRPr="000B176D">
        <w:rPr>
          <w:rStyle w:val="StyleUnderline"/>
          <w:rFonts w:asciiTheme="majorHAnsi" w:hAnsiTheme="majorHAnsi"/>
          <w:szCs w:val="22"/>
        </w:rPr>
        <w:t xml:space="preserve">The current consensus in favor of arms sales rests on </w:t>
      </w:r>
      <w:r w:rsidRPr="000B176D">
        <w:rPr>
          <w:rStyle w:val="StyleUnderline"/>
          <w:szCs w:val="22"/>
        </w:rPr>
        <w:t>three planks. First, advocates</w:t>
      </w:r>
      <w:r w:rsidRPr="000B176D">
        <w:rPr>
          <w:rStyle w:val="StyleUnderline"/>
          <w:rFonts w:asciiTheme="majorHAnsi" w:hAnsiTheme="majorHAnsi"/>
          <w:szCs w:val="22"/>
        </w:rPr>
        <w:t xml:space="preserve"> argue that arms sales enhance American security</w:t>
      </w:r>
      <w:r w:rsidRPr="000B176D">
        <w:rPr>
          <w:rFonts w:asciiTheme="majorHAnsi" w:eastAsia="Times New Roman" w:hAnsiTheme="majorHAnsi" w:cs="Times New Roman"/>
          <w:sz w:val="16"/>
          <w:szCs w:val="22"/>
        </w:rPr>
        <w:t xml:space="preserve"> by bolstering the military capabilities of allies, enabling them to deter and contain their adversaries, and helping promote stability in critical areas like the Middle East and Southeast Asia. Second, they argue that arms sales help the United States exert influence over the behavior and foreign policies of client nations. Finally</w:t>
      </w:r>
      <w:r w:rsidRPr="000B176D">
        <w:rPr>
          <w:rStyle w:val="StyleUnderline"/>
          <w:rFonts w:asciiTheme="majorHAnsi" w:hAnsiTheme="majorHAnsi"/>
          <w:szCs w:val="22"/>
        </w:rPr>
        <w:t>, advocates argue that arms sales provide a boon to the U.S. economy and fiscal benefits in the form of lower unit costs to the Pentagon, while helping ensure the health of the American defense industrial base.4</w:t>
      </w:r>
    </w:p>
    <w:p w14:paraId="3FE0B40A" w14:textId="77777777" w:rsidR="000B176D" w:rsidRPr="000B176D" w:rsidRDefault="000B176D" w:rsidP="000B176D">
      <w:pPr>
        <w:rPr>
          <w:rStyle w:val="StyleUnderline"/>
        </w:rPr>
      </w:pPr>
      <w:r w:rsidRPr="000B176D">
        <w:rPr>
          <w:rFonts w:asciiTheme="majorHAnsi" w:eastAsia="Times New Roman" w:hAnsiTheme="majorHAnsi" w:cs="Times New Roman"/>
          <w:sz w:val="16"/>
          <w:szCs w:val="22"/>
        </w:rPr>
        <w:t xml:space="preserve">We argue, however, that </w:t>
      </w:r>
      <w:r w:rsidRPr="000B176D">
        <w:rPr>
          <w:rStyle w:val="StyleUnderline"/>
          <w:rFonts w:asciiTheme="majorHAnsi" w:hAnsiTheme="majorHAnsi"/>
          <w:szCs w:val="22"/>
        </w:rPr>
        <w:t>Washington’s faith in the wisdom of foreign arms sales is seriously misplaced.</w:t>
      </w:r>
      <w:r w:rsidRPr="000B176D">
        <w:rPr>
          <w:rFonts w:asciiTheme="majorHAnsi" w:eastAsia="Times New Roman" w:hAnsiTheme="majorHAnsi" w:cs="Times New Roman"/>
          <w:sz w:val="16"/>
          <w:szCs w:val="22"/>
        </w:rPr>
        <w:t xml:space="preserve"> The benefits tend to be oversold, and the downsides are often simply ignored. </w:t>
      </w:r>
      <w:r w:rsidRPr="000B176D">
        <w:rPr>
          <w:rStyle w:val="StyleUnderline"/>
        </w:rPr>
        <w:t>The defense industry and its champions</w:t>
      </w:r>
      <w:proofErr w:type="gramStart"/>
      <w:r w:rsidRPr="000B176D">
        <w:rPr>
          <w:rStyle w:val="StyleUnderline"/>
        </w:rPr>
        <w:t>, in particular, have</w:t>
      </w:r>
      <w:proofErr w:type="gramEnd"/>
      <w:r w:rsidRPr="000B176D">
        <w:rPr>
          <w:rStyle w:val="StyleUnderline"/>
        </w:rPr>
        <w:t xml:space="preserve"> long exaggerated the economic boon of arms sales.</w:t>
      </w:r>
      <w:r w:rsidRPr="000B176D">
        <w:rPr>
          <w:rFonts w:asciiTheme="majorHAnsi" w:eastAsia="Times New Roman" w:hAnsiTheme="majorHAnsi" w:cs="Times New Roman"/>
          <w:sz w:val="16"/>
          <w:szCs w:val="22"/>
        </w:rPr>
        <w:t xml:space="preserve">5 And even if they were greater, </w:t>
      </w:r>
      <w:r w:rsidRPr="000B176D">
        <w:rPr>
          <w:rStyle w:val="StyleUnderline"/>
        </w:rPr>
        <w:t>economic benefits alone are not worth subverting strategic considerations</w:t>
      </w:r>
      <w:r w:rsidRPr="000B176D">
        <w:rPr>
          <w:rFonts w:asciiTheme="majorHAnsi" w:eastAsia="Times New Roman" w:hAnsiTheme="majorHAnsi" w:cs="Times New Roman"/>
          <w:sz w:val="16"/>
          <w:szCs w:val="22"/>
        </w:rPr>
        <w:t xml:space="preserve">. More importantly, </w:t>
      </w:r>
      <w:r w:rsidRPr="000B176D">
        <w:rPr>
          <w:rStyle w:val="StyleUnderline"/>
        </w:rPr>
        <w:t>the strategic deficits of arms sales are severe enough to overwhelm even the most optimistic economic argument. It is the strategic case for and against arms sales that we consider in this analysis.</w:t>
      </w:r>
    </w:p>
    <w:p w14:paraId="2A67ADBD" w14:textId="77777777" w:rsidR="000B176D" w:rsidRPr="000B176D" w:rsidRDefault="000B176D" w:rsidP="000B176D">
      <w:pPr>
        <w:rPr>
          <w:rFonts w:asciiTheme="majorHAnsi" w:eastAsia="Times New Roman" w:hAnsiTheme="majorHAnsi" w:cs="Times New Roman"/>
          <w:sz w:val="16"/>
          <w:szCs w:val="22"/>
        </w:rPr>
      </w:pPr>
      <w:r w:rsidRPr="000B176D">
        <w:rPr>
          <w:rStyle w:val="StyleUnderline"/>
        </w:rPr>
        <w:t>Arms sales create a host of negative, unintended consequences</w:t>
      </w:r>
      <w:r w:rsidRPr="000B176D">
        <w:rPr>
          <w:rFonts w:asciiTheme="majorHAnsi" w:eastAsia="Times New Roman" w:hAnsiTheme="majorHAnsi" w:cs="Times New Roman"/>
          <w:sz w:val="16"/>
          <w:szCs w:val="22"/>
        </w:rPr>
        <w:t xml:space="preserve"> that warrant a much more cautious and limited approach, even in support of an expansive grand strategy like primacy or liberal hegemony. From the perspective of those who would prefer a more restrained American foreign policy, the prospective benefits of engaging in the arms trade are even smaller. Even in cases where the United States wants a nation to arm itself, there is rarely a need for the weapons to come from the United States. </w:t>
      </w:r>
      <w:r w:rsidRPr="000B176D">
        <w:rPr>
          <w:rStyle w:val="StyleUnderline"/>
        </w:rPr>
        <w:t>Moreover, the United States would generate significant diplomatic flexibility and moral authority by refraining from selling arms. Given these outsized risks and nebulous rewards, the United States should greatly reduce international arms sales.</w:t>
      </w:r>
    </w:p>
    <w:p w14:paraId="6680F7C9" w14:textId="77777777" w:rsidR="000B176D" w:rsidRPr="000B176D" w:rsidRDefault="000B176D" w:rsidP="000B176D">
      <w:pPr>
        <w:rPr>
          <w:rFonts w:asciiTheme="majorHAnsi" w:eastAsia="Times New Roman" w:hAnsiTheme="majorHAnsi" w:cs="Times New Roman"/>
          <w:sz w:val="16"/>
          <w:szCs w:val="22"/>
        </w:rPr>
      </w:pPr>
      <w:r w:rsidRPr="000B176D">
        <w:rPr>
          <w:rFonts w:asciiTheme="majorHAnsi" w:eastAsia="Times New Roman" w:hAnsiTheme="majorHAnsi" w:cs="Times New Roman"/>
          <w:sz w:val="16"/>
          <w:szCs w:val="22"/>
        </w:rPr>
        <w:t xml:space="preserve">To develop our </w:t>
      </w:r>
      <w:proofErr w:type="gramStart"/>
      <w:r w:rsidRPr="000B176D">
        <w:rPr>
          <w:rFonts w:asciiTheme="majorHAnsi" w:eastAsia="Times New Roman" w:hAnsiTheme="majorHAnsi" w:cs="Times New Roman"/>
          <w:sz w:val="16"/>
          <w:szCs w:val="22"/>
        </w:rPr>
        <w:t>argument</w:t>
      </w:r>
      <w:proofErr w:type="gramEnd"/>
      <w:r w:rsidRPr="000B176D">
        <w:rPr>
          <w:rFonts w:asciiTheme="majorHAnsi" w:eastAsia="Times New Roman" w:hAnsiTheme="majorHAnsi" w:cs="Times New Roman"/>
          <w:sz w:val="16"/>
          <w:szCs w:val="22"/>
        </w:rPr>
        <w:t xml:space="preserve">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w:t>
      </w:r>
    </w:p>
    <w:p w14:paraId="1EA96A85" w14:textId="77777777" w:rsidR="000B176D" w:rsidRPr="000B176D" w:rsidRDefault="000B176D" w:rsidP="000B176D"/>
    <w:p w14:paraId="0DDBD9EE" w14:textId="77777777" w:rsidR="00AB4CD9" w:rsidRPr="00AB4CD9" w:rsidRDefault="00AB4CD9" w:rsidP="00AB4CD9"/>
    <w:sectPr w:rsidR="00AB4CD9" w:rsidRPr="00AB4CD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AB91086"/>
    <w:multiLevelType w:val="multilevel"/>
    <w:tmpl w:val="1D9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416CCE"/>
    <w:multiLevelType w:val="multilevel"/>
    <w:tmpl w:val="DFC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2E2367"/>
    <w:multiLevelType w:val="multilevel"/>
    <w:tmpl w:val="9A6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33768E"/>
    <w:multiLevelType w:val="multilevel"/>
    <w:tmpl w:val="F79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63717B"/>
    <w:multiLevelType w:val="multilevel"/>
    <w:tmpl w:val="869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A56D22"/>
    <w:multiLevelType w:val="multilevel"/>
    <w:tmpl w:val="FB1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360678"/>
    <w:multiLevelType w:val="multilevel"/>
    <w:tmpl w:val="B7A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983940"/>
    <w:multiLevelType w:val="multilevel"/>
    <w:tmpl w:val="1362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117526"/>
    <w:multiLevelType w:val="multilevel"/>
    <w:tmpl w:val="08B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787FE9"/>
    <w:multiLevelType w:val="multilevel"/>
    <w:tmpl w:val="9EF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5"/>
  </w:num>
  <w:num w:numId="14">
    <w:abstractNumId w:val="11"/>
  </w:num>
  <w:num w:numId="15">
    <w:abstractNumId w:val="13"/>
  </w:num>
  <w:num w:numId="16">
    <w:abstractNumId w:val="16"/>
  </w:num>
  <w:num w:numId="17">
    <w:abstractNumId w:val="19"/>
  </w:num>
  <w:num w:numId="18">
    <w:abstractNumId w:val="20"/>
  </w:num>
  <w:num w:numId="19">
    <w:abstractNumId w:val="17"/>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B4DA2"/>
    <w:rsid w:val="000029E3"/>
    <w:rsid w:val="000029E8"/>
    <w:rsid w:val="00004225"/>
    <w:rsid w:val="000066CA"/>
    <w:rsid w:val="00007264"/>
    <w:rsid w:val="000076A9"/>
    <w:rsid w:val="00014FAD"/>
    <w:rsid w:val="00015D2A"/>
    <w:rsid w:val="0002490B"/>
    <w:rsid w:val="00026465"/>
    <w:rsid w:val="00030204"/>
    <w:rsid w:val="0003089A"/>
    <w:rsid w:val="000312A0"/>
    <w:rsid w:val="0003396C"/>
    <w:rsid w:val="00035337"/>
    <w:rsid w:val="00036C2C"/>
    <w:rsid w:val="000447A4"/>
    <w:rsid w:val="00052FB1"/>
    <w:rsid w:val="00054276"/>
    <w:rsid w:val="000547B1"/>
    <w:rsid w:val="00056CE9"/>
    <w:rsid w:val="0006091E"/>
    <w:rsid w:val="000638C1"/>
    <w:rsid w:val="00065FEE"/>
    <w:rsid w:val="00066E3C"/>
    <w:rsid w:val="00072718"/>
    <w:rsid w:val="0007381E"/>
    <w:rsid w:val="00076094"/>
    <w:rsid w:val="0008785F"/>
    <w:rsid w:val="00090CBE"/>
    <w:rsid w:val="00093C22"/>
    <w:rsid w:val="00094DEC"/>
    <w:rsid w:val="000A2D8A"/>
    <w:rsid w:val="000B176D"/>
    <w:rsid w:val="000B7719"/>
    <w:rsid w:val="000C4651"/>
    <w:rsid w:val="000C6D3B"/>
    <w:rsid w:val="000D0B2F"/>
    <w:rsid w:val="000D131E"/>
    <w:rsid w:val="000D26A6"/>
    <w:rsid w:val="000D2B90"/>
    <w:rsid w:val="000D5910"/>
    <w:rsid w:val="000D6ED8"/>
    <w:rsid w:val="000D717B"/>
    <w:rsid w:val="000E16EA"/>
    <w:rsid w:val="00100B28"/>
    <w:rsid w:val="00117316"/>
    <w:rsid w:val="001209B4"/>
    <w:rsid w:val="00156AF7"/>
    <w:rsid w:val="001761FC"/>
    <w:rsid w:val="00182655"/>
    <w:rsid w:val="001840F2"/>
    <w:rsid w:val="00185134"/>
    <w:rsid w:val="001856C6"/>
    <w:rsid w:val="00191B5F"/>
    <w:rsid w:val="00192487"/>
    <w:rsid w:val="00193416"/>
    <w:rsid w:val="00195073"/>
    <w:rsid w:val="0019668D"/>
    <w:rsid w:val="00197548"/>
    <w:rsid w:val="001A25FD"/>
    <w:rsid w:val="001A5371"/>
    <w:rsid w:val="001A72C7"/>
    <w:rsid w:val="001A7DE1"/>
    <w:rsid w:val="001B73E3"/>
    <w:rsid w:val="001C316D"/>
    <w:rsid w:val="001C54C7"/>
    <w:rsid w:val="001D1A0D"/>
    <w:rsid w:val="001D2448"/>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4ED"/>
    <w:rsid w:val="00267EBB"/>
    <w:rsid w:val="0027023B"/>
    <w:rsid w:val="00270749"/>
    <w:rsid w:val="00272F3F"/>
    <w:rsid w:val="00274EDB"/>
    <w:rsid w:val="0027729E"/>
    <w:rsid w:val="00277392"/>
    <w:rsid w:val="00282FCE"/>
    <w:rsid w:val="002843B2"/>
    <w:rsid w:val="00284ED6"/>
    <w:rsid w:val="00290C5A"/>
    <w:rsid w:val="00290C92"/>
    <w:rsid w:val="002939ED"/>
    <w:rsid w:val="0029647A"/>
    <w:rsid w:val="00296504"/>
    <w:rsid w:val="002A204E"/>
    <w:rsid w:val="002A5BEC"/>
    <w:rsid w:val="002B1F3E"/>
    <w:rsid w:val="002B5511"/>
    <w:rsid w:val="002B7ACF"/>
    <w:rsid w:val="002D3EDA"/>
    <w:rsid w:val="002E0643"/>
    <w:rsid w:val="002E392E"/>
    <w:rsid w:val="002E626D"/>
    <w:rsid w:val="002E6BBC"/>
    <w:rsid w:val="002E7593"/>
    <w:rsid w:val="002F1BA9"/>
    <w:rsid w:val="002F6E74"/>
    <w:rsid w:val="003017EA"/>
    <w:rsid w:val="003045E3"/>
    <w:rsid w:val="00305D50"/>
    <w:rsid w:val="003106B3"/>
    <w:rsid w:val="0031385D"/>
    <w:rsid w:val="003171AB"/>
    <w:rsid w:val="0032075A"/>
    <w:rsid w:val="003223B2"/>
    <w:rsid w:val="00322A67"/>
    <w:rsid w:val="00324ABA"/>
    <w:rsid w:val="003275A2"/>
    <w:rsid w:val="00330E13"/>
    <w:rsid w:val="00331E06"/>
    <w:rsid w:val="00335A23"/>
    <w:rsid w:val="00340707"/>
    <w:rsid w:val="00341C61"/>
    <w:rsid w:val="00347E1B"/>
    <w:rsid w:val="00351841"/>
    <w:rsid w:val="00356F46"/>
    <w:rsid w:val="00357CA1"/>
    <w:rsid w:val="003624A6"/>
    <w:rsid w:val="00364ADF"/>
    <w:rsid w:val="00365C8D"/>
    <w:rsid w:val="003670D9"/>
    <w:rsid w:val="00370B41"/>
    <w:rsid w:val="00371B27"/>
    <w:rsid w:val="003726C3"/>
    <w:rsid w:val="00375D2E"/>
    <w:rsid w:val="0038189F"/>
    <w:rsid w:val="00383071"/>
    <w:rsid w:val="00383B19"/>
    <w:rsid w:val="00384CBC"/>
    <w:rsid w:val="003933F9"/>
    <w:rsid w:val="003948DF"/>
    <w:rsid w:val="00395864"/>
    <w:rsid w:val="00396557"/>
    <w:rsid w:val="00397316"/>
    <w:rsid w:val="003A248F"/>
    <w:rsid w:val="003A4D9C"/>
    <w:rsid w:val="003A6D44"/>
    <w:rsid w:val="003B1668"/>
    <w:rsid w:val="003C1809"/>
    <w:rsid w:val="003C5F4C"/>
    <w:rsid w:val="003D1698"/>
    <w:rsid w:val="003D5EA8"/>
    <w:rsid w:val="003D7B28"/>
    <w:rsid w:val="003E305E"/>
    <w:rsid w:val="003E34DB"/>
    <w:rsid w:val="003E5302"/>
    <w:rsid w:val="003E5B2B"/>
    <w:rsid w:val="003E5BF1"/>
    <w:rsid w:val="003E72CD"/>
    <w:rsid w:val="003E75FA"/>
    <w:rsid w:val="003F2452"/>
    <w:rsid w:val="003F41EA"/>
    <w:rsid w:val="003F7DF0"/>
    <w:rsid w:val="004039AF"/>
    <w:rsid w:val="00407AFF"/>
    <w:rsid w:val="00410DBE"/>
    <w:rsid w:val="0041155D"/>
    <w:rsid w:val="004170BF"/>
    <w:rsid w:val="004270E3"/>
    <w:rsid w:val="004348DC"/>
    <w:rsid w:val="00434921"/>
    <w:rsid w:val="00442018"/>
    <w:rsid w:val="00446567"/>
    <w:rsid w:val="00446FE3"/>
    <w:rsid w:val="00447B10"/>
    <w:rsid w:val="00452EE4"/>
    <w:rsid w:val="00452F0B"/>
    <w:rsid w:val="004536D6"/>
    <w:rsid w:val="00457224"/>
    <w:rsid w:val="004579CB"/>
    <w:rsid w:val="00466BDC"/>
    <w:rsid w:val="0047385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105A"/>
    <w:rsid w:val="004F2208"/>
    <w:rsid w:val="005028E5"/>
    <w:rsid w:val="00503735"/>
    <w:rsid w:val="005166B6"/>
    <w:rsid w:val="00516A88"/>
    <w:rsid w:val="00522065"/>
    <w:rsid w:val="005224F2"/>
    <w:rsid w:val="00533F1C"/>
    <w:rsid w:val="00536D8B"/>
    <w:rsid w:val="005379C3"/>
    <w:rsid w:val="005519C2"/>
    <w:rsid w:val="005523E0"/>
    <w:rsid w:val="0055320F"/>
    <w:rsid w:val="00554043"/>
    <w:rsid w:val="0055699B"/>
    <w:rsid w:val="00556D82"/>
    <w:rsid w:val="0056020A"/>
    <w:rsid w:val="00563D3D"/>
    <w:rsid w:val="005659AA"/>
    <w:rsid w:val="005676E8"/>
    <w:rsid w:val="00577C12"/>
    <w:rsid w:val="00580BFC"/>
    <w:rsid w:val="00581048"/>
    <w:rsid w:val="00581203"/>
    <w:rsid w:val="00582628"/>
    <w:rsid w:val="0058349C"/>
    <w:rsid w:val="00585FBE"/>
    <w:rsid w:val="005870E8"/>
    <w:rsid w:val="0058789C"/>
    <w:rsid w:val="00590609"/>
    <w:rsid w:val="005A044D"/>
    <w:rsid w:val="005A4D4E"/>
    <w:rsid w:val="005A7237"/>
    <w:rsid w:val="005B21FA"/>
    <w:rsid w:val="005B3244"/>
    <w:rsid w:val="005B4C23"/>
    <w:rsid w:val="005B6EE8"/>
    <w:rsid w:val="005B7731"/>
    <w:rsid w:val="005C4515"/>
    <w:rsid w:val="005C5602"/>
    <w:rsid w:val="005C74A6"/>
    <w:rsid w:val="005D10C3"/>
    <w:rsid w:val="005D3B4D"/>
    <w:rsid w:val="005D615C"/>
    <w:rsid w:val="005D7DFF"/>
    <w:rsid w:val="005E0876"/>
    <w:rsid w:val="005E1860"/>
    <w:rsid w:val="005F063B"/>
    <w:rsid w:val="005F192D"/>
    <w:rsid w:val="005F24C8"/>
    <w:rsid w:val="005F26AF"/>
    <w:rsid w:val="00607D6C"/>
    <w:rsid w:val="0061234C"/>
    <w:rsid w:val="0061383D"/>
    <w:rsid w:val="00614D69"/>
    <w:rsid w:val="00617030"/>
    <w:rsid w:val="00621301"/>
    <w:rsid w:val="0062173F"/>
    <w:rsid w:val="006235FB"/>
    <w:rsid w:val="00626A15"/>
    <w:rsid w:val="00627EA1"/>
    <w:rsid w:val="006379E9"/>
    <w:rsid w:val="006438CB"/>
    <w:rsid w:val="0065218E"/>
    <w:rsid w:val="006529B9"/>
    <w:rsid w:val="00654695"/>
    <w:rsid w:val="0065500A"/>
    <w:rsid w:val="00655217"/>
    <w:rsid w:val="0065727C"/>
    <w:rsid w:val="00657F53"/>
    <w:rsid w:val="00662C0A"/>
    <w:rsid w:val="006714C3"/>
    <w:rsid w:val="00674A78"/>
    <w:rsid w:val="00696A16"/>
    <w:rsid w:val="006A1B75"/>
    <w:rsid w:val="006A4840"/>
    <w:rsid w:val="006A52A0"/>
    <w:rsid w:val="006A7E1D"/>
    <w:rsid w:val="006C3A56"/>
    <w:rsid w:val="006D13F4"/>
    <w:rsid w:val="006D6AED"/>
    <w:rsid w:val="006E6D0B"/>
    <w:rsid w:val="006F126E"/>
    <w:rsid w:val="006F32C9"/>
    <w:rsid w:val="006F3834"/>
    <w:rsid w:val="006F5693"/>
    <w:rsid w:val="006F5D4C"/>
    <w:rsid w:val="0070119F"/>
    <w:rsid w:val="00717B01"/>
    <w:rsid w:val="00721783"/>
    <w:rsid w:val="007227D9"/>
    <w:rsid w:val="0072491F"/>
    <w:rsid w:val="00725598"/>
    <w:rsid w:val="00733030"/>
    <w:rsid w:val="00736851"/>
    <w:rsid w:val="007374A1"/>
    <w:rsid w:val="00752712"/>
    <w:rsid w:val="00753A84"/>
    <w:rsid w:val="00756DD5"/>
    <w:rsid w:val="007611F5"/>
    <w:rsid w:val="007619E4"/>
    <w:rsid w:val="00761E75"/>
    <w:rsid w:val="0076495E"/>
    <w:rsid w:val="00765FC8"/>
    <w:rsid w:val="007704E2"/>
    <w:rsid w:val="00775694"/>
    <w:rsid w:val="00781D63"/>
    <w:rsid w:val="0078360F"/>
    <w:rsid w:val="007860E2"/>
    <w:rsid w:val="00793F46"/>
    <w:rsid w:val="007A1325"/>
    <w:rsid w:val="007A1A18"/>
    <w:rsid w:val="007A3BAF"/>
    <w:rsid w:val="007B3BFF"/>
    <w:rsid w:val="007B53D8"/>
    <w:rsid w:val="007C22C5"/>
    <w:rsid w:val="007C278F"/>
    <w:rsid w:val="007C57E1"/>
    <w:rsid w:val="007C5811"/>
    <w:rsid w:val="007D2DF5"/>
    <w:rsid w:val="007D394E"/>
    <w:rsid w:val="007D451A"/>
    <w:rsid w:val="007D5E3E"/>
    <w:rsid w:val="007D73D7"/>
    <w:rsid w:val="007D7596"/>
    <w:rsid w:val="007E242C"/>
    <w:rsid w:val="007E6631"/>
    <w:rsid w:val="007E6FC4"/>
    <w:rsid w:val="007F1759"/>
    <w:rsid w:val="00803A12"/>
    <w:rsid w:val="00805417"/>
    <w:rsid w:val="008266F9"/>
    <w:rsid w:val="008267E2"/>
    <w:rsid w:val="00826A9B"/>
    <w:rsid w:val="00834842"/>
    <w:rsid w:val="008359AD"/>
    <w:rsid w:val="00840E7B"/>
    <w:rsid w:val="00851F76"/>
    <w:rsid w:val="008536AF"/>
    <w:rsid w:val="00853D40"/>
    <w:rsid w:val="008564FC"/>
    <w:rsid w:val="00863552"/>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2E44"/>
    <w:rsid w:val="008A4633"/>
    <w:rsid w:val="008B02F9"/>
    <w:rsid w:val="008B032E"/>
    <w:rsid w:val="008B4DA2"/>
    <w:rsid w:val="008C0FA2"/>
    <w:rsid w:val="008C2342"/>
    <w:rsid w:val="008C3C86"/>
    <w:rsid w:val="008C77B6"/>
    <w:rsid w:val="008D0E33"/>
    <w:rsid w:val="008D1B91"/>
    <w:rsid w:val="008D724A"/>
    <w:rsid w:val="008E7A3E"/>
    <w:rsid w:val="008F41FD"/>
    <w:rsid w:val="008F4479"/>
    <w:rsid w:val="008F4A6F"/>
    <w:rsid w:val="008F4BA0"/>
    <w:rsid w:val="00901726"/>
    <w:rsid w:val="009135E6"/>
    <w:rsid w:val="00915C7E"/>
    <w:rsid w:val="00920E6A"/>
    <w:rsid w:val="009234FF"/>
    <w:rsid w:val="009262BC"/>
    <w:rsid w:val="009264D6"/>
    <w:rsid w:val="00931816"/>
    <w:rsid w:val="00932C71"/>
    <w:rsid w:val="009509D5"/>
    <w:rsid w:val="009538F5"/>
    <w:rsid w:val="00955F10"/>
    <w:rsid w:val="00957187"/>
    <w:rsid w:val="00960255"/>
    <w:rsid w:val="009603E1"/>
    <w:rsid w:val="00961C9D"/>
    <w:rsid w:val="00962FF0"/>
    <w:rsid w:val="00963065"/>
    <w:rsid w:val="0097151F"/>
    <w:rsid w:val="00973777"/>
    <w:rsid w:val="00976E78"/>
    <w:rsid w:val="009775C0"/>
    <w:rsid w:val="009817E4"/>
    <w:rsid w:val="00981F23"/>
    <w:rsid w:val="00990634"/>
    <w:rsid w:val="00990EAC"/>
    <w:rsid w:val="00991733"/>
    <w:rsid w:val="00992078"/>
    <w:rsid w:val="00992AD2"/>
    <w:rsid w:val="00992BE3"/>
    <w:rsid w:val="009A1467"/>
    <w:rsid w:val="009A6464"/>
    <w:rsid w:val="009B5ADE"/>
    <w:rsid w:val="009B69F5"/>
    <w:rsid w:val="009C3959"/>
    <w:rsid w:val="009C5FF7"/>
    <w:rsid w:val="009C6292"/>
    <w:rsid w:val="009D0E69"/>
    <w:rsid w:val="009D15DB"/>
    <w:rsid w:val="009D3133"/>
    <w:rsid w:val="009E160D"/>
    <w:rsid w:val="009F1CBB"/>
    <w:rsid w:val="009F3305"/>
    <w:rsid w:val="009F6FB2"/>
    <w:rsid w:val="00A06444"/>
    <w:rsid w:val="00A071C0"/>
    <w:rsid w:val="00A07481"/>
    <w:rsid w:val="00A22670"/>
    <w:rsid w:val="00A24B35"/>
    <w:rsid w:val="00A271BA"/>
    <w:rsid w:val="00A271EC"/>
    <w:rsid w:val="00A27F86"/>
    <w:rsid w:val="00A30BA1"/>
    <w:rsid w:val="00A431C6"/>
    <w:rsid w:val="00A54315"/>
    <w:rsid w:val="00A60FBC"/>
    <w:rsid w:val="00A65C0B"/>
    <w:rsid w:val="00A66394"/>
    <w:rsid w:val="00A66C80"/>
    <w:rsid w:val="00A766FA"/>
    <w:rsid w:val="00A776BA"/>
    <w:rsid w:val="00A81FD2"/>
    <w:rsid w:val="00A8441A"/>
    <w:rsid w:val="00A8674A"/>
    <w:rsid w:val="00A86B9E"/>
    <w:rsid w:val="00A95B4E"/>
    <w:rsid w:val="00A96E24"/>
    <w:rsid w:val="00AA2660"/>
    <w:rsid w:val="00AA6F6E"/>
    <w:rsid w:val="00AB122B"/>
    <w:rsid w:val="00AB21B0"/>
    <w:rsid w:val="00AB48D3"/>
    <w:rsid w:val="00AB4CD9"/>
    <w:rsid w:val="00AD0681"/>
    <w:rsid w:val="00AE0243"/>
    <w:rsid w:val="00AE1BAD"/>
    <w:rsid w:val="00AE2124"/>
    <w:rsid w:val="00AE24BC"/>
    <w:rsid w:val="00AE3E3F"/>
    <w:rsid w:val="00AE46E7"/>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75F22"/>
    <w:rsid w:val="00B8710E"/>
    <w:rsid w:val="00B91938"/>
    <w:rsid w:val="00B92A93"/>
    <w:rsid w:val="00BA17A8"/>
    <w:rsid w:val="00BA3C33"/>
    <w:rsid w:val="00BB0878"/>
    <w:rsid w:val="00BB1879"/>
    <w:rsid w:val="00BC0ABE"/>
    <w:rsid w:val="00BC245B"/>
    <w:rsid w:val="00BC30DB"/>
    <w:rsid w:val="00BC64FF"/>
    <w:rsid w:val="00BC7C37"/>
    <w:rsid w:val="00BD2244"/>
    <w:rsid w:val="00BE6472"/>
    <w:rsid w:val="00BF29B8"/>
    <w:rsid w:val="00BF46EA"/>
    <w:rsid w:val="00C0313C"/>
    <w:rsid w:val="00C07769"/>
    <w:rsid w:val="00C07D05"/>
    <w:rsid w:val="00C10856"/>
    <w:rsid w:val="00C12F76"/>
    <w:rsid w:val="00C13D2A"/>
    <w:rsid w:val="00C203FA"/>
    <w:rsid w:val="00C244F5"/>
    <w:rsid w:val="00C256B3"/>
    <w:rsid w:val="00C3164F"/>
    <w:rsid w:val="00C31B5E"/>
    <w:rsid w:val="00C34D3E"/>
    <w:rsid w:val="00C35B37"/>
    <w:rsid w:val="00C3747A"/>
    <w:rsid w:val="00C37F29"/>
    <w:rsid w:val="00C5558B"/>
    <w:rsid w:val="00C56DCC"/>
    <w:rsid w:val="00C57075"/>
    <w:rsid w:val="00C72AFE"/>
    <w:rsid w:val="00C77BEB"/>
    <w:rsid w:val="00C81619"/>
    <w:rsid w:val="00C85D1F"/>
    <w:rsid w:val="00C9272A"/>
    <w:rsid w:val="00CA013C"/>
    <w:rsid w:val="00CA6D6D"/>
    <w:rsid w:val="00CB7AF1"/>
    <w:rsid w:val="00CC35FF"/>
    <w:rsid w:val="00CC77C7"/>
    <w:rsid w:val="00CC7A4E"/>
    <w:rsid w:val="00CD1359"/>
    <w:rsid w:val="00CD4C83"/>
    <w:rsid w:val="00D01EDC"/>
    <w:rsid w:val="00D078AA"/>
    <w:rsid w:val="00D10058"/>
    <w:rsid w:val="00D11978"/>
    <w:rsid w:val="00D15E30"/>
    <w:rsid w:val="00D16129"/>
    <w:rsid w:val="00D20094"/>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6CE6"/>
    <w:rsid w:val="00D916A8"/>
    <w:rsid w:val="00D92077"/>
    <w:rsid w:val="00D951E2"/>
    <w:rsid w:val="00D9565A"/>
    <w:rsid w:val="00DB2337"/>
    <w:rsid w:val="00DB5F87"/>
    <w:rsid w:val="00DB699B"/>
    <w:rsid w:val="00DC0376"/>
    <w:rsid w:val="00DC099B"/>
    <w:rsid w:val="00DC2BE5"/>
    <w:rsid w:val="00DC352C"/>
    <w:rsid w:val="00DD4CD4"/>
    <w:rsid w:val="00DD65A2"/>
    <w:rsid w:val="00DD6770"/>
    <w:rsid w:val="00DE0749"/>
    <w:rsid w:val="00DE1CE2"/>
    <w:rsid w:val="00DF1210"/>
    <w:rsid w:val="00DF21FF"/>
    <w:rsid w:val="00DF31E9"/>
    <w:rsid w:val="00DF400D"/>
    <w:rsid w:val="00DF5C23"/>
    <w:rsid w:val="00E01DAD"/>
    <w:rsid w:val="00E021DC"/>
    <w:rsid w:val="00E03F91"/>
    <w:rsid w:val="00E064EF"/>
    <w:rsid w:val="00E064F2"/>
    <w:rsid w:val="00E0717B"/>
    <w:rsid w:val="00E1309D"/>
    <w:rsid w:val="00E15598"/>
    <w:rsid w:val="00E15655"/>
    <w:rsid w:val="00E20D65"/>
    <w:rsid w:val="00E246F9"/>
    <w:rsid w:val="00E353A2"/>
    <w:rsid w:val="00E36881"/>
    <w:rsid w:val="00E42E4C"/>
    <w:rsid w:val="00E47013"/>
    <w:rsid w:val="00E541F9"/>
    <w:rsid w:val="00E57B79"/>
    <w:rsid w:val="00E63419"/>
    <w:rsid w:val="00E64496"/>
    <w:rsid w:val="00E72115"/>
    <w:rsid w:val="00E74AD8"/>
    <w:rsid w:val="00E8322E"/>
    <w:rsid w:val="00E903E0"/>
    <w:rsid w:val="00E91A24"/>
    <w:rsid w:val="00E91B04"/>
    <w:rsid w:val="00EA1115"/>
    <w:rsid w:val="00EA39EB"/>
    <w:rsid w:val="00EA58CE"/>
    <w:rsid w:val="00EB33FF"/>
    <w:rsid w:val="00EB3D1A"/>
    <w:rsid w:val="00EB3F3D"/>
    <w:rsid w:val="00EC2759"/>
    <w:rsid w:val="00EC4CF5"/>
    <w:rsid w:val="00EC7106"/>
    <w:rsid w:val="00ED0120"/>
    <w:rsid w:val="00ED3BBA"/>
    <w:rsid w:val="00ED4182"/>
    <w:rsid w:val="00ED4E12"/>
    <w:rsid w:val="00EE051B"/>
    <w:rsid w:val="00EE0ECD"/>
    <w:rsid w:val="00EE473F"/>
    <w:rsid w:val="00EE54B4"/>
    <w:rsid w:val="00EF1AD8"/>
    <w:rsid w:val="00EF2B5C"/>
    <w:rsid w:val="00EF2C96"/>
    <w:rsid w:val="00EF7794"/>
    <w:rsid w:val="00F02046"/>
    <w:rsid w:val="00F053D8"/>
    <w:rsid w:val="00F06BEB"/>
    <w:rsid w:val="00F07888"/>
    <w:rsid w:val="00F10EFF"/>
    <w:rsid w:val="00F1313D"/>
    <w:rsid w:val="00F201E7"/>
    <w:rsid w:val="00F204E0"/>
    <w:rsid w:val="00F20B16"/>
    <w:rsid w:val="00F21056"/>
    <w:rsid w:val="00F21C79"/>
    <w:rsid w:val="00F238C9"/>
    <w:rsid w:val="00F23CA5"/>
    <w:rsid w:val="00F277AA"/>
    <w:rsid w:val="00F31955"/>
    <w:rsid w:val="00F34C06"/>
    <w:rsid w:val="00F4374E"/>
    <w:rsid w:val="00F43D80"/>
    <w:rsid w:val="00F43EA3"/>
    <w:rsid w:val="00F44256"/>
    <w:rsid w:val="00F50C55"/>
    <w:rsid w:val="00F55DEA"/>
    <w:rsid w:val="00F57FFB"/>
    <w:rsid w:val="00F601E6"/>
    <w:rsid w:val="00F73954"/>
    <w:rsid w:val="00F77486"/>
    <w:rsid w:val="00F94060"/>
    <w:rsid w:val="00FA56F6"/>
    <w:rsid w:val="00FA749E"/>
    <w:rsid w:val="00FB1069"/>
    <w:rsid w:val="00FB329D"/>
    <w:rsid w:val="00FC27E3"/>
    <w:rsid w:val="00FC74C7"/>
    <w:rsid w:val="00FD2DCE"/>
    <w:rsid w:val="00FD451D"/>
    <w:rsid w:val="00FD5B22"/>
    <w:rsid w:val="00FD623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4DB8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D10C3"/>
    <w:rPr>
      <w:rFonts w:ascii="Calibri" w:hAnsi="Calibri"/>
      <w:sz w:val="22"/>
    </w:rPr>
  </w:style>
  <w:style w:type="paragraph" w:styleId="Heading1">
    <w:name w:val="heading 1"/>
    <w:aliases w:val="Pocket"/>
    <w:basedOn w:val="Normal"/>
    <w:next w:val="Normal"/>
    <w:link w:val="Heading1Char"/>
    <w:uiPriority w:val="9"/>
    <w:qFormat/>
    <w:rsid w:val="005D10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10C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10C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10C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D1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0C3"/>
  </w:style>
  <w:style w:type="character" w:customStyle="1" w:styleId="Heading1Char">
    <w:name w:val="Heading 1 Char"/>
    <w:aliases w:val="Pocket Char"/>
    <w:basedOn w:val="DefaultParagraphFont"/>
    <w:link w:val="Heading1"/>
    <w:uiPriority w:val="9"/>
    <w:rsid w:val="005D10C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D10C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D10C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D10C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D10C3"/>
    <w:rPr>
      <w:b/>
      <w:sz w:val="26"/>
      <w:u w:val="singl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1"/>
    <w:qFormat/>
    <w:rsid w:val="005D10C3"/>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20"/>
    <w:qFormat/>
    <w:rsid w:val="005D10C3"/>
    <w:rPr>
      <w:rFonts w:ascii="Calibri" w:hAnsi="Calibri"/>
      <w:b w:val="0"/>
      <w:i w:val="0"/>
      <w:iCs/>
      <w:sz w:val="22"/>
      <w:u w:val="single"/>
      <w:bdr w:val="single" w:sz="8" w:space="0" w:color="auto"/>
    </w:rPr>
  </w:style>
  <w:style w:type="character" w:styleId="FollowedHyperlink">
    <w:name w:val="FollowedHyperlink"/>
    <w:basedOn w:val="DefaultParagraphFont"/>
    <w:uiPriority w:val="99"/>
    <w:semiHidden/>
    <w:unhideWhenUsed/>
    <w:rsid w:val="005D10C3"/>
    <w:rPr>
      <w:color w:val="auto"/>
      <w:u w:val="non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
    <w:basedOn w:val="DefaultParagraphFont"/>
    <w:link w:val="Card"/>
    <w:uiPriority w:val="99"/>
    <w:unhideWhenUsed/>
    <w:rsid w:val="005D10C3"/>
    <w:rPr>
      <w:color w:val="auto"/>
      <w:u w:val="none"/>
    </w:rPr>
  </w:style>
  <w:style w:type="paragraph" w:styleId="DocumentMap">
    <w:name w:val="Document Map"/>
    <w:basedOn w:val="Normal"/>
    <w:link w:val="DocumentMapChar"/>
    <w:uiPriority w:val="99"/>
    <w:semiHidden/>
    <w:unhideWhenUsed/>
    <w:rsid w:val="005D10C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10C3"/>
    <w:rPr>
      <w:rFonts w:ascii="Lucida Grande" w:hAnsi="Lucida Grande" w:cs="Lucida Grande"/>
    </w:rPr>
  </w:style>
  <w:style w:type="paragraph" w:styleId="NormalWeb">
    <w:name w:val="Normal (Web)"/>
    <w:basedOn w:val="Normal"/>
    <w:uiPriority w:val="99"/>
    <w:semiHidden/>
    <w:unhideWhenUsed/>
    <w:rsid w:val="0065218E"/>
    <w:pPr>
      <w:spacing w:before="100" w:beforeAutospacing="1" w:after="100" w:afterAutospacing="1"/>
    </w:pPr>
    <w:rPr>
      <w:rFonts w:ascii="Times New Roman" w:hAnsi="Times New Roman" w:cs="Times New Roman"/>
      <w:sz w:val="24"/>
    </w:rPr>
  </w:style>
  <w:style w:type="character" w:styleId="Strong">
    <w:name w:val="Strong"/>
    <w:basedOn w:val="DefaultParagraphFont"/>
    <w:uiPriority w:val="22"/>
    <w:qFormat/>
    <w:rsid w:val="0065218E"/>
    <w:rPr>
      <w:b/>
      <w:bCs/>
    </w:rPr>
  </w:style>
  <w:style w:type="paragraph" w:customStyle="1" w:styleId="textbold">
    <w:name w:val="text bold"/>
    <w:basedOn w:val="Normal"/>
    <w:link w:val="Emphasis"/>
    <w:uiPriority w:val="20"/>
    <w:qFormat/>
    <w:rsid w:val="00915C7E"/>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iCs/>
      <w:u w:val="single"/>
      <w:bdr w:val="single" w:sz="8" w:space="0" w:color="auto"/>
    </w:rPr>
  </w:style>
  <w:style w:type="paragraph" w:customStyle="1" w:styleId="Card">
    <w:name w:val="Card"/>
    <w:aliases w:val="Note Level 2,Debate Text,No Spacing111,No Spacing3,No Spacing2,Read stuff,tag,No Spacing1121,Dont use,No Spacing111112,No Spacing112,No Spacing111111,Tags,No Spacing11"/>
    <w:basedOn w:val="Heading1"/>
    <w:link w:val="Hyperlink"/>
    <w:autoRedefine/>
    <w:uiPriority w:val="99"/>
    <w:qFormat/>
    <w:rsid w:val="00915C7E"/>
    <w:pPr>
      <w:keepNext w:val="0"/>
      <w:keepLines w:val="0"/>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autoRedefine/>
    <w:uiPriority w:val="7"/>
    <w:qFormat/>
    <w:rsid w:val="00466BDC"/>
    <w:pPr>
      <w:pBdr>
        <w:top w:val="single" w:sz="4" w:space="1" w:color="auto"/>
        <w:left w:val="single" w:sz="4" w:space="4" w:color="auto"/>
        <w:bottom w:val="single" w:sz="4" w:space="1" w:color="auto"/>
        <w:right w:val="single" w:sz="4" w:space="4" w:color="auto"/>
      </w:pBdr>
      <w:spacing w:after="160" w:line="259" w:lineRule="auto"/>
      <w:ind w:left="720"/>
      <w:jc w:val="both"/>
    </w:pPr>
    <w:rPr>
      <w:rFonts w:ascii="Cambria" w:eastAsiaTheme="minorHAnsi" w:hAnsi="Cambria" w:cs="Calibri"/>
      <w:b/>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589">
      <w:bodyDiv w:val="1"/>
      <w:marLeft w:val="0"/>
      <w:marRight w:val="0"/>
      <w:marTop w:val="0"/>
      <w:marBottom w:val="0"/>
      <w:divBdr>
        <w:top w:val="none" w:sz="0" w:space="0" w:color="auto"/>
        <w:left w:val="none" w:sz="0" w:space="0" w:color="auto"/>
        <w:bottom w:val="none" w:sz="0" w:space="0" w:color="auto"/>
        <w:right w:val="none" w:sz="0" w:space="0" w:color="auto"/>
      </w:divBdr>
    </w:div>
    <w:div w:id="13653698">
      <w:bodyDiv w:val="1"/>
      <w:marLeft w:val="0"/>
      <w:marRight w:val="0"/>
      <w:marTop w:val="0"/>
      <w:marBottom w:val="0"/>
      <w:divBdr>
        <w:top w:val="none" w:sz="0" w:space="0" w:color="auto"/>
        <w:left w:val="none" w:sz="0" w:space="0" w:color="auto"/>
        <w:bottom w:val="none" w:sz="0" w:space="0" w:color="auto"/>
        <w:right w:val="none" w:sz="0" w:space="0" w:color="auto"/>
      </w:divBdr>
    </w:div>
    <w:div w:id="45877392">
      <w:bodyDiv w:val="1"/>
      <w:marLeft w:val="0"/>
      <w:marRight w:val="0"/>
      <w:marTop w:val="0"/>
      <w:marBottom w:val="0"/>
      <w:divBdr>
        <w:top w:val="none" w:sz="0" w:space="0" w:color="auto"/>
        <w:left w:val="none" w:sz="0" w:space="0" w:color="auto"/>
        <w:bottom w:val="none" w:sz="0" w:space="0" w:color="auto"/>
        <w:right w:val="none" w:sz="0" w:space="0" w:color="auto"/>
      </w:divBdr>
    </w:div>
    <w:div w:id="57292233">
      <w:bodyDiv w:val="1"/>
      <w:marLeft w:val="0"/>
      <w:marRight w:val="0"/>
      <w:marTop w:val="0"/>
      <w:marBottom w:val="0"/>
      <w:divBdr>
        <w:top w:val="none" w:sz="0" w:space="0" w:color="auto"/>
        <w:left w:val="none" w:sz="0" w:space="0" w:color="auto"/>
        <w:bottom w:val="none" w:sz="0" w:space="0" w:color="auto"/>
        <w:right w:val="none" w:sz="0" w:space="0" w:color="auto"/>
      </w:divBdr>
    </w:div>
    <w:div w:id="61493553">
      <w:bodyDiv w:val="1"/>
      <w:marLeft w:val="0"/>
      <w:marRight w:val="0"/>
      <w:marTop w:val="0"/>
      <w:marBottom w:val="0"/>
      <w:divBdr>
        <w:top w:val="none" w:sz="0" w:space="0" w:color="auto"/>
        <w:left w:val="none" w:sz="0" w:space="0" w:color="auto"/>
        <w:bottom w:val="none" w:sz="0" w:space="0" w:color="auto"/>
        <w:right w:val="none" w:sz="0" w:space="0" w:color="auto"/>
      </w:divBdr>
    </w:div>
    <w:div w:id="74521740">
      <w:bodyDiv w:val="1"/>
      <w:marLeft w:val="0"/>
      <w:marRight w:val="0"/>
      <w:marTop w:val="0"/>
      <w:marBottom w:val="0"/>
      <w:divBdr>
        <w:top w:val="none" w:sz="0" w:space="0" w:color="auto"/>
        <w:left w:val="none" w:sz="0" w:space="0" w:color="auto"/>
        <w:bottom w:val="none" w:sz="0" w:space="0" w:color="auto"/>
        <w:right w:val="none" w:sz="0" w:space="0" w:color="auto"/>
      </w:divBdr>
    </w:div>
    <w:div w:id="98528322">
      <w:bodyDiv w:val="1"/>
      <w:marLeft w:val="0"/>
      <w:marRight w:val="0"/>
      <w:marTop w:val="0"/>
      <w:marBottom w:val="0"/>
      <w:divBdr>
        <w:top w:val="none" w:sz="0" w:space="0" w:color="auto"/>
        <w:left w:val="none" w:sz="0" w:space="0" w:color="auto"/>
        <w:bottom w:val="none" w:sz="0" w:space="0" w:color="auto"/>
        <w:right w:val="none" w:sz="0" w:space="0" w:color="auto"/>
      </w:divBdr>
    </w:div>
    <w:div w:id="173375078">
      <w:bodyDiv w:val="1"/>
      <w:marLeft w:val="0"/>
      <w:marRight w:val="0"/>
      <w:marTop w:val="0"/>
      <w:marBottom w:val="0"/>
      <w:divBdr>
        <w:top w:val="none" w:sz="0" w:space="0" w:color="auto"/>
        <w:left w:val="none" w:sz="0" w:space="0" w:color="auto"/>
        <w:bottom w:val="none" w:sz="0" w:space="0" w:color="auto"/>
        <w:right w:val="none" w:sz="0" w:space="0" w:color="auto"/>
      </w:divBdr>
    </w:div>
    <w:div w:id="247010467">
      <w:bodyDiv w:val="1"/>
      <w:marLeft w:val="0"/>
      <w:marRight w:val="0"/>
      <w:marTop w:val="0"/>
      <w:marBottom w:val="0"/>
      <w:divBdr>
        <w:top w:val="none" w:sz="0" w:space="0" w:color="auto"/>
        <w:left w:val="none" w:sz="0" w:space="0" w:color="auto"/>
        <w:bottom w:val="none" w:sz="0" w:space="0" w:color="auto"/>
        <w:right w:val="none" w:sz="0" w:space="0" w:color="auto"/>
      </w:divBdr>
    </w:div>
    <w:div w:id="256716726">
      <w:bodyDiv w:val="1"/>
      <w:marLeft w:val="0"/>
      <w:marRight w:val="0"/>
      <w:marTop w:val="0"/>
      <w:marBottom w:val="0"/>
      <w:divBdr>
        <w:top w:val="none" w:sz="0" w:space="0" w:color="auto"/>
        <w:left w:val="none" w:sz="0" w:space="0" w:color="auto"/>
        <w:bottom w:val="none" w:sz="0" w:space="0" w:color="auto"/>
        <w:right w:val="none" w:sz="0" w:space="0" w:color="auto"/>
      </w:divBdr>
    </w:div>
    <w:div w:id="412168809">
      <w:bodyDiv w:val="1"/>
      <w:marLeft w:val="0"/>
      <w:marRight w:val="0"/>
      <w:marTop w:val="0"/>
      <w:marBottom w:val="0"/>
      <w:divBdr>
        <w:top w:val="none" w:sz="0" w:space="0" w:color="auto"/>
        <w:left w:val="none" w:sz="0" w:space="0" w:color="auto"/>
        <w:bottom w:val="none" w:sz="0" w:space="0" w:color="auto"/>
        <w:right w:val="none" w:sz="0" w:space="0" w:color="auto"/>
      </w:divBdr>
    </w:div>
    <w:div w:id="416247468">
      <w:bodyDiv w:val="1"/>
      <w:marLeft w:val="0"/>
      <w:marRight w:val="0"/>
      <w:marTop w:val="0"/>
      <w:marBottom w:val="0"/>
      <w:divBdr>
        <w:top w:val="none" w:sz="0" w:space="0" w:color="auto"/>
        <w:left w:val="none" w:sz="0" w:space="0" w:color="auto"/>
        <w:bottom w:val="none" w:sz="0" w:space="0" w:color="auto"/>
        <w:right w:val="none" w:sz="0" w:space="0" w:color="auto"/>
      </w:divBdr>
    </w:div>
    <w:div w:id="490410184">
      <w:bodyDiv w:val="1"/>
      <w:marLeft w:val="0"/>
      <w:marRight w:val="0"/>
      <w:marTop w:val="0"/>
      <w:marBottom w:val="0"/>
      <w:divBdr>
        <w:top w:val="none" w:sz="0" w:space="0" w:color="auto"/>
        <w:left w:val="none" w:sz="0" w:space="0" w:color="auto"/>
        <w:bottom w:val="none" w:sz="0" w:space="0" w:color="auto"/>
        <w:right w:val="none" w:sz="0" w:space="0" w:color="auto"/>
      </w:divBdr>
    </w:div>
    <w:div w:id="509640314">
      <w:bodyDiv w:val="1"/>
      <w:marLeft w:val="0"/>
      <w:marRight w:val="0"/>
      <w:marTop w:val="0"/>
      <w:marBottom w:val="0"/>
      <w:divBdr>
        <w:top w:val="none" w:sz="0" w:space="0" w:color="auto"/>
        <w:left w:val="none" w:sz="0" w:space="0" w:color="auto"/>
        <w:bottom w:val="none" w:sz="0" w:space="0" w:color="auto"/>
        <w:right w:val="none" w:sz="0" w:space="0" w:color="auto"/>
      </w:divBdr>
    </w:div>
    <w:div w:id="571427270">
      <w:bodyDiv w:val="1"/>
      <w:marLeft w:val="0"/>
      <w:marRight w:val="0"/>
      <w:marTop w:val="0"/>
      <w:marBottom w:val="0"/>
      <w:divBdr>
        <w:top w:val="none" w:sz="0" w:space="0" w:color="auto"/>
        <w:left w:val="none" w:sz="0" w:space="0" w:color="auto"/>
        <w:bottom w:val="none" w:sz="0" w:space="0" w:color="auto"/>
        <w:right w:val="none" w:sz="0" w:space="0" w:color="auto"/>
      </w:divBdr>
    </w:div>
    <w:div w:id="647436243">
      <w:bodyDiv w:val="1"/>
      <w:marLeft w:val="0"/>
      <w:marRight w:val="0"/>
      <w:marTop w:val="0"/>
      <w:marBottom w:val="0"/>
      <w:divBdr>
        <w:top w:val="none" w:sz="0" w:space="0" w:color="auto"/>
        <w:left w:val="none" w:sz="0" w:space="0" w:color="auto"/>
        <w:bottom w:val="none" w:sz="0" w:space="0" w:color="auto"/>
        <w:right w:val="none" w:sz="0" w:space="0" w:color="auto"/>
      </w:divBdr>
    </w:div>
    <w:div w:id="652560131">
      <w:bodyDiv w:val="1"/>
      <w:marLeft w:val="0"/>
      <w:marRight w:val="0"/>
      <w:marTop w:val="0"/>
      <w:marBottom w:val="0"/>
      <w:divBdr>
        <w:top w:val="none" w:sz="0" w:space="0" w:color="auto"/>
        <w:left w:val="none" w:sz="0" w:space="0" w:color="auto"/>
        <w:bottom w:val="none" w:sz="0" w:space="0" w:color="auto"/>
        <w:right w:val="none" w:sz="0" w:space="0" w:color="auto"/>
      </w:divBdr>
    </w:div>
    <w:div w:id="735514222">
      <w:bodyDiv w:val="1"/>
      <w:marLeft w:val="0"/>
      <w:marRight w:val="0"/>
      <w:marTop w:val="0"/>
      <w:marBottom w:val="0"/>
      <w:divBdr>
        <w:top w:val="none" w:sz="0" w:space="0" w:color="auto"/>
        <w:left w:val="none" w:sz="0" w:space="0" w:color="auto"/>
        <w:bottom w:val="none" w:sz="0" w:space="0" w:color="auto"/>
        <w:right w:val="none" w:sz="0" w:space="0" w:color="auto"/>
      </w:divBdr>
    </w:div>
    <w:div w:id="748963623">
      <w:bodyDiv w:val="1"/>
      <w:marLeft w:val="0"/>
      <w:marRight w:val="0"/>
      <w:marTop w:val="0"/>
      <w:marBottom w:val="0"/>
      <w:divBdr>
        <w:top w:val="none" w:sz="0" w:space="0" w:color="auto"/>
        <w:left w:val="none" w:sz="0" w:space="0" w:color="auto"/>
        <w:bottom w:val="none" w:sz="0" w:space="0" w:color="auto"/>
        <w:right w:val="none" w:sz="0" w:space="0" w:color="auto"/>
      </w:divBdr>
    </w:div>
    <w:div w:id="758670837">
      <w:bodyDiv w:val="1"/>
      <w:marLeft w:val="0"/>
      <w:marRight w:val="0"/>
      <w:marTop w:val="0"/>
      <w:marBottom w:val="0"/>
      <w:divBdr>
        <w:top w:val="none" w:sz="0" w:space="0" w:color="auto"/>
        <w:left w:val="none" w:sz="0" w:space="0" w:color="auto"/>
        <w:bottom w:val="none" w:sz="0" w:space="0" w:color="auto"/>
        <w:right w:val="none" w:sz="0" w:space="0" w:color="auto"/>
      </w:divBdr>
    </w:div>
    <w:div w:id="875433513">
      <w:bodyDiv w:val="1"/>
      <w:marLeft w:val="0"/>
      <w:marRight w:val="0"/>
      <w:marTop w:val="0"/>
      <w:marBottom w:val="0"/>
      <w:divBdr>
        <w:top w:val="none" w:sz="0" w:space="0" w:color="auto"/>
        <w:left w:val="none" w:sz="0" w:space="0" w:color="auto"/>
        <w:bottom w:val="none" w:sz="0" w:space="0" w:color="auto"/>
        <w:right w:val="none" w:sz="0" w:space="0" w:color="auto"/>
      </w:divBdr>
    </w:div>
    <w:div w:id="909728565">
      <w:bodyDiv w:val="1"/>
      <w:marLeft w:val="0"/>
      <w:marRight w:val="0"/>
      <w:marTop w:val="0"/>
      <w:marBottom w:val="0"/>
      <w:divBdr>
        <w:top w:val="none" w:sz="0" w:space="0" w:color="auto"/>
        <w:left w:val="none" w:sz="0" w:space="0" w:color="auto"/>
        <w:bottom w:val="none" w:sz="0" w:space="0" w:color="auto"/>
        <w:right w:val="none" w:sz="0" w:space="0" w:color="auto"/>
      </w:divBdr>
    </w:div>
    <w:div w:id="963804787">
      <w:bodyDiv w:val="1"/>
      <w:marLeft w:val="0"/>
      <w:marRight w:val="0"/>
      <w:marTop w:val="0"/>
      <w:marBottom w:val="0"/>
      <w:divBdr>
        <w:top w:val="none" w:sz="0" w:space="0" w:color="auto"/>
        <w:left w:val="none" w:sz="0" w:space="0" w:color="auto"/>
        <w:bottom w:val="none" w:sz="0" w:space="0" w:color="auto"/>
        <w:right w:val="none" w:sz="0" w:space="0" w:color="auto"/>
      </w:divBdr>
    </w:div>
    <w:div w:id="1009405339">
      <w:bodyDiv w:val="1"/>
      <w:marLeft w:val="0"/>
      <w:marRight w:val="0"/>
      <w:marTop w:val="0"/>
      <w:marBottom w:val="0"/>
      <w:divBdr>
        <w:top w:val="none" w:sz="0" w:space="0" w:color="auto"/>
        <w:left w:val="none" w:sz="0" w:space="0" w:color="auto"/>
        <w:bottom w:val="none" w:sz="0" w:space="0" w:color="auto"/>
        <w:right w:val="none" w:sz="0" w:space="0" w:color="auto"/>
      </w:divBdr>
    </w:div>
    <w:div w:id="1066491233">
      <w:bodyDiv w:val="1"/>
      <w:marLeft w:val="0"/>
      <w:marRight w:val="0"/>
      <w:marTop w:val="0"/>
      <w:marBottom w:val="0"/>
      <w:divBdr>
        <w:top w:val="none" w:sz="0" w:space="0" w:color="auto"/>
        <w:left w:val="none" w:sz="0" w:space="0" w:color="auto"/>
        <w:bottom w:val="none" w:sz="0" w:space="0" w:color="auto"/>
        <w:right w:val="none" w:sz="0" w:space="0" w:color="auto"/>
      </w:divBdr>
    </w:div>
    <w:div w:id="1079139486">
      <w:bodyDiv w:val="1"/>
      <w:marLeft w:val="0"/>
      <w:marRight w:val="0"/>
      <w:marTop w:val="0"/>
      <w:marBottom w:val="0"/>
      <w:divBdr>
        <w:top w:val="none" w:sz="0" w:space="0" w:color="auto"/>
        <w:left w:val="none" w:sz="0" w:space="0" w:color="auto"/>
        <w:bottom w:val="none" w:sz="0" w:space="0" w:color="auto"/>
        <w:right w:val="none" w:sz="0" w:space="0" w:color="auto"/>
      </w:divBdr>
    </w:div>
    <w:div w:id="1194612080">
      <w:bodyDiv w:val="1"/>
      <w:marLeft w:val="0"/>
      <w:marRight w:val="0"/>
      <w:marTop w:val="0"/>
      <w:marBottom w:val="0"/>
      <w:divBdr>
        <w:top w:val="none" w:sz="0" w:space="0" w:color="auto"/>
        <w:left w:val="none" w:sz="0" w:space="0" w:color="auto"/>
        <w:bottom w:val="none" w:sz="0" w:space="0" w:color="auto"/>
        <w:right w:val="none" w:sz="0" w:space="0" w:color="auto"/>
      </w:divBdr>
    </w:div>
    <w:div w:id="1203858171">
      <w:bodyDiv w:val="1"/>
      <w:marLeft w:val="0"/>
      <w:marRight w:val="0"/>
      <w:marTop w:val="0"/>
      <w:marBottom w:val="0"/>
      <w:divBdr>
        <w:top w:val="none" w:sz="0" w:space="0" w:color="auto"/>
        <w:left w:val="none" w:sz="0" w:space="0" w:color="auto"/>
        <w:bottom w:val="none" w:sz="0" w:space="0" w:color="auto"/>
        <w:right w:val="none" w:sz="0" w:space="0" w:color="auto"/>
      </w:divBdr>
    </w:div>
    <w:div w:id="1218708669">
      <w:bodyDiv w:val="1"/>
      <w:marLeft w:val="0"/>
      <w:marRight w:val="0"/>
      <w:marTop w:val="0"/>
      <w:marBottom w:val="0"/>
      <w:divBdr>
        <w:top w:val="none" w:sz="0" w:space="0" w:color="auto"/>
        <w:left w:val="none" w:sz="0" w:space="0" w:color="auto"/>
        <w:bottom w:val="none" w:sz="0" w:space="0" w:color="auto"/>
        <w:right w:val="none" w:sz="0" w:space="0" w:color="auto"/>
      </w:divBdr>
    </w:div>
    <w:div w:id="1221014965">
      <w:bodyDiv w:val="1"/>
      <w:marLeft w:val="0"/>
      <w:marRight w:val="0"/>
      <w:marTop w:val="0"/>
      <w:marBottom w:val="0"/>
      <w:divBdr>
        <w:top w:val="none" w:sz="0" w:space="0" w:color="auto"/>
        <w:left w:val="none" w:sz="0" w:space="0" w:color="auto"/>
        <w:bottom w:val="none" w:sz="0" w:space="0" w:color="auto"/>
        <w:right w:val="none" w:sz="0" w:space="0" w:color="auto"/>
      </w:divBdr>
    </w:div>
    <w:div w:id="1253314653">
      <w:bodyDiv w:val="1"/>
      <w:marLeft w:val="0"/>
      <w:marRight w:val="0"/>
      <w:marTop w:val="0"/>
      <w:marBottom w:val="0"/>
      <w:divBdr>
        <w:top w:val="none" w:sz="0" w:space="0" w:color="auto"/>
        <w:left w:val="none" w:sz="0" w:space="0" w:color="auto"/>
        <w:bottom w:val="none" w:sz="0" w:space="0" w:color="auto"/>
        <w:right w:val="none" w:sz="0" w:space="0" w:color="auto"/>
      </w:divBdr>
    </w:div>
    <w:div w:id="1254168544">
      <w:bodyDiv w:val="1"/>
      <w:marLeft w:val="0"/>
      <w:marRight w:val="0"/>
      <w:marTop w:val="0"/>
      <w:marBottom w:val="0"/>
      <w:divBdr>
        <w:top w:val="none" w:sz="0" w:space="0" w:color="auto"/>
        <w:left w:val="none" w:sz="0" w:space="0" w:color="auto"/>
        <w:bottom w:val="none" w:sz="0" w:space="0" w:color="auto"/>
        <w:right w:val="none" w:sz="0" w:space="0" w:color="auto"/>
      </w:divBdr>
    </w:div>
    <w:div w:id="1309243388">
      <w:bodyDiv w:val="1"/>
      <w:marLeft w:val="0"/>
      <w:marRight w:val="0"/>
      <w:marTop w:val="0"/>
      <w:marBottom w:val="0"/>
      <w:divBdr>
        <w:top w:val="none" w:sz="0" w:space="0" w:color="auto"/>
        <w:left w:val="none" w:sz="0" w:space="0" w:color="auto"/>
        <w:bottom w:val="none" w:sz="0" w:space="0" w:color="auto"/>
        <w:right w:val="none" w:sz="0" w:space="0" w:color="auto"/>
      </w:divBdr>
    </w:div>
    <w:div w:id="1348482992">
      <w:bodyDiv w:val="1"/>
      <w:marLeft w:val="0"/>
      <w:marRight w:val="0"/>
      <w:marTop w:val="0"/>
      <w:marBottom w:val="0"/>
      <w:divBdr>
        <w:top w:val="none" w:sz="0" w:space="0" w:color="auto"/>
        <w:left w:val="none" w:sz="0" w:space="0" w:color="auto"/>
        <w:bottom w:val="none" w:sz="0" w:space="0" w:color="auto"/>
        <w:right w:val="none" w:sz="0" w:space="0" w:color="auto"/>
      </w:divBdr>
    </w:div>
    <w:div w:id="1351565474">
      <w:bodyDiv w:val="1"/>
      <w:marLeft w:val="0"/>
      <w:marRight w:val="0"/>
      <w:marTop w:val="0"/>
      <w:marBottom w:val="0"/>
      <w:divBdr>
        <w:top w:val="none" w:sz="0" w:space="0" w:color="auto"/>
        <w:left w:val="none" w:sz="0" w:space="0" w:color="auto"/>
        <w:bottom w:val="none" w:sz="0" w:space="0" w:color="auto"/>
        <w:right w:val="none" w:sz="0" w:space="0" w:color="auto"/>
      </w:divBdr>
    </w:div>
    <w:div w:id="1379665598">
      <w:bodyDiv w:val="1"/>
      <w:marLeft w:val="0"/>
      <w:marRight w:val="0"/>
      <w:marTop w:val="0"/>
      <w:marBottom w:val="0"/>
      <w:divBdr>
        <w:top w:val="none" w:sz="0" w:space="0" w:color="auto"/>
        <w:left w:val="none" w:sz="0" w:space="0" w:color="auto"/>
        <w:bottom w:val="none" w:sz="0" w:space="0" w:color="auto"/>
        <w:right w:val="none" w:sz="0" w:space="0" w:color="auto"/>
      </w:divBdr>
    </w:div>
    <w:div w:id="1387333378">
      <w:bodyDiv w:val="1"/>
      <w:marLeft w:val="0"/>
      <w:marRight w:val="0"/>
      <w:marTop w:val="0"/>
      <w:marBottom w:val="0"/>
      <w:divBdr>
        <w:top w:val="none" w:sz="0" w:space="0" w:color="auto"/>
        <w:left w:val="none" w:sz="0" w:space="0" w:color="auto"/>
        <w:bottom w:val="none" w:sz="0" w:space="0" w:color="auto"/>
        <w:right w:val="none" w:sz="0" w:space="0" w:color="auto"/>
      </w:divBdr>
    </w:div>
    <w:div w:id="1400712736">
      <w:bodyDiv w:val="1"/>
      <w:marLeft w:val="0"/>
      <w:marRight w:val="0"/>
      <w:marTop w:val="0"/>
      <w:marBottom w:val="0"/>
      <w:divBdr>
        <w:top w:val="none" w:sz="0" w:space="0" w:color="auto"/>
        <w:left w:val="none" w:sz="0" w:space="0" w:color="auto"/>
        <w:bottom w:val="none" w:sz="0" w:space="0" w:color="auto"/>
        <w:right w:val="none" w:sz="0" w:space="0" w:color="auto"/>
      </w:divBdr>
    </w:div>
    <w:div w:id="1436556996">
      <w:bodyDiv w:val="1"/>
      <w:marLeft w:val="0"/>
      <w:marRight w:val="0"/>
      <w:marTop w:val="0"/>
      <w:marBottom w:val="0"/>
      <w:divBdr>
        <w:top w:val="none" w:sz="0" w:space="0" w:color="auto"/>
        <w:left w:val="none" w:sz="0" w:space="0" w:color="auto"/>
        <w:bottom w:val="none" w:sz="0" w:space="0" w:color="auto"/>
        <w:right w:val="none" w:sz="0" w:space="0" w:color="auto"/>
      </w:divBdr>
    </w:div>
    <w:div w:id="1440642845">
      <w:bodyDiv w:val="1"/>
      <w:marLeft w:val="0"/>
      <w:marRight w:val="0"/>
      <w:marTop w:val="0"/>
      <w:marBottom w:val="0"/>
      <w:divBdr>
        <w:top w:val="none" w:sz="0" w:space="0" w:color="auto"/>
        <w:left w:val="none" w:sz="0" w:space="0" w:color="auto"/>
        <w:bottom w:val="none" w:sz="0" w:space="0" w:color="auto"/>
        <w:right w:val="none" w:sz="0" w:space="0" w:color="auto"/>
      </w:divBdr>
    </w:div>
    <w:div w:id="1507357792">
      <w:bodyDiv w:val="1"/>
      <w:marLeft w:val="0"/>
      <w:marRight w:val="0"/>
      <w:marTop w:val="0"/>
      <w:marBottom w:val="0"/>
      <w:divBdr>
        <w:top w:val="none" w:sz="0" w:space="0" w:color="auto"/>
        <w:left w:val="none" w:sz="0" w:space="0" w:color="auto"/>
        <w:bottom w:val="none" w:sz="0" w:space="0" w:color="auto"/>
        <w:right w:val="none" w:sz="0" w:space="0" w:color="auto"/>
      </w:divBdr>
    </w:div>
    <w:div w:id="1588423602">
      <w:bodyDiv w:val="1"/>
      <w:marLeft w:val="0"/>
      <w:marRight w:val="0"/>
      <w:marTop w:val="0"/>
      <w:marBottom w:val="0"/>
      <w:divBdr>
        <w:top w:val="none" w:sz="0" w:space="0" w:color="auto"/>
        <w:left w:val="none" w:sz="0" w:space="0" w:color="auto"/>
        <w:bottom w:val="none" w:sz="0" w:space="0" w:color="auto"/>
        <w:right w:val="none" w:sz="0" w:space="0" w:color="auto"/>
      </w:divBdr>
    </w:div>
    <w:div w:id="1667049411">
      <w:bodyDiv w:val="1"/>
      <w:marLeft w:val="0"/>
      <w:marRight w:val="0"/>
      <w:marTop w:val="0"/>
      <w:marBottom w:val="0"/>
      <w:divBdr>
        <w:top w:val="none" w:sz="0" w:space="0" w:color="auto"/>
        <w:left w:val="none" w:sz="0" w:space="0" w:color="auto"/>
        <w:bottom w:val="none" w:sz="0" w:space="0" w:color="auto"/>
        <w:right w:val="none" w:sz="0" w:space="0" w:color="auto"/>
      </w:divBdr>
    </w:div>
    <w:div w:id="1796948674">
      <w:bodyDiv w:val="1"/>
      <w:marLeft w:val="0"/>
      <w:marRight w:val="0"/>
      <w:marTop w:val="0"/>
      <w:marBottom w:val="0"/>
      <w:divBdr>
        <w:top w:val="none" w:sz="0" w:space="0" w:color="auto"/>
        <w:left w:val="none" w:sz="0" w:space="0" w:color="auto"/>
        <w:bottom w:val="none" w:sz="0" w:space="0" w:color="auto"/>
        <w:right w:val="none" w:sz="0" w:space="0" w:color="auto"/>
      </w:divBdr>
    </w:div>
    <w:div w:id="1899778968">
      <w:bodyDiv w:val="1"/>
      <w:marLeft w:val="0"/>
      <w:marRight w:val="0"/>
      <w:marTop w:val="0"/>
      <w:marBottom w:val="0"/>
      <w:divBdr>
        <w:top w:val="none" w:sz="0" w:space="0" w:color="auto"/>
        <w:left w:val="none" w:sz="0" w:space="0" w:color="auto"/>
        <w:bottom w:val="none" w:sz="0" w:space="0" w:color="auto"/>
        <w:right w:val="none" w:sz="0" w:space="0" w:color="auto"/>
      </w:divBdr>
    </w:div>
    <w:div w:id="1929118391">
      <w:bodyDiv w:val="1"/>
      <w:marLeft w:val="0"/>
      <w:marRight w:val="0"/>
      <w:marTop w:val="0"/>
      <w:marBottom w:val="0"/>
      <w:divBdr>
        <w:top w:val="none" w:sz="0" w:space="0" w:color="auto"/>
        <w:left w:val="none" w:sz="0" w:space="0" w:color="auto"/>
        <w:bottom w:val="none" w:sz="0" w:space="0" w:color="auto"/>
        <w:right w:val="none" w:sz="0" w:space="0" w:color="auto"/>
      </w:divBdr>
    </w:div>
    <w:div w:id="1958757400">
      <w:bodyDiv w:val="1"/>
      <w:marLeft w:val="0"/>
      <w:marRight w:val="0"/>
      <w:marTop w:val="0"/>
      <w:marBottom w:val="0"/>
      <w:divBdr>
        <w:top w:val="none" w:sz="0" w:space="0" w:color="auto"/>
        <w:left w:val="none" w:sz="0" w:space="0" w:color="auto"/>
        <w:bottom w:val="none" w:sz="0" w:space="0" w:color="auto"/>
        <w:right w:val="none" w:sz="0" w:space="0" w:color="auto"/>
      </w:divBdr>
    </w:div>
    <w:div w:id="1979265144">
      <w:bodyDiv w:val="1"/>
      <w:marLeft w:val="0"/>
      <w:marRight w:val="0"/>
      <w:marTop w:val="0"/>
      <w:marBottom w:val="0"/>
      <w:divBdr>
        <w:top w:val="none" w:sz="0" w:space="0" w:color="auto"/>
        <w:left w:val="none" w:sz="0" w:space="0" w:color="auto"/>
        <w:bottom w:val="none" w:sz="0" w:space="0" w:color="auto"/>
        <w:right w:val="none" w:sz="0" w:space="0" w:color="auto"/>
      </w:divBdr>
    </w:div>
    <w:div w:id="2042048095">
      <w:bodyDiv w:val="1"/>
      <w:marLeft w:val="0"/>
      <w:marRight w:val="0"/>
      <w:marTop w:val="0"/>
      <w:marBottom w:val="0"/>
      <w:divBdr>
        <w:top w:val="none" w:sz="0" w:space="0" w:color="auto"/>
        <w:left w:val="none" w:sz="0" w:space="0" w:color="auto"/>
        <w:bottom w:val="none" w:sz="0" w:space="0" w:color="auto"/>
        <w:right w:val="none" w:sz="0" w:space="0" w:color="auto"/>
      </w:divBdr>
    </w:div>
    <w:div w:id="2071998272">
      <w:bodyDiv w:val="1"/>
      <w:marLeft w:val="0"/>
      <w:marRight w:val="0"/>
      <w:marTop w:val="0"/>
      <w:marBottom w:val="0"/>
      <w:divBdr>
        <w:top w:val="none" w:sz="0" w:space="0" w:color="auto"/>
        <w:left w:val="none" w:sz="0" w:space="0" w:color="auto"/>
        <w:bottom w:val="none" w:sz="0" w:space="0" w:color="auto"/>
        <w:right w:val="none" w:sz="0" w:space="0" w:color="auto"/>
      </w:divBdr>
    </w:div>
    <w:div w:id="21340541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realclearpolitics.com/articles/2018/12/09/why_economic_security_is_national_security_138875.html" TargetMode="External"/><Relationship Id="rId12" Type="http://schemas.openxmlformats.org/officeDocument/2006/relationships/hyperlink" Target="https://warontherocks.com/2016/04/for-peace-with-russia-prepare-for-war-in-europe-nato-and-conventional-deterrence/" TargetMode="External"/><Relationship Id="rId13" Type="http://schemas.openxmlformats.org/officeDocument/2006/relationships/hyperlink" Target="https://www.foreignaffairs.com/articles/china/2018-10-15/beijings-nuclear-option"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atlanticcouncil.org/images/publications/Leveraging_the_National_Technology_Industrial_Base_to_" TargetMode="External"/><Relationship Id="rId10" Type="http://schemas.openxmlformats.org/officeDocument/2006/relationships/hyperlink" Target="https://www.defensenews.com/opinion/commentary/2019/06/27/amid-budget-talks-remember-that-americas-defense-industrial-base-is-indispens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nnydog8/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66962E5-55A0-9040-B22D-A01B63E03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259</TotalTime>
  <Pages>1</Pages>
  <Words>16974</Words>
  <Characters>96758</Characters>
  <Application>Microsoft Macintosh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113505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Maria Dal Pra</dc:creator>
  <cp:keywords>5.2</cp:keywords>
  <dc:description/>
  <cp:lastModifiedBy>Maria Dal Pra</cp:lastModifiedBy>
  <cp:revision>31</cp:revision>
  <dcterms:created xsi:type="dcterms:W3CDTF">2019-07-27T21:14:00Z</dcterms:created>
  <dcterms:modified xsi:type="dcterms:W3CDTF">2019-08-07T21:42:00Z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