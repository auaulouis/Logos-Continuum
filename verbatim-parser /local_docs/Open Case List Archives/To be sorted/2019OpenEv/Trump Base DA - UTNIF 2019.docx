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A07C07" w14:textId="58F1A85E" w:rsidR="00570A8A" w:rsidRPr="00844EF6" w:rsidRDefault="00570A8A" w:rsidP="00570A8A">
      <w:pPr>
        <w:pStyle w:val="Heading1"/>
        <w:rPr>
          <w:rFonts w:cs="Calibri"/>
        </w:rPr>
      </w:pPr>
      <w:r w:rsidRPr="00844EF6">
        <w:rPr>
          <w:rFonts w:cs="Calibri"/>
        </w:rPr>
        <w:t xml:space="preserve">Trump Base DA – </w:t>
      </w:r>
      <w:r w:rsidR="0088445F" w:rsidRPr="00844EF6">
        <w:rPr>
          <w:rFonts w:cs="Calibri"/>
        </w:rPr>
        <w:t xml:space="preserve">UTNIF </w:t>
      </w:r>
      <w:r w:rsidRPr="00844EF6">
        <w:rPr>
          <w:rFonts w:cs="Calibri"/>
        </w:rPr>
        <w:t>– 19</w:t>
      </w:r>
    </w:p>
    <w:p w14:paraId="5CC2F3F4" w14:textId="64BBE585" w:rsidR="00570A8A" w:rsidRPr="00844EF6" w:rsidRDefault="00570A8A" w:rsidP="00843113">
      <w:pPr>
        <w:pStyle w:val="Heading2"/>
      </w:pPr>
      <w:r w:rsidRPr="00844EF6">
        <w:lastRenderedPageBreak/>
        <w:t>1NC</w:t>
      </w:r>
    </w:p>
    <w:p w14:paraId="17611BC6" w14:textId="03734975" w:rsidR="00570A8A" w:rsidRPr="00844EF6" w:rsidRDefault="00570A8A" w:rsidP="00570A8A"/>
    <w:p w14:paraId="78D5CEC3" w14:textId="21B6B142" w:rsidR="00570A8A" w:rsidRPr="00844EF6" w:rsidRDefault="00570A8A" w:rsidP="00570A8A">
      <w:pPr>
        <w:pStyle w:val="Heading4"/>
      </w:pPr>
      <w:r w:rsidRPr="00844EF6">
        <w:t>Trump’s base support high but fragile due to failures on campaign promises</w:t>
      </w:r>
      <w:r w:rsidR="0088445F" w:rsidRPr="00844EF6">
        <w:t xml:space="preserve"> – base blame others for failures, but Trump action against their interests can lead to defections</w:t>
      </w:r>
    </w:p>
    <w:p w14:paraId="46C7C068" w14:textId="23FEF347" w:rsidR="00B16117" w:rsidRPr="00844EF6" w:rsidRDefault="00570A8A">
      <w:r w:rsidRPr="00844EF6">
        <w:rPr>
          <w:rStyle w:val="Style13ptBold"/>
        </w:rPr>
        <w:t>Ward 5/14</w:t>
      </w:r>
      <w:r w:rsidRPr="00844EF6">
        <w:t xml:space="preserve"> (Emily, White House reporter for the Washington Examiner, 2019, “Trump's base loyal despite border wall and Obamacare failures”, </w:t>
      </w:r>
      <w:hyperlink r:id="rId5" w:history="1">
        <w:r w:rsidRPr="00844EF6">
          <w:rPr>
            <w:rStyle w:val="Hyperlink"/>
          </w:rPr>
          <w:t>https://www.washingtonexaminer.com/news/white-house/trumps-base-loyal-despite-border-wall-and-obamacare-failures</w:t>
        </w:r>
      </w:hyperlink>
      <w:r w:rsidRPr="00844EF6">
        <w:t>, Aly M)</w:t>
      </w:r>
    </w:p>
    <w:p w14:paraId="06C7BA39" w14:textId="78BAF9BB" w:rsidR="00570A8A" w:rsidRPr="00844EF6" w:rsidRDefault="00570A8A" w:rsidP="00570A8A">
      <w:pPr>
        <w:rPr>
          <w:rStyle w:val="StyleUnderline"/>
        </w:rPr>
      </w:pPr>
      <w:r w:rsidRPr="00844EF6">
        <w:rPr>
          <w:rStyle w:val="StyleUnderline"/>
        </w:rPr>
        <w:t xml:space="preserve">More than two years into his presidency, Trump has not delivered on two of his biggest 2016 campaign promises: building a wall along the U.S.-Mexico border and making Mexico pay for </w:t>
      </w:r>
      <w:proofErr w:type="gramStart"/>
      <w:r w:rsidRPr="00844EF6">
        <w:rPr>
          <w:rStyle w:val="StyleUnderline"/>
        </w:rPr>
        <w:t>it, and</w:t>
      </w:r>
      <w:proofErr w:type="gramEnd"/>
      <w:r w:rsidRPr="00844EF6">
        <w:rPr>
          <w:rStyle w:val="StyleUnderline"/>
        </w:rPr>
        <w:t xml:space="preserve"> repealing the Affordable Care Act. But despite falling short, Trump’s base is sticking with him, and Republican strategists expect his supporters will remain loyal in the upcoming election.</w:t>
      </w:r>
      <w:r w:rsidR="00A875E6" w:rsidRPr="00844EF6">
        <w:rPr>
          <w:rStyle w:val="StyleUnderline"/>
        </w:rPr>
        <w:br/>
      </w:r>
      <w:r w:rsidRPr="00844EF6">
        <w:rPr>
          <w:rStyle w:val="StyleUnderline"/>
        </w:rPr>
        <w:t>An April Gallup poll showed an 89% overall approval rating for Trump among Republicans, and results of a Washington Post-ABC News poll published April 30 revealed that 74% of Republicans approve of Trump’s handling of immigration.</w:t>
      </w:r>
      <w:r w:rsidR="00A875E6" w:rsidRPr="00844EF6">
        <w:rPr>
          <w:rStyle w:val="StyleUnderline"/>
        </w:rPr>
        <w:br/>
      </w:r>
      <w:r w:rsidRPr="00844EF6">
        <w:rPr>
          <w:sz w:val="16"/>
        </w:rPr>
        <w:t>“They’re pretty loyal to him. His base is pretty rock-solid,” said Republican strategist Glen Bolger. Former Trump campaign manager Corey Lewandowski called Trump’s base “exceptionally loyal.”</w:t>
      </w:r>
      <w:r w:rsidR="00A875E6" w:rsidRPr="00844EF6">
        <w:rPr>
          <w:sz w:val="16"/>
        </w:rPr>
        <w:br/>
      </w:r>
      <w:r w:rsidRPr="00844EF6">
        <w:rPr>
          <w:sz w:val="16"/>
        </w:rPr>
        <w:t>Others said Trump’s base would understand that he has been constrained by Congress, which has repeatedly blocked various aspects of Trump’s legislative agenda.</w:t>
      </w:r>
      <w:r w:rsidR="00A875E6" w:rsidRPr="00844EF6">
        <w:rPr>
          <w:sz w:val="16"/>
        </w:rPr>
        <w:br/>
      </w:r>
      <w:r w:rsidRPr="00844EF6">
        <w:rPr>
          <w:sz w:val="16"/>
        </w:rPr>
        <w:t>“It won’t hurt him in the least, because his supporters will blame other people for the failure to accomplish those goals,” said Republican strategist Whit Ayres.</w:t>
      </w:r>
      <w:r w:rsidR="00A875E6" w:rsidRPr="00844EF6">
        <w:rPr>
          <w:sz w:val="16"/>
        </w:rPr>
        <w:br/>
      </w:r>
      <w:r w:rsidRPr="00844EF6">
        <w:rPr>
          <w:sz w:val="16"/>
        </w:rPr>
        <w:t>In 2017, the Republican-controlled Senate could not muster enough votes to repeal and replace Obamacare, though it did manage to repeal the individual mandate, the part of the Affordable Care Act that required Americans to buy health insurance. A December 2018 federal court ruling declared the remainder of the ACA unconstitutional, but the law remains in effect. Trump’s Justice Department has sided with the federal judge who made the ruling, arguing that Obamacare should be completely invalidated.</w:t>
      </w:r>
      <w:r w:rsidR="00A875E6" w:rsidRPr="00844EF6">
        <w:rPr>
          <w:sz w:val="16"/>
        </w:rPr>
        <w:br/>
      </w:r>
      <w:r w:rsidRPr="00844EF6">
        <w:rPr>
          <w:rStyle w:val="StyleUnderline"/>
        </w:rPr>
        <w:t>“The president is acting within his executive powers, doing everything that he can,” said Kelly Sadler, spokeswoman for the Trump-allied America First PAC. “We need our do-nothing Congress to come forward and go to the negotiating table. There’s only so much the president can do by himself. I think his base understands that.”</w:t>
      </w:r>
      <w:r w:rsidR="00A875E6" w:rsidRPr="00844EF6">
        <w:rPr>
          <w:rStyle w:val="StyleUnderline"/>
        </w:rPr>
        <w:br/>
      </w:r>
      <w:r w:rsidRPr="00844EF6">
        <w:rPr>
          <w:sz w:val="16"/>
        </w:rPr>
        <w:t>On border security, Trump completely dropped his promise that Mexico would pay for the wall and went to Congress for the money instead. Democrats refused to give Trump the amount he requested, resulting in the longest government shutdown in history.</w:t>
      </w:r>
      <w:r w:rsidR="00A875E6" w:rsidRPr="00844EF6">
        <w:rPr>
          <w:sz w:val="16"/>
        </w:rPr>
        <w:br/>
      </w:r>
      <w:r w:rsidRPr="00844EF6">
        <w:rPr>
          <w:sz w:val="16"/>
        </w:rPr>
        <w:t>Despite the setbacks, however, Trump continued to insist the wall be built, declaring a national emergency in February to redirect military construction funds to the wall.</w:t>
      </w:r>
      <w:r w:rsidR="00A875E6" w:rsidRPr="00844EF6">
        <w:rPr>
          <w:sz w:val="16"/>
        </w:rPr>
        <w:br/>
      </w:r>
      <w:r w:rsidRPr="00844EF6">
        <w:rPr>
          <w:sz w:val="16"/>
        </w:rPr>
        <w:t>So far, Trump has built only about 40 miles of what he has said will be a 1,000-mile wall. The Department of Homeland Security has begun construction on projects in California, Texas, and Arizona, however, and said it expects to build more than 200 miles of wall using appropriated funding. The Army Corps of Engineers told the president in April that 450 miles of barrier will be complete by the end of 2020, a fact his supporters were quick to point out.</w:t>
      </w:r>
      <w:r w:rsidR="00A875E6" w:rsidRPr="00844EF6">
        <w:rPr>
          <w:sz w:val="16"/>
        </w:rPr>
        <w:br/>
        <w:t xml:space="preserve"> </w:t>
      </w:r>
      <w:r w:rsidRPr="00844EF6">
        <w:rPr>
          <w:sz w:val="16"/>
        </w:rPr>
        <w:t>“President Trump is unquestionably the biggest champion of border security, and his supporters know he will never stop fighting,” said a senior campaign staffer. “No one doubts his sincerity and tireless dedication to protecting public safety by enforcing our border and enforcing immigration laws.”</w:t>
      </w:r>
      <w:r w:rsidR="00A875E6" w:rsidRPr="00844EF6">
        <w:rPr>
          <w:sz w:val="16"/>
        </w:rPr>
        <w:br/>
      </w:r>
      <w:r w:rsidRPr="00844EF6">
        <w:rPr>
          <w:sz w:val="16"/>
        </w:rPr>
        <w:t>Still, some Republicans criticized Trump for not doing enough to stem the flow of immigration — both illegal and legal. They said there are other ways to stop immigration, besides a wall, that Trump has not fully pursued, and that this could make him politically vulnerable.</w:t>
      </w:r>
      <w:r w:rsidR="00A875E6" w:rsidRPr="00844EF6">
        <w:rPr>
          <w:sz w:val="16"/>
        </w:rPr>
        <w:br/>
      </w:r>
      <w:r w:rsidRPr="00844EF6">
        <w:rPr>
          <w:sz w:val="16"/>
        </w:rPr>
        <w:t xml:space="preserve">Roy Beck, president of </w:t>
      </w:r>
      <w:proofErr w:type="spellStart"/>
      <w:r w:rsidRPr="00844EF6">
        <w:rPr>
          <w:sz w:val="16"/>
        </w:rPr>
        <w:t>NumbersUSA</w:t>
      </w:r>
      <w:proofErr w:type="spellEnd"/>
      <w:r w:rsidRPr="00844EF6">
        <w:rPr>
          <w:sz w:val="16"/>
        </w:rPr>
        <w:t>, which seeks to limit immigration, said the president has not done enough to pass mandatory E-Verify, which would require U.S. employers to screen employees’ work eligibility through an electronic system.</w:t>
      </w:r>
      <w:r w:rsidR="00A875E6" w:rsidRPr="00844EF6">
        <w:rPr>
          <w:sz w:val="16"/>
        </w:rPr>
        <w:br/>
      </w:r>
      <w:r w:rsidRPr="00844EF6">
        <w:rPr>
          <w:sz w:val="16"/>
        </w:rPr>
        <w:t>“He’s not pushed it,” Beck said. “The question is: How much the base will notice he hasn’t done it? And to the extent that they do notice, people will be disappointed at his lack of effort in that regard.”</w:t>
      </w:r>
      <w:r w:rsidR="00A875E6" w:rsidRPr="00844EF6">
        <w:rPr>
          <w:sz w:val="16"/>
        </w:rPr>
        <w:br/>
      </w:r>
      <w:r w:rsidRPr="00844EF6">
        <w:rPr>
          <w:rStyle w:val="StyleUnderline"/>
        </w:rPr>
        <w:lastRenderedPageBreak/>
        <w:t>Beck said Trump definitely has room in the next year to “improve his situation,” and that the president’s base would probably understand that he got a late start on building the wall.</w:t>
      </w:r>
    </w:p>
    <w:p w14:paraId="380B6316" w14:textId="7A7E7C6C" w:rsidR="0088445F" w:rsidRPr="00844EF6" w:rsidRDefault="002F582B" w:rsidP="002F582B">
      <w:pPr>
        <w:pStyle w:val="Heading4"/>
      </w:pPr>
      <w:r w:rsidRPr="00844EF6">
        <w:t>Reducing arms sales would be a massive flip-flop as Trump’s recent expansion of arms sales was exclusively to catalyze base support</w:t>
      </w:r>
    </w:p>
    <w:p w14:paraId="61782FAC" w14:textId="3FBA7FB3" w:rsidR="002F582B" w:rsidRPr="00844EF6" w:rsidRDefault="002F582B" w:rsidP="002F582B">
      <w:proofErr w:type="spellStart"/>
      <w:r w:rsidRPr="00844EF6">
        <w:rPr>
          <w:rStyle w:val="Style13ptBold"/>
        </w:rPr>
        <w:t>LaFranchi</w:t>
      </w:r>
      <w:proofErr w:type="spellEnd"/>
      <w:r w:rsidRPr="00844EF6">
        <w:rPr>
          <w:rStyle w:val="Style13ptBold"/>
        </w:rPr>
        <w:t xml:space="preserve"> 5/13</w:t>
      </w:r>
      <w:r w:rsidRPr="00844EF6">
        <w:t xml:space="preserve"> (Howard, staff writer for the Christian Science Monitor, 2019, “When Trump ‘unsigned’ arms treaty, it was about more than guns”, </w:t>
      </w:r>
      <w:hyperlink r:id="rId6" w:history="1">
        <w:r w:rsidRPr="00844EF6">
          <w:rPr>
            <w:rStyle w:val="Hyperlink"/>
          </w:rPr>
          <w:t>https://www.csmonitor.com/USA/Foreign-Policy/2019/0513/When-Trump-unsigned-arms-treaty-it-was-about-more-than-guns</w:t>
        </w:r>
      </w:hyperlink>
      <w:r w:rsidRPr="00844EF6">
        <w:t>, Aly M)</w:t>
      </w:r>
    </w:p>
    <w:p w14:paraId="70C1D855" w14:textId="30D4D67C" w:rsidR="002F582B" w:rsidRPr="00844EF6" w:rsidRDefault="002F582B" w:rsidP="002F582B">
      <w:pPr>
        <w:rPr>
          <w:rStyle w:val="StyleUnderline"/>
        </w:rPr>
      </w:pPr>
      <w:r w:rsidRPr="00844EF6">
        <w:rPr>
          <w:rStyle w:val="StyleUnderline"/>
        </w:rPr>
        <w:t>When President Donald Trump recently withdrew the U.S. imprimatur from the international Arms Trade Treaty – flinging into a crowd of National Rifle Association members the big Sharpie he’d just used to sign his order – the showmanship had no legal implications.</w:t>
      </w:r>
      <w:r w:rsidRPr="00844EF6">
        <w:rPr>
          <w:rStyle w:val="StyleUnderline"/>
        </w:rPr>
        <w:br/>
        <w:t>But the dramatic gesture was filled with symbolic meaning.</w:t>
      </w:r>
      <w:r w:rsidRPr="00844EF6">
        <w:rPr>
          <w:rStyle w:val="StyleUnderline"/>
        </w:rPr>
        <w:br/>
        <w:t>Mr. Trump said he was “</w:t>
      </w:r>
      <w:proofErr w:type="spellStart"/>
      <w:r w:rsidRPr="00844EF6">
        <w:rPr>
          <w:rStyle w:val="StyleUnderline"/>
        </w:rPr>
        <w:t>unsigning</w:t>
      </w:r>
      <w:proofErr w:type="spellEnd"/>
      <w:r w:rsidRPr="00844EF6">
        <w:rPr>
          <w:rStyle w:val="StyleUnderline"/>
        </w:rPr>
        <w:t>” a document the United States had negotiated with other members of the United Nations and which former President Barack Obama signed in 2013.</w:t>
      </w:r>
      <w:r w:rsidRPr="00844EF6">
        <w:rPr>
          <w:rStyle w:val="StyleUnderline"/>
        </w:rPr>
        <w:br/>
      </w:r>
      <w:r w:rsidRPr="00844EF6">
        <w:rPr>
          <w:sz w:val="16"/>
        </w:rPr>
        <w:t>Experts in international law noted, however, that the U.S. had never ratified the treaty – intended to set global standards for conventional arms transfers and deny weapons to human-rights violators – which had lain forgotten in the Senate for years.</w:t>
      </w:r>
      <w:r w:rsidRPr="00844EF6">
        <w:rPr>
          <w:sz w:val="16"/>
        </w:rPr>
        <w:br/>
        <w:t>In any case, they added, the signature of one president can’t be revoked by another.</w:t>
      </w:r>
      <w:r w:rsidRPr="00844EF6">
        <w:rPr>
          <w:sz w:val="16"/>
        </w:rPr>
        <w:br/>
      </w:r>
      <w:r w:rsidRPr="00844EF6">
        <w:rPr>
          <w:rStyle w:val="StyleUnderline"/>
        </w:rPr>
        <w:t>But the thick black signature the president showed his appreciative audience was of course intended for a domestic political base.</w:t>
      </w:r>
      <w:r w:rsidRPr="00844EF6">
        <w:rPr>
          <w:rStyle w:val="StyleUnderline"/>
        </w:rPr>
        <w:br/>
        <w:t>Legalisms aside, the image the base was being shown was of a leader rejecting one effort after another by the international community to constrain American power and reach into sovereign nations, including the U.S., to limit individual freedoms.</w:t>
      </w:r>
      <w:r w:rsidRPr="00844EF6">
        <w:rPr>
          <w:rStyle w:val="StyleUnderline"/>
        </w:rPr>
        <w:br/>
      </w:r>
      <w:r w:rsidRPr="00844EF6">
        <w:rPr>
          <w:sz w:val="16"/>
        </w:rPr>
        <w:t>The deeper meaning</w:t>
      </w:r>
      <w:r w:rsidRPr="00844EF6">
        <w:rPr>
          <w:sz w:val="16"/>
        </w:rPr>
        <w:br/>
        <w:t>For many diplomats and experts in international affairs, however, Mr. Trump’s dramatic rejection of the Arms Trade Treaty, or ATT, symbolizes something else entirely: It stands as further evidence of a U.S. withdrawal from its global leadership role and from the post-World War II notion that international cooperation does not limit America’s power and prosperity but enhances them.</w:t>
      </w:r>
      <w:r w:rsidRPr="00844EF6">
        <w:rPr>
          <w:sz w:val="16"/>
        </w:rPr>
        <w:br/>
        <w:t xml:space="preserve">“The Arms Trade Treaty was never envisioned as a big game changer that would suddenly regulate global arms exports or have a significant impact on shipments of arms to questionable regimes,” says Daniel </w:t>
      </w:r>
      <w:proofErr w:type="spellStart"/>
      <w:r w:rsidRPr="00844EF6">
        <w:rPr>
          <w:sz w:val="16"/>
        </w:rPr>
        <w:t>Prins</w:t>
      </w:r>
      <w:proofErr w:type="spellEnd"/>
      <w:r w:rsidRPr="00844EF6">
        <w:rPr>
          <w:sz w:val="16"/>
        </w:rPr>
        <w:t>, chief of the conventional arms branch of the U.N.’s Office of Disarmament Affairs. “But like other advances in international law, it is an attempt to build norms and standards that admit themselves into behaviors of countries and over time enhance those countries’ security and well-being.”</w:t>
      </w:r>
      <w:r w:rsidRPr="00844EF6">
        <w:rPr>
          <w:sz w:val="16"/>
        </w:rPr>
        <w:br/>
        <w:t>More broadly, Mr. Trump’s move is another example of a global turn to a heightened sense of sovereignty and nationalist focus at a moment when the world faces a growing plate of issues, from climate change and biodiversity loss to conflict-driven migration and terrorism, international experts say. Such challenges can’t be addressed effectively by countries acting alone, they add, but demand multilateral cooperation.</w:t>
      </w:r>
      <w:r w:rsidRPr="00844EF6">
        <w:rPr>
          <w:sz w:val="16"/>
        </w:rPr>
        <w:br/>
        <w:t xml:space="preserve">Mr. </w:t>
      </w:r>
      <w:proofErr w:type="spellStart"/>
      <w:r w:rsidRPr="00844EF6">
        <w:rPr>
          <w:sz w:val="16"/>
        </w:rPr>
        <w:t>Prins</w:t>
      </w:r>
      <w:proofErr w:type="spellEnd"/>
      <w:r w:rsidRPr="00844EF6">
        <w:rPr>
          <w:sz w:val="16"/>
        </w:rPr>
        <w:t xml:space="preserve"> notes that the ATT, for the first time in an international treaty, draws a direct connection between the global arms trade and protection of human rights. He cites that as an “advance” in international law, not just for populations facing repression, but also for powers like the U.S. that have an interest in seeing human rights protected.</w:t>
      </w:r>
      <w:r w:rsidRPr="00844EF6">
        <w:rPr>
          <w:sz w:val="16"/>
        </w:rPr>
        <w:br/>
        <w:t xml:space="preserve">“Setting norms and standards of behavior doesn’t detract from anyone but actually enhances the position of those who were already upholding high standards,” says Mr. </w:t>
      </w:r>
      <w:proofErr w:type="spellStart"/>
      <w:r w:rsidRPr="00844EF6">
        <w:rPr>
          <w:sz w:val="16"/>
        </w:rPr>
        <w:t>Prins</w:t>
      </w:r>
      <w:proofErr w:type="spellEnd"/>
      <w:r w:rsidRPr="00844EF6">
        <w:rPr>
          <w:sz w:val="16"/>
        </w:rPr>
        <w:t>, who was closely involved in the ATT’s negotiation and now assists in its implementation.</w:t>
      </w:r>
      <w:r w:rsidRPr="00844EF6">
        <w:rPr>
          <w:sz w:val="16"/>
        </w:rPr>
        <w:br/>
        <w:t>“So in this case, if the Arms Trade Treaty can help stop rogue regimes from shopping around for weapons,” he adds, “it becomes a benefit to arms exporters that already had the highest standards against supplying such regimes.”</w:t>
      </w:r>
      <w:r w:rsidRPr="00844EF6">
        <w:rPr>
          <w:sz w:val="16"/>
        </w:rPr>
        <w:br/>
        <w:t>‘Never surrender’ sovereignty</w:t>
      </w:r>
      <w:r w:rsidRPr="00844EF6">
        <w:rPr>
          <w:sz w:val="16"/>
        </w:rPr>
        <w:br/>
      </w:r>
      <w:r w:rsidRPr="00844EF6">
        <w:rPr>
          <w:rStyle w:val="StyleUnderline"/>
        </w:rPr>
        <w:t>In announcing his rejection of the ATT at the NRA’s national convention April 26, Mr. Trump labeled the treaty a threat to Second Amendment rights and an abdication of American power. “We will never surrender America’s sovereignty to an unelected, unaccountable, global bureaucracy,” the president said to cheers.</w:t>
      </w:r>
      <w:r w:rsidRPr="00844EF6">
        <w:rPr>
          <w:rStyle w:val="StyleUnderline"/>
        </w:rPr>
        <w:br/>
      </w:r>
      <w:r w:rsidRPr="00844EF6">
        <w:rPr>
          <w:sz w:val="16"/>
        </w:rPr>
        <w:t>Accompanying Mr. Trump’s announcement was a White House statement calling the ATT unnecessary for the U.S. and a boon to unscrupulous arms exporters.</w:t>
      </w:r>
      <w:r w:rsidRPr="00844EF6">
        <w:rPr>
          <w:sz w:val="16"/>
        </w:rPr>
        <w:br/>
      </w:r>
      <w:r w:rsidRPr="00844EF6">
        <w:rPr>
          <w:rStyle w:val="StyleUnderline"/>
        </w:rPr>
        <w:t xml:space="preserve">“The ATT is simply not needed for the United States to engage in responsible arms trade,” the </w:t>
      </w:r>
      <w:r w:rsidRPr="00844EF6">
        <w:rPr>
          <w:rStyle w:val="StyleUnderline"/>
        </w:rPr>
        <w:lastRenderedPageBreak/>
        <w:t>statement said. “America will continue to abide by United States laws that ensure our arms sales are implemented after careful legal and policy reviews.”</w:t>
      </w:r>
    </w:p>
    <w:p w14:paraId="3E95855A" w14:textId="77777777" w:rsidR="00FA12A4" w:rsidRPr="00844EF6" w:rsidRDefault="00FA12A4" w:rsidP="00FA12A4">
      <w:pPr>
        <w:pStyle w:val="Heading4"/>
        <w:rPr>
          <w:rFonts w:cs="Calibri"/>
        </w:rPr>
      </w:pPr>
      <w:r w:rsidRPr="00844EF6">
        <w:rPr>
          <w:rFonts w:cs="Calibri"/>
        </w:rPr>
        <w:t>Losing the base causes Trump to lash out with nukes</w:t>
      </w:r>
    </w:p>
    <w:p w14:paraId="0929958E" w14:textId="77777777" w:rsidR="00FA12A4" w:rsidRPr="00844EF6" w:rsidRDefault="00FA12A4" w:rsidP="00FA12A4">
      <w:r w:rsidRPr="00844EF6">
        <w:t xml:space="preserve">Tim </w:t>
      </w:r>
      <w:r w:rsidRPr="00844EF6">
        <w:rPr>
          <w:rStyle w:val="Style13ptBold"/>
        </w:rPr>
        <w:t>Street 16</w:t>
      </w:r>
      <w:r w:rsidRPr="00844EF6">
        <w:t xml:space="preserve">, Fellow of the Sustainable Security </w:t>
      </w:r>
      <w:proofErr w:type="spellStart"/>
      <w:r w:rsidRPr="00844EF6">
        <w:t>Programme</w:t>
      </w:r>
      <w:proofErr w:type="spellEnd"/>
      <w:r w:rsidRPr="00844EF6">
        <w:t xml:space="preserv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1B5B237B" w14:textId="77777777" w:rsidR="00FA12A4" w:rsidRPr="00844EF6" w:rsidRDefault="00FA12A4" w:rsidP="00FA12A4">
      <w:pPr>
        <w:rPr>
          <w:sz w:val="12"/>
        </w:rPr>
      </w:pPr>
      <w:r w:rsidRPr="00844EF6">
        <w:rPr>
          <w:rStyle w:val="StyleUnderline"/>
        </w:rPr>
        <w:t>Donald Trump’s arrival in the White House as US President has deeply unnerved people from across the political spectrum, both inside the US and around the world</w:t>
      </w:r>
      <w:r w:rsidRPr="00844EF6">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844EF6">
        <w:rPr>
          <w:rStyle w:val="StyleUnderline"/>
        </w:rPr>
        <w:t>implications of Trump’s election</w:t>
      </w:r>
      <w:r w:rsidRPr="00844EF6">
        <w:rPr>
          <w:sz w:val="12"/>
        </w:rPr>
        <w:t xml:space="preserve"> to the most powerful office on Earth—</w:t>
      </w:r>
      <w:r w:rsidRPr="00844EF6">
        <w:rPr>
          <w:rStyle w:val="StyleUnderline"/>
        </w:rPr>
        <w:t xml:space="preserve">for the </w:t>
      </w:r>
      <w:r w:rsidRPr="00844EF6">
        <w:rPr>
          <w:rStyle w:val="Emphasis"/>
        </w:rPr>
        <w:t>peace and stability</w:t>
      </w:r>
      <w:r w:rsidRPr="00844EF6">
        <w:rPr>
          <w:rStyle w:val="StyleUnderline"/>
        </w:rPr>
        <w:t xml:space="preserve"> of</w:t>
      </w:r>
      <w:r w:rsidRPr="00844EF6">
        <w:rPr>
          <w:sz w:val="12"/>
        </w:rPr>
        <w:t xml:space="preserve"> both that nation and </w:t>
      </w:r>
      <w:r w:rsidRPr="00844EF6">
        <w:rPr>
          <w:rStyle w:val="Emphasis"/>
        </w:rPr>
        <w:t>the world</w:t>
      </w:r>
      <w:r w:rsidRPr="00844EF6">
        <w:rPr>
          <w:sz w:val="12"/>
        </w:rPr>
        <w:t>—</w:t>
      </w:r>
      <w:r w:rsidRPr="00844EF6">
        <w:rPr>
          <w:rStyle w:val="StyleUnderline"/>
        </w:rPr>
        <w:t xml:space="preserve">cannot be </w:t>
      </w:r>
      <w:proofErr w:type="spellStart"/>
      <w:r w:rsidRPr="00844EF6">
        <w:rPr>
          <w:rStyle w:val="StyleUnderline"/>
        </w:rPr>
        <w:t>emphasised</w:t>
      </w:r>
      <w:proofErr w:type="spellEnd"/>
      <w:r w:rsidRPr="00844EF6">
        <w:rPr>
          <w:rStyle w:val="StyleUnderline"/>
        </w:rPr>
        <w:t xml:space="preserve"> enough</w:t>
      </w:r>
      <w:r w:rsidRPr="00844EF6">
        <w:rPr>
          <w:sz w:val="12"/>
        </w:rPr>
        <w:t xml:space="preserve">. In this regard, </w:t>
      </w:r>
      <w:r w:rsidRPr="00844EF6">
        <w:rPr>
          <w:rStyle w:val="StyleUnderline"/>
        </w:rPr>
        <w:t>of the many uncertainties</w:t>
      </w:r>
      <w:r w:rsidRPr="00844EF6">
        <w:rPr>
          <w:sz w:val="12"/>
        </w:rPr>
        <w:t xml:space="preserve"> and worries </w:t>
      </w:r>
      <w:r w:rsidRPr="00844EF6">
        <w:rPr>
          <w:rStyle w:val="StyleUnderline"/>
        </w:rPr>
        <w:t>brought on by a Trump presidency, the</w:t>
      </w:r>
      <w:r w:rsidRPr="00844EF6">
        <w:rPr>
          <w:sz w:val="12"/>
        </w:rPr>
        <w:t xml:space="preserve"> two </w:t>
      </w:r>
      <w:r w:rsidRPr="00844EF6">
        <w:rPr>
          <w:rStyle w:val="Emphasis"/>
        </w:rPr>
        <w:t>existential questions</w:t>
      </w:r>
      <w:r w:rsidRPr="00844EF6">
        <w:rPr>
          <w:rStyle w:val="StyleUnderline"/>
        </w:rPr>
        <w:t xml:space="preserve"> of</w:t>
      </w:r>
      <w:r w:rsidRPr="00844EF6">
        <w:rPr>
          <w:sz w:val="12"/>
        </w:rPr>
        <w:t xml:space="preserve"> climate change and </w:t>
      </w:r>
      <w:r w:rsidRPr="00844EF6">
        <w:rPr>
          <w:rStyle w:val="Emphasis"/>
        </w:rPr>
        <w:t>nuclear war</w:t>
      </w:r>
      <w:r w:rsidRPr="00844EF6">
        <w:rPr>
          <w:rStyle w:val="StyleUnderline"/>
        </w:rPr>
        <w:t xml:space="preserve"> stand out</w:t>
      </w:r>
      <w:r w:rsidRPr="00844EF6">
        <w:rPr>
          <w:sz w:val="12"/>
        </w:rPr>
        <w:t xml:space="preserve">. With the former, </w:t>
      </w:r>
      <w:r w:rsidRPr="00844EF6">
        <w:rPr>
          <w:rStyle w:val="StyleUnderline"/>
        </w:rPr>
        <w:t>Trump’s recent comment that he now has an ‘open mind’ about the importance of the Paris climate agreement—having previously said climate change is a ‘hoax’—is unlikely to assuage fears that he will seek to dramatically expand the US’s extraction and reliance on fossil fuels</w:t>
      </w:r>
      <w:r w:rsidRPr="00844EF6">
        <w:rPr>
          <w:sz w:val="12"/>
        </w:rPr>
        <w:t xml:space="preserve">. With the latter, strong doubts have been raised over whether the new President is capable of responsibly handling the incredible power that will be at his fingertips. Moreover, </w:t>
      </w:r>
      <w:r w:rsidRPr="00844EF6">
        <w:rPr>
          <w:rStyle w:val="StyleUnderline"/>
        </w:rPr>
        <w:t>several commentators are already raising concerns that</w:t>
      </w:r>
      <w:r w:rsidRPr="00844EF6">
        <w:rPr>
          <w:sz w:val="12"/>
        </w:rPr>
        <w:t xml:space="preserve"> </w:t>
      </w:r>
      <w:r w:rsidRPr="00844EF6">
        <w:rPr>
          <w:rStyle w:val="StyleUnderline"/>
        </w:rPr>
        <w:t xml:space="preserve">a Trump administration will pursue policies that will </w:t>
      </w:r>
      <w:r w:rsidRPr="00844EF6">
        <w:rPr>
          <w:rStyle w:val="Emphasis"/>
        </w:rPr>
        <w:t>aggravate and disappoint his supporters</w:t>
      </w:r>
      <w:r w:rsidRPr="00844EF6">
        <w:rPr>
          <w:rStyle w:val="StyleUnderline"/>
        </w:rPr>
        <w:t xml:space="preserve">, a situation that could </w:t>
      </w:r>
      <w:r w:rsidRPr="00844EF6">
        <w:rPr>
          <w:rStyle w:val="Emphasis"/>
        </w:rPr>
        <w:t>increase the possibility of the US engaging in a ‘diversionary’ war</w:t>
      </w:r>
      <w:r w:rsidRPr="00844EF6">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844EF6">
        <w:rPr>
          <w:rStyle w:val="StyleUnderline"/>
        </w:rPr>
        <w:t xml:space="preserve">The US President is </w:t>
      </w:r>
      <w:r w:rsidRPr="00844EF6">
        <w:rPr>
          <w:rStyle w:val="Emphasis"/>
        </w:rPr>
        <w:t>solely responsible</w:t>
      </w:r>
      <w:r w:rsidRPr="00844EF6">
        <w:rPr>
          <w:rStyle w:val="StyleUnderline"/>
        </w:rPr>
        <w:t xml:space="preserve"> for the decision to use the</w:t>
      </w:r>
      <w:r w:rsidRPr="00844EF6">
        <w:rPr>
          <w:sz w:val="12"/>
        </w:rPr>
        <w:t xml:space="preserve"> near-</w:t>
      </w:r>
      <w:r w:rsidRPr="00844EF6">
        <w:rPr>
          <w:rStyle w:val="Emphasis"/>
        </w:rPr>
        <w:t>unimaginably destructive power</w:t>
      </w:r>
      <w:r w:rsidRPr="00844EF6">
        <w:rPr>
          <w:rStyle w:val="StyleUnderline"/>
        </w:rPr>
        <w:t xml:space="preserve"> of the nation’s nuclear arsenal</w:t>
      </w:r>
      <w:r w:rsidRPr="00844EF6">
        <w:rPr>
          <w:sz w:val="12"/>
        </w:rPr>
        <w:t>. Thus, as Bruce Blair—a former intercontinental ballistic missile launch control officer—makes clear, ‘</w:t>
      </w:r>
      <w:r w:rsidRPr="00844EF6">
        <w:rPr>
          <w:rStyle w:val="StyleUnderline"/>
        </w:rPr>
        <w:t xml:space="preserve">Trump will have the </w:t>
      </w:r>
      <w:r w:rsidRPr="00844EF6">
        <w:rPr>
          <w:rStyle w:val="Emphasis"/>
        </w:rPr>
        <w:t>sole authority</w:t>
      </w:r>
      <w:r w:rsidRPr="00844EF6">
        <w:rPr>
          <w:rStyle w:val="StyleUnderline"/>
        </w:rPr>
        <w:t xml:space="preserve"> to </w:t>
      </w:r>
      <w:r w:rsidRPr="00844EF6">
        <w:rPr>
          <w:rStyle w:val="Emphasis"/>
        </w:rPr>
        <w:t>launch nuclear weapons</w:t>
      </w:r>
      <w:r w:rsidRPr="00844EF6">
        <w:rPr>
          <w:rStyle w:val="StyleUnderline"/>
        </w:rPr>
        <w:t xml:space="preserve"> whenever he chooses</w:t>
      </w:r>
      <w:r w:rsidRPr="00844EF6">
        <w:rPr>
          <w:sz w:val="12"/>
        </w:rPr>
        <w:t xml:space="preserve"> with a single phone call.’ The wider political meaning of the bomb for the world is aptly </w:t>
      </w:r>
      <w:proofErr w:type="spellStart"/>
      <w:r w:rsidRPr="00844EF6">
        <w:rPr>
          <w:sz w:val="12"/>
        </w:rPr>
        <w:t>summarised</w:t>
      </w:r>
      <w:proofErr w:type="spellEnd"/>
      <w:r w:rsidRPr="00844EF6">
        <w:rPr>
          <w:sz w:val="12"/>
        </w:rPr>
        <w:t xml:space="preserve"> by Daniel </w:t>
      </w:r>
      <w:proofErr w:type="spellStart"/>
      <w:r w:rsidRPr="00844EF6">
        <w:rPr>
          <w:sz w:val="12"/>
        </w:rPr>
        <w:t>Deudney</w:t>
      </w:r>
      <w:proofErr w:type="spellEnd"/>
      <w:r w:rsidRPr="00844EF6">
        <w:rPr>
          <w:sz w:val="12"/>
        </w:rPr>
        <w:t xml:space="preserve">, who describes nuclear weapons as ‘intrinsically despotic’ so that they have created ‘nuclear monarchies’ in all nuclear-armed states. </w:t>
      </w:r>
      <w:proofErr w:type="spellStart"/>
      <w:r w:rsidRPr="00844EF6">
        <w:rPr>
          <w:sz w:val="12"/>
        </w:rPr>
        <w:t>Deudney</w:t>
      </w:r>
      <w:proofErr w:type="spellEnd"/>
      <w:r w:rsidRPr="00844EF6">
        <w:rPr>
          <w:sz w:val="12"/>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w:t>
      </w:r>
      <w:proofErr w:type="gramStart"/>
      <w:r w:rsidRPr="00844EF6">
        <w:rPr>
          <w:sz w:val="12"/>
        </w:rPr>
        <w:t>at the moment</w:t>
      </w:r>
      <w:proofErr w:type="gramEnd"/>
      <w:r w:rsidRPr="00844EF6">
        <w:rPr>
          <w:sz w:val="12"/>
        </w:rPr>
        <w:t xml:space="preserve"> of nuclear use’. Similarly, Elaine </w:t>
      </w:r>
      <w:proofErr w:type="spellStart"/>
      <w:r w:rsidRPr="00844EF6">
        <w:rPr>
          <w:sz w:val="12"/>
        </w:rPr>
        <w:t>Scarry</w:t>
      </w:r>
      <w:proofErr w:type="spellEnd"/>
      <w:r w:rsidRPr="00844EF6">
        <w:rPr>
          <w:sz w:val="12"/>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844EF6">
        <w:rPr>
          <w:sz w:val="12"/>
        </w:rPr>
        <w:t>Scarry</w:t>
      </w:r>
      <w:proofErr w:type="spellEnd"/>
      <w:r w:rsidRPr="00844EF6">
        <w:rPr>
          <w:sz w:val="12"/>
        </w:rPr>
        <w:t xml:space="preserve"> argues that the American people must use the Constitution as a tool to dismantle the US nuclear weapons system, thereby </w:t>
      </w:r>
      <w:proofErr w:type="spellStart"/>
      <w:r w:rsidRPr="00844EF6">
        <w:rPr>
          <w:sz w:val="12"/>
        </w:rPr>
        <w:t>revitalising</w:t>
      </w:r>
      <w:proofErr w:type="spellEnd"/>
      <w:r w:rsidRPr="00844EF6">
        <w:rPr>
          <w:sz w:val="12"/>
        </w:rPr>
        <w:t xml:space="preserve"> democratic participation and control over decision-making. </w:t>
      </w:r>
      <w:proofErr w:type="spellStart"/>
      <w:r w:rsidRPr="00844EF6">
        <w:rPr>
          <w:sz w:val="12"/>
        </w:rPr>
        <w:t>Scarry</w:t>
      </w:r>
      <w:proofErr w:type="spellEnd"/>
      <w:r w:rsidRPr="00844EF6">
        <w:rPr>
          <w:sz w:val="12"/>
        </w:rPr>
        <w:t xml:space="preserve"> also outlines the incredible might the president wields, </w:t>
      </w:r>
      <w:r w:rsidRPr="00844EF6">
        <w:rPr>
          <w:rStyle w:val="StyleUnderline"/>
        </w:rPr>
        <w:t xml:space="preserve">with each of the US’s fourteen nuclear-armed </w:t>
      </w:r>
      <w:r w:rsidRPr="00844EF6">
        <w:rPr>
          <w:rStyle w:val="Emphasis"/>
        </w:rPr>
        <w:t>sub</w:t>
      </w:r>
      <w:r w:rsidRPr="00844EF6">
        <w:rPr>
          <w:rStyle w:val="StyleUnderline"/>
        </w:rPr>
        <w:t>marine</w:t>
      </w:r>
      <w:r w:rsidRPr="00844EF6">
        <w:rPr>
          <w:rStyle w:val="Emphasis"/>
        </w:rPr>
        <w:t>s</w:t>
      </w:r>
      <w:r w:rsidRPr="00844EF6">
        <w:rPr>
          <w:rStyle w:val="StyleUnderline"/>
        </w:rPr>
        <w:t xml:space="preserve"> alone carrying ‘</w:t>
      </w:r>
      <w:r w:rsidRPr="00844EF6">
        <w:rPr>
          <w:rStyle w:val="Emphasis"/>
        </w:rPr>
        <w:t>enough power to destroy the people of an entire continent’</w:t>
      </w:r>
      <w:r w:rsidRPr="00844EF6">
        <w:rPr>
          <w:sz w:val="12"/>
        </w:rPr>
        <w:t xml:space="preserve">, </w:t>
      </w:r>
      <w:r w:rsidRPr="00844EF6">
        <w:rPr>
          <w:sz w:val="8"/>
          <w:szCs w:val="8"/>
        </w:rPr>
        <w:t xml:space="preserve">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844EF6">
        <w:rPr>
          <w:sz w:val="8"/>
          <w:szCs w:val="8"/>
        </w:rPr>
        <w:t>Feffer</w:t>
      </w:r>
      <w:proofErr w:type="spellEnd"/>
      <w:r w:rsidRPr="00844EF6">
        <w:rPr>
          <w:sz w:val="8"/>
          <w:szCs w:val="8"/>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w:t>
      </w:r>
      <w:proofErr w:type="gramStart"/>
      <w:r w:rsidRPr="00844EF6">
        <w:rPr>
          <w:sz w:val="8"/>
          <w:szCs w:val="8"/>
        </w:rPr>
        <w:t>past experience</w:t>
      </w:r>
      <w:proofErr w:type="gramEnd"/>
      <w:r w:rsidRPr="00844EF6">
        <w:rPr>
          <w:sz w:val="8"/>
          <w:szCs w:val="8"/>
        </w:rPr>
        <w:t xml:space="preserv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844EF6">
        <w:rPr>
          <w:sz w:val="8"/>
          <w:szCs w:val="8"/>
        </w:rPr>
        <w:t>Mr</w:t>
      </w:r>
      <w:proofErr w:type="spellEnd"/>
      <w:r w:rsidRPr="00844EF6">
        <w:rPr>
          <w:sz w:val="8"/>
          <w:szCs w:val="8"/>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844EF6">
        <w:rPr>
          <w:sz w:val="8"/>
          <w:szCs w:val="8"/>
        </w:rPr>
        <w:t>programmes</w:t>
      </w:r>
      <w:proofErr w:type="spellEnd"/>
      <w:r w:rsidRPr="00844EF6">
        <w:rPr>
          <w:sz w:val="8"/>
          <w:szCs w:val="8"/>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w:t>
      </w:r>
      <w:proofErr w:type="gramStart"/>
      <w:r w:rsidRPr="00844EF6">
        <w:rPr>
          <w:sz w:val="8"/>
          <w:szCs w:val="8"/>
        </w:rPr>
        <w:t>dangerous state of affairs</w:t>
      </w:r>
      <w:proofErr w:type="gramEnd"/>
      <w:r w:rsidRPr="00844EF6">
        <w:rPr>
          <w:sz w:val="8"/>
          <w:szCs w:val="8"/>
        </w:rPr>
        <w:t xml:space="preserve">. In short, the US government’s recent record supports </w:t>
      </w:r>
      <w:proofErr w:type="spellStart"/>
      <w:r w:rsidRPr="00844EF6">
        <w:rPr>
          <w:sz w:val="8"/>
          <w:szCs w:val="8"/>
        </w:rPr>
        <w:t>Scarry’s</w:t>
      </w:r>
      <w:proofErr w:type="spellEnd"/>
      <w:r w:rsidRPr="00844EF6">
        <w:rPr>
          <w:sz w:val="8"/>
          <w:szCs w:val="8"/>
        </w:rPr>
        <w:t xml:space="preserve"> suggestion that a democratic revolution is what</w:t>
      </w:r>
      <w:proofErr w:type="gramStart"/>
      <w:r w:rsidRPr="00844EF6">
        <w:rPr>
          <w:sz w:val="8"/>
          <w:szCs w:val="8"/>
        </w:rPr>
        <w:t>, in reality, is</w:t>
      </w:r>
      <w:proofErr w:type="gramEnd"/>
      <w:r w:rsidRPr="00844EF6">
        <w:rPr>
          <w:sz w:val="8"/>
          <w:szCs w:val="8"/>
        </w:rPr>
        <w:t xml:space="preserve"> most needed if the US is to make substantial progress on nuclear non-proliferation and disarmament. Short-term reforms towards the democratic control and ultimate dismantlement of the US’s nuclear arsenal have been outlined by </w:t>
      </w:r>
      <w:proofErr w:type="spellStart"/>
      <w:r w:rsidRPr="00844EF6">
        <w:rPr>
          <w:sz w:val="8"/>
          <w:szCs w:val="8"/>
        </w:rPr>
        <w:t>Kennette</w:t>
      </w:r>
      <w:proofErr w:type="spellEnd"/>
      <w:r w:rsidRPr="00844EF6">
        <w:rPr>
          <w:sz w:val="8"/>
          <w:szCs w:val="8"/>
        </w:rPr>
        <w:t xml:space="preserve"> Benedict, who writes that the next administration should: place our nuclear </w:t>
      </w:r>
      <w:r w:rsidRPr="00844EF6">
        <w:rPr>
          <w:sz w:val="8"/>
          <w:szCs w:val="8"/>
        </w:rPr>
        <w:lastRenderedPageBreak/>
        <w:t xml:space="preserve">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844EF6">
        <w:rPr>
          <w:sz w:val="8"/>
          <w:szCs w:val="8"/>
        </w:rPr>
        <w:t>In</w:t>
      </w:r>
      <w:proofErr w:type="gramEnd"/>
      <w:r w:rsidRPr="00844EF6">
        <w:rPr>
          <w:sz w:val="8"/>
          <w:szCs w:val="8"/>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844EF6">
        <w:rPr>
          <w:sz w:val="8"/>
          <w:szCs w:val="8"/>
        </w:rPr>
        <w:t>recognise</w:t>
      </w:r>
      <w:proofErr w:type="spellEnd"/>
      <w:r w:rsidRPr="00844EF6">
        <w:rPr>
          <w:sz w:val="8"/>
          <w:szCs w:val="8"/>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w:t>
      </w:r>
      <w:proofErr w:type="spellStart"/>
      <w:r w:rsidRPr="00844EF6">
        <w:rPr>
          <w:sz w:val="8"/>
          <w:szCs w:val="8"/>
        </w:rPr>
        <w:t>modernisation</w:t>
      </w:r>
      <w:proofErr w:type="spellEnd"/>
      <w:r w:rsidRPr="00844EF6">
        <w:rPr>
          <w:sz w:val="8"/>
          <w:szCs w:val="8"/>
        </w:rPr>
        <w:t xml:space="preserve">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844EF6">
        <w:rPr>
          <w:sz w:val="8"/>
          <w:szCs w:val="8"/>
        </w:rPr>
        <w:t>programmes</w:t>
      </w:r>
      <w:proofErr w:type="spellEnd"/>
      <w:r w:rsidRPr="00844EF6">
        <w:rPr>
          <w:sz w:val="8"/>
          <w:szCs w:val="8"/>
        </w:rPr>
        <w:t xml:space="preserve">. New START is a bilateral agreement between Russia and the US, which Steven </w:t>
      </w:r>
      <w:proofErr w:type="spellStart"/>
      <w:r w:rsidRPr="00844EF6">
        <w:rPr>
          <w:sz w:val="8"/>
          <w:szCs w:val="8"/>
        </w:rPr>
        <w:t>Pifer</w:t>
      </w:r>
      <w:proofErr w:type="spellEnd"/>
      <w:r w:rsidRPr="00844EF6">
        <w:rPr>
          <w:sz w:val="8"/>
          <w:szCs w:val="8"/>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844EF6">
        <w:rPr>
          <w:sz w:val="8"/>
          <w:szCs w:val="8"/>
        </w:rPr>
        <w:t>Pifer</w:t>
      </w:r>
      <w:proofErr w:type="spellEnd"/>
      <w:r w:rsidRPr="00844EF6">
        <w:rPr>
          <w:sz w:val="8"/>
          <w:szCs w:val="8"/>
        </w:rPr>
        <w:t xml:space="preserve">,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844EF6">
        <w:rPr>
          <w:sz w:val="8"/>
          <w:szCs w:val="8"/>
        </w:rPr>
        <w:t>Rogin</w:t>
      </w:r>
      <w:proofErr w:type="spellEnd"/>
      <w:r w:rsidRPr="00844EF6">
        <w:rPr>
          <w:sz w:val="8"/>
          <w:szCs w:val="8"/>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w:t>
      </w:r>
      <w:proofErr w:type="spellStart"/>
      <w:r w:rsidRPr="00844EF6">
        <w:rPr>
          <w:sz w:val="8"/>
          <w:szCs w:val="8"/>
        </w:rPr>
        <w:t>Kuperman</w:t>
      </w:r>
      <w:proofErr w:type="spellEnd"/>
      <w:r w:rsidRPr="00844EF6">
        <w:rPr>
          <w:sz w:val="8"/>
          <w:szCs w:val="8"/>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844EF6">
        <w:rPr>
          <w:sz w:val="8"/>
          <w:szCs w:val="8"/>
        </w:rPr>
        <w:t>programmes</w:t>
      </w:r>
      <w:proofErr w:type="spellEnd"/>
      <w:r w:rsidRPr="00844EF6">
        <w:rPr>
          <w:sz w:val="8"/>
          <w:szCs w:val="8"/>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844EF6">
        <w:rPr>
          <w:sz w:val="8"/>
          <w:szCs w:val="8"/>
        </w:rPr>
        <w:t>behaviour</w:t>
      </w:r>
      <w:proofErr w:type="spellEnd"/>
      <w:r w:rsidRPr="00844EF6">
        <w:rPr>
          <w:sz w:val="8"/>
          <w:szCs w:val="8"/>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w:t>
      </w:r>
      <w:proofErr w:type="gramStart"/>
      <w:r w:rsidRPr="00844EF6">
        <w:rPr>
          <w:sz w:val="8"/>
          <w:szCs w:val="8"/>
        </w:rPr>
        <w:t>all the more</w:t>
      </w:r>
      <w:proofErr w:type="gramEnd"/>
      <w:r w:rsidRPr="00844EF6">
        <w:rPr>
          <w:sz w:val="8"/>
          <w:szCs w:val="8"/>
        </w:rPr>
        <w:t xml:space="preserve"> noteworthy when one considers the state of US and Russian public opinion on nuclear arms control and disarmament. As John </w:t>
      </w:r>
      <w:proofErr w:type="spellStart"/>
      <w:r w:rsidRPr="00844EF6">
        <w:rPr>
          <w:sz w:val="8"/>
          <w:szCs w:val="8"/>
        </w:rPr>
        <w:t>Steinbrunner</w:t>
      </w:r>
      <w:proofErr w:type="spellEnd"/>
      <w:r w:rsidRPr="00844EF6">
        <w:rPr>
          <w:sz w:val="8"/>
          <w:szCs w:val="8"/>
        </w:rPr>
        <w:t xml:space="preserve"> and Nancy Gallagher observe, ‘responses to detailed questions reveal a striking disparity between what U.S. and Russian leaders are doing and what their </w:t>
      </w:r>
      <w:proofErr w:type="spellStart"/>
      <w:r w:rsidRPr="00844EF6">
        <w:rPr>
          <w:sz w:val="8"/>
          <w:szCs w:val="8"/>
        </w:rPr>
        <w:t>publics</w:t>
      </w:r>
      <w:proofErr w:type="spellEnd"/>
      <w:r w:rsidRPr="00844EF6">
        <w:rPr>
          <w:sz w:val="8"/>
          <w:szCs w:val="8"/>
        </w:rPr>
        <w:t xml:space="preserve"> desire’. For example, their polling found that: At the most fundamental level, </w:t>
      </w:r>
      <w:proofErr w:type="gramStart"/>
      <w:r w:rsidRPr="00844EF6">
        <w:rPr>
          <w:sz w:val="8"/>
          <w:szCs w:val="8"/>
        </w:rPr>
        <w:t>the vast majority of</w:t>
      </w:r>
      <w:proofErr w:type="gramEnd"/>
      <w:r w:rsidRPr="00844EF6">
        <w:rPr>
          <w:sz w:val="8"/>
          <w:szCs w:val="8"/>
        </w:rPr>
        <w:t xml:space="preserve">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proofErr w:type="gramStart"/>
      <w:r w:rsidRPr="00844EF6">
        <w:rPr>
          <w:sz w:val="8"/>
          <w:szCs w:val="8"/>
        </w:rPr>
        <w:t>In</w:t>
      </w:r>
      <w:proofErr w:type="gramEnd"/>
      <w:r w:rsidRPr="00844EF6">
        <w:rPr>
          <w:sz w:val="8"/>
          <w:szCs w:val="8"/>
        </w:rPr>
        <w:t xml:space="preserve">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w:t>
      </w:r>
      <w:r w:rsidRPr="00844EF6">
        <w:rPr>
          <w:sz w:val="12"/>
        </w:rPr>
        <w:t xml:space="preserve">. </w:t>
      </w:r>
      <w:r w:rsidRPr="00844EF6">
        <w:rPr>
          <w:rStyle w:val="StyleUnderline"/>
        </w:rPr>
        <w:t>Another</w:t>
      </w:r>
      <w:r w:rsidRPr="00844EF6">
        <w:rPr>
          <w:sz w:val="12"/>
        </w:rPr>
        <w:t xml:space="preserve"> related </w:t>
      </w:r>
      <w:r w:rsidRPr="00844EF6">
        <w:rPr>
          <w:rStyle w:val="StyleUnderline"/>
        </w:rPr>
        <w:t xml:space="preserve">question concerns how Trump will conduct himself during </w:t>
      </w:r>
      <w:r w:rsidRPr="00844EF6">
        <w:rPr>
          <w:rStyle w:val="Emphasis"/>
        </w:rPr>
        <w:t>any potential crisis or conflict with Russia or another major power</w:t>
      </w:r>
      <w:r w:rsidRPr="00844EF6">
        <w:rPr>
          <w:rStyle w:val="StyleUnderline"/>
        </w:rPr>
        <w:t>, given the stakes and risks involved</w:t>
      </w:r>
      <w:r w:rsidRPr="00844EF6">
        <w:rPr>
          <w:sz w:val="12"/>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844EF6">
        <w:rPr>
          <w:sz w:val="12"/>
        </w:rPr>
        <w:t>defence</w:t>
      </w:r>
      <w:proofErr w:type="spellEnd"/>
      <w:r w:rsidRPr="00844EF6">
        <w:rPr>
          <w:sz w:val="12"/>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w:t>
      </w:r>
      <w:proofErr w:type="gramStart"/>
      <w:r w:rsidRPr="00844EF6">
        <w:rPr>
          <w:sz w:val="12"/>
        </w:rPr>
        <w:t>requires</w:t>
      </w:r>
      <w:proofErr w:type="gramEnd"/>
      <w:r w:rsidRPr="00844EF6">
        <w:rPr>
          <w:sz w:val="12"/>
        </w:rPr>
        <w:t xml:space="preserve"> ‘more inclusive, cooperative security institutions’ to be constructed regionally ‘to complement and someday, perhaps, to replace exclusive military alliances’, alongside progressive </w:t>
      </w:r>
      <w:proofErr w:type="spellStart"/>
      <w:r w:rsidRPr="00844EF6">
        <w:rPr>
          <w:sz w:val="12"/>
        </w:rPr>
        <w:t>demilitarisation</w:t>
      </w:r>
      <w:proofErr w:type="spellEnd"/>
      <w:r w:rsidRPr="00844EF6">
        <w:rPr>
          <w:sz w:val="12"/>
        </w:rPr>
        <w:t xml:space="preserve">. Such confidence-building measures would also support efforts to halt missile and nuclear tests by states such as North Korea, which may soon be capable of striking the US mainland. Imagining the next enemy </w:t>
      </w:r>
      <w:proofErr w:type="gramStart"/>
      <w:r w:rsidRPr="00844EF6">
        <w:rPr>
          <w:sz w:val="12"/>
        </w:rPr>
        <w:t>As</w:t>
      </w:r>
      <w:proofErr w:type="gramEnd"/>
      <w:r w:rsidRPr="00844EF6">
        <w:rPr>
          <w:sz w:val="12"/>
        </w:rPr>
        <w:t xml:space="preserve"> well as mapping out the US’s current nuclear weapons policies and its regional relationships, it is important to reflect upon how </w:t>
      </w:r>
      <w:r w:rsidRPr="00844EF6">
        <w:rPr>
          <w:rStyle w:val="Emphasis"/>
        </w:rPr>
        <w:t>domestic political dynamics</w:t>
      </w:r>
      <w:r w:rsidRPr="00844EF6">
        <w:rPr>
          <w:rStyle w:val="StyleUnderline"/>
        </w:rPr>
        <w:t xml:space="preserve"> under a Trump presidency might drive Washington’s </w:t>
      </w:r>
      <w:proofErr w:type="spellStart"/>
      <w:r w:rsidRPr="00844EF6">
        <w:rPr>
          <w:rStyle w:val="StyleUnderline"/>
        </w:rPr>
        <w:t>behaviour</w:t>
      </w:r>
      <w:proofErr w:type="spellEnd"/>
      <w:r w:rsidRPr="00844EF6">
        <w:rPr>
          <w:rStyle w:val="StyleUnderline"/>
        </w:rPr>
        <w:t xml:space="preserve"> internationally, particularly </w:t>
      </w:r>
      <w:r w:rsidRPr="00844EF6">
        <w:rPr>
          <w:rStyle w:val="Emphasis"/>
        </w:rPr>
        <w:t>given the nuclear shadow that always hangs over conflicts involving the US</w:t>
      </w:r>
      <w:r w:rsidRPr="00844EF6">
        <w:rPr>
          <w:sz w:val="12"/>
        </w:rPr>
        <w:t xml:space="preserve">. For example, in the near-term, Trump’s economic plan and </w:t>
      </w:r>
      <w:r w:rsidRPr="00844EF6">
        <w:rPr>
          <w:rStyle w:val="StyleUnderline"/>
        </w:rPr>
        <w:t xml:space="preserve">the great expectations amongst the American working class that have been generated, may have </w:t>
      </w:r>
      <w:r w:rsidRPr="00844EF6">
        <w:rPr>
          <w:rStyle w:val="Emphasis"/>
        </w:rPr>
        <w:t>particularly dangerous consequences</w:t>
      </w:r>
      <w:r w:rsidRPr="00844EF6">
        <w:rPr>
          <w:sz w:val="12"/>
        </w:rPr>
        <w:t xml:space="preserve"> if, as seems likely, the primary beneficiaries are the very wealthy. Reviewing Trump’s economic plans, Martin Wolf of the Financial Times concludes that ‘</w:t>
      </w:r>
      <w:r w:rsidRPr="00844EF6">
        <w:rPr>
          <w:rStyle w:val="Emphasis"/>
        </w:rPr>
        <w:t>the longer-term consequences are likely to be grim</w:t>
      </w:r>
      <w:r w:rsidRPr="00844EF6">
        <w:rPr>
          <w:sz w:val="12"/>
        </w:rPr>
        <w:t xml:space="preserve">, not least for </w:t>
      </w:r>
      <w:r w:rsidRPr="00844EF6">
        <w:rPr>
          <w:rStyle w:val="StyleUnderline"/>
        </w:rPr>
        <w:t>his</w:t>
      </w:r>
      <w:r w:rsidRPr="00844EF6">
        <w:rPr>
          <w:sz w:val="12"/>
        </w:rPr>
        <w:t xml:space="preserve"> </w:t>
      </w:r>
      <w:r w:rsidRPr="00844EF6">
        <w:rPr>
          <w:rStyle w:val="StyleUnderline"/>
        </w:rPr>
        <w:t xml:space="preserve">angry, </w:t>
      </w:r>
      <w:r w:rsidRPr="00844EF6">
        <w:rPr>
          <w:sz w:val="12"/>
        </w:rPr>
        <w:t xml:space="preserve">but </w:t>
      </w:r>
      <w:r w:rsidRPr="00844EF6">
        <w:rPr>
          <w:rStyle w:val="StyleUnderline"/>
        </w:rPr>
        <w:t>fooled, supporters</w:t>
      </w:r>
      <w:r w:rsidRPr="00844EF6">
        <w:rPr>
          <w:sz w:val="12"/>
        </w:rPr>
        <w:t xml:space="preserve">. Next time, they </w:t>
      </w:r>
      <w:r w:rsidRPr="00844EF6">
        <w:rPr>
          <w:rStyle w:val="StyleUnderline"/>
        </w:rPr>
        <w:t xml:space="preserve">might be </w:t>
      </w:r>
      <w:r w:rsidRPr="00844EF6">
        <w:rPr>
          <w:rStyle w:val="Emphasis"/>
        </w:rPr>
        <w:t>even angrier</w:t>
      </w:r>
      <w:r w:rsidRPr="00844EF6">
        <w:rPr>
          <w:rStyle w:val="StyleUnderline"/>
        </w:rPr>
        <w:t xml:space="preserve">. Where that might lead is </w:t>
      </w:r>
      <w:r w:rsidRPr="00844EF6">
        <w:rPr>
          <w:rStyle w:val="Emphasis"/>
        </w:rPr>
        <w:t>terrifying</w:t>
      </w:r>
      <w:r w:rsidRPr="00844EF6">
        <w:rPr>
          <w:rStyle w:val="StyleUnderline"/>
        </w:rPr>
        <w:t>’</w:t>
      </w:r>
      <w:r w:rsidRPr="00844EF6">
        <w:rPr>
          <w:sz w:val="12"/>
        </w:rPr>
        <w:t xml:space="preserve">. Gillian </w:t>
      </w:r>
      <w:proofErr w:type="spellStart"/>
      <w:r w:rsidRPr="00844EF6">
        <w:rPr>
          <w:sz w:val="12"/>
        </w:rPr>
        <w:t>Tett</w:t>
      </w:r>
      <w:proofErr w:type="spellEnd"/>
      <w:r w:rsidRPr="00844EF6">
        <w:rPr>
          <w:sz w:val="12"/>
        </w:rPr>
        <w:t xml:space="preserve"> has also highlighted the ‘real risks’ that </w:t>
      </w:r>
      <w:r w:rsidRPr="00844EF6">
        <w:rPr>
          <w:rStyle w:val="StyleUnderline"/>
        </w:rPr>
        <w:t xml:space="preserve">Trump’s policies could ‘spark US </w:t>
      </w:r>
      <w:r w:rsidRPr="00844EF6">
        <w:rPr>
          <w:rStyle w:val="Emphasis"/>
        </w:rPr>
        <w:t>social unrest or geopolitical uncertainty’</w:t>
      </w:r>
      <w:r w:rsidRPr="00844EF6">
        <w:rPr>
          <w:sz w:val="12"/>
        </w:rPr>
        <w:t xml:space="preserve">. Elsewhere, George Monbiot in the Guardian, makes the stark assertion that </w:t>
      </w:r>
      <w:r w:rsidRPr="00844EF6">
        <w:rPr>
          <w:rStyle w:val="StyleUnderline"/>
        </w:rPr>
        <w:t>the inability of the US</w:t>
      </w:r>
      <w:r w:rsidRPr="00844EF6">
        <w:rPr>
          <w:sz w:val="12"/>
        </w:rPr>
        <w:t xml:space="preserve"> and other governments </w:t>
      </w:r>
      <w:r w:rsidRPr="00844EF6">
        <w:rPr>
          <w:rStyle w:val="StyleUnderline"/>
        </w:rPr>
        <w:t>to respond effectively to public anger means</w:t>
      </w:r>
      <w:r w:rsidRPr="00844EF6">
        <w:rPr>
          <w:sz w:val="12"/>
        </w:rPr>
        <w:t xml:space="preserve"> he now believes that ‘</w:t>
      </w:r>
      <w:r w:rsidRPr="00844EF6">
        <w:rPr>
          <w:rStyle w:val="Emphasis"/>
        </w:rPr>
        <w:t>we will see war between the major powers</w:t>
      </w:r>
      <w:r w:rsidRPr="00844EF6">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w:t>
      </w:r>
      <w:r w:rsidRPr="00844EF6">
        <w:rPr>
          <w:rStyle w:val="StyleUnderline"/>
        </w:rPr>
        <w:t>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r w:rsidRPr="00844EF6">
        <w:rPr>
          <w:sz w:val="12"/>
        </w:rPr>
        <w:t xml:space="preserve"> Looking more widely, President-elect Trump’s existing and potential cabinet appointments, which Glenn Greenwald has </w:t>
      </w:r>
      <w:proofErr w:type="spellStart"/>
      <w:r w:rsidRPr="00844EF6">
        <w:rPr>
          <w:sz w:val="12"/>
        </w:rPr>
        <w:t>summarised</w:t>
      </w:r>
      <w:proofErr w:type="spellEnd"/>
      <w:r w:rsidRPr="00844EF6">
        <w:rPr>
          <w:sz w:val="12"/>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844EF6">
        <w:rPr>
          <w:sz w:val="12"/>
        </w:rPr>
        <w:t>criticised</w:t>
      </w:r>
      <w:proofErr w:type="spellEnd"/>
      <w:r w:rsidRPr="00844EF6">
        <w:rPr>
          <w:sz w:val="12"/>
        </w:rPr>
        <w:t xml:space="preserve"> Trump for proposing during the presidential campaign. William Hartung and Todd Harrison have drawn attention to the fact that </w:t>
      </w:r>
      <w:proofErr w:type="spellStart"/>
      <w:r w:rsidRPr="00844EF6">
        <w:rPr>
          <w:sz w:val="12"/>
        </w:rPr>
        <w:t>defence</w:t>
      </w:r>
      <w:proofErr w:type="spellEnd"/>
      <w:r w:rsidRPr="00844EF6">
        <w:rPr>
          <w:sz w:val="12"/>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844EF6">
        <w:rPr>
          <w:rStyle w:val="StyleUnderline"/>
        </w:rPr>
        <w:t xml:space="preserve">if Trump does not </w:t>
      </w:r>
      <w:r w:rsidRPr="00844EF6">
        <w:rPr>
          <w:rStyle w:val="Emphasis"/>
        </w:rPr>
        <w:t>sufficiently satisfy his supporters</w:t>
      </w:r>
      <w:r w:rsidRPr="00844EF6">
        <w:rPr>
          <w:rStyle w:val="StyleUnderline"/>
        </w:rPr>
        <w:t xml:space="preserve"> then this will likely </w:t>
      </w:r>
      <w:r w:rsidRPr="00844EF6">
        <w:rPr>
          <w:rStyle w:val="Emphasis"/>
        </w:rPr>
        <w:t>pour fuel on the flames</w:t>
      </w:r>
      <w:r w:rsidRPr="00844EF6">
        <w:rPr>
          <w:rStyle w:val="StyleUnderline"/>
        </w:rPr>
        <w:t xml:space="preserve"> at home</w:t>
      </w:r>
      <w:r w:rsidRPr="00844EF6">
        <w:rPr>
          <w:sz w:val="12"/>
        </w:rPr>
        <w:t xml:space="preserve">, </w:t>
      </w:r>
      <w:r w:rsidRPr="00844EF6">
        <w:rPr>
          <w:rStyle w:val="StyleUnderline"/>
        </w:rPr>
        <w:t>which may</w:t>
      </w:r>
      <w:r w:rsidRPr="00844EF6">
        <w:rPr>
          <w:sz w:val="12"/>
        </w:rPr>
        <w:t xml:space="preserve"> then </w:t>
      </w:r>
      <w:r w:rsidRPr="00844EF6">
        <w:rPr>
          <w:rStyle w:val="Emphasis"/>
        </w:rPr>
        <w:t>quickly spread abroad</w:t>
      </w:r>
      <w:r w:rsidRPr="00844EF6">
        <w:rPr>
          <w:sz w:val="12"/>
        </w:rPr>
        <w:t xml:space="preserve">. The </w:t>
      </w:r>
      <w:r w:rsidRPr="00844EF6">
        <w:rPr>
          <w:rStyle w:val="StyleUnderline"/>
        </w:rPr>
        <w:lastRenderedPageBreak/>
        <w:t>people of the US</w:t>
      </w:r>
      <w:r w:rsidRPr="00844EF6">
        <w:rPr>
          <w:sz w:val="12"/>
        </w:rPr>
        <w:t xml:space="preserve"> and the world thus </w:t>
      </w:r>
      <w:r w:rsidRPr="00844EF6">
        <w:rPr>
          <w:rStyle w:val="StyleUnderline"/>
        </w:rPr>
        <w:t xml:space="preserve">now have a huge responsibility to act as a </w:t>
      </w:r>
      <w:r w:rsidRPr="00844EF6">
        <w:rPr>
          <w:rStyle w:val="Emphasis"/>
        </w:rPr>
        <w:t>restraining influence</w:t>
      </w:r>
      <w:r w:rsidRPr="00844EF6">
        <w:rPr>
          <w:rStyle w:val="StyleUnderline"/>
        </w:rPr>
        <w:t xml:space="preserve"> and ensure that the US retains an accountable, transparent and democratic government</w:t>
      </w:r>
      <w:r w:rsidRPr="00844EF6">
        <w:rPr>
          <w:sz w:val="12"/>
        </w:rPr>
        <w:t xml:space="preserve">. </w:t>
      </w:r>
      <w:r w:rsidRPr="00844EF6">
        <w:rPr>
          <w:rStyle w:val="StyleUnderline"/>
        </w:rPr>
        <w:t>This</w:t>
      </w:r>
      <w:r w:rsidRPr="00844EF6">
        <w:rPr>
          <w:sz w:val="12"/>
        </w:rPr>
        <w:t xml:space="preserve"> responsibility </w:t>
      </w:r>
      <w:r w:rsidRPr="00844EF6">
        <w:rPr>
          <w:rStyle w:val="StyleUnderline"/>
        </w:rPr>
        <w:t xml:space="preserve">will </w:t>
      </w:r>
      <w:r w:rsidRPr="00844EF6">
        <w:rPr>
          <w:rStyle w:val="Emphasis"/>
        </w:rPr>
        <w:t>only grow if crises or shocks take place in</w:t>
      </w:r>
      <w:r w:rsidRPr="00844EF6">
        <w:rPr>
          <w:sz w:val="12"/>
        </w:rPr>
        <w:t xml:space="preserve"> or outside </w:t>
      </w:r>
      <w:r w:rsidRPr="00844EF6">
        <w:rPr>
          <w:rStyle w:val="Emphasis"/>
        </w:rPr>
        <w:t>the US</w:t>
      </w:r>
      <w:r w:rsidRPr="00844EF6">
        <w:rPr>
          <w:sz w:val="12"/>
        </w:rPr>
        <w:t xml:space="preserve"> which ambitious and extremist figures take advantage of, framing them as threats to national security in order to protect their interests and power. </w:t>
      </w:r>
      <w:r w:rsidRPr="00844EF6">
        <w:rPr>
          <w:rStyle w:val="StyleUnderline"/>
        </w:rPr>
        <w:t xml:space="preserve">If such scenarios emerge the next administration and its untried and untested President will find themselves with a range of </w:t>
      </w:r>
      <w:r w:rsidRPr="00844EF6">
        <w:rPr>
          <w:rStyle w:val="Emphasis"/>
        </w:rPr>
        <w:t>extremely powerful tools</w:t>
      </w:r>
      <w:r w:rsidRPr="00844EF6">
        <w:rPr>
          <w:sz w:val="12"/>
        </w:rPr>
        <w:t xml:space="preserve"> and institutional experience </w:t>
      </w:r>
      <w:r w:rsidRPr="00844EF6">
        <w:rPr>
          <w:rStyle w:val="StyleUnderline"/>
        </w:rPr>
        <w:t xml:space="preserve">at their disposal, </w:t>
      </w:r>
      <w:r w:rsidRPr="00844EF6">
        <w:rPr>
          <w:rStyle w:val="Emphasis"/>
        </w:rPr>
        <w:t>including nuclear weapons, which may prove too tempting to resist</w:t>
      </w:r>
      <w:r w:rsidRPr="00844EF6">
        <w:rPr>
          <w:rStyle w:val="StyleUnderline"/>
        </w:rPr>
        <w:t xml:space="preserve"> when figuring out how to respond to widespread anger, confusion and unrest, both at home </w:t>
      </w:r>
      <w:r w:rsidRPr="00844EF6">
        <w:rPr>
          <w:sz w:val="12"/>
        </w:rPr>
        <w:t>and abroad.</w:t>
      </w:r>
    </w:p>
    <w:p w14:paraId="70350F36" w14:textId="3833F15E" w:rsidR="00FA12A4" w:rsidRPr="00844EF6" w:rsidRDefault="00FA12A4">
      <w:pPr>
        <w:rPr>
          <w:sz w:val="16"/>
        </w:rPr>
      </w:pPr>
      <w:r w:rsidRPr="00844EF6">
        <w:rPr>
          <w:sz w:val="16"/>
        </w:rPr>
        <w:br w:type="page"/>
      </w:r>
    </w:p>
    <w:p w14:paraId="7DBEE597" w14:textId="0ADF6495" w:rsidR="005C4B21" w:rsidRPr="00844EF6" w:rsidRDefault="005C4B21" w:rsidP="00FA12A4">
      <w:pPr>
        <w:pStyle w:val="Heading2"/>
      </w:pPr>
      <w:r w:rsidRPr="00844EF6">
        <w:lastRenderedPageBreak/>
        <w:t>Uniqueness</w:t>
      </w:r>
    </w:p>
    <w:p w14:paraId="37225444" w14:textId="3B077608" w:rsidR="005C4B21" w:rsidRPr="00844EF6" w:rsidRDefault="005C4B21">
      <w:r w:rsidRPr="00844EF6">
        <w:br w:type="page"/>
      </w:r>
    </w:p>
    <w:p w14:paraId="12051736" w14:textId="4A37709E" w:rsidR="00357759" w:rsidRPr="00844EF6" w:rsidRDefault="0078412B" w:rsidP="005C4B21">
      <w:pPr>
        <w:pStyle w:val="Heading3"/>
      </w:pPr>
      <w:r w:rsidRPr="00844EF6">
        <w:lastRenderedPageBreak/>
        <w:t>Base Support High Now</w:t>
      </w:r>
      <w:r w:rsidR="009028C6" w:rsidRPr="00844EF6">
        <w:t xml:space="preserve"> – Gun Owners</w:t>
      </w:r>
    </w:p>
    <w:p w14:paraId="1F203E05" w14:textId="77777777" w:rsidR="0078412B" w:rsidRPr="00844EF6" w:rsidRDefault="0078412B" w:rsidP="0078412B"/>
    <w:p w14:paraId="3B51574C" w14:textId="6B38AC1F" w:rsidR="0078412B" w:rsidRPr="00844EF6" w:rsidRDefault="0078412B" w:rsidP="0078412B">
      <w:pPr>
        <w:pStyle w:val="Heading4"/>
      </w:pPr>
      <w:r w:rsidRPr="00844EF6">
        <w:t>Trump’s base support high due to contrast with Obama on gun rights</w:t>
      </w:r>
    </w:p>
    <w:p w14:paraId="7830238F" w14:textId="64C0E80C" w:rsidR="0078412B" w:rsidRPr="00844EF6" w:rsidRDefault="0078412B" w:rsidP="0078412B">
      <w:r w:rsidRPr="00844EF6">
        <w:rPr>
          <w:rStyle w:val="Style13ptBold"/>
        </w:rPr>
        <w:t>Nichols 6/8</w:t>
      </w:r>
      <w:r w:rsidRPr="00844EF6">
        <w:t xml:space="preserve"> (Bill, writer for the Valley News, 2019, “Column: Looking for hope in the face of Trump’s very firm base”, </w:t>
      </w:r>
      <w:hyperlink r:id="rId7" w:history="1">
        <w:r w:rsidRPr="00844EF6">
          <w:rPr>
            <w:rStyle w:val="Hyperlink"/>
          </w:rPr>
          <w:t>https://www.vnews.com/Column-Looking-for-Hope-in-the-Face-of-Trump-s-Very-Firm-Base-25384701</w:t>
        </w:r>
      </w:hyperlink>
      <w:r w:rsidRPr="00844EF6">
        <w:t>, Aly M)</w:t>
      </w:r>
    </w:p>
    <w:p w14:paraId="5792F8D6" w14:textId="7AA0DE76" w:rsidR="0078412B" w:rsidRPr="00844EF6" w:rsidRDefault="0078412B" w:rsidP="0078412B">
      <w:pPr>
        <w:rPr>
          <w:rStyle w:val="StyleUnderline"/>
        </w:rPr>
      </w:pPr>
      <w:r w:rsidRPr="00844EF6">
        <w:rPr>
          <w:rStyle w:val="StyleUnderline"/>
        </w:rPr>
        <w:t>One puzzle future historians will be eager to solve is what really explains the continued support for President Donald Trump long after anyone paying attention can see his disdain for nearly all that has made America great.</w:t>
      </w:r>
      <w:r w:rsidRPr="00844EF6">
        <w:rPr>
          <w:rStyle w:val="StyleUnderline"/>
        </w:rPr>
        <w:br/>
      </w:r>
      <w:r w:rsidRPr="00844EF6">
        <w:t xml:space="preserve">If the answer were simple, Democrats might have found effective ways to charm Trump’s base. </w:t>
      </w:r>
      <w:r w:rsidRPr="00844EF6">
        <w:rPr>
          <w:rStyle w:val="StyleUnderline"/>
        </w:rPr>
        <w:t xml:space="preserve">And you’d think his support might have diminished by now anyway, given the persistent efforts of journalists all over the world to reveal the potentially catastrophic effects of Trump’s policies, as well as the corrosive power of his lies. But his boosters’ numbers stay </w:t>
      </w:r>
      <w:proofErr w:type="gramStart"/>
      <w:r w:rsidRPr="00844EF6">
        <w:rPr>
          <w:rStyle w:val="StyleUnderline"/>
        </w:rPr>
        <w:t>pretty steady</w:t>
      </w:r>
      <w:proofErr w:type="gramEnd"/>
      <w:r w:rsidRPr="00844EF6">
        <w:rPr>
          <w:rStyle w:val="StyleUnderline"/>
        </w:rPr>
        <w:t>, sometimes growing in the face of scandals and the exposure of lies.</w:t>
      </w:r>
      <w:r w:rsidRPr="00844EF6">
        <w:rPr>
          <w:rStyle w:val="StyleUnderline"/>
        </w:rPr>
        <w:br/>
      </w:r>
      <w:r w:rsidRPr="00844EF6">
        <w:t xml:space="preserve">A partial explanation for his durable support occurred to me recently while reading the novelist Chimamanda Ngozi Adichie’s </w:t>
      </w:r>
      <w:proofErr w:type="spellStart"/>
      <w:r w:rsidRPr="00844EF6">
        <w:t>Americanah</w:t>
      </w:r>
      <w:proofErr w:type="spellEnd"/>
      <w:r w:rsidRPr="00844EF6">
        <w:t xml:space="preserve"> (2013). She explores the influences of race and racism in the United States. Among other things, she considers the joy and hope Barack Obama’s election brought to black people. And </w:t>
      </w:r>
      <w:proofErr w:type="spellStart"/>
      <w:r w:rsidRPr="00844EF6">
        <w:t>Americanah</w:t>
      </w:r>
      <w:proofErr w:type="spellEnd"/>
      <w:r w:rsidRPr="00844EF6">
        <w:t xml:space="preserve"> reminded me of my own failure to understand what his election meant to many white people.</w:t>
      </w:r>
      <w:r w:rsidRPr="00844EF6">
        <w:br/>
      </w:r>
      <w:r w:rsidRPr="00844EF6">
        <w:rPr>
          <w:rStyle w:val="StyleUnderline"/>
        </w:rPr>
        <w:t xml:space="preserve">After Obama was elected in 2008, gun sales grew dramatically, and many gun dealers reportedly ran out of ammunition. “It started the day that Obama got elected,” Johnny </w:t>
      </w:r>
      <w:proofErr w:type="spellStart"/>
      <w:r w:rsidRPr="00844EF6">
        <w:rPr>
          <w:rStyle w:val="StyleUnderline"/>
        </w:rPr>
        <w:t>Dury</w:t>
      </w:r>
      <w:proofErr w:type="spellEnd"/>
      <w:r w:rsidRPr="00844EF6">
        <w:rPr>
          <w:rStyle w:val="StyleUnderline"/>
        </w:rPr>
        <w:t xml:space="preserve">, of </w:t>
      </w:r>
      <w:proofErr w:type="spellStart"/>
      <w:r w:rsidRPr="00844EF6">
        <w:rPr>
          <w:rStyle w:val="StyleUnderline"/>
        </w:rPr>
        <w:t>Dury’s</w:t>
      </w:r>
      <w:proofErr w:type="spellEnd"/>
      <w:r w:rsidRPr="00844EF6">
        <w:rPr>
          <w:rStyle w:val="StyleUnderline"/>
        </w:rPr>
        <w:t xml:space="preserve"> Gun Shop in San Antonio, Texas, told NPR. “It is when everything just went crazy in the gun business.” Like many who commented on the gun and ammunition sales surge, I assumed this was primarily a response to the election of a Democrat expected to push for gun regulations the National Rifle Association and other gun rights organizations claimed would put the country on the slippery slope to gun confiscation.</w:t>
      </w:r>
      <w:r w:rsidRPr="00844EF6">
        <w:rPr>
          <w:rStyle w:val="StyleUnderline"/>
        </w:rPr>
        <w:br/>
        <w:t xml:space="preserve">It’s a mistake to underestimate the influence of the NRA, but after reading </w:t>
      </w:r>
      <w:proofErr w:type="spellStart"/>
      <w:r w:rsidRPr="00844EF6">
        <w:rPr>
          <w:rStyle w:val="StyleUnderline"/>
        </w:rPr>
        <w:t>Americanah</w:t>
      </w:r>
      <w:proofErr w:type="spellEnd"/>
      <w:r w:rsidRPr="00844EF6">
        <w:rPr>
          <w:rStyle w:val="StyleUnderline"/>
        </w:rPr>
        <w:t>, I’ve concluded the response to Obama’s election was probably more visceral than that.</w:t>
      </w:r>
    </w:p>
    <w:p w14:paraId="30D0CBCF" w14:textId="6930F7E5" w:rsidR="009028C6" w:rsidRPr="00844EF6" w:rsidRDefault="009028C6" w:rsidP="009028C6">
      <w:pPr>
        <w:pStyle w:val="Heading4"/>
      </w:pPr>
      <w:r w:rsidRPr="00844EF6">
        <w:t>Trump’s base support is high now due to emphasis on national security</w:t>
      </w:r>
    </w:p>
    <w:p w14:paraId="55278995" w14:textId="77777777" w:rsidR="009028C6" w:rsidRPr="00844EF6" w:rsidRDefault="009028C6" w:rsidP="009028C6">
      <w:r w:rsidRPr="00844EF6">
        <w:rPr>
          <w:rStyle w:val="Style13ptBold"/>
        </w:rPr>
        <w:t>Young 19</w:t>
      </w:r>
      <w:r w:rsidRPr="00844EF6">
        <w:t xml:space="preserve"> (JT Young; served under President George W. Bush as the director of communications in the Office of Management and Budget and as deputy assistant secretary in legislative affairs for tax and budget at the Treasury Department; 2/23/19; “Trump's wall: Securing his base or splitting it?”; </w:t>
      </w:r>
      <w:hyperlink r:id="rId8" w:history="1">
        <w:r w:rsidRPr="00844EF6">
          <w:rPr>
            <w:rStyle w:val="Hyperlink"/>
          </w:rPr>
          <w:t>https://thehill.com/opinion/campaign/431277-trumps-wall-securing-his-base-or-splitting-it</w:t>
        </w:r>
      </w:hyperlink>
      <w:r w:rsidRPr="00844EF6">
        <w:t>; accessed 3/21/19) [DS]</w:t>
      </w:r>
    </w:p>
    <w:p w14:paraId="68D5FA9C" w14:textId="77777777" w:rsidR="009028C6" w:rsidRPr="00844EF6" w:rsidRDefault="009028C6" w:rsidP="009028C6">
      <w:pPr>
        <w:rPr>
          <w:sz w:val="14"/>
        </w:rPr>
      </w:pPr>
      <w:r w:rsidRPr="00844EF6">
        <w:rPr>
          <w:sz w:val="14"/>
        </w:rPr>
        <w:t xml:space="preserve">Will declaring a national emergency on border security endanger President Trump ’s base or secure it? The answer likely determines 2020’s outcome. </w:t>
      </w:r>
      <w:r w:rsidRPr="00844EF6">
        <w:rPr>
          <w:rStyle w:val="StyleUnderline"/>
        </w:rPr>
        <w:t xml:space="preserve">Modern presidential politics is about building and holding a </w:t>
      </w:r>
      <w:r w:rsidRPr="00844EF6">
        <w:rPr>
          <w:rStyle w:val="Emphasis"/>
        </w:rPr>
        <w:t>base of supporters</w:t>
      </w:r>
      <w:r w:rsidRPr="00844EF6">
        <w:rPr>
          <w:rStyle w:val="StyleUnderline"/>
        </w:rPr>
        <w:t xml:space="preserve">. </w:t>
      </w:r>
      <w:r w:rsidRPr="00844EF6">
        <w:rPr>
          <w:rStyle w:val="Emphasis"/>
        </w:rPr>
        <w:t>Trump</w:t>
      </w:r>
      <w:r w:rsidRPr="00844EF6">
        <w:rPr>
          <w:rStyle w:val="StyleUnderline"/>
        </w:rPr>
        <w:t xml:space="preserve"> has decided to stake his precarious one on immigration and national security</w:t>
      </w:r>
      <w:r w:rsidRPr="00844EF6">
        <w:rPr>
          <w:sz w:val="14"/>
        </w:rPr>
        <w:t xml:space="preserve">. In 2016, Trump turned just 46.1 percent of the popular vote into a solid electoral college victory. Despite what many </w:t>
      </w:r>
      <w:proofErr w:type="gramStart"/>
      <w:r w:rsidRPr="00844EF6">
        <w:rPr>
          <w:sz w:val="14"/>
        </w:rPr>
        <w:t>saw</w:t>
      </w:r>
      <w:proofErr w:type="gramEnd"/>
      <w:r w:rsidRPr="00844EF6">
        <w:rPr>
          <w:sz w:val="14"/>
        </w:rPr>
        <w:t xml:space="preserve"> as “winning by default,” he has governed as though by mandate. </w:t>
      </w:r>
      <w:r w:rsidRPr="00844EF6">
        <w:rPr>
          <w:rStyle w:val="StyleUnderline"/>
        </w:rPr>
        <w:t>He has done exactly what he said he would do, not pulling back just to shore up his minority support</w:t>
      </w:r>
      <w:r w:rsidRPr="00844EF6">
        <w:rPr>
          <w:sz w:val="14"/>
        </w:rPr>
        <w:t xml:space="preserve">. </w:t>
      </w:r>
      <w:r w:rsidRPr="00844EF6">
        <w:rPr>
          <w:rStyle w:val="StyleUnderline"/>
        </w:rPr>
        <w:lastRenderedPageBreak/>
        <w:t xml:space="preserve">Trump has </w:t>
      </w:r>
      <w:r w:rsidRPr="00844EF6">
        <w:rPr>
          <w:rStyle w:val="Emphasis"/>
        </w:rPr>
        <w:t>played to his base</w:t>
      </w:r>
      <w:r w:rsidRPr="00844EF6">
        <w:rPr>
          <w:rStyle w:val="StyleUnderline"/>
        </w:rPr>
        <w:t xml:space="preserve">, despite its size. His course has </w:t>
      </w:r>
      <w:r w:rsidRPr="00844EF6">
        <w:rPr>
          <w:rStyle w:val="Emphasis"/>
        </w:rPr>
        <w:t xml:space="preserve">worked </w:t>
      </w:r>
      <w:proofErr w:type="gramStart"/>
      <w:r w:rsidRPr="00844EF6">
        <w:rPr>
          <w:rStyle w:val="Emphasis"/>
        </w:rPr>
        <w:t>pretty well</w:t>
      </w:r>
      <w:proofErr w:type="gramEnd"/>
      <w:r w:rsidRPr="00844EF6">
        <w:rPr>
          <w:rStyle w:val="StyleUnderline"/>
        </w:rPr>
        <w:t xml:space="preserve"> for him. It is not unique</w:t>
      </w:r>
      <w:r w:rsidRPr="00844EF6">
        <w:rPr>
          <w:sz w:val="14"/>
        </w:rPr>
        <w:t xml:space="preserve">. Trump’s strategy follows the course of modern American presidential politics. Winning — and retaining — the White House means building and holding a base. Ideally, it also means enlarging it, but above all, it must </w:t>
      </w:r>
      <w:proofErr w:type="gramStart"/>
      <w:r w:rsidRPr="00844EF6">
        <w:rPr>
          <w:sz w:val="14"/>
        </w:rPr>
        <w:t>held</w:t>
      </w:r>
      <w:proofErr w:type="gramEnd"/>
      <w:r w:rsidRPr="00844EF6">
        <w:rPr>
          <w:sz w:val="14"/>
        </w:rPr>
        <w:t xml:space="preserve">. Precarious is not necessarily a problem. Since 1976, eight of 11 presidential winners have gained less than 51 percent of the popular vote. Two have lost re-election; both lost their base. In 1976, Jimmy Carter of Georgia won every southern state except Virginia and Oklahoma. In his 1980 defeat, Carter lost all except Georgia. In 1988, George H.W. Bush ran on the Reagan legacy. Breaking his “no new taxes” pledge, he went down in defeat in 1992. The same applies even in the extreme case of impeachment. Nixon resigned when it was clear Senate Republicans would not stand by him. Clinton survived because Senate Democrats did. Today’s question: How will Trump’s base react to a decision to declare a national emergency and build a wall on the Mexican border. Will it secure or split it? There will be Republican objections. Those concerned about expanding government’s scope — particularly the presidency’s — will bridle. And they will fear the precedent — one that a Democrat president could someday use — more than the act. However, these Republicans are likely not Trump’s base. Presumably, a large portion are part of the 12 percent of Republicans who exit polling showed supported someone else in 2016 — 8 percent voted for Clinton and 4 percent voted for someone else or did not answer. (Interestingly, an almost equal number of Democrats did the same — voting 8 percent Republican and 3 percent for “other”). So, he is likely not endangering their support. </w:t>
      </w:r>
      <w:r w:rsidRPr="00844EF6">
        <w:rPr>
          <w:rStyle w:val="StyleUnderline"/>
        </w:rPr>
        <w:t>Trump’s support is also comparatively strong as he undertakes this action</w:t>
      </w:r>
      <w:r w:rsidRPr="00844EF6">
        <w:rPr>
          <w:sz w:val="14"/>
        </w:rPr>
        <w:t xml:space="preserve">. According to Rasmussen daily tracking polling, Trump had a 49/50 percent approval/disapproval rating on Feb. 19. That negative rating snapped a seven-day string of positive approval readings, a run unmatched since February 2017. Although critics will dispute it, he also can claim he has made a case for this action. Many will see the border situation as a bona fide national emergency. Trump will point to his two-year inability to get funding through Congress — which he punctuated with history’s longest federal government shutdown. Despite an additional three-week negotiating period, he obtained just $1.4 billion of the $5.7 billion he requested. Of course, the left will refute this. However, they have no choice but to. Their base requires it and if they let Trump’s national emergency declaration stand un-refuted, then their own inactivity to address a national emergency is implicitly indicted. The outcome in Congress and the courts is unclear. The high stakes involved for Trump are transparently so. First, his reelection will be decided at the margins. Should he win, it is likely to be close. </w:t>
      </w:r>
      <w:r w:rsidRPr="00844EF6">
        <w:rPr>
          <w:rStyle w:val="StyleUnderline"/>
        </w:rPr>
        <w:t>That was the nature of his 2016 victory and his governing in office since. He has crafted a unique base and played to it thus far in office.</w:t>
      </w:r>
      <w:r w:rsidRPr="00844EF6">
        <w:rPr>
          <w:sz w:val="14"/>
        </w:rPr>
        <w:t xml:space="preserve"> The economy will provide him a significant 2020 tailwind, a signature win would crown it. The Tax Cuts and Jobs Act did not provide the boost Republicans hoped for in the 2018 midterms. </w:t>
      </w:r>
      <w:proofErr w:type="spellStart"/>
      <w:r w:rsidRPr="00844EF6">
        <w:rPr>
          <w:sz w:val="14"/>
        </w:rPr>
        <w:t>ObamaCare</w:t>
      </w:r>
      <w:proofErr w:type="spellEnd"/>
      <w:r w:rsidRPr="00844EF6">
        <w:rPr>
          <w:sz w:val="14"/>
        </w:rPr>
        <w:t xml:space="preserve"> still stands. A definitive, tangible accomplishment would greatly help, but these will be hard to come by in a now divided Congress. His renegotiated NAFTA trade deal still depends on Democratic House support. Few things would be more definitive and tangible than the wall he has championed since his candidacy. </w:t>
      </w:r>
      <w:r w:rsidRPr="00844EF6">
        <w:rPr>
          <w:rStyle w:val="StyleUnderline"/>
        </w:rPr>
        <w:t>Few things offer more individual credit than this done by presidential action</w:t>
      </w:r>
      <w:r w:rsidRPr="00844EF6">
        <w:rPr>
          <w:sz w:val="14"/>
        </w:rPr>
        <w:t xml:space="preserve">. </w:t>
      </w:r>
      <w:r w:rsidRPr="00844EF6">
        <w:rPr>
          <w:rStyle w:val="StyleUnderline"/>
        </w:rPr>
        <w:t xml:space="preserve">Thus far in his presidency, </w:t>
      </w:r>
      <w:r w:rsidRPr="00844EF6">
        <w:rPr>
          <w:rStyle w:val="Emphasis"/>
        </w:rPr>
        <w:t>Trump has held his own</w:t>
      </w:r>
      <w:r w:rsidRPr="00844EF6">
        <w:rPr>
          <w:sz w:val="14"/>
        </w:rPr>
        <w:t>. With his action on the wall, we now wait to see if he can continue to do so — his presidency likely depends on it.</w:t>
      </w:r>
    </w:p>
    <w:p w14:paraId="08835140" w14:textId="4C03D3E1" w:rsidR="009028C6" w:rsidRPr="00844EF6" w:rsidRDefault="009028C6" w:rsidP="0078412B"/>
    <w:p w14:paraId="5213A62E" w14:textId="1CC7AA65" w:rsidR="009028C6" w:rsidRPr="00844EF6" w:rsidRDefault="009028C6" w:rsidP="005C4B21">
      <w:pPr>
        <w:pStyle w:val="Heading3"/>
      </w:pPr>
      <w:r w:rsidRPr="00844EF6">
        <w:lastRenderedPageBreak/>
        <w:t>Base Support High Now – Generic</w:t>
      </w:r>
    </w:p>
    <w:p w14:paraId="32E09B64" w14:textId="6DB615BB" w:rsidR="009028C6" w:rsidRPr="00844EF6" w:rsidRDefault="009028C6" w:rsidP="009028C6"/>
    <w:p w14:paraId="7D6C8EEE" w14:textId="45B568E2" w:rsidR="009028C6" w:rsidRPr="00844EF6" w:rsidRDefault="009028C6" w:rsidP="009028C6">
      <w:pPr>
        <w:pStyle w:val="Heading4"/>
      </w:pPr>
      <w:r w:rsidRPr="00844EF6">
        <w:t xml:space="preserve">Trump’s favorability on the economy buoying him with his base despite other </w:t>
      </w:r>
      <w:proofErr w:type="spellStart"/>
      <w:r w:rsidRPr="00844EF6">
        <w:t>unfavorables</w:t>
      </w:r>
      <w:proofErr w:type="spellEnd"/>
    </w:p>
    <w:p w14:paraId="5E9A288E" w14:textId="564FCEDF" w:rsidR="009028C6" w:rsidRPr="00844EF6" w:rsidRDefault="009028C6" w:rsidP="009028C6">
      <w:r w:rsidRPr="00844EF6">
        <w:rPr>
          <w:rStyle w:val="Style13ptBold"/>
        </w:rPr>
        <w:t>Green 1/15</w:t>
      </w:r>
      <w:r w:rsidRPr="00844EF6">
        <w:t xml:space="preserve"> (Rick, assistant managing editor of the </w:t>
      </w:r>
      <w:proofErr w:type="spellStart"/>
      <w:r w:rsidRPr="00844EF6">
        <w:t>Hartfor</w:t>
      </w:r>
      <w:proofErr w:type="spellEnd"/>
      <w:r w:rsidRPr="00844EF6">
        <w:t xml:space="preserve"> Courant, </w:t>
      </w:r>
      <w:r w:rsidR="00B80A15" w:rsidRPr="00844EF6">
        <w:t xml:space="preserve">2019, “Trump’s base support remains strong, despite shutdown”, </w:t>
      </w:r>
      <w:hyperlink r:id="rId9" w:history="1">
        <w:r w:rsidR="00B80A15" w:rsidRPr="00844EF6">
          <w:rPr>
            <w:rStyle w:val="Hyperlink"/>
          </w:rPr>
          <w:t>https://www.courant.com/politics/capitol-watch/hc-pol-capitol-watch-trump-20190115-g43uksjnfjcjjljzi5vm34etuy-story.html</w:t>
        </w:r>
      </w:hyperlink>
      <w:r w:rsidR="00B80A15" w:rsidRPr="00844EF6">
        <w:t>, Aly M)</w:t>
      </w:r>
    </w:p>
    <w:p w14:paraId="4EC031B4" w14:textId="7D1A0F31" w:rsidR="00B80A15" w:rsidRPr="00844EF6" w:rsidRDefault="00B80A15" w:rsidP="00B80A15">
      <w:pPr>
        <w:rPr>
          <w:rStyle w:val="StyleUnderline"/>
        </w:rPr>
      </w:pPr>
      <w:r w:rsidRPr="00844EF6">
        <w:rPr>
          <w:rStyle w:val="StyleUnderline"/>
        </w:rPr>
        <w:t>Among Republicans, Trumps approval rating is 86 percent. White males approve of the job the president is doing by a 55 to 41 percent margin.</w:t>
      </w:r>
      <w:r w:rsidRPr="00844EF6">
        <w:rPr>
          <w:rStyle w:val="StyleUnderline"/>
        </w:rPr>
        <w:br/>
        <w:t>“Despite very bad grades on honesty, empathy, leadership and fitness to serve, President Donald Trump’s granite strong base keeps him above 40 percent,” said Tim Malloy, assistant director of the Quinnipiac University Poll.</w:t>
      </w:r>
      <w:r w:rsidRPr="00844EF6">
        <w:rPr>
          <w:rStyle w:val="StyleUnderline"/>
        </w:rPr>
        <w:br/>
        <w:t>Trump gets his best grades for his handling of the economy.</w:t>
      </w:r>
      <w:r w:rsidRPr="00844EF6">
        <w:rPr>
          <w:rStyle w:val="StyleUnderline"/>
        </w:rPr>
        <w:br/>
        <w:t>A total of 64 percent of American voters say the nation’s economy is “excellent” or “good,” while 35 percent say “not so good” or “poor,” virtually unchanged from results of a December 18 survey, just before the shutdown.</w:t>
      </w:r>
      <w:r w:rsidRPr="00844EF6">
        <w:rPr>
          <w:rStyle w:val="StyleUnderline"/>
        </w:rPr>
        <w:br/>
        <w:t>President Trump’s policies are helping the economy, 40 percent of voters say, as 37 percent say they are hurting the economy and 20 percent say his policies are not making a difference.</w:t>
      </w:r>
    </w:p>
    <w:p w14:paraId="7A2EC722" w14:textId="7AD8C5D2" w:rsidR="00B80A15" w:rsidRPr="00844EF6" w:rsidRDefault="00B80A15" w:rsidP="00B80A15">
      <w:pPr>
        <w:pStyle w:val="Heading4"/>
      </w:pPr>
      <w:r w:rsidRPr="00844EF6">
        <w:t>Base support high despite wall funding fiasco</w:t>
      </w:r>
    </w:p>
    <w:p w14:paraId="5DC4C0EF" w14:textId="4B806F00" w:rsidR="00B80A15" w:rsidRPr="00844EF6" w:rsidRDefault="00B80A15" w:rsidP="00B80A15">
      <w:r w:rsidRPr="00844EF6">
        <w:rPr>
          <w:rStyle w:val="Style13ptBold"/>
        </w:rPr>
        <w:t>Kumar 2/14</w:t>
      </w:r>
      <w:r w:rsidRPr="00844EF6">
        <w:t xml:space="preserve"> (Anita, White House Correspondent and Associate Editor at Politico, 2019, “Trump saves face with his base after bruising wall fight”, </w:t>
      </w:r>
      <w:hyperlink r:id="rId10" w:history="1">
        <w:r w:rsidRPr="00844EF6">
          <w:rPr>
            <w:rStyle w:val="Hyperlink"/>
          </w:rPr>
          <w:t>https://www.politico.com/story/2019/02/14/trump-national-emergency-border-wall-1170026</w:t>
        </w:r>
      </w:hyperlink>
      <w:r w:rsidRPr="00844EF6">
        <w:t>, Aly M)</w:t>
      </w:r>
    </w:p>
    <w:p w14:paraId="192F3156" w14:textId="076EDB21" w:rsidR="00B80A15" w:rsidRPr="00844EF6" w:rsidRDefault="00B80A15" w:rsidP="00B80A15">
      <w:pPr>
        <w:rPr>
          <w:rStyle w:val="StyleUnderline"/>
        </w:rPr>
      </w:pPr>
      <w:r w:rsidRPr="00844EF6">
        <w:rPr>
          <w:sz w:val="16"/>
        </w:rPr>
        <w:t xml:space="preserve">“It’s not been a good couple of months,” said Jonathan Felts, who served as political director for President George W. Bush and is close to Trump White House officials. </w:t>
      </w:r>
      <w:r w:rsidRPr="00844EF6">
        <w:rPr>
          <w:rStyle w:val="StyleUnderline"/>
        </w:rPr>
        <w:t>“That said, when I talk to rank-and-file Trump supporters they are fine. From their perspective, he’s doing the best he can in a bad situation.”</w:t>
      </w:r>
      <w:r w:rsidRPr="00844EF6">
        <w:rPr>
          <w:sz w:val="16"/>
        </w:rPr>
        <w:br/>
        <w:t>On Thursday afternoon, Trump announced a two-step maneuver that could appease frustrated supporters. He will grudgingly sign a massive congressional spending bill that includes just $1.4 billion for border security, less than a quarter of his last demand, but he will also declare a national emergency to unlock Pentagon funds he can unilaterally steer to a border wall as well as use money from other projects.</w:t>
      </w:r>
      <w:r w:rsidRPr="00844EF6">
        <w:rPr>
          <w:sz w:val="16"/>
        </w:rPr>
        <w:br/>
        <w:t xml:space="preserve">Conservatives who blasted the congressional compromise had already been urging Trump to take that approach. </w:t>
      </w:r>
      <w:r w:rsidRPr="00844EF6">
        <w:rPr>
          <w:rStyle w:val="StyleUnderline"/>
        </w:rPr>
        <w:t>In a Wednesday op-ed for Fox News’ website, Sean Hannity urged the president to sign Congress’ “garbage” deal and then declare a national emergency, showing “haters on both sides of the aisle” that he is “tenacious, and he will fight to get that wall built.”</w:t>
      </w:r>
      <w:r w:rsidRPr="00844EF6">
        <w:rPr>
          <w:sz w:val="16"/>
        </w:rPr>
        <w:br/>
        <w:t xml:space="preserve">Trump’s choice of that path came as something of a surprise. As of Thursday </w:t>
      </w:r>
      <w:proofErr w:type="gramStart"/>
      <w:r w:rsidRPr="00844EF6">
        <w:rPr>
          <w:sz w:val="16"/>
        </w:rPr>
        <w:t>afternoon</w:t>
      </w:r>
      <w:proofErr w:type="gramEnd"/>
      <w:r w:rsidRPr="00844EF6">
        <w:rPr>
          <w:sz w:val="16"/>
        </w:rPr>
        <w:t xml:space="preserve"> he had been widely expected only to redirect federal funds for the wall — without taking the more dramatic step of declaring a national emergency. Senior Republican leaders had urged Trump not to declare an emergency, but he sided — as he has so many times before — with core supporters like Hannity over the Washington GOP establishment.</w:t>
      </w:r>
      <w:r w:rsidRPr="00844EF6">
        <w:rPr>
          <w:sz w:val="16"/>
        </w:rPr>
        <w:br/>
      </w:r>
      <w:r w:rsidRPr="00844EF6">
        <w:rPr>
          <w:rStyle w:val="StyleUnderline"/>
        </w:rPr>
        <w:t>Before the White House announced Trump’s plans, Rep. Mark Meadows (R-N.C.), chairman of the conservative House Freedom Caucus and a Trump confidant, predicted that Trump’s base would forgive him for signing congress’s spending bill if he then took unilateral steps to find more border wall money.</w:t>
      </w:r>
      <w:r w:rsidRPr="00844EF6">
        <w:rPr>
          <w:rStyle w:val="StyleUnderline"/>
        </w:rPr>
        <w:br/>
        <w:t>“I think there’s very little political liability from conservatives,” Meadows said.</w:t>
      </w:r>
      <w:r w:rsidRPr="00844EF6">
        <w:rPr>
          <w:rStyle w:val="StyleUnderline"/>
        </w:rPr>
        <w:br/>
      </w:r>
      <w:r w:rsidRPr="00844EF6">
        <w:rPr>
          <w:rStyle w:val="StyleUnderline"/>
        </w:rPr>
        <w:lastRenderedPageBreak/>
        <w:t>One outside adviser to the White House predicted that Trump’s many fans at Fox News, including Hannity, would wind up defending him. On Thursday afternoon, the lead story on Fox’s website highlighted finger-pointing among New York state Democrats over Amazon’s decision not to establish a headquarters in the state.</w:t>
      </w:r>
      <w:r w:rsidRPr="00844EF6">
        <w:rPr>
          <w:rStyle w:val="StyleUnderline"/>
        </w:rPr>
        <w:br/>
        <w:t>“This will pass,” said the person, referring to Trump as “Teflon Don.”</w:t>
      </w:r>
      <w:r w:rsidRPr="00844EF6">
        <w:rPr>
          <w:rStyle w:val="StyleUnderline"/>
        </w:rPr>
        <w:br/>
        <w:t>Nor are Trump’s conservative backers prepared to embrace Democrats, or even one of the more moderate Republicans contemplating a GOP primary challenge to Trump.</w:t>
      </w:r>
      <w:r w:rsidRPr="00844EF6">
        <w:rPr>
          <w:rStyle w:val="StyleUnderline"/>
        </w:rPr>
        <w:br/>
        <w:t>“He is a whole lot better than the alternative,” Felts added.</w:t>
      </w:r>
    </w:p>
    <w:p w14:paraId="6004DAAC" w14:textId="6F4A9F87" w:rsidR="00100608" w:rsidRPr="00844EF6" w:rsidRDefault="00100608" w:rsidP="00100608">
      <w:pPr>
        <w:pStyle w:val="Heading4"/>
      </w:pPr>
      <w:r w:rsidRPr="00844EF6">
        <w:t>Trump base</w:t>
      </w:r>
    </w:p>
    <w:p w14:paraId="0BFEB3F7" w14:textId="6DF16036" w:rsidR="00100608" w:rsidRPr="00844EF6" w:rsidRDefault="00100608" w:rsidP="00100608">
      <w:r w:rsidRPr="00844EF6">
        <w:rPr>
          <w:rStyle w:val="Style13ptBold"/>
        </w:rPr>
        <w:t>Paz 19</w:t>
      </w:r>
      <w:r w:rsidRPr="00844EF6">
        <w:rPr>
          <w:rStyle w:val="m-8631393423439899222gmail-style13ptbold"/>
          <w:b/>
          <w:bCs/>
          <w:color w:val="222222"/>
        </w:rPr>
        <w:t> </w:t>
      </w:r>
      <w:r w:rsidRPr="00844EF6">
        <w:t xml:space="preserve">(Isabella </w:t>
      </w:r>
      <w:proofErr w:type="spellStart"/>
      <w:r w:rsidRPr="00844EF6">
        <w:t>Grullon</w:t>
      </w:r>
      <w:proofErr w:type="spellEnd"/>
      <w:r w:rsidRPr="00844EF6">
        <w:t>; Political News Assistant at The New York Times; “On Politics: Trump’s United Base of America”; </w:t>
      </w:r>
      <w:hyperlink r:id="rId11" w:tgtFrame="_blank" w:history="1">
        <w:r w:rsidRPr="00844EF6">
          <w:rPr>
            <w:rStyle w:val="Hyperlink"/>
          </w:rPr>
          <w:t>https://www.nytimes.com/2019/04/17/us/politics/trump-2020-election.html</w:t>
        </w:r>
      </w:hyperlink>
      <w:r w:rsidRPr="00844EF6">
        <w:t>; accessed 6/23/19)</w:t>
      </w:r>
    </w:p>
    <w:p w14:paraId="6135F47E" w14:textId="7E9F8BBC" w:rsidR="00100608" w:rsidRPr="00844EF6" w:rsidRDefault="00100608" w:rsidP="00100608">
      <w:pPr>
        <w:rPr>
          <w:sz w:val="16"/>
        </w:rPr>
      </w:pPr>
      <w:r w:rsidRPr="00844EF6">
        <w:rPr>
          <w:rStyle w:val="StyleUnderline"/>
        </w:rPr>
        <w:t>In his two years in office, Donald J. Trump has become president of the United Base of America, making little effort to expand his coalition beyond the voters who propelled him to the White House in the first place. While other presidents sought to broaden their public support, Mr. Trump is heading into his re-election campaign sticking with his own tribe.</w:t>
      </w:r>
      <w:r w:rsidRPr="00844EF6">
        <w:rPr>
          <w:sz w:val="16"/>
        </w:rPr>
        <w:br/>
      </w:r>
      <w:r w:rsidRPr="00844EF6">
        <w:rPr>
          <w:rStyle w:val="StyleUnderline"/>
        </w:rPr>
        <w:t>• Mr. Trump vetoed a bipartisan resolution that would have forced an end to American military involvement in Saudi Arabia’s war in Yemen, rejecting an appeal by lawmakers to his own deeply rooted instincts to withdraw the United States from bloody foreign conflicts.</w:t>
      </w:r>
      <w:r w:rsidRPr="00844EF6">
        <w:rPr>
          <w:sz w:val="16"/>
        </w:rPr>
        <w:t xml:space="preserve"> • The Trump administration took another significant step to discourage migrants from seeking asylum, issuing an order that could keep thousands of them in jail indefinitely while they wait for a resolution of their asylum requests. • There’s a real chance Democrats are headed toward a contested convention in 2020. Some members of the party establishment are wondering whether they should try to impede Senator Bernie Sanders’s candidacy before then. • Now that all the 2020 candidates have filed their first financial records, where does everyone stand? Here’s a visual breakdown of their fund-raising and spending, and here are nine takeaways from the reports. • As she approaches her first full year as C.I.A. director, Gina Haspel has proved an adept tactician, charming the president with small gestures and relying on the skills of a spy to make sure her voice is heard at the White House. • Even after the secret indictment of Julian Assange, the founder of WikiLeaks, the Justice Department continued to investigate the website, looking to question at least two of the organization’s volunteers about their activities, according to interviews and a letter obtained by The Times. • Joe Biden, speaking at the funeral of the former South Carolina senator Fritz Hollings, remembered him as “a giant in this state and nation.” It was partly an attempt to strengthen Mr. Biden’s own connection to the state, which is pivotal in the Democratic primary. • After Mr. Trump attacked Representative </w:t>
      </w:r>
      <w:proofErr w:type="spellStart"/>
      <w:r w:rsidRPr="00844EF6">
        <w:rPr>
          <w:sz w:val="16"/>
        </w:rPr>
        <w:t>Ilhan</w:t>
      </w:r>
      <w:proofErr w:type="spellEnd"/>
      <w:r w:rsidRPr="00844EF6">
        <w:rPr>
          <w:sz w:val="16"/>
        </w:rPr>
        <w:t xml:space="preserve"> Omar of Minnesota on Twitter, accusing her of minimizing the horrors of Sept. 11, Democrats pushed back. But they are choosing their words with caution. • A bill passed by a Republican supermajority in the Tennessee House would punish groups for submitting incomplete voter-registration applications, an unusual move that the bill’s opponents have denounced as voter suppression. • Mr. Trump is waiting for the release of the redacted Mueller report by filling his idle moments with a familiar pastime: watching television.</w:t>
      </w:r>
    </w:p>
    <w:p w14:paraId="42D94326" w14:textId="6507B265" w:rsidR="00100608" w:rsidRPr="00844EF6" w:rsidRDefault="00100608" w:rsidP="00100608">
      <w:pPr>
        <w:pStyle w:val="Heading4"/>
      </w:pPr>
      <w:r w:rsidRPr="00844EF6">
        <w:t>Trump retaining base support by centering re-election strategy around them</w:t>
      </w:r>
    </w:p>
    <w:p w14:paraId="322F3CD9" w14:textId="624831AD" w:rsidR="00100608" w:rsidRPr="00844EF6" w:rsidRDefault="00100608" w:rsidP="00100608">
      <w:r w:rsidRPr="00844EF6">
        <w:rPr>
          <w:rStyle w:val="Style13ptBold"/>
        </w:rPr>
        <w:t>Allen 4/8</w:t>
      </w:r>
      <w:r w:rsidRPr="00844EF6">
        <w:t xml:space="preserve"> (Jonathan, reporter for NBC News, 2019, </w:t>
      </w:r>
      <w:r w:rsidR="00C25A84" w:rsidRPr="00844EF6">
        <w:t xml:space="preserve">“Inside Trump's all-about-that-base 2020 strategy”, </w:t>
      </w:r>
      <w:hyperlink r:id="rId12" w:history="1">
        <w:r w:rsidR="00C25A84" w:rsidRPr="00844EF6">
          <w:rPr>
            <w:rStyle w:val="Hyperlink"/>
          </w:rPr>
          <w:t>https://www.nbcnews.com/politics/2020-election/inside-trump-s-all-about-base-2020-strategy-n991896</w:t>
        </w:r>
      </w:hyperlink>
      <w:r w:rsidR="00C25A84" w:rsidRPr="00844EF6">
        <w:t>, Aly M)</w:t>
      </w:r>
    </w:p>
    <w:p w14:paraId="06A6B7E2" w14:textId="014AEABE" w:rsidR="00C25A84" w:rsidRPr="00844EF6" w:rsidRDefault="00C25A84" w:rsidP="00C25A84">
      <w:pPr>
        <w:rPr>
          <w:rStyle w:val="StyleUnderline"/>
        </w:rPr>
      </w:pPr>
      <w:r w:rsidRPr="00844EF6">
        <w:rPr>
          <w:rStyle w:val="StyleUnderline"/>
        </w:rPr>
        <w:t>Rather than build from his base, like a traditional politician, Trump is trying to expand his base and make it a larger share of the overall electorate.</w:t>
      </w:r>
      <w:r w:rsidRPr="00844EF6">
        <w:rPr>
          <w:rStyle w:val="StyleUnderline"/>
        </w:rPr>
        <w:br/>
        <w:t xml:space="preserve">The idea is for his campaign, which has begun to ramp up in recent weeks, to identify, keep in contact with, and mobilize a new set of pro-Trump voters who typically don't go to the polls. If it works, they will fundamentally change the so-called universe of voters, offsetting the loss of suburban Republicans at a time when his overall approval ratings remain far below the </w:t>
      </w:r>
      <w:r w:rsidRPr="00844EF6">
        <w:rPr>
          <w:rStyle w:val="StyleUnderline"/>
        </w:rPr>
        <w:lastRenderedPageBreak/>
        <w:t>break-even point.</w:t>
      </w:r>
      <w:r w:rsidRPr="00844EF6">
        <w:rPr>
          <w:rStyle w:val="StyleUnderline"/>
        </w:rPr>
        <w:br/>
        <w:t xml:space="preserve">"The successes of this presidency are fueling a groundswell of support and are bringing in new voters," said Kayleigh </w:t>
      </w:r>
      <w:proofErr w:type="spellStart"/>
      <w:r w:rsidRPr="00844EF6">
        <w:rPr>
          <w:rStyle w:val="StyleUnderline"/>
        </w:rPr>
        <w:t>McEnany</w:t>
      </w:r>
      <w:proofErr w:type="spellEnd"/>
      <w:r w:rsidRPr="00844EF6">
        <w:rPr>
          <w:rStyle w:val="StyleUnderline"/>
        </w:rPr>
        <w:t>, national press secretary for the Trump campaign.</w:t>
      </w:r>
      <w:r w:rsidRPr="00844EF6">
        <w:rPr>
          <w:rStyle w:val="StyleUnderline"/>
        </w:rPr>
        <w:br/>
        <w:t>That helps explain why Trump has been all about his base, even after a midterm election in which House Republicans were handed a resounding defeat and the GOP lost gubernatorial races in Midwestern battlegrounds that were key to his 2016 victory.</w:t>
      </w:r>
      <w:r w:rsidRPr="00844EF6">
        <w:rPr>
          <w:rStyle w:val="StyleUnderline"/>
        </w:rPr>
        <w:br/>
        <w:t>It's an echo of his strategy the first time around, when his 2016 campaign pounded away to bring conservative non-voters to the polls in swing states.</w:t>
      </w:r>
    </w:p>
    <w:p w14:paraId="2847EA73" w14:textId="49E43009" w:rsidR="005C4B21" w:rsidRPr="00844EF6" w:rsidRDefault="00357759" w:rsidP="005C4B21">
      <w:pPr>
        <w:pStyle w:val="Heading3"/>
      </w:pPr>
      <w:r w:rsidRPr="00844EF6">
        <w:lastRenderedPageBreak/>
        <w:t>AT: Bump Stock Thumper</w:t>
      </w:r>
    </w:p>
    <w:p w14:paraId="7FC79FE6" w14:textId="77777777" w:rsidR="00357759" w:rsidRPr="00844EF6" w:rsidRDefault="00357759" w:rsidP="00357759"/>
    <w:p w14:paraId="60E6FC09" w14:textId="284E27CD" w:rsidR="00357759" w:rsidRPr="00844EF6" w:rsidRDefault="00357759" w:rsidP="00357759">
      <w:pPr>
        <w:pStyle w:val="Heading4"/>
      </w:pPr>
      <w:r w:rsidRPr="00844EF6">
        <w:t xml:space="preserve">The Bump Stock ban was </w:t>
      </w:r>
      <w:proofErr w:type="gramStart"/>
      <w:r w:rsidRPr="00844EF6">
        <w:t>bipartisan</w:t>
      </w:r>
      <w:proofErr w:type="gramEnd"/>
      <w:r w:rsidRPr="00844EF6">
        <w:t xml:space="preserve"> and the NRA did not react to it</w:t>
      </w:r>
    </w:p>
    <w:p w14:paraId="5959B704" w14:textId="7E6F60CA" w:rsidR="00357759" w:rsidRPr="00844EF6" w:rsidRDefault="00357759" w:rsidP="00357759">
      <w:r w:rsidRPr="00844EF6">
        <w:rPr>
          <w:rStyle w:val="Style13ptBold"/>
        </w:rPr>
        <w:t>Raymond 3/26</w:t>
      </w:r>
      <w:r w:rsidRPr="00844EF6">
        <w:t xml:space="preserve"> (Adam K., news and politics writer for New York Magazine, 2019, “Bump Stocks Are Now Illegal, Thanks to NRA Favorite Donald Trump”, </w:t>
      </w:r>
      <w:hyperlink r:id="rId13" w:history="1">
        <w:r w:rsidRPr="00844EF6">
          <w:rPr>
            <w:rStyle w:val="Hyperlink"/>
          </w:rPr>
          <w:t>http://nymag.com/intelligencer/2019/03/bump-stocks-are-now-illegal-thanks-to-nra-favorite-trump.html</w:t>
        </w:r>
      </w:hyperlink>
      <w:r w:rsidRPr="00844EF6">
        <w:t>, Aly M)</w:t>
      </w:r>
    </w:p>
    <w:p w14:paraId="11E12B6F" w14:textId="1CEE718E" w:rsidR="00357759" w:rsidRPr="00844EF6" w:rsidRDefault="00357759" w:rsidP="00357759">
      <w:pPr>
        <w:rPr>
          <w:sz w:val="16"/>
        </w:rPr>
      </w:pPr>
      <w:r w:rsidRPr="00844EF6">
        <w:rPr>
          <w:rStyle w:val="StyleUnderline"/>
        </w:rPr>
        <w:t>That means a measure that has been called “the most significant new federal gun control measure in recent memory” will come into effect thanks to a Republican president elected with the help of the NRA.</w:t>
      </w:r>
      <w:r w:rsidRPr="00844EF6">
        <w:rPr>
          <w:rStyle w:val="StyleUnderline"/>
        </w:rPr>
        <w:br/>
        <w:t>It’s not hard to imagine the type of hysteria this move would have caused if it had happened under President Obama.</w:t>
      </w:r>
      <w:r w:rsidRPr="00844EF6">
        <w:rPr>
          <w:sz w:val="16"/>
        </w:rPr>
        <w:t xml:space="preserve"> But his administration argued it was up to Congress to ban bump stocks. The Trump administration took a different view. Under then–acting attorney general Matthew Whitaker, the Department of Justice reinterpreted existing federal law and moved forward with the ban by changing regulations. </w:t>
      </w:r>
      <w:r w:rsidRPr="00844EF6">
        <w:rPr>
          <w:rStyle w:val="StyleUnderline"/>
        </w:rPr>
        <w:t>It’s the kind of thing that would have had Second Amendment absolutists taking to the streets four years ago.</w:t>
      </w:r>
      <w:r w:rsidRPr="00844EF6">
        <w:rPr>
          <w:rStyle w:val="StyleUnderline"/>
        </w:rPr>
        <w:br/>
        <w:t>Instead, many bump-stock owners begrudgingly followed the ATF’s guidelines and turned over or destroyed the devices.</w:t>
      </w:r>
      <w:r w:rsidRPr="00844EF6">
        <w:rPr>
          <w:sz w:val="16"/>
        </w:rPr>
        <w:t xml:space="preserve"> “For destruction, regardless of manufacturer or model, a Bump Stock must be made incapable of being readily restored to its intended function by, e.g., crushing, melting or shredding the Bump Stock,” an ATF document says. Cutting the device will also be allowed “so long as the Bump Stock is completely severed in the areas constituting critical design features.” Those who don’t comply could face ten years in prison and be fined $250,000.</w:t>
      </w:r>
      <w:r w:rsidRPr="00844EF6">
        <w:rPr>
          <w:sz w:val="16"/>
        </w:rPr>
        <w:br/>
      </w:r>
      <w:r w:rsidRPr="00844EF6">
        <w:rPr>
          <w:rStyle w:val="StyleUnderline"/>
        </w:rPr>
        <w:t>Perhaps surprisingly, the NRA has been largely silent on the subject. The group’s most aggressive pushback came in December, when it said it was “disappointed” by the ban. It hasn’t posted anything on Twitter or Facebook today.</w:t>
      </w:r>
      <w:r w:rsidRPr="00844EF6">
        <w:rPr>
          <w:sz w:val="16"/>
        </w:rPr>
        <w:t xml:space="preserve"> Gun Owners of America, another gun-rights group, has aggressively fought the ban and the DOJ’s authority to ban the devices through regulations.</w:t>
      </w:r>
    </w:p>
    <w:p w14:paraId="1E114A0E" w14:textId="52D307AE" w:rsidR="00FA12A4" w:rsidRPr="00844EF6" w:rsidRDefault="00FA12A4" w:rsidP="00FA12A4">
      <w:pPr>
        <w:pStyle w:val="Heading2"/>
      </w:pPr>
      <w:r w:rsidRPr="00844EF6">
        <w:lastRenderedPageBreak/>
        <w:t>Link</w:t>
      </w:r>
      <w:r w:rsidR="00B72B59" w:rsidRPr="00844EF6">
        <w:t>s</w:t>
      </w:r>
    </w:p>
    <w:p w14:paraId="36EC2182" w14:textId="1BCE3C90" w:rsidR="00FA12A4" w:rsidRPr="00844EF6" w:rsidRDefault="00FA12A4">
      <w:r w:rsidRPr="00844EF6">
        <w:br w:type="page"/>
      </w:r>
    </w:p>
    <w:p w14:paraId="51F62CF7" w14:textId="0A675508" w:rsidR="00FA12A4" w:rsidRPr="00844EF6" w:rsidRDefault="00FA12A4" w:rsidP="00FA12A4">
      <w:pPr>
        <w:pStyle w:val="Heading3"/>
      </w:pPr>
      <w:r w:rsidRPr="00844EF6">
        <w:lastRenderedPageBreak/>
        <w:t>2NC –</w:t>
      </w:r>
      <w:r w:rsidR="00245E42" w:rsidRPr="00844EF6">
        <w:t xml:space="preserve"> </w:t>
      </w:r>
      <w:r w:rsidRPr="00844EF6">
        <w:t>Arms Sales Key</w:t>
      </w:r>
    </w:p>
    <w:p w14:paraId="79F4CB84" w14:textId="3F308402" w:rsidR="00FA12A4" w:rsidRPr="00844EF6" w:rsidRDefault="00FA12A4" w:rsidP="00FA12A4"/>
    <w:p w14:paraId="434520B6" w14:textId="237283E1" w:rsidR="00FA12A4" w:rsidRPr="00844EF6" w:rsidRDefault="00FA12A4" w:rsidP="00FA12A4">
      <w:pPr>
        <w:pStyle w:val="Heading4"/>
      </w:pPr>
      <w:r w:rsidRPr="00844EF6">
        <w:t>Arms sales are Trump’s way of pleasing NRA which is vital to his base support</w:t>
      </w:r>
    </w:p>
    <w:p w14:paraId="7B3A195D" w14:textId="1E576AF5" w:rsidR="00FA12A4" w:rsidRPr="00844EF6" w:rsidRDefault="00FA12A4" w:rsidP="00FA12A4">
      <w:r w:rsidRPr="00844EF6">
        <w:rPr>
          <w:rStyle w:val="Style13ptBold"/>
        </w:rPr>
        <w:t>Rampton 4/26</w:t>
      </w:r>
      <w:r w:rsidRPr="00844EF6">
        <w:t xml:space="preserve"> (Roberta, White House reporter for Reuters, 2019, “Trump pulling U.S. out of U.N. arms treaty, heeding NRA”, </w:t>
      </w:r>
      <w:hyperlink r:id="rId14" w:history="1">
        <w:r w:rsidRPr="00844EF6">
          <w:rPr>
            <w:rStyle w:val="Hyperlink"/>
          </w:rPr>
          <w:t>https://www.reuters.com/article/us-usa-guns-nra-trump/trump-pulling-u-s-out-of-u-n-arms-treaty-heeding-nra-idUSKCN1S21RD</w:t>
        </w:r>
      </w:hyperlink>
      <w:r w:rsidRPr="00844EF6">
        <w:t>, Aly M)</w:t>
      </w:r>
    </w:p>
    <w:p w14:paraId="1AAEE97C" w14:textId="6952AE2B" w:rsidR="00FA12A4" w:rsidRPr="00844EF6" w:rsidRDefault="00294CC9" w:rsidP="00294CC9">
      <w:pPr>
        <w:rPr>
          <w:rStyle w:val="StyleUnderline"/>
        </w:rPr>
      </w:pPr>
      <w:r w:rsidRPr="00844EF6">
        <w:rPr>
          <w:rStyle w:val="StyleUnderline"/>
        </w:rPr>
        <w:t>President Donald Trump told the National Rifle Association on Friday he was pulling the United States out of an international arms treaty signed in 2013 by then-President Barack Obama but opposed by the NRA and other conservative groups.</w:t>
      </w:r>
      <w:r w:rsidRPr="00844EF6">
        <w:rPr>
          <w:rStyle w:val="StyleUnderline"/>
        </w:rPr>
        <w:br/>
        <w:t>Trump told members of the gun lobby at an annual meeting he intends to revoke the status of the United States as a signatory to the Arms Trade Treaty, which was never ratified by the U.S. Senate.</w:t>
      </w:r>
      <w:r w:rsidRPr="00844EF6">
        <w:rPr>
          <w:rStyle w:val="StyleUnderline"/>
        </w:rPr>
        <w:br/>
        <w:t>“We’re taking our signature back,” Trump said to thousands of cheering attendees, many wearing red hats emblazoned with the Republican president’s “Make America Great Again” slogan.</w:t>
      </w:r>
      <w:r w:rsidRPr="00844EF6">
        <w:rPr>
          <w:rStyle w:val="StyleUnderline"/>
        </w:rPr>
        <w:br/>
        <w:t>On Twitter, Trump called the decision a defense of “American sovereignty.” In reversing the U.S. position on the pact, he wrote, “We will never allow foreign bureaucrats to trample on your Second Amendment freedoms.”</w:t>
      </w:r>
      <w:r w:rsidRPr="00844EF6">
        <w:rPr>
          <w:rStyle w:val="StyleUnderline"/>
        </w:rPr>
        <w:br/>
        <w:t>The NRA has long opposed the treaty, which regulates the $70 billion business in conventional arms and seeks to keep weapons out of the hands of human rights abusers. The lobbying group argues it would undermine domestic gun rights, a view the Obama administration rejected.</w:t>
      </w:r>
      <w:r w:rsidRPr="00844EF6">
        <w:rPr>
          <w:rStyle w:val="StyleUnderline"/>
        </w:rPr>
        <w:br/>
        <w:t>The agreement covers weapons exports, ranging from small firearms to tanks, but not domestic sales.</w:t>
      </w:r>
      <w:r w:rsidRPr="00844EF6">
        <w:rPr>
          <w:sz w:val="16"/>
        </w:rPr>
        <w:br/>
        <w:t>Trump said the United Nations would soon receive formal notice of the withdrawal.</w:t>
      </w:r>
      <w:r w:rsidRPr="00844EF6">
        <w:rPr>
          <w:sz w:val="16"/>
        </w:rPr>
        <w:br/>
        <w:t>U.N. spokesman Stephane Dujarric called the treaty “a landmark achievement in the efforts to ensure responsibility in international arms transfers.” U.N. officials said they were unaware Trump had been planning to revoke the U.S. signature.</w:t>
      </w:r>
      <w:r w:rsidRPr="00844EF6">
        <w:rPr>
          <w:sz w:val="16"/>
        </w:rPr>
        <w:br/>
      </w:r>
      <w:r w:rsidRPr="00844EF6">
        <w:rPr>
          <w:rStyle w:val="StyleUnderline"/>
        </w:rPr>
        <w:t>The NRA spent $30.3 million in support of Trump’s 2016 presidential campaign, according to the Center for Responsive Politics, a group that tracks campaign spending.</w:t>
      </w:r>
      <w:r w:rsidRPr="00844EF6">
        <w:rPr>
          <w:rStyle w:val="StyleUnderline"/>
        </w:rPr>
        <w:br/>
      </w:r>
      <w:r w:rsidRPr="00844EF6">
        <w:rPr>
          <w:sz w:val="16"/>
        </w:rPr>
        <w:t>The 193-nation U.N. General Assembly overwhelmingly approved the pact in April 2013 and the United States, the world’s No. 1 arms exporter, voted in favor of it despite fierce opposition from the NRA.</w:t>
      </w:r>
      <w:r w:rsidRPr="00844EF6">
        <w:rPr>
          <w:sz w:val="16"/>
        </w:rPr>
        <w:br/>
      </w:r>
      <w:r w:rsidRPr="00844EF6">
        <w:rPr>
          <w:rStyle w:val="StyleUnderline"/>
        </w:rPr>
        <w:t>Dropping out of the treaty is part of a broader Trump administration overhaul of arms export policies to bolster a domestic industry that already dominates global weapons trade.</w:t>
      </w:r>
      <w:r w:rsidRPr="00844EF6">
        <w:rPr>
          <w:rStyle w:val="StyleUnderline"/>
        </w:rPr>
        <w:br/>
      </w:r>
      <w:r w:rsidRPr="00844EF6">
        <w:rPr>
          <w:sz w:val="16"/>
        </w:rPr>
        <w:t>Trump’s action drew an immediate rebuke from international human rights groups.</w:t>
      </w:r>
      <w:r w:rsidRPr="00844EF6">
        <w:rPr>
          <w:sz w:val="16"/>
        </w:rPr>
        <w:br/>
        <w:t xml:space="preserve">“The United States will now lock arms with Iran, North Korea and Syria as non-signatories to this historic treaty whose sole purpose is to protect innocent people from deadly weapons,” said Oxfam America President Abby </w:t>
      </w:r>
      <w:proofErr w:type="spellStart"/>
      <w:r w:rsidRPr="00844EF6">
        <w:rPr>
          <w:sz w:val="16"/>
        </w:rPr>
        <w:t>Maxman</w:t>
      </w:r>
      <w:proofErr w:type="spellEnd"/>
      <w:r w:rsidRPr="00844EF6">
        <w:rPr>
          <w:sz w:val="16"/>
        </w:rPr>
        <w:t>.</w:t>
      </w:r>
      <w:r w:rsidRPr="00844EF6">
        <w:rPr>
          <w:sz w:val="16"/>
        </w:rPr>
        <w:br/>
        <w:t>So far 101 countries have formally joined onto the treaty. Another 29, including the United States, signed it, but have not yet formally joined.</w:t>
      </w:r>
      <w:r w:rsidRPr="00844EF6">
        <w:rPr>
          <w:sz w:val="16"/>
        </w:rPr>
        <w:br/>
        <w:t xml:space="preserve">Ted </w:t>
      </w:r>
      <w:proofErr w:type="spellStart"/>
      <w:r w:rsidRPr="00844EF6">
        <w:rPr>
          <w:sz w:val="16"/>
        </w:rPr>
        <w:t>Bromund</w:t>
      </w:r>
      <w:proofErr w:type="spellEnd"/>
      <w:r w:rsidRPr="00844EF6">
        <w:rPr>
          <w:sz w:val="16"/>
        </w:rPr>
        <w:t>, senior research fellow at the conservative Heritage Foundation, said the treaty “can only have the perverse effects of driving potential importers to buy from China or Russia” and other nations that are not party to the agreement.</w:t>
      </w:r>
      <w:r w:rsidRPr="00844EF6">
        <w:rPr>
          <w:sz w:val="16"/>
        </w:rPr>
        <w:br/>
      </w:r>
      <w:r w:rsidRPr="00844EF6">
        <w:rPr>
          <w:rStyle w:val="StyleUnderline"/>
        </w:rPr>
        <w:t xml:space="preserve">Rachel </w:t>
      </w:r>
      <w:proofErr w:type="spellStart"/>
      <w:r w:rsidRPr="00844EF6">
        <w:rPr>
          <w:rStyle w:val="StyleUnderline"/>
        </w:rPr>
        <w:t>Stohl</w:t>
      </w:r>
      <w:proofErr w:type="spellEnd"/>
      <w:r w:rsidRPr="00844EF6">
        <w:rPr>
          <w:rStyle w:val="StyleUnderline"/>
        </w:rPr>
        <w:t>, director of the conventional defense program at the Stimson Center think-tank in Washington, said U.S. firearms makers could benefit, including Smith &amp; Wesson owner American Outdoor Brands Corp, Sturm Ruger and Vista Outdoor, as well as Remington Outdoor Co, which owns Bushmaster, a brand of AR-15 assault rifle.</w:t>
      </w:r>
      <w:r w:rsidRPr="00844EF6">
        <w:rPr>
          <w:rStyle w:val="StyleUnderline"/>
        </w:rPr>
        <w:br/>
      </w:r>
      <w:r w:rsidRPr="00844EF6">
        <w:rPr>
          <w:sz w:val="16"/>
        </w:rPr>
        <w:lastRenderedPageBreak/>
        <w:t>Trump was joined on his trip to the NRA’s meeting in Indianapolis by White House national security adviser John Bolton, an advocate of withdrawing the United States from international treaties out of concern they might undermine U.S. authority.</w:t>
      </w:r>
      <w:r w:rsidRPr="00844EF6">
        <w:rPr>
          <w:sz w:val="16"/>
        </w:rPr>
        <w:br/>
      </w:r>
      <w:r w:rsidRPr="00844EF6">
        <w:rPr>
          <w:rStyle w:val="StyleUnderline"/>
        </w:rPr>
        <w:t>With Friday’s announcement, Trump continued his drive to roll back Obama-era initiatives.</w:t>
      </w:r>
      <w:r w:rsidRPr="00844EF6">
        <w:rPr>
          <w:rStyle w:val="StyleUnderline"/>
        </w:rPr>
        <w:br/>
      </w:r>
      <w:r w:rsidRPr="00844EF6">
        <w:rPr>
          <w:sz w:val="16"/>
        </w:rPr>
        <w:t>Nearly two years ago, Trump announced that the United States would withdraw from the Paris Climate Agreement, which aims to reduce global carbon emissions that scientists link to harmful climate change. Republicans argue the U.S. economy would suffer if it met the deal’s carbon-reduction goals.</w:t>
      </w:r>
      <w:r w:rsidRPr="00844EF6">
        <w:rPr>
          <w:sz w:val="16"/>
        </w:rPr>
        <w:br/>
        <w:t xml:space="preserve">In </w:t>
      </w:r>
      <w:proofErr w:type="gramStart"/>
      <w:r w:rsidRPr="00844EF6">
        <w:rPr>
          <w:sz w:val="16"/>
        </w:rPr>
        <w:t>May,</w:t>
      </w:r>
      <w:proofErr w:type="gramEnd"/>
      <w:r w:rsidRPr="00844EF6">
        <w:rPr>
          <w:sz w:val="16"/>
        </w:rPr>
        <w:t xml:space="preserve"> 2018, Trump pulled the United States out of a 2015 international deal that eased sanctions on Iran in exchange for strict limits being placed on Iran’s nuclear activities. The United States has since </w:t>
      </w:r>
      <w:proofErr w:type="spellStart"/>
      <w:r w:rsidRPr="00844EF6">
        <w:rPr>
          <w:sz w:val="16"/>
        </w:rPr>
        <w:t>reimposed</w:t>
      </w:r>
      <w:proofErr w:type="spellEnd"/>
      <w:r w:rsidRPr="00844EF6">
        <w:rPr>
          <w:sz w:val="16"/>
        </w:rPr>
        <w:t xml:space="preserve"> some sanctions that had been suspended under the deal.</w:t>
      </w:r>
      <w:r w:rsidRPr="00844EF6">
        <w:rPr>
          <w:sz w:val="16"/>
        </w:rPr>
        <w:br/>
      </w:r>
      <w:r w:rsidRPr="00844EF6">
        <w:rPr>
          <w:rStyle w:val="StyleUnderline"/>
        </w:rPr>
        <w:t>Friday’s speech marked the third consecutive year Trump has spoken to the annual meeting of the NRA. Since his election, he has been a vocal proponent of gun rights, a position that plays well with his political base.</w:t>
      </w:r>
      <w:r w:rsidRPr="00844EF6">
        <w:rPr>
          <w:rStyle w:val="StyleUnderline"/>
        </w:rPr>
        <w:br/>
      </w:r>
      <w:r w:rsidRPr="00844EF6">
        <w:rPr>
          <w:sz w:val="16"/>
        </w:rPr>
        <w:t xml:space="preserve">Trump banned “bump stocks” - rapid-fire gun attachments used in the October 2017 mass shooting that killed 58 people at a country music festival in Las Vegas. </w:t>
      </w:r>
      <w:r w:rsidRPr="00844EF6">
        <w:rPr>
          <w:rStyle w:val="StyleUnderline"/>
        </w:rPr>
        <w:t>But he has sidestepped tough restrictions he considered after the February 2018 shooting at a high school in Parkland, Florida, in which 17 people were killed and embraced an NRA proposal for arming teachers to defend schools.</w:t>
      </w:r>
    </w:p>
    <w:p w14:paraId="23F0A0B5" w14:textId="38B8F792" w:rsidR="005C4B21" w:rsidRPr="00844EF6" w:rsidRDefault="005C4B21" w:rsidP="005C4B21">
      <w:pPr>
        <w:pStyle w:val="Heading4"/>
      </w:pPr>
      <w:r w:rsidRPr="00844EF6">
        <w:t>Arms sales are a vital component of Trump’s relationship with the NRA</w:t>
      </w:r>
    </w:p>
    <w:p w14:paraId="2AFE7A86" w14:textId="1C3B0F83" w:rsidR="005C4B21" w:rsidRPr="00844EF6" w:rsidRDefault="005C4B21" w:rsidP="005C4B21">
      <w:r w:rsidRPr="00844EF6">
        <w:rPr>
          <w:rStyle w:val="Style13ptBold"/>
        </w:rPr>
        <w:t>Diamond et al 4/26</w:t>
      </w:r>
      <w:r w:rsidRPr="00844EF6">
        <w:t xml:space="preserve"> (Jeremy, Maegan Vazquez, Nikki Carvajal, White House Reporter for CNN, White House Reporter or CNN Politics, and Producer for CNN, 2019, “Trump gives base-pleasing NRA speech, teasing 2020 pitch”, </w:t>
      </w:r>
      <w:hyperlink r:id="rId15" w:history="1">
        <w:r w:rsidRPr="00844EF6">
          <w:rPr>
            <w:rStyle w:val="Hyperlink"/>
          </w:rPr>
          <w:t>https://www.cnn.com/2019/04/26/politics/donald-trump-national-rifle-association-speech-2020/index.html</w:t>
        </w:r>
      </w:hyperlink>
      <w:r w:rsidRPr="00844EF6">
        <w:t>, Aly M)</w:t>
      </w:r>
    </w:p>
    <w:p w14:paraId="20CEC2F9" w14:textId="54762F9C" w:rsidR="005C4B21" w:rsidRPr="00844EF6" w:rsidRDefault="005C4B21" w:rsidP="005C4B21">
      <w:pPr>
        <w:rPr>
          <w:rStyle w:val="StyleUnderline"/>
        </w:rPr>
      </w:pPr>
      <w:r w:rsidRPr="00844EF6">
        <w:rPr>
          <w:rStyle w:val="StyleUnderline"/>
        </w:rPr>
        <w:t>President Donald Trump on Friday made a campaign-style speech to one of his most loyal political constituencies -- gun rights activists -- as he delivered his fifth consecutive speech to the National Rifle Association's annual meeting.</w:t>
      </w:r>
      <w:r w:rsidRPr="00844EF6">
        <w:rPr>
          <w:rStyle w:val="StyleUnderline"/>
        </w:rPr>
        <w:br/>
        <w:t>In dramatic fashion, Trump announced that he would not ratify a United Nations arms trading treaty and then signed a message to the Senate in front of an audience of NRA leaders.</w:t>
      </w:r>
      <w:r w:rsidRPr="00844EF6">
        <w:rPr>
          <w:rStyle w:val="StyleUnderline"/>
        </w:rPr>
        <w:br/>
      </w:r>
      <w:r w:rsidRPr="00844EF6">
        <w:rPr>
          <w:sz w:val="16"/>
        </w:rPr>
        <w:t>"The United Nations will soon receive a formal notice that the United States is rejecting this treaty," the President said.</w:t>
      </w:r>
      <w:r w:rsidRPr="00844EF6">
        <w:rPr>
          <w:sz w:val="16"/>
        </w:rPr>
        <w:br/>
        <w:t>"As part of this decision, I will sign right now in front of a lot of witnesses, a lot, a message asking the senate to discontinue the ratification process and to return the now rejected treaty right back to me in the Oval Office where I will dispose of it," Trump said.</w:t>
      </w:r>
      <w:r w:rsidRPr="00844EF6">
        <w:rPr>
          <w:sz w:val="16"/>
        </w:rPr>
        <w:br/>
      </w:r>
      <w:r w:rsidRPr="00844EF6">
        <w:rPr>
          <w:rStyle w:val="StyleUnderline"/>
        </w:rPr>
        <w:t>He said the actions "reaffirmed that American liberty is sacred, and that American citizens live by American laws, not the laws of foreign countries."</w:t>
      </w:r>
      <w:r w:rsidRPr="00844EF6">
        <w:rPr>
          <w:rStyle w:val="StyleUnderline"/>
        </w:rPr>
        <w:br/>
        <w:t>Trump then pulled out a pen and signed the document as the crowd cheered. After showing the audience, he said they all "want the pen." The President then threw the "famous pen" to a member of the audience.</w:t>
      </w:r>
      <w:r w:rsidRPr="00844EF6">
        <w:rPr>
          <w:rStyle w:val="StyleUnderline"/>
        </w:rPr>
        <w:br/>
      </w:r>
      <w:r w:rsidRPr="00844EF6">
        <w:rPr>
          <w:sz w:val="16"/>
        </w:rPr>
        <w:t xml:space="preserve">During his winding, hour-long speech, Trump touted declining national violent crime statistics following the start of his administration. </w:t>
      </w:r>
      <w:r w:rsidRPr="00844EF6">
        <w:rPr>
          <w:rStyle w:val="StyleUnderline"/>
        </w:rPr>
        <w:t>He also appeared to reference the 2015 terror attack on the Bataclan theater in Paris, claiming that if just one person present at the 2015 concert had had a gun, fewer or even no people might have died that night.</w:t>
      </w:r>
      <w:r w:rsidRPr="00844EF6">
        <w:rPr>
          <w:rStyle w:val="StyleUnderline"/>
        </w:rPr>
        <w:br/>
        <w:t>"If there was only one gun -- if there were two, three, four -- it wouldn't have happened, a tiny percentage by comparison," Trump said.</w:t>
      </w:r>
      <w:r w:rsidRPr="00844EF6">
        <w:rPr>
          <w:rStyle w:val="StyleUnderline"/>
        </w:rPr>
        <w:br/>
        <w:t>He noted that "the shooting went on so long," but "there was nothing" those present could do to stop the rampage.</w:t>
      </w:r>
      <w:r w:rsidRPr="00844EF6">
        <w:rPr>
          <w:rStyle w:val="StyleUnderline"/>
        </w:rPr>
        <w:br/>
        <w:t>"It probably wouldn't have happened," Trump said as he made the argument for allowing people more access to guns.</w:t>
      </w:r>
      <w:r w:rsidRPr="00844EF6">
        <w:rPr>
          <w:rStyle w:val="StyleUnderline"/>
        </w:rPr>
        <w:br/>
      </w:r>
      <w:r w:rsidRPr="00844EF6">
        <w:rPr>
          <w:sz w:val="16"/>
        </w:rPr>
        <w:t>Trump praised state laws that allowed teachers to carry guns in classrooms.</w:t>
      </w:r>
      <w:r w:rsidRPr="00844EF6">
        <w:rPr>
          <w:sz w:val="16"/>
        </w:rPr>
        <w:br/>
      </w:r>
      <w:r w:rsidRPr="00844EF6">
        <w:rPr>
          <w:sz w:val="16"/>
        </w:rPr>
        <w:lastRenderedPageBreak/>
        <w:t>"More than 30 states now allow teachers that are highly trained -- highly trained, talented people -- to carry guns in the classroom to protect themselves and to protect their students who they love. Who's better? Who's better? I've been calling for that for the last two years. I think we had a big impact," Trump said.</w:t>
      </w:r>
      <w:r w:rsidRPr="00844EF6">
        <w:rPr>
          <w:sz w:val="16"/>
        </w:rPr>
        <w:br/>
        <w:t>He also highlighted several people who had intervened in attacks because they had been carrying firearms.</w:t>
      </w:r>
      <w:r w:rsidRPr="00844EF6">
        <w:rPr>
          <w:sz w:val="16"/>
        </w:rPr>
        <w:br/>
      </w:r>
      <w:r w:rsidRPr="00844EF6">
        <w:rPr>
          <w:rStyle w:val="StyleUnderline"/>
        </w:rPr>
        <w:t>"Gun owners make our communities safer and they make our nation stronger," Trump said.</w:t>
      </w:r>
      <w:r w:rsidRPr="00844EF6">
        <w:rPr>
          <w:rStyle w:val="StyleUnderline"/>
        </w:rPr>
        <w:br/>
      </w:r>
      <w:r w:rsidRPr="00844EF6">
        <w:rPr>
          <w:sz w:val="16"/>
        </w:rPr>
        <w:t>The President also mocked Democratic presidential candidate Bernie Sanders' statements on voting rights.</w:t>
      </w:r>
      <w:r w:rsidRPr="00844EF6">
        <w:rPr>
          <w:sz w:val="16"/>
        </w:rPr>
        <w:br/>
        <w:t>"You see what's going on. 'Let the Boston bomber vote.' He should be voting, right? I don't think so," the President said at the meeting. "'Let terrorists that are in prison vote.' I don't think so. Can you believe it? That this where some of these people are coming from? And they're the most popular ones."</w:t>
      </w:r>
      <w:r w:rsidRPr="00844EF6">
        <w:rPr>
          <w:sz w:val="16"/>
        </w:rPr>
        <w:br/>
        <w:t>Sanders had said during a CNN town hall earlier this week that felons should be allowed to vote, even if they're still incarcerated.</w:t>
      </w:r>
      <w:r w:rsidRPr="00844EF6">
        <w:rPr>
          <w:sz w:val="16"/>
        </w:rPr>
        <w:br/>
        <w:t>Longtime ally</w:t>
      </w:r>
      <w:r w:rsidRPr="00844EF6">
        <w:rPr>
          <w:sz w:val="16"/>
        </w:rPr>
        <w:br/>
      </w:r>
      <w:r w:rsidRPr="00844EF6">
        <w:rPr>
          <w:rStyle w:val="StyleUnderline"/>
        </w:rPr>
        <w:t>Trump has maintained a close relationship with the gun lobby and its activists throughout his presidency after the group spent more than $30 million to help elect him in the 2016 presidential election, rejecting a push to reform the nation's gun laws in the wake of several mass shootings in 2018. With 2020 on the horizon, Trump will once again be looking to the group to help galvanize gun rights supporters and bolster his reelection campaign.</w:t>
      </w:r>
      <w:r w:rsidRPr="00844EF6">
        <w:rPr>
          <w:rStyle w:val="StyleUnderline"/>
        </w:rPr>
        <w:br/>
      </w:r>
      <w:r w:rsidRPr="00844EF6">
        <w:rPr>
          <w:sz w:val="16"/>
        </w:rPr>
        <w:t>But while the President will surely tout his administration's efforts to maintain the status quo on gun rights, his speech also comes as he fumes about Democrats' attempts to build a case that he obstructed justice based on special counsel Robert Mueller's report.</w:t>
      </w:r>
      <w:r w:rsidRPr="00844EF6">
        <w:rPr>
          <w:sz w:val="16"/>
        </w:rPr>
        <w:br/>
      </w:r>
      <w:r w:rsidRPr="00844EF6">
        <w:rPr>
          <w:rStyle w:val="StyleUnderline"/>
        </w:rPr>
        <w:t>A crowd of some of his most loyal supporters often drives the President to deliver a speech full of red meat and attacks on his political opponents.</w:t>
      </w:r>
      <w:r w:rsidRPr="00844EF6">
        <w:rPr>
          <w:rStyle w:val="StyleUnderline"/>
        </w:rPr>
        <w:br/>
        <w:t>Speaking last year during the 2018 midterm campaign, the President delivered a speech reminiscent of his campaign rallies that touched on a range of base-pleasing topics and included an airing of grievances relating to the special counsel's investigation.</w:t>
      </w:r>
    </w:p>
    <w:p w14:paraId="12950080" w14:textId="7229F578" w:rsidR="00C25A84" w:rsidRPr="00844EF6" w:rsidRDefault="00C25A84" w:rsidP="00C25A84">
      <w:pPr>
        <w:pStyle w:val="Heading3"/>
      </w:pPr>
      <w:r w:rsidRPr="00844EF6">
        <w:lastRenderedPageBreak/>
        <w:t>2NC – AT: Media Spin</w:t>
      </w:r>
    </w:p>
    <w:p w14:paraId="4EBAEB30" w14:textId="73DD79B5" w:rsidR="00C25A84" w:rsidRPr="00844EF6" w:rsidRDefault="00C25A84" w:rsidP="00C25A84"/>
    <w:p w14:paraId="30C59F19" w14:textId="77777777" w:rsidR="00C25A84" w:rsidRPr="00844EF6" w:rsidRDefault="00C25A84" w:rsidP="00C25A84">
      <w:pPr>
        <w:pStyle w:val="Heading4"/>
        <w:rPr>
          <w:rFonts w:asciiTheme="minorHAnsi" w:hAnsiTheme="minorHAnsi" w:cstheme="minorHAnsi"/>
        </w:rPr>
      </w:pPr>
      <w:r w:rsidRPr="00844EF6">
        <w:rPr>
          <w:rFonts w:asciiTheme="minorHAnsi" w:hAnsiTheme="minorHAnsi" w:cstheme="minorHAnsi"/>
        </w:rPr>
        <w:t>Conservative Media support isn’t locked in- going back on key campaign promises could flip them, that collapses the base</w:t>
      </w:r>
    </w:p>
    <w:p w14:paraId="287550C2" w14:textId="77777777" w:rsidR="00C25A84" w:rsidRPr="00844EF6" w:rsidRDefault="00C25A84" w:rsidP="00C25A84">
      <w:pPr>
        <w:rPr>
          <w:rFonts w:asciiTheme="minorHAnsi" w:hAnsiTheme="minorHAnsi" w:cstheme="minorHAnsi"/>
          <w:sz w:val="14"/>
        </w:rPr>
      </w:pPr>
      <w:r w:rsidRPr="00844EF6">
        <w:rPr>
          <w:rFonts w:asciiTheme="minorHAnsi" w:hAnsiTheme="minorHAnsi" w:cstheme="minorHAnsi"/>
          <w:sz w:val="14"/>
        </w:rPr>
        <w:t xml:space="preserve">Bob </w:t>
      </w:r>
      <w:r w:rsidRPr="00844EF6">
        <w:rPr>
          <w:rStyle w:val="Style13ptBold"/>
          <w:rFonts w:cstheme="minorHAnsi"/>
        </w:rPr>
        <w:t>Burnett 2017</w:t>
      </w:r>
      <w:r w:rsidRPr="00844EF6">
        <w:rPr>
          <w:rFonts w:asciiTheme="minorHAnsi" w:hAnsiTheme="minorHAnsi" w:cstheme="minorHAnsi"/>
          <w:sz w:val="14"/>
        </w:rPr>
        <w:t xml:space="preserve"> (retired Silicon Valley executive, founder of Cisco Systems, an American multinational technology, "When Will Trump Lose His </w:t>
      </w:r>
      <w:proofErr w:type="gramStart"/>
      <w:r w:rsidRPr="00844EF6">
        <w:rPr>
          <w:rFonts w:asciiTheme="minorHAnsi" w:hAnsiTheme="minorHAnsi" w:cstheme="minorHAnsi"/>
          <w:sz w:val="14"/>
        </w:rPr>
        <w:t>Base?,</w:t>
      </w:r>
      <w:proofErr w:type="gramEnd"/>
      <w:r w:rsidRPr="00844EF6">
        <w:rPr>
          <w:rFonts w:asciiTheme="minorHAnsi" w:hAnsiTheme="minorHAnsi" w:cstheme="minorHAnsi"/>
          <w:sz w:val="14"/>
        </w:rPr>
        <w:t>" HuffPost,6-16 http://www.huffingtonpost.com/entry/when-will-trump-lose-his-base_us_5943d6c6e4b024b7e0df4b02)</w:t>
      </w:r>
    </w:p>
    <w:p w14:paraId="37A7F1AD" w14:textId="77777777" w:rsidR="00C25A84" w:rsidRPr="00844EF6" w:rsidRDefault="00C25A84" w:rsidP="00C25A84">
      <w:pPr>
        <w:rPr>
          <w:rFonts w:asciiTheme="minorHAnsi" w:hAnsiTheme="minorHAnsi" w:cstheme="minorHAnsi"/>
          <w:sz w:val="16"/>
        </w:rPr>
      </w:pPr>
      <w:r w:rsidRPr="00844EF6">
        <w:rPr>
          <w:rFonts w:asciiTheme="minorHAnsi" w:hAnsiTheme="minorHAnsi" w:cstheme="minorHAnsi"/>
          <w:sz w:val="16"/>
        </w:rPr>
        <w:t xml:space="preserve">After the Trump White House careened through another terrible week, </w:t>
      </w:r>
      <w:r w:rsidRPr="00844EF6">
        <w:rPr>
          <w:rStyle w:val="StyleUnderline"/>
          <w:rFonts w:cstheme="minorHAnsi"/>
        </w:rPr>
        <w:t xml:space="preserve">Washington insiders wonder how long Trump can survive. The answer is: </w:t>
      </w:r>
      <w:proofErr w:type="gramStart"/>
      <w:r w:rsidRPr="00844EF6">
        <w:rPr>
          <w:rStyle w:val="Emphasis"/>
          <w:rFonts w:asciiTheme="minorHAnsi" w:hAnsiTheme="minorHAnsi" w:cstheme="minorHAnsi"/>
        </w:rPr>
        <w:t>as long as</w:t>
      </w:r>
      <w:proofErr w:type="gramEnd"/>
      <w:r w:rsidRPr="00844EF6">
        <w:rPr>
          <w:rStyle w:val="Emphasis"/>
          <w:rFonts w:asciiTheme="minorHAnsi" w:hAnsiTheme="minorHAnsi" w:cstheme="minorHAnsi"/>
        </w:rPr>
        <w:t xml:space="preserve"> he holds his base.</w:t>
      </w:r>
      <w:r w:rsidRPr="00844EF6">
        <w:rPr>
          <w:rFonts w:asciiTheme="minorHAnsi" w:hAnsiTheme="minorHAnsi" w:cstheme="minorHAnsi"/>
          <w:sz w:val="16"/>
        </w:rPr>
        <w:t xml:space="preserve"> </w:t>
      </w:r>
      <w:r w:rsidRPr="00844EF6">
        <w:rPr>
          <w:rStyle w:val="StyleUnderline"/>
          <w:rFonts w:cstheme="minorHAnsi"/>
        </w:rPr>
        <w:t>Trump and his voters are locked in a deadly embrace: his base desperately wants to believe he will address their grievances and Trump is willing to lie to keep their support.</w:t>
      </w:r>
      <w:r w:rsidRPr="00844EF6">
        <w:rPr>
          <w:rFonts w:asciiTheme="minorHAnsi" w:hAnsiTheme="minorHAnsi" w:cstheme="minorHAnsi"/>
          <w:sz w:val="16"/>
        </w:rPr>
        <w:t xml:space="preserve"> In her latest insightful Trump analysis, in the New York Review, Elizabeth Drew observed, “Trump is, for all his deep flaws, in some ways a cannier politician than [former President] Nixon; he knows how to lie to his people to keep them behind him ... People can have a hard time recognizing that they’ve been conned. And Trump is skilled at flimflam, creating illusions.” Despite Trump’s “flimflam,” his approval ratings steadily decline. FiveThirtyEight finds that 56 percent disapprove of the job trump is doing versus 38 percent that approve. Nonetheless, 82 percent of Republicans approve of Trump. Elizabeth Drew asks the question that most Trump opponents have been pondering: “</w:t>
      </w:r>
      <w:r w:rsidRPr="00844EF6">
        <w:rPr>
          <w:rStyle w:val="StyleUnderline"/>
          <w:rFonts w:cstheme="minorHAnsi"/>
        </w:rPr>
        <w:t>When</w:t>
      </w:r>
      <w:r w:rsidRPr="00844EF6">
        <w:rPr>
          <w:rFonts w:asciiTheme="minorHAnsi" w:hAnsiTheme="minorHAnsi" w:cstheme="minorHAnsi"/>
          <w:sz w:val="16"/>
        </w:rPr>
        <w:t xml:space="preserve">, or </w:t>
      </w:r>
      <w:r w:rsidRPr="00844EF6">
        <w:rPr>
          <w:rStyle w:val="StyleUnderline"/>
          <w:rFonts w:cstheme="minorHAnsi"/>
        </w:rPr>
        <w:t>will, Trump’s voters realize that he isn’t delivering on his promises</w:t>
      </w:r>
      <w:r w:rsidRPr="00844EF6">
        <w:rPr>
          <w:rFonts w:asciiTheme="minorHAnsi" w:hAnsiTheme="minorHAnsi" w:cstheme="minorHAnsi"/>
          <w:sz w:val="16"/>
        </w:rPr>
        <w:t xml:space="preserve">, that his health care and tax proposals will help the wealthy at their expense, that he isn’t producing the jobs he claims?” There are four </w:t>
      </w:r>
      <w:r w:rsidRPr="00844EF6">
        <w:rPr>
          <w:rStyle w:val="StyleUnderline"/>
          <w:rFonts w:cstheme="minorHAnsi"/>
        </w:rPr>
        <w:t>factors that determine Trump’s base support</w:t>
      </w:r>
      <w:r w:rsidRPr="00844EF6">
        <w:rPr>
          <w:rFonts w:asciiTheme="minorHAnsi" w:hAnsiTheme="minorHAnsi" w:cstheme="minorHAnsi"/>
        </w:rPr>
        <w:t xml:space="preserve">: </w:t>
      </w:r>
      <w:r w:rsidRPr="00844EF6">
        <w:rPr>
          <w:rFonts w:asciiTheme="minorHAnsi" w:hAnsiTheme="minorHAnsi" w:cstheme="minorHAnsi"/>
          <w:sz w:val="16"/>
        </w:rPr>
        <w:t xml:space="preserve">the first is his health. Donald is 71, overweight, with a poor attitude towards food, sleep, and exercise. During his recent overseas junket, his staff described him as “exhausted.” (Trump is limiting further trips because of the exhaustion.) During a sojourn in Italy, Trump </w:t>
      </w:r>
      <w:proofErr w:type="gramStart"/>
      <w:r w:rsidRPr="00844EF6">
        <w:rPr>
          <w:rFonts w:asciiTheme="minorHAnsi" w:hAnsiTheme="minorHAnsi" w:cstheme="minorHAnsi"/>
          <w:sz w:val="16"/>
        </w:rPr>
        <w:t>wasn’t able to</w:t>
      </w:r>
      <w:proofErr w:type="gramEnd"/>
      <w:r w:rsidRPr="00844EF6">
        <w:rPr>
          <w:rFonts w:asciiTheme="minorHAnsi" w:hAnsiTheme="minorHAnsi" w:cstheme="minorHAnsi"/>
          <w:sz w:val="16"/>
        </w:rPr>
        <w:t xml:space="preserve"> walk to a restaurant with other world leaders and travelled the short distance in a golf cart. Some of Trump’s erratic behavior could be the result of poor physical health. If his health deteriorates further ― for example, he is unable to travel overseas or to attend campaign rallies ― then Trump will be labeled as “weak,” “frail,” “incompetent,” and “pathetic.” The second factor that could impact Trump’s support </w:t>
      </w:r>
      <w:r w:rsidRPr="00844EF6">
        <w:rPr>
          <w:rStyle w:val="StyleUnderline"/>
          <w:rFonts w:cstheme="minorHAnsi"/>
        </w:rPr>
        <w:t>is media coverage</w:t>
      </w:r>
      <w:r w:rsidRPr="00844EF6">
        <w:rPr>
          <w:rFonts w:asciiTheme="minorHAnsi" w:hAnsiTheme="minorHAnsi" w:cstheme="minorHAnsi"/>
          <w:sz w:val="16"/>
        </w:rPr>
        <w:t xml:space="preserve">. While the mainstream media (MSNBC, CNN, New York Times, Washington Post...) has reported adversely on Trump’s behavior, </w:t>
      </w:r>
      <w:r w:rsidRPr="00844EF6">
        <w:rPr>
          <w:rStyle w:val="StyleUnderline"/>
          <w:rFonts w:cstheme="minorHAnsi"/>
        </w:rPr>
        <w:t>the right-wing media</w:t>
      </w:r>
      <w:r w:rsidRPr="00844EF6">
        <w:rPr>
          <w:rFonts w:asciiTheme="minorHAnsi" w:hAnsiTheme="minorHAnsi" w:cstheme="minorHAnsi"/>
          <w:sz w:val="16"/>
        </w:rPr>
        <w:t xml:space="preserve"> (Fox, Breitbart...) </w:t>
      </w:r>
      <w:r w:rsidRPr="00844EF6">
        <w:rPr>
          <w:rStyle w:val="StyleUnderline"/>
          <w:rFonts w:cstheme="minorHAnsi"/>
        </w:rPr>
        <w:t>has been supportive.</w:t>
      </w:r>
      <w:r w:rsidRPr="00844EF6">
        <w:rPr>
          <w:rFonts w:asciiTheme="minorHAnsi" w:hAnsiTheme="minorHAnsi" w:cstheme="minorHAnsi"/>
          <w:sz w:val="16"/>
        </w:rPr>
        <w:t xml:space="preserve"> (When Trump said he was “vindicated” by James Comey’s testimony before the Senate Intelligence Committee, the mainstream media scoffed but the right-wing media echoed Trump’s sentiments.) </w:t>
      </w:r>
      <w:r w:rsidRPr="00844EF6">
        <w:rPr>
          <w:rStyle w:val="StyleUnderline"/>
          <w:rFonts w:cstheme="minorHAnsi"/>
        </w:rPr>
        <w:t xml:space="preserve">What could cause the right-wing media to shift? </w:t>
      </w:r>
      <w:r w:rsidRPr="00844EF6">
        <w:rPr>
          <w:rFonts w:asciiTheme="minorHAnsi" w:hAnsiTheme="minorHAnsi" w:cstheme="minorHAnsi"/>
          <w:sz w:val="16"/>
        </w:rPr>
        <w:t>Elizabeth Drew noted that Trump is a “cannier” politician than Nixon. “</w:t>
      </w:r>
      <w:r w:rsidRPr="00844EF6">
        <w:rPr>
          <w:rStyle w:val="StyleUnderline"/>
          <w:rFonts w:cstheme="minorHAnsi"/>
        </w:rPr>
        <w:t>He can ... make use of social media, Fox News, and friendly talk shows to keep [his base] loyal.”</w:t>
      </w:r>
      <w:r w:rsidRPr="00844EF6">
        <w:rPr>
          <w:rFonts w:asciiTheme="minorHAnsi" w:hAnsiTheme="minorHAnsi" w:cstheme="minorHAnsi"/>
          <w:sz w:val="16"/>
        </w:rPr>
        <w:t xml:space="preserve"> Trump </w:t>
      </w:r>
      <w:proofErr w:type="gramStart"/>
      <w:r w:rsidRPr="00844EF6">
        <w:rPr>
          <w:rFonts w:asciiTheme="minorHAnsi" w:hAnsiTheme="minorHAnsi" w:cstheme="minorHAnsi"/>
          <w:sz w:val="16"/>
        </w:rPr>
        <w:t>has the ability to</w:t>
      </w:r>
      <w:proofErr w:type="gramEnd"/>
      <w:r w:rsidRPr="00844EF6">
        <w:rPr>
          <w:rFonts w:asciiTheme="minorHAnsi" w:hAnsiTheme="minorHAnsi" w:cstheme="minorHAnsi"/>
          <w:sz w:val="16"/>
        </w:rPr>
        <w:t xml:space="preserve"> dominate the daily news by means of a tweet or a call to a conservative talk-show host. However</w:t>
      </w:r>
      <w:r w:rsidRPr="00844EF6">
        <w:rPr>
          <w:rStyle w:val="StyleUnderline"/>
          <w:rFonts w:cstheme="minorHAnsi"/>
        </w:rPr>
        <w:t>, as the Trump-Russia investigation has accelerated he has lost some of this advantage.</w:t>
      </w:r>
      <w:r w:rsidRPr="00844EF6">
        <w:rPr>
          <w:rFonts w:asciiTheme="minorHAnsi" w:hAnsiTheme="minorHAnsi" w:cstheme="minorHAnsi"/>
          <w:sz w:val="16"/>
        </w:rPr>
        <w:t xml:space="preserve"> (For example, during the week of June 5th </w:t>
      </w:r>
      <w:r w:rsidRPr="00844EF6">
        <w:rPr>
          <w:rStyle w:val="StyleUnderline"/>
          <w:rFonts w:cstheme="minorHAnsi"/>
        </w:rPr>
        <w:t>the news was dominated by</w:t>
      </w:r>
      <w:r w:rsidRPr="00844EF6">
        <w:rPr>
          <w:rFonts w:asciiTheme="minorHAnsi" w:hAnsiTheme="minorHAnsi" w:cstheme="minorHAnsi"/>
          <w:sz w:val="16"/>
        </w:rPr>
        <w:t xml:space="preserve"> James </w:t>
      </w:r>
      <w:r w:rsidRPr="00844EF6">
        <w:rPr>
          <w:rStyle w:val="StyleUnderline"/>
          <w:rFonts w:cstheme="minorHAnsi"/>
        </w:rPr>
        <w:t>Comey</w:t>
      </w:r>
      <w:r w:rsidRPr="00844EF6">
        <w:rPr>
          <w:rFonts w:asciiTheme="minorHAnsi" w:hAnsiTheme="minorHAnsi" w:cstheme="minorHAnsi"/>
          <w:sz w:val="16"/>
        </w:rPr>
        <w:t xml:space="preserve"> </w:t>
      </w:r>
      <w:r w:rsidRPr="00844EF6">
        <w:rPr>
          <w:rStyle w:val="StyleUnderline"/>
          <w:rFonts w:cstheme="minorHAnsi"/>
        </w:rPr>
        <w:t>not</w:t>
      </w:r>
      <w:r w:rsidRPr="00844EF6">
        <w:rPr>
          <w:rFonts w:asciiTheme="minorHAnsi" w:hAnsiTheme="minorHAnsi" w:cstheme="minorHAnsi"/>
          <w:sz w:val="16"/>
        </w:rPr>
        <w:t xml:space="preserve"> by Donald </w:t>
      </w:r>
      <w:r w:rsidRPr="00844EF6">
        <w:rPr>
          <w:rStyle w:val="StyleUnderline"/>
          <w:rFonts w:cstheme="minorHAnsi"/>
        </w:rPr>
        <w:t>Trump</w:t>
      </w:r>
      <w:r w:rsidRPr="00844EF6">
        <w:rPr>
          <w:rFonts w:asciiTheme="minorHAnsi" w:hAnsiTheme="minorHAnsi" w:cstheme="minorHAnsi"/>
          <w:sz w:val="16"/>
        </w:rPr>
        <w:t xml:space="preserve">.) </w:t>
      </w:r>
      <w:r w:rsidRPr="00844EF6">
        <w:rPr>
          <w:rStyle w:val="StyleUnderline"/>
          <w:rFonts w:cstheme="minorHAnsi"/>
        </w:rPr>
        <w:t xml:space="preserve">If Trump </w:t>
      </w:r>
      <w:r w:rsidRPr="00844EF6">
        <w:rPr>
          <w:rFonts w:asciiTheme="minorHAnsi" w:hAnsiTheme="minorHAnsi" w:cstheme="minorHAnsi"/>
        </w:rPr>
        <w:t>continues to</w:t>
      </w:r>
      <w:r w:rsidRPr="00844EF6">
        <w:rPr>
          <w:rStyle w:val="StyleUnderline"/>
          <w:rFonts w:cstheme="minorHAnsi"/>
        </w:rPr>
        <w:t xml:space="preserve"> fail to perform</w:t>
      </w:r>
      <w:r w:rsidRPr="00844EF6">
        <w:rPr>
          <w:rFonts w:asciiTheme="minorHAnsi" w:hAnsiTheme="minorHAnsi" w:cstheme="minorHAnsi"/>
          <w:sz w:val="16"/>
        </w:rPr>
        <w:t xml:space="preserve"> ― if, for example, the Senate is unable to make progress on health care ― or if evidence of his physical limitations becomes more obvious, </w:t>
      </w:r>
      <w:r w:rsidRPr="00844EF6">
        <w:rPr>
          <w:rStyle w:val="Emphasis"/>
          <w:rFonts w:asciiTheme="minorHAnsi" w:hAnsiTheme="minorHAnsi" w:cstheme="minorHAnsi"/>
        </w:rPr>
        <w:t>then the right-wing media will turn on him</w:t>
      </w:r>
      <w:r w:rsidRPr="00844EF6">
        <w:rPr>
          <w:rFonts w:asciiTheme="minorHAnsi" w:hAnsiTheme="minorHAnsi" w:cstheme="minorHAnsi"/>
          <w:sz w:val="16"/>
        </w:rPr>
        <w:t>.</w:t>
      </w:r>
    </w:p>
    <w:p w14:paraId="40EF5376" w14:textId="77777777" w:rsidR="00C25A84" w:rsidRPr="00844EF6" w:rsidRDefault="00C25A84" w:rsidP="00C25A84">
      <w:pPr>
        <w:rPr>
          <w:rFonts w:asciiTheme="minorHAnsi" w:hAnsiTheme="minorHAnsi" w:cstheme="minorHAnsi"/>
        </w:rPr>
      </w:pPr>
    </w:p>
    <w:p w14:paraId="3861B900" w14:textId="2F36543A" w:rsidR="00C25A84" w:rsidRPr="00844EF6" w:rsidRDefault="00C25A84" w:rsidP="00C25A84">
      <w:pPr>
        <w:pStyle w:val="Heading4"/>
        <w:rPr>
          <w:rFonts w:asciiTheme="minorHAnsi" w:hAnsiTheme="minorHAnsi" w:cstheme="minorHAnsi"/>
          <w:b w:val="0"/>
        </w:rPr>
      </w:pPr>
      <w:r w:rsidRPr="00844EF6">
        <w:rPr>
          <w:rFonts w:asciiTheme="minorHAnsi" w:hAnsiTheme="minorHAnsi" w:cstheme="minorHAnsi"/>
        </w:rPr>
        <w:t xml:space="preserve">Regardless of </w:t>
      </w:r>
      <w:proofErr w:type="gramStart"/>
      <w:r w:rsidRPr="00844EF6">
        <w:rPr>
          <w:rFonts w:asciiTheme="minorHAnsi" w:hAnsiTheme="minorHAnsi" w:cstheme="minorHAnsi"/>
        </w:rPr>
        <w:t>media ,</w:t>
      </w:r>
      <w:proofErr w:type="gramEnd"/>
      <w:r w:rsidRPr="00844EF6">
        <w:rPr>
          <w:rFonts w:asciiTheme="minorHAnsi" w:hAnsiTheme="minorHAnsi" w:cstheme="minorHAnsi"/>
        </w:rPr>
        <w:t xml:space="preserve"> Base support isn’t Teflon</w:t>
      </w:r>
      <w:r w:rsidRPr="00844EF6">
        <w:rPr>
          <w:rFonts w:asciiTheme="minorHAnsi" w:hAnsiTheme="minorHAnsi" w:cstheme="minorHAnsi"/>
          <w:b w:val="0"/>
        </w:rPr>
        <w:t xml:space="preserve"> – the plan cuts across partisan lines and represents a major betrayal – tanks his overall support. </w:t>
      </w:r>
    </w:p>
    <w:p w14:paraId="1802F464" w14:textId="77777777" w:rsidR="00C25A84" w:rsidRPr="00844EF6" w:rsidRDefault="00C25A84" w:rsidP="00C25A84">
      <w:pPr>
        <w:rPr>
          <w:rFonts w:asciiTheme="minorHAnsi" w:hAnsiTheme="minorHAnsi" w:cstheme="minorHAnsi"/>
        </w:rPr>
      </w:pPr>
      <w:r w:rsidRPr="00844EF6">
        <w:rPr>
          <w:rStyle w:val="Style13ptBold"/>
          <w:rFonts w:cstheme="minorHAnsi"/>
        </w:rPr>
        <w:t>Silver 8-24.</w:t>
      </w:r>
      <w:r w:rsidRPr="00844EF6">
        <w:rPr>
          <w:rFonts w:asciiTheme="minorHAnsi" w:hAnsiTheme="minorHAnsi" w:cstheme="minorHAnsi"/>
        </w:rPr>
        <w:t xml:space="preserve"> [Nate, editor in chief of Five </w:t>
      </w:r>
      <w:proofErr w:type="gramStart"/>
      <w:r w:rsidRPr="00844EF6">
        <w:rPr>
          <w:rFonts w:asciiTheme="minorHAnsi" w:hAnsiTheme="minorHAnsi" w:cstheme="minorHAnsi"/>
        </w:rPr>
        <w:t>Thirty Eight</w:t>
      </w:r>
      <w:proofErr w:type="gramEnd"/>
      <w:r w:rsidRPr="00844EF6">
        <w:rPr>
          <w:rFonts w:asciiTheme="minorHAnsi" w:hAnsiTheme="minorHAnsi" w:cstheme="minorHAnsi"/>
        </w:rPr>
        <w:t>, "7 Rules For Reading Trump’s Approval Rating" Five Thirty Eight -- https://fivethirtyeight.com/features/7-rules-for-reading-trumps-approval-rating/]</w:t>
      </w:r>
    </w:p>
    <w:p w14:paraId="44666D6E" w14:textId="77777777" w:rsidR="00C25A84" w:rsidRPr="00844EF6" w:rsidRDefault="00C25A84" w:rsidP="00C25A84">
      <w:pPr>
        <w:rPr>
          <w:rFonts w:asciiTheme="minorHAnsi" w:hAnsiTheme="minorHAnsi" w:cstheme="minorHAnsi"/>
          <w:sz w:val="14"/>
        </w:rPr>
      </w:pPr>
      <w:r w:rsidRPr="00844EF6">
        <w:rPr>
          <w:rFonts w:asciiTheme="minorHAnsi" w:hAnsiTheme="minorHAnsi" w:cstheme="minorHAnsi"/>
          <w:sz w:val="14"/>
        </w:rPr>
        <w:t xml:space="preserve">Proposition No. 4: </w:t>
      </w:r>
      <w:r w:rsidRPr="00844EF6">
        <w:rPr>
          <w:rStyle w:val="Emphasis"/>
          <w:rFonts w:asciiTheme="minorHAnsi" w:hAnsiTheme="minorHAnsi" w:cstheme="minorHAnsi"/>
        </w:rPr>
        <w:t>Expect bigger approval rating changes from issues that cut across partisan lines</w:t>
      </w:r>
      <w:r w:rsidRPr="00844EF6">
        <w:rPr>
          <w:rFonts w:asciiTheme="minorHAnsi" w:hAnsiTheme="minorHAnsi" w:cstheme="minorHAnsi"/>
          <w:sz w:val="14"/>
        </w:rPr>
        <w:t xml:space="preserve">. As I mentioned, </w:t>
      </w:r>
      <w:r w:rsidRPr="00844EF6">
        <w:rPr>
          <w:rStyle w:val="StyleUnderline"/>
          <w:rFonts w:cstheme="minorHAnsi"/>
        </w:rPr>
        <w:t>the clearest declines in Trump’s approval ratings came after</w:t>
      </w:r>
      <w:r w:rsidRPr="00844EF6">
        <w:rPr>
          <w:rFonts w:asciiTheme="minorHAnsi" w:hAnsiTheme="minorHAnsi" w:cstheme="minorHAnsi"/>
          <w:sz w:val="14"/>
        </w:rPr>
        <w:t xml:space="preserve"> he fired Comey and at moments </w:t>
      </w:r>
      <w:r w:rsidRPr="00844EF6">
        <w:rPr>
          <w:rStyle w:val="StyleUnderline"/>
          <w:rFonts w:cstheme="minorHAnsi"/>
        </w:rPr>
        <w:t>related to the health care bill</w:t>
      </w:r>
      <w:r w:rsidRPr="00844EF6">
        <w:rPr>
          <w:rFonts w:asciiTheme="minorHAnsi" w:hAnsiTheme="minorHAnsi" w:cstheme="minorHAnsi"/>
          <w:sz w:val="14"/>
        </w:rPr>
        <w:t xml:space="preserve"> — first in March when the GOP began to debate its proposal, and then more recently following the collapse of </w:t>
      </w:r>
      <w:r w:rsidRPr="00844EF6">
        <w:rPr>
          <w:rFonts w:asciiTheme="minorHAnsi" w:hAnsiTheme="minorHAnsi" w:cstheme="minorHAnsi"/>
          <w:sz w:val="14"/>
        </w:rPr>
        <w:lastRenderedPageBreak/>
        <w:t>the bill late last month. Each of these</w:t>
      </w:r>
      <w:r w:rsidRPr="00844EF6">
        <w:rPr>
          <w:rStyle w:val="StyleUnderline"/>
          <w:rFonts w:cstheme="minorHAnsi"/>
        </w:rPr>
        <w:t xml:space="preserve"> issues cut across partisan lines in awkward ways</w:t>
      </w:r>
      <w:r w:rsidRPr="00844EF6">
        <w:rPr>
          <w:rFonts w:asciiTheme="minorHAnsi" w:hAnsiTheme="minorHAnsi" w:cstheme="minorHAnsi"/>
          <w:sz w:val="14"/>
        </w:rPr>
        <w:t xml:space="preserve">. Republicans, including Trump, had praised Comey following his letter to Congress last October, in which he disclosed that the FBI was investigating further emails that could be pertinent to Hillary Clinton’s email server,5 and Comey had been a Republican for most of his life. The White House’s initial rationalization for firing Comey — which criticized him for speaking out so publicly about the Clinton case — didn’t make a lot of sense. That’s not to say that reaction to the firing didn’t polarize itself along partisan lines — it eventually did. But the firing had </w:t>
      </w:r>
      <w:r w:rsidRPr="00844EF6">
        <w:rPr>
          <w:rStyle w:val="StyleUnderline"/>
          <w:rFonts w:cstheme="minorHAnsi"/>
        </w:rPr>
        <w:t>to produce at least a little bit of cognitive dissonance for voters</w:t>
      </w:r>
      <w:r w:rsidRPr="00844EF6">
        <w:rPr>
          <w:rFonts w:asciiTheme="minorHAnsi" w:hAnsiTheme="minorHAnsi" w:cstheme="minorHAnsi"/>
          <w:sz w:val="14"/>
        </w:rPr>
        <w:t>. The various versions of the GOP health care bill, meanwhile, were oddly designed hybrids</w:t>
      </w:r>
      <w:r w:rsidRPr="00844EF6">
        <w:rPr>
          <w:rStyle w:val="StyleUnderline"/>
          <w:rFonts w:cstheme="minorHAnsi"/>
        </w:rPr>
        <w:t xml:space="preserve"> that didn’t give Republican voters a lot of reason to get on board</w:t>
      </w:r>
      <w:r w:rsidRPr="00844EF6">
        <w:rPr>
          <w:rFonts w:asciiTheme="minorHAnsi" w:hAnsiTheme="minorHAnsi" w:cstheme="minorHAnsi"/>
          <w:sz w:val="14"/>
        </w:rPr>
        <w:t xml:space="preserve">. The House and Senate plans neither fully repealed Obamacare (as Republicans had promised to do since 2010), nor did they replace it with the sort of health care program that Trump had promised to voters. And the GOP bills would especially have hurt lower-income, older voters in rural areas — exactly the sort of people who were most inclined to vote for Trump last year. Reactions to Charlottesville followed a more predictably partisan course, by contrast. For better or worse, views on racial equality — which groups are </w:t>
      </w:r>
      <w:proofErr w:type="gramStart"/>
      <w:r w:rsidRPr="00844EF6">
        <w:rPr>
          <w:rFonts w:asciiTheme="minorHAnsi" w:hAnsiTheme="minorHAnsi" w:cstheme="minorHAnsi"/>
          <w:sz w:val="14"/>
        </w:rPr>
        <w:t>advantaged</w:t>
      </w:r>
      <w:proofErr w:type="gramEnd"/>
      <w:r w:rsidRPr="00844EF6">
        <w:rPr>
          <w:rFonts w:asciiTheme="minorHAnsi" w:hAnsiTheme="minorHAnsi" w:cstheme="minorHAnsi"/>
          <w:sz w:val="14"/>
        </w:rPr>
        <w:t xml:space="preserve"> and which are discriminated against — now strongly divide voters between the parties. And Trump has attempted to pivot the Charlottesville discussion into one about Confederate statues, which also provoke a highly partisan response. Proposition No. 5: </w:t>
      </w:r>
      <w:r w:rsidRPr="00844EF6">
        <w:rPr>
          <w:rStyle w:val="StyleUnderline"/>
          <w:rFonts w:cstheme="minorHAnsi"/>
        </w:rPr>
        <w:t>Be especially wary of expecting big changes in Trump’s approval rating from ‘cultural’ issues</w:t>
      </w:r>
      <w:r w:rsidRPr="00844EF6">
        <w:rPr>
          <w:rFonts w:asciiTheme="minorHAnsi" w:hAnsiTheme="minorHAnsi" w:cstheme="minorHAnsi"/>
          <w:sz w:val="14"/>
        </w:rPr>
        <w:t xml:space="preserve">. This follows from the previous conclusion about partisan polarization. </w:t>
      </w:r>
      <w:r w:rsidRPr="00844EF6">
        <w:rPr>
          <w:rStyle w:val="StyleUnderline"/>
          <w:rFonts w:cstheme="minorHAnsi"/>
        </w:rPr>
        <w:t>Issues related to race</w:t>
      </w:r>
      <w:r w:rsidRPr="00844EF6">
        <w:rPr>
          <w:rFonts w:asciiTheme="minorHAnsi" w:hAnsiTheme="minorHAnsi" w:cstheme="minorHAnsi"/>
          <w:sz w:val="14"/>
        </w:rPr>
        <w:t xml:space="preserve">, gender, sexuality, </w:t>
      </w:r>
      <w:r w:rsidRPr="00844EF6">
        <w:rPr>
          <w:rStyle w:val="StyleUnderline"/>
          <w:rFonts w:cstheme="minorHAnsi"/>
        </w:rPr>
        <w:t>religion and social class have long been an animating force in American politics,</w:t>
      </w:r>
      <w:r w:rsidRPr="00844EF6">
        <w:rPr>
          <w:rFonts w:asciiTheme="minorHAnsi" w:hAnsiTheme="minorHAnsi" w:cstheme="minorHAnsi"/>
          <w:sz w:val="14"/>
        </w:rPr>
        <w:t xml:space="preserve"> of course. </w:t>
      </w:r>
      <w:r w:rsidRPr="00844EF6">
        <w:rPr>
          <w:rStyle w:val="StyleUnderline"/>
          <w:rFonts w:cstheme="minorHAnsi"/>
        </w:rPr>
        <w:t xml:space="preserve">But they’ve come back in an especially strong way in the Trump era, so much so that views on these questions tend to be </w:t>
      </w:r>
      <w:r w:rsidRPr="00844EF6">
        <w:rPr>
          <w:rStyle w:val="Emphasis"/>
          <w:rFonts w:asciiTheme="minorHAnsi" w:hAnsiTheme="minorHAnsi" w:cstheme="minorHAnsi"/>
        </w:rPr>
        <w:t>stronger markers of support for Trump than views on economic and policy issues</w:t>
      </w:r>
      <w:r w:rsidRPr="00844EF6">
        <w:rPr>
          <w:rStyle w:val="StyleUnderline"/>
          <w:rFonts w:cstheme="minorHAnsi"/>
        </w:rPr>
        <w:t>.</w:t>
      </w:r>
      <w:r w:rsidRPr="00844EF6">
        <w:rPr>
          <w:rFonts w:asciiTheme="minorHAnsi" w:hAnsiTheme="minorHAnsi" w:cstheme="minorHAnsi"/>
          <w:sz w:val="14"/>
        </w:rPr>
        <w:t xml:space="preserve"> </w:t>
      </w:r>
      <w:proofErr w:type="gramStart"/>
      <w:r w:rsidRPr="00844EF6">
        <w:rPr>
          <w:rFonts w:asciiTheme="minorHAnsi" w:hAnsiTheme="minorHAnsi" w:cstheme="minorHAnsi"/>
          <w:sz w:val="14"/>
        </w:rPr>
        <w:t>So</w:t>
      </w:r>
      <w:proofErr w:type="gramEnd"/>
      <w:r w:rsidRPr="00844EF6">
        <w:rPr>
          <w:rFonts w:asciiTheme="minorHAnsi" w:hAnsiTheme="minorHAnsi" w:cstheme="minorHAnsi"/>
          <w:sz w:val="14"/>
        </w:rPr>
        <w:t xml:space="preserve"> it’s not that issues like the ones raised by the events in Charlottesville are unimportant to Americans. It’s that they’re already “priced in” to voters’ overall political orientations and assessments of Trump. When new controversies crop up along similar lines, they may not affect voter preferences very much. Proposition No. 6: </w:t>
      </w:r>
      <w:r w:rsidRPr="00844EF6">
        <w:rPr>
          <w:rStyle w:val="Emphasis"/>
          <w:rFonts w:asciiTheme="minorHAnsi" w:hAnsiTheme="minorHAnsi" w:cstheme="minorHAnsi"/>
        </w:rPr>
        <w:t>Expect bigger changes when Trump’s behavior is truly surprising or defies promises he made to voters</w:t>
      </w:r>
      <w:r w:rsidRPr="00844EF6">
        <w:rPr>
          <w:rFonts w:asciiTheme="minorHAnsi" w:hAnsiTheme="minorHAnsi" w:cstheme="minorHAnsi"/>
          <w:sz w:val="14"/>
        </w:rPr>
        <w:t xml:space="preserve">. </w:t>
      </w:r>
      <w:r w:rsidRPr="00844EF6">
        <w:rPr>
          <w:rStyle w:val="StyleUnderline"/>
          <w:rFonts w:cstheme="minorHAnsi"/>
        </w:rPr>
        <w:t>Speaking of “priced in,” Trump’s approval rating hasn’t been affected much when he does something, however controversial, that’s consistent with his previous behavior</w:t>
      </w:r>
      <w:r w:rsidRPr="00844EF6">
        <w:rPr>
          <w:rFonts w:asciiTheme="minorHAnsi" w:hAnsiTheme="minorHAnsi" w:cstheme="minorHAnsi"/>
          <w:sz w:val="14"/>
        </w:rPr>
        <w:t>. If Trump’s equivocal stance toward white supremacists after Charlottesville was surprising to the media, it was perhaps less so to voters given that Trump had been slow to denounce groups such as the KKK as a candidate last year and that his rhetoric had often been racially tinged. In a poll conducted last August, 51 percent of voters described Trump as “racist.” By contrast, the Republican health care bill was inconsistent with the promises that Trump had made to voters on the campaign trail. And Trump had also repeatedly promised to repeal and replace Obamacare, which he hasn’t been able to do yet. It’s not surprising, therefore, that health care hurt his numbers more than Charlottesville. By this rule, an economic downturn could be especially harmful to Trump given that he made very aggressive promises to voters about job creation.</w:t>
      </w:r>
    </w:p>
    <w:p w14:paraId="46927175" w14:textId="77777777" w:rsidR="00B72B59" w:rsidRPr="00844EF6" w:rsidRDefault="00B72B59" w:rsidP="00B72B59">
      <w:pPr>
        <w:pStyle w:val="Heading4"/>
        <w:rPr>
          <w:rFonts w:asciiTheme="minorHAnsi" w:hAnsiTheme="minorHAnsi" w:cstheme="minorHAnsi"/>
        </w:rPr>
      </w:pPr>
      <w:r w:rsidRPr="00844EF6">
        <w:rPr>
          <w:rFonts w:asciiTheme="minorHAnsi" w:hAnsiTheme="minorHAnsi" w:cstheme="minorHAnsi"/>
        </w:rPr>
        <w:t>media is a neg argument</w:t>
      </w:r>
    </w:p>
    <w:p w14:paraId="7B1768BF" w14:textId="77777777" w:rsidR="00B72B59" w:rsidRPr="00844EF6" w:rsidRDefault="00B72B59" w:rsidP="00B72B59">
      <w:pPr>
        <w:rPr>
          <w:rFonts w:asciiTheme="minorHAnsi" w:hAnsiTheme="minorHAnsi" w:cstheme="minorHAnsi"/>
        </w:rPr>
      </w:pPr>
      <w:proofErr w:type="spellStart"/>
      <w:r w:rsidRPr="00844EF6">
        <w:rPr>
          <w:rStyle w:val="Style13ptBold"/>
          <w:rFonts w:cstheme="minorHAnsi"/>
        </w:rPr>
        <w:t>Hajnal</w:t>
      </w:r>
      <w:proofErr w:type="spellEnd"/>
      <w:r w:rsidRPr="00844EF6">
        <w:rPr>
          <w:rStyle w:val="Style13ptBold"/>
          <w:rFonts w:cstheme="minorHAnsi"/>
        </w:rPr>
        <w:t xml:space="preserve"> 14---</w:t>
      </w:r>
      <w:r w:rsidRPr="00844EF6">
        <w:rPr>
          <w:rFonts w:asciiTheme="minorHAnsi" w:hAnsiTheme="minorHAnsi" w:cstheme="minorHAnsi"/>
        </w:rPr>
        <w:t>Zoltan, professor of political science at the University of California, San Diego, "" London School of Economics US Centre blog on American Politics and Policy, November 27, blogs.lse.ac.uk/usappblog/2014/11/27/as-long-as-white-america-remains-skeptical-of-immigrants-moving-to-the-left-on-immigration-is-likely-to-hurt-the-democrats/#Author]</w:t>
      </w:r>
    </w:p>
    <w:p w14:paraId="4C1A6005" w14:textId="77777777" w:rsidR="00B72B59" w:rsidRPr="00844EF6" w:rsidRDefault="00B72B59" w:rsidP="00B72B59">
      <w:pPr>
        <w:rPr>
          <w:rFonts w:asciiTheme="minorHAnsi" w:hAnsiTheme="minorHAnsi" w:cstheme="minorHAnsi"/>
          <w:sz w:val="16"/>
        </w:rPr>
      </w:pPr>
      <w:r w:rsidRPr="00844EF6">
        <w:rPr>
          <w:rStyle w:val="Emphasis"/>
          <w:rFonts w:asciiTheme="minorHAnsi" w:hAnsiTheme="minorHAnsi" w:cstheme="minorHAnsi"/>
        </w:rPr>
        <w:t>The Democratic Party has an immigration problem</w:t>
      </w:r>
      <w:r w:rsidRPr="00844EF6">
        <w:rPr>
          <w:rFonts w:asciiTheme="minorHAnsi" w:hAnsiTheme="minorHAnsi" w:cstheme="minorHAnsi"/>
          <w:sz w:val="16"/>
        </w:rPr>
        <w:t xml:space="preserve">. That may be a surprising statement to make about a political party that wins the lion’s share of the votes of Latinos and Asian Americans – the two groups most closely linked to immigration. But a broader look at the numbers suggests that </w:t>
      </w:r>
      <w:r w:rsidRPr="00844EF6">
        <w:rPr>
          <w:rStyle w:val="StyleUnderline"/>
          <w:rFonts w:cstheme="minorHAnsi"/>
        </w:rPr>
        <w:t xml:space="preserve">immigration is hurting Democrats more with white voters than it is helping them with non-white voters. </w:t>
      </w:r>
      <w:r w:rsidRPr="00844EF6">
        <w:rPr>
          <w:rFonts w:asciiTheme="minorHAnsi" w:hAnsiTheme="minorHAnsi" w:cstheme="minorHAnsi"/>
          <w:sz w:val="16"/>
        </w:rPr>
        <w:t xml:space="preserve">Yes, immigration is an important issue for most Latinos and Asian Americans. And yes, </w:t>
      </w:r>
      <w:proofErr w:type="gramStart"/>
      <w:r w:rsidRPr="00844EF6">
        <w:rPr>
          <w:rFonts w:asciiTheme="minorHAnsi" w:hAnsiTheme="minorHAnsi" w:cstheme="minorHAnsi"/>
          <w:sz w:val="16"/>
        </w:rPr>
        <w:t>the overwhelming majority of</w:t>
      </w:r>
      <w:proofErr w:type="gramEnd"/>
      <w:r w:rsidRPr="00844EF6">
        <w:rPr>
          <w:rFonts w:asciiTheme="minorHAnsi" w:hAnsiTheme="minorHAnsi" w:cstheme="minorHAnsi"/>
          <w:sz w:val="16"/>
        </w:rPr>
        <w:t xml:space="preserve"> Latinos and Asian Americans who care a great deal about immigration support the Democratic Party. All told 72 percent of Latinos and 66 percent of Asian Americans voted for Democratic candidates for Congress in this year’s midterms. That is an important boost for the Democratic Party. But it is only a relatively small part of the partisan story on immigration. Despite decades of historically high rates of immigration, </w:t>
      </w:r>
      <w:r w:rsidRPr="00844EF6">
        <w:rPr>
          <w:rStyle w:val="StyleUnderline"/>
          <w:rFonts w:cstheme="minorHAnsi"/>
        </w:rPr>
        <w:t>Latinos and Asian Americans only made up 11 percent of the midterm electorate</w:t>
      </w:r>
      <w:r w:rsidRPr="00844EF6">
        <w:rPr>
          <w:rFonts w:asciiTheme="minorHAnsi" w:hAnsiTheme="minorHAnsi" w:cstheme="minorHAnsi"/>
          <w:sz w:val="16"/>
        </w:rPr>
        <w:t xml:space="preserve">. Even if immigration was the only issue driving their vote – and it most certainly was not – it could only shift the national partisan balance of power by a few percentage points. </w:t>
      </w:r>
      <w:r w:rsidRPr="00844EF6">
        <w:rPr>
          <w:rStyle w:val="StyleUnderline"/>
          <w:rFonts w:cstheme="minorHAnsi"/>
        </w:rPr>
        <w:t>The much bigger story is the white vote</w:t>
      </w:r>
      <w:r w:rsidRPr="00844EF6">
        <w:rPr>
          <w:rFonts w:asciiTheme="minorHAnsi" w:hAnsiTheme="minorHAnsi" w:cstheme="minorHAnsi"/>
          <w:sz w:val="16"/>
        </w:rPr>
        <w:t xml:space="preserve">. </w:t>
      </w:r>
      <w:r w:rsidRPr="00844EF6">
        <w:rPr>
          <w:rStyle w:val="StyleUnderline"/>
          <w:rFonts w:cstheme="minorHAnsi"/>
        </w:rPr>
        <w:t>Whites accounted for 75 percent of the electorate in the midterm election</w:t>
      </w:r>
      <w:r w:rsidRPr="00844EF6">
        <w:rPr>
          <w:rFonts w:asciiTheme="minorHAnsi" w:hAnsiTheme="minorHAnsi" w:cstheme="minorHAnsi"/>
          <w:sz w:val="16"/>
        </w:rPr>
        <w:t xml:space="preserve">. As such, </w:t>
      </w:r>
      <w:r w:rsidRPr="00844EF6">
        <w:rPr>
          <w:rStyle w:val="StyleUnderline"/>
          <w:rFonts w:cstheme="minorHAnsi"/>
        </w:rPr>
        <w:t>whites</w:t>
      </w:r>
      <w:r w:rsidRPr="00844EF6">
        <w:rPr>
          <w:rFonts w:asciiTheme="minorHAnsi" w:hAnsiTheme="minorHAnsi" w:cstheme="minorHAnsi"/>
          <w:sz w:val="16"/>
        </w:rPr>
        <w:t xml:space="preserve">, </w:t>
      </w:r>
      <w:r w:rsidRPr="00844EF6">
        <w:rPr>
          <w:rStyle w:val="StyleUnderline"/>
          <w:rFonts w:cstheme="minorHAnsi"/>
        </w:rPr>
        <w:t>far more than any other group</w:t>
      </w:r>
      <w:r w:rsidRPr="00844EF6">
        <w:rPr>
          <w:rFonts w:asciiTheme="minorHAnsi" w:hAnsiTheme="minorHAnsi" w:cstheme="minorHAnsi"/>
          <w:sz w:val="16"/>
        </w:rPr>
        <w:t xml:space="preserve">, </w:t>
      </w:r>
      <w:r w:rsidRPr="00844EF6">
        <w:rPr>
          <w:rStyle w:val="StyleUnderline"/>
          <w:rFonts w:cstheme="minorHAnsi"/>
        </w:rPr>
        <w:t>will decide the fate of the Democratic</w:t>
      </w:r>
      <w:r w:rsidRPr="00844EF6">
        <w:rPr>
          <w:rFonts w:asciiTheme="minorHAnsi" w:hAnsiTheme="minorHAnsi" w:cstheme="minorHAnsi"/>
          <w:sz w:val="16"/>
        </w:rPr>
        <w:t xml:space="preserve"> </w:t>
      </w:r>
      <w:r w:rsidRPr="00844EF6">
        <w:rPr>
          <w:rStyle w:val="StyleUnderline"/>
          <w:rFonts w:cstheme="minorHAnsi"/>
        </w:rPr>
        <w:t>and Republican</w:t>
      </w:r>
      <w:r w:rsidRPr="00844EF6">
        <w:rPr>
          <w:rFonts w:asciiTheme="minorHAnsi" w:hAnsiTheme="minorHAnsi" w:cstheme="minorHAnsi"/>
          <w:sz w:val="16"/>
        </w:rPr>
        <w:t xml:space="preserve"> </w:t>
      </w:r>
      <w:r w:rsidRPr="00844EF6">
        <w:rPr>
          <w:rStyle w:val="StyleUnderline"/>
          <w:rFonts w:cstheme="minorHAnsi"/>
        </w:rPr>
        <w:t>Parties in the years to come</w:t>
      </w:r>
      <w:r w:rsidRPr="00844EF6">
        <w:rPr>
          <w:rFonts w:asciiTheme="minorHAnsi" w:hAnsiTheme="minorHAnsi" w:cstheme="minorHAnsi"/>
          <w:sz w:val="16"/>
        </w:rPr>
        <w:t xml:space="preserve">. </w:t>
      </w:r>
      <w:r w:rsidRPr="00844EF6">
        <w:rPr>
          <w:rStyle w:val="StyleUnderline"/>
          <w:rFonts w:cstheme="minorHAnsi"/>
        </w:rPr>
        <w:t>Unfortunately, for the Democratic Party, the data suggest that immigration very much matters for whites as well.</w:t>
      </w:r>
      <w:r w:rsidRPr="00844EF6">
        <w:rPr>
          <w:rFonts w:asciiTheme="minorHAnsi" w:hAnsiTheme="minorHAnsi" w:cstheme="minorHAnsi"/>
          <w:sz w:val="16"/>
        </w:rPr>
        <w:t xml:space="preserve"> Why does immigration matter to whites? To begin with, immigration is almost impossible to ignore. Immigrants are growing in number, they are moving to almost every corner of the nation, and, when they arrive, they </w:t>
      </w:r>
      <w:r w:rsidRPr="00844EF6">
        <w:rPr>
          <w:rFonts w:asciiTheme="minorHAnsi" w:hAnsiTheme="minorHAnsi" w:cstheme="minorHAnsi"/>
          <w:sz w:val="16"/>
        </w:rPr>
        <w:lastRenderedPageBreak/>
        <w:t xml:space="preserve">tend to look different racially from the existing white majority. They are visibly present in most of our lives. </w:t>
      </w:r>
      <w:r w:rsidRPr="00844EF6">
        <w:rPr>
          <w:rStyle w:val="StyleUnderline"/>
          <w:rFonts w:cstheme="minorHAnsi"/>
        </w:rPr>
        <w:t>The growing presence of immigrants has been accompanied by an ongoing and oft repeated threat narrative that links them to a host of pernicious fiscal, social, and cultural consequences</w:t>
      </w:r>
      <w:r w:rsidRPr="00844EF6">
        <w:rPr>
          <w:rFonts w:asciiTheme="minorHAnsi" w:hAnsiTheme="minorHAnsi" w:cstheme="minorHAnsi"/>
          <w:sz w:val="16"/>
        </w:rPr>
        <w:t xml:space="preserve">. </w:t>
      </w:r>
      <w:r w:rsidRPr="00844EF6">
        <w:rPr>
          <w:rStyle w:val="StyleUnderline"/>
          <w:rFonts w:cstheme="minorHAnsi"/>
        </w:rPr>
        <w:t>Irrespective of the actual costs of immigration, the narrative maintains that immigrants are relying heavily on public services like welfare</w:t>
      </w:r>
      <w:r w:rsidRPr="00844EF6">
        <w:rPr>
          <w:rFonts w:asciiTheme="minorHAnsi" w:hAnsiTheme="minorHAnsi" w:cstheme="minorHAnsi"/>
          <w:sz w:val="16"/>
        </w:rPr>
        <w:t xml:space="preserve">, education, and health while paying few taxes. </w:t>
      </w:r>
      <w:r w:rsidRPr="00844EF6">
        <w:rPr>
          <w:rStyle w:val="StyleUnderline"/>
          <w:rFonts w:cstheme="minorHAnsi"/>
        </w:rPr>
        <w:t>It asserts that immigrants are taking jobs away from natives and lowering their wages</w:t>
      </w:r>
      <w:r w:rsidRPr="00844EF6">
        <w:rPr>
          <w:rFonts w:asciiTheme="minorHAnsi" w:hAnsiTheme="minorHAnsi" w:cstheme="minorHAnsi"/>
          <w:sz w:val="16"/>
        </w:rPr>
        <w:t xml:space="preserve">, </w:t>
      </w:r>
      <w:r w:rsidRPr="00844EF6">
        <w:rPr>
          <w:rStyle w:val="StyleUnderline"/>
          <w:rFonts w:cstheme="minorHAnsi"/>
        </w:rPr>
        <w:t>and</w:t>
      </w:r>
      <w:r w:rsidRPr="00844EF6">
        <w:rPr>
          <w:rFonts w:asciiTheme="minorHAnsi" w:hAnsiTheme="minorHAnsi" w:cstheme="minorHAnsi"/>
          <w:sz w:val="16"/>
        </w:rPr>
        <w:t xml:space="preserve"> it contends that immigration is </w:t>
      </w:r>
      <w:r w:rsidRPr="00844EF6">
        <w:rPr>
          <w:rStyle w:val="StyleUnderline"/>
          <w:rFonts w:cstheme="minorHAnsi"/>
        </w:rPr>
        <w:t>leading to cultural decline</w:t>
      </w:r>
      <w:r w:rsidRPr="00844EF6">
        <w:rPr>
          <w:rFonts w:asciiTheme="minorHAnsi" w:hAnsiTheme="minorHAnsi" w:cstheme="minorHAnsi"/>
          <w:sz w:val="16"/>
        </w:rPr>
        <w:t xml:space="preserve">. </w:t>
      </w:r>
      <w:r w:rsidRPr="00844EF6">
        <w:rPr>
          <w:rStyle w:val="Emphasis"/>
          <w:rFonts w:asciiTheme="minorHAnsi" w:hAnsiTheme="minorHAnsi" w:cstheme="minorHAnsi"/>
        </w:rPr>
        <w:t>The threat narrative is almost ubiquitous.</w:t>
      </w:r>
      <w:r w:rsidRPr="00844EF6">
        <w:rPr>
          <w:rFonts w:asciiTheme="minorHAnsi" w:hAnsiTheme="minorHAnsi" w:cstheme="minorHAnsi"/>
          <w:sz w:val="16"/>
        </w:rPr>
        <w:t xml:space="preserve"> </w:t>
      </w:r>
      <w:r w:rsidRPr="00844EF6">
        <w:rPr>
          <w:rStyle w:val="StyleUnderline"/>
          <w:rFonts w:cstheme="minorHAnsi"/>
        </w:rPr>
        <w:t>Even the New York Times’ coverage of immigration has been lop-sided</w:t>
      </w:r>
      <w:r w:rsidRPr="00844EF6">
        <w:rPr>
          <w:rFonts w:asciiTheme="minorHAnsi" w:hAnsiTheme="minorHAnsi" w:cstheme="minorHAnsi"/>
          <w:sz w:val="16"/>
        </w:rPr>
        <w:t xml:space="preserve">. Analysis of all Times articles that touched on immigration between 1980 and 2011 indicates that </w:t>
      </w:r>
      <w:r w:rsidRPr="00844EF6">
        <w:rPr>
          <w:rStyle w:val="StyleUnderline"/>
          <w:rFonts w:cstheme="minorHAnsi"/>
        </w:rPr>
        <w:t xml:space="preserve">stories on immigration with a negative overall tone outnumbered positive stories by </w:t>
      </w:r>
      <w:r w:rsidRPr="00844EF6">
        <w:rPr>
          <w:rStyle w:val="Emphasis"/>
          <w:rFonts w:asciiTheme="minorHAnsi" w:hAnsiTheme="minorHAnsi" w:cstheme="minorHAnsi"/>
        </w:rPr>
        <w:t>four-to-one.</w:t>
      </w:r>
      <w:r w:rsidRPr="00844EF6">
        <w:rPr>
          <w:rStyle w:val="StyleUnderline"/>
          <w:rFonts w:cstheme="minorHAnsi"/>
        </w:rPr>
        <w:t xml:space="preserve"> When we talk about immigration, we typically highlight its costs and complications, fueling white fears. While individual views on immigration are diverse</w:t>
      </w:r>
      <w:r w:rsidRPr="00844EF6">
        <w:rPr>
          <w:rFonts w:asciiTheme="minorHAnsi" w:hAnsiTheme="minorHAnsi" w:cstheme="minorHAnsi"/>
          <w:sz w:val="16"/>
        </w:rPr>
        <w:t xml:space="preserve"> – with many white Americans either supportive or ambivalent about immigration — </w:t>
      </w:r>
      <w:r w:rsidRPr="00844EF6">
        <w:rPr>
          <w:rStyle w:val="StyleUnderline"/>
          <w:rFonts w:cstheme="minorHAnsi"/>
        </w:rPr>
        <w:t>most are deeply concerned</w:t>
      </w:r>
      <w:r w:rsidRPr="00844EF6">
        <w:rPr>
          <w:rFonts w:asciiTheme="minorHAnsi" w:hAnsiTheme="minorHAnsi" w:cstheme="minorHAnsi"/>
          <w:sz w:val="16"/>
        </w:rPr>
        <w:t xml:space="preserve">. </w:t>
      </w:r>
      <w:r w:rsidRPr="00844EF6">
        <w:rPr>
          <w:rStyle w:val="StyleUnderline"/>
          <w:rFonts w:cstheme="minorHAnsi"/>
        </w:rPr>
        <w:t>Polls indicate that an overwhelming majority of white Americans view illegal immigration as a serious problem</w:t>
      </w:r>
      <w:r w:rsidRPr="00844EF6">
        <w:rPr>
          <w:rFonts w:asciiTheme="minorHAnsi" w:hAnsiTheme="minorHAnsi" w:cstheme="minorHAnsi"/>
          <w:sz w:val="16"/>
        </w:rPr>
        <w:t xml:space="preserve">. </w:t>
      </w:r>
      <w:r w:rsidRPr="00844EF6">
        <w:rPr>
          <w:rStyle w:val="StyleUnderline"/>
          <w:rFonts w:cstheme="minorHAnsi"/>
        </w:rPr>
        <w:t xml:space="preserve">Well over a third thinks immigration is a bad thing </w:t>
      </w:r>
      <w:r w:rsidRPr="00844EF6">
        <w:rPr>
          <w:rFonts w:asciiTheme="minorHAnsi" w:hAnsiTheme="minorHAnsi" w:cstheme="minorHAnsi"/>
          <w:sz w:val="16"/>
        </w:rPr>
        <w:t xml:space="preserve">for the country. </w:t>
      </w:r>
      <w:r w:rsidRPr="00844EF6">
        <w:rPr>
          <w:rStyle w:val="StyleUnderline"/>
          <w:rFonts w:cstheme="minorHAnsi"/>
        </w:rPr>
        <w:t>The bottom line is that immigration produces real anxiety among large segments of the white public</w:t>
      </w:r>
      <w:r w:rsidRPr="00844EF6">
        <w:rPr>
          <w:rFonts w:asciiTheme="minorHAnsi" w:hAnsiTheme="minorHAnsi" w:cstheme="minorHAnsi"/>
          <w:sz w:val="16"/>
        </w:rPr>
        <w:t>.</w:t>
      </w:r>
    </w:p>
    <w:p w14:paraId="12931CD4" w14:textId="77777777" w:rsidR="00C25A84" w:rsidRPr="00844EF6" w:rsidRDefault="00C25A84" w:rsidP="00C25A84"/>
    <w:p w14:paraId="20A140AB" w14:textId="1A55415E" w:rsidR="00C25A84" w:rsidRPr="00844EF6" w:rsidRDefault="00C25A84" w:rsidP="00C25A84">
      <w:pPr>
        <w:pStyle w:val="Heading3"/>
      </w:pPr>
      <w:r w:rsidRPr="00844EF6">
        <w:lastRenderedPageBreak/>
        <w:t>2NC – AT: Economy Thumps</w:t>
      </w:r>
    </w:p>
    <w:p w14:paraId="403DD325" w14:textId="1EDA177C" w:rsidR="00C25A84" w:rsidRPr="00844EF6" w:rsidRDefault="00C25A84" w:rsidP="00C25A84"/>
    <w:p w14:paraId="01F1A000" w14:textId="04D71BB2" w:rsidR="00C25A84" w:rsidRPr="00844EF6" w:rsidRDefault="00C25A84" w:rsidP="00C25A84">
      <w:pPr>
        <w:pStyle w:val="Heading4"/>
        <w:rPr>
          <w:rFonts w:asciiTheme="minorHAnsi" w:hAnsiTheme="minorHAnsi" w:cstheme="minorHAnsi"/>
        </w:rPr>
      </w:pPr>
      <w:r w:rsidRPr="00844EF6">
        <w:rPr>
          <w:rFonts w:asciiTheme="minorHAnsi" w:hAnsiTheme="minorHAnsi" w:cstheme="minorHAnsi"/>
        </w:rPr>
        <w:t>Economic issues don’t matter to the base</w:t>
      </w:r>
    </w:p>
    <w:p w14:paraId="2D93C444" w14:textId="77777777" w:rsidR="00C25A84" w:rsidRPr="00844EF6" w:rsidRDefault="00C25A84" w:rsidP="00C25A84">
      <w:pPr>
        <w:rPr>
          <w:rStyle w:val="StyleUnderline"/>
          <w:rFonts w:cstheme="minorHAnsi"/>
        </w:rPr>
      </w:pPr>
      <w:r w:rsidRPr="00844EF6">
        <w:rPr>
          <w:rStyle w:val="Style13ptBold"/>
          <w:rFonts w:cstheme="minorHAnsi"/>
        </w:rPr>
        <w:t>Wilkinson 18---</w:t>
      </w:r>
      <w:r w:rsidRPr="00844EF6">
        <w:rPr>
          <w:rFonts w:asciiTheme="minorHAnsi" w:hAnsiTheme="minorHAnsi" w:cstheme="minorHAnsi"/>
        </w:rPr>
        <w:t>Francis, editorial writer on politics and US domestic policy for Bloomberg, "Election Analysts Discover Even More White Voters" Bloomberg, February 2, https://www.bloomberg.com/view/articles/2018-02-02/election-analysts-discover-even-more-white-voters]</w:t>
      </w:r>
    </w:p>
    <w:p w14:paraId="18DD3B40" w14:textId="77777777" w:rsidR="00C25A84" w:rsidRPr="00844EF6" w:rsidRDefault="00C25A84" w:rsidP="00C25A84">
      <w:pPr>
        <w:rPr>
          <w:rStyle w:val="StyleUnderline"/>
          <w:rFonts w:cstheme="minorHAnsi"/>
        </w:rPr>
      </w:pPr>
      <w:r w:rsidRPr="00844EF6">
        <w:rPr>
          <w:rFonts w:asciiTheme="minorHAnsi" w:hAnsiTheme="minorHAnsi" w:cstheme="minorHAnsi"/>
          <w:sz w:val="16"/>
        </w:rPr>
        <w:t xml:space="preserve">It seems that </w:t>
      </w:r>
      <w:r w:rsidRPr="00844EF6">
        <w:rPr>
          <w:rStyle w:val="StyleUnderline"/>
          <w:rFonts w:cstheme="minorHAnsi"/>
        </w:rPr>
        <w:t>even more white voters are coming out of the electoral woodwork</w:t>
      </w:r>
      <w:r w:rsidRPr="00844EF6">
        <w:rPr>
          <w:rFonts w:asciiTheme="minorHAnsi" w:hAnsiTheme="minorHAnsi" w:cstheme="minorHAnsi"/>
          <w:sz w:val="16"/>
        </w:rPr>
        <w:t xml:space="preserve">. Political analyst </w:t>
      </w:r>
      <w:proofErr w:type="spellStart"/>
      <w:r w:rsidRPr="00844EF6">
        <w:rPr>
          <w:rFonts w:asciiTheme="minorHAnsi" w:hAnsiTheme="minorHAnsi" w:cstheme="minorHAnsi"/>
          <w:sz w:val="16"/>
        </w:rPr>
        <w:t>Ruy</w:t>
      </w:r>
      <w:proofErr w:type="spellEnd"/>
      <w:r w:rsidRPr="00844EF6">
        <w:rPr>
          <w:rFonts w:asciiTheme="minorHAnsi" w:hAnsiTheme="minorHAnsi" w:cstheme="minorHAnsi"/>
          <w:sz w:val="16"/>
        </w:rPr>
        <w:t xml:space="preserve"> Teixeira and co-authors have just produced a study arguing that </w:t>
      </w:r>
      <w:r w:rsidRPr="00844EF6">
        <w:rPr>
          <w:rStyle w:val="StyleUnderline"/>
          <w:rFonts w:cstheme="minorHAnsi"/>
        </w:rPr>
        <w:t>the exit-poll data in 2016 was all wrong.</w:t>
      </w:r>
      <w:r w:rsidRPr="00844EF6">
        <w:rPr>
          <w:rFonts w:asciiTheme="minorHAnsi" w:hAnsiTheme="minorHAnsi" w:cstheme="minorHAnsi"/>
          <w:sz w:val="16"/>
        </w:rPr>
        <w:t xml:space="preserve"> They’re not the first to do so. The election was barely concluded before pollsters Matt Barreto and Gary Segura were arguing that exit surveys had substantially over-counted Donald Trump’s share of the Hispanic vote. But the revision by Teixeira, co-author of the influential 2002 book “The Emerging Democratic Majority,” is different. </w:t>
      </w:r>
      <w:r w:rsidRPr="00844EF6">
        <w:rPr>
          <w:rStyle w:val="StyleUnderline"/>
          <w:rFonts w:cstheme="minorHAnsi"/>
        </w:rPr>
        <w:t>The most salient difference here is that the exit polls underestimated the share of white voters and overestimated the share of voters of color</w:t>
      </w:r>
      <w:r w:rsidRPr="00844EF6">
        <w:rPr>
          <w:rFonts w:asciiTheme="minorHAnsi" w:hAnsiTheme="minorHAnsi" w:cstheme="minorHAnsi"/>
          <w:sz w:val="16"/>
        </w:rPr>
        <w:t xml:space="preserve">. Our estimate is that 73.7 percent of voters were white (compared to 71 percent in the exits), 8.9 percent were Latino (compared to 11 percent), and 5.5 percent were Asian or other race (compared to 7 percent). However, our figures agree with the exit polls on the percent of black voters (12 percent). </w:t>
      </w:r>
      <w:r w:rsidRPr="00844EF6">
        <w:rPr>
          <w:rStyle w:val="StyleUnderline"/>
          <w:rFonts w:cstheme="minorHAnsi"/>
        </w:rPr>
        <w:t>Not only were whites under-counted</w:t>
      </w:r>
      <w:r w:rsidRPr="00844EF6">
        <w:rPr>
          <w:rFonts w:asciiTheme="minorHAnsi" w:hAnsiTheme="minorHAnsi" w:cstheme="minorHAnsi"/>
          <w:sz w:val="16"/>
        </w:rPr>
        <w:t xml:space="preserve">, according to Teixeira, whose report was published by the liberal Center for American Progress, </w:t>
      </w:r>
      <w:r w:rsidRPr="00844EF6">
        <w:rPr>
          <w:rStyle w:val="StyleUnderline"/>
          <w:rFonts w:cstheme="minorHAnsi"/>
        </w:rPr>
        <w:t>but whites without college educations were especially under-counted. The exit polls radically overestimated the share of white college-educated voters and radically underestimated the share of white non-college-educated voters.</w:t>
      </w:r>
      <w:r w:rsidRPr="00844EF6">
        <w:rPr>
          <w:rFonts w:asciiTheme="minorHAnsi" w:hAnsiTheme="minorHAnsi" w:cstheme="minorHAnsi"/>
          <w:sz w:val="16"/>
        </w:rPr>
        <w:t xml:space="preserve"> The exit polls claimed that white college graduates </w:t>
      </w:r>
      <w:proofErr w:type="gramStart"/>
      <w:r w:rsidRPr="00844EF6">
        <w:rPr>
          <w:rFonts w:asciiTheme="minorHAnsi" w:hAnsiTheme="minorHAnsi" w:cstheme="minorHAnsi"/>
          <w:sz w:val="16"/>
        </w:rPr>
        <w:t>actually outnumbered</w:t>
      </w:r>
      <w:proofErr w:type="gramEnd"/>
      <w:r w:rsidRPr="00844EF6">
        <w:rPr>
          <w:rFonts w:asciiTheme="minorHAnsi" w:hAnsiTheme="minorHAnsi" w:cstheme="minorHAnsi"/>
          <w:sz w:val="16"/>
        </w:rPr>
        <w:t xml:space="preserve"> non-college-educated white voters at the polls in 2016, 37 to 34 percent. Our data indicate a vastly different story: White college graduates were only about 29 percent of voters, while their non-college-educated counterparts far outdistanced them at 45 percent of voters. Exit polls are never the final word on elections. Teixeira and his colleagues relied on a variety of additional data, including Census information, to reconstruct the electorate. I lack the expertise to confirm or rebut their findings. But if they’re right, </w:t>
      </w:r>
      <w:r w:rsidRPr="00844EF6">
        <w:rPr>
          <w:rStyle w:val="StyleUnderline"/>
          <w:rFonts w:cstheme="minorHAnsi"/>
        </w:rPr>
        <w:t>the combination of increased non-college white voting, along with the shift in non-college white votes from Democratic to Republican, raises serious questions for near-term Democratic strategy</w:t>
      </w:r>
      <w:r w:rsidRPr="00844EF6">
        <w:rPr>
          <w:rFonts w:asciiTheme="minorHAnsi" w:hAnsiTheme="minorHAnsi" w:cstheme="minorHAnsi"/>
          <w:sz w:val="16"/>
        </w:rPr>
        <w:t xml:space="preserve">. </w:t>
      </w:r>
      <w:r w:rsidRPr="00844EF6">
        <w:rPr>
          <w:rStyle w:val="StyleUnderline"/>
          <w:rFonts w:cstheme="minorHAnsi"/>
        </w:rPr>
        <w:t>Turnout among both white college-educated and white non-college-educated voters went up</w:t>
      </w:r>
      <w:r w:rsidRPr="00844EF6">
        <w:rPr>
          <w:rFonts w:asciiTheme="minorHAnsi" w:hAnsiTheme="minorHAnsi" w:cstheme="minorHAnsi"/>
          <w:sz w:val="16"/>
        </w:rPr>
        <w:t xml:space="preserve">. However, </w:t>
      </w:r>
      <w:r w:rsidRPr="00844EF6">
        <w:rPr>
          <w:rStyle w:val="StyleUnderline"/>
          <w:rFonts w:cstheme="minorHAnsi"/>
        </w:rPr>
        <w:t>turnout increased more among white non-college-educated voters</w:t>
      </w:r>
      <w:r w:rsidRPr="00844EF6">
        <w:rPr>
          <w:rFonts w:asciiTheme="minorHAnsi" w:hAnsiTheme="minorHAnsi" w:cstheme="minorHAnsi"/>
          <w:sz w:val="16"/>
        </w:rPr>
        <w:t xml:space="preserve">, increasing 3 points from 54 percent to 57 percent, compared to a 2-point increase among white college graduates, from 78 percent to 80 percent. Democrats have been faring unusually well among college-educated whites ever since Trump’s victory. The party’s sweep across highly educated Virginia in 2017 legislative elections surpassed virtually all expectations. But if non-college whites are both turning out in greater numbers and voting more Republican, then the Democratic path back to power is more complicated. </w:t>
      </w:r>
      <w:r w:rsidRPr="00844EF6">
        <w:rPr>
          <w:rStyle w:val="StyleUnderline"/>
          <w:rFonts w:cstheme="minorHAnsi"/>
        </w:rPr>
        <w:t>In Michigan, Pennsylvania and Wisconsin</w:t>
      </w:r>
      <w:r w:rsidRPr="00844EF6">
        <w:rPr>
          <w:rFonts w:asciiTheme="minorHAnsi" w:hAnsiTheme="minorHAnsi" w:cstheme="minorHAnsi"/>
          <w:sz w:val="16"/>
        </w:rPr>
        <w:t xml:space="preserve"> in 2016, </w:t>
      </w:r>
      <w:r w:rsidRPr="00844EF6">
        <w:rPr>
          <w:rStyle w:val="StyleUnderline"/>
          <w:rFonts w:cstheme="minorHAnsi"/>
        </w:rPr>
        <w:t xml:space="preserve">the party ran into a </w:t>
      </w:r>
      <w:proofErr w:type="spellStart"/>
      <w:r w:rsidRPr="00844EF6">
        <w:rPr>
          <w:rStyle w:val="StyleUnderline"/>
          <w:rFonts w:cstheme="minorHAnsi"/>
        </w:rPr>
        <w:t>buzzsaw</w:t>
      </w:r>
      <w:proofErr w:type="spellEnd"/>
      <w:r w:rsidRPr="00844EF6">
        <w:rPr>
          <w:rStyle w:val="StyleUnderline"/>
          <w:rFonts w:cstheme="minorHAnsi"/>
        </w:rPr>
        <w:t xml:space="preserve"> of white non-college voters</w:t>
      </w:r>
      <w:r w:rsidRPr="00844EF6">
        <w:rPr>
          <w:rFonts w:asciiTheme="minorHAnsi" w:hAnsiTheme="minorHAnsi" w:cstheme="minorHAnsi"/>
          <w:sz w:val="16"/>
        </w:rPr>
        <w:t xml:space="preserve"> that seems to have been exacerbated by declines in black voter turnout and in the Democratic margin among blacks compared with 2012. “In all three states, our data indicate that the percentage of the voting electorate that was white and non-college-educated was much higher than was suggested by the exit polls,” Teixeira wrote. “In two of the three states — Michigan and Pennsylvania — Clinton would have been able to carry the states if this group’s turnout had remained at 2012 levels.” </w:t>
      </w:r>
      <w:r w:rsidRPr="00844EF6">
        <w:rPr>
          <w:rStyle w:val="StyleUnderline"/>
          <w:rFonts w:cstheme="minorHAnsi"/>
        </w:rPr>
        <w:t>What exactly do Democrats, who are currently defining themselves, with Republican help, as the party of</w:t>
      </w:r>
      <w:r w:rsidRPr="00844EF6">
        <w:rPr>
          <w:rFonts w:asciiTheme="minorHAnsi" w:hAnsiTheme="minorHAnsi" w:cstheme="minorHAnsi"/>
          <w:sz w:val="16"/>
        </w:rPr>
        <w:t xml:space="preserve"> (mostly brown) </w:t>
      </w:r>
      <w:r w:rsidRPr="00844EF6">
        <w:rPr>
          <w:rStyle w:val="StyleUnderline"/>
          <w:rFonts w:cstheme="minorHAnsi"/>
        </w:rPr>
        <w:t xml:space="preserve">immigrants, do with this analysis, both for the 2018 midterms and beyond? </w:t>
      </w:r>
      <w:r w:rsidRPr="00844EF6">
        <w:rPr>
          <w:rFonts w:asciiTheme="minorHAnsi" w:hAnsiTheme="minorHAnsi" w:cstheme="minorHAnsi"/>
          <w:sz w:val="16"/>
        </w:rPr>
        <w:t xml:space="preserve">“Bottom line, he is right,” emailed pollster Paul Maslin, a Wisconsin Democrat who has been arguing that </w:t>
      </w:r>
      <w:r w:rsidRPr="00844EF6">
        <w:rPr>
          <w:rStyle w:val="StyleUnderline"/>
          <w:rFonts w:cstheme="minorHAnsi"/>
        </w:rPr>
        <w:t>Democrats can’t afford to give up on working-class white voters even as they gain ground among Asians, Hispanics and college-educated suburban whites</w:t>
      </w:r>
      <w:r w:rsidRPr="00844EF6">
        <w:rPr>
          <w:rFonts w:asciiTheme="minorHAnsi" w:hAnsiTheme="minorHAnsi" w:cstheme="minorHAnsi"/>
          <w:sz w:val="16"/>
        </w:rPr>
        <w:t xml:space="preserve">. It may be that the suburbs are more productive in terms of winning the House seats needed to win back the majority in 2018, but statewide, and in terms of 2020, Teixeira is dead right. It could be a decade, or more, before the millennial/college-educated/minority coalition is strong enough to withstand any further declines among the white working class. And what if there are cracks in that coalition, Republicans put a Latino or Asian-American on the ticket, or millennials start moving some other way? Demographic trends remain powerfully in Democrats’ favor, but they are no lock on the future. In effect, the emerging Democratic majority, which seemed to have come to fruition with the rise of Barack Obama, is still emerging, </w:t>
      </w:r>
      <w:r w:rsidRPr="00844EF6">
        <w:rPr>
          <w:rFonts w:asciiTheme="minorHAnsi" w:hAnsiTheme="minorHAnsi" w:cstheme="minorHAnsi"/>
          <w:sz w:val="16"/>
        </w:rPr>
        <w:lastRenderedPageBreak/>
        <w:t xml:space="preserve">and always subject to change. Democrats can appeal to working-class whites on economic grounds. There is evidence that Donald Trump is struggling to hold his support among white women, including non-college-educated white women. But </w:t>
      </w:r>
      <w:r w:rsidRPr="00844EF6">
        <w:rPr>
          <w:rStyle w:val="StyleUnderline"/>
          <w:rFonts w:cstheme="minorHAnsi"/>
        </w:rPr>
        <w:t xml:space="preserve">Trump’s appeals to white identity complicate the Democrats’ task. As political scientist John Sides of George Washington University wrote about Trump’s </w:t>
      </w:r>
      <w:r w:rsidRPr="00844EF6">
        <w:rPr>
          <w:rStyle w:val="Emphasis"/>
          <w:rFonts w:asciiTheme="minorHAnsi" w:hAnsiTheme="minorHAnsi" w:cstheme="minorHAnsi"/>
        </w:rPr>
        <w:t>core voters,</w:t>
      </w:r>
      <w:r w:rsidRPr="00844EF6">
        <w:rPr>
          <w:rFonts w:asciiTheme="minorHAnsi" w:hAnsiTheme="minorHAnsi" w:cstheme="minorHAnsi"/>
          <w:sz w:val="16"/>
        </w:rPr>
        <w:t xml:space="preserve"> “</w:t>
      </w:r>
      <w:r w:rsidRPr="00844EF6">
        <w:rPr>
          <w:rStyle w:val="StyleUnderline"/>
          <w:rFonts w:cstheme="minorHAnsi"/>
        </w:rPr>
        <w:t xml:space="preserve">Support for Trump depended </w:t>
      </w:r>
      <w:r w:rsidRPr="00844EF6">
        <w:rPr>
          <w:rStyle w:val="Emphasis"/>
          <w:rFonts w:asciiTheme="minorHAnsi" w:hAnsiTheme="minorHAnsi" w:cstheme="minorHAnsi"/>
        </w:rPr>
        <w:t>far less on personal economic anxiety</w:t>
      </w:r>
      <w:r w:rsidRPr="00844EF6">
        <w:rPr>
          <w:rStyle w:val="StyleUnderline"/>
          <w:rFonts w:cstheme="minorHAnsi"/>
        </w:rPr>
        <w:t xml:space="preserve"> — ‘I’m afraid of losing my job’ — than on a distinctly racialized anxiety: ‘I think minorities are taking jobs from people like me.’” </w:t>
      </w:r>
      <w:r w:rsidRPr="00844EF6">
        <w:rPr>
          <w:rFonts w:asciiTheme="minorHAnsi" w:hAnsiTheme="minorHAnsi" w:cstheme="minorHAnsi"/>
          <w:sz w:val="16"/>
        </w:rPr>
        <w:t xml:space="preserve">In an email, Teixeira says </w:t>
      </w:r>
      <w:r w:rsidRPr="00844EF6">
        <w:rPr>
          <w:rStyle w:val="StyleUnderline"/>
          <w:rFonts w:cstheme="minorHAnsi"/>
        </w:rPr>
        <w:t>Democrats have no choice but to continue appealing for non-college white votes.</w:t>
      </w:r>
      <w:r w:rsidRPr="00844EF6">
        <w:rPr>
          <w:rFonts w:asciiTheme="minorHAnsi" w:hAnsiTheme="minorHAnsi" w:cstheme="minorHAnsi"/>
          <w:sz w:val="16"/>
        </w:rPr>
        <w:t xml:space="preserve"> My view is that, for the Democrats, now is that time to start building up a strong, simple, salable economic approach that has some chance of appealing across race and class. Remember that </w:t>
      </w:r>
      <w:r w:rsidRPr="00844EF6">
        <w:rPr>
          <w:rStyle w:val="StyleUnderline"/>
          <w:rFonts w:cstheme="minorHAnsi"/>
        </w:rPr>
        <w:t xml:space="preserve">Clinton, despite her candidacy having strong positions on racism and immigration, </w:t>
      </w:r>
      <w:proofErr w:type="gramStart"/>
      <w:r w:rsidRPr="00844EF6">
        <w:rPr>
          <w:rStyle w:val="StyleUnderline"/>
          <w:rFonts w:cstheme="minorHAnsi"/>
        </w:rPr>
        <w:t>did not succeed</w:t>
      </w:r>
      <w:proofErr w:type="gramEnd"/>
      <w:r w:rsidRPr="00844EF6">
        <w:rPr>
          <w:rStyle w:val="StyleUnderline"/>
          <w:rFonts w:cstheme="minorHAnsi"/>
        </w:rPr>
        <w:t xml:space="preserve"> all that well with black and Latino turnout and support</w:t>
      </w:r>
      <w:r w:rsidRPr="00844EF6">
        <w:rPr>
          <w:rFonts w:asciiTheme="minorHAnsi" w:hAnsiTheme="minorHAnsi" w:cstheme="minorHAnsi"/>
          <w:sz w:val="16"/>
        </w:rPr>
        <w:t xml:space="preserve">. So </w:t>
      </w:r>
      <w:r w:rsidRPr="00844EF6">
        <w:rPr>
          <w:rStyle w:val="StyleUnderline"/>
          <w:rFonts w:cstheme="minorHAnsi"/>
        </w:rPr>
        <w:t>even if we’re talking about base mobilization, it does not necessarily follow that Democratic candidates should emphasize issues that are directly about race and immigration over economic concerns</w:t>
      </w:r>
      <w:r w:rsidRPr="00844EF6">
        <w:rPr>
          <w:rFonts w:asciiTheme="minorHAnsi" w:hAnsiTheme="minorHAnsi" w:cstheme="minorHAnsi"/>
          <w:sz w:val="16"/>
        </w:rPr>
        <w:t xml:space="preserve">. Given the extraordinarily narrow 2016 margins in Michigan, Pennsylvania and Wisconsin, fewer than 80,000 votes over the three states combined, even a small movement of whites from GOP to Democratic, or even to nonvoting, would yield potentially decisive results in 2020. At the same time, however, the rising multiracial portion of the electorate is demanding a firm Democratic response to Trump’s appeals to white racial resentment. </w:t>
      </w:r>
      <w:r w:rsidRPr="00844EF6">
        <w:rPr>
          <w:rStyle w:val="StyleUnderline"/>
          <w:rFonts w:cstheme="minorHAnsi"/>
        </w:rPr>
        <w:t>The immigration debate, which Trump has made explicitly racial, makes straddling the divide especially perilous.</w:t>
      </w:r>
    </w:p>
    <w:p w14:paraId="2FC3B488" w14:textId="77777777" w:rsidR="00C25A84" w:rsidRPr="00844EF6" w:rsidRDefault="00C25A84" w:rsidP="00C25A84"/>
    <w:p w14:paraId="1330D5B5" w14:textId="7991097E" w:rsidR="00C25A84" w:rsidRPr="00844EF6" w:rsidRDefault="00C25A84" w:rsidP="00C25A84">
      <w:pPr>
        <w:pStyle w:val="Heading3"/>
      </w:pPr>
      <w:r w:rsidRPr="00844EF6">
        <w:lastRenderedPageBreak/>
        <w:t xml:space="preserve">2NC – </w:t>
      </w:r>
      <w:r w:rsidR="00245E42" w:rsidRPr="00844EF6">
        <w:t xml:space="preserve">Link – </w:t>
      </w:r>
      <w:r w:rsidRPr="00844EF6">
        <w:t>Evangelicals</w:t>
      </w:r>
    </w:p>
    <w:p w14:paraId="537CC588" w14:textId="4C2622B4" w:rsidR="00C25A84" w:rsidRPr="00844EF6" w:rsidRDefault="00C25A84" w:rsidP="00C25A84"/>
    <w:p w14:paraId="6E0E3E03" w14:textId="6CC7E4A2" w:rsidR="00245E42" w:rsidRPr="00844EF6" w:rsidRDefault="00245E42" w:rsidP="00245E42">
      <w:pPr>
        <w:pStyle w:val="Heading4"/>
      </w:pPr>
      <w:r w:rsidRPr="00844EF6">
        <w:t>Trump’s evangelical support is key and gun rights issues are central to that base</w:t>
      </w:r>
    </w:p>
    <w:p w14:paraId="4B9B0819" w14:textId="28CC52F9" w:rsidR="00245E42" w:rsidRPr="00844EF6" w:rsidRDefault="00245E42" w:rsidP="00245E42">
      <w:r w:rsidRPr="00844EF6">
        <w:rPr>
          <w:rStyle w:val="Style13ptBold"/>
        </w:rPr>
        <w:t>MacBride 18</w:t>
      </w:r>
      <w:r w:rsidRPr="00844EF6">
        <w:t xml:space="preserve"> (Elizabeth, business journalist for Forbes, 9/26, “An Evangelical Minister Left </w:t>
      </w:r>
      <w:proofErr w:type="gramStart"/>
      <w:r w:rsidRPr="00844EF6">
        <w:t>The</w:t>
      </w:r>
      <w:proofErr w:type="gramEnd"/>
      <w:r w:rsidRPr="00844EF6">
        <w:t xml:space="preserve"> Gun Tribe. Then, He Paid A Price.”, </w:t>
      </w:r>
      <w:hyperlink r:id="rId16" w:anchor="3be0a66223ba" w:history="1">
        <w:r w:rsidRPr="00844EF6">
          <w:rPr>
            <w:rStyle w:val="Hyperlink"/>
          </w:rPr>
          <w:t>https://www.forbes.com/sites/elizabethmacbride/2018/09/26/the-perils-and-rewards-of-leaving-the-gun-tribe/#3be0a66223ba</w:t>
        </w:r>
      </w:hyperlink>
      <w:r w:rsidRPr="00844EF6">
        <w:t>, Aly M)</w:t>
      </w:r>
    </w:p>
    <w:p w14:paraId="4197D460" w14:textId="2C2EBC05" w:rsidR="00245E42" w:rsidRPr="00844EF6" w:rsidRDefault="00245E42" w:rsidP="00245E42">
      <w:pPr>
        <w:rPr>
          <w:sz w:val="16"/>
        </w:rPr>
      </w:pPr>
      <w:r w:rsidRPr="00844EF6">
        <w:rPr>
          <w:sz w:val="16"/>
        </w:rPr>
        <w:t xml:space="preserve">His decision in the past few years to step away from tribal politics and return to preaching his faith and conscience could portend a movement by evangelicals away from their generational hard-and-fast support of the Republican Party, and perhaps from politics in general. </w:t>
      </w:r>
      <w:r w:rsidRPr="00844EF6">
        <w:rPr>
          <w:rStyle w:val="StyleUnderline"/>
        </w:rPr>
        <w:t>Eighty-one percent of evangelicals voted for Trump, according to Schenck’s book, Costly Grace.</w:t>
      </w:r>
      <w:r w:rsidR="00B72B59" w:rsidRPr="00844EF6">
        <w:rPr>
          <w:rStyle w:val="StyleUnderline"/>
        </w:rPr>
        <w:br/>
      </w:r>
      <w:r w:rsidRPr="00844EF6">
        <w:rPr>
          <w:rStyle w:val="StyleUnderline"/>
        </w:rPr>
        <w:t>Schenck’s conversion away from right-wing politics began about five years ago, on the issue of gun rights, which he calls “gun doctrine.” His change of heart has cost him dearly: The evangelical nonprofit he founded, Faith and Action in the Nation’s Capital, lost 20% of its funding after he broke political ranks on the issue of guns. He’s had to step down.</w:t>
      </w:r>
      <w:r w:rsidR="00B72B59" w:rsidRPr="00844EF6">
        <w:rPr>
          <w:rStyle w:val="StyleUnderline"/>
        </w:rPr>
        <w:br/>
      </w:r>
      <w:r w:rsidRPr="00844EF6">
        <w:rPr>
          <w:sz w:val="16"/>
        </w:rPr>
        <w:t>As Schenck tells his story, the staff at the Club hovers over our table; it’s clear he’s known and loved there. With his long arms and glasses, he exudes deep empathy and humility, and can hardly resist ministering to me when he hears I’ve recently lost my mother. He never hesitates when he talks, even during what must be the painful parts of his story.</w:t>
      </w:r>
      <w:r w:rsidR="00B72B59" w:rsidRPr="00844EF6">
        <w:rPr>
          <w:sz w:val="16"/>
        </w:rPr>
        <w:br/>
      </w:r>
      <w:r w:rsidRPr="00844EF6">
        <w:rPr>
          <w:sz w:val="16"/>
        </w:rPr>
        <w:t xml:space="preserve">The day of the Navy Yard shooting, he says, he grabbed his prayer stole and Bible and headed to the scene to pray. Twelve people died that day, and three others were wounded. He began to question the idea that gun rights were absolute. </w:t>
      </w:r>
      <w:r w:rsidRPr="00844EF6">
        <w:rPr>
          <w:rStyle w:val="StyleUnderline"/>
        </w:rPr>
        <w:t>When he first shared his intention to speak up in favor of gun control with leaders among his membership base of 300 churches and allied organizations, “there were immediate threats,” he said. “People told me, if you go down this road, you won’t get another dime of my money.</w:t>
      </w:r>
      <w:r w:rsidR="00B72B59" w:rsidRPr="00844EF6">
        <w:rPr>
          <w:rStyle w:val="StyleUnderline"/>
        </w:rPr>
        <w:br/>
      </w:r>
      <w:r w:rsidRPr="00844EF6">
        <w:rPr>
          <w:rStyle w:val="StyleUnderline"/>
        </w:rPr>
        <w:t>He says it’s been painful. “I don’t like losing relationships. These people have been colleagues for 25 or 30 years,” he says. “Long time colleagues came after me on Facebook like trolls.”</w:t>
      </w:r>
      <w:r w:rsidR="00B72B59" w:rsidRPr="00844EF6">
        <w:rPr>
          <w:rStyle w:val="StyleUnderline"/>
        </w:rPr>
        <w:br/>
      </w:r>
      <w:r w:rsidRPr="00844EF6">
        <w:rPr>
          <w:rStyle w:val="StyleUnderline"/>
        </w:rPr>
        <w:t>Schenck is the only person to speak with me on the record about the implied and real threats aimed at people in the folds of the right-wing gun community who have developed doubts about absolutes when it comes to gun rights.</w:t>
      </w:r>
      <w:r w:rsidRPr="00844EF6">
        <w:rPr>
          <w:sz w:val="16"/>
        </w:rPr>
        <w:t xml:space="preserve"> But two other owners of businesses that operate in the gun world reached out after interviews to retract some of their statements about the political positions and tactics of gun rights organizations.</w:t>
      </w:r>
    </w:p>
    <w:p w14:paraId="738E0153" w14:textId="35E4E346" w:rsidR="00B72B59" w:rsidRPr="00844EF6" w:rsidRDefault="00B72B59" w:rsidP="00B72B59">
      <w:pPr>
        <w:pStyle w:val="Heading3"/>
      </w:pPr>
      <w:r w:rsidRPr="00844EF6">
        <w:lastRenderedPageBreak/>
        <w:t>2NC – AT: Base Resilient</w:t>
      </w:r>
    </w:p>
    <w:p w14:paraId="1386CD35" w14:textId="77777777" w:rsidR="00B72B59" w:rsidRPr="00844EF6" w:rsidRDefault="00B72B59" w:rsidP="00B72B59">
      <w:pPr>
        <w:pStyle w:val="Heading4"/>
        <w:rPr>
          <w:rFonts w:cs="Calibri"/>
        </w:rPr>
      </w:pPr>
      <w:r w:rsidRPr="00844EF6">
        <w:rPr>
          <w:rFonts w:cs="Calibri"/>
        </w:rPr>
        <w:t xml:space="preserve">Base support isn’t Teflon – the plan cuts across partisan lines and represents a major betrayal – tanks his support. </w:t>
      </w:r>
    </w:p>
    <w:p w14:paraId="357B3722" w14:textId="111D754B" w:rsidR="00B72B59" w:rsidRPr="00844EF6" w:rsidRDefault="00B72B59" w:rsidP="00B72B59">
      <w:r w:rsidRPr="00844EF6">
        <w:rPr>
          <w:rStyle w:val="Style13ptBold"/>
        </w:rPr>
        <w:t>Silver 18</w:t>
      </w:r>
      <w:r w:rsidRPr="00844EF6">
        <w:t xml:space="preserve"> [Nate, editor in chief of Five </w:t>
      </w:r>
      <w:proofErr w:type="gramStart"/>
      <w:r w:rsidRPr="00844EF6">
        <w:t>Thirty Eight</w:t>
      </w:r>
      <w:proofErr w:type="gramEnd"/>
      <w:r w:rsidRPr="00844EF6">
        <w:t>, "7 Rules For Reading Trump’s Approval Rating" Five Thirty Eight -- https://fivethirtyeight.com/features/7-rules-for-reading-trumps-approval-rating/]</w:t>
      </w:r>
    </w:p>
    <w:p w14:paraId="52FED4C3" w14:textId="77777777" w:rsidR="00B72B59" w:rsidRPr="00844EF6" w:rsidRDefault="00B72B59" w:rsidP="00B72B59">
      <w:pPr>
        <w:rPr>
          <w:sz w:val="14"/>
        </w:rPr>
      </w:pPr>
      <w:r w:rsidRPr="00844EF6">
        <w:rPr>
          <w:sz w:val="14"/>
        </w:rPr>
        <w:t xml:space="preserve">Proposition No. 4: </w:t>
      </w:r>
      <w:r w:rsidRPr="00844EF6">
        <w:rPr>
          <w:rStyle w:val="Emphasis"/>
        </w:rPr>
        <w:t>Expect bigger approval rating changes from issues that cut across partisan lines</w:t>
      </w:r>
      <w:r w:rsidRPr="00844EF6">
        <w:rPr>
          <w:sz w:val="14"/>
        </w:rPr>
        <w:t xml:space="preserve">. As I mentioned, </w:t>
      </w:r>
      <w:r w:rsidRPr="00844EF6">
        <w:rPr>
          <w:rStyle w:val="StyleUnderline"/>
        </w:rPr>
        <w:t>the clearest declines in Trump’s approval ratings came after</w:t>
      </w:r>
      <w:r w:rsidRPr="00844EF6">
        <w:rPr>
          <w:sz w:val="14"/>
        </w:rPr>
        <w:t xml:space="preserve"> he fired Comey and at moments </w:t>
      </w:r>
      <w:r w:rsidRPr="00844EF6">
        <w:rPr>
          <w:rStyle w:val="StyleUnderline"/>
        </w:rPr>
        <w:t>related to the health care bill</w:t>
      </w:r>
      <w:r w:rsidRPr="00844EF6">
        <w:rPr>
          <w:sz w:val="14"/>
        </w:rPr>
        <w:t xml:space="preserve"> — first in March when the GOP began to debate its proposal, and then more recently following the collapse of the bill late last month. Each of these</w:t>
      </w:r>
      <w:r w:rsidRPr="00844EF6">
        <w:rPr>
          <w:rStyle w:val="StyleUnderline"/>
        </w:rPr>
        <w:t xml:space="preserve"> issues cut across partisan lines in awkward ways</w:t>
      </w:r>
      <w:r w:rsidRPr="00844EF6">
        <w:rPr>
          <w:sz w:val="14"/>
        </w:rPr>
        <w:t xml:space="preserve">. Republicans, including Trump, had praised Comey following his letter to Congress last October, in which he disclosed that the FBI was investigating further emails that could be pertinent to Hillary Clinton’s email server,5 and Comey had been a Republican for most of his life. The White House’s initial rationalization for firing Comey — which criticized him for speaking out so publicly about the Clinton case — didn’t make a lot of sense. That’s not to say that reaction to the firing didn’t polarize itself along partisan lines — it eventually did. But the firing had </w:t>
      </w:r>
      <w:r w:rsidRPr="00844EF6">
        <w:rPr>
          <w:rStyle w:val="StyleUnderline"/>
        </w:rPr>
        <w:t>to produce at least a little bit of cognitive dissonance for voters</w:t>
      </w:r>
      <w:r w:rsidRPr="00844EF6">
        <w:rPr>
          <w:sz w:val="14"/>
        </w:rPr>
        <w:t>. The various versions of the GOP health care bill, meanwhile, were oddly designed hybrids</w:t>
      </w:r>
      <w:r w:rsidRPr="00844EF6">
        <w:rPr>
          <w:rStyle w:val="StyleUnderline"/>
        </w:rPr>
        <w:t xml:space="preserve"> that didn’t give Republican voters a lot of reason to get on board</w:t>
      </w:r>
      <w:r w:rsidRPr="00844EF6">
        <w:rPr>
          <w:sz w:val="14"/>
        </w:rPr>
        <w:t xml:space="preserve">. The House and Senate plans neither fully repealed Obamacare (as Republicans had promised to do since 2010), nor did they replace it with the sort of health care program that Trump had promised to voters. And the GOP bills would especially have hurt lower-income, older voters in rural areas — exactly the sort of people who were most inclined to vote for Trump last year. Reactions to Charlottesville followed a more predictably partisan course, by contrast. For better or worse, views on racial equality — which groups are </w:t>
      </w:r>
      <w:proofErr w:type="gramStart"/>
      <w:r w:rsidRPr="00844EF6">
        <w:rPr>
          <w:sz w:val="14"/>
        </w:rPr>
        <w:t>advantaged</w:t>
      </w:r>
      <w:proofErr w:type="gramEnd"/>
      <w:r w:rsidRPr="00844EF6">
        <w:rPr>
          <w:sz w:val="14"/>
        </w:rPr>
        <w:t xml:space="preserve"> and which are discriminated against — now strongly divide voters between the parties. And Trump has attempted to pivot the Charlottesville discussion into one about Confederate statues, which also provoke a highly partisan response. Proposition No. 5: </w:t>
      </w:r>
      <w:r w:rsidRPr="00844EF6">
        <w:rPr>
          <w:rStyle w:val="StyleUnderline"/>
        </w:rPr>
        <w:t>Be especially wary of expecting big changes in Trump’s approval rating from ‘cultural’ issues</w:t>
      </w:r>
      <w:r w:rsidRPr="00844EF6">
        <w:rPr>
          <w:sz w:val="14"/>
        </w:rPr>
        <w:t xml:space="preserve">. This follows from the previous conclusion about partisan polarization. </w:t>
      </w:r>
      <w:r w:rsidRPr="00844EF6">
        <w:rPr>
          <w:rStyle w:val="StyleUnderline"/>
        </w:rPr>
        <w:t>Issues related to race</w:t>
      </w:r>
      <w:r w:rsidRPr="00844EF6">
        <w:rPr>
          <w:sz w:val="14"/>
        </w:rPr>
        <w:t xml:space="preserve">, gender, sexuality, </w:t>
      </w:r>
      <w:r w:rsidRPr="00844EF6">
        <w:rPr>
          <w:rStyle w:val="StyleUnderline"/>
        </w:rPr>
        <w:t>religion and social class have long been an animating force in American politics,</w:t>
      </w:r>
      <w:r w:rsidRPr="00844EF6">
        <w:rPr>
          <w:sz w:val="14"/>
        </w:rPr>
        <w:t xml:space="preserve"> of course. </w:t>
      </w:r>
      <w:r w:rsidRPr="00844EF6">
        <w:rPr>
          <w:rStyle w:val="StyleUnderline"/>
        </w:rPr>
        <w:t xml:space="preserve">But they’ve come back in an especially strong way in the Trump era, so much so that views on these questions tend to be </w:t>
      </w:r>
      <w:r w:rsidRPr="00844EF6">
        <w:rPr>
          <w:rStyle w:val="Emphasis"/>
        </w:rPr>
        <w:t>stronger markers of support for Trump than views on economic and policy issues</w:t>
      </w:r>
      <w:r w:rsidRPr="00844EF6">
        <w:rPr>
          <w:rStyle w:val="StyleUnderline"/>
        </w:rPr>
        <w:t>.</w:t>
      </w:r>
      <w:r w:rsidRPr="00844EF6">
        <w:rPr>
          <w:sz w:val="14"/>
        </w:rPr>
        <w:t xml:space="preserve"> </w:t>
      </w:r>
      <w:proofErr w:type="gramStart"/>
      <w:r w:rsidRPr="00844EF6">
        <w:rPr>
          <w:sz w:val="14"/>
        </w:rPr>
        <w:t>So</w:t>
      </w:r>
      <w:proofErr w:type="gramEnd"/>
      <w:r w:rsidRPr="00844EF6">
        <w:rPr>
          <w:sz w:val="14"/>
        </w:rPr>
        <w:t xml:space="preserve"> it’s not that issues like the ones raised by the events in Charlottesville are unimportant to Americans. It’s that they’re already “priced in” to voters’ overall political orientations and assessments of Trump. When new controversies crop up along similar lines, they may not affect voter preferences very much. Proposition No. 6: </w:t>
      </w:r>
      <w:r w:rsidRPr="00844EF6">
        <w:rPr>
          <w:rStyle w:val="Emphasis"/>
        </w:rPr>
        <w:t>Expect bigger changes when Trump’s behavior is truly surprising or defies promises he made to voters</w:t>
      </w:r>
      <w:r w:rsidRPr="00844EF6">
        <w:rPr>
          <w:sz w:val="14"/>
        </w:rPr>
        <w:t xml:space="preserve">. </w:t>
      </w:r>
      <w:r w:rsidRPr="00844EF6">
        <w:rPr>
          <w:rStyle w:val="StyleUnderline"/>
        </w:rPr>
        <w:t>Speaking of “priced in,” Trump’s approval rating hasn’t been affected much when he does something, however controversial, that’s consistent with his previous behavior</w:t>
      </w:r>
      <w:r w:rsidRPr="00844EF6">
        <w:rPr>
          <w:sz w:val="14"/>
        </w:rPr>
        <w:t>. If Trump’s equivocal stance toward white supremacists after Charlottesville was surprising to the media, it was perhaps less so to voters given that Trump had been slow to denounce groups such as the KKK as a candidate last year and that his rhetoric had often been racially tinged. In a poll conducted last August, 51 percent of voters described Trump as “racist.” By contrast, the Republican health care bill was inconsistent with the promises that Trump had made to voters on the campaign trail. And Trump had also repeatedly promised to repeal and replace Obamacare, which he hasn’t been able to do yet. It’s not surprising, therefore, that health care hurt his numbers more than Charlottesville. By this rule, an economic downturn could be especially harmful to Trump given that he made very aggressive promises to voters about job creation.</w:t>
      </w:r>
    </w:p>
    <w:p w14:paraId="15352CA3" w14:textId="77777777" w:rsidR="00B72B59" w:rsidRPr="00844EF6" w:rsidRDefault="00B72B59" w:rsidP="00B72B59"/>
    <w:p w14:paraId="33FE1CFE" w14:textId="77777777" w:rsidR="00B72B59" w:rsidRPr="00844EF6" w:rsidRDefault="00B72B59" w:rsidP="00B72B59">
      <w:pPr>
        <w:pStyle w:val="Heading4"/>
        <w:rPr>
          <w:rFonts w:cs="Calibri"/>
        </w:rPr>
      </w:pPr>
      <w:r w:rsidRPr="00844EF6">
        <w:rPr>
          <w:rFonts w:cs="Calibri"/>
        </w:rPr>
        <w:t xml:space="preserve">Variations among reluctant voters proves support isn’t resilient – plan is the last straw. </w:t>
      </w:r>
    </w:p>
    <w:p w14:paraId="36AB0375" w14:textId="5E6710B7" w:rsidR="00B72B59" w:rsidRPr="00844EF6" w:rsidRDefault="00B72B59" w:rsidP="00B72B59">
      <w:r w:rsidRPr="00844EF6">
        <w:rPr>
          <w:rStyle w:val="Style13ptBold"/>
        </w:rPr>
        <w:t>Silver et al 18</w:t>
      </w:r>
      <w:r w:rsidRPr="00844EF6">
        <w:t xml:space="preserve"> [Silver, EIC at Five </w:t>
      </w:r>
      <w:proofErr w:type="gramStart"/>
      <w:r w:rsidRPr="00844EF6">
        <w:t>Thirty Eight</w:t>
      </w:r>
      <w:proofErr w:type="gramEnd"/>
      <w:r w:rsidRPr="00844EF6">
        <w:t>, Clare Malone, senior political writer, Micah Cohen, politics editor, "Trump’s Reluctant Voters Are Getting More Reluctant" Five Thirty Eight -- https://fivethirtyeight.com/features/trumps-reluctant-voters-are-getting-more-reluctant/]</w:t>
      </w:r>
    </w:p>
    <w:p w14:paraId="59B06868" w14:textId="77777777" w:rsidR="00B72B59" w:rsidRPr="00844EF6" w:rsidRDefault="00B72B59" w:rsidP="00B72B59">
      <w:pPr>
        <w:rPr>
          <w:sz w:val="14"/>
        </w:rPr>
      </w:pPr>
      <w:proofErr w:type="spellStart"/>
      <w:r w:rsidRPr="00844EF6">
        <w:rPr>
          <w:sz w:val="14"/>
        </w:rPr>
        <w:t>micah</w:t>
      </w:r>
      <w:proofErr w:type="spellEnd"/>
      <w:r w:rsidRPr="00844EF6">
        <w:rPr>
          <w:sz w:val="14"/>
        </w:rPr>
        <w:t xml:space="preserve"> (Micah Cohen, politics editor): It’s time for our weekly politics chat! Welcome, all. Today we’re going to do something a little different and — particularly after Trump’s speech in Arizona on Tuesday night, which seemed squarely aimed at pleasing his most devoted supporters — use this chat to talk about “</w:t>
      </w:r>
      <w:r w:rsidRPr="00844EF6">
        <w:rPr>
          <w:rStyle w:val="StyleUnderline"/>
        </w:rPr>
        <w:t>reluctant Trump voters</w:t>
      </w:r>
      <w:r w:rsidRPr="00844EF6">
        <w:rPr>
          <w:sz w:val="14"/>
        </w:rPr>
        <w:t xml:space="preserve">” and how they were feeling about the administration ahead of his Arizona speech but also in the wake of Charlottesville </w:t>
      </w:r>
      <w:r w:rsidRPr="00844EF6">
        <w:rPr>
          <w:sz w:val="14"/>
        </w:rPr>
        <w:lastRenderedPageBreak/>
        <w:t xml:space="preserve">and Steve Bannon’s departure. Clare, you’ve been writing about this group, </w:t>
      </w:r>
      <w:proofErr w:type="spellStart"/>
      <w:r w:rsidRPr="00844EF6">
        <w:rPr>
          <w:sz w:val="14"/>
        </w:rPr>
        <w:t>wanna</w:t>
      </w:r>
      <w:proofErr w:type="spellEnd"/>
      <w:r w:rsidRPr="00844EF6">
        <w:rPr>
          <w:sz w:val="14"/>
        </w:rPr>
        <w:t xml:space="preserve"> give us a definition? </w:t>
      </w:r>
      <w:proofErr w:type="spellStart"/>
      <w:r w:rsidRPr="00844EF6">
        <w:rPr>
          <w:sz w:val="14"/>
        </w:rPr>
        <w:t>clare.malone</w:t>
      </w:r>
      <w:proofErr w:type="spellEnd"/>
      <w:r w:rsidRPr="00844EF6">
        <w:rPr>
          <w:sz w:val="14"/>
        </w:rPr>
        <w:t xml:space="preserve"> (Clare Malone, senior political writer): Well, </w:t>
      </w:r>
      <w:r w:rsidRPr="00844EF6">
        <w:rPr>
          <w:rStyle w:val="StyleUnderline"/>
        </w:rPr>
        <w:t xml:space="preserve">they’re generally white, middle-aged, </w:t>
      </w:r>
      <w:r w:rsidRPr="00844EF6">
        <w:rPr>
          <w:sz w:val="14"/>
        </w:rPr>
        <w:t>relatively well-educated,</w:t>
      </w:r>
      <w:r w:rsidRPr="00844EF6">
        <w:rPr>
          <w:rStyle w:val="StyleUnderline"/>
        </w:rPr>
        <w:t xml:space="preserve"> less “brand loyal” to the Republican Party, and they didn’t vote for President Trump enthusiastically</w:t>
      </w:r>
      <w:r w:rsidRPr="00844EF6">
        <w:rPr>
          <w:sz w:val="14"/>
        </w:rPr>
        <w:t xml:space="preserve">. They were “not excited” to cast their ballot for him in November. </w:t>
      </w:r>
      <w:proofErr w:type="spellStart"/>
      <w:r w:rsidRPr="00844EF6">
        <w:rPr>
          <w:sz w:val="14"/>
        </w:rPr>
        <w:t>micah</w:t>
      </w:r>
      <w:proofErr w:type="spellEnd"/>
      <w:r w:rsidRPr="00844EF6">
        <w:rPr>
          <w:sz w:val="14"/>
        </w:rPr>
        <w:t xml:space="preserve">: Perfect … so </w:t>
      </w:r>
      <w:r w:rsidRPr="00844EF6">
        <w:rPr>
          <w:rStyle w:val="StyleUnderline"/>
        </w:rPr>
        <w:t>we just got a new batch of data</w:t>
      </w:r>
      <w:r w:rsidRPr="00844EF6">
        <w:rPr>
          <w:sz w:val="14"/>
        </w:rPr>
        <w:t xml:space="preserve"> from SurveyMonkey </w:t>
      </w:r>
      <w:r w:rsidRPr="00844EF6">
        <w:rPr>
          <w:rStyle w:val="StyleUnderline"/>
        </w:rPr>
        <w:t>on how this group is feeling</w:t>
      </w:r>
      <w:r w:rsidRPr="00844EF6">
        <w:rPr>
          <w:sz w:val="14"/>
        </w:rPr>
        <w:t xml:space="preserve">. They polled 3,227 adults between Aug. 18 and Aug. 21. I’m </w:t>
      </w:r>
      <w:proofErr w:type="spellStart"/>
      <w:r w:rsidRPr="00844EF6">
        <w:rPr>
          <w:sz w:val="14"/>
        </w:rPr>
        <w:t>gonna</w:t>
      </w:r>
      <w:proofErr w:type="spellEnd"/>
      <w:r w:rsidRPr="00844EF6">
        <w:rPr>
          <w:sz w:val="14"/>
        </w:rPr>
        <w:t xml:space="preserve"> throw results at you all, and we’ll talk about them one-by-one. That’s a pretty huge difference. What do you make of it? </w:t>
      </w:r>
      <w:proofErr w:type="spellStart"/>
      <w:proofErr w:type="gramStart"/>
      <w:r w:rsidRPr="00844EF6">
        <w:rPr>
          <w:sz w:val="14"/>
        </w:rPr>
        <w:t>clare.malone</w:t>
      </w:r>
      <w:proofErr w:type="spellEnd"/>
      <w:proofErr w:type="gramEnd"/>
      <w:r w:rsidRPr="00844EF6">
        <w:rPr>
          <w:sz w:val="14"/>
        </w:rPr>
        <w:t xml:space="preserve">: Trump could shoot someone on Fifth Avenue, and some of his people would still love him. I mean, </w:t>
      </w:r>
      <w:r w:rsidRPr="00844EF6">
        <w:rPr>
          <w:rStyle w:val="StyleUnderline"/>
        </w:rPr>
        <w:t xml:space="preserve">what we can take from those numbers is that the reluctant Trump people are more likely to have voted for Trump because he WASN’T Hillary Clinton, and they were hoping that they would </w:t>
      </w:r>
      <w:r w:rsidRPr="00844EF6">
        <w:rPr>
          <w:rStyle w:val="Emphasis"/>
        </w:rPr>
        <w:t xml:space="preserve">see some results </w:t>
      </w:r>
      <w:r w:rsidRPr="00844EF6">
        <w:rPr>
          <w:sz w:val="14"/>
        </w:rPr>
        <w:t xml:space="preserve">— a course change. Given that this </w:t>
      </w:r>
      <w:r w:rsidRPr="00844EF6">
        <w:rPr>
          <w:rStyle w:val="Emphasis"/>
        </w:rPr>
        <w:t>administration</w:t>
      </w:r>
      <w:r w:rsidRPr="00844EF6">
        <w:rPr>
          <w:sz w:val="14"/>
        </w:rPr>
        <w:t xml:space="preserve"> has very few legislative accomplishments to its name and some serious organizational problems, </w:t>
      </w:r>
      <w:r w:rsidRPr="00844EF6">
        <w:rPr>
          <w:rStyle w:val="StyleUnderline"/>
        </w:rPr>
        <w:t xml:space="preserve">it makes sense that these unenthused voters are worried. </w:t>
      </w:r>
      <w:r w:rsidRPr="00844EF6">
        <w:rPr>
          <w:sz w:val="14"/>
        </w:rPr>
        <w:t xml:space="preserve">harry (Harry </w:t>
      </w:r>
      <w:proofErr w:type="spellStart"/>
      <w:r w:rsidRPr="00844EF6">
        <w:rPr>
          <w:sz w:val="14"/>
        </w:rPr>
        <w:t>Enten</w:t>
      </w:r>
      <w:proofErr w:type="spellEnd"/>
      <w:r w:rsidRPr="00844EF6">
        <w:rPr>
          <w:sz w:val="14"/>
        </w:rPr>
        <w:t xml:space="preserve">, senior political writer): Well, I’m not the biggest fan of the “right direction, wrong direction” question myself. I don’t know what it really tells us. But it’s interesting that just 30 percent of the overall sample said the country was going in the right direction. That means the reluctant Trump sample’s views were far closer to the average voter’s than the average enthusiastic Trump voter. </w:t>
      </w:r>
      <w:proofErr w:type="spellStart"/>
      <w:r w:rsidRPr="00844EF6">
        <w:rPr>
          <w:sz w:val="14"/>
        </w:rPr>
        <w:t>natesilver</w:t>
      </w:r>
      <w:proofErr w:type="spellEnd"/>
      <w:r w:rsidRPr="00844EF6">
        <w:rPr>
          <w:sz w:val="14"/>
        </w:rPr>
        <w:t xml:space="preserve"> (Nate Silver, editor in chief): I agree with Clare. You wouldn’t expect people who voted for Trump only as a last resort to be especially happy about the state of the country. But I also agree with Harry that I’m not quite sure how the “right direction” numbers translate into voting behavior. harry: We all agree. Hugs to all </w:t>
      </w:r>
      <w:r w:rsidRPr="00844EF6">
        <w:rPr>
          <w:rFonts w:ascii="Apple Color Emoji" w:eastAsia="Apple Color Emoji" w:hAnsi="Apple Color Emoji" w:cs="Apple Color Emoji"/>
          <w:sz w:val="14"/>
        </w:rPr>
        <w:t>😀</w:t>
      </w:r>
      <w:r w:rsidRPr="00844EF6">
        <w:rPr>
          <w:sz w:val="14"/>
        </w:rPr>
        <w:t xml:space="preserve">. </w:t>
      </w:r>
      <w:proofErr w:type="spellStart"/>
      <w:r w:rsidRPr="00844EF6">
        <w:rPr>
          <w:sz w:val="14"/>
        </w:rPr>
        <w:t>micah</w:t>
      </w:r>
      <w:proofErr w:type="spellEnd"/>
      <w:r w:rsidRPr="00844EF6">
        <w:rPr>
          <w:sz w:val="14"/>
        </w:rPr>
        <w:t xml:space="preserve">: Boring! harry: There’s nothing boring about love … </w:t>
      </w:r>
      <w:proofErr w:type="spellStart"/>
      <w:r w:rsidRPr="00844EF6">
        <w:rPr>
          <w:sz w:val="14"/>
        </w:rPr>
        <w:t>micah</w:t>
      </w:r>
      <w:proofErr w:type="spellEnd"/>
      <w:r w:rsidRPr="00844EF6">
        <w:rPr>
          <w:sz w:val="14"/>
        </w:rPr>
        <w:t xml:space="preserve">: Next … harry: More enthused Trump voters feel about the same as they did last time we tested that in early June, but </w:t>
      </w:r>
      <w:r w:rsidRPr="00844EF6">
        <w:rPr>
          <w:rStyle w:val="StyleUnderline"/>
        </w:rPr>
        <w:t>the percentage of reluctant Trump voters who approve of the president’s job is down 11 percentage points, from 74 percent before</w:t>
      </w:r>
      <w:r w:rsidRPr="00844EF6">
        <w:rPr>
          <w:sz w:val="14"/>
        </w:rPr>
        <w:t xml:space="preserve">. </w:t>
      </w:r>
      <w:r w:rsidRPr="00844EF6">
        <w:rPr>
          <w:rStyle w:val="Emphasis"/>
        </w:rPr>
        <w:t xml:space="preserve">That’s a </w:t>
      </w:r>
      <w:proofErr w:type="gramStart"/>
      <w:r w:rsidRPr="00844EF6">
        <w:rPr>
          <w:rStyle w:val="Emphasis"/>
        </w:rPr>
        <w:t>fairly substantial</w:t>
      </w:r>
      <w:proofErr w:type="gramEnd"/>
      <w:r w:rsidRPr="00844EF6">
        <w:rPr>
          <w:rStyle w:val="Emphasis"/>
        </w:rPr>
        <w:t xml:space="preserve"> slide. </w:t>
      </w:r>
      <w:proofErr w:type="spellStart"/>
      <w:r w:rsidRPr="00844EF6">
        <w:rPr>
          <w:sz w:val="14"/>
        </w:rPr>
        <w:t>natesilver</w:t>
      </w:r>
      <w:proofErr w:type="spellEnd"/>
      <w:r w:rsidRPr="00844EF6">
        <w:rPr>
          <w:sz w:val="14"/>
        </w:rPr>
        <w:t xml:space="preserve">: And </w:t>
      </w:r>
      <w:r w:rsidRPr="00844EF6">
        <w:rPr>
          <w:rStyle w:val="StyleUnderline"/>
        </w:rPr>
        <w:t>that</w:t>
      </w:r>
      <w:r w:rsidRPr="00844EF6">
        <w:rPr>
          <w:sz w:val="14"/>
        </w:rPr>
        <w:t xml:space="preserve"> </w:t>
      </w:r>
      <w:proofErr w:type="spellStart"/>
      <w:r w:rsidRPr="00844EF6">
        <w:rPr>
          <w:sz w:val="14"/>
        </w:rPr>
        <w:t>sorta</w:t>
      </w:r>
      <w:proofErr w:type="spellEnd"/>
      <w:r w:rsidRPr="00844EF6">
        <w:rPr>
          <w:sz w:val="14"/>
        </w:rPr>
        <w:t xml:space="preserve"> </w:t>
      </w:r>
      <w:r w:rsidRPr="00844EF6">
        <w:rPr>
          <w:rStyle w:val="Emphasis"/>
        </w:rPr>
        <w:t>cuts against the talking point that there’s nothing Trump can do to alienate the people who voted for him</w:t>
      </w:r>
      <w:r w:rsidRPr="00844EF6">
        <w:rPr>
          <w:sz w:val="14"/>
        </w:rPr>
        <w:t xml:space="preserve">. In fact, </w:t>
      </w:r>
      <w:r w:rsidRPr="00844EF6">
        <w:rPr>
          <w:rStyle w:val="StyleUnderline"/>
        </w:rPr>
        <w:t>the numbers are a bit worse than they appear on the surface</w:t>
      </w:r>
      <w:r w:rsidRPr="00844EF6">
        <w:rPr>
          <w:sz w:val="14"/>
        </w:rPr>
        <w:t xml:space="preserve">. </w:t>
      </w:r>
      <w:r w:rsidRPr="00844EF6">
        <w:rPr>
          <w:rStyle w:val="StyleUnderline"/>
        </w:rPr>
        <w:t>Among reluctant supporters, only 6 percent strongly approve of Trump. A higher percentage, 14 percent, strongly disapprove of his performance</w:t>
      </w:r>
      <w:r w:rsidRPr="00844EF6">
        <w:rPr>
          <w:sz w:val="14"/>
        </w:rPr>
        <w:t xml:space="preserve">. harry: </w:t>
      </w:r>
      <w:r w:rsidRPr="00844EF6">
        <w:rPr>
          <w:rStyle w:val="StyleUnderline"/>
        </w:rPr>
        <w:t>And that 6 percent who strongly approve is well down from 15 percent</w:t>
      </w:r>
      <w:r w:rsidRPr="00844EF6">
        <w:rPr>
          <w:sz w:val="14"/>
        </w:rPr>
        <w:t xml:space="preserve"> in June.</w:t>
      </w:r>
    </w:p>
    <w:p w14:paraId="5FA253DE" w14:textId="77777777" w:rsidR="00B72B59" w:rsidRPr="00844EF6" w:rsidRDefault="00B72B59" w:rsidP="00B72B59">
      <w:pPr>
        <w:rPr>
          <w:sz w:val="14"/>
        </w:rPr>
      </w:pPr>
    </w:p>
    <w:p w14:paraId="71784FAD" w14:textId="77777777" w:rsidR="00B72B59" w:rsidRPr="00844EF6" w:rsidRDefault="00B72B59" w:rsidP="00B72B59">
      <w:pPr>
        <w:pStyle w:val="Heading4"/>
        <w:rPr>
          <w:rFonts w:cs="Calibri"/>
        </w:rPr>
      </w:pPr>
      <w:r w:rsidRPr="00844EF6">
        <w:rPr>
          <w:rFonts w:cs="Calibri"/>
        </w:rPr>
        <w:t>Resiliency is a myth</w:t>
      </w:r>
    </w:p>
    <w:p w14:paraId="2F958C7F" w14:textId="77E978FA" w:rsidR="00B72B59" w:rsidRPr="00844EF6" w:rsidRDefault="00B72B59" w:rsidP="00B72B59">
      <w:r w:rsidRPr="00844EF6">
        <w:rPr>
          <w:rStyle w:val="Style13ptBold"/>
        </w:rPr>
        <w:t>Silver 18</w:t>
      </w:r>
      <w:r w:rsidRPr="00844EF6">
        <w:t xml:space="preserve"> [Nate, editor in chief @ 538, "Why A Trump Pivot Might Backfire" Five </w:t>
      </w:r>
      <w:proofErr w:type="gramStart"/>
      <w:r w:rsidRPr="00844EF6">
        <w:t>Thirty Eight</w:t>
      </w:r>
      <w:proofErr w:type="gramEnd"/>
      <w:r w:rsidRPr="00844EF6">
        <w:t xml:space="preserve"> -- https://fivethirtyeight.com/features/why-a-trump-pivot-might-backfire/]</w:t>
      </w:r>
    </w:p>
    <w:p w14:paraId="173BA64D" w14:textId="77777777" w:rsidR="00B72B59" w:rsidRPr="00844EF6" w:rsidRDefault="00B72B59" w:rsidP="00B72B59">
      <w:pPr>
        <w:rPr>
          <w:sz w:val="16"/>
        </w:rPr>
      </w:pPr>
      <w:r w:rsidRPr="00844EF6">
        <w:rPr>
          <w:sz w:val="16"/>
        </w:rPr>
        <w:t xml:space="preserve">As we wrote back in the spring, </w:t>
      </w:r>
      <w:r w:rsidRPr="00844EF6">
        <w:rPr>
          <w:rStyle w:val="StyleUnderline"/>
        </w:rPr>
        <w:t xml:space="preserve">it’s something of a </w:t>
      </w:r>
      <w:r w:rsidRPr="00844EF6">
        <w:rPr>
          <w:rStyle w:val="Emphasis"/>
        </w:rPr>
        <w:t>myth</w:t>
      </w:r>
      <w:r w:rsidRPr="00844EF6">
        <w:rPr>
          <w:rStyle w:val="StyleUnderline"/>
        </w:rPr>
        <w:t xml:space="preserve"> that Trump has an enormous base that’s impervious to any and all missteps from the White House</w:t>
      </w:r>
      <w:r w:rsidRPr="00844EF6">
        <w:rPr>
          <w:sz w:val="16"/>
        </w:rPr>
        <w:t xml:space="preserve">. Instead, </w:t>
      </w:r>
      <w:r w:rsidRPr="00844EF6">
        <w:rPr>
          <w:rStyle w:val="StyleUnderline"/>
        </w:rPr>
        <w:t>he has his fair share of support, but it’s a mix of base voters</w:t>
      </w:r>
      <w:r w:rsidRPr="00844EF6">
        <w:rPr>
          <w:sz w:val="16"/>
        </w:rPr>
        <w:t xml:space="preserve"> (about 20 percent of the population) </w:t>
      </w:r>
      <w:r w:rsidRPr="00844EF6">
        <w:rPr>
          <w:rStyle w:val="StyleUnderline"/>
        </w:rPr>
        <w:t xml:space="preserve">and other voters who </w:t>
      </w:r>
      <w:r w:rsidRPr="00844EF6">
        <w:rPr>
          <w:rStyle w:val="Emphasis"/>
        </w:rPr>
        <w:t>support him more reluctantly</w:t>
      </w:r>
      <w:r w:rsidRPr="00844EF6">
        <w:rPr>
          <w:sz w:val="16"/>
        </w:rPr>
        <w:t xml:space="preserve"> (16 or </w:t>
      </w:r>
      <w:r w:rsidRPr="00844EF6">
        <w:rPr>
          <w:rStyle w:val="StyleUnderline"/>
        </w:rPr>
        <w:t>17 percent of Americans “somewhat approve” of Trump</w:t>
      </w:r>
      <w:r w:rsidRPr="00844EF6">
        <w:rPr>
          <w:sz w:val="16"/>
        </w:rPr>
        <w:t xml:space="preserve">). </w:t>
      </w:r>
      <w:r w:rsidRPr="00844EF6">
        <w:rPr>
          <w:rStyle w:val="StyleUnderline"/>
        </w:rPr>
        <w:t>What Trump doesn’t have is very many people who “somewhat disapprove” of his performance</w:t>
      </w:r>
      <w:r w:rsidRPr="00844EF6">
        <w:rPr>
          <w:sz w:val="16"/>
        </w:rPr>
        <w:t xml:space="preserve">; this group makes up only about 11 percent of the country. </w:t>
      </w:r>
      <w:r w:rsidRPr="00844EF6">
        <w:rPr>
          <w:rStyle w:val="StyleUnderline"/>
        </w:rPr>
        <w:t>It might not sound helpful to have voters who somewhat disapprove of you, but they’re a lot easier to bring over to your side than voters who strongly disapprove of you</w:t>
      </w:r>
      <w:r w:rsidRPr="00844EF6">
        <w:rPr>
          <w:sz w:val="16"/>
        </w:rPr>
        <w:t>.</w:t>
      </w:r>
    </w:p>
    <w:p w14:paraId="580AC265" w14:textId="77777777" w:rsidR="00843113" w:rsidRPr="00844EF6" w:rsidRDefault="00843113" w:rsidP="00843113">
      <w:pPr>
        <w:pStyle w:val="Heading4"/>
        <w:rPr>
          <w:rFonts w:cs="Calibri"/>
        </w:rPr>
      </w:pPr>
      <w:r w:rsidRPr="00844EF6">
        <w:rPr>
          <w:rFonts w:cs="Calibri"/>
        </w:rPr>
        <w:t>Base isn’t unbreakable – support is fragile</w:t>
      </w:r>
    </w:p>
    <w:p w14:paraId="2FD084C5" w14:textId="77777777" w:rsidR="00843113" w:rsidRPr="00844EF6" w:rsidRDefault="00843113" w:rsidP="00843113">
      <w:pPr>
        <w:rPr>
          <w:sz w:val="14"/>
        </w:rPr>
      </w:pPr>
      <w:r w:rsidRPr="00844EF6">
        <w:rPr>
          <w:sz w:val="14"/>
        </w:rPr>
        <w:t xml:space="preserve">Rob </w:t>
      </w:r>
      <w:r w:rsidRPr="00844EF6">
        <w:rPr>
          <w:rStyle w:val="Style13ptBold"/>
        </w:rPr>
        <w:t>Horowitz 2017</w:t>
      </w:r>
      <w:r w:rsidRPr="00844EF6">
        <w:rPr>
          <w:sz w:val="14"/>
        </w:rPr>
        <w:t xml:space="preserve"> (a strategic and communications consultant who provides general consulting, public relations, direct mail services and polling for national and state issue organizations, various non-profits and elected officials and candidates. He is an Adjunct Professor of Political Science at the University of Rhode Island, “Horowitz: Trump’s Base Begins to Erode,” Sept 5</w:t>
      </w:r>
      <w:r w:rsidRPr="00844EF6">
        <w:rPr>
          <w:sz w:val="14"/>
          <w:vertAlign w:val="superscript"/>
        </w:rPr>
        <w:t>th</w:t>
      </w:r>
      <w:r w:rsidRPr="00844EF6">
        <w:rPr>
          <w:sz w:val="14"/>
        </w:rPr>
        <w:t xml:space="preserve"> http://www.golocalprov.com/politics/horowitz-trumps-base-begins-to-erode)</w:t>
      </w:r>
    </w:p>
    <w:p w14:paraId="6D823881" w14:textId="77777777" w:rsidR="00843113" w:rsidRPr="00844EF6" w:rsidRDefault="00843113" w:rsidP="00843113">
      <w:pPr>
        <w:rPr>
          <w:sz w:val="12"/>
        </w:rPr>
      </w:pPr>
      <w:r w:rsidRPr="00844EF6">
        <w:rPr>
          <w:rStyle w:val="StyleUnderline"/>
        </w:rPr>
        <w:t>When fending off questions about</w:t>
      </w:r>
      <w:r w:rsidRPr="00844EF6">
        <w:rPr>
          <w:sz w:val="12"/>
        </w:rPr>
        <w:t xml:space="preserve"> President </w:t>
      </w:r>
      <w:r w:rsidRPr="00844EF6">
        <w:rPr>
          <w:rStyle w:val="StyleUnderline"/>
        </w:rPr>
        <w:t>Trump’s record low approval</w:t>
      </w:r>
      <w:r w:rsidRPr="00844EF6">
        <w:rPr>
          <w:sz w:val="12"/>
        </w:rPr>
        <w:t xml:space="preserve"> ratings, </w:t>
      </w:r>
      <w:r w:rsidRPr="00844EF6">
        <w:rPr>
          <w:rStyle w:val="StyleUnderline"/>
        </w:rPr>
        <w:t>his surrogates continually refer to his supposedly impregnable base</w:t>
      </w:r>
      <w:r w:rsidRPr="00844EF6">
        <w:rPr>
          <w:sz w:val="12"/>
        </w:rPr>
        <w:t xml:space="preserve">.  As President Trump himself put it during the campaign, "I could stand in the </w:t>
      </w:r>
      <w:r w:rsidRPr="00844EF6">
        <w:rPr>
          <w:sz w:val="12"/>
        </w:rPr>
        <w:lastRenderedPageBreak/>
        <w:t xml:space="preserve">middle of 5th Avenue and shoot somebody and I wouldn't lose voters."  </w:t>
      </w:r>
      <w:r w:rsidRPr="00844EF6">
        <w:rPr>
          <w:rStyle w:val="StyleUnderline"/>
        </w:rPr>
        <w:t xml:space="preserve">A </w:t>
      </w:r>
      <w:r w:rsidRPr="00844EF6">
        <w:rPr>
          <w:rStyle w:val="Emphasis"/>
        </w:rPr>
        <w:t>recent Pew Research Center poll</w:t>
      </w:r>
      <w:r w:rsidRPr="00844EF6">
        <w:rPr>
          <w:sz w:val="12"/>
        </w:rPr>
        <w:t xml:space="preserve"> </w:t>
      </w:r>
      <w:r w:rsidRPr="00844EF6">
        <w:rPr>
          <w:rStyle w:val="StyleUnderline"/>
        </w:rPr>
        <w:t xml:space="preserve">shows that base </w:t>
      </w:r>
      <w:r w:rsidRPr="00844EF6">
        <w:rPr>
          <w:rStyle w:val="Emphasis"/>
        </w:rPr>
        <w:t>beginning to erode</w:t>
      </w:r>
      <w:r w:rsidRPr="00844EF6">
        <w:rPr>
          <w:rStyle w:val="StyleUnderline"/>
        </w:rPr>
        <w:t xml:space="preserve"> as</w:t>
      </w:r>
      <w:r w:rsidRPr="00844EF6">
        <w:rPr>
          <w:sz w:val="12"/>
        </w:rPr>
        <w:t xml:space="preserve"> a substantial percentage of </w:t>
      </w:r>
      <w:r w:rsidRPr="00844EF6">
        <w:rPr>
          <w:rStyle w:val="StyleUnderline"/>
        </w:rPr>
        <w:t xml:space="preserve">Republicans and white </w:t>
      </w:r>
      <w:proofErr w:type="gramStart"/>
      <w:r w:rsidRPr="00844EF6">
        <w:rPr>
          <w:rStyle w:val="StyleUnderline"/>
        </w:rPr>
        <w:t>working class</w:t>
      </w:r>
      <w:proofErr w:type="gramEnd"/>
      <w:r w:rsidRPr="00844EF6">
        <w:rPr>
          <w:rStyle w:val="StyleUnderline"/>
        </w:rPr>
        <w:t xml:space="preserve"> voters express</w:t>
      </w:r>
      <w:r w:rsidRPr="00844EF6">
        <w:rPr>
          <w:sz w:val="12"/>
        </w:rPr>
        <w:t xml:space="preserve"> major </w:t>
      </w:r>
      <w:r w:rsidRPr="00844EF6">
        <w:rPr>
          <w:rStyle w:val="Emphasis"/>
        </w:rPr>
        <w:t>doubts about Trump’s performance</w:t>
      </w:r>
      <w:r w:rsidRPr="00844EF6">
        <w:rPr>
          <w:sz w:val="12"/>
        </w:rPr>
        <w:t xml:space="preserve"> as President. According to the poll, only a little more than 1-in-3 Republicans say they like the way that Trump conducts himself as President, as opposed to nearly half who indicate mixed feelings and nearly 1-in-5 who say they don’t like the way he conducts himself as President. Similarly, less than half of Republicans say the President is even tempered. Further, more than 4-in-10 Republicans say he is selfish and more than 3-in-10 say he is prejudiced. While Trump’s conduct is the most predominant concern of Republicans, </w:t>
      </w:r>
      <w:r w:rsidRPr="00844EF6">
        <w:rPr>
          <w:rStyle w:val="StyleUnderline"/>
        </w:rPr>
        <w:t>there is</w:t>
      </w:r>
      <w:r w:rsidRPr="00844EF6">
        <w:rPr>
          <w:sz w:val="12"/>
        </w:rPr>
        <w:t xml:space="preserve"> also </w:t>
      </w:r>
      <w:r w:rsidRPr="00844EF6">
        <w:rPr>
          <w:rStyle w:val="StyleUnderline"/>
        </w:rPr>
        <w:t>a significant percentage who diverge from him on the issues</w:t>
      </w:r>
      <w:r w:rsidRPr="00844EF6">
        <w:rPr>
          <w:sz w:val="12"/>
        </w:rPr>
        <w:t xml:space="preserve">; 3-in-10 Republicans say they agree with him on few or no issues. He </w:t>
      </w:r>
      <w:proofErr w:type="gramStart"/>
      <w:r w:rsidRPr="00844EF6">
        <w:rPr>
          <w:sz w:val="12"/>
        </w:rPr>
        <w:t>may also may</w:t>
      </w:r>
      <w:proofErr w:type="gramEnd"/>
      <w:r w:rsidRPr="00844EF6">
        <w:rPr>
          <w:sz w:val="12"/>
        </w:rPr>
        <w:t xml:space="preserve"> want to re-think his pattern of attacking Republican leaders in Congress. The poll shows it is not only counterproductive in advancing his legislative agenda; it is probably backfiring with the public. Nearly 6-in-10 Republicans want Trump to listen more to Republican leaders who have experience in government. Public opinion expert William </w:t>
      </w:r>
      <w:proofErr w:type="spellStart"/>
      <w:r w:rsidRPr="00844EF6">
        <w:rPr>
          <w:sz w:val="12"/>
        </w:rPr>
        <w:t>Galston</w:t>
      </w:r>
      <w:proofErr w:type="spellEnd"/>
      <w:r w:rsidRPr="00844EF6">
        <w:rPr>
          <w:sz w:val="12"/>
        </w:rPr>
        <w:t xml:space="preserve"> found similar doubts among non-Democratic, white, working class voters polled by Pew. Nearly 6-in-10 of these voters say Trump is selfish and half believe he is dishonest. There is also limited issue agreement with the President among this sub-set of the electorate. Given that there is much overlap between white </w:t>
      </w:r>
      <w:proofErr w:type="gramStart"/>
      <w:r w:rsidRPr="00844EF6">
        <w:rPr>
          <w:sz w:val="12"/>
        </w:rPr>
        <w:t>working class</w:t>
      </w:r>
      <w:proofErr w:type="gramEnd"/>
      <w:r w:rsidRPr="00844EF6">
        <w:rPr>
          <w:sz w:val="12"/>
        </w:rPr>
        <w:t xml:space="preserve"> voters and Republicans, the fact that these groups express similar opinions is not surprising. </w:t>
      </w:r>
      <w:proofErr w:type="spellStart"/>
      <w:r w:rsidRPr="00844EF6">
        <w:rPr>
          <w:sz w:val="12"/>
        </w:rPr>
        <w:t>Galston</w:t>
      </w:r>
      <w:proofErr w:type="spellEnd"/>
      <w:r w:rsidRPr="00844EF6">
        <w:rPr>
          <w:sz w:val="12"/>
        </w:rPr>
        <w:t xml:space="preserve">, who requested that Pew segment out white, working class voters for purposes of his analysis, aptly summarizes President Trump’s disastrous political position.” Divide and conquer is what you’re supposed to do to the other side, not your own. Whatever the alt-right press may say, this is not a formula for success.” He expands on this point, “There is a classic formula for political success: unify your supporters and divide your opponents. Looking beyond the white working class to the full survey, Pew finds that after seven months in office, President Trump has done the opposite: Democrats are united against him while Republicans are divided in their assessment." President Trump’s over-all approval rating is now about 36%--which by itself is highly problematic--and a substantial part of the reason for his inability to advance his agenda in Congress. And his approval with Republicans has dropped from close to 90% to about 75%. Also, the percentage of Republicans who strongly approve of the job Trump is doing has significantly declined. But </w:t>
      </w:r>
      <w:r w:rsidRPr="00844EF6">
        <w:rPr>
          <w:rStyle w:val="StyleUnderline"/>
        </w:rPr>
        <w:t xml:space="preserve">the PEW poll shows that he </w:t>
      </w:r>
      <w:r w:rsidRPr="00844EF6">
        <w:rPr>
          <w:rStyle w:val="Emphasis"/>
        </w:rPr>
        <w:t>may not have yet reached the bottom</w:t>
      </w:r>
      <w:r w:rsidRPr="00844EF6">
        <w:rPr>
          <w:sz w:val="12"/>
        </w:rPr>
        <w:t xml:space="preserve">. Without a major course correction, his base will continue to erode. As with voting decisions, </w:t>
      </w:r>
      <w:r w:rsidRPr="00844EF6">
        <w:rPr>
          <w:rStyle w:val="StyleUnderline"/>
        </w:rPr>
        <w:t xml:space="preserve">measures of approval tend to be </w:t>
      </w:r>
      <w:r w:rsidRPr="00844EF6">
        <w:rPr>
          <w:rStyle w:val="Emphasis"/>
        </w:rPr>
        <w:t>lagging indicators</w:t>
      </w:r>
      <w:r w:rsidRPr="00844EF6">
        <w:rPr>
          <w:sz w:val="12"/>
        </w:rPr>
        <w:t xml:space="preserve">. </w:t>
      </w:r>
      <w:proofErr w:type="gramStart"/>
      <w:r w:rsidRPr="00844EF6">
        <w:rPr>
          <w:sz w:val="12"/>
        </w:rPr>
        <w:t xml:space="preserve">Generally speaking, </w:t>
      </w:r>
      <w:r w:rsidRPr="00844EF6">
        <w:rPr>
          <w:rStyle w:val="StyleUnderline"/>
        </w:rPr>
        <w:t>doubts</w:t>
      </w:r>
      <w:proofErr w:type="gramEnd"/>
      <w:r w:rsidRPr="00844EF6">
        <w:rPr>
          <w:rStyle w:val="StyleUnderline"/>
        </w:rPr>
        <w:t xml:space="preserve"> emerging about issue positions</w:t>
      </w:r>
      <w:r w:rsidRPr="00844EF6">
        <w:rPr>
          <w:sz w:val="12"/>
        </w:rPr>
        <w:t xml:space="preserve"> and personal qualities </w:t>
      </w:r>
      <w:r w:rsidRPr="00844EF6">
        <w:rPr>
          <w:rStyle w:val="StyleUnderline"/>
        </w:rPr>
        <w:t>precede a voter changing</w:t>
      </w:r>
      <w:r w:rsidRPr="00844EF6">
        <w:rPr>
          <w:sz w:val="12"/>
        </w:rPr>
        <w:t xml:space="preserve"> his </w:t>
      </w:r>
      <w:r w:rsidRPr="00844EF6">
        <w:rPr>
          <w:rStyle w:val="StyleUnderline"/>
        </w:rPr>
        <w:t>mind about</w:t>
      </w:r>
      <w:r w:rsidRPr="00844EF6">
        <w:rPr>
          <w:sz w:val="12"/>
        </w:rPr>
        <w:t xml:space="preserve"> whether or not </w:t>
      </w:r>
      <w:r w:rsidRPr="00844EF6">
        <w:rPr>
          <w:rStyle w:val="StyleUnderline"/>
        </w:rPr>
        <w:t>a President</w:t>
      </w:r>
      <w:r w:rsidRPr="00844EF6">
        <w:rPr>
          <w:sz w:val="12"/>
        </w:rPr>
        <w:t xml:space="preserve"> or other elected official is doing a good job. This Pew poll should be a wake-up call for the President and his supporters. </w:t>
      </w:r>
      <w:r w:rsidRPr="00844EF6">
        <w:rPr>
          <w:rStyle w:val="StyleUnderline"/>
        </w:rPr>
        <w:t>He</w:t>
      </w:r>
      <w:r w:rsidRPr="00844EF6">
        <w:rPr>
          <w:sz w:val="12"/>
        </w:rPr>
        <w:t xml:space="preserve"> not only </w:t>
      </w:r>
      <w:r w:rsidRPr="00844EF6">
        <w:rPr>
          <w:rStyle w:val="StyleUnderline"/>
        </w:rPr>
        <w:t xml:space="preserve">risks </w:t>
      </w:r>
      <w:r w:rsidRPr="00844EF6">
        <w:rPr>
          <w:rStyle w:val="Emphasis"/>
        </w:rPr>
        <w:t>growing political impotence</w:t>
      </w:r>
      <w:r w:rsidRPr="00844EF6">
        <w:rPr>
          <w:sz w:val="12"/>
        </w:rPr>
        <w:t>; the prospect of John Kasich or some other challenger wresting the nomination away from him in 2020 is as of today not as far-fetched as it may have once seemed.</w:t>
      </w:r>
    </w:p>
    <w:p w14:paraId="28EFD338" w14:textId="77777777" w:rsidR="00B72B59" w:rsidRPr="00844EF6" w:rsidRDefault="00B72B59" w:rsidP="00B72B59"/>
    <w:p w14:paraId="4C2B1D2C" w14:textId="26FFD91E" w:rsidR="00B72B59" w:rsidRPr="00844EF6" w:rsidRDefault="00B72B59" w:rsidP="00FA12A4">
      <w:pPr>
        <w:pStyle w:val="Heading2"/>
      </w:pPr>
      <w:r w:rsidRPr="00844EF6">
        <w:lastRenderedPageBreak/>
        <w:t>Internal Links</w:t>
      </w:r>
    </w:p>
    <w:p w14:paraId="40390B45" w14:textId="677238D2" w:rsidR="00B72B59" w:rsidRPr="00844EF6" w:rsidRDefault="00B72B59">
      <w:r w:rsidRPr="00844EF6">
        <w:br w:type="page"/>
      </w:r>
    </w:p>
    <w:p w14:paraId="23FAB991" w14:textId="0EE6E5F9" w:rsidR="00B72B59" w:rsidRPr="00844EF6" w:rsidRDefault="00B72B59" w:rsidP="00B72B59">
      <w:pPr>
        <w:pStyle w:val="Heading3"/>
      </w:pPr>
      <w:r w:rsidRPr="00844EF6">
        <w:lastRenderedPageBreak/>
        <w:t>AT: Twitter Checks</w:t>
      </w:r>
    </w:p>
    <w:p w14:paraId="70A989A7" w14:textId="77777777" w:rsidR="00B72B59" w:rsidRPr="00844EF6" w:rsidRDefault="00B72B59" w:rsidP="00B72B59">
      <w:pPr>
        <w:pStyle w:val="Heading4"/>
        <w:rPr>
          <w:rFonts w:cs="Times New Roman"/>
        </w:rPr>
      </w:pPr>
      <w:r w:rsidRPr="00844EF6">
        <w:rPr>
          <w:rFonts w:cs="Times New Roman"/>
        </w:rPr>
        <w:t>Twitter isn’t effective</w:t>
      </w:r>
    </w:p>
    <w:p w14:paraId="3312CD25" w14:textId="77777777" w:rsidR="00B72B59" w:rsidRPr="00844EF6" w:rsidRDefault="00B72B59" w:rsidP="00B72B59">
      <w:r w:rsidRPr="00844EF6">
        <w:rPr>
          <w:rStyle w:val="Style13ptBold"/>
        </w:rPr>
        <w:t xml:space="preserve">Thrush and Haberman 17 – </w:t>
      </w:r>
      <w:r w:rsidRPr="00844EF6">
        <w:t xml:space="preserve">Glenn Thrush and Maggie Haberman, 3-20-2017, "Trump’s Weary Defenders Face Fresh Worries," No Publication, </w:t>
      </w:r>
      <w:hyperlink r:id="rId17" w:history="1">
        <w:r w:rsidRPr="00844EF6">
          <w:rPr>
            <w:rStyle w:val="Hyperlink"/>
          </w:rPr>
          <w:t>https://www.nytimes.com/2017/03/20/us/trump-obama-wiretap-comey.html</w:t>
        </w:r>
      </w:hyperlink>
      <w:r w:rsidRPr="00844EF6">
        <w:t xml:space="preserve"> KKC</w:t>
      </w:r>
    </w:p>
    <w:p w14:paraId="7354D97B" w14:textId="77777777" w:rsidR="00B72B59" w:rsidRPr="00844EF6" w:rsidRDefault="00B72B59" w:rsidP="00B72B59">
      <w:pPr>
        <w:rPr>
          <w:sz w:val="10"/>
        </w:rPr>
      </w:pPr>
      <w:r w:rsidRPr="00844EF6">
        <w:rPr>
          <w:sz w:val="10"/>
        </w:rPr>
        <w:t xml:space="preserve">President Trump began Monday as he has started so many other presidential mornings — by unleashing a blistering Twitter attack on critics who suggested his 2016 campaign colluded with the Russians. By the afternoon the director of the F.B.I., James B. Comey, had systematically demolished his arguments in a remarkable public takedown of a sitting president. Even a close ally of Mr. Trump, Representative Devin Nunes, Republican of California and the House Intelligence Committee chairman, conceded that “a gray cloud” of suspicion now hung over the White House by the end of the day’s hearings. The testimony of Mr. Comey and that of Adm. Michael S. Rogers, his National Security Agency counterpart, will most likely enervate and distract Mr. Trump’s administration for weeks, if not longer, overshadowing good news, like the impressive debut of Judge Neil M. Gorsuch, his Supreme Court nominee, on the first day of his confirmation hearings Monday. But it’s the obsessiveness and ferocity of Mr. Trump’s pushback against the Russian allegations, often untethered from fact or tact, that is making an uncertain situation worse. Mr. </w:t>
      </w:r>
      <w:r w:rsidRPr="00844EF6">
        <w:rPr>
          <w:rStyle w:val="StyleUnderline"/>
        </w:rPr>
        <w:t>Trump’s allies</w:t>
      </w:r>
      <w:r w:rsidRPr="00844EF6">
        <w:rPr>
          <w:sz w:val="10"/>
        </w:rPr>
        <w:t xml:space="preserve"> </w:t>
      </w:r>
      <w:r w:rsidRPr="00844EF6">
        <w:rPr>
          <w:rStyle w:val="StyleUnderline"/>
        </w:rPr>
        <w:t>have begun to wonder if his need for self-expression, often on social media, will exceed his instinct for self-preservation</w:t>
      </w:r>
      <w:r w:rsidRPr="00844EF6">
        <w:rPr>
          <w:sz w:val="10"/>
        </w:rPr>
        <w:t>, with disastrous results both for the president and for a party whose fate is now tightly tied to his. “The tweets make it much more difficult for us as we try to build a case against these leakers,” said Representative Peter T. King, a New York Republican who sits on the Intelligence Committee. “We always have to be answering questions about the tweets — it puts us on defense all the time when we could be building a case for the president.” And Mr. Trump’s fixation on fighting is undermining his credibility at a time when he needs to toggle from go-it-alone executive action to collaborative congressional action on ambitious health care, budget and infrastructure legislation. “I don’t always like what the president is saying,” the Senate majority leader, Mitch McConnell, told The Washington Examiner last month. “I do think he frequently, by wading into other matters, takes attention away” from “the very substantial things we’re already accomplishing.” A Gallup poll released Monday found Mr. Trump with an abysmal 37 percent approval rating; other recent polls place his popularity in the mid-40s, but even that level is among the lowest ever recorded for a president this early in his first term. Over the past several weeks, Republicans in Congress and members of their staffs have privately complained that Mr. Trump’s Twitter comment on March 4 — the one where he called Barack Obama “sick” and suggested that the former president had ordered a “</w:t>
      </w:r>
      <w:proofErr w:type="spellStart"/>
      <w:r w:rsidRPr="00844EF6">
        <w:rPr>
          <w:sz w:val="10"/>
        </w:rPr>
        <w:t>tapp</w:t>
      </w:r>
      <w:proofErr w:type="spellEnd"/>
      <w:r w:rsidRPr="00844EF6">
        <w:rPr>
          <w:sz w:val="10"/>
        </w:rPr>
        <w:t xml:space="preserve">” on his phone — had done more to undermine anything he’s done as president because it called into question his seriousness about governing. The problem, from the perspective of Mr. </w:t>
      </w:r>
      <w:r w:rsidRPr="00844EF6">
        <w:rPr>
          <w:rStyle w:val="StyleUnderline"/>
        </w:rPr>
        <w:t>Trump’s beleaguered political fire brigade, is that the president insists on dealing with crises by creating new ones</w:t>
      </w:r>
      <w:r w:rsidRPr="00844EF6">
        <w:rPr>
          <w:sz w:val="10"/>
        </w:rPr>
        <w:t xml:space="preserve"> — so surrogates, repeating talking points the president himself ignores, say they often feel like human shields. Within the White House, a number of Mr. Trump’s advisers — including the press secretary, Sean Spicer, who has himself repeated unsubstantiated claims of British spying on Mr. Trump — have told allies that Mr. Trump’s Twitter habits are making their jobs harder, said administration officials interviewed over the past week. Mr. Spicer said he has no problem with his boss’s tweeting. “It’s just not true. I have not commented on the tweets to anyone including my wife,” he said in an email. Most politicians, perhaps any other politician, would have backed away from the Russia story, and left the defense to surrogates or unexpected validators like Mike Morrell, the former acting director of the C.I.A., who said last week that “there is smoke, but there is no fire at all” in the allegations that the Trump campaign colluded with Russia. But this president, a proponent of do-it-yourself crisis communications with boundless self-confidence in his capacity to shape the story, seems determined to hug his Russian hand grenade. Monday morning began not with praise of Judge Gorsuch — or an exhortation of House Republicans to quickly pass a revamped Obamacare repeal — but with six protective-crouch tweets about the Russia investigation. “The Democrats made up and pushed the Russian story as an excuse for running a terrible campaign. Big advantage in Electoral College &amp; lost!” Mr. Trump wrote shortly after dawn, using his private Twitter account. Then, a few minutes later: “The real story that Congress, the FBI and all others should be looking into is the leaking of Classified information. Must find leaker now!” People close to the president say Mr. </w:t>
      </w:r>
      <w:r w:rsidRPr="00844EF6">
        <w:rPr>
          <w:rStyle w:val="StyleUnderline"/>
        </w:rPr>
        <w:t>Trump’s Twitter torrent had less to do with fact, strategy or tactic than a sense of persecution bordering on faith:</w:t>
      </w:r>
      <w:r w:rsidRPr="00844EF6">
        <w:rPr>
          <w:sz w:val="10"/>
        </w:rPr>
        <w:t xml:space="preserve"> He simply believes that he was bugged in some way, by someone, and that evidence will soon appear to back him up. </w:t>
      </w:r>
      <w:proofErr w:type="gramStart"/>
      <w:r w:rsidRPr="00844EF6">
        <w:rPr>
          <w:sz w:val="10"/>
        </w:rPr>
        <w:t>Plus</w:t>
      </w:r>
      <w:proofErr w:type="gramEnd"/>
      <w:r w:rsidRPr="00844EF6">
        <w:rPr>
          <w:sz w:val="10"/>
        </w:rPr>
        <w:t xml:space="preserve"> he just likes to mix it up. He fired off his ill-fated Saturday tweet complaining of “</w:t>
      </w:r>
      <w:proofErr w:type="spellStart"/>
      <w:r w:rsidRPr="00844EF6">
        <w:rPr>
          <w:sz w:val="10"/>
        </w:rPr>
        <w:t>tapps</w:t>
      </w:r>
      <w:proofErr w:type="spellEnd"/>
      <w:r w:rsidRPr="00844EF6">
        <w:rPr>
          <w:sz w:val="10"/>
        </w:rPr>
        <w:t>” of his phones after railing to aides about how poorly Attorney General Jeff Sessions had responded to reports that he had surreptitiously communicated with the Russians, the way Mr. Trump’s former National Security Council adviser, Michael T. Flynn, did. The president,</w:t>
      </w:r>
      <w:r w:rsidRPr="00844EF6">
        <w:rPr>
          <w:rStyle w:val="StyleUnderline"/>
        </w:rPr>
        <w:t xml:space="preserve"> people close to him have said over the last several weeks, has become increasingly frustrated </w:t>
      </w:r>
      <w:r w:rsidRPr="00844EF6">
        <w:rPr>
          <w:rStyle w:val="Emphasis"/>
        </w:rPr>
        <w:t>at his inability to control the narrative of his action-packed presidency</w:t>
      </w:r>
      <w:r w:rsidRPr="00844EF6">
        <w:rPr>
          <w:rStyle w:val="StyleUnderline"/>
        </w:rPr>
        <w:t>, after being able to dominate the political discourse or divert criticism by launching one of his signature Twitter attacks.</w:t>
      </w:r>
      <w:r w:rsidRPr="00844EF6">
        <w:rPr>
          <w:sz w:val="10"/>
        </w:rPr>
        <w:t xml:space="preserve"> “I think that maybe I wouldn’t be here if it wasn’t for Twitter,” Mr. Trump told a sympathetic interviewer, Tucker Carlson of Fox News, last week. Still, </w:t>
      </w:r>
      <w:r w:rsidRPr="00844EF6">
        <w:rPr>
          <w:rStyle w:val="Emphasis"/>
        </w:rPr>
        <w:t>there’s some evidence that the president’s magic medium is losing its effectiveness</w:t>
      </w:r>
      <w:r w:rsidRPr="00844EF6">
        <w:rPr>
          <w:sz w:val="10"/>
        </w:rPr>
        <w:t xml:space="preserve">, in part because Mr. </w:t>
      </w:r>
      <w:r w:rsidRPr="00844EF6">
        <w:rPr>
          <w:rStyle w:val="Emphasis"/>
        </w:rPr>
        <w:t>Trump’s Twitter persona</w:t>
      </w:r>
      <w:r w:rsidRPr="00844EF6">
        <w:rPr>
          <w:sz w:val="10"/>
        </w:rPr>
        <w:t xml:space="preserve"> </w:t>
      </w:r>
      <w:r w:rsidRPr="00844EF6">
        <w:rPr>
          <w:rStyle w:val="StyleUnderline"/>
        </w:rPr>
        <w:t>seems to have</w:t>
      </w:r>
      <w:r w:rsidRPr="00844EF6">
        <w:rPr>
          <w:sz w:val="10"/>
        </w:rPr>
        <w:t xml:space="preserve"> </w:t>
      </w:r>
      <w:r w:rsidRPr="00844EF6">
        <w:rPr>
          <w:rStyle w:val="StyleUnderline"/>
        </w:rPr>
        <w:t xml:space="preserve">shifted from </w:t>
      </w:r>
      <w:r w:rsidRPr="00844EF6">
        <w:rPr>
          <w:rStyle w:val="Emphasis"/>
        </w:rPr>
        <w:t>puckish to paranoid</w:t>
      </w:r>
      <w:r w:rsidRPr="00844EF6">
        <w:rPr>
          <w:sz w:val="10"/>
        </w:rPr>
        <w:t xml:space="preserve">. Focus groups and polls conducted by two Democratic strategists this month have shown that many voters, even some who support Mr. Trump, have grown weary of his tweets as president. That was also borne out by a Fox News poll last week, showing that a mere 35 percent of Trump voters approve of his Twitter habits, and that only 16 percent of all voters approve of them. Some 32 percent said they “wish he’d be more careful” with his feed. “His tweeting defines him, and not in a good way,” said Geoff </w:t>
      </w:r>
      <w:proofErr w:type="spellStart"/>
      <w:r w:rsidRPr="00844EF6">
        <w:rPr>
          <w:sz w:val="10"/>
        </w:rPr>
        <w:t>Garin</w:t>
      </w:r>
      <w:proofErr w:type="spellEnd"/>
      <w:r w:rsidRPr="00844EF6">
        <w:rPr>
          <w:sz w:val="10"/>
        </w:rPr>
        <w:t>, a veteran Democratic pollster. “Voters not only think Trump’s use of Twitter is unpresidential, they also see the tone and content of his tweets as an indication that he is lacking in self-control.” Mr. Comey seemed to tacitly agree. In midafternoon came a tweet from Mr. Trump’s official @</w:t>
      </w:r>
      <w:proofErr w:type="spellStart"/>
      <w:r w:rsidRPr="00844EF6">
        <w:rPr>
          <w:sz w:val="10"/>
        </w:rPr>
        <w:t>potus</w:t>
      </w:r>
      <w:proofErr w:type="spellEnd"/>
      <w:r w:rsidRPr="00844EF6">
        <w:rPr>
          <w:sz w:val="10"/>
        </w:rPr>
        <w:t xml:space="preserve"> account: “FBI Director Comey refuses to deny he briefed President Obama on calls made by Michael Flynn to Russia.” A dour and disapproving Mr. Comey instantly fact-checked the tweet when it was read out loud to him. “No,” he said. “It was not our intention to say that today.”</w:t>
      </w:r>
    </w:p>
    <w:p w14:paraId="4B1145A4" w14:textId="6FEF5CF3" w:rsidR="00B72B59" w:rsidRPr="00844EF6" w:rsidRDefault="00B72B59">
      <w:r w:rsidRPr="00844EF6">
        <w:br w:type="page"/>
      </w:r>
    </w:p>
    <w:p w14:paraId="4CCDD954" w14:textId="5B37E6A7" w:rsidR="00B72B59" w:rsidRPr="00844EF6" w:rsidRDefault="00B72B59" w:rsidP="00B72B59">
      <w:pPr>
        <w:pStyle w:val="Heading3"/>
      </w:pPr>
      <w:r w:rsidRPr="00844EF6">
        <w:lastRenderedPageBreak/>
        <w:t xml:space="preserve">Base Decline </w:t>
      </w:r>
      <w:r w:rsidRPr="00844EF6">
        <w:sym w:font="Wingdings" w:char="F0E0"/>
      </w:r>
      <w:r w:rsidRPr="00844EF6">
        <w:t xml:space="preserve"> Diversionary War</w:t>
      </w:r>
    </w:p>
    <w:p w14:paraId="19355077" w14:textId="77777777" w:rsidR="00B72B59" w:rsidRPr="00844EF6" w:rsidRDefault="00B72B59" w:rsidP="00B72B59">
      <w:pPr>
        <w:pStyle w:val="Heading4"/>
        <w:rPr>
          <w:rFonts w:cs="Calibri"/>
        </w:rPr>
      </w:pPr>
      <w:r w:rsidRPr="00844EF6">
        <w:rPr>
          <w:rFonts w:cs="Calibri"/>
        </w:rPr>
        <w:t xml:space="preserve">Trump </w:t>
      </w:r>
      <w:r w:rsidRPr="00844EF6">
        <w:rPr>
          <w:rFonts w:cs="Calibri"/>
          <w:u w:val="single"/>
        </w:rPr>
        <w:t>only</w:t>
      </w:r>
      <w:r w:rsidRPr="00844EF6">
        <w:rPr>
          <w:rFonts w:cs="Calibri"/>
        </w:rPr>
        <w:t xml:space="preserve"> cares about his ratings and would be willing to start a war to maintain his political survival</w:t>
      </w:r>
    </w:p>
    <w:p w14:paraId="2D5C9C4E" w14:textId="77777777" w:rsidR="00B72B59" w:rsidRPr="00844EF6" w:rsidRDefault="00B72B59" w:rsidP="00B72B59">
      <w:r w:rsidRPr="00844EF6">
        <w:rPr>
          <w:rStyle w:val="Style13ptBold"/>
        </w:rPr>
        <w:t>Jaeger 17.</w:t>
      </w:r>
      <w:r w:rsidRPr="00844EF6">
        <w:t xml:space="preserve"> [</w:t>
      </w:r>
      <w:proofErr w:type="spellStart"/>
      <w:r w:rsidRPr="00844EF6">
        <w:t>Jumare</w:t>
      </w:r>
      <w:proofErr w:type="spellEnd"/>
      <w:r w:rsidRPr="00844EF6">
        <w:t>, analyst @ police and law enforcement, “How likely do you think Trump will start a war as a means to counter his inevitable falling approval ratings?” January 31 -- https://www.quora.com/How-likely-do-you-think-Trump-will-start-a-war-as-a-means-to-counter-his-inevitable-falling-approval-ratings]</w:t>
      </w:r>
    </w:p>
    <w:p w14:paraId="54E52338" w14:textId="77777777" w:rsidR="00B72B59" w:rsidRPr="00844EF6" w:rsidRDefault="00B72B59" w:rsidP="00B72B59">
      <w:pPr>
        <w:rPr>
          <w:rStyle w:val="StyleUnderline"/>
        </w:rPr>
      </w:pPr>
      <w:r w:rsidRPr="00844EF6">
        <w:rPr>
          <w:rStyle w:val="StyleUnderline"/>
        </w:rPr>
        <w:t xml:space="preserve">Trump is an </w:t>
      </w:r>
      <w:proofErr w:type="spellStart"/>
      <w:r w:rsidRPr="00844EF6">
        <w:rPr>
          <w:rStyle w:val="StyleUnderline"/>
        </w:rPr>
        <w:t>an</w:t>
      </w:r>
      <w:proofErr w:type="spellEnd"/>
      <w:r w:rsidRPr="00844EF6">
        <w:rPr>
          <w:rStyle w:val="StyleUnderline"/>
        </w:rPr>
        <w:t xml:space="preserve"> amateur reality show actor</w:t>
      </w:r>
      <w:r w:rsidRPr="00844EF6">
        <w:rPr>
          <w:sz w:val="16"/>
        </w:rPr>
        <w:t xml:space="preserve">. For 14 years during his run on The Apprentice all he cared about was his ratings. </w:t>
      </w:r>
      <w:proofErr w:type="gramStart"/>
      <w:r w:rsidRPr="00844EF6">
        <w:rPr>
          <w:sz w:val="16"/>
        </w:rPr>
        <w:t>Surely</w:t>
      </w:r>
      <w:proofErr w:type="gramEnd"/>
      <w:r w:rsidRPr="00844EF6">
        <w:rPr>
          <w:sz w:val="16"/>
        </w:rPr>
        <w:t xml:space="preserve"> he knows nothing else. He now perceives of himself in his latest reality show called The American Presidency. </w:t>
      </w:r>
      <w:r w:rsidRPr="00844EF6">
        <w:rPr>
          <w:rStyle w:val="Emphasis"/>
        </w:rPr>
        <w:t>Everything he does he does to improve his ratings</w:t>
      </w:r>
      <w:r w:rsidRPr="00844EF6">
        <w:rPr>
          <w:sz w:val="16"/>
        </w:rPr>
        <w:t xml:space="preserve">. </w:t>
      </w:r>
      <w:r w:rsidRPr="00844EF6">
        <w:rPr>
          <w:rStyle w:val="StyleUnderline"/>
        </w:rPr>
        <w:t xml:space="preserve">Trump’s policies are </w:t>
      </w:r>
      <w:r w:rsidRPr="00844EF6">
        <w:rPr>
          <w:rStyle w:val="Emphasis"/>
        </w:rPr>
        <w:t>astonishingly superficial</w:t>
      </w:r>
      <w:r w:rsidRPr="00844EF6">
        <w:rPr>
          <w:sz w:val="16"/>
        </w:rPr>
        <w:t xml:space="preserve"> — generally bumper sticker type </w:t>
      </w:r>
      <w:proofErr w:type="gramStart"/>
      <w:r w:rsidRPr="00844EF6">
        <w:rPr>
          <w:sz w:val="16"/>
        </w:rPr>
        <w:t>stuff .</w:t>
      </w:r>
      <w:proofErr w:type="gramEnd"/>
      <w:r w:rsidRPr="00844EF6">
        <w:rPr>
          <w:sz w:val="16"/>
        </w:rPr>
        <w:t xml:space="preserve"> </w:t>
      </w:r>
      <w:r w:rsidRPr="00844EF6">
        <w:rPr>
          <w:rStyle w:val="StyleUnderline"/>
        </w:rPr>
        <w:t>Trump appears</w:t>
      </w:r>
      <w:r w:rsidRPr="00844EF6">
        <w:rPr>
          <w:sz w:val="16"/>
        </w:rPr>
        <w:t xml:space="preserve"> to be </w:t>
      </w:r>
      <w:r w:rsidRPr="00844EF6">
        <w:rPr>
          <w:rStyle w:val="Emphasis"/>
        </w:rPr>
        <w:t>completely unconcerned</w:t>
      </w:r>
      <w:r w:rsidRPr="00844EF6">
        <w:rPr>
          <w:sz w:val="16"/>
        </w:rPr>
        <w:t xml:space="preserve"> </w:t>
      </w:r>
      <w:r w:rsidRPr="00844EF6">
        <w:rPr>
          <w:rStyle w:val="StyleUnderline"/>
        </w:rPr>
        <w:t>about</w:t>
      </w:r>
      <w:r w:rsidRPr="00844EF6">
        <w:rPr>
          <w:sz w:val="16"/>
        </w:rPr>
        <w:t xml:space="preserve"> what is in </w:t>
      </w:r>
      <w:r w:rsidRPr="00844EF6">
        <w:rPr>
          <w:rStyle w:val="StyleUnderline"/>
        </w:rPr>
        <w:t>the best interest of America</w:t>
      </w:r>
      <w:r w:rsidRPr="00844EF6">
        <w:rPr>
          <w:sz w:val="16"/>
        </w:rPr>
        <w:t xml:space="preserve">. Trump is clearly out of his depth in the White House. The Presidency confuses him. Trump keeps making pronunciamentos and his staff keeps responding “You can't do that.” </w:t>
      </w:r>
      <w:proofErr w:type="gramStart"/>
      <w:r w:rsidRPr="00844EF6">
        <w:rPr>
          <w:sz w:val="16"/>
        </w:rPr>
        <w:t>( declare</w:t>
      </w:r>
      <w:proofErr w:type="gramEnd"/>
      <w:r w:rsidRPr="00844EF6">
        <w:rPr>
          <w:sz w:val="16"/>
        </w:rPr>
        <w:t xml:space="preserve"> martial law in South Chicago and send in the National Guard for example). To which Donald Trump keeps asking “Why can't I?” No incumbent American president has ever lost a reelection campaign — not once- while and when American troops were involved in a shooting war. (This is why George W Bush started the war in Iraq.) So yeah, Donald </w:t>
      </w:r>
      <w:r w:rsidRPr="00844EF6">
        <w:rPr>
          <w:rStyle w:val="Emphasis"/>
        </w:rPr>
        <w:t>Trump could conceivably start a war for no other purpose than to ensure his reelection</w:t>
      </w:r>
      <w:r w:rsidRPr="00844EF6">
        <w:rPr>
          <w:sz w:val="16"/>
        </w:rPr>
        <w:t xml:space="preserve"> </w:t>
      </w:r>
      <w:r w:rsidRPr="00844EF6">
        <w:rPr>
          <w:rStyle w:val="StyleUnderline"/>
        </w:rPr>
        <w:t>in 2020.</w:t>
      </w:r>
    </w:p>
    <w:p w14:paraId="07C7A8DF" w14:textId="77777777" w:rsidR="00B72B59" w:rsidRPr="00844EF6" w:rsidRDefault="00B72B59" w:rsidP="00B72B59">
      <w:pPr>
        <w:pStyle w:val="Heading4"/>
        <w:rPr>
          <w:rFonts w:cs="Calibri"/>
        </w:rPr>
      </w:pPr>
      <w:r w:rsidRPr="00844EF6">
        <w:rPr>
          <w:rFonts w:cs="Calibri"/>
        </w:rPr>
        <w:t xml:space="preserve">Popularity decline causes Trump </w:t>
      </w:r>
      <w:proofErr w:type="spellStart"/>
      <w:r w:rsidRPr="00844EF6">
        <w:rPr>
          <w:rFonts w:cs="Calibri"/>
        </w:rPr>
        <w:t>lashout</w:t>
      </w:r>
      <w:proofErr w:type="spellEnd"/>
      <w:r w:rsidRPr="00844EF6">
        <w:rPr>
          <w:rFonts w:cs="Calibri"/>
        </w:rPr>
        <w:t xml:space="preserve">. </w:t>
      </w:r>
    </w:p>
    <w:p w14:paraId="11A62F2F" w14:textId="77777777" w:rsidR="00B72B59" w:rsidRPr="00844EF6" w:rsidRDefault="00B72B59" w:rsidP="00B72B59">
      <w:proofErr w:type="spellStart"/>
      <w:r w:rsidRPr="00844EF6">
        <w:rPr>
          <w:rStyle w:val="Style13ptBold"/>
        </w:rPr>
        <w:t>Vyse</w:t>
      </w:r>
      <w:proofErr w:type="spellEnd"/>
      <w:r w:rsidRPr="00844EF6">
        <w:rPr>
          <w:rStyle w:val="Style13ptBold"/>
        </w:rPr>
        <w:t xml:space="preserve"> 17.</w:t>
      </w:r>
      <w:r w:rsidRPr="00844EF6">
        <w:t xml:space="preserve"> [Graham, staff writer, “Trump Has a Plan for the Next 9/11. Democrats Need One” The New Republic -- February 10 -- https://newrepublic.com/article/140556/trump-plan-next-911-democrats-need-one)</w:t>
      </w:r>
    </w:p>
    <w:p w14:paraId="2F6CCC15" w14:textId="77777777" w:rsidR="00B72B59" w:rsidRPr="00844EF6" w:rsidRDefault="00B72B59" w:rsidP="00B72B59">
      <w:pPr>
        <w:rPr>
          <w:sz w:val="16"/>
        </w:rPr>
      </w:pPr>
      <w:r w:rsidRPr="00844EF6">
        <w:rPr>
          <w:sz w:val="16"/>
        </w:rPr>
        <w:t>At least one elected Democrat is already pushing this message. At last Saturday’s Congressional Progressive Caucus retreat in Baltimore, Representative Pramila Jayapal of Washington state raised the issue in a room full of liberal lawmakers planning their political strategy. “</w:t>
      </w:r>
      <w:r w:rsidRPr="00844EF6">
        <w:rPr>
          <w:rStyle w:val="StyleUnderline"/>
        </w:rPr>
        <w:t>There’s another thing that’s going to throw us off message, and that’s if we have any kind of an attack or a war</w:t>
      </w:r>
      <w:r w:rsidRPr="00844EF6">
        <w:rPr>
          <w:sz w:val="16"/>
        </w:rPr>
        <w:t xml:space="preserve">,” she said. “I just want us to be thinking about that because </w:t>
      </w:r>
      <w:r w:rsidRPr="00844EF6">
        <w:rPr>
          <w:rStyle w:val="StyleUnderline"/>
        </w:rPr>
        <w:t>there are lots of things that are happening right now that</w:t>
      </w:r>
      <w:r w:rsidRPr="00844EF6">
        <w:rPr>
          <w:sz w:val="16"/>
        </w:rPr>
        <w:t xml:space="preserve"> you could argue are </w:t>
      </w:r>
      <w:r w:rsidRPr="00844EF6">
        <w:rPr>
          <w:rStyle w:val="StyleUnderline"/>
        </w:rPr>
        <w:t>setting us up for an attack</w:t>
      </w:r>
      <w:r w:rsidRPr="00844EF6">
        <w:rPr>
          <w:sz w:val="16"/>
        </w:rPr>
        <w:t xml:space="preserve">. I believe </w:t>
      </w:r>
      <w:r w:rsidRPr="00844EF6">
        <w:rPr>
          <w:rStyle w:val="StyleUnderline"/>
        </w:rPr>
        <w:t>that’s true of the executive orders</w:t>
      </w:r>
      <w:r w:rsidRPr="00844EF6">
        <w:rPr>
          <w:sz w:val="16"/>
        </w:rPr>
        <w:t xml:space="preserve">, and we know what happened after 9/11, and </w:t>
      </w:r>
      <w:r w:rsidRPr="00844EF6">
        <w:rPr>
          <w:rStyle w:val="StyleUnderline"/>
        </w:rPr>
        <w:t>we have to be thinking</w:t>
      </w:r>
      <w:r w:rsidRPr="00844EF6">
        <w:rPr>
          <w:sz w:val="16"/>
        </w:rPr>
        <w:t xml:space="preserve"> about what is our jiu-jitsu move to actually prepare the stage so that if something does happen it’s clear who created that and who created the environment for that to happen.” After the attacks on the </w:t>
      </w:r>
      <w:proofErr w:type="spellStart"/>
      <w:r w:rsidRPr="00844EF6">
        <w:rPr>
          <w:sz w:val="16"/>
        </w:rPr>
        <w:t>the</w:t>
      </w:r>
      <w:proofErr w:type="spellEnd"/>
      <w:r w:rsidRPr="00844EF6">
        <w:rPr>
          <w:sz w:val="16"/>
        </w:rPr>
        <w:t xml:space="preserve"> World Trade Center and the Pentagon </w:t>
      </w:r>
      <w:r w:rsidRPr="00844EF6">
        <w:rPr>
          <w:rStyle w:val="StyleUnderline"/>
        </w:rPr>
        <w:t>in 2001, congressional Democrats almost uniformly rallied around</w:t>
      </w:r>
      <w:r w:rsidRPr="00844EF6">
        <w:rPr>
          <w:sz w:val="16"/>
        </w:rPr>
        <w:t xml:space="preserve"> President George W</w:t>
      </w:r>
      <w:r w:rsidRPr="00844EF6">
        <w:rPr>
          <w:rStyle w:val="StyleUnderline"/>
        </w:rPr>
        <w:t>. Bush, authorizing the Republican’s use of military force in Afghanistan</w:t>
      </w:r>
      <w:r w:rsidRPr="00844EF6">
        <w:rPr>
          <w:sz w:val="16"/>
        </w:rPr>
        <w:t xml:space="preserve">. Representative Barbara Lee, whom Jayapal calls “a great hero of mine,” was the lone “no” vote in Congress. It was a period of intense nationalism and jingoism, and </w:t>
      </w:r>
      <w:r w:rsidRPr="00844EF6">
        <w:rPr>
          <w:rStyle w:val="StyleUnderline"/>
        </w:rPr>
        <w:t>it’s easy to imagine Trump trying to exploit a similar sentiment</w:t>
      </w:r>
      <w:r w:rsidRPr="00844EF6">
        <w:rPr>
          <w:sz w:val="16"/>
        </w:rPr>
        <w:t xml:space="preserve"> in the service of his authoritarian agenda—or </w:t>
      </w:r>
      <w:r w:rsidRPr="00844EF6">
        <w:rPr>
          <w:rStyle w:val="StyleUnderline"/>
        </w:rPr>
        <w:t xml:space="preserve">simply to </w:t>
      </w:r>
      <w:r w:rsidRPr="00844EF6">
        <w:rPr>
          <w:rStyle w:val="Emphasis"/>
        </w:rPr>
        <w:t>improve his dismal poll numbers</w:t>
      </w:r>
      <w:r w:rsidRPr="00844EF6">
        <w:rPr>
          <w:sz w:val="16"/>
        </w:rPr>
        <w:t xml:space="preserve">. “I mean, I’m not a conspiracy theorist,” Jayapal told her colleagues, “but I really do believe that </w:t>
      </w:r>
      <w:r w:rsidRPr="00844EF6">
        <w:rPr>
          <w:rStyle w:val="StyleUnderline"/>
        </w:rPr>
        <w:t>war is a great way to get your poll numbers up</w:t>
      </w:r>
      <w:r w:rsidRPr="00844EF6">
        <w:rPr>
          <w:sz w:val="16"/>
        </w:rPr>
        <w:t xml:space="preserve">. We just need to be thinking about what happens when that comes forward and how we prepare the stage right now with our message so that the blame goes exactly where the blame should </w:t>
      </w:r>
      <w:proofErr w:type="gramStart"/>
      <w:r w:rsidRPr="00844EF6">
        <w:rPr>
          <w:sz w:val="16"/>
        </w:rPr>
        <w:t>be</w:t>
      </w:r>
      <w:proofErr w:type="gramEnd"/>
      <w:r w:rsidRPr="00844EF6">
        <w:rPr>
          <w:sz w:val="16"/>
        </w:rPr>
        <w:t xml:space="preserve"> and we don’t all have to rally around in patriotism.”</w:t>
      </w:r>
    </w:p>
    <w:p w14:paraId="0A988BBC" w14:textId="77777777" w:rsidR="00B72B59" w:rsidRPr="00844EF6" w:rsidRDefault="00B72B59" w:rsidP="00B72B59"/>
    <w:p w14:paraId="42A99A17" w14:textId="0F372AA0" w:rsidR="00843113" w:rsidRPr="00844EF6" w:rsidRDefault="00843113" w:rsidP="00843113">
      <w:pPr>
        <w:pStyle w:val="Heading3"/>
      </w:pPr>
      <w:r w:rsidRPr="00844EF6">
        <w:lastRenderedPageBreak/>
        <w:t>Base Key</w:t>
      </w:r>
    </w:p>
    <w:p w14:paraId="6AE9DEF4" w14:textId="77777777" w:rsidR="00843113" w:rsidRPr="00844EF6" w:rsidRDefault="00843113" w:rsidP="00843113">
      <w:pPr>
        <w:pStyle w:val="Heading4"/>
        <w:rPr>
          <w:rFonts w:cs="Calibri"/>
        </w:rPr>
      </w:pPr>
      <w:r w:rsidRPr="00844EF6">
        <w:rPr>
          <w:rFonts w:cs="Calibri"/>
        </w:rPr>
        <w:t xml:space="preserve">Trump’s base is key to his political survival – he’s solely catering to them now. </w:t>
      </w:r>
    </w:p>
    <w:p w14:paraId="291B1A26" w14:textId="77777777" w:rsidR="00843113" w:rsidRPr="00844EF6" w:rsidRDefault="00843113" w:rsidP="00843113">
      <w:r w:rsidRPr="00844EF6">
        <w:rPr>
          <w:rStyle w:val="Style13ptBold"/>
        </w:rPr>
        <w:t>Bacon 7-28.</w:t>
      </w:r>
      <w:r w:rsidRPr="00844EF6">
        <w:t xml:space="preserve"> [Perry Bacon Jr, senior writer, "The Party Establishment Wing </w:t>
      </w:r>
      <w:proofErr w:type="gramStart"/>
      <w:r w:rsidRPr="00844EF6">
        <w:t>Of</w:t>
      </w:r>
      <w:proofErr w:type="gramEnd"/>
      <w:r w:rsidRPr="00844EF6">
        <w:t xml:space="preserve"> </w:t>
      </w:r>
      <w:proofErr w:type="spellStart"/>
      <w:r w:rsidRPr="00844EF6">
        <w:t>Trumpworld</w:t>
      </w:r>
      <w:proofErr w:type="spellEnd"/>
      <w:r w:rsidRPr="00844EF6">
        <w:t xml:space="preserve"> Collapses", July 28, 2018, Five Thirty Eight -- https://fivethirtyeight.com/features/the-establishment-wing-of-trumpworld-collapses/] </w:t>
      </w:r>
    </w:p>
    <w:p w14:paraId="0FC6DFAD" w14:textId="77777777" w:rsidR="00843113" w:rsidRPr="00844EF6" w:rsidRDefault="00843113" w:rsidP="00843113">
      <w:pPr>
        <w:rPr>
          <w:sz w:val="10"/>
        </w:rPr>
      </w:pPr>
      <w:r w:rsidRPr="00844EF6">
        <w:rPr>
          <w:rStyle w:val="StyleUnderline"/>
        </w:rPr>
        <w:t>This isn’t just a Beltway story of who is up and who is down. It matters. The people who aren’t in sync with Trump on his core preferences could lose their ability to set policy in areas where the president does not have strong views</w:t>
      </w:r>
      <w:r w:rsidRPr="00844EF6">
        <w:rPr>
          <w:sz w:val="10"/>
        </w:rPr>
        <w:t xml:space="preserve">. </w:t>
      </w:r>
      <w:proofErr w:type="gramStart"/>
      <w:r w:rsidRPr="00844EF6">
        <w:rPr>
          <w:sz w:val="10"/>
        </w:rPr>
        <w:t>So</w:t>
      </w:r>
      <w:proofErr w:type="gramEnd"/>
      <w:r w:rsidRPr="00844EF6">
        <w:rPr>
          <w:sz w:val="10"/>
        </w:rPr>
        <w:t xml:space="preserve"> let’s revisit our eight power centers. </w:t>
      </w:r>
      <w:r w:rsidRPr="00844EF6">
        <w:rPr>
          <w:rStyle w:val="StyleUnderline"/>
        </w:rPr>
        <w:t>One wing that is basically defunct The Party Wing</w:t>
      </w:r>
      <w:r w:rsidRPr="00844EF6">
        <w:rPr>
          <w:sz w:val="10"/>
        </w:rPr>
        <w:t xml:space="preserve"> — Priebus was running the Republican National Committee when Trump named him White House chief of staff. And several people from Priebus’s RNC team snagged top slots at the White House, including deputy chief of staff Katie Walsh, senior assistant press secretary Michael Short and Spicer. Walsh left the White House several months ago — it’s not clear whether she was pushed out or exited voluntarily. Spicer could have stayed on, but he had been disempowered. Sarah Huckabee Sanders, the new press secretary, was already doing many of the briefings that Spicer had done at the start of the administration. Spicer had shifted to a role directing the White House’s broader communications strategy, but Scaramucci got that portfolio when he was hired. Short resigned this week, with Scaramucci reportedly on the verge of firing him.1 Why did the Party Wing struggle so much? Well, </w:t>
      </w:r>
      <w:r w:rsidRPr="00844EF6">
        <w:rPr>
          <w:rStyle w:val="StyleUnderline"/>
        </w:rPr>
        <w:t>Trump is not trying to court the traditional constituencies of Washington</w:t>
      </w:r>
      <w:r w:rsidRPr="00844EF6">
        <w:rPr>
          <w:sz w:val="10"/>
        </w:rPr>
        <w:t xml:space="preserve">. </w:t>
      </w:r>
      <w:proofErr w:type="gramStart"/>
      <w:r w:rsidRPr="00844EF6">
        <w:rPr>
          <w:rStyle w:val="StyleUnderline"/>
        </w:rPr>
        <w:t>So</w:t>
      </w:r>
      <w:proofErr w:type="gramEnd"/>
      <w:r w:rsidRPr="00844EF6">
        <w:rPr>
          <w:rStyle w:val="StyleUnderline"/>
        </w:rPr>
        <w:t xml:space="preserve"> he has no need for people</w:t>
      </w:r>
      <w:r w:rsidRPr="00844EF6">
        <w:rPr>
          <w:sz w:val="10"/>
        </w:rPr>
        <w:t xml:space="preserve">, like Priebus and Spicer in particular, </w:t>
      </w:r>
      <w:r w:rsidRPr="00844EF6">
        <w:rPr>
          <w:rStyle w:val="StyleUnderline"/>
        </w:rPr>
        <w:t>whose main credentials are their establishment ties</w:t>
      </w:r>
      <w:r w:rsidRPr="00844EF6">
        <w:rPr>
          <w:sz w:val="10"/>
        </w:rPr>
        <w:t xml:space="preserve">. From his RNC tenure, Priebus had deep relationships with the GOP establishment in Washington, including his longtime friend and fellow Wisconsin native, House Speaker Paul Ryan. (Ryan, a day before Priebus’s removal became public, told reporters on Capitol Hill, “Reince is doing a fantastic job at the White House and I believe he has the president’s confidence.” Spicer had been a spokesman in the Bush administration, on Capitol Hill and at the RNC, with extensive contacts with Beltway reporters. Kelly, a Marine, had spent virtually his entire career in the military before taking the Homeland Security post. His lack of experience working on Capitol Hill or in the White House fits well with an administration that doesn’t value those skills. </w:t>
      </w:r>
      <w:r w:rsidRPr="00844EF6">
        <w:rPr>
          <w:rStyle w:val="StyleUnderline"/>
        </w:rPr>
        <w:t>One wing that is struggling The McCain Wing</w:t>
      </w:r>
      <w:r w:rsidRPr="00844EF6">
        <w:rPr>
          <w:sz w:val="10"/>
        </w:rPr>
        <w:t xml:space="preserve"> — Similar to the Party Wing, the McCain Wing2 of the Trump administration — particularly general-turned-national-security-adviser H.R. McMaster and general-turned-defense-secretary Jim Mattis — </w:t>
      </w:r>
      <w:r w:rsidRPr="00844EF6">
        <w:rPr>
          <w:rStyle w:val="StyleUnderline"/>
        </w:rPr>
        <w:t>has declining power because Trump is not following the edicts of the Washington Republican foreign policy establishment</w:t>
      </w:r>
      <w:r w:rsidRPr="00844EF6">
        <w:rPr>
          <w:sz w:val="10"/>
        </w:rPr>
        <w:t xml:space="preserve">. </w:t>
      </w:r>
      <w:r w:rsidRPr="00844EF6">
        <w:rPr>
          <w:sz w:val="10"/>
          <w:szCs w:val="11"/>
        </w:rPr>
        <w:t xml:space="preserve">Trump’s moves on Russia — downplaying the election hacking, exploring the lifting of U.S. sanctions, trying to build closer ties with Vladimir Putin — are not the kinds of policies that the generals favored before they entered the administration. This is a problem if you are serving as a top Trump foreign policy adviser. So when Trump met with Putin at the G-20 summit earlier this month, McMaster was not included in either the formal meeting or an informal session the two leaders had later.3 It’s not clear that McMaster and Mattis want Trump to follow through on his campaign pledge to withdraw the U.S. from the Iran nuclear deal. </w:t>
      </w:r>
      <w:proofErr w:type="gramStart"/>
      <w:r w:rsidRPr="00844EF6">
        <w:rPr>
          <w:sz w:val="10"/>
          <w:szCs w:val="11"/>
        </w:rPr>
        <w:t>So</w:t>
      </w:r>
      <w:proofErr w:type="gramEnd"/>
      <w:r w:rsidRPr="00844EF6">
        <w:rPr>
          <w:sz w:val="10"/>
          <w:szCs w:val="11"/>
        </w:rPr>
        <w:t xml:space="preserve"> the president, according to Foreign Policy, has tasked a different set of staffers to present him with a path for leaving the agreement. Additionally, the Pentagon seemed to be blindsided by Trump’s tweets last week that he wanted to ban transgender people from serving in the military. It was not clear that Mattis supported such a ban. It will be interesting to see how Kelly’s ascension affects Mattis and McMaster. On the one hand, Kelly, before he joined the Trump administration, was </w:t>
      </w:r>
      <w:proofErr w:type="gramStart"/>
      <w:r w:rsidRPr="00844EF6">
        <w:rPr>
          <w:sz w:val="10"/>
          <w:szCs w:val="11"/>
        </w:rPr>
        <w:t>fairly skeptical</w:t>
      </w:r>
      <w:proofErr w:type="gramEnd"/>
      <w:r w:rsidRPr="00844EF6">
        <w:rPr>
          <w:sz w:val="10"/>
          <w:szCs w:val="11"/>
        </w:rPr>
        <w:t xml:space="preserve"> of Russia and Putin as well. </w:t>
      </w:r>
      <w:proofErr w:type="gramStart"/>
      <w:r w:rsidRPr="00844EF6">
        <w:rPr>
          <w:sz w:val="10"/>
          <w:szCs w:val="11"/>
        </w:rPr>
        <w:t>So</w:t>
      </w:r>
      <w:proofErr w:type="gramEnd"/>
      <w:r w:rsidRPr="00844EF6">
        <w:rPr>
          <w:sz w:val="10"/>
          <w:szCs w:val="11"/>
        </w:rPr>
        <w:t xml:space="preserve"> he could be another voice pushing the president toward a more confrontational relationship with Putin, like Mattis, McMaster and congressional leaders in both parties. On the other hand, the chief of staff role is traditionally defined as executing the president’s agenda, even more than other top government posts. If Trump now has in Kelly a top aide with military experience who will endorse his more unorthodox stands on foreign policy, particularly toward Russia, the president could be even more eager to reject the advice of Mattis and McMaster. Stay tuned here, the role of Kelly on foreign policy could be very interesting. The three wings maintaining power (but not gaining more) The Friends and Family Wing — Ivanka Trump and her husband, Jared Kushner, have convinced the president of at least one thing: the value of their being untouchable, powerful advisers, in a way no presidential daughter and son-in-law have ever been in modern times. And the swapping in of Scaramucci — a New York finance person with no previous government experience (like Ivanka Trump and Kushner) — for D.C. insider Spicer is another power grab for this wing. Ivanka Trump and Kushner reportedly favored the move. On the other hand, it is hard to see this wing’s influence on policy. If Ivanka Trump really wanted her father to keep the U.S. in the Paris climate deal, as was reported, she </w:t>
      </w:r>
      <w:proofErr w:type="gramStart"/>
      <w:r w:rsidRPr="00844EF6">
        <w:rPr>
          <w:sz w:val="10"/>
          <w:szCs w:val="11"/>
        </w:rPr>
        <w:t>did not succeed</w:t>
      </w:r>
      <w:proofErr w:type="gramEnd"/>
      <w:r w:rsidRPr="00844EF6">
        <w:rPr>
          <w:sz w:val="10"/>
          <w:szCs w:val="11"/>
        </w:rPr>
        <w:t xml:space="preserve">. Her proposal for a national paid family leave program has little momentum on Capitol Hill. The Bannon Wing — Bannon and Sessions were two of the architects of the nationalist parts of Trump’s campaign platform. But in the spring, Kushner and Bannon were warring internally, and the president downplayed his relationship with Bannon. Recently, the president has publicly complained about Sessions for recusing himself from the Justice Department’s investigation of ties between Trump campaign officials and Russia and for allowing the appointment of a special counsel. So, at first glance, </w:t>
      </w:r>
      <w:proofErr w:type="gramStart"/>
      <w:r w:rsidRPr="00844EF6">
        <w:rPr>
          <w:sz w:val="10"/>
          <w:szCs w:val="11"/>
        </w:rPr>
        <w:t>it would appear that the</w:t>
      </w:r>
      <w:proofErr w:type="gramEnd"/>
      <w:r w:rsidRPr="00844EF6">
        <w:rPr>
          <w:sz w:val="10"/>
          <w:szCs w:val="11"/>
        </w:rPr>
        <w:t xml:space="preserve"> nationalist wing of </w:t>
      </w:r>
      <w:proofErr w:type="spellStart"/>
      <w:r w:rsidRPr="00844EF6">
        <w:rPr>
          <w:sz w:val="10"/>
          <w:szCs w:val="11"/>
        </w:rPr>
        <w:t>Trumpworld</w:t>
      </w:r>
      <w:proofErr w:type="spellEnd"/>
      <w:r w:rsidRPr="00844EF6">
        <w:rPr>
          <w:sz w:val="10"/>
          <w:szCs w:val="11"/>
        </w:rPr>
        <w:t xml:space="preserve"> is in decline, since the status of Bannon and Sessions has been in question. But the ideas of the Bannon-Sessions wing are flourishing, even if the two men are not personally. Trump remained behind the travel ban on people from certain Muslim-majority nations, even after courts kept issuing rulings against it. That steadfast defense of the policy was rewarded when the U.S. Supreme Court reinstated part of the executive order enacting it. Sessions is implementing hardline immigration and criminal justice policies at the Department of Justice, and Kelly, in his DHS role, was aggressive about defending the administration’s right to deport undocumented immigrants. And Bannon urged Trump to withdraw from the Paris climate deal, which Trump has said he will do. Why are these ideas still carrying the day in the Trump administration? You could argue that even if Bannon’s and </w:t>
      </w:r>
      <w:proofErr w:type="spellStart"/>
      <w:r w:rsidRPr="00844EF6">
        <w:rPr>
          <w:sz w:val="10"/>
          <w:szCs w:val="11"/>
        </w:rPr>
        <w:t>Sessions’s</w:t>
      </w:r>
      <w:proofErr w:type="spellEnd"/>
      <w:r w:rsidRPr="00844EF6">
        <w:rPr>
          <w:sz w:val="10"/>
          <w:szCs w:val="11"/>
        </w:rPr>
        <w:t xml:space="preserve"> stocks are down, nationalist views have advocates all over the administration. But the most important reason that these views and those who champion them have lots of power is that the president appears to agree with them. The Wall Street Wing — Treasury Secretary Steven Mnuchin, National Economic Council Director Gary Cohn and other traditional economic figures were expected to push Trump away from the more unusual positions that he took during the campaign, when he proposed withdrawing from NAFTA and labeling China a currency manipulator. He has not taken either of those steps. </w:t>
      </w:r>
      <w:proofErr w:type="gramStart"/>
      <w:r w:rsidRPr="00844EF6">
        <w:rPr>
          <w:sz w:val="10"/>
          <w:szCs w:val="11"/>
        </w:rPr>
        <w:t>So</w:t>
      </w:r>
      <w:proofErr w:type="gramEnd"/>
      <w:r w:rsidRPr="00844EF6">
        <w:rPr>
          <w:sz w:val="10"/>
          <w:szCs w:val="11"/>
        </w:rPr>
        <w:t xml:space="preserve"> from that perspective, the Wall Street Wing has accomplished what the McCain Wing had hoped to do: have Trump govern more like a traditional Republican on their issues. But they have not fully turned him around: Trump is arguably more opposed to multi-country free-trade agreements than any recent American president. The two wings gaining power (probably because of Trump’s Russia problem) The Bureaucrats — Special Counsel Robert Mueller, who is in charge of the DOJ investigation of Russia’s interference in the 2016 campaign and whether there are any connections between that interference and Trump allies, is probably not who you think of when you think of a bureaucrat. But he occupies a major post in government, and he wasn’t put there by Trump — and those are the types of people this wing encompasses. The most important conflict in Washington right now is Mueller v. Trump, since Trump seems to want the Russia investigation to stop and firing Sessions or Mueller might be a route to accomplishing that goal. It’s not exactly clear who is leaking to major newspapers like The New York Times the connections of Kushner, Sessions and others in Trump’s orbit to Russian figures. But many of the news accounts of these connections are often attributed to unnamed “U.S. officials,” suggesting that these are people inside the government. The people who are leaking this information that fuels the Russia-Trump stories have a lot of power </w:t>
      </w:r>
      <w:proofErr w:type="gramStart"/>
      <w:r w:rsidRPr="00844EF6">
        <w:rPr>
          <w:sz w:val="10"/>
          <w:szCs w:val="11"/>
        </w:rPr>
        <w:t>at the moment</w:t>
      </w:r>
      <w:proofErr w:type="gramEnd"/>
      <w:r w:rsidRPr="00844EF6">
        <w:rPr>
          <w:sz w:val="10"/>
          <w:szCs w:val="11"/>
        </w:rPr>
        <w:t xml:space="preserve"> because it’s keeping that issue in the minds of the public and irritating Trump. </w:t>
      </w:r>
      <w:r w:rsidRPr="00844EF6">
        <w:rPr>
          <w:rStyle w:val="StyleUnderline"/>
        </w:rPr>
        <w:t>The Pence Wing — If you look at policy, the traditional conservative wing of the Trump administration</w:t>
      </w:r>
      <w:r w:rsidRPr="00844EF6">
        <w:rPr>
          <w:sz w:val="10"/>
        </w:rPr>
        <w:t xml:space="preserve">, led by the vice president, </w:t>
      </w:r>
      <w:r w:rsidRPr="00844EF6">
        <w:rPr>
          <w:rStyle w:val="StyleUnderline"/>
        </w:rPr>
        <w:t>is winning like no other</w:t>
      </w:r>
      <w:r w:rsidRPr="00844EF6">
        <w:rPr>
          <w:sz w:val="10"/>
        </w:rPr>
        <w:t xml:space="preserve">. Trump, despite little record of opposing abortion before his 2016 presidential campaign, has enacted or is pushing </w:t>
      </w:r>
      <w:proofErr w:type="gramStart"/>
      <w:r w:rsidRPr="00844EF6">
        <w:rPr>
          <w:sz w:val="10"/>
        </w:rPr>
        <w:t>a number of</w:t>
      </w:r>
      <w:proofErr w:type="gramEnd"/>
      <w:r w:rsidRPr="00844EF6">
        <w:rPr>
          <w:sz w:val="10"/>
        </w:rPr>
        <w:t xml:space="preserve"> provisions aimed at either reducing the number of abortions or cutting funding for Planned Parenthood. </w:t>
      </w:r>
      <w:r w:rsidRPr="00844EF6">
        <w:rPr>
          <w:rStyle w:val="StyleUnderline"/>
        </w:rPr>
        <w:t>His budget reads like it was written at the offices of the deeply conservative Heritage Foundation, full of cuts to government programs</w:t>
      </w:r>
      <w:r w:rsidRPr="00844EF6">
        <w:rPr>
          <w:sz w:val="10"/>
        </w:rPr>
        <w:t xml:space="preserve">. Trump’s proposed ban on transgender people serving in the military was another policy advocated by social conservatives, including Vice President Mike Pence, according to reports. The secret sauce of this wing is probably Russia. </w:t>
      </w:r>
      <w:r w:rsidRPr="00844EF6">
        <w:rPr>
          <w:rStyle w:val="StyleUnderline"/>
        </w:rPr>
        <w:t>Trump</w:t>
      </w:r>
      <w:r w:rsidRPr="00844EF6">
        <w:rPr>
          <w:sz w:val="10"/>
        </w:rPr>
        <w:t xml:space="preserve">, during his campaign, </w:t>
      </w:r>
      <w:r w:rsidRPr="00844EF6">
        <w:rPr>
          <w:rStyle w:val="StyleUnderline"/>
        </w:rPr>
        <w:t>took positions on some issues that were distinct from the rest of the Republican Party, at one point suggesting that he opposed efforts to cut Medicaid funding</w:t>
      </w:r>
      <w:r w:rsidRPr="00844EF6">
        <w:rPr>
          <w:sz w:val="10"/>
        </w:rPr>
        <w:t xml:space="preserve">. </w:t>
      </w:r>
      <w:r w:rsidRPr="00844EF6">
        <w:rPr>
          <w:rStyle w:val="StyleUnderline"/>
        </w:rPr>
        <w:t xml:space="preserve">But the Russia scandal has in some ways heightened the president’s need for loyalty from congressional Republicans and the GOP base. They can save him </w:t>
      </w:r>
      <w:r w:rsidRPr="00844EF6">
        <w:rPr>
          <w:sz w:val="10"/>
        </w:rPr>
        <w:t>from more investigations and potentially impeachment and removal from office</w:t>
      </w:r>
      <w:r w:rsidRPr="00844EF6">
        <w:rPr>
          <w:rStyle w:val="StyleUnderline"/>
        </w:rPr>
        <w:t>. He appears to have traded policy for party loyalty, largely enacting the agenda of party activists and more conservative figures like Pence.</w:t>
      </w:r>
      <w:r w:rsidRPr="00844EF6">
        <w:rPr>
          <w:sz w:val="10"/>
        </w:rPr>
        <w:t xml:space="preserve"> </w:t>
      </w:r>
    </w:p>
    <w:p w14:paraId="5B7FA858" w14:textId="77777777" w:rsidR="00843113" w:rsidRPr="00844EF6" w:rsidRDefault="00843113" w:rsidP="00843113"/>
    <w:p w14:paraId="4B6A1029" w14:textId="77777777" w:rsidR="00843113" w:rsidRPr="00844EF6" w:rsidRDefault="00843113" w:rsidP="00843113">
      <w:pPr>
        <w:pStyle w:val="Heading4"/>
        <w:rPr>
          <w:rFonts w:cs="Calibri"/>
        </w:rPr>
      </w:pPr>
      <w:r w:rsidRPr="00844EF6">
        <w:rPr>
          <w:rFonts w:cs="Calibri"/>
        </w:rPr>
        <w:t>Base key but support not resilient –</w:t>
      </w:r>
      <w:r w:rsidRPr="00844EF6">
        <w:rPr>
          <w:rFonts w:cs="Calibri"/>
          <w:u w:val="single"/>
        </w:rPr>
        <w:t xml:space="preserve">most robust </w:t>
      </w:r>
      <w:r w:rsidRPr="00844EF6">
        <w:rPr>
          <w:rFonts w:cs="Calibri"/>
        </w:rPr>
        <w:t>theory proves the link true</w:t>
      </w:r>
    </w:p>
    <w:p w14:paraId="3EFAC6B7" w14:textId="77777777" w:rsidR="00843113" w:rsidRPr="00844EF6" w:rsidRDefault="00843113" w:rsidP="00843113">
      <w:r w:rsidRPr="00844EF6">
        <w:rPr>
          <w:rStyle w:val="Style13ptBold"/>
        </w:rPr>
        <w:t>Walsh 17.</w:t>
      </w:r>
      <w:r w:rsidRPr="00844EF6">
        <w:t xml:space="preserve"> [David, PhD candidate in political science at Rutgers University, “Yes, Trump will face a backlash if he doesn’t deliver on his promises” Washington Post -- Jan. 20 -- https://www.washingtonpost.com/news/monkey-cage/wp/2017/01/20/yes-trump-will-face-a-backlash-if-he-doesnt-deliver-on-his-promises/?utm_term=.250bb333ed24]</w:t>
      </w:r>
    </w:p>
    <w:p w14:paraId="35A641CF" w14:textId="77777777" w:rsidR="00843113" w:rsidRPr="00844EF6" w:rsidRDefault="00843113" w:rsidP="00843113">
      <w:pPr>
        <w:rPr>
          <w:sz w:val="16"/>
        </w:rPr>
      </w:pPr>
      <w:r w:rsidRPr="00844EF6">
        <w:rPr>
          <w:rStyle w:val="StyleUnderline"/>
        </w:rPr>
        <w:t>Trump’s penchant for sweeping promises</w:t>
      </w:r>
      <w:r w:rsidRPr="00844EF6">
        <w:rPr>
          <w:sz w:val="16"/>
        </w:rPr>
        <w:t xml:space="preserve"> — and the likelihood that he may have trouble keeping them — </w:t>
      </w:r>
      <w:r w:rsidRPr="00844EF6">
        <w:rPr>
          <w:rStyle w:val="StyleUnderline"/>
        </w:rPr>
        <w:t>has Republicans concerned about what would happen if he doesn’t or can’t follow through</w:t>
      </w:r>
      <w:r w:rsidRPr="00844EF6">
        <w:rPr>
          <w:sz w:val="16"/>
        </w:rPr>
        <w:t xml:space="preserve">. “If we’re given the White House and both houses of Congress and we don’t deliver,” Texas Sen. Ted Cruz said recently, “I think </w:t>
      </w:r>
      <w:r w:rsidRPr="00844EF6">
        <w:rPr>
          <w:rStyle w:val="StyleUnderline"/>
        </w:rPr>
        <w:t xml:space="preserve">there will be </w:t>
      </w:r>
      <w:r w:rsidRPr="00844EF6">
        <w:rPr>
          <w:rStyle w:val="Emphasis"/>
        </w:rPr>
        <w:t>pitchforks</w:t>
      </w:r>
      <w:r w:rsidRPr="00844EF6">
        <w:rPr>
          <w:rStyle w:val="StyleUnderline"/>
        </w:rPr>
        <w:t xml:space="preserve"> and </w:t>
      </w:r>
      <w:r w:rsidRPr="00844EF6">
        <w:rPr>
          <w:rStyle w:val="Emphasis"/>
        </w:rPr>
        <w:t>torches</w:t>
      </w:r>
      <w:r w:rsidRPr="00844EF6">
        <w:rPr>
          <w:rStyle w:val="StyleUnderline"/>
        </w:rPr>
        <w:t xml:space="preserve"> in the streets</w:t>
      </w:r>
      <w:r w:rsidRPr="00844EF6">
        <w:rPr>
          <w:sz w:val="16"/>
        </w:rPr>
        <w:t xml:space="preserve">.” Although Cruz’s vision of a violent uprising may be an exaggeration, my research suggests that </w:t>
      </w:r>
      <w:r w:rsidRPr="00844EF6">
        <w:rPr>
          <w:rStyle w:val="StyleUnderline"/>
        </w:rPr>
        <w:t>Trump would indeed face a backlash if he fails to deliver on key promises</w:t>
      </w:r>
      <w:r w:rsidRPr="00844EF6">
        <w:rPr>
          <w:sz w:val="16"/>
        </w:rPr>
        <w:t xml:space="preserve">. [Will Trump follow through on all his Day One promises? Doesn’t look like it.] </w:t>
      </w:r>
      <w:r w:rsidRPr="00844EF6">
        <w:rPr>
          <w:rStyle w:val="StyleUnderline"/>
        </w:rPr>
        <w:t>Losses outweigh gains in the human mind</w:t>
      </w:r>
      <w:r w:rsidRPr="00844EF6">
        <w:rPr>
          <w:sz w:val="16"/>
        </w:rPr>
        <w:t xml:space="preserve">. What does that mean for politics? </w:t>
      </w:r>
      <w:r w:rsidRPr="00844EF6">
        <w:rPr>
          <w:rStyle w:val="StyleUnderline"/>
        </w:rPr>
        <w:t xml:space="preserve">That conclusion rests on one of the </w:t>
      </w:r>
      <w:r w:rsidRPr="00844EF6">
        <w:rPr>
          <w:rStyle w:val="Emphasis"/>
        </w:rPr>
        <w:t>most robust</w:t>
      </w:r>
      <w:r w:rsidRPr="00844EF6">
        <w:rPr>
          <w:rStyle w:val="StyleUnderline"/>
        </w:rPr>
        <w:t xml:space="preserve"> theories of modern psychology</w:t>
      </w:r>
      <w:r w:rsidRPr="00844EF6">
        <w:rPr>
          <w:sz w:val="16"/>
        </w:rPr>
        <w:t xml:space="preserve">, prospect theory. </w:t>
      </w:r>
      <w:r w:rsidRPr="00844EF6">
        <w:rPr>
          <w:rStyle w:val="StyleUnderline"/>
        </w:rPr>
        <w:t>Prospect theory argues that in our minds, perceived losses outweigh perceived gains in ways that profoundly affect our decision-making.</w:t>
      </w:r>
      <w:r w:rsidRPr="00844EF6">
        <w:rPr>
          <w:sz w:val="16"/>
        </w:rPr>
        <w:t xml:space="preserve"> </w:t>
      </w:r>
      <w:r w:rsidRPr="00844EF6">
        <w:rPr>
          <w:rStyle w:val="StyleUnderline"/>
        </w:rPr>
        <w:t>In a political context</w:t>
      </w:r>
      <w:r w:rsidRPr="00844EF6">
        <w:rPr>
          <w:sz w:val="16"/>
        </w:rPr>
        <w:t xml:space="preserve">, this means that </w:t>
      </w:r>
      <w:r w:rsidRPr="00844EF6">
        <w:rPr>
          <w:rStyle w:val="StyleUnderline"/>
        </w:rPr>
        <w:t>when the president surprises you by doing something you like, you’re happy about it. But that happiness is not nearly as powerful as</w:t>
      </w:r>
      <w:r w:rsidRPr="00844EF6">
        <w:rPr>
          <w:sz w:val="16"/>
        </w:rPr>
        <w:t xml:space="preserve"> the d</w:t>
      </w:r>
      <w:r w:rsidRPr="00844EF6">
        <w:rPr>
          <w:rStyle w:val="StyleUnderline"/>
        </w:rPr>
        <w:t xml:space="preserve">isappointment </w:t>
      </w:r>
      <w:r w:rsidRPr="00844EF6">
        <w:rPr>
          <w:sz w:val="16"/>
        </w:rPr>
        <w:t xml:space="preserve">— or even </w:t>
      </w:r>
      <w:r w:rsidRPr="00844EF6">
        <w:rPr>
          <w:rStyle w:val="StyleUnderline"/>
        </w:rPr>
        <w:t>sadness or anger — that you experience when the president does something you hate</w:t>
      </w:r>
      <w:r w:rsidRPr="00844EF6">
        <w:rPr>
          <w:sz w:val="16"/>
        </w:rPr>
        <w:t xml:space="preserve">. One implication is that </w:t>
      </w:r>
      <w:r w:rsidRPr="00844EF6">
        <w:rPr>
          <w:rStyle w:val="Emphasis"/>
        </w:rPr>
        <w:t>the backlash a president faces for breaking a promise to his supporters may be much stronger than whatever positive reactions come from voters who are pleasantly surprised by his decision not to pursue that campaign pledge</w:t>
      </w:r>
      <w:r w:rsidRPr="00844EF6">
        <w:rPr>
          <w:sz w:val="16"/>
        </w:rPr>
        <w:t xml:space="preserve">. </w:t>
      </w:r>
      <w:r w:rsidRPr="00844EF6">
        <w:rPr>
          <w:rStyle w:val="StyleUnderline"/>
        </w:rPr>
        <w:t xml:space="preserve">For Trump, a shift away from some of the radical positions he has staked out may in fact please even </w:t>
      </w:r>
      <w:proofErr w:type="gramStart"/>
      <w:r w:rsidRPr="00844EF6">
        <w:rPr>
          <w:rStyle w:val="StyleUnderline"/>
        </w:rPr>
        <w:t>a majority of</w:t>
      </w:r>
      <w:proofErr w:type="gramEnd"/>
      <w:r w:rsidRPr="00844EF6">
        <w:rPr>
          <w:rStyle w:val="StyleUnderline"/>
        </w:rPr>
        <w:t xml:space="preserve"> Americans. But</w:t>
      </w:r>
      <w:r w:rsidRPr="00844EF6">
        <w:rPr>
          <w:sz w:val="16"/>
        </w:rPr>
        <w:t xml:space="preserve"> </w:t>
      </w:r>
      <w:r w:rsidRPr="00844EF6">
        <w:rPr>
          <w:rStyle w:val="StyleUnderline"/>
        </w:rPr>
        <w:t xml:space="preserve">any positive reaction will likely be muted, while </w:t>
      </w:r>
      <w:r w:rsidRPr="00844EF6">
        <w:rPr>
          <w:rStyle w:val="Emphasis"/>
        </w:rPr>
        <w:t>the disappointment of his original supporters will be amplified</w:t>
      </w:r>
      <w:r w:rsidRPr="00844EF6">
        <w:rPr>
          <w:sz w:val="16"/>
        </w:rPr>
        <w:t xml:space="preserve">. </w:t>
      </w:r>
      <w:r w:rsidRPr="00844EF6">
        <w:rPr>
          <w:rStyle w:val="Emphasis"/>
        </w:rPr>
        <w:t>He could find himself losing some of his supporters without picking up the same number from the other side — which could leave him even more unpopular than he already is.</w:t>
      </w:r>
    </w:p>
    <w:p w14:paraId="4637682F" w14:textId="77777777" w:rsidR="00843113" w:rsidRPr="00844EF6" w:rsidRDefault="00843113" w:rsidP="00843113"/>
    <w:p w14:paraId="56A49F93" w14:textId="77777777" w:rsidR="00843113" w:rsidRPr="00844EF6" w:rsidRDefault="00843113" w:rsidP="00843113">
      <w:pPr>
        <w:pStyle w:val="Heading4"/>
        <w:rPr>
          <w:rFonts w:cs="Calibri"/>
        </w:rPr>
      </w:pPr>
      <w:r w:rsidRPr="00844EF6">
        <w:rPr>
          <w:rFonts w:cs="Calibri"/>
        </w:rPr>
        <w:t xml:space="preserve">Base support is the lynchpin of Trump’s power. </w:t>
      </w:r>
    </w:p>
    <w:p w14:paraId="048AB5B4" w14:textId="77777777" w:rsidR="00843113" w:rsidRPr="00844EF6" w:rsidRDefault="00843113" w:rsidP="00843113">
      <w:r w:rsidRPr="00844EF6">
        <w:rPr>
          <w:rStyle w:val="Style13ptBold"/>
        </w:rPr>
        <w:t>Blake 8-8.</w:t>
      </w:r>
      <w:r w:rsidRPr="00844EF6">
        <w:t xml:space="preserve"> [Aaron, senior political reporter, "Trump’s base is crumbling" Washington Post -- https://www.washingtonpost.com/news/the-fix/wp/2017/08/08/trumps-base-is-officially-crumbling/?utm_term=.9779d5392915]</w:t>
      </w:r>
    </w:p>
    <w:p w14:paraId="58697210" w14:textId="77777777" w:rsidR="00843113" w:rsidRPr="00844EF6" w:rsidRDefault="00843113" w:rsidP="00843113">
      <w:pPr>
        <w:rPr>
          <w:sz w:val="16"/>
        </w:rPr>
      </w:pPr>
      <w:r w:rsidRPr="00844EF6">
        <w:rPr>
          <w:sz w:val="16"/>
        </w:rPr>
        <w:t xml:space="preserve">But </w:t>
      </w:r>
      <w:r w:rsidRPr="00844EF6">
        <w:rPr>
          <w:rStyle w:val="Emphasis"/>
        </w:rPr>
        <w:t>the most crucial numbers remain the approval ratings among Republicans</w:t>
      </w:r>
      <w:r w:rsidRPr="00844EF6">
        <w:rPr>
          <w:sz w:val="16"/>
        </w:rPr>
        <w:t xml:space="preserve">. </w:t>
      </w:r>
      <w:r w:rsidRPr="00844EF6">
        <w:rPr>
          <w:rStyle w:val="StyleUnderline"/>
        </w:rPr>
        <w:t xml:space="preserve">The president maintains sway over congressional Republicans </w:t>
      </w:r>
      <w:proofErr w:type="gramStart"/>
      <w:r w:rsidRPr="00844EF6">
        <w:rPr>
          <w:rStyle w:val="StyleUnderline"/>
        </w:rPr>
        <w:t>as long as</w:t>
      </w:r>
      <w:proofErr w:type="gramEnd"/>
      <w:r w:rsidRPr="00844EF6">
        <w:rPr>
          <w:rStyle w:val="StyleUnderline"/>
        </w:rPr>
        <w:t xml:space="preserve"> GOP base voters remain firmly in his camp. And holding that base has been Trump's entire political strategy, with almost everything he does alienating 60-65 percent of country but aiming to rally the base — </w:t>
      </w:r>
      <w:r w:rsidRPr="00844EF6">
        <w:rPr>
          <w:rStyle w:val="StyleUnderline"/>
        </w:rPr>
        <w:lastRenderedPageBreak/>
        <w:t>against the media, against the establishment and often against long-established political norms</w:t>
      </w:r>
      <w:r w:rsidRPr="00844EF6">
        <w:rPr>
          <w:sz w:val="16"/>
        </w:rPr>
        <w:t>. The president does something controversial, the media jumps on it, Trump screams “fake news,” and the base rallies.</w:t>
      </w:r>
    </w:p>
    <w:p w14:paraId="6049A814" w14:textId="77777777" w:rsidR="00843113" w:rsidRPr="00844EF6" w:rsidRDefault="00843113" w:rsidP="00843113"/>
    <w:p w14:paraId="04C1E00F" w14:textId="77777777" w:rsidR="00843113" w:rsidRPr="00844EF6" w:rsidRDefault="00843113" w:rsidP="00843113">
      <w:pPr>
        <w:pStyle w:val="Heading4"/>
        <w:rPr>
          <w:rFonts w:cs="Calibri"/>
        </w:rPr>
      </w:pPr>
      <w:r w:rsidRPr="00844EF6">
        <w:rPr>
          <w:rFonts w:cs="Calibri"/>
        </w:rPr>
        <w:t>Trump’s base is key to his political power.</w:t>
      </w:r>
    </w:p>
    <w:p w14:paraId="1CBD5C4B" w14:textId="77777777" w:rsidR="00843113" w:rsidRPr="00844EF6" w:rsidRDefault="00843113" w:rsidP="00843113">
      <w:proofErr w:type="spellStart"/>
      <w:r w:rsidRPr="00844EF6">
        <w:rPr>
          <w:rStyle w:val="Style13ptBold"/>
        </w:rPr>
        <w:t>Lauter</w:t>
      </w:r>
      <w:proofErr w:type="spellEnd"/>
      <w:r w:rsidRPr="00844EF6">
        <w:rPr>
          <w:rStyle w:val="Style13ptBold"/>
        </w:rPr>
        <w:t xml:space="preserve"> 17.</w:t>
      </w:r>
      <w:r w:rsidRPr="00844EF6">
        <w:t xml:space="preserve"> [David, Los Angeles Times’ Washington bureau chief “Trump has gotten even less popular while in office” LA Times -- February 13 -- </w:t>
      </w:r>
      <w:hyperlink r:id="rId18" w:history="1">
        <w:r w:rsidRPr="00844EF6">
          <w:rPr>
            <w:rStyle w:val="Hyperlink"/>
          </w:rPr>
          <w:t>http://www.latimes.com/politics/la-na-pol-trump-polls-20170213-story.html</w:t>
        </w:r>
      </w:hyperlink>
      <w:r w:rsidRPr="00844EF6">
        <w:t>]</w:t>
      </w:r>
    </w:p>
    <w:p w14:paraId="278A6F9B" w14:textId="77777777" w:rsidR="00843113" w:rsidRPr="00844EF6" w:rsidRDefault="00843113" w:rsidP="00843113">
      <w:pPr>
        <w:rPr>
          <w:sz w:val="16"/>
        </w:rPr>
      </w:pPr>
      <w:r w:rsidRPr="00844EF6">
        <w:rPr>
          <w:sz w:val="16"/>
        </w:rPr>
        <w:t>Without question</w:t>
      </w:r>
      <w:r w:rsidRPr="00844EF6">
        <w:rPr>
          <w:rStyle w:val="StyleUnderline"/>
        </w:rPr>
        <w:t xml:space="preserve">, Trump, </w:t>
      </w:r>
      <w:r w:rsidRPr="00844EF6">
        <w:rPr>
          <w:sz w:val="16"/>
        </w:rPr>
        <w:t>who won the presidency with a minority of the votes cast</w:t>
      </w:r>
      <w:r w:rsidRPr="00844EF6">
        <w:rPr>
          <w:rStyle w:val="StyleUnderline"/>
        </w:rPr>
        <w:t>, has retained a strong hold on his core supporters, whose loyalty remains ardent. Republicans are more approving of his personal qualities than they were in the fall, according to several ratings. And Trump has plenty of time to turn around the current negative trend in his overall ratings</w:t>
      </w:r>
      <w:r w:rsidRPr="00844EF6">
        <w:rPr>
          <w:rStyle w:val="Emphasis"/>
        </w:rPr>
        <w:t>.</w:t>
      </w:r>
      <w:r w:rsidRPr="00844EF6">
        <w:rPr>
          <w:sz w:val="16"/>
        </w:rPr>
        <w:t xml:space="preserve">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 Americans in Gallup’s surveys give Trump strong marks for keeping his promises and being a “strong and decisive” leader.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For now,</w:t>
      </w:r>
      <w:r w:rsidRPr="00844EF6">
        <w:rPr>
          <w:rStyle w:val="Emphasis"/>
        </w:rPr>
        <w:t xml:space="preserve"> what matters most to Trump is holding the support of his core voters. That’s key to his strength in Congress, especially in the House, because his popularity remains high in most Republican-held congressional districts. </w:t>
      </w:r>
      <w:r w:rsidRPr="00844EF6">
        <w:rPr>
          <w:rStyle w:val="StyleUnderline"/>
        </w:rPr>
        <w:t>But if his decline persists, it could weaken Trump’s sway in the Senate</w:t>
      </w:r>
      <w:r w:rsidRPr="00844EF6">
        <w:rPr>
          <w:sz w:val="16"/>
        </w:rPr>
        <w:t>, where members need to run statewide. Whether Trump’s approval rating will drop further depends largely on independents and Republicans — 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 Most presidents lose ground during their first two years. The average decline since World War II is just short of eight points, according to a compilation by Marquette University political scientist Charles Franklin. If Trump follows that pattern, he could end up with an approval rating in the high 30s — perilous territory for congressional candidates running in swing districts.</w:t>
      </w:r>
    </w:p>
    <w:p w14:paraId="04E8564B" w14:textId="77777777" w:rsidR="00843113" w:rsidRPr="00844EF6" w:rsidRDefault="00843113" w:rsidP="00843113">
      <w:pPr>
        <w:pStyle w:val="Heading4"/>
        <w:rPr>
          <w:rFonts w:cs="Calibri"/>
        </w:rPr>
      </w:pPr>
      <w:r w:rsidRPr="00844EF6">
        <w:rPr>
          <w:rFonts w:cs="Calibri"/>
        </w:rPr>
        <w:t>Trump’s base is key</w:t>
      </w:r>
    </w:p>
    <w:p w14:paraId="60432B93" w14:textId="77777777" w:rsidR="00843113" w:rsidRPr="00844EF6" w:rsidRDefault="00843113" w:rsidP="00843113">
      <w:r w:rsidRPr="00844EF6">
        <w:rPr>
          <w:rStyle w:val="Style13ptBold"/>
        </w:rPr>
        <w:t>O’Reilly 17.</w:t>
      </w:r>
      <w:r w:rsidRPr="00844EF6">
        <w:t xml:space="preserve"> [William F.B., staff @ Newsday, “Will Comey testimony begin to crack Trump’s base?” Newsday – June 8 -- http://www.newsday.com/opinion/columnists/william-f-b-o-reilly/will-comey-testimony-begin-to-crack-trump-s-base-1.13715337)</w:t>
      </w:r>
    </w:p>
    <w:p w14:paraId="0BEB8650" w14:textId="77777777" w:rsidR="00843113" w:rsidRPr="00844EF6" w:rsidRDefault="00843113" w:rsidP="00843113">
      <w:pPr>
        <w:rPr>
          <w:sz w:val="16"/>
        </w:rPr>
      </w:pPr>
      <w:r w:rsidRPr="00844EF6">
        <w:rPr>
          <w:sz w:val="16"/>
        </w:rPr>
        <w:t xml:space="preserve">It shouldn’t matter how </w:t>
      </w:r>
      <w:r w:rsidRPr="00844EF6">
        <w:rPr>
          <w:rStyle w:val="StyleUnderline"/>
        </w:rPr>
        <w:t>the president is perceived by his political base</w:t>
      </w:r>
      <w:r w:rsidRPr="00844EF6">
        <w:rPr>
          <w:sz w:val="16"/>
        </w:rPr>
        <w:t xml:space="preserve">. But it </w:t>
      </w:r>
      <w:r w:rsidRPr="00844EF6">
        <w:rPr>
          <w:rStyle w:val="Emphasis"/>
        </w:rPr>
        <w:t>means everything in reality</w:t>
      </w:r>
      <w:r w:rsidRPr="00844EF6">
        <w:rPr>
          <w:sz w:val="16"/>
        </w:rPr>
        <w:t xml:space="preserve">: </w:t>
      </w:r>
      <w:proofErr w:type="gramStart"/>
      <w:r w:rsidRPr="00844EF6">
        <w:rPr>
          <w:rStyle w:val="StyleUnderline"/>
        </w:rPr>
        <w:t>As long as</w:t>
      </w:r>
      <w:proofErr w:type="gramEnd"/>
      <w:r w:rsidRPr="00844EF6">
        <w:rPr>
          <w:rStyle w:val="StyleUnderline"/>
        </w:rPr>
        <w:t xml:space="preserve"> Trump retains significant grass-roots Republican support</w:t>
      </w:r>
      <w:r w:rsidRPr="00844EF6">
        <w:rPr>
          <w:sz w:val="16"/>
        </w:rPr>
        <w:t xml:space="preserve">, </w:t>
      </w:r>
      <w:r w:rsidRPr="00844EF6">
        <w:rPr>
          <w:rStyle w:val="StyleUnderline"/>
        </w:rPr>
        <w:t>just 20 or 25 percent</w:t>
      </w:r>
      <w:r w:rsidRPr="00844EF6">
        <w:rPr>
          <w:sz w:val="16"/>
        </w:rPr>
        <w:t xml:space="preserve">, </w:t>
      </w:r>
      <w:r w:rsidRPr="00844EF6">
        <w:rPr>
          <w:rStyle w:val="StyleUnderline"/>
        </w:rPr>
        <w:t xml:space="preserve">members of Congress won’t break with him </w:t>
      </w:r>
      <w:proofErr w:type="spellStart"/>
      <w:r w:rsidRPr="00844EF6">
        <w:rPr>
          <w:rStyle w:val="StyleUnderline"/>
        </w:rPr>
        <w:t>en</w:t>
      </w:r>
      <w:proofErr w:type="spellEnd"/>
      <w:r w:rsidRPr="00844EF6">
        <w:rPr>
          <w:rStyle w:val="StyleUnderline"/>
        </w:rPr>
        <w:t xml:space="preserve"> masse</w:t>
      </w:r>
      <w:r w:rsidRPr="00844EF6">
        <w:rPr>
          <w:sz w:val="16"/>
        </w:rPr>
        <w:t xml:space="preserve">. </w:t>
      </w:r>
      <w:r w:rsidRPr="00844EF6">
        <w:rPr>
          <w:rStyle w:val="StyleUnderline"/>
        </w:rPr>
        <w:t xml:space="preserve">Doing so would </w:t>
      </w:r>
      <w:r w:rsidRPr="00844EF6">
        <w:rPr>
          <w:rStyle w:val="Emphasis"/>
        </w:rPr>
        <w:t>spell political suicide</w:t>
      </w:r>
      <w:r w:rsidRPr="00844EF6">
        <w:rPr>
          <w:rStyle w:val="StyleUnderline"/>
        </w:rPr>
        <w:t xml:space="preserve"> for them in 2018</w:t>
      </w:r>
      <w:r w:rsidRPr="00844EF6">
        <w:rPr>
          <w:sz w:val="16"/>
        </w:rPr>
        <w:t xml:space="preserve">, through primary challenges and/or Republicans bass fishing instead of voting during the midterm </w:t>
      </w:r>
      <w:r w:rsidRPr="00844EF6">
        <w:rPr>
          <w:sz w:val="16"/>
        </w:rPr>
        <w:lastRenderedPageBreak/>
        <w:t xml:space="preserve">elections (the same may happen if this Congress can’t pass tax reforms). </w:t>
      </w:r>
      <w:r w:rsidRPr="00844EF6">
        <w:rPr>
          <w:rStyle w:val="StyleUnderline"/>
        </w:rPr>
        <w:t>Republican support for Trump hovers at around 80 percent right now</w:t>
      </w:r>
      <w:r w:rsidRPr="00844EF6">
        <w:rPr>
          <w:sz w:val="16"/>
        </w:rPr>
        <w:t xml:space="preserve">, with somewhere between a quarter and half of that </w:t>
      </w:r>
      <w:proofErr w:type="gramStart"/>
      <w:r w:rsidRPr="00844EF6">
        <w:rPr>
          <w:sz w:val="16"/>
        </w:rPr>
        <w:t>hard core</w:t>
      </w:r>
      <w:proofErr w:type="gramEnd"/>
      <w:r w:rsidRPr="00844EF6">
        <w:rPr>
          <w:sz w:val="16"/>
        </w:rPr>
        <w:t xml:space="preserve"> support.</w:t>
      </w:r>
    </w:p>
    <w:p w14:paraId="658C71B8" w14:textId="77777777" w:rsidR="00843113" w:rsidRPr="00844EF6" w:rsidRDefault="00843113" w:rsidP="00843113">
      <w:pPr>
        <w:pStyle w:val="Heading4"/>
        <w:rPr>
          <w:rFonts w:cs="Calibri"/>
        </w:rPr>
      </w:pPr>
      <w:r w:rsidRPr="00844EF6">
        <w:rPr>
          <w:rFonts w:cs="Calibri"/>
        </w:rPr>
        <w:t>Only the conservative base matter &amp; it outweighs every turn – Size, media, &amp; money generate intensity &amp; focus that opposition can’t match</w:t>
      </w:r>
    </w:p>
    <w:p w14:paraId="57F384B2" w14:textId="77777777" w:rsidR="00843113" w:rsidRPr="00844EF6" w:rsidRDefault="00843113" w:rsidP="00843113">
      <w:r w:rsidRPr="00844EF6">
        <w:rPr>
          <w:rStyle w:val="Style13ptBold"/>
        </w:rPr>
        <w:t>Hacker &amp; Pierson 15.</w:t>
      </w:r>
      <w:r w:rsidRPr="00844EF6">
        <w:t xml:space="preserve"> (Jacob, Stanley </w:t>
      </w:r>
      <w:proofErr w:type="spellStart"/>
      <w:r w:rsidRPr="00844EF6">
        <w:t>Resor</w:t>
      </w:r>
      <w:proofErr w:type="spellEnd"/>
      <w:r w:rsidRPr="00844EF6">
        <w:t xml:space="preserve"> Professor of Political Science at Yale University, &amp; Paul, John Gross Professor of Political Science at the University of California, Berkeley, “No Cost for Extremism”, http://prospect.org/article/no-cost-extremism)</w:t>
      </w:r>
    </w:p>
    <w:p w14:paraId="34368D3C" w14:textId="77777777" w:rsidR="00843113" w:rsidRPr="00844EF6" w:rsidRDefault="00843113" w:rsidP="00843113">
      <w:pPr>
        <w:rPr>
          <w:sz w:val="16"/>
        </w:rPr>
      </w:pPr>
      <w:r w:rsidRPr="00844EF6">
        <w:rPr>
          <w:sz w:val="16"/>
        </w:rPr>
        <w:t xml:space="preserve">Conventional images of the two parties see them as symmetrical reflections of each other. But when it comes to the activist core of the parties, there is no comparison. </w:t>
      </w:r>
      <w:r w:rsidRPr="00844EF6">
        <w:rPr>
          <w:rStyle w:val="StyleUnderline"/>
        </w:rPr>
        <w:t>The Republican base is larger, more intense, better organized, and fueled by distinctive partisan media outlets that make those on the other side look like pale imitations</w:t>
      </w:r>
      <w:r w:rsidRPr="00844EF6">
        <w:rPr>
          <w:sz w:val="16"/>
        </w:rPr>
        <w:t xml:space="preserve">. Strong liberals are often motivated primarily by one issue—the environment, say, or abortion, or minority rights. </w:t>
      </w:r>
      <w:r w:rsidRPr="00844EF6">
        <w:rPr>
          <w:rStyle w:val="StyleUnderline"/>
        </w:rPr>
        <w:t>Strong conservatives tend to describe themselves as part of a broad effort to protect a way of life</w:t>
      </w:r>
      <w:r w:rsidRPr="00844EF6">
        <w:rPr>
          <w:sz w:val="16"/>
        </w:rPr>
        <w:t xml:space="preserve">. Even during the George W. Bush presidency, liberals wanted Democratic Party leaders to take moderate positions and expressed a strong desire for compromise. </w:t>
      </w:r>
      <w:r w:rsidRPr="00844EF6">
        <w:rPr>
          <w:rStyle w:val="StyleUnderline"/>
        </w:rPr>
        <w:t>Conservatives consistently indicate they want Republicans to take more conservative positions and never, ever compromise with opponents</w:t>
      </w:r>
      <w:r w:rsidRPr="00844EF6">
        <w:rPr>
          <w:sz w:val="16"/>
        </w:rPr>
        <w:t xml:space="preserve">. Not surprisingly, </w:t>
      </w:r>
      <w:r w:rsidRPr="00844EF6">
        <w:rPr>
          <w:rStyle w:val="StyleUnderline"/>
        </w:rPr>
        <w:t>self-described conservatives also show up when it counts</w:t>
      </w:r>
      <w:r w:rsidRPr="00844EF6">
        <w:rPr>
          <w:sz w:val="16"/>
        </w:rPr>
        <w:t xml:space="preserve">. Whatever the form of participation—voting, working for candidates, contributing to campaigns—the GOP base does more of it than any other group. At the same time, </w:t>
      </w:r>
      <w:r w:rsidRPr="00844EF6">
        <w:rPr>
          <w:rStyle w:val="StyleUnderline"/>
        </w:rPr>
        <w:t>the ideological distance between the party’s most active voters and the rest of the party’s electorate is greater on the GOP side than the Democratic side</w:t>
      </w:r>
      <w:r w:rsidRPr="00844EF6">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844EF6">
        <w:rPr>
          <w:rStyle w:val="StyleUnderline"/>
        </w:rPr>
        <w:t>we need to turn our attention from the GOP’s most committed voters to the organized forces that have jet-propelled the GOP’s rightward trip</w:t>
      </w:r>
      <w:r w:rsidRPr="00844EF6">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844EF6">
        <w:rPr>
          <w:rStyle w:val="StyleUnderline"/>
        </w:rPr>
        <w:t>The conservative side is massive;</w:t>
      </w:r>
      <w:r w:rsidRPr="00844EF6">
        <w:rPr>
          <w:sz w:val="16"/>
        </w:rPr>
        <w:t xml:space="preserve"> describing its counterpart on the left as modest would be an act of true generosity.</w:t>
      </w:r>
    </w:p>
    <w:p w14:paraId="526AEBEE" w14:textId="77777777" w:rsidR="00843113" w:rsidRPr="00844EF6" w:rsidRDefault="00843113" w:rsidP="00843113"/>
    <w:p w14:paraId="1DDAAE6C" w14:textId="3EADB387" w:rsidR="00843113" w:rsidRPr="00844EF6" w:rsidRDefault="00843113" w:rsidP="00843113">
      <w:pPr>
        <w:pStyle w:val="Heading3"/>
      </w:pPr>
      <w:r w:rsidRPr="00844EF6">
        <w:lastRenderedPageBreak/>
        <w:t>Flip Flops</w:t>
      </w:r>
    </w:p>
    <w:p w14:paraId="5DC23525" w14:textId="77777777" w:rsidR="00843113" w:rsidRPr="00844EF6" w:rsidRDefault="00843113" w:rsidP="00843113">
      <w:pPr>
        <w:pStyle w:val="Heading4"/>
        <w:rPr>
          <w:rFonts w:cs="Calibri"/>
        </w:rPr>
      </w:pPr>
      <w:r w:rsidRPr="00844EF6">
        <w:rPr>
          <w:rFonts w:cs="Calibri"/>
        </w:rPr>
        <w:t>Plan sparks a massive public backlash by having Trump flip flop on a key election promise --- outweighs any turn</w:t>
      </w:r>
    </w:p>
    <w:p w14:paraId="7E7DBC3B" w14:textId="77777777" w:rsidR="00843113" w:rsidRPr="00844EF6" w:rsidRDefault="00843113" w:rsidP="00843113">
      <w:bookmarkStart w:id="0" w:name="_Hlk487801057"/>
      <w:r w:rsidRPr="00844EF6">
        <w:rPr>
          <w:rStyle w:val="Style13ptBold"/>
        </w:rPr>
        <w:t>Walsh 17.</w:t>
      </w:r>
      <w:r w:rsidRPr="00844EF6">
        <w:t xml:space="preserve"> [David, PhD candidate in political science at Rutgers University, “Yes, Trump will face a backlash if he doesn’t deliver on his promises” Washington Post -- Jan. 20 -- https://www.washingtonpost.com/news/monkey-cage/wp/2017/01/20/yes-trump-will-face-a-backlash-if-he-doesnt-deliver-on-his-promises/?utm_term=.250bb333ed24]</w:t>
      </w:r>
    </w:p>
    <w:p w14:paraId="38AB23F0" w14:textId="77777777" w:rsidR="00843113" w:rsidRPr="00844EF6" w:rsidRDefault="00843113" w:rsidP="00843113">
      <w:pPr>
        <w:rPr>
          <w:sz w:val="16"/>
        </w:rPr>
      </w:pPr>
      <w:r w:rsidRPr="00844EF6">
        <w:rPr>
          <w:sz w:val="16"/>
        </w:rPr>
        <w:t xml:space="preserve">President-elect Donald </w:t>
      </w:r>
      <w:r w:rsidRPr="00844EF6">
        <w:rPr>
          <w:rStyle w:val="StyleUnderline"/>
        </w:rPr>
        <w:t>Trump built his campaign on promises</w:t>
      </w:r>
      <w:r w:rsidRPr="00844EF6">
        <w:rPr>
          <w:sz w:val="16"/>
        </w:rPr>
        <w:t xml:space="preserve"> to put a wall on the Mexican border, “utterly destroy” the Islamic State, and accelerate economic growth to heights </w:t>
      </w:r>
      <w:proofErr w:type="gramStart"/>
      <w:r w:rsidRPr="00844EF6">
        <w:rPr>
          <w:sz w:val="16"/>
        </w:rPr>
        <w:t>never before</w:t>
      </w:r>
      <w:proofErr w:type="gramEnd"/>
      <w:r w:rsidRPr="00844EF6">
        <w:rPr>
          <w:sz w:val="16"/>
        </w:rPr>
        <w:t xml:space="preserve"> seen outside of wartime. Days before he won the presidency, Trump told his supporters he would give them “every dream you ever dreamed for your country.” </w:t>
      </w:r>
      <w:r w:rsidRPr="00844EF6">
        <w:rPr>
          <w:rStyle w:val="StyleUnderline"/>
        </w:rPr>
        <w:t>Trump’s penchant for sweeping promises</w:t>
      </w:r>
      <w:r w:rsidRPr="00844EF6">
        <w:rPr>
          <w:sz w:val="16"/>
        </w:rPr>
        <w:t xml:space="preserve"> — and the likelihood that he may have trouble keeping them — </w:t>
      </w:r>
      <w:r w:rsidRPr="00844EF6">
        <w:rPr>
          <w:rStyle w:val="StyleUnderline"/>
        </w:rPr>
        <w:t>has Republicans concerned about what would happen if he doesn’t or can’t follow through</w:t>
      </w:r>
      <w:r w:rsidRPr="00844EF6">
        <w:rPr>
          <w:sz w:val="16"/>
        </w:rPr>
        <w:t xml:space="preserve">. “If we’re given the White House and both houses of Congress and we don’t deliver,” Texas Sen. Ted Cruz said recently, “I think </w:t>
      </w:r>
      <w:r w:rsidRPr="00844EF6">
        <w:rPr>
          <w:rStyle w:val="StyleUnderline"/>
        </w:rPr>
        <w:t xml:space="preserve">there will be </w:t>
      </w:r>
      <w:r w:rsidRPr="00844EF6">
        <w:rPr>
          <w:rStyle w:val="Emphasis"/>
        </w:rPr>
        <w:t>pitchforks</w:t>
      </w:r>
      <w:r w:rsidRPr="00844EF6">
        <w:rPr>
          <w:rStyle w:val="StyleUnderline"/>
        </w:rPr>
        <w:t xml:space="preserve"> and </w:t>
      </w:r>
      <w:r w:rsidRPr="00844EF6">
        <w:rPr>
          <w:rStyle w:val="Emphasis"/>
        </w:rPr>
        <w:t>torches</w:t>
      </w:r>
      <w:r w:rsidRPr="00844EF6">
        <w:rPr>
          <w:rStyle w:val="StyleUnderline"/>
        </w:rPr>
        <w:t xml:space="preserve"> in the streets</w:t>
      </w:r>
      <w:r w:rsidRPr="00844EF6">
        <w:rPr>
          <w:sz w:val="16"/>
        </w:rPr>
        <w:t xml:space="preserve">.” Although Cruz’s vision of a violent uprising may be an exaggeration, my research suggests that </w:t>
      </w:r>
      <w:r w:rsidRPr="00844EF6">
        <w:rPr>
          <w:rStyle w:val="StyleUnderline"/>
        </w:rPr>
        <w:t>Trump would indeed face a backlash if he fails to deliver on key promises</w:t>
      </w:r>
      <w:r w:rsidRPr="00844EF6">
        <w:rPr>
          <w:sz w:val="16"/>
        </w:rPr>
        <w:t xml:space="preserve">. [Will Trump follow through on all his Day One promises? Doesn’t look like it.] Losses outweigh gains in the human mind. What does that mean for politics? That conclusion rests on one of the most robust theories of modern psychology, prospect theory. </w:t>
      </w:r>
      <w:r w:rsidRPr="00844EF6">
        <w:rPr>
          <w:rStyle w:val="StyleUnderline"/>
        </w:rPr>
        <w:t>Prospect theory argues that in our minds, perceived losses outweigh perceived gains in ways that profoundly affect our decision-making.</w:t>
      </w:r>
      <w:r w:rsidRPr="00844EF6">
        <w:rPr>
          <w:sz w:val="16"/>
        </w:rPr>
        <w:t xml:space="preserve"> In a political context, this means that </w:t>
      </w:r>
      <w:r w:rsidRPr="00844EF6">
        <w:rPr>
          <w:rStyle w:val="StyleUnderline"/>
        </w:rPr>
        <w:t>when the president surprises you by doing something you like, you’re happy about it. But that happiness is not nearly as powerful as</w:t>
      </w:r>
      <w:r w:rsidRPr="00844EF6">
        <w:rPr>
          <w:sz w:val="16"/>
        </w:rPr>
        <w:t xml:space="preserve"> the disappointment — or even </w:t>
      </w:r>
      <w:r w:rsidRPr="00844EF6">
        <w:rPr>
          <w:rStyle w:val="StyleUnderline"/>
        </w:rPr>
        <w:t>sadness or anger — that you experience when the president does something you hate</w:t>
      </w:r>
      <w:r w:rsidRPr="00844EF6">
        <w:rPr>
          <w:sz w:val="16"/>
        </w:rPr>
        <w:t xml:space="preserve">. One implication is that </w:t>
      </w:r>
      <w:r w:rsidRPr="00844EF6">
        <w:rPr>
          <w:rStyle w:val="Emphasis"/>
        </w:rPr>
        <w:t>the backlash a president faces for breaking a promise to his supporters may be much stronger than whatever positive reactions come from voters who are pleasantly surprised by his decision not to pursue that campaign pledge</w:t>
      </w:r>
      <w:r w:rsidRPr="00844EF6">
        <w:rPr>
          <w:sz w:val="16"/>
        </w:rPr>
        <w:t xml:space="preserve">. For Trump, a shift away from some of the radical positions he has staked out may in fact please even </w:t>
      </w:r>
      <w:proofErr w:type="gramStart"/>
      <w:r w:rsidRPr="00844EF6">
        <w:rPr>
          <w:sz w:val="16"/>
        </w:rPr>
        <w:t>a majority of</w:t>
      </w:r>
      <w:proofErr w:type="gramEnd"/>
      <w:r w:rsidRPr="00844EF6">
        <w:rPr>
          <w:sz w:val="16"/>
        </w:rPr>
        <w:t xml:space="preserve"> Americans. But </w:t>
      </w:r>
      <w:r w:rsidRPr="00844EF6">
        <w:rPr>
          <w:rStyle w:val="StyleUnderline"/>
        </w:rPr>
        <w:t xml:space="preserve">any positive reaction will likely be muted, while </w:t>
      </w:r>
      <w:r w:rsidRPr="00844EF6">
        <w:rPr>
          <w:rStyle w:val="Emphasis"/>
        </w:rPr>
        <w:t>the disappointment of his original supporters will be amplified</w:t>
      </w:r>
      <w:r w:rsidRPr="00844EF6">
        <w:rPr>
          <w:sz w:val="16"/>
        </w:rPr>
        <w:t xml:space="preserve">. </w:t>
      </w:r>
      <w:r w:rsidRPr="00844EF6">
        <w:rPr>
          <w:rStyle w:val="Emphasis"/>
        </w:rPr>
        <w:t>He could find himself losing some of his supporters without picking up the same number from the other side — which could leave him even more unpopular than he already is.</w:t>
      </w:r>
    </w:p>
    <w:bookmarkEnd w:id="0"/>
    <w:p w14:paraId="188E7572" w14:textId="77777777" w:rsidR="00843113" w:rsidRPr="00844EF6" w:rsidRDefault="00843113" w:rsidP="00843113"/>
    <w:p w14:paraId="2C3C664A" w14:textId="77777777" w:rsidR="00843113" w:rsidRPr="00844EF6" w:rsidRDefault="00843113" w:rsidP="00843113">
      <w:pPr>
        <w:pStyle w:val="Heading4"/>
        <w:rPr>
          <w:rFonts w:cs="Calibri"/>
        </w:rPr>
      </w:pPr>
      <w:r w:rsidRPr="00844EF6">
        <w:rPr>
          <w:rFonts w:cs="Calibri"/>
        </w:rPr>
        <w:t>Flip Flops erode the base- leads to backlash</w:t>
      </w:r>
    </w:p>
    <w:p w14:paraId="242CF07D" w14:textId="77777777" w:rsidR="00843113" w:rsidRPr="00844EF6" w:rsidRDefault="00843113" w:rsidP="00843113">
      <w:pPr>
        <w:rPr>
          <w:sz w:val="14"/>
        </w:rPr>
      </w:pPr>
      <w:r w:rsidRPr="00844EF6">
        <w:rPr>
          <w:sz w:val="14"/>
        </w:rPr>
        <w:t xml:space="preserve">John </w:t>
      </w:r>
      <w:proofErr w:type="spellStart"/>
      <w:r w:rsidRPr="00844EF6">
        <w:rPr>
          <w:rStyle w:val="Style13ptBold"/>
        </w:rPr>
        <w:t>Whitesides</w:t>
      </w:r>
      <w:proofErr w:type="spellEnd"/>
      <w:r w:rsidRPr="00844EF6">
        <w:rPr>
          <w:rStyle w:val="Style13ptBold"/>
        </w:rPr>
        <w:t xml:space="preserve"> 2016</w:t>
      </w:r>
      <w:r w:rsidRPr="00844EF6">
        <w:rPr>
          <w:sz w:val="14"/>
        </w:rPr>
        <w:t xml:space="preserve"> (Columnist at Reuters, “Supporters to Trump: break campaign promises at your peril,” November 11</w:t>
      </w:r>
      <w:r w:rsidRPr="00844EF6">
        <w:rPr>
          <w:sz w:val="14"/>
          <w:vertAlign w:val="superscript"/>
        </w:rPr>
        <w:t>th</w:t>
      </w:r>
      <w:r w:rsidRPr="00844EF6">
        <w:rPr>
          <w:sz w:val="14"/>
        </w:rPr>
        <w:t>, https://www.reuters.com/article/us-usa-election-trump-promises/supporters-to-trump-break-campaign-promises-at-your-peril-idUSKBN1362AC)</w:t>
      </w:r>
    </w:p>
    <w:p w14:paraId="6B12A973" w14:textId="77777777" w:rsidR="00843113" w:rsidRPr="00844EF6" w:rsidRDefault="00843113" w:rsidP="00843113">
      <w:pPr>
        <w:rPr>
          <w:u w:val="single"/>
        </w:rPr>
      </w:pPr>
      <w:r w:rsidRPr="00844EF6">
        <w:rPr>
          <w:sz w:val="14"/>
        </w:rPr>
        <w:t>After listening to his speeches and casting her vote for him, she expects Trump to toughen immigration laws, restore lost jobs, upend a corrupt political system, build a wall on the border, and be, as the millionaire put it, the "greatest jobs president that God has ever created." "</w:t>
      </w:r>
      <w:r w:rsidRPr="00844EF6">
        <w:rPr>
          <w:rStyle w:val="Style13ptBold"/>
        </w:rPr>
        <w:t>We expect him to move forward on all the items he has promised to move forward on</w:t>
      </w:r>
      <w:r w:rsidRPr="00844EF6">
        <w:rPr>
          <w:sz w:val="14"/>
        </w:rPr>
        <w:t xml:space="preserve">," said </w:t>
      </w:r>
      <w:proofErr w:type="spellStart"/>
      <w:r w:rsidRPr="00844EF6">
        <w:rPr>
          <w:sz w:val="14"/>
        </w:rPr>
        <w:t>Stellmack</w:t>
      </w:r>
      <w:proofErr w:type="spellEnd"/>
      <w:r w:rsidRPr="00844EF6">
        <w:rPr>
          <w:sz w:val="14"/>
        </w:rPr>
        <w:t xml:space="preserve">, 69, a retiree in West Palm Beach, Florida. </w:t>
      </w:r>
      <w:r w:rsidRPr="00844EF6">
        <w:rPr>
          <w:rStyle w:val="StyleUnderline"/>
          <w:sz w:val="16"/>
        </w:rPr>
        <w:t>"</w:t>
      </w:r>
      <w:r w:rsidRPr="00844EF6">
        <w:rPr>
          <w:rStyle w:val="Style13ptBold"/>
        </w:rPr>
        <w:t>And if he doesn't, we will hold his feet to the fire</w:t>
      </w:r>
      <w:r w:rsidRPr="00844EF6">
        <w:rPr>
          <w:rStyle w:val="StyleUnderline"/>
          <w:sz w:val="16"/>
        </w:rPr>
        <w:t xml:space="preserve">." </w:t>
      </w:r>
      <w:r w:rsidRPr="00844EF6">
        <w:rPr>
          <w:sz w:val="14"/>
        </w:rPr>
        <w:t>After a presidential race fueled by brash but constantly shifting policy proposals,</w:t>
      </w:r>
      <w:r w:rsidRPr="00844EF6">
        <w:rPr>
          <w:rStyle w:val="StyleUnderline"/>
        </w:rPr>
        <w:t xml:space="preserve"> Trump's millions of followers -- from social conservative activists to </w:t>
      </w:r>
      <w:r w:rsidRPr="00844EF6">
        <w:rPr>
          <w:rStyle w:val="StyleUnderline"/>
        </w:rPr>
        <w:lastRenderedPageBreak/>
        <w:t xml:space="preserve">struggling blue-collar workers to hardline militant groups -- say if he does anything less than take a wrecking ball to business-as-usual Washington, </w:t>
      </w:r>
      <w:r w:rsidRPr="00844EF6">
        <w:rPr>
          <w:rStyle w:val="Emphasis"/>
        </w:rPr>
        <w:t>they will be disappointed.</w:t>
      </w:r>
      <w:r w:rsidRPr="00844EF6">
        <w:rPr>
          <w:rStyle w:val="StyleUnderline"/>
        </w:rPr>
        <w:t xml:space="preserve"> </w:t>
      </w:r>
      <w:r w:rsidRPr="00844EF6">
        <w:rPr>
          <w:sz w:val="14"/>
        </w:rPr>
        <w:t xml:space="preserve">"We'll be watching, Mr. Trump," said </w:t>
      </w:r>
      <w:proofErr w:type="spellStart"/>
      <w:r w:rsidRPr="00844EF6">
        <w:rPr>
          <w:sz w:val="14"/>
        </w:rPr>
        <w:t>Stellmack</w:t>
      </w:r>
      <w:proofErr w:type="spellEnd"/>
      <w:r w:rsidRPr="00844EF6">
        <w:rPr>
          <w:sz w:val="14"/>
        </w:rPr>
        <w:t xml:space="preserve">. Trump's promises have been hard to pin down, with many policy details left elusive and vague. NBC News identified 141 "distinct shifts" on 23 major issues since Trump announced his candidacy on June 16, 2015. Still, his fiery rhetoric had an unmistakable message of ending big government and the entrenched power of establishment elites in both parties. That inspired hope that Trump can break through Washington's gridlock to make progress on plans to invigorate the economy, eliminate terrorist threats, rip up trade agreements and repeal President Barack Obama's healthcare plan known as Obamacare. "I totally trust him," said Laura </w:t>
      </w:r>
      <w:proofErr w:type="spellStart"/>
      <w:r w:rsidRPr="00844EF6">
        <w:rPr>
          <w:sz w:val="14"/>
        </w:rPr>
        <w:t>Czarniak</w:t>
      </w:r>
      <w:proofErr w:type="spellEnd"/>
      <w:r w:rsidRPr="00844EF6">
        <w:rPr>
          <w:sz w:val="14"/>
        </w:rPr>
        <w:t>, 56, of Manistee, Michigan, a Rust Belt state that leans Democrat in presidential elections but which flipped to Trump on Tuesday. "I know he'll build the wall. I know he'll take care of the Syrian refugee problem. I know he'll get rid of Obamacare. There is not a chance in hell he won't do those things," she said. But even with Republicans retaining control of Congress, Trump will have to accept limits and compromises on some of his plans. Many Republicans, for example, are wary of his proposals to scrap trade deals and boost spending on infrastructure improvements. Some of his plans have already been rolled back. Trump faces his highest expectations on the issue of immigration, given his intense focus on attention-grabbing campaign proposals like forcing Mexico to pay for a border wall, and temporarily banning Muslims from entering the country. But he recently indicated he would at first deport only criminal undocumented immigrants, after previously pledging to deport all undocumented aliens, while the Muslim ban has softened into "extreme vetting" of immigrants from some countries. He told the Wall Street Journal in an interview on Friday that he would consider keeping parts of Obamacare intact -- easing off his calls for a total repeal -- after Obama spoke to him on the issue at the White House on Thursday. Mark Morris, a leader of the Colorado-based Three Percent United Patriots militia group, said he understood Trump would need time on some issues, but he expected quick movement on repealing Obamacare and appointing a conservative Supreme Court justice to fill the seat of the late Antonin Scalia. He said he hoped Trump would stand with ranchers in their disputes with the federal government over fees charged for cattle grazing on public land – a call to arms for many in the patriot and militia movement. Morris warned</w:t>
      </w:r>
      <w:r w:rsidRPr="00844EF6">
        <w:rPr>
          <w:rStyle w:val="StyleUnderline"/>
        </w:rPr>
        <w:t xml:space="preserve"> Trump </w:t>
      </w:r>
      <w:r w:rsidRPr="00844EF6">
        <w:rPr>
          <w:rStyle w:val="Emphasis"/>
        </w:rPr>
        <w:t>should not count on his followers</w:t>
      </w:r>
      <w:r w:rsidRPr="00844EF6">
        <w:rPr>
          <w:rStyle w:val="StyleUnderline"/>
        </w:rPr>
        <w:t xml:space="preserve"> to stay with him if he did not produce results. </w:t>
      </w:r>
      <w:r w:rsidRPr="00844EF6">
        <w:rPr>
          <w:sz w:val="14"/>
        </w:rPr>
        <w:t>"</w:t>
      </w:r>
      <w:r w:rsidRPr="00844EF6">
        <w:rPr>
          <w:rStyle w:val="StyleUnderline"/>
        </w:rPr>
        <w:t xml:space="preserve">People voted with a lot of faith that he will come through," </w:t>
      </w:r>
      <w:r w:rsidRPr="00844EF6">
        <w:rPr>
          <w:rStyle w:val="StyleUnderline"/>
          <w:sz w:val="16"/>
        </w:rPr>
        <w:t>he said. "I</w:t>
      </w:r>
      <w:r w:rsidRPr="00844EF6">
        <w:rPr>
          <w:rStyle w:val="StyleUnderline"/>
        </w:rPr>
        <w:t xml:space="preserve"> don’t think it is going to work out very well if he doesn’t get the things done and he comes back at the end of four years and says I need four more years to accomplish what I need to accomplish."</w:t>
      </w:r>
    </w:p>
    <w:p w14:paraId="45FB89E7" w14:textId="77777777" w:rsidR="00843113" w:rsidRPr="00844EF6" w:rsidRDefault="00843113" w:rsidP="00843113">
      <w:pPr>
        <w:pStyle w:val="Heading4"/>
        <w:rPr>
          <w:rFonts w:cs="Calibri"/>
        </w:rPr>
      </w:pPr>
      <w:r w:rsidRPr="00844EF6">
        <w:rPr>
          <w:rFonts w:cs="Calibri"/>
        </w:rPr>
        <w:t>Flip Flopping on key campaign promises, like the plan, causes backlash</w:t>
      </w:r>
    </w:p>
    <w:p w14:paraId="5DE636C3" w14:textId="77777777" w:rsidR="00843113" w:rsidRPr="00844EF6" w:rsidRDefault="00843113" w:rsidP="00843113">
      <w:pPr>
        <w:rPr>
          <w:sz w:val="14"/>
        </w:rPr>
      </w:pPr>
      <w:r w:rsidRPr="00844EF6">
        <w:rPr>
          <w:sz w:val="14"/>
        </w:rPr>
        <w:t xml:space="preserve">David Hunter </w:t>
      </w:r>
      <w:r w:rsidRPr="00844EF6">
        <w:rPr>
          <w:rStyle w:val="Style13ptBold"/>
        </w:rPr>
        <w:t>Walsh 2017</w:t>
      </w:r>
      <w:r w:rsidRPr="00844EF6">
        <w:rPr>
          <w:sz w:val="14"/>
        </w:rPr>
        <w:t xml:space="preserve"> (a PhD candidate in political science at Rutgers University, and a veteran of the U.S. Marine Corps. “Yes, Trump will face a backlash if he doesn’t deliver on his promises,” Jan 20</w:t>
      </w:r>
      <w:r w:rsidRPr="00844EF6">
        <w:rPr>
          <w:sz w:val="14"/>
          <w:vertAlign w:val="superscript"/>
        </w:rPr>
        <w:t>th</w:t>
      </w:r>
      <w:r w:rsidRPr="00844EF6">
        <w:rPr>
          <w:sz w:val="14"/>
        </w:rPr>
        <w:t>, https://www.washingtonpost.com/news/monkey-cage/wp/2017/01/20/yes-trump-will-face-a-backlash-if-he-doesnt-deliver-on-his-promises/?noredirect=on&amp;utm_term=.f0a8c6613292)</w:t>
      </w:r>
    </w:p>
    <w:p w14:paraId="63CFBA7E" w14:textId="77777777" w:rsidR="00843113" w:rsidRPr="00844EF6" w:rsidRDefault="00843113" w:rsidP="00843113">
      <w:pPr>
        <w:rPr>
          <w:rStyle w:val="StyleUnderline"/>
        </w:rPr>
      </w:pPr>
      <w:r w:rsidRPr="00844EF6">
        <w:rPr>
          <w:sz w:val="12"/>
        </w:rPr>
        <w:t xml:space="preserve">President-elect Donald </w:t>
      </w:r>
      <w:r w:rsidRPr="00844EF6">
        <w:rPr>
          <w:rStyle w:val="StyleUnderline"/>
        </w:rPr>
        <w:t>Trump</w:t>
      </w:r>
      <w:r w:rsidRPr="00844EF6">
        <w:rPr>
          <w:sz w:val="12"/>
        </w:rPr>
        <w:t xml:space="preserve"> </w:t>
      </w:r>
      <w:r w:rsidRPr="00844EF6">
        <w:rPr>
          <w:rStyle w:val="StyleUnderline"/>
        </w:rPr>
        <w:t>built his campaign on promises to put a wall on the Mexican border</w:t>
      </w:r>
      <w:r w:rsidRPr="00844EF6">
        <w:rPr>
          <w:sz w:val="12"/>
        </w:rPr>
        <w:t xml:space="preserve">, “utterly destroy” the Islamic State, and accelerate economic growth to heights </w:t>
      </w:r>
      <w:proofErr w:type="gramStart"/>
      <w:r w:rsidRPr="00844EF6">
        <w:rPr>
          <w:sz w:val="12"/>
        </w:rPr>
        <w:t>never before</w:t>
      </w:r>
      <w:proofErr w:type="gramEnd"/>
      <w:r w:rsidRPr="00844EF6">
        <w:rPr>
          <w:sz w:val="12"/>
        </w:rPr>
        <w:t xml:space="preserve"> seen outside of wartime. Days before he won the presidency, Trump told his supporters he would give them “every dream you ever dreamed for your country.” </w:t>
      </w:r>
      <w:r w:rsidRPr="00844EF6">
        <w:rPr>
          <w:rStyle w:val="StyleUnderline"/>
        </w:rPr>
        <w:t>Trump’s penchant for sweeping promises — and the likelihood that he may have trouble keeping them — has Republicans concerned about what would happen if he doesn’t or can’t follow through</w:t>
      </w:r>
      <w:r w:rsidRPr="00844EF6">
        <w:rPr>
          <w:sz w:val="12"/>
        </w:rPr>
        <w:t xml:space="preserve">. “If we’re given the White House and both houses of Congress and we don’t deliver,” Texas Sen. Ted Cruz said recently, </w:t>
      </w:r>
      <w:r w:rsidRPr="00844EF6">
        <w:rPr>
          <w:rStyle w:val="StyleUnderline"/>
        </w:rPr>
        <w:t>“</w:t>
      </w:r>
      <w:r w:rsidRPr="00844EF6">
        <w:rPr>
          <w:rStyle w:val="Style13ptBold"/>
        </w:rPr>
        <w:t>I think there will be pitchforks and torches in the streets.”</w:t>
      </w:r>
      <w:r w:rsidRPr="00844EF6">
        <w:rPr>
          <w:rStyle w:val="StyleUnderline"/>
        </w:rPr>
        <w:t xml:space="preserve"> </w:t>
      </w:r>
      <w:r w:rsidRPr="00844EF6">
        <w:rPr>
          <w:sz w:val="12"/>
        </w:rPr>
        <w:t xml:space="preserve">Although Cruz’s vision of a violent uprising may be an exaggeration, my research suggests that </w:t>
      </w:r>
      <w:r w:rsidRPr="00844EF6">
        <w:rPr>
          <w:rStyle w:val="StyleUnderline"/>
        </w:rPr>
        <w:t>Trump would indeed face a backlash if he fails to deliver on key promises.</w:t>
      </w:r>
      <w:r w:rsidRPr="00844EF6">
        <w:rPr>
          <w:sz w:val="12"/>
        </w:rPr>
        <w:t xml:space="preserve"> </w:t>
      </w:r>
      <w:r w:rsidRPr="00844EF6">
        <w:rPr>
          <w:rStyle w:val="StyleUnderline"/>
        </w:rPr>
        <w:t>That conclusion rests on</w:t>
      </w:r>
      <w:r w:rsidRPr="00844EF6">
        <w:rPr>
          <w:sz w:val="12"/>
        </w:rPr>
        <w:t xml:space="preserve"> one of the most robust </w:t>
      </w:r>
      <w:r w:rsidRPr="00844EF6">
        <w:rPr>
          <w:rStyle w:val="StyleUnderline"/>
        </w:rPr>
        <w:t xml:space="preserve">theories of modern psychology, </w:t>
      </w:r>
      <w:r w:rsidRPr="00844EF6">
        <w:rPr>
          <w:rStyle w:val="Style13ptBold"/>
        </w:rPr>
        <w:t>prospect theory</w:t>
      </w:r>
      <w:r w:rsidRPr="00844EF6">
        <w:rPr>
          <w:sz w:val="12"/>
        </w:rPr>
        <w:t xml:space="preserve">. </w:t>
      </w:r>
      <w:r w:rsidRPr="00844EF6">
        <w:rPr>
          <w:rStyle w:val="StyleUnderline"/>
        </w:rPr>
        <w:t xml:space="preserve">Prospect theory argues that in our minds, perceived losses outweigh perceived gains in ways that profoundly affect our decision-making. </w:t>
      </w:r>
      <w:r w:rsidRPr="00844EF6">
        <w:rPr>
          <w:sz w:val="12"/>
        </w:rPr>
        <w:t xml:space="preserve">In a political context, </w:t>
      </w:r>
      <w:r w:rsidRPr="00844EF6">
        <w:rPr>
          <w:rStyle w:val="StyleUnderline"/>
        </w:rPr>
        <w:t>this means that when the president surprises you by doing something you like, you’re happy about it. But that happiness is not nearly as powerful as the disappointment</w:t>
      </w:r>
      <w:r w:rsidRPr="00844EF6">
        <w:rPr>
          <w:sz w:val="12"/>
        </w:rPr>
        <w:t xml:space="preserve"> — </w:t>
      </w:r>
      <w:r w:rsidRPr="00844EF6">
        <w:rPr>
          <w:rStyle w:val="StyleUnderline"/>
        </w:rPr>
        <w:t>or</w:t>
      </w:r>
      <w:r w:rsidRPr="00844EF6">
        <w:rPr>
          <w:sz w:val="12"/>
        </w:rPr>
        <w:t xml:space="preserve"> even sadness or </w:t>
      </w:r>
      <w:r w:rsidRPr="00844EF6">
        <w:rPr>
          <w:rStyle w:val="StyleUnderline"/>
        </w:rPr>
        <w:t>anger</w:t>
      </w:r>
      <w:r w:rsidRPr="00844EF6">
        <w:rPr>
          <w:sz w:val="12"/>
        </w:rPr>
        <w:t xml:space="preserve"> — </w:t>
      </w:r>
      <w:r w:rsidRPr="00844EF6">
        <w:rPr>
          <w:rStyle w:val="StyleUnderline"/>
        </w:rPr>
        <w:t>that you experience when the president does something you hate</w:t>
      </w:r>
      <w:r w:rsidRPr="00844EF6">
        <w:rPr>
          <w:sz w:val="12"/>
        </w:rPr>
        <w:t xml:space="preserve">. </w:t>
      </w:r>
      <w:r w:rsidRPr="00844EF6">
        <w:rPr>
          <w:rStyle w:val="StyleUnderline"/>
        </w:rPr>
        <w:t xml:space="preserve">One implication is that the backlash a president faces for breaking a promise to his supporters may be much stronger than whatever positive reactions come from voters who are pleasantly surprised by his decision not to pursue that campaign pledge. For Trump, a shift away from some of the radical positions he has staked out may in fact please </w:t>
      </w:r>
      <w:r w:rsidRPr="00844EF6">
        <w:rPr>
          <w:sz w:val="12"/>
        </w:rPr>
        <w:t xml:space="preserve">even </w:t>
      </w:r>
      <w:proofErr w:type="gramStart"/>
      <w:r w:rsidRPr="00844EF6">
        <w:rPr>
          <w:rStyle w:val="StyleUnderline"/>
        </w:rPr>
        <w:t>a majority of</w:t>
      </w:r>
      <w:proofErr w:type="gramEnd"/>
      <w:r w:rsidRPr="00844EF6">
        <w:rPr>
          <w:rStyle w:val="StyleUnderline"/>
        </w:rPr>
        <w:t xml:space="preserve"> Americans</w:t>
      </w:r>
      <w:r w:rsidRPr="00844EF6">
        <w:rPr>
          <w:sz w:val="12"/>
        </w:rPr>
        <w:t xml:space="preserve">. </w:t>
      </w:r>
      <w:r w:rsidRPr="00844EF6">
        <w:rPr>
          <w:rStyle w:val="Style13ptBold"/>
        </w:rPr>
        <w:t>But</w:t>
      </w:r>
      <w:r w:rsidRPr="00844EF6">
        <w:rPr>
          <w:sz w:val="12"/>
        </w:rPr>
        <w:t xml:space="preserve"> </w:t>
      </w:r>
      <w:r w:rsidRPr="00844EF6">
        <w:rPr>
          <w:rStyle w:val="Style13ptBold"/>
        </w:rPr>
        <w:t>any positive reaction will likely be muted, while the disappointment of his original supporters will be amplified</w:t>
      </w:r>
      <w:r w:rsidRPr="00844EF6">
        <w:rPr>
          <w:sz w:val="12"/>
        </w:rPr>
        <w:t xml:space="preserve">. </w:t>
      </w:r>
      <w:r w:rsidRPr="00844EF6">
        <w:rPr>
          <w:rStyle w:val="StyleUnderline"/>
        </w:rPr>
        <w:t>He</w:t>
      </w:r>
      <w:r w:rsidRPr="00844EF6">
        <w:rPr>
          <w:sz w:val="12"/>
        </w:rPr>
        <w:t xml:space="preserve"> </w:t>
      </w:r>
      <w:r w:rsidRPr="00844EF6">
        <w:rPr>
          <w:rStyle w:val="StyleUnderline"/>
        </w:rPr>
        <w:t xml:space="preserve">could find himself losing some of his supporters without picking up the same number from the other side — which could leave him even more unpopular than he already </w:t>
      </w:r>
      <w:r w:rsidRPr="00844EF6">
        <w:rPr>
          <w:rStyle w:val="StyleUnderline"/>
        </w:rPr>
        <w:lastRenderedPageBreak/>
        <w:t>is.</w:t>
      </w:r>
      <w:r w:rsidRPr="00844EF6">
        <w:rPr>
          <w:sz w:val="12"/>
        </w:rPr>
        <w:t xml:space="preserve"> Let’s take Medicare, for example. Trump highlighted his deviation from Republican orthodoxy by campaigning against cuts and privatization. But his appointment of Rep. Tom Price (R-Ga.), a privatization champion, as Health and Human Services secretary suggests he may be open to an overhaul. If Trump embraced privatization or another significant reform, he could risk angering people who voted for him and who like Medicare as it is. </w:t>
      </w:r>
      <w:proofErr w:type="gramStart"/>
      <w:r w:rsidRPr="00844EF6">
        <w:rPr>
          <w:sz w:val="12"/>
        </w:rPr>
        <w:t>Assuming that</w:t>
      </w:r>
      <w:proofErr w:type="gramEnd"/>
      <w:r w:rsidRPr="00844EF6">
        <w:rPr>
          <w:sz w:val="12"/>
        </w:rPr>
        <w:t xml:space="preserve"> most Americans expect Trump to keep his promise not to fundamentally alter the program, those who would approve (certainly nothing close to a supermajority) would likely discount it as a gain, while opponents would view it as a loss. The backlash could be stronger than the enthusiasm among backers of privatization. Here’s how I did my research </w:t>
      </w:r>
      <w:r w:rsidRPr="00844EF6">
        <w:rPr>
          <w:rStyle w:val="StyleUnderline"/>
        </w:rPr>
        <w:t>Survey data from the</w:t>
      </w:r>
      <w:r w:rsidRPr="00844EF6">
        <w:rPr>
          <w:sz w:val="12"/>
        </w:rPr>
        <w:t xml:space="preserve"> American National Election Studies (</w:t>
      </w:r>
      <w:r w:rsidRPr="00844EF6">
        <w:rPr>
          <w:rStyle w:val="StyleUnderline"/>
        </w:rPr>
        <w:t>ANES</w:t>
      </w:r>
      <w:r w:rsidRPr="00844EF6">
        <w:rPr>
          <w:sz w:val="12"/>
        </w:rPr>
        <w:t xml:space="preserve">) </w:t>
      </w:r>
      <w:r w:rsidRPr="00844EF6">
        <w:rPr>
          <w:rStyle w:val="StyleUnderline"/>
        </w:rPr>
        <w:t>help highlight this dynamic</w:t>
      </w:r>
      <w:r w:rsidRPr="00844EF6">
        <w:rPr>
          <w:sz w:val="12"/>
        </w:rPr>
        <w:t xml:space="preserve">.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w:t>
      </w:r>
      <w:r w:rsidRPr="00844EF6">
        <w:rPr>
          <w:rStyle w:val="StyleUnderline"/>
        </w:rPr>
        <w:t xml:space="preserve">I examined cases in which a president is perceived as shifting from a slightly liberal position to a moderately conservative one </w:t>
      </w:r>
      <w:r w:rsidRPr="00844EF6">
        <w:rPr>
          <w:sz w:val="12"/>
        </w:rPr>
        <w:t xml:space="preserve">on the issue of government services, analogous to a potential Trump shift on Medicare. </w:t>
      </w:r>
      <w:r w:rsidRPr="00844EF6">
        <w:rPr>
          <w:rStyle w:val="StyleUnderline"/>
        </w:rPr>
        <w:t>In those cases, liberals’ negative reactions are 77 percent stronger on average than conservatives’ positive reactions</w:t>
      </w:r>
      <w:r w:rsidRPr="00844EF6">
        <w:rPr>
          <w:sz w:val="12"/>
        </w:rPr>
        <w:t xml:space="preserve">; if liberals and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w:t>
      </w:r>
      <w:r w:rsidRPr="00844EF6">
        <w:rPr>
          <w:rStyle w:val="StyleUnderline"/>
        </w:rPr>
        <w:t>A similar story is told by the data on most other issues, regardless of the direction of the shift and from where the president is moving</w:t>
      </w:r>
      <w:r w:rsidRPr="00844EF6">
        <w:rPr>
          <w:sz w:val="12"/>
        </w:rPr>
        <w:t xml:space="preserve">. A shift of moderate magnitude on defense spending costs the president 7.4 points on average when the public is split on the issue. On welfare policy, the average hit to a president’s approval is 9.2 points. </w:t>
      </w:r>
      <w:r w:rsidRPr="00844EF6">
        <w:rPr>
          <w:rStyle w:val="Style13ptBold"/>
        </w:rPr>
        <w:t>These are big league effects for just one policy change. The consequences of disappointing a president’s supporters can be massive,</w:t>
      </w:r>
      <w:r w:rsidRPr="00844EF6">
        <w:rPr>
          <w:sz w:val="12"/>
        </w:rPr>
        <w:t xml:space="preserve"> </w:t>
      </w:r>
      <w:r w:rsidRPr="00844EF6">
        <w:rPr>
          <w:rStyle w:val="Style13ptBold"/>
        </w:rPr>
        <w:t xml:space="preserve">while the positive reactions of voters he might be </w:t>
      </w:r>
      <w:proofErr w:type="gramStart"/>
      <w:r w:rsidRPr="00844EF6">
        <w:rPr>
          <w:rStyle w:val="Style13ptBold"/>
        </w:rPr>
        <w:t>hope</w:t>
      </w:r>
      <w:proofErr w:type="gramEnd"/>
      <w:r w:rsidRPr="00844EF6">
        <w:rPr>
          <w:rStyle w:val="Style13ptBold"/>
        </w:rPr>
        <w:t xml:space="preserve"> to win over sometimes fail to register at all.</w:t>
      </w:r>
      <w:r w:rsidRPr="00844EF6">
        <w:rPr>
          <w:sz w:val="12"/>
        </w:rPr>
        <w:t xml:space="preserve"> </w:t>
      </w:r>
      <w:r w:rsidRPr="00844EF6">
        <w:rPr>
          <w:rStyle w:val="StyleUnderline"/>
        </w:rPr>
        <w:t>These “expectation costs” are a result of having led the electorate to expect certain policies that then shape how they evaluate future outcomes. 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w:t>
      </w:r>
    </w:p>
    <w:p w14:paraId="333263F1" w14:textId="77777777" w:rsidR="00843113" w:rsidRPr="00844EF6" w:rsidRDefault="00843113" w:rsidP="00843113">
      <w:pPr>
        <w:pStyle w:val="Heading4"/>
        <w:rPr>
          <w:rFonts w:cs="Calibri"/>
        </w:rPr>
      </w:pPr>
      <w:r w:rsidRPr="00844EF6">
        <w:rPr>
          <w:rFonts w:cs="Calibri"/>
        </w:rPr>
        <w:t xml:space="preserve">Base support relies on keeping his promises – but </w:t>
      </w:r>
      <w:proofErr w:type="spellStart"/>
      <w:r w:rsidRPr="00844EF6">
        <w:rPr>
          <w:rFonts w:cs="Calibri"/>
        </w:rPr>
        <w:t>its</w:t>
      </w:r>
      <w:proofErr w:type="spellEnd"/>
      <w:r w:rsidRPr="00844EF6">
        <w:rPr>
          <w:rFonts w:cs="Calibri"/>
        </w:rPr>
        <w:t xml:space="preserve"> not inevitable </w:t>
      </w:r>
    </w:p>
    <w:p w14:paraId="2F30EB2B" w14:textId="77777777" w:rsidR="00843113" w:rsidRPr="00844EF6" w:rsidRDefault="00843113" w:rsidP="00843113">
      <w:pPr>
        <w:rPr>
          <w:sz w:val="14"/>
        </w:rPr>
      </w:pPr>
      <w:r w:rsidRPr="00844EF6">
        <w:rPr>
          <w:sz w:val="14"/>
        </w:rPr>
        <w:t xml:space="preserve">David </w:t>
      </w:r>
      <w:proofErr w:type="spellStart"/>
      <w:r w:rsidRPr="00844EF6">
        <w:rPr>
          <w:rStyle w:val="Style13ptBold"/>
        </w:rPr>
        <w:t>Lauter</w:t>
      </w:r>
      <w:proofErr w:type="spellEnd"/>
      <w:r w:rsidRPr="00844EF6">
        <w:rPr>
          <w:rStyle w:val="Style13ptBold"/>
        </w:rPr>
        <w:t xml:space="preserve"> 2017</w:t>
      </w:r>
      <w:r w:rsidRPr="00844EF6">
        <w:rPr>
          <w:sz w:val="14"/>
        </w:rPr>
        <w:t xml:space="preserve"> (LA Times Chief, “Trump has gotten even less popular while in office,” LA Times, Feb 13</w:t>
      </w:r>
      <w:r w:rsidRPr="00844EF6">
        <w:rPr>
          <w:sz w:val="14"/>
          <w:vertAlign w:val="superscript"/>
        </w:rPr>
        <w:t>th</w:t>
      </w:r>
      <w:r w:rsidRPr="00844EF6">
        <w:rPr>
          <w:sz w:val="14"/>
        </w:rPr>
        <w:t>, http://www.latimes.com/politics/la-na-pol-trump-polls-20170213-story.html)</w:t>
      </w:r>
    </w:p>
    <w:p w14:paraId="02BAA991" w14:textId="77777777" w:rsidR="00843113" w:rsidRPr="00844EF6" w:rsidRDefault="00843113" w:rsidP="00843113">
      <w:pPr>
        <w:pStyle w:val="NoSpacing"/>
        <w:rPr>
          <w:rFonts w:cs="Calibri"/>
          <w:sz w:val="12"/>
        </w:rPr>
      </w:pPr>
      <w:r w:rsidRPr="00844EF6">
        <w:rPr>
          <w:rStyle w:val="StyleUnderline"/>
          <w:rFonts w:cs="Calibri"/>
        </w:rPr>
        <w:t>One of the enduring myths of </w:t>
      </w:r>
      <w:hyperlink r:id="rId19" w:tooltip="Donald Trump" w:history="1">
        <w:r w:rsidRPr="00844EF6">
          <w:rPr>
            <w:rStyle w:val="StyleUnderline"/>
            <w:rFonts w:cs="Calibri"/>
          </w:rPr>
          <w:t>President Trump</w:t>
        </w:r>
      </w:hyperlink>
      <w:r w:rsidRPr="00844EF6">
        <w:rPr>
          <w:rStyle w:val="StyleUnderline"/>
          <w:rFonts w:cs="Calibri"/>
        </w:rPr>
        <w:t xml:space="preserve">’s political career is the belief that “nothing matters” — that the controversies that surround him have no effect on his standing with the public. </w:t>
      </w:r>
      <w:r w:rsidRPr="00844EF6">
        <w:rPr>
          <w:rFonts w:cs="Calibri"/>
          <w:sz w:val="12"/>
        </w:rPr>
        <w:t xml:space="preserve">The three weeks since </w:t>
      </w:r>
      <w:r w:rsidRPr="00844EF6">
        <w:rPr>
          <w:rStyle w:val="StyleUnderline"/>
          <w:rFonts w:cs="Calibri"/>
        </w:rPr>
        <w:t>Trump’s</w:t>
      </w:r>
      <w:r w:rsidRPr="00844EF6">
        <w:rPr>
          <w:rFonts w:cs="Calibri"/>
          <w:sz w:val="12"/>
        </w:rPr>
        <w:t xml:space="preserve"> inauguration have once again proven that untrue: Trump has lost significant ground in public approval in the aftermath of a rough start. Without question, Trump, who won the presidency with a minority of the votes cast, has </w:t>
      </w:r>
      <w:r w:rsidRPr="00844EF6">
        <w:rPr>
          <w:rStyle w:val="StyleUnderline"/>
          <w:rFonts w:cs="Calibri"/>
        </w:rPr>
        <w:t xml:space="preserve">retained a strong hold on his core supporters, whose loyalty remains ardent. </w:t>
      </w:r>
      <w:hyperlink r:id="rId20" w:tooltip="Republican Party" w:history="1">
        <w:r w:rsidRPr="00844EF6">
          <w:rPr>
            <w:rStyle w:val="StyleUnderline"/>
            <w:rFonts w:cs="Calibri"/>
          </w:rPr>
          <w:t>Republicans</w:t>
        </w:r>
      </w:hyperlink>
      <w:r w:rsidRPr="00844EF6">
        <w:rPr>
          <w:rStyle w:val="StyleUnderline"/>
          <w:rFonts w:cs="Calibri"/>
        </w:rPr>
        <w:t xml:space="preserve"> are more approving of his personal qualities than they were in the fall</w:t>
      </w:r>
      <w:r w:rsidRPr="00844EF6">
        <w:rPr>
          <w:rFonts w:cs="Calibri"/>
          <w:sz w:val="12"/>
        </w:rPr>
        <w:t>, according to several ratings. And Trump has plenty of time to turn around the current negative trend in his overall ratings.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w:t>
      </w:r>
      <w:r w:rsidRPr="00844EF6">
        <w:rPr>
          <w:rStyle w:val="StyleUnderline"/>
          <w:rFonts w:cs="Calibri"/>
        </w:rPr>
        <w:t xml:space="preserve"> Americans in Gallup’s surveys give </w:t>
      </w:r>
      <w:r w:rsidRPr="00844EF6">
        <w:rPr>
          <w:rStyle w:val="Emphasis"/>
        </w:rPr>
        <w:t>Trump strong marks for keeping his promises</w:t>
      </w:r>
      <w:r w:rsidRPr="00844EF6">
        <w:rPr>
          <w:rStyle w:val="StyleUnderline"/>
          <w:rFonts w:cs="Calibri"/>
        </w:rPr>
        <w:t xml:space="preserve"> and being a “strong and decisive” leader.</w:t>
      </w:r>
      <w:r w:rsidRPr="00844EF6">
        <w:rPr>
          <w:rFonts w:cs="Calibri"/>
          <w:sz w:val="12"/>
        </w:rPr>
        <w:t xml:space="preserve">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w:t>
      </w:r>
      <w:r w:rsidRPr="00844EF6">
        <w:rPr>
          <w:rStyle w:val="Emphasis"/>
        </w:rPr>
        <w:t xml:space="preserve">For now, what matters most to Trump is holding the support of his core voters. </w:t>
      </w:r>
      <w:r w:rsidRPr="00844EF6">
        <w:rPr>
          <w:rStyle w:val="StyleUnderline"/>
          <w:rFonts w:cs="Calibri"/>
        </w:rPr>
        <w:t>That’s key to his strength</w:t>
      </w:r>
      <w:r w:rsidRPr="00844EF6">
        <w:rPr>
          <w:rFonts w:cs="Calibri"/>
          <w:sz w:val="12"/>
        </w:rPr>
        <w:t xml:space="preserve"> in Congress</w:t>
      </w:r>
      <w:r w:rsidRPr="00844EF6">
        <w:rPr>
          <w:rStyle w:val="Emphasis"/>
        </w:rPr>
        <w:t xml:space="preserve">, </w:t>
      </w:r>
      <w:r w:rsidRPr="00844EF6">
        <w:rPr>
          <w:rFonts w:cs="Calibri"/>
          <w:sz w:val="12"/>
        </w:rPr>
        <w:t>especially in the House, because his popularity remains high in most Republican-held congressional districts</w:t>
      </w:r>
      <w:r w:rsidRPr="00844EF6">
        <w:rPr>
          <w:rStyle w:val="Emphasis"/>
        </w:rPr>
        <w:t xml:space="preserve">. But if his decline persists, it could weaken Trump’s </w:t>
      </w:r>
      <w:r w:rsidRPr="00844EF6">
        <w:rPr>
          <w:rStyle w:val="Emphasis"/>
        </w:rPr>
        <w:lastRenderedPageBreak/>
        <w:t xml:space="preserve">sway in the Senate, where members need to run statewide. </w:t>
      </w:r>
      <w:r w:rsidRPr="00844EF6">
        <w:rPr>
          <w:rStyle w:val="StyleUnderline"/>
          <w:rFonts w:cs="Calibri"/>
        </w:rPr>
        <w:t xml:space="preserve">Whether Trump’s approval rating will drop further depends </w:t>
      </w:r>
      <w:r w:rsidRPr="00844EF6">
        <w:rPr>
          <w:rStyle w:val="Emphasis"/>
        </w:rPr>
        <w:t xml:space="preserve">largely on </w:t>
      </w:r>
      <w:r w:rsidRPr="00844EF6">
        <w:rPr>
          <w:rFonts w:cs="Calibri"/>
          <w:sz w:val="12"/>
        </w:rPr>
        <w:t>independents and</w:t>
      </w:r>
      <w:r w:rsidRPr="00844EF6">
        <w:rPr>
          <w:rStyle w:val="Emphasis"/>
        </w:rPr>
        <w:t xml:space="preserve"> Republicans</w:t>
      </w:r>
      <w:r w:rsidRPr="00844EF6">
        <w:rPr>
          <w:rStyle w:val="StyleUnderline"/>
          <w:rFonts w:cs="Calibri"/>
        </w:rPr>
        <w:t xml:space="preserve"> — </w:t>
      </w:r>
      <w:r w:rsidRPr="00844EF6">
        <w:rPr>
          <w:rFonts w:cs="Calibri"/>
          <w:sz w:val="12"/>
        </w:rPr>
        <w:t>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w:t>
      </w:r>
    </w:p>
    <w:p w14:paraId="28CD0EEC" w14:textId="77777777" w:rsidR="00843113" w:rsidRPr="00844EF6" w:rsidRDefault="00843113" w:rsidP="00843113"/>
    <w:p w14:paraId="696E48AA" w14:textId="2D5E7D5C" w:rsidR="00843113" w:rsidRPr="00844EF6" w:rsidRDefault="00843113" w:rsidP="00843113">
      <w:pPr>
        <w:pStyle w:val="Heading3"/>
      </w:pPr>
      <w:r w:rsidRPr="00844EF6">
        <w:lastRenderedPageBreak/>
        <w:t>Liberal Policies</w:t>
      </w:r>
    </w:p>
    <w:p w14:paraId="084D679B" w14:textId="77777777" w:rsidR="00843113" w:rsidRPr="00844EF6" w:rsidRDefault="00843113" w:rsidP="00843113">
      <w:pPr>
        <w:pStyle w:val="Heading4"/>
        <w:rPr>
          <w:rFonts w:cs="Calibri"/>
        </w:rPr>
      </w:pPr>
      <w:r w:rsidRPr="00844EF6">
        <w:rPr>
          <w:rFonts w:cs="Calibri"/>
        </w:rPr>
        <w:t>Liberal policy endorsements triggers GOP backlash---wrecks his popularity with the grassroots</w:t>
      </w:r>
    </w:p>
    <w:p w14:paraId="1C8C6CB8" w14:textId="77777777" w:rsidR="00843113" w:rsidRPr="00844EF6" w:rsidRDefault="00843113" w:rsidP="00843113">
      <w:r w:rsidRPr="00844EF6">
        <w:rPr>
          <w:rStyle w:val="Style13ptBold"/>
        </w:rPr>
        <w:t>Zurcher 16.</w:t>
      </w:r>
      <w:r w:rsidRPr="00844EF6">
        <w:t xml:space="preserve">  [Anthony, US analyst @ BBC, “Trump: Five political minefields facing president-elect” BBC -- December 7 -- http://www.bbc.com/news/world-us-canada-38227937]</w:t>
      </w:r>
    </w:p>
    <w:p w14:paraId="5233864A" w14:textId="77777777" w:rsidR="00843113" w:rsidRPr="00844EF6" w:rsidRDefault="00843113" w:rsidP="00843113">
      <w:pPr>
        <w:rPr>
          <w:sz w:val="16"/>
        </w:rPr>
      </w:pPr>
      <w:r w:rsidRPr="00844EF6">
        <w:rPr>
          <w:sz w:val="16"/>
        </w:rPr>
        <w:t xml:space="preserve">The new president will have formidable assets at his disposal. </w:t>
      </w:r>
      <w:r w:rsidRPr="00844EF6">
        <w:rPr>
          <w:rStyle w:val="StyleUnderline"/>
        </w:rPr>
        <w:t xml:space="preserve">The chief executive has broad unilateral powers, and his party controls both chambers of Congress. </w:t>
      </w:r>
      <w:r w:rsidRPr="00844EF6">
        <w:rPr>
          <w:rStyle w:val="Emphasis"/>
        </w:rPr>
        <w:t>As long as Republicans stay unified, they will be able to advance a broad range of conservative priorities</w:t>
      </w:r>
      <w:r w:rsidRPr="00844EF6">
        <w:rPr>
          <w:sz w:val="16"/>
        </w:rPr>
        <w:t xml:space="preserve"> that have been on the </w:t>
      </w:r>
      <w:proofErr w:type="gramStart"/>
      <w:r w:rsidRPr="00844EF6">
        <w:rPr>
          <w:sz w:val="16"/>
        </w:rPr>
        <w:t>back-burner</w:t>
      </w:r>
      <w:proofErr w:type="gramEnd"/>
      <w:r w:rsidRPr="00844EF6">
        <w:rPr>
          <w:sz w:val="16"/>
        </w:rPr>
        <w:t xml:space="preserve"> for more than a decade. </w:t>
      </w:r>
      <w:r w:rsidRPr="00844EF6">
        <w:rPr>
          <w:rStyle w:val="Emphasis"/>
        </w:rPr>
        <w:t>The danger</w:t>
      </w:r>
      <w:r w:rsidRPr="00844EF6">
        <w:rPr>
          <w:sz w:val="16"/>
        </w:rPr>
        <w:t xml:space="preserve">, however, </w:t>
      </w:r>
      <w:r w:rsidRPr="00844EF6">
        <w:rPr>
          <w:rStyle w:val="Emphasis"/>
        </w:rPr>
        <w:t>is that they could choose a losing battle - or a winning one whose victory comes at too high a price</w:t>
      </w:r>
      <w:r w:rsidRPr="00844EF6">
        <w:rPr>
          <w:sz w:val="16"/>
        </w:rPr>
        <w:t>.</w:t>
      </w:r>
      <w:r w:rsidRPr="00844EF6">
        <w:rPr>
          <w:u w:val="single"/>
        </w:rPr>
        <w:t xml:space="preserve"> </w:t>
      </w:r>
      <w:r w:rsidRPr="00844EF6">
        <w:rPr>
          <w:rStyle w:val="StyleUnderline"/>
        </w:rPr>
        <w:t>The history books are littered with presidents whose electoral mandates crumbled in the early days of their presidency.</w:t>
      </w:r>
      <w:r w:rsidRPr="00844EF6">
        <w:rPr>
          <w:sz w:val="16"/>
        </w:rPr>
        <w:t xml:space="preserve"> Barack </w:t>
      </w:r>
      <w:r w:rsidRPr="00844EF6">
        <w:rPr>
          <w:rStyle w:val="StyleUnderline"/>
        </w:rPr>
        <w:t>Obama and Democrats saw their large governing majorities</w:t>
      </w:r>
      <w:r w:rsidRPr="00844EF6">
        <w:rPr>
          <w:sz w:val="16"/>
        </w:rPr>
        <w:t xml:space="preserve"> in 2009 </w:t>
      </w:r>
      <w:r w:rsidRPr="00844EF6">
        <w:rPr>
          <w:rStyle w:val="StyleUnderline"/>
        </w:rPr>
        <w:t>vanish</w:t>
      </w:r>
      <w:r w:rsidRPr="00844EF6">
        <w:rPr>
          <w:sz w:val="16"/>
        </w:rPr>
        <w:t xml:space="preserve"> two years later </w:t>
      </w:r>
      <w:r w:rsidRPr="00844EF6">
        <w:rPr>
          <w:rStyle w:val="StyleUnderline"/>
        </w:rPr>
        <w:t>after a bruising fight to pass healthcare reform</w:t>
      </w:r>
      <w:r w:rsidRPr="00844EF6">
        <w:rPr>
          <w:sz w:val="16"/>
        </w:rPr>
        <w:t xml:space="preserve">. A push for universal healthcare also </w:t>
      </w:r>
      <w:proofErr w:type="gramStart"/>
      <w:r w:rsidRPr="00844EF6">
        <w:rPr>
          <w:sz w:val="16"/>
        </w:rPr>
        <w:t>cost</w:t>
      </w:r>
      <w:proofErr w:type="gramEnd"/>
      <w:r w:rsidRPr="00844EF6">
        <w:rPr>
          <w:sz w:val="16"/>
        </w:rPr>
        <w:t xml:space="preserve"> Bill Clinton dearly in 1993. George HW Bush's presidency ran aground, in part, due to tax concessions he made to Democrats in the 1990 budget negotiations. Ronald </w:t>
      </w:r>
      <w:r w:rsidRPr="00844EF6">
        <w:rPr>
          <w:rStyle w:val="StyleUnderline"/>
        </w:rPr>
        <w:t>Reagan's tax reforms early in his presidency sank his approval ratings</w:t>
      </w:r>
      <w:r w:rsidRPr="00844EF6">
        <w:rPr>
          <w:sz w:val="16"/>
        </w:rPr>
        <w:t xml:space="preserve"> before an economic recovery changed his fortunes. </w:t>
      </w:r>
      <w:r w:rsidRPr="00844EF6">
        <w:rPr>
          <w:rStyle w:val="StyleUnderline"/>
        </w:rPr>
        <w:t>As</w:t>
      </w:r>
      <w:r w:rsidRPr="00844EF6">
        <w:rPr>
          <w:sz w:val="16"/>
        </w:rPr>
        <w:t xml:space="preserve"> </w:t>
      </w:r>
      <w:proofErr w:type="spellStart"/>
      <w:r w:rsidRPr="00844EF6">
        <w:rPr>
          <w:sz w:val="16"/>
        </w:rPr>
        <w:t>Mr</w:t>
      </w:r>
      <w:proofErr w:type="spellEnd"/>
      <w:r w:rsidRPr="00844EF6">
        <w:rPr>
          <w:sz w:val="16"/>
        </w:rPr>
        <w:t xml:space="preserve"> </w:t>
      </w:r>
      <w:r w:rsidRPr="00844EF6">
        <w:rPr>
          <w:rStyle w:val="StyleUnderline"/>
        </w:rPr>
        <w:t xml:space="preserve">Trump looks ahead to his presidency, there are countless opportunities - but the path to success is a veritable minefield, where </w:t>
      </w:r>
      <w:r w:rsidRPr="00844EF6">
        <w:rPr>
          <w:rStyle w:val="Emphasis"/>
        </w:rPr>
        <w:t>one false step could lead to ruin</w:t>
      </w:r>
      <w:r w:rsidRPr="00844EF6">
        <w:rPr>
          <w:rStyle w:val="StyleUnderline"/>
        </w:rPr>
        <w:t>.</w:t>
      </w:r>
      <w:r w:rsidRPr="00844EF6">
        <w:rPr>
          <w:sz w:val="16"/>
        </w:rPr>
        <w:t xml:space="preserve"> Here's a look at five particularly dangerous potential pitfalls. Medicare </w:t>
      </w:r>
      <w:proofErr w:type="spellStart"/>
      <w:r w:rsidRPr="00844EF6">
        <w:rPr>
          <w:sz w:val="16"/>
        </w:rPr>
        <w:t>privatisation</w:t>
      </w:r>
      <w:proofErr w:type="spellEnd"/>
      <w:r w:rsidRPr="00844EF6">
        <w:rPr>
          <w:sz w:val="16"/>
        </w:rPr>
        <w:t xml:space="preserve"> Donald Trump campaigned on repealing Barack Obama's healthcare reform </w:t>
      </w:r>
      <w:proofErr w:type="spellStart"/>
      <w:r w:rsidRPr="00844EF6">
        <w:rPr>
          <w:sz w:val="16"/>
        </w:rPr>
        <w:t>programme</w:t>
      </w:r>
      <w:proofErr w:type="spellEnd"/>
      <w:r w:rsidRPr="00844EF6">
        <w:rPr>
          <w:sz w:val="16"/>
        </w:rPr>
        <w:t xml:space="preserve">, and the Republican Congress seems eager to follow through (timeline to be determined, of course). What </w:t>
      </w:r>
      <w:proofErr w:type="spellStart"/>
      <w:r w:rsidRPr="00844EF6">
        <w:rPr>
          <w:sz w:val="16"/>
        </w:rPr>
        <w:t>Mr</w:t>
      </w:r>
      <w:proofErr w:type="spellEnd"/>
      <w:r w:rsidRPr="00844EF6">
        <w:rPr>
          <w:sz w:val="16"/>
        </w:rPr>
        <w:t xml:space="preserve"> Trump didn't campaign on, and yet congressional Republican leadership seems </w:t>
      </w:r>
      <w:proofErr w:type="spellStart"/>
      <w:r w:rsidRPr="00844EF6">
        <w:rPr>
          <w:sz w:val="16"/>
        </w:rPr>
        <w:t>enamoured</w:t>
      </w:r>
      <w:proofErr w:type="spellEnd"/>
      <w:r w:rsidRPr="00844EF6">
        <w:rPr>
          <w:sz w:val="16"/>
        </w:rPr>
        <w:t xml:space="preserve"> with, was any kind of modification or </w:t>
      </w:r>
      <w:proofErr w:type="spellStart"/>
      <w:r w:rsidRPr="00844EF6">
        <w:rPr>
          <w:sz w:val="16"/>
        </w:rPr>
        <w:t>privatisation</w:t>
      </w:r>
      <w:proofErr w:type="spellEnd"/>
      <w:r w:rsidRPr="00844EF6">
        <w:rPr>
          <w:sz w:val="16"/>
        </w:rPr>
        <w:t xml:space="preserve"> of the government-run healthcare </w:t>
      </w:r>
      <w:proofErr w:type="spellStart"/>
      <w:r w:rsidRPr="00844EF6">
        <w:rPr>
          <w:sz w:val="16"/>
        </w:rPr>
        <w:t>programme</w:t>
      </w:r>
      <w:proofErr w:type="spellEnd"/>
      <w:r w:rsidRPr="00844EF6">
        <w:rPr>
          <w:sz w:val="16"/>
        </w:rPr>
        <w:t xml:space="preserve"> for the elderly, Medicare. In fact, </w:t>
      </w:r>
      <w:proofErr w:type="spellStart"/>
      <w:r w:rsidRPr="00844EF6">
        <w:rPr>
          <w:sz w:val="16"/>
        </w:rPr>
        <w:t>Mr</w:t>
      </w:r>
      <w:proofErr w:type="spellEnd"/>
      <w:r w:rsidRPr="00844EF6">
        <w:rPr>
          <w:sz w:val="16"/>
        </w:rPr>
        <w:t xml:space="preserve"> Trump was quite clear that he wouldn't touch the social safety net that provides retirement and medical care for the poor, disabled and elderly. "Every Republican wants to do a big number on Social Security, they want to do it on Medicare, they want to do it on Medicaid," candidate Trump said at a Republican forum in 2015. "And it's not fair to the people that have been paying in for years and now all of the sudden they want to be cut." Yet changing Medicare from a government-run, single-payer </w:t>
      </w:r>
      <w:proofErr w:type="spellStart"/>
      <w:r w:rsidRPr="00844EF6">
        <w:rPr>
          <w:sz w:val="16"/>
        </w:rPr>
        <w:t>programme</w:t>
      </w:r>
      <w:proofErr w:type="spellEnd"/>
      <w:r w:rsidRPr="00844EF6">
        <w:rPr>
          <w:sz w:val="16"/>
        </w:rPr>
        <w:t xml:space="preserve"> to a state-managed voucher-backed premium support system has long been a goal of House Speaker Paul Ryan. "Medicare has got some serious problems because of Obamacare," </w:t>
      </w:r>
      <w:proofErr w:type="spellStart"/>
      <w:r w:rsidRPr="00844EF6">
        <w:rPr>
          <w:sz w:val="16"/>
        </w:rPr>
        <w:t>Mr</w:t>
      </w:r>
      <w:proofErr w:type="spellEnd"/>
      <w:r w:rsidRPr="00844EF6">
        <w:rPr>
          <w:sz w:val="16"/>
        </w:rPr>
        <w:t xml:space="preserve"> Ryan said a few days after </w:t>
      </w:r>
      <w:proofErr w:type="spellStart"/>
      <w:r w:rsidRPr="00844EF6">
        <w:rPr>
          <w:sz w:val="16"/>
        </w:rPr>
        <w:t>Mr</w:t>
      </w:r>
      <w:proofErr w:type="spellEnd"/>
      <w:r w:rsidRPr="00844EF6">
        <w:rPr>
          <w:sz w:val="16"/>
        </w:rPr>
        <w:t xml:space="preserve"> Trump was elected. "Those things are part of our plan to replace Obamacare." </w:t>
      </w:r>
      <w:proofErr w:type="spellStart"/>
      <w:r w:rsidRPr="00844EF6">
        <w:rPr>
          <w:sz w:val="16"/>
        </w:rPr>
        <w:t>Mr</w:t>
      </w:r>
      <w:proofErr w:type="spellEnd"/>
      <w:r w:rsidRPr="00844EF6">
        <w:rPr>
          <w:sz w:val="16"/>
        </w:rPr>
        <w:t xml:space="preserve"> Ryan is the leader of a segment of conservatives who view Medicare as a means of fostering dependence on government - a fortified expansion of </w:t>
      </w:r>
      <w:proofErr w:type="spellStart"/>
      <w:r w:rsidRPr="00844EF6">
        <w:rPr>
          <w:sz w:val="16"/>
        </w:rPr>
        <w:t>centralised</w:t>
      </w:r>
      <w:proofErr w:type="spellEnd"/>
      <w:r w:rsidRPr="00844EF6">
        <w:rPr>
          <w:sz w:val="16"/>
        </w:rPr>
        <w:t xml:space="preserve"> power that presents a growing financial burden on the federal budget. The challenge for Republicans, however, is that, unlike the heavily </w:t>
      </w:r>
      <w:proofErr w:type="spellStart"/>
      <w:r w:rsidRPr="00844EF6">
        <w:rPr>
          <w:sz w:val="16"/>
        </w:rPr>
        <w:t>politicised</w:t>
      </w:r>
      <w:proofErr w:type="spellEnd"/>
      <w:r w:rsidRPr="00844EF6">
        <w:rPr>
          <w:sz w:val="16"/>
        </w:rPr>
        <w:t xml:space="preserve"> Obamacare reforms, Medicare is immensely popular. A 2015 poll found 60% of Americans viewed the </w:t>
      </w:r>
      <w:proofErr w:type="spellStart"/>
      <w:r w:rsidRPr="00844EF6">
        <w:rPr>
          <w:sz w:val="16"/>
        </w:rPr>
        <w:t>programme</w:t>
      </w:r>
      <w:proofErr w:type="spellEnd"/>
      <w:r w:rsidRPr="00844EF6">
        <w:rPr>
          <w:sz w:val="16"/>
        </w:rPr>
        <w:t xml:space="preserve"> as "working well", and 77% said the </w:t>
      </w:r>
      <w:proofErr w:type="spellStart"/>
      <w:r w:rsidRPr="00844EF6">
        <w:rPr>
          <w:sz w:val="16"/>
        </w:rPr>
        <w:t>programme</w:t>
      </w:r>
      <w:proofErr w:type="spellEnd"/>
      <w:r w:rsidRPr="00844EF6">
        <w:rPr>
          <w:sz w:val="16"/>
        </w:rPr>
        <w:t xml:space="preserve"> was "very important". Back in 2004, newly re-elected President George W Bush and a Republican-controlled Congress made a similar run at </w:t>
      </w:r>
      <w:proofErr w:type="spellStart"/>
      <w:r w:rsidRPr="00844EF6">
        <w:rPr>
          <w:sz w:val="16"/>
        </w:rPr>
        <w:t>privatising</w:t>
      </w:r>
      <w:proofErr w:type="spellEnd"/>
      <w:r w:rsidRPr="00844EF6">
        <w:rPr>
          <w:sz w:val="16"/>
        </w:rPr>
        <w:t xml:space="preserve"> Social Security, the government-managed retirement </w:t>
      </w:r>
      <w:proofErr w:type="spellStart"/>
      <w:r w:rsidRPr="00844EF6">
        <w:rPr>
          <w:sz w:val="16"/>
        </w:rPr>
        <w:t>programme</w:t>
      </w:r>
      <w:proofErr w:type="spellEnd"/>
      <w:r w:rsidRPr="00844EF6">
        <w:rPr>
          <w:sz w:val="16"/>
        </w:rPr>
        <w:t xml:space="preserve">. Those efforts collapsed without so much as a legislative vote, thanks to withering opposition from Democrats and a </w:t>
      </w:r>
      <w:proofErr w:type="spellStart"/>
      <w:r w:rsidRPr="00844EF6">
        <w:rPr>
          <w:sz w:val="16"/>
        </w:rPr>
        <w:t>sceptical</w:t>
      </w:r>
      <w:proofErr w:type="spellEnd"/>
      <w:r w:rsidRPr="00844EF6">
        <w:rPr>
          <w:sz w:val="16"/>
        </w:rPr>
        <w:t xml:space="preserve"> public. It marked the beginning of </w:t>
      </w:r>
      <w:proofErr w:type="spellStart"/>
      <w:r w:rsidRPr="00844EF6">
        <w:rPr>
          <w:sz w:val="16"/>
        </w:rPr>
        <w:t>Mr</w:t>
      </w:r>
      <w:proofErr w:type="spellEnd"/>
      <w:r w:rsidRPr="00844EF6">
        <w:rPr>
          <w:sz w:val="16"/>
        </w:rPr>
        <w:t xml:space="preserve"> Bush's sharp decline in popularity that culminated in sweeping Democratic victories in the 2006 mid-term elections and President Obama in 2008. Ann Coulter, a fervent Trump backer, succinctly summed up the shape of the pitfall that now may await her party. "Medicare IS NOT WHAT THE ELECTION WAS FOUGHT OVER," she tweeted. "If Ryan wants to change Medicare, then run for president on that and see how far you get." Mind the mine: Misinterpreting your mandate for change is classic post-election overreach danger. Tax cuts Although he didn't regularly dwell on it at his campaign rallies, candidate Trump had a </w:t>
      </w:r>
      <w:proofErr w:type="gramStart"/>
      <w:r w:rsidRPr="00844EF6">
        <w:rPr>
          <w:sz w:val="16"/>
        </w:rPr>
        <w:t>fairly detailed</w:t>
      </w:r>
      <w:proofErr w:type="gramEnd"/>
      <w:r w:rsidRPr="00844EF6">
        <w:rPr>
          <w:sz w:val="16"/>
        </w:rPr>
        <w:t xml:space="preserve"> tax-cut plan. Perhaps the reason for his reticence was that the benefits - according to the nonpartisan Tax Policy Center - would be showered primarily on the wealthy. The average tax cut was pegged at $2,940 per person, amounting to an after-tax income increase of 4.1%. Those earning over $3.7m, however, would receive a tax cut of roughly $1.1m, for an after-tax income boost of 14%. During the first presidential debate, Hillary Clinton called this "trumped up trickle-down economics" - the theory, first embraced by President Ronald Reagan, that the benefits of tax cuts for the rich would eventually filter onto the lower-income brackets through increased spending. The label didn't stick (and was, in fact, mocked as being forced), but the attacks may sting if they accompany hard figures in legislation signed by the man who won the White House as a champion of the working class. There's some sign that the forthcoming Trump administration may already be backing away from this </w:t>
      </w:r>
      <w:proofErr w:type="gramStart"/>
      <w:r w:rsidRPr="00844EF6">
        <w:rPr>
          <w:sz w:val="16"/>
        </w:rPr>
        <w:t>particular political</w:t>
      </w:r>
      <w:proofErr w:type="gramEnd"/>
      <w:r w:rsidRPr="00844EF6">
        <w:rPr>
          <w:sz w:val="16"/>
        </w:rPr>
        <w:t xml:space="preserve"> landmine - and heading toward a new one, instead. During a recent interview Treasury Secretary nominee Steve Mnuchin said that any tax reform would be benefit-neutral for the wealthy. "Any reductions we have in upper-income taxes will be offset by less deductions, so that there will be no absolute tax cut for the upper class," he said. While that sounds inoffensive, the two biggest individual tax deductions are also two of the most beloved by the American middle class - for home mortgage interest and charitable donations. Any politicians, Republican or Democrat, touch those at their political peril. Mind the mine: </w:t>
      </w:r>
      <w:proofErr w:type="spellStart"/>
      <w:r w:rsidRPr="00844EF6">
        <w:rPr>
          <w:sz w:val="16"/>
        </w:rPr>
        <w:t>Mr</w:t>
      </w:r>
      <w:proofErr w:type="spellEnd"/>
      <w:r w:rsidRPr="00844EF6">
        <w:rPr>
          <w:sz w:val="16"/>
        </w:rPr>
        <w:t xml:space="preserve"> Trump campaigned against a moneyed global elite. If they reap the rewards of </w:t>
      </w:r>
      <w:r w:rsidRPr="00844EF6">
        <w:rPr>
          <w:sz w:val="16"/>
        </w:rPr>
        <w:lastRenderedPageBreak/>
        <w:t xml:space="preserve">Republican tax reforms, he may lose some of his populist </w:t>
      </w:r>
      <w:proofErr w:type="spellStart"/>
      <w:r w:rsidRPr="00844EF6">
        <w:rPr>
          <w:sz w:val="16"/>
        </w:rPr>
        <w:t>lustre</w:t>
      </w:r>
      <w:proofErr w:type="spellEnd"/>
      <w:r w:rsidRPr="00844EF6">
        <w:rPr>
          <w:sz w:val="16"/>
        </w:rPr>
        <w:t xml:space="preserve">. Imperial overreach One of the ways </w:t>
      </w:r>
      <w:proofErr w:type="spellStart"/>
      <w:r w:rsidRPr="00844EF6">
        <w:rPr>
          <w:sz w:val="16"/>
        </w:rPr>
        <w:t>Mr</w:t>
      </w:r>
      <w:proofErr w:type="spellEnd"/>
      <w:r w:rsidRPr="00844EF6">
        <w:rPr>
          <w:sz w:val="16"/>
        </w:rPr>
        <w:t xml:space="preserve"> Trump framed himself as a different kind of Republican presidential candidate was by condemning his party's military adventurism. Where just a decade earlier his party had marched in lockstep behind George W Bush in defending the Iraq War, now </w:t>
      </w:r>
      <w:proofErr w:type="spellStart"/>
      <w:r w:rsidRPr="00844EF6">
        <w:rPr>
          <w:sz w:val="16"/>
        </w:rPr>
        <w:t>Mr</w:t>
      </w:r>
      <w:proofErr w:type="spellEnd"/>
      <w:r w:rsidRPr="00844EF6">
        <w:rPr>
          <w:sz w:val="16"/>
        </w:rPr>
        <w:t xml:space="preserve"> Trump stood on a Republican primary debate stage, condemned the action as misguided and won. He said Libyan intervention was a mistake and that the US should let Russia shoulder more of the military burden in Syria. While he </w:t>
      </w:r>
      <w:proofErr w:type="spellStart"/>
      <w:r w:rsidRPr="00844EF6">
        <w:rPr>
          <w:sz w:val="16"/>
        </w:rPr>
        <w:t>criticised</w:t>
      </w:r>
      <w:proofErr w:type="spellEnd"/>
      <w:r w:rsidRPr="00844EF6">
        <w:rPr>
          <w:sz w:val="16"/>
        </w:rPr>
        <w:t xml:space="preserve"> Chinese trade practices, he said US allies in Asia must shoulder more of the costs of their own </w:t>
      </w:r>
      <w:proofErr w:type="spellStart"/>
      <w:r w:rsidRPr="00844EF6">
        <w:rPr>
          <w:sz w:val="16"/>
        </w:rPr>
        <w:t>defence</w:t>
      </w:r>
      <w:proofErr w:type="spellEnd"/>
      <w:r w:rsidRPr="00844EF6">
        <w:rPr>
          <w:sz w:val="16"/>
        </w:rPr>
        <w:t xml:space="preserve">. Positions like these were largely why the Republican foreign policy establishment abandoned the Trump campaign in droves and why the president-elect has seemed hard-pressed to settle on a nominee for secretary of state. One man already on the Trump White House team, however, is retired General Michael Flynn - and he appears to support the kind of robust, interventionist foreign policy that </w:t>
      </w:r>
      <w:proofErr w:type="spellStart"/>
      <w:r w:rsidRPr="00844EF6">
        <w:rPr>
          <w:sz w:val="16"/>
        </w:rPr>
        <w:t>Mr</w:t>
      </w:r>
      <w:proofErr w:type="spellEnd"/>
      <w:r w:rsidRPr="00844EF6">
        <w:rPr>
          <w:sz w:val="16"/>
        </w:rPr>
        <w:t xml:space="preserve"> Trump dismissed. In his recent book, The Field of Fight: How We Can Win the Global War Against Radical Islam and Its Allies, the man who is tabbed to become </w:t>
      </w:r>
      <w:proofErr w:type="spellStart"/>
      <w:r w:rsidRPr="00844EF6">
        <w:rPr>
          <w:sz w:val="16"/>
        </w:rPr>
        <w:t>Mr</w:t>
      </w:r>
      <w:proofErr w:type="spellEnd"/>
      <w:r w:rsidRPr="00844EF6">
        <w:rPr>
          <w:sz w:val="16"/>
        </w:rPr>
        <w:t xml:space="preserve"> Trump's national security adviser writes that the US is already fighting a global war. "We face a working coalition that extends from North Korea and China to Russia, Iran, Syria, Cuba, Bolivia, Venezuela and Nicaragua," he writes. "We are under attack, not only from nation-states directly, but also from Al Qaeda, Hezbollah, Isis and countless other terrorist groups." If </w:t>
      </w:r>
      <w:proofErr w:type="spellStart"/>
      <w:r w:rsidRPr="00844EF6">
        <w:rPr>
          <w:sz w:val="16"/>
        </w:rPr>
        <w:t>Mr</w:t>
      </w:r>
      <w:proofErr w:type="spellEnd"/>
      <w:r w:rsidRPr="00844EF6">
        <w:rPr>
          <w:sz w:val="16"/>
        </w:rPr>
        <w:t xml:space="preserve"> Flynn is joined on </w:t>
      </w:r>
      <w:proofErr w:type="spellStart"/>
      <w:r w:rsidRPr="00844EF6">
        <w:rPr>
          <w:sz w:val="16"/>
        </w:rPr>
        <w:t>Mr</w:t>
      </w:r>
      <w:proofErr w:type="spellEnd"/>
      <w:r w:rsidRPr="00844EF6">
        <w:rPr>
          <w:sz w:val="16"/>
        </w:rPr>
        <w:t xml:space="preserve"> Trump's foreign policy team by someone like John Bolton - an Iraq War architect whose name has been linked to the secretary of state job - President Trump may be considerably more hawkish on foreign policy than Candidate Trump ever was. Mind the mine: The American public will follow a president into battle, but war is also an easy way to destroy a presidency. Just ask George W Bush. Or Lyndon Johnson. Or Harry Truman. Going rogue </w:t>
      </w:r>
      <w:proofErr w:type="spellStart"/>
      <w:r w:rsidRPr="00844EF6">
        <w:rPr>
          <w:sz w:val="16"/>
        </w:rPr>
        <w:t>Mr</w:t>
      </w:r>
      <w:proofErr w:type="spellEnd"/>
      <w:r w:rsidRPr="00844EF6">
        <w:rPr>
          <w:sz w:val="16"/>
        </w:rPr>
        <w:t xml:space="preserve"> Trump turned heads this week when he sat down with former Democratic Vice-President Al Gore to discuss climate change and global environmental issues. He shocked many of his conservative backers a few weeks earlier when, after meeting with </w:t>
      </w:r>
      <w:proofErr w:type="spellStart"/>
      <w:r w:rsidRPr="00844EF6">
        <w:rPr>
          <w:sz w:val="16"/>
        </w:rPr>
        <w:t>Mr</w:t>
      </w:r>
      <w:proofErr w:type="spellEnd"/>
      <w:r w:rsidRPr="00844EF6">
        <w:rPr>
          <w:sz w:val="16"/>
        </w:rPr>
        <w:t xml:space="preserve"> Obama, he expressed support for some portions of the president's healthcare reform. During the campaign he unveiled a childcare and maternity leave proposal that, in the words of conservative columnist Charles Krauthammer, "out-Democrats the Democrats". In other words, </w:t>
      </w:r>
      <w:proofErr w:type="spellStart"/>
      <w:r w:rsidRPr="00844EF6">
        <w:rPr>
          <w:sz w:val="16"/>
        </w:rPr>
        <w:t>Mr</w:t>
      </w:r>
      <w:proofErr w:type="spellEnd"/>
      <w:r w:rsidRPr="00844EF6">
        <w:rPr>
          <w:sz w:val="16"/>
        </w:rPr>
        <w:t xml:space="preserve"> </w:t>
      </w:r>
      <w:r w:rsidRPr="00844EF6">
        <w:rPr>
          <w:rStyle w:val="StyleUnderline"/>
        </w:rPr>
        <w:t>Trump - who was a Democrat as recently as 2009 - has shown a proclivity for entertaining issues and positions that run counter to Republican orthodoxy</w:t>
      </w:r>
      <w:r w:rsidRPr="00844EF6">
        <w:rPr>
          <w:sz w:val="16"/>
        </w:rPr>
        <w:t xml:space="preserve">. There's certainly an upside for being a president who's willing to buck his own party and reach across the aisle for support. It was at the heart of Bill Clinton's "triangulation" strategy during his presidency, when he adopted and moderated popular Republican positions on welfare reform and crime-fighting to boost his own standing. </w:t>
      </w:r>
      <w:r w:rsidRPr="00844EF6">
        <w:rPr>
          <w:rStyle w:val="StyleUnderline"/>
        </w:rPr>
        <w:t>Such a course comes with its own set of risks</w:t>
      </w:r>
      <w:r w:rsidRPr="00844EF6">
        <w:rPr>
          <w:sz w:val="16"/>
        </w:rPr>
        <w:t xml:space="preserve">, however, </w:t>
      </w:r>
      <w:r w:rsidRPr="00844EF6">
        <w:rPr>
          <w:rStyle w:val="StyleUnderline"/>
        </w:rPr>
        <w:t>particularly for someone like</w:t>
      </w:r>
      <w:r w:rsidRPr="00844EF6">
        <w:rPr>
          <w:sz w:val="16"/>
        </w:rPr>
        <w:t xml:space="preserve"> </w:t>
      </w:r>
      <w:proofErr w:type="spellStart"/>
      <w:r w:rsidRPr="00844EF6">
        <w:rPr>
          <w:sz w:val="16"/>
        </w:rPr>
        <w:t>Mr</w:t>
      </w:r>
      <w:proofErr w:type="spellEnd"/>
      <w:r w:rsidRPr="00844EF6">
        <w:rPr>
          <w:sz w:val="16"/>
        </w:rPr>
        <w:t xml:space="preserve"> </w:t>
      </w:r>
      <w:r w:rsidRPr="00844EF6">
        <w:rPr>
          <w:rStyle w:val="StyleUnderline"/>
        </w:rPr>
        <w:t xml:space="preserve">Trump. </w:t>
      </w:r>
      <w:r w:rsidRPr="00844EF6">
        <w:rPr>
          <w:rStyle w:val="Emphasis"/>
        </w:rPr>
        <w:t xml:space="preserve">Embracing a liberal position could </w:t>
      </w:r>
      <w:proofErr w:type="spellStart"/>
      <w:r w:rsidRPr="00844EF6">
        <w:rPr>
          <w:rStyle w:val="Emphasis"/>
        </w:rPr>
        <w:t>jeopardise</w:t>
      </w:r>
      <w:proofErr w:type="spellEnd"/>
      <w:r w:rsidRPr="00844EF6">
        <w:rPr>
          <w:rStyle w:val="Emphasis"/>
        </w:rPr>
        <w:t xml:space="preserve"> his Republican backing in Congress and among the party's grass-roots supporters.</w:t>
      </w:r>
      <w:r w:rsidRPr="00844EF6">
        <w:rPr>
          <w:rStyle w:val="StyleUnderline"/>
        </w:rPr>
        <w:t xml:space="preserve"> </w:t>
      </w:r>
      <w:r w:rsidRPr="00844EF6">
        <w:rPr>
          <w:rStyle w:val="Emphasis"/>
        </w:rPr>
        <w:t>Even with his best efforts</w:t>
      </w:r>
      <w:r w:rsidRPr="00844EF6">
        <w:rPr>
          <w:sz w:val="16"/>
        </w:rPr>
        <w:t xml:space="preserve">, however, </w:t>
      </w:r>
      <w:r w:rsidRPr="00844EF6">
        <w:rPr>
          <w:rStyle w:val="Emphasis"/>
        </w:rPr>
        <w:t>he will be hard-pressed to attract much love from the political left.</w:t>
      </w:r>
      <w:r w:rsidRPr="00844EF6">
        <w:rPr>
          <w:sz w:val="16"/>
        </w:rPr>
        <w:t xml:space="preserve"> </w:t>
      </w:r>
      <w:r w:rsidRPr="00844EF6">
        <w:rPr>
          <w:rStyle w:val="StyleUnderline"/>
        </w:rPr>
        <w:t>His divisive presidential campaign has made him too much of a villain among Democrats for that to happen.</w:t>
      </w:r>
      <w:r w:rsidRPr="00844EF6">
        <w:rPr>
          <w:sz w:val="16"/>
        </w:rPr>
        <w:t xml:space="preserve"> Mind the mine: </w:t>
      </w:r>
      <w:r w:rsidRPr="00844EF6">
        <w:rPr>
          <w:rStyle w:val="StyleUnderline"/>
        </w:rPr>
        <w:t>Only Nixon could go to China, as the saying goes.</w:t>
      </w:r>
      <w:r w:rsidRPr="00844EF6">
        <w:rPr>
          <w:sz w:val="16"/>
        </w:rPr>
        <w:t xml:space="preserve"> </w:t>
      </w:r>
      <w:proofErr w:type="spellStart"/>
      <w:r w:rsidRPr="00844EF6">
        <w:rPr>
          <w:sz w:val="16"/>
        </w:rPr>
        <w:t>Mr</w:t>
      </w:r>
      <w:proofErr w:type="spellEnd"/>
      <w:r w:rsidRPr="00844EF6">
        <w:rPr>
          <w:sz w:val="16"/>
        </w:rPr>
        <w:t xml:space="preserve"> </w:t>
      </w:r>
      <w:r w:rsidRPr="00844EF6">
        <w:rPr>
          <w:rStyle w:val="StyleUnderline"/>
        </w:rPr>
        <w:t xml:space="preserve">Trump could decide to break the partisan logjam and advance a popular progressive priority. Then again, </w:t>
      </w:r>
      <w:r w:rsidRPr="00844EF6">
        <w:rPr>
          <w:rStyle w:val="Emphasis"/>
        </w:rPr>
        <w:t>when Nixon became mired in scandal, he was left with few Republican allies to protect him</w:t>
      </w:r>
      <w:r w:rsidRPr="00844EF6">
        <w:rPr>
          <w:rStyle w:val="StyleUnderline"/>
        </w:rPr>
        <w:t>. It's not a happy place for a president to be</w:t>
      </w:r>
      <w:r w:rsidRPr="00844EF6">
        <w:rPr>
          <w:sz w:val="16"/>
        </w:rPr>
        <w:t>.</w:t>
      </w:r>
    </w:p>
    <w:p w14:paraId="1DB3AE9C" w14:textId="77777777" w:rsidR="00843113" w:rsidRPr="00844EF6" w:rsidRDefault="00843113" w:rsidP="00843113"/>
    <w:p w14:paraId="113E5577" w14:textId="77777777" w:rsidR="00843113" w:rsidRPr="00844EF6" w:rsidRDefault="00843113" w:rsidP="00843113"/>
    <w:p w14:paraId="1F6171F3" w14:textId="77777777" w:rsidR="00843113" w:rsidRPr="00844EF6" w:rsidRDefault="00843113" w:rsidP="00843113">
      <w:pPr>
        <w:pStyle w:val="Heading4"/>
        <w:rPr>
          <w:rFonts w:cs="Calibri"/>
        </w:rPr>
      </w:pPr>
      <w:r w:rsidRPr="00844EF6">
        <w:rPr>
          <w:rFonts w:cs="Calibri"/>
        </w:rPr>
        <w:t>Plan’s compromise with the left causes base backlash</w:t>
      </w:r>
    </w:p>
    <w:p w14:paraId="785D4832" w14:textId="77777777" w:rsidR="00843113" w:rsidRPr="00844EF6" w:rsidRDefault="00843113" w:rsidP="00843113">
      <w:pPr>
        <w:rPr>
          <w:sz w:val="14"/>
        </w:rPr>
      </w:pPr>
      <w:r w:rsidRPr="00844EF6">
        <w:rPr>
          <w:sz w:val="14"/>
        </w:rPr>
        <w:t xml:space="preserve">Will </w:t>
      </w:r>
      <w:proofErr w:type="spellStart"/>
      <w:r w:rsidRPr="00844EF6">
        <w:rPr>
          <w:rStyle w:val="Style13ptBold"/>
        </w:rPr>
        <w:t>Rhan</w:t>
      </w:r>
      <w:proofErr w:type="spellEnd"/>
      <w:r w:rsidRPr="00844EF6">
        <w:rPr>
          <w:rStyle w:val="Style13ptBold"/>
        </w:rPr>
        <w:t xml:space="preserve"> 2017</w:t>
      </w:r>
      <w:r w:rsidRPr="00844EF6">
        <w:rPr>
          <w:sz w:val="14"/>
        </w:rPr>
        <w:t xml:space="preserve"> (Managing Editor for CBS Politics, "Commentary: What is Trump's way </w:t>
      </w:r>
      <w:proofErr w:type="gramStart"/>
      <w:r w:rsidRPr="00844EF6">
        <w:rPr>
          <w:sz w:val="14"/>
        </w:rPr>
        <w:t>forward?,</w:t>
      </w:r>
      <w:proofErr w:type="gramEnd"/>
      <w:r w:rsidRPr="00844EF6">
        <w:rPr>
          <w:sz w:val="14"/>
        </w:rPr>
        <w:t>" CBS News, http://www.cbsnews.com/news/commentary-what-is-trumps-way-forward/)</w:t>
      </w:r>
    </w:p>
    <w:p w14:paraId="2DA7ACF6" w14:textId="77777777" w:rsidR="00843113" w:rsidRPr="00844EF6" w:rsidRDefault="00843113" w:rsidP="00843113">
      <w:pPr>
        <w:rPr>
          <w:rStyle w:val="StyleUnderline"/>
        </w:rPr>
      </w:pPr>
      <w:r w:rsidRPr="00844EF6">
        <w:rPr>
          <w:rStyle w:val="StyleUnderline"/>
        </w:rPr>
        <w:t xml:space="preserve">Trump's approval ratings hover somewhere in the </w:t>
      </w:r>
      <w:proofErr w:type="spellStart"/>
      <w:r w:rsidRPr="00844EF6">
        <w:rPr>
          <w:rStyle w:val="StyleUnderline"/>
        </w:rPr>
        <w:t>mid thirties</w:t>
      </w:r>
      <w:proofErr w:type="spellEnd"/>
      <w:r w:rsidRPr="00844EF6">
        <w:rPr>
          <w:rStyle w:val="StyleUnderline"/>
        </w:rPr>
        <w:t>,</w:t>
      </w:r>
      <w:r w:rsidRPr="00844EF6">
        <w:rPr>
          <w:sz w:val="16"/>
        </w:rPr>
        <w:t xml:space="preserve"> although Wall Street is quite happy with his performance, what with his embrace of regulatory reform and a (still theoretical) tax cut for top earners. </w:t>
      </w:r>
      <w:r w:rsidRPr="00844EF6">
        <w:rPr>
          <w:rStyle w:val="StyleUnderline"/>
        </w:rPr>
        <w:t xml:space="preserve">But Trump wasn't elected to please Wall Street and the Gary </w:t>
      </w:r>
      <w:proofErr w:type="spellStart"/>
      <w:r w:rsidRPr="00844EF6">
        <w:rPr>
          <w:rStyle w:val="StyleUnderline"/>
        </w:rPr>
        <w:t>Cohns</w:t>
      </w:r>
      <w:proofErr w:type="spellEnd"/>
      <w:r w:rsidRPr="00844EF6">
        <w:rPr>
          <w:rStyle w:val="StyleUnderline"/>
        </w:rPr>
        <w:t xml:space="preserve"> of the world.</w:t>
      </w:r>
      <w:r w:rsidRPr="00844EF6">
        <w:rPr>
          <w:sz w:val="16"/>
        </w:rPr>
        <w:t xml:space="preserve"> </w:t>
      </w:r>
      <w:r w:rsidRPr="00844EF6">
        <w:rPr>
          <w:rStyle w:val="Emphasis"/>
        </w:rPr>
        <w:t xml:space="preserve">He was supposed to be a populist, </w:t>
      </w:r>
      <w:r w:rsidRPr="00844EF6">
        <w:rPr>
          <w:sz w:val="16"/>
        </w:rPr>
        <w:t xml:space="preserve">yet the only populism we've seen so far comes in the form of the flighty symbolism of travel bans and exiting treaties. </w:t>
      </w:r>
      <w:r w:rsidRPr="00844EF6">
        <w:rPr>
          <w:rStyle w:val="StyleUnderline"/>
        </w:rPr>
        <w:t>So why not a firmer populist approach,</w:t>
      </w:r>
      <w:r w:rsidRPr="00844EF6">
        <w:rPr>
          <w:sz w:val="16"/>
        </w:rPr>
        <w:t xml:space="preserve"> </w:t>
      </w:r>
      <w:r w:rsidRPr="00844EF6">
        <w:rPr>
          <w:rStyle w:val="StyleUnderline"/>
        </w:rPr>
        <w:t>one that produces real results for the Middle Americans who form Trump's base?</w:t>
      </w:r>
      <w:r w:rsidRPr="00844EF6">
        <w:rPr>
          <w:sz w:val="16"/>
        </w:rPr>
        <w:t xml:space="preserve"> Well, there are problems with this strategy, too. The first is that populist economics, and the state intervention it requires, would need bipartisan support. Domenech theorizes that, by giving left-wing Democrats like Bernie Sanders and Elizabeth Warren more concessions than any normal Republican president would, Trump could refashion the health-care bill into something more workable and more likely to be passed. Since Trump has few options at this point when it comes to health care, it might be wise for the </w:t>
      </w:r>
      <w:r w:rsidRPr="00844EF6">
        <w:rPr>
          <w:sz w:val="16"/>
        </w:rPr>
        <w:lastRenderedPageBreak/>
        <w:t>White House to heed this advice. But broadly speaking, bipartisanship in the Trump era is a risky proposition. Obviously Trump is hated by the liberal grassroots, and any Democrat mulling a 2020 run, which is at this point might be a majority of Democratic lawmakers in Washington, would need a lot of courage to embrace any proposal arising from this administration, regardless of how moderate or populist it seems. Democratic voters want obstructionism on a massive scale, so for your average progressive politician, there's very little incentive to work at all with Trump. The second thing to consider is how much</w:t>
      </w:r>
      <w:r w:rsidRPr="00844EF6">
        <w:rPr>
          <w:rStyle w:val="Emphasis"/>
          <w:sz w:val="16"/>
        </w:rPr>
        <w:t xml:space="preserve"> </w:t>
      </w:r>
      <w:r w:rsidRPr="00844EF6">
        <w:rPr>
          <w:rStyle w:val="Emphasis"/>
        </w:rPr>
        <w:t>Trump relies on his right flank right now. The GOP leadership in Congress doesn't like him and doesn't really want to defend him. The calculus is different, however, from more hardcore conservatives who represent districts that went overwhelmingly for Trump. Their voters like Trump, therefore they like Trump, and feel obliged to defend him and help him. At the same time, this right flank would be opposed to any ideological adventurism.</w:t>
      </w:r>
      <w:r w:rsidRPr="00844EF6">
        <w:rPr>
          <w:sz w:val="16"/>
        </w:rPr>
        <w:t xml:space="preserve"> </w:t>
      </w:r>
      <w:r w:rsidRPr="00844EF6">
        <w:rPr>
          <w:rStyle w:val="Emphasis"/>
        </w:rPr>
        <w:t>They don't want tariffs and New Deal-</w:t>
      </w:r>
      <w:proofErr w:type="spellStart"/>
      <w:r w:rsidRPr="00844EF6">
        <w:rPr>
          <w:rStyle w:val="Emphasis"/>
        </w:rPr>
        <w:t>esque</w:t>
      </w:r>
      <w:proofErr w:type="spellEnd"/>
      <w:r w:rsidRPr="00844EF6">
        <w:rPr>
          <w:rStyle w:val="Emphasis"/>
        </w:rPr>
        <w:t xml:space="preserve"> work programs</w:t>
      </w:r>
      <w:r w:rsidRPr="00844EF6">
        <w:rPr>
          <w:rStyle w:val="StyleUnderline"/>
        </w:rPr>
        <w:t xml:space="preserve"> and all the other things Steve Bannon was fantasizing about</w:t>
      </w:r>
      <w:r w:rsidRPr="00844EF6">
        <w:rPr>
          <w:sz w:val="16"/>
        </w:rPr>
        <w:t xml:space="preserve"> in the halcyon days after the election. And, as a group, </w:t>
      </w:r>
      <w:r w:rsidRPr="00844EF6">
        <w:rPr>
          <w:rStyle w:val="Emphasis"/>
        </w:rPr>
        <w:t>Trump probably can't afford to lose them</w:t>
      </w:r>
      <w:r w:rsidRPr="00844EF6">
        <w:rPr>
          <w:sz w:val="16"/>
        </w:rPr>
        <w:t xml:space="preserve"> </w:t>
      </w:r>
      <w:r w:rsidRPr="00844EF6">
        <w:rPr>
          <w:rStyle w:val="StyleUnderline"/>
        </w:rPr>
        <w:t>– look at the trouble they already caused in the health care fight</w:t>
      </w:r>
      <w:r w:rsidRPr="00844EF6">
        <w:rPr>
          <w:sz w:val="16"/>
        </w:rPr>
        <w:t xml:space="preserve">. </w:t>
      </w:r>
      <w:r w:rsidRPr="00844EF6">
        <w:rPr>
          <w:rStyle w:val="Emphasis"/>
        </w:rPr>
        <w:t>He needs to keep the right in his corner,</w:t>
      </w:r>
      <w:r w:rsidRPr="00844EF6">
        <w:rPr>
          <w:sz w:val="16"/>
        </w:rPr>
        <w:t xml:space="preserve"> </w:t>
      </w:r>
      <w:r w:rsidRPr="00844EF6">
        <w:rPr>
          <w:rStyle w:val="StyleUnderline"/>
        </w:rPr>
        <w:t xml:space="preserve">particularly should the Russia matter </w:t>
      </w:r>
      <w:proofErr w:type="gramStart"/>
      <w:r w:rsidRPr="00844EF6">
        <w:rPr>
          <w:rStyle w:val="StyleUnderline"/>
        </w:rPr>
        <w:t>explode</w:t>
      </w:r>
      <w:proofErr w:type="gramEnd"/>
      <w:r w:rsidRPr="00844EF6">
        <w:rPr>
          <w:rStyle w:val="StyleUnderline"/>
        </w:rPr>
        <w:t xml:space="preserve"> and impeachment starts looking like a real possibility</w:t>
      </w:r>
      <w:r w:rsidRPr="00844EF6">
        <w:rPr>
          <w:sz w:val="16"/>
        </w:rPr>
        <w:t xml:space="preserve">. It would seem, then, that </w:t>
      </w:r>
      <w:r w:rsidRPr="00844EF6">
        <w:rPr>
          <w:rStyle w:val="StyleUnderline"/>
        </w:rPr>
        <w:t xml:space="preserve">the most plausible way forward for Trump, </w:t>
      </w:r>
      <w:r w:rsidRPr="00844EF6">
        <w:rPr>
          <w:rStyle w:val="Style13ptBold"/>
        </w:rPr>
        <w:t>given</w:t>
      </w:r>
      <w:r w:rsidRPr="00844EF6">
        <w:rPr>
          <w:rStyle w:val="StyleUnderline"/>
        </w:rPr>
        <w:t xml:space="preserve"> both the political realities of the moment and his own personal idiosyncrasies, is to just </w:t>
      </w:r>
      <w:r w:rsidRPr="00844EF6">
        <w:rPr>
          <w:rStyle w:val="Emphasis"/>
        </w:rPr>
        <w:t xml:space="preserve">keep doing what he's been doing. </w:t>
      </w:r>
      <w:r w:rsidRPr="00844EF6">
        <w:rPr>
          <w:sz w:val="16"/>
        </w:rPr>
        <w:t xml:space="preserve">Call it the Jake </w:t>
      </w:r>
      <w:proofErr w:type="spellStart"/>
      <w:r w:rsidRPr="00844EF6">
        <w:rPr>
          <w:sz w:val="16"/>
        </w:rPr>
        <w:t>LaMotta</w:t>
      </w:r>
      <w:proofErr w:type="spellEnd"/>
      <w:r w:rsidRPr="00844EF6">
        <w:rPr>
          <w:sz w:val="16"/>
        </w:rPr>
        <w:t xml:space="preserve"> strategy – </w:t>
      </w:r>
      <w:r w:rsidRPr="00844EF6">
        <w:rPr>
          <w:rStyle w:val="StyleUnderline"/>
        </w:rPr>
        <w:t>take the punishment, remain standing</w:t>
      </w:r>
      <w:r w:rsidRPr="00844EF6">
        <w:rPr>
          <w:sz w:val="16"/>
        </w:rPr>
        <w:t xml:space="preserve">, </w:t>
      </w:r>
      <w:r w:rsidRPr="00844EF6">
        <w:rPr>
          <w:rStyle w:val="StyleUnderline"/>
        </w:rPr>
        <w:t>attack viciously at every opportunity, and exhaust your opponents.</w:t>
      </w:r>
      <w:r w:rsidRPr="00844EF6">
        <w:rPr>
          <w:sz w:val="16"/>
        </w:rPr>
        <w:t xml:space="preserve"> </w:t>
      </w:r>
      <w:r w:rsidRPr="00844EF6">
        <w:rPr>
          <w:rStyle w:val="Emphasis"/>
        </w:rPr>
        <w:t>Trump's fans want him to fight with Washington,</w:t>
      </w:r>
      <w:r w:rsidRPr="00844EF6">
        <w:rPr>
          <w:sz w:val="16"/>
        </w:rPr>
        <w:t xml:space="preserve"> </w:t>
      </w:r>
      <w:r w:rsidRPr="00844EF6">
        <w:rPr>
          <w:rStyle w:val="StyleUnderline"/>
        </w:rPr>
        <w:t xml:space="preserve">and regardless of whether his wins or loses, they'll cheer if he keeps taking and delivering blows. </w:t>
      </w:r>
      <w:r w:rsidRPr="00844EF6">
        <w:rPr>
          <w:sz w:val="16"/>
        </w:rPr>
        <w:t xml:space="preserve">You never got me down, Schumer! Would this be sustainable? It's hard to think it would be, at least in the long run. But </w:t>
      </w:r>
      <w:r w:rsidRPr="00844EF6">
        <w:rPr>
          <w:rStyle w:val="StyleUnderline"/>
        </w:rPr>
        <w:t>it's</w:t>
      </w:r>
      <w:r w:rsidRPr="00844EF6">
        <w:rPr>
          <w:sz w:val="16"/>
        </w:rPr>
        <w:t xml:space="preserve"> also </w:t>
      </w:r>
      <w:r w:rsidRPr="00844EF6">
        <w:rPr>
          <w:rStyle w:val="StyleUnderline"/>
        </w:rPr>
        <w:t>extraordinarily difficult to think of plausible alternatives.</w:t>
      </w:r>
      <w:r w:rsidRPr="00844EF6">
        <w:rPr>
          <w:sz w:val="16"/>
        </w:rPr>
        <w:t xml:space="preserve"> At this point, Trump's fortunes may entirely rely on Democratic incompetence rather than </w:t>
      </w:r>
      <w:proofErr w:type="gramStart"/>
      <w:r w:rsidRPr="00844EF6">
        <w:rPr>
          <w:sz w:val="16"/>
        </w:rPr>
        <w:t>some kind of pivot</w:t>
      </w:r>
      <w:proofErr w:type="gramEnd"/>
      <w:r w:rsidRPr="00844EF6">
        <w:rPr>
          <w:sz w:val="16"/>
        </w:rPr>
        <w:t xml:space="preserve">. That's not a great place to </w:t>
      </w:r>
      <w:proofErr w:type="gramStart"/>
      <w:r w:rsidRPr="00844EF6">
        <w:rPr>
          <w:sz w:val="16"/>
        </w:rPr>
        <w:t>be, but</w:t>
      </w:r>
      <w:proofErr w:type="gramEnd"/>
      <w:r w:rsidRPr="00844EF6">
        <w:rPr>
          <w:sz w:val="16"/>
        </w:rPr>
        <w:t xml:space="preserve"> </w:t>
      </w:r>
      <w:r w:rsidRPr="00844EF6">
        <w:rPr>
          <w:rStyle w:val="StyleUnderline"/>
        </w:rPr>
        <w:t xml:space="preserve">given the recent track record of America's center-left party, it just might be enough to keep him in office. </w:t>
      </w:r>
    </w:p>
    <w:p w14:paraId="14A32A84" w14:textId="77777777" w:rsidR="00843113" w:rsidRPr="00844EF6" w:rsidRDefault="00843113" w:rsidP="00843113">
      <w:pPr>
        <w:pStyle w:val="Heading4"/>
        <w:rPr>
          <w:rFonts w:cs="Calibri"/>
        </w:rPr>
      </w:pPr>
      <w:r w:rsidRPr="00844EF6">
        <w:rPr>
          <w:rFonts w:cs="Calibri"/>
        </w:rPr>
        <w:t>Link- Flip Flop Plan’s move to the left upsets the base- causes them to backlash</w:t>
      </w:r>
    </w:p>
    <w:p w14:paraId="52A2D8ED" w14:textId="77777777" w:rsidR="00843113" w:rsidRPr="00844EF6" w:rsidRDefault="00843113" w:rsidP="00843113">
      <w:pPr>
        <w:rPr>
          <w:sz w:val="14"/>
        </w:rPr>
      </w:pPr>
      <w:r w:rsidRPr="00844EF6">
        <w:rPr>
          <w:sz w:val="14"/>
        </w:rPr>
        <w:t xml:space="preserve">Anthony </w:t>
      </w:r>
      <w:r w:rsidRPr="00844EF6">
        <w:rPr>
          <w:rStyle w:val="Style13ptBold"/>
        </w:rPr>
        <w:t>Zurcher 2016</w:t>
      </w:r>
      <w:r w:rsidRPr="00844EF6">
        <w:rPr>
          <w:sz w:val="14"/>
        </w:rPr>
        <w:t xml:space="preserve"> (North America reporter for BBC News, “Trump: Five political minefields facing president-elect,” Dec 7</w:t>
      </w:r>
      <w:r w:rsidRPr="00844EF6">
        <w:rPr>
          <w:sz w:val="14"/>
          <w:vertAlign w:val="superscript"/>
        </w:rPr>
        <w:t>th</w:t>
      </w:r>
      <w:r w:rsidRPr="00844EF6">
        <w:rPr>
          <w:sz w:val="14"/>
        </w:rPr>
        <w:t xml:space="preserve"> </w:t>
      </w:r>
      <w:proofErr w:type="gramStart"/>
      <w:r w:rsidRPr="00844EF6">
        <w:rPr>
          <w:sz w:val="14"/>
        </w:rPr>
        <w:t>https://www.bbc.com/news/world-us-canada-38227937 )</w:t>
      </w:r>
      <w:proofErr w:type="gramEnd"/>
    </w:p>
    <w:p w14:paraId="4C68E72B" w14:textId="77777777" w:rsidR="00843113" w:rsidRPr="00844EF6" w:rsidRDefault="00843113" w:rsidP="00843113">
      <w:pPr>
        <w:rPr>
          <w:sz w:val="12"/>
        </w:rPr>
      </w:pPr>
      <w:r w:rsidRPr="00844EF6">
        <w:rPr>
          <w:sz w:val="12"/>
        </w:rPr>
        <w:t xml:space="preserve">It's still more than a month before Donald Trump takes the oath of office, but it's not too early to think about the challenges he will face in the White House. The new president will have formidable assets at his disposal. </w:t>
      </w:r>
      <w:r w:rsidRPr="00844EF6">
        <w:rPr>
          <w:rStyle w:val="StyleUnderline"/>
        </w:rPr>
        <w:t xml:space="preserve">The chief executive has broad unilateral powers, and his party controls both chambers of Congress. </w:t>
      </w:r>
      <w:r w:rsidRPr="00844EF6">
        <w:rPr>
          <w:rStyle w:val="Style13ptBold"/>
        </w:rPr>
        <w:t>As long as Republicans stay unified, they will be able to advance a broad range of conservative priorities</w:t>
      </w:r>
      <w:r w:rsidRPr="00844EF6">
        <w:rPr>
          <w:sz w:val="12"/>
        </w:rPr>
        <w:t xml:space="preserve"> that have been on the </w:t>
      </w:r>
      <w:proofErr w:type="gramStart"/>
      <w:r w:rsidRPr="00844EF6">
        <w:rPr>
          <w:sz w:val="12"/>
        </w:rPr>
        <w:t>back-burner</w:t>
      </w:r>
      <w:proofErr w:type="gramEnd"/>
      <w:r w:rsidRPr="00844EF6">
        <w:rPr>
          <w:sz w:val="12"/>
        </w:rPr>
        <w:t xml:space="preserve"> for more than a decade. </w:t>
      </w:r>
      <w:r w:rsidRPr="00844EF6">
        <w:rPr>
          <w:rStyle w:val="Style13ptBold"/>
        </w:rPr>
        <w:t>The danger</w:t>
      </w:r>
      <w:r w:rsidRPr="00844EF6">
        <w:rPr>
          <w:sz w:val="12"/>
        </w:rPr>
        <w:t xml:space="preserve">, however, </w:t>
      </w:r>
      <w:r w:rsidRPr="00844EF6">
        <w:rPr>
          <w:rStyle w:val="Style13ptBold"/>
        </w:rPr>
        <w:t>is that they could choose a losing battle - or a winning one whose victory comes at too high a price.</w:t>
      </w:r>
      <w:r w:rsidRPr="00844EF6">
        <w:rPr>
          <w:u w:val="single"/>
        </w:rPr>
        <w:t xml:space="preserve"> </w:t>
      </w:r>
      <w:r w:rsidRPr="00844EF6">
        <w:rPr>
          <w:rStyle w:val="StyleUnderline"/>
        </w:rPr>
        <w:t>The history books are littered with presidents whose electoral mandates crumbled in the early days of their presidency.</w:t>
      </w:r>
      <w:r w:rsidRPr="00844EF6">
        <w:rPr>
          <w:sz w:val="12"/>
        </w:rPr>
        <w:t xml:space="preserve"> Barack </w:t>
      </w:r>
      <w:r w:rsidRPr="00844EF6">
        <w:rPr>
          <w:rStyle w:val="StyleUnderline"/>
        </w:rPr>
        <w:t>Obama and Democrats saw their large governing majorities</w:t>
      </w:r>
      <w:r w:rsidRPr="00844EF6">
        <w:rPr>
          <w:sz w:val="12"/>
        </w:rPr>
        <w:t xml:space="preserve"> in 2009 </w:t>
      </w:r>
      <w:r w:rsidRPr="00844EF6">
        <w:rPr>
          <w:rStyle w:val="StyleUnderline"/>
        </w:rPr>
        <w:t>vanish</w:t>
      </w:r>
      <w:r w:rsidRPr="00844EF6">
        <w:rPr>
          <w:sz w:val="12"/>
        </w:rPr>
        <w:t xml:space="preserve"> two years later </w:t>
      </w:r>
      <w:r w:rsidRPr="00844EF6">
        <w:rPr>
          <w:rStyle w:val="StyleUnderline"/>
        </w:rPr>
        <w:t>after a bruising fight to pass healthcare reform</w:t>
      </w:r>
      <w:r w:rsidRPr="00844EF6">
        <w:rPr>
          <w:sz w:val="12"/>
        </w:rPr>
        <w:t xml:space="preserve">. A push for universal healthcare also </w:t>
      </w:r>
      <w:proofErr w:type="gramStart"/>
      <w:r w:rsidRPr="00844EF6">
        <w:rPr>
          <w:sz w:val="12"/>
        </w:rPr>
        <w:t>cost</w:t>
      </w:r>
      <w:proofErr w:type="gramEnd"/>
      <w:r w:rsidRPr="00844EF6">
        <w:rPr>
          <w:sz w:val="12"/>
        </w:rPr>
        <w:t xml:space="preserve"> Bill Clinton dearly in 1993. George HW Bush's presidency ran aground, in part, due to tax concessions he made to Democrats in the 1990 budget negotiations. Ronald </w:t>
      </w:r>
      <w:r w:rsidRPr="00844EF6">
        <w:rPr>
          <w:rStyle w:val="StyleUnderline"/>
        </w:rPr>
        <w:t>Reagan's tax reforms early in his presidency sank his approval ratings</w:t>
      </w:r>
      <w:r w:rsidRPr="00844EF6">
        <w:rPr>
          <w:sz w:val="12"/>
        </w:rPr>
        <w:t xml:space="preserve"> before an economic recovery changed his fortunes. </w:t>
      </w:r>
      <w:r w:rsidRPr="00844EF6">
        <w:rPr>
          <w:rStyle w:val="StyleUnderline"/>
        </w:rPr>
        <w:t>As</w:t>
      </w:r>
      <w:r w:rsidRPr="00844EF6">
        <w:rPr>
          <w:sz w:val="12"/>
        </w:rPr>
        <w:t xml:space="preserve"> </w:t>
      </w:r>
      <w:proofErr w:type="spellStart"/>
      <w:r w:rsidRPr="00844EF6">
        <w:rPr>
          <w:sz w:val="12"/>
        </w:rPr>
        <w:t>Mr</w:t>
      </w:r>
      <w:proofErr w:type="spellEnd"/>
      <w:r w:rsidRPr="00844EF6">
        <w:rPr>
          <w:sz w:val="12"/>
        </w:rPr>
        <w:t xml:space="preserve"> </w:t>
      </w:r>
      <w:r w:rsidRPr="00844EF6">
        <w:rPr>
          <w:rStyle w:val="StyleUnderline"/>
        </w:rPr>
        <w:t xml:space="preserve">Trump looks ahead to his presidency, there are countless opportunities - but the path to success is a veritable minefield, where </w:t>
      </w:r>
      <w:r w:rsidRPr="00844EF6">
        <w:rPr>
          <w:rStyle w:val="Style13ptBold"/>
        </w:rPr>
        <w:t>one false step could lead to ruin</w:t>
      </w:r>
      <w:r w:rsidRPr="00844EF6">
        <w:rPr>
          <w:rStyle w:val="StyleUnderline"/>
        </w:rPr>
        <w:t>.</w:t>
      </w:r>
      <w:r w:rsidRPr="00844EF6">
        <w:rPr>
          <w:sz w:val="12"/>
        </w:rPr>
        <w:t xml:space="preserve"> Here's a look at five </w:t>
      </w:r>
      <w:r w:rsidRPr="00844EF6">
        <w:rPr>
          <w:sz w:val="12"/>
        </w:rPr>
        <w:lastRenderedPageBreak/>
        <w:t xml:space="preserve">particularly dangerous potential pitfalls. Medicare </w:t>
      </w:r>
      <w:proofErr w:type="spellStart"/>
      <w:r w:rsidRPr="00844EF6">
        <w:rPr>
          <w:sz w:val="12"/>
        </w:rPr>
        <w:t>privatisation</w:t>
      </w:r>
      <w:proofErr w:type="spellEnd"/>
      <w:r w:rsidRPr="00844EF6">
        <w:rPr>
          <w:sz w:val="12"/>
        </w:rPr>
        <w:t xml:space="preserve"> Donald Trump campaigned on repealing Barack Obama's healthcare reform </w:t>
      </w:r>
      <w:proofErr w:type="spellStart"/>
      <w:r w:rsidRPr="00844EF6">
        <w:rPr>
          <w:sz w:val="12"/>
        </w:rPr>
        <w:t>programme</w:t>
      </w:r>
      <w:proofErr w:type="spellEnd"/>
      <w:r w:rsidRPr="00844EF6">
        <w:rPr>
          <w:sz w:val="12"/>
        </w:rPr>
        <w:t xml:space="preserve">, and the Republican Congress seems eager to follow through (timeline to be determined, of course). What </w:t>
      </w:r>
      <w:proofErr w:type="spellStart"/>
      <w:r w:rsidRPr="00844EF6">
        <w:rPr>
          <w:sz w:val="12"/>
        </w:rPr>
        <w:t>Mr</w:t>
      </w:r>
      <w:proofErr w:type="spellEnd"/>
      <w:r w:rsidRPr="00844EF6">
        <w:rPr>
          <w:sz w:val="12"/>
        </w:rPr>
        <w:t xml:space="preserve"> Trump didn't campaign on, and yet congressional Republican leadership seems </w:t>
      </w:r>
      <w:proofErr w:type="spellStart"/>
      <w:r w:rsidRPr="00844EF6">
        <w:rPr>
          <w:sz w:val="12"/>
        </w:rPr>
        <w:t>enamoured</w:t>
      </w:r>
      <w:proofErr w:type="spellEnd"/>
      <w:r w:rsidRPr="00844EF6">
        <w:rPr>
          <w:sz w:val="12"/>
        </w:rPr>
        <w:t xml:space="preserve"> with, was any kind of modification or </w:t>
      </w:r>
      <w:proofErr w:type="spellStart"/>
      <w:r w:rsidRPr="00844EF6">
        <w:rPr>
          <w:sz w:val="12"/>
        </w:rPr>
        <w:t>privatisation</w:t>
      </w:r>
      <w:proofErr w:type="spellEnd"/>
      <w:r w:rsidRPr="00844EF6">
        <w:rPr>
          <w:sz w:val="12"/>
        </w:rPr>
        <w:t xml:space="preserve"> of the government-run healthcare </w:t>
      </w:r>
      <w:proofErr w:type="spellStart"/>
      <w:r w:rsidRPr="00844EF6">
        <w:rPr>
          <w:sz w:val="12"/>
        </w:rPr>
        <w:t>programme</w:t>
      </w:r>
      <w:proofErr w:type="spellEnd"/>
      <w:r w:rsidRPr="00844EF6">
        <w:rPr>
          <w:sz w:val="12"/>
        </w:rPr>
        <w:t xml:space="preserve"> for the elderly, Medicare. In fact, </w:t>
      </w:r>
      <w:proofErr w:type="spellStart"/>
      <w:r w:rsidRPr="00844EF6">
        <w:rPr>
          <w:sz w:val="12"/>
        </w:rPr>
        <w:t>Mr</w:t>
      </w:r>
      <w:proofErr w:type="spellEnd"/>
      <w:r w:rsidRPr="00844EF6">
        <w:rPr>
          <w:sz w:val="12"/>
        </w:rPr>
        <w:t xml:space="preserve"> Trump was quite clear that he wouldn't touch the social safety net that provides retirement and medical care for the poor, disabled and elderly. "Every Republican wants to do a big number on Social Security, they want to do it on Medicare, they want to do it on Medicaid," candidate Trump said at a Republican forum in 2015. "And it's not fair to the people that have been paying in for years and now all of the sudden they want to be cut." Yet changing Medicare from a government-run, single-payer </w:t>
      </w:r>
      <w:proofErr w:type="spellStart"/>
      <w:r w:rsidRPr="00844EF6">
        <w:rPr>
          <w:sz w:val="12"/>
        </w:rPr>
        <w:t>programme</w:t>
      </w:r>
      <w:proofErr w:type="spellEnd"/>
      <w:r w:rsidRPr="00844EF6">
        <w:rPr>
          <w:sz w:val="12"/>
        </w:rPr>
        <w:t xml:space="preserve"> to a state-managed voucher-backed premium support system has long been a goal of House Speaker Paul Ryan. "Medicare has got some serious problems because of Obamacare," </w:t>
      </w:r>
      <w:proofErr w:type="spellStart"/>
      <w:r w:rsidRPr="00844EF6">
        <w:rPr>
          <w:sz w:val="12"/>
        </w:rPr>
        <w:t>Mr</w:t>
      </w:r>
      <w:proofErr w:type="spellEnd"/>
      <w:r w:rsidRPr="00844EF6">
        <w:rPr>
          <w:sz w:val="12"/>
        </w:rPr>
        <w:t xml:space="preserve"> Ryan said a few days after </w:t>
      </w:r>
      <w:proofErr w:type="spellStart"/>
      <w:r w:rsidRPr="00844EF6">
        <w:rPr>
          <w:sz w:val="12"/>
        </w:rPr>
        <w:t>Mr</w:t>
      </w:r>
      <w:proofErr w:type="spellEnd"/>
      <w:r w:rsidRPr="00844EF6">
        <w:rPr>
          <w:sz w:val="12"/>
        </w:rPr>
        <w:t xml:space="preserve"> Trump was elected. "Those things are part of our plan to replace Obamacare." </w:t>
      </w:r>
      <w:proofErr w:type="spellStart"/>
      <w:r w:rsidRPr="00844EF6">
        <w:rPr>
          <w:sz w:val="12"/>
        </w:rPr>
        <w:t>Mr</w:t>
      </w:r>
      <w:proofErr w:type="spellEnd"/>
      <w:r w:rsidRPr="00844EF6">
        <w:rPr>
          <w:sz w:val="12"/>
        </w:rPr>
        <w:t xml:space="preserve"> Ryan is the leader of a segment of conservatives who view Medicare as a means of fostering dependence on government - a fortified expansion of </w:t>
      </w:r>
      <w:proofErr w:type="spellStart"/>
      <w:r w:rsidRPr="00844EF6">
        <w:rPr>
          <w:sz w:val="12"/>
        </w:rPr>
        <w:t>centralised</w:t>
      </w:r>
      <w:proofErr w:type="spellEnd"/>
      <w:r w:rsidRPr="00844EF6">
        <w:rPr>
          <w:sz w:val="12"/>
        </w:rPr>
        <w:t xml:space="preserve"> power that presents a growing financial burden on the federal budget. The challenge for Republicans, however, is that, unlike the heavily </w:t>
      </w:r>
      <w:proofErr w:type="spellStart"/>
      <w:r w:rsidRPr="00844EF6">
        <w:rPr>
          <w:sz w:val="12"/>
        </w:rPr>
        <w:t>politicised</w:t>
      </w:r>
      <w:proofErr w:type="spellEnd"/>
      <w:r w:rsidRPr="00844EF6">
        <w:rPr>
          <w:sz w:val="12"/>
        </w:rPr>
        <w:t xml:space="preserve"> Obamacare reforms, Medicare is immensely popular. A 2015 poll found 60% of Americans viewed the </w:t>
      </w:r>
      <w:proofErr w:type="spellStart"/>
      <w:r w:rsidRPr="00844EF6">
        <w:rPr>
          <w:sz w:val="12"/>
        </w:rPr>
        <w:t>programme</w:t>
      </w:r>
      <w:proofErr w:type="spellEnd"/>
      <w:r w:rsidRPr="00844EF6">
        <w:rPr>
          <w:sz w:val="12"/>
        </w:rPr>
        <w:t xml:space="preserve"> as "working well", and 77% said the </w:t>
      </w:r>
      <w:proofErr w:type="spellStart"/>
      <w:r w:rsidRPr="00844EF6">
        <w:rPr>
          <w:sz w:val="12"/>
        </w:rPr>
        <w:t>programme</w:t>
      </w:r>
      <w:proofErr w:type="spellEnd"/>
      <w:r w:rsidRPr="00844EF6">
        <w:rPr>
          <w:sz w:val="12"/>
        </w:rPr>
        <w:t xml:space="preserve"> was "very important". Back in 2004, newly re-elected President George W Bush and a Republican-controlled Congress made a similar run at </w:t>
      </w:r>
      <w:proofErr w:type="spellStart"/>
      <w:r w:rsidRPr="00844EF6">
        <w:rPr>
          <w:sz w:val="12"/>
        </w:rPr>
        <w:t>privatising</w:t>
      </w:r>
      <w:proofErr w:type="spellEnd"/>
      <w:r w:rsidRPr="00844EF6">
        <w:rPr>
          <w:sz w:val="12"/>
        </w:rPr>
        <w:t xml:space="preserve"> Social Security, the government-managed retirement </w:t>
      </w:r>
      <w:proofErr w:type="spellStart"/>
      <w:r w:rsidRPr="00844EF6">
        <w:rPr>
          <w:sz w:val="12"/>
        </w:rPr>
        <w:t>programme</w:t>
      </w:r>
      <w:proofErr w:type="spellEnd"/>
      <w:r w:rsidRPr="00844EF6">
        <w:rPr>
          <w:sz w:val="12"/>
        </w:rPr>
        <w:t xml:space="preserve">. Those efforts collapsed without so much as a legislative vote, thanks to withering opposition from Democrats and a </w:t>
      </w:r>
      <w:proofErr w:type="spellStart"/>
      <w:r w:rsidRPr="00844EF6">
        <w:rPr>
          <w:sz w:val="12"/>
        </w:rPr>
        <w:t>sceptical</w:t>
      </w:r>
      <w:proofErr w:type="spellEnd"/>
      <w:r w:rsidRPr="00844EF6">
        <w:rPr>
          <w:sz w:val="12"/>
        </w:rPr>
        <w:t xml:space="preserve"> public. It marked the beginning of </w:t>
      </w:r>
      <w:proofErr w:type="spellStart"/>
      <w:r w:rsidRPr="00844EF6">
        <w:rPr>
          <w:sz w:val="12"/>
        </w:rPr>
        <w:t>Mr</w:t>
      </w:r>
      <w:proofErr w:type="spellEnd"/>
      <w:r w:rsidRPr="00844EF6">
        <w:rPr>
          <w:sz w:val="12"/>
        </w:rPr>
        <w:t xml:space="preserve"> Bush's sharp decline in popularity that culminated in sweeping Democratic victories in the 2006 mid-term elections and President Obama in 2008. Ann Coulter, a fervent Trump backer, succinctly summed up the shape of the pitfall that now may await her party. "Medicare IS NOT WHAT THE ELECTION WAS FOUGHT OVER," she tweeted. "If Ryan wants to change Medicare, then run for president on that and see how far you get." Mind the mine: Misinterpreting your mandate for change is classic post-election overreach danger. Tax cuts Although he didn't regularly dwell on it at his campaign rallies, candidate Trump had a </w:t>
      </w:r>
      <w:proofErr w:type="gramStart"/>
      <w:r w:rsidRPr="00844EF6">
        <w:rPr>
          <w:sz w:val="12"/>
        </w:rPr>
        <w:t>fairly detailed</w:t>
      </w:r>
      <w:proofErr w:type="gramEnd"/>
      <w:r w:rsidRPr="00844EF6">
        <w:rPr>
          <w:sz w:val="12"/>
        </w:rPr>
        <w:t xml:space="preserve"> tax-cut plan. Perhaps the reason for his reticence was that the benefits - according to the nonpartisan Tax Policy Center - would be showered primarily on the wealthy. The average tax cut was pegged at $2,940 per person, amounting to an after-tax income increase of 4.1%. Those earning over $3.7m, however, would receive a tax cut of roughly $1.1m, for an after-tax income boost of 14%. During the first presidential debate, Hillary Clinton called this "trumped up trickle-down economics" - the theory, first embraced by President Ronald Reagan, that the benefits of tax cuts for the rich would eventually filter onto the lower-income brackets through increased spending. The label didn't stick (and was, in fact, mocked as being forced), but the attacks may sting if they accompany hard figures in legislation signed by the man who won the White House as a champion of the working class. There's some sign that the forthcoming Trump administration may already be backing away from this </w:t>
      </w:r>
      <w:proofErr w:type="gramStart"/>
      <w:r w:rsidRPr="00844EF6">
        <w:rPr>
          <w:sz w:val="12"/>
        </w:rPr>
        <w:t>particular political</w:t>
      </w:r>
      <w:proofErr w:type="gramEnd"/>
      <w:r w:rsidRPr="00844EF6">
        <w:rPr>
          <w:sz w:val="12"/>
        </w:rPr>
        <w:t xml:space="preserve"> landmine - and heading toward a new one, instead. During a recent interview Treasury Secretary nominee Steve Mnuchin said that any tax reform would be benefit-neutral for the wealthy. "Any reductions we have in upper-income taxes will be offset by less deductions, so that there will be no absolute tax cut for the upper class," he said. While that sounds inoffensive, the two biggest individual tax deductions are also two of the most beloved by the American middle class - for home mortgage interest and charitable donations. Any politicians, Republican or Democrat, touch those at their political peril. Mind the mine: </w:t>
      </w:r>
      <w:proofErr w:type="spellStart"/>
      <w:r w:rsidRPr="00844EF6">
        <w:rPr>
          <w:sz w:val="12"/>
        </w:rPr>
        <w:t>Mr</w:t>
      </w:r>
      <w:proofErr w:type="spellEnd"/>
      <w:r w:rsidRPr="00844EF6">
        <w:rPr>
          <w:sz w:val="12"/>
        </w:rPr>
        <w:t xml:space="preserve"> Trump campaigned against a moneyed global elite. If they reap the rewards of Republican tax reforms, he may lose some of his populist </w:t>
      </w:r>
      <w:proofErr w:type="spellStart"/>
      <w:r w:rsidRPr="00844EF6">
        <w:rPr>
          <w:sz w:val="12"/>
        </w:rPr>
        <w:t>lustre</w:t>
      </w:r>
      <w:proofErr w:type="spellEnd"/>
      <w:r w:rsidRPr="00844EF6">
        <w:rPr>
          <w:sz w:val="12"/>
        </w:rPr>
        <w:t xml:space="preserve">. Imperial overreach One of the ways </w:t>
      </w:r>
      <w:proofErr w:type="spellStart"/>
      <w:r w:rsidRPr="00844EF6">
        <w:rPr>
          <w:sz w:val="12"/>
        </w:rPr>
        <w:t>Mr</w:t>
      </w:r>
      <w:proofErr w:type="spellEnd"/>
      <w:r w:rsidRPr="00844EF6">
        <w:rPr>
          <w:sz w:val="12"/>
        </w:rPr>
        <w:t xml:space="preserve"> Trump framed himself as a different kind of Republican presidential candidate was by condemning his party's military adventurism. Where just a decade earlier his party had marched in lockstep behind George W Bush in defending the Iraq War, now </w:t>
      </w:r>
      <w:proofErr w:type="spellStart"/>
      <w:r w:rsidRPr="00844EF6">
        <w:rPr>
          <w:sz w:val="12"/>
        </w:rPr>
        <w:t>Mr</w:t>
      </w:r>
      <w:proofErr w:type="spellEnd"/>
      <w:r w:rsidRPr="00844EF6">
        <w:rPr>
          <w:sz w:val="12"/>
        </w:rPr>
        <w:t xml:space="preserve"> Trump stood on a Republican primary debate stage, condemned the action as misguided and won. He said Libyan intervention was a mistake and that the US should let Russia shoulder more of the military burden in Syria. While he </w:t>
      </w:r>
      <w:proofErr w:type="spellStart"/>
      <w:r w:rsidRPr="00844EF6">
        <w:rPr>
          <w:sz w:val="12"/>
        </w:rPr>
        <w:t>criticised</w:t>
      </w:r>
      <w:proofErr w:type="spellEnd"/>
      <w:r w:rsidRPr="00844EF6">
        <w:rPr>
          <w:sz w:val="12"/>
        </w:rPr>
        <w:t xml:space="preserve"> Chinese trade practices, he said US allies in Asia must shoulder more of the costs of their own </w:t>
      </w:r>
      <w:proofErr w:type="spellStart"/>
      <w:r w:rsidRPr="00844EF6">
        <w:rPr>
          <w:sz w:val="12"/>
        </w:rPr>
        <w:t>defence</w:t>
      </w:r>
      <w:proofErr w:type="spellEnd"/>
      <w:r w:rsidRPr="00844EF6">
        <w:rPr>
          <w:sz w:val="12"/>
        </w:rPr>
        <w:t xml:space="preserve">. Positions like these were largely why the Republican foreign policy establishment abandoned the Trump campaign in droves and why the president-elect has seemed hard-pressed to settle on a nominee for secretary of state. One man already on the Trump White House team, however, is retired General Michael Flynn - and he appears to support the kind of robust, interventionist foreign policy that </w:t>
      </w:r>
      <w:proofErr w:type="spellStart"/>
      <w:r w:rsidRPr="00844EF6">
        <w:rPr>
          <w:sz w:val="12"/>
        </w:rPr>
        <w:t>Mr</w:t>
      </w:r>
      <w:proofErr w:type="spellEnd"/>
      <w:r w:rsidRPr="00844EF6">
        <w:rPr>
          <w:sz w:val="12"/>
        </w:rPr>
        <w:t xml:space="preserve"> Trump dismissed. In his recent book, The Field of Fight: How We Can Win the Global War Against Radical Islam and Its Allies, the man who is tabbed to become </w:t>
      </w:r>
      <w:proofErr w:type="spellStart"/>
      <w:r w:rsidRPr="00844EF6">
        <w:rPr>
          <w:sz w:val="12"/>
        </w:rPr>
        <w:t>Mr</w:t>
      </w:r>
      <w:proofErr w:type="spellEnd"/>
      <w:r w:rsidRPr="00844EF6">
        <w:rPr>
          <w:sz w:val="12"/>
        </w:rPr>
        <w:t xml:space="preserve"> Trump's national security adviser writes that the US is already fighting a global war. "We face a working coalition that extends from North Korea and China to Russia, Iran, Syria, Cuba, Bolivia, Venezuela and Nicaragua," he writes. "We are under attack, not only from nation-states directly, but also from Al Qaeda, Hezbollah, Isis and countless other terrorist groups." If </w:t>
      </w:r>
      <w:proofErr w:type="spellStart"/>
      <w:r w:rsidRPr="00844EF6">
        <w:rPr>
          <w:sz w:val="12"/>
        </w:rPr>
        <w:t>Mr</w:t>
      </w:r>
      <w:proofErr w:type="spellEnd"/>
      <w:r w:rsidRPr="00844EF6">
        <w:rPr>
          <w:sz w:val="12"/>
        </w:rPr>
        <w:t xml:space="preserve"> Flynn is joined on </w:t>
      </w:r>
      <w:proofErr w:type="spellStart"/>
      <w:r w:rsidRPr="00844EF6">
        <w:rPr>
          <w:sz w:val="12"/>
        </w:rPr>
        <w:t>Mr</w:t>
      </w:r>
      <w:proofErr w:type="spellEnd"/>
      <w:r w:rsidRPr="00844EF6">
        <w:rPr>
          <w:sz w:val="12"/>
        </w:rPr>
        <w:t xml:space="preserve"> Trump's foreign policy team by someone like John Bolton - an Iraq War architect whose name has been linked to the secretary of state job - President Trump may be considerably more hawkish on foreign policy than Candidate Trump ever was. Mind the mine: The American public will follow a president into battle, but war is also an easy way to destroy a presidency. Just ask George W Bush. Or Lyndon Johnson. Or Harry Truman. Going rogue </w:t>
      </w:r>
      <w:proofErr w:type="spellStart"/>
      <w:r w:rsidRPr="00844EF6">
        <w:rPr>
          <w:sz w:val="12"/>
        </w:rPr>
        <w:t>Mr</w:t>
      </w:r>
      <w:proofErr w:type="spellEnd"/>
      <w:r w:rsidRPr="00844EF6">
        <w:rPr>
          <w:sz w:val="12"/>
        </w:rPr>
        <w:t xml:space="preserve"> Trump turned heads this week when he sat down with former Democratic Vice-President Al Gore to discuss climate change and global environmental issues. He shocked many of his conservative backers a few weeks earlier when, after meeting with </w:t>
      </w:r>
      <w:proofErr w:type="spellStart"/>
      <w:r w:rsidRPr="00844EF6">
        <w:rPr>
          <w:sz w:val="12"/>
        </w:rPr>
        <w:t>Mr</w:t>
      </w:r>
      <w:proofErr w:type="spellEnd"/>
      <w:r w:rsidRPr="00844EF6">
        <w:rPr>
          <w:sz w:val="12"/>
        </w:rPr>
        <w:t xml:space="preserve"> Obama, he expressed support for some portions of the president's healthcare reform. During the campaign he unveiled a childcare and maternity leave proposal that, in the words of conservative columnist Charles Krauthammer, "out-Democrats the Democrats". In other words, </w:t>
      </w:r>
      <w:proofErr w:type="spellStart"/>
      <w:r w:rsidRPr="00844EF6">
        <w:rPr>
          <w:sz w:val="12"/>
        </w:rPr>
        <w:t>Mr</w:t>
      </w:r>
      <w:proofErr w:type="spellEnd"/>
      <w:r w:rsidRPr="00844EF6">
        <w:rPr>
          <w:sz w:val="12"/>
        </w:rPr>
        <w:t xml:space="preserve"> </w:t>
      </w:r>
      <w:r w:rsidRPr="00844EF6">
        <w:rPr>
          <w:rStyle w:val="StyleUnderline"/>
        </w:rPr>
        <w:t>Trump - who was a Democrat as recently as 2009 - has shown a proclivity for entertaining issues and positions that run counter to Republican orthodoxy</w:t>
      </w:r>
      <w:r w:rsidRPr="00844EF6">
        <w:rPr>
          <w:sz w:val="12"/>
        </w:rPr>
        <w:t xml:space="preserve">. There's certainly an upside for being a president who's willing to buck his own party and reach across the aisle for support. It was at the heart of Bill Clinton's "triangulation" strategy during his presidency, when he adopted and moderated popular Republican positions on welfare reform and crime-fighting to boost his own standing. </w:t>
      </w:r>
      <w:r w:rsidRPr="00844EF6">
        <w:rPr>
          <w:rStyle w:val="StyleUnderline"/>
        </w:rPr>
        <w:t>Such a course comes with its own set of risks</w:t>
      </w:r>
      <w:r w:rsidRPr="00844EF6">
        <w:rPr>
          <w:sz w:val="12"/>
        </w:rPr>
        <w:t xml:space="preserve">, however, </w:t>
      </w:r>
      <w:r w:rsidRPr="00844EF6">
        <w:rPr>
          <w:rStyle w:val="StyleUnderline"/>
        </w:rPr>
        <w:t>particularly for someone like</w:t>
      </w:r>
      <w:r w:rsidRPr="00844EF6">
        <w:rPr>
          <w:sz w:val="12"/>
        </w:rPr>
        <w:t xml:space="preserve"> </w:t>
      </w:r>
      <w:proofErr w:type="spellStart"/>
      <w:r w:rsidRPr="00844EF6">
        <w:rPr>
          <w:sz w:val="12"/>
        </w:rPr>
        <w:t>Mr</w:t>
      </w:r>
      <w:proofErr w:type="spellEnd"/>
      <w:r w:rsidRPr="00844EF6">
        <w:rPr>
          <w:sz w:val="12"/>
        </w:rPr>
        <w:t xml:space="preserve"> </w:t>
      </w:r>
      <w:r w:rsidRPr="00844EF6">
        <w:rPr>
          <w:rStyle w:val="StyleUnderline"/>
        </w:rPr>
        <w:t xml:space="preserve">Trump. </w:t>
      </w:r>
      <w:r w:rsidRPr="00844EF6">
        <w:rPr>
          <w:rStyle w:val="Style13ptBold"/>
        </w:rPr>
        <w:t xml:space="preserve">Embracing a liberal position could </w:t>
      </w:r>
      <w:proofErr w:type="spellStart"/>
      <w:r w:rsidRPr="00844EF6">
        <w:rPr>
          <w:rStyle w:val="Style13ptBold"/>
        </w:rPr>
        <w:t>jeopardise</w:t>
      </w:r>
      <w:proofErr w:type="spellEnd"/>
      <w:r w:rsidRPr="00844EF6">
        <w:rPr>
          <w:rStyle w:val="Style13ptBold"/>
        </w:rPr>
        <w:t xml:space="preserve"> his Republican backing in Congress and among the party's grass-roots supporters. Even with his best efforts,</w:t>
      </w:r>
      <w:r w:rsidRPr="00844EF6">
        <w:rPr>
          <w:sz w:val="12"/>
        </w:rPr>
        <w:t xml:space="preserve"> however, </w:t>
      </w:r>
      <w:r w:rsidRPr="00844EF6">
        <w:rPr>
          <w:rStyle w:val="Style13ptBold"/>
        </w:rPr>
        <w:t>he will be hard-pressed to attract much love from the political left</w:t>
      </w:r>
      <w:r w:rsidRPr="00844EF6">
        <w:rPr>
          <w:rStyle w:val="Emphasis"/>
        </w:rPr>
        <w:t>.</w:t>
      </w:r>
      <w:r w:rsidRPr="00844EF6">
        <w:rPr>
          <w:sz w:val="12"/>
        </w:rPr>
        <w:t xml:space="preserve"> </w:t>
      </w:r>
      <w:r w:rsidRPr="00844EF6">
        <w:rPr>
          <w:rStyle w:val="StyleUnderline"/>
        </w:rPr>
        <w:t>His divisive presidential campaign has made him too much of a villain among Democrats for that to happen.</w:t>
      </w:r>
      <w:r w:rsidRPr="00844EF6">
        <w:rPr>
          <w:sz w:val="12"/>
        </w:rPr>
        <w:t xml:space="preserve"> Mind the mine: </w:t>
      </w:r>
      <w:r w:rsidRPr="00844EF6">
        <w:rPr>
          <w:rStyle w:val="StyleUnderline"/>
        </w:rPr>
        <w:t>Only Nixon could go to China, as the saying goes.</w:t>
      </w:r>
      <w:r w:rsidRPr="00844EF6">
        <w:rPr>
          <w:sz w:val="12"/>
        </w:rPr>
        <w:t xml:space="preserve"> </w:t>
      </w:r>
      <w:proofErr w:type="spellStart"/>
      <w:r w:rsidRPr="00844EF6">
        <w:rPr>
          <w:sz w:val="12"/>
        </w:rPr>
        <w:t>Mr</w:t>
      </w:r>
      <w:proofErr w:type="spellEnd"/>
      <w:r w:rsidRPr="00844EF6">
        <w:rPr>
          <w:sz w:val="12"/>
        </w:rPr>
        <w:t xml:space="preserve"> </w:t>
      </w:r>
      <w:r w:rsidRPr="00844EF6">
        <w:rPr>
          <w:rStyle w:val="StyleUnderline"/>
        </w:rPr>
        <w:t xml:space="preserve">Trump could decide to break the partisan logjam and advance a popular progressive priority. Then again, </w:t>
      </w:r>
      <w:r w:rsidRPr="00844EF6">
        <w:rPr>
          <w:rStyle w:val="Style13ptBold"/>
        </w:rPr>
        <w:t>when Nixon became mired in scandal, he was left with few Republican allies to protect him.</w:t>
      </w:r>
      <w:r w:rsidRPr="00844EF6">
        <w:rPr>
          <w:rStyle w:val="StyleUnderline"/>
        </w:rPr>
        <w:t xml:space="preserve"> It's not a happy place for a president to be</w:t>
      </w:r>
      <w:r w:rsidRPr="00844EF6">
        <w:rPr>
          <w:sz w:val="12"/>
        </w:rPr>
        <w:t>.</w:t>
      </w:r>
    </w:p>
    <w:p w14:paraId="1CFBF0B1" w14:textId="77777777" w:rsidR="00843113" w:rsidRPr="00844EF6" w:rsidRDefault="00843113" w:rsidP="00843113"/>
    <w:p w14:paraId="3BBF6F6D" w14:textId="4FD2EA2B" w:rsidR="00FA12A4" w:rsidRPr="00844EF6" w:rsidRDefault="00FA12A4" w:rsidP="00FA12A4">
      <w:pPr>
        <w:pStyle w:val="Heading2"/>
      </w:pPr>
      <w:r w:rsidRPr="00844EF6">
        <w:lastRenderedPageBreak/>
        <w:t>Impacts</w:t>
      </w:r>
    </w:p>
    <w:p w14:paraId="240C022A" w14:textId="7BBBC791" w:rsidR="00FA12A4" w:rsidRPr="00844EF6" w:rsidRDefault="00FA12A4">
      <w:r w:rsidRPr="00844EF6">
        <w:br w:type="page"/>
      </w:r>
    </w:p>
    <w:p w14:paraId="1B69D92B" w14:textId="62F71FCE" w:rsidR="00843113" w:rsidRPr="00844EF6" w:rsidRDefault="00843113" w:rsidP="00FA12A4">
      <w:pPr>
        <w:pStyle w:val="Heading3"/>
      </w:pPr>
      <w:r w:rsidRPr="00844EF6">
        <w:lastRenderedPageBreak/>
        <w:t>Diversionary War – AT: Advisors Check</w:t>
      </w:r>
    </w:p>
    <w:p w14:paraId="736838D6" w14:textId="77777777" w:rsidR="00843113" w:rsidRPr="00844EF6" w:rsidRDefault="00843113" w:rsidP="00843113">
      <w:pPr>
        <w:pStyle w:val="Heading4"/>
        <w:rPr>
          <w:rFonts w:cs="Calibri"/>
        </w:rPr>
      </w:pPr>
      <w:r w:rsidRPr="00844EF6">
        <w:rPr>
          <w:rFonts w:cs="Calibri"/>
        </w:rPr>
        <w:t xml:space="preserve">Bolton encourages Trump to make aggressive decisions ― that escalates </w:t>
      </w:r>
    </w:p>
    <w:p w14:paraId="00595498" w14:textId="77777777" w:rsidR="00843113" w:rsidRPr="00844EF6" w:rsidRDefault="00843113" w:rsidP="00843113">
      <w:r w:rsidRPr="00844EF6">
        <w:rPr>
          <w:rStyle w:val="Style13ptBold"/>
        </w:rPr>
        <w:t>Dreher 18</w:t>
      </w:r>
      <w:r w:rsidRPr="00844EF6">
        <w:t xml:space="preserve"> (3/23, Rod, American Conservative Senior Editor “John Bolton: Dog of War”, American Conservative, http://www.theamericanconservative.com/dreher/john-bolton-dog-of-war-trump/)</w:t>
      </w:r>
    </w:p>
    <w:p w14:paraId="7E0EFF97" w14:textId="77777777" w:rsidR="00843113" w:rsidRPr="00844EF6" w:rsidRDefault="00843113" w:rsidP="00843113">
      <w:r w:rsidRPr="00844EF6">
        <w:rPr>
          <w:sz w:val="12"/>
        </w:rPr>
        <w:t xml:space="preserve">Like TAC’s Daniel </w:t>
      </w:r>
      <w:proofErr w:type="spellStart"/>
      <w:r w:rsidRPr="00844EF6">
        <w:rPr>
          <w:sz w:val="12"/>
        </w:rPr>
        <w:t>Larison</w:t>
      </w:r>
      <w:proofErr w:type="spellEnd"/>
      <w:r w:rsidRPr="00844EF6">
        <w:rPr>
          <w:sz w:val="12"/>
        </w:rPr>
        <w:t xml:space="preserve">, Damon Linker says </w:t>
      </w:r>
      <w:r w:rsidRPr="00844EF6">
        <w:rPr>
          <w:rStyle w:val="Emphasis"/>
        </w:rPr>
        <w:t>we should all be very</w:t>
      </w:r>
      <w:r w:rsidRPr="00844EF6">
        <w:rPr>
          <w:sz w:val="12"/>
        </w:rPr>
        <w:t xml:space="preserve">, </w:t>
      </w:r>
      <w:r w:rsidRPr="00844EF6">
        <w:rPr>
          <w:rStyle w:val="StyleUnderline"/>
        </w:rPr>
        <w:t>very</w:t>
      </w:r>
      <w:r w:rsidRPr="00844EF6">
        <w:rPr>
          <w:sz w:val="12"/>
        </w:rPr>
        <w:t xml:space="preserve"> </w:t>
      </w:r>
      <w:r w:rsidRPr="00844EF6">
        <w:rPr>
          <w:rStyle w:val="Emphasis"/>
        </w:rPr>
        <w:t>worried about the John Bolton appointment</w:t>
      </w:r>
      <w:r w:rsidRPr="00844EF6">
        <w:rPr>
          <w:sz w:val="12"/>
        </w:rPr>
        <w:t xml:space="preserve">. Excerpt: </w:t>
      </w:r>
      <w:r w:rsidRPr="00844EF6">
        <w:rPr>
          <w:rStyle w:val="StyleUnderline"/>
        </w:rPr>
        <w:t>Having a man who so consistently</w:t>
      </w:r>
      <w:r w:rsidRPr="00844EF6">
        <w:rPr>
          <w:sz w:val="12"/>
        </w:rPr>
        <w:t xml:space="preserve"> — one might almost say instinctually </w:t>
      </w:r>
      <w:r w:rsidRPr="00844EF6">
        <w:rPr>
          <w:rStyle w:val="StyleUnderline"/>
        </w:rPr>
        <w:t xml:space="preserve">— favors military action serving as the national security adviser to the president would be dangerous in any White House. But </w:t>
      </w:r>
      <w:r w:rsidRPr="00844EF6">
        <w:rPr>
          <w:rStyle w:val="Emphasis"/>
        </w:rPr>
        <w:t>in the Trump administration it could be catastrophic</w:t>
      </w:r>
      <w:r w:rsidRPr="00844EF6">
        <w:rPr>
          <w:sz w:val="12"/>
        </w:rPr>
        <w:t xml:space="preserve">. </w:t>
      </w:r>
      <w:r w:rsidRPr="00844EF6">
        <w:rPr>
          <w:rStyle w:val="StyleUnderline"/>
        </w:rPr>
        <w:t xml:space="preserve">Trump is utterly ignorant of the world, </w:t>
      </w:r>
      <w:r w:rsidRPr="00844EF6">
        <w:rPr>
          <w:rStyle w:val="Emphasis"/>
        </w:rPr>
        <w:t>prone to making impulsive decisions</w:t>
      </w:r>
      <w:r w:rsidRPr="00844EF6">
        <w:rPr>
          <w:rStyle w:val="StyleUnderline"/>
        </w:rPr>
        <w:t>, and tends to defer to the most forceful voice in the room</w:t>
      </w:r>
      <w:r w:rsidRPr="00844EF6">
        <w:rPr>
          <w:sz w:val="12"/>
        </w:rPr>
        <w:t xml:space="preserve">, especially when it conveys information with confident bluster. That would give Bolton enormous power to shape policy — which means the power to get the United States to launch big new wars as well as expand the numerous ones we’re already waging across wide swaths of the Middle East, Africa, and South Asia. One of those wars (in </w:t>
      </w:r>
      <w:r w:rsidRPr="00844EF6">
        <w:rPr>
          <w:rStyle w:val="StyleUnderline"/>
        </w:rPr>
        <w:t>Iraq</w:t>
      </w:r>
      <w:r w:rsidRPr="00844EF6">
        <w:rPr>
          <w:sz w:val="12"/>
        </w:rPr>
        <w:t xml:space="preserve">) </w:t>
      </w:r>
      <w:r w:rsidRPr="00844EF6">
        <w:rPr>
          <w:rStyle w:val="StyleUnderline"/>
        </w:rPr>
        <w:t>was launched by a</w:t>
      </w:r>
      <w:r w:rsidRPr="00844EF6">
        <w:rPr>
          <w:sz w:val="12"/>
        </w:rPr>
        <w:t xml:space="preserve">nother </w:t>
      </w:r>
      <w:r w:rsidRPr="00844EF6">
        <w:rPr>
          <w:rStyle w:val="StyleUnderline"/>
        </w:rPr>
        <w:t>president lacking foreign policy experience who deferred to the hawks in the room</w:t>
      </w:r>
      <w:r w:rsidRPr="00844EF6">
        <w:rPr>
          <w:sz w:val="12"/>
        </w:rPr>
        <w:t xml:space="preserve"> (Dick Cheney, Donald Rumsfeld), who combined paranoia about threats with absurdly optimistic prognostications about the efficacy of using American bombs to shape the future course of the region. </w:t>
      </w:r>
      <w:r w:rsidRPr="00844EF6">
        <w:rPr>
          <w:rStyle w:val="StyleUnderline"/>
        </w:rPr>
        <w:t>It ended up destabilizing</w:t>
      </w:r>
      <w:r w:rsidRPr="00844EF6">
        <w:rPr>
          <w:sz w:val="12"/>
        </w:rPr>
        <w:t xml:space="preserve"> much of </w:t>
      </w:r>
      <w:r w:rsidRPr="00844EF6">
        <w:rPr>
          <w:rStyle w:val="StyleUnderline"/>
        </w:rPr>
        <w:t>the Middle East</w:t>
      </w:r>
      <w:r w:rsidRPr="00844EF6">
        <w:rPr>
          <w:sz w:val="12"/>
        </w:rPr>
        <w:t xml:space="preserve">. Eight years later </w:t>
      </w:r>
      <w:r w:rsidRPr="00844EF6">
        <w:rPr>
          <w:rStyle w:val="StyleUnderline"/>
        </w:rPr>
        <w:t>another inexperienced president deferred to his hawkish advisers</w:t>
      </w:r>
      <w:r w:rsidRPr="00844EF6">
        <w:rPr>
          <w:sz w:val="12"/>
        </w:rPr>
        <w:t xml:space="preserve"> (Hillary Clinton, Susan Rice, Samantha Powers) </w:t>
      </w:r>
      <w:r w:rsidRPr="00844EF6">
        <w:rPr>
          <w:rStyle w:val="StyleUnderline"/>
        </w:rPr>
        <w:t>in launching another war (in Libya</w:t>
      </w:r>
      <w:r w:rsidRPr="00844EF6">
        <w:rPr>
          <w:sz w:val="12"/>
        </w:rPr>
        <w:t xml:space="preserve">) </w:t>
      </w:r>
      <w:proofErr w:type="gramStart"/>
      <w:r w:rsidRPr="00844EF6">
        <w:rPr>
          <w:sz w:val="12"/>
        </w:rPr>
        <w:t>on the basis of</w:t>
      </w:r>
      <w:proofErr w:type="gramEnd"/>
      <w:r w:rsidRPr="00844EF6">
        <w:rPr>
          <w:sz w:val="12"/>
        </w:rPr>
        <w:t xml:space="preserve"> an overly sanguine assessment of the likely consequences. It ended up </w:t>
      </w:r>
      <w:r w:rsidRPr="00844EF6">
        <w:rPr>
          <w:rStyle w:val="StyleUnderline"/>
        </w:rPr>
        <w:t>destabilizing</w:t>
      </w:r>
      <w:r w:rsidRPr="00844EF6">
        <w:rPr>
          <w:sz w:val="12"/>
        </w:rPr>
        <w:t xml:space="preserve"> much of </w:t>
      </w:r>
      <w:r w:rsidRPr="00844EF6">
        <w:rPr>
          <w:rStyle w:val="StyleUnderline"/>
        </w:rPr>
        <w:t>North Africa. Both</w:t>
      </w:r>
      <w:r w:rsidRPr="00844EF6">
        <w:rPr>
          <w:sz w:val="12"/>
        </w:rPr>
        <w:t xml:space="preserve"> acts of destabilization have led to enormous refugee flows from those areas of the world to Europe, where they have </w:t>
      </w:r>
      <w:r w:rsidRPr="00844EF6">
        <w:rPr>
          <w:rStyle w:val="StyleUnderline"/>
        </w:rPr>
        <w:t>helped to provoke a right-wing populist-nationalist reaction that is transforming politics in an anti-liberal direction across the European Union.</w:t>
      </w:r>
      <w:r w:rsidRPr="00844EF6">
        <w:rPr>
          <w:sz w:val="12"/>
        </w:rPr>
        <w:t xml:space="preserve"> Are we really supposed to believe that the results of putting John Bolton in a senior advisory position from which he could persuade President Trump to launch wars against North Korea and Iran would have less disastrous consequences for the United States and the world? If the stakes weren’t so high, the suggestion might be considered a punchline. Jim </w:t>
      </w:r>
      <w:proofErr w:type="spellStart"/>
      <w:r w:rsidRPr="00844EF6">
        <w:rPr>
          <w:sz w:val="12"/>
        </w:rPr>
        <w:t>Antle</w:t>
      </w:r>
      <w:proofErr w:type="spellEnd"/>
      <w:r w:rsidRPr="00844EF6">
        <w:rPr>
          <w:sz w:val="12"/>
        </w:rPr>
        <w:t xml:space="preserve"> gets straight to the point: Fifteen years after the invasion of Iraq, a Republican president who called the war a “big, fat mistake” has named one of its leading proponents as his national security adviser. </w:t>
      </w:r>
      <w:r w:rsidRPr="00844EF6">
        <w:rPr>
          <w:rStyle w:val="StyleUnderline"/>
        </w:rPr>
        <w:t xml:space="preserve">If one wanted to make the case that U.S. policymakers have learned little from their biggest foreign-policy blunder of the past two decades, John Bolton’s appointment would be Exhibit A. </w:t>
      </w:r>
      <w:r w:rsidRPr="00844EF6">
        <w:rPr>
          <w:sz w:val="12"/>
        </w:rPr>
        <w:t xml:space="preserve">Bolton, set to take the job in April from current national security adviser H.R. McMaster after Trump tweeted the news on Thursday night, played an important role in shaping prewar intelligence and seems to be itching for a repeat elsewhere. I’ll never forget the moment that I first thought Donald Trump would be an improvement over any other Republican possibility for president: when, in the South Carolina GOP debate, he said from the stage that the Iraq War was a mistake. It had taken 13 years for a major GOP presidential candidate (I’m excluding Ron Paul) to state the bleeding obvious, but Trump did. One big point in favor of voting for him, from my point of view, was that he would be more realistic and less belligerent on foreign policy than Hillary Clinton. And now he has appointed the worst possible Republican on matters of war as his national security adviser. </w:t>
      </w:r>
      <w:proofErr w:type="spellStart"/>
      <w:r w:rsidRPr="00844EF6">
        <w:rPr>
          <w:sz w:val="12"/>
        </w:rPr>
        <w:t>Antle</w:t>
      </w:r>
      <w:proofErr w:type="spellEnd"/>
      <w:r w:rsidRPr="00844EF6">
        <w:rPr>
          <w:sz w:val="12"/>
        </w:rPr>
        <w:t xml:space="preserve"> is right: </w:t>
      </w:r>
      <w:proofErr w:type="gramStart"/>
      <w:r w:rsidRPr="00844EF6">
        <w:rPr>
          <w:rStyle w:val="StyleUnderline"/>
        </w:rPr>
        <w:t>the</w:t>
      </w:r>
      <w:proofErr w:type="gramEnd"/>
      <w:r w:rsidRPr="00844EF6">
        <w:rPr>
          <w:rStyle w:val="StyleUnderline"/>
        </w:rPr>
        <w:t xml:space="preserve"> Republican Party establishment has learned nothing from the Iraq disaster</w:t>
      </w:r>
      <w:r w:rsidRPr="00844EF6">
        <w:rPr>
          <w:sz w:val="12"/>
        </w:rPr>
        <w:t>. Andrew Sullivan foresees worse to come. I wish I didn’t think he was right about this: And then last night, we saw McMaster fall on his sword, replaced by John Bolton, an unrepentant architect of the most disastrous war since Vietnam, a fanatical advocate for regime change in Iran, an anti-Muslim extremist, and a believer in the use of military force as if it were a religion. And this, of course, is also part of the second phase for Plato’s tyrant: war. “As his first step, he is always setting some war in motion, so that people will be in need of a leader,” Plato explains. In fact, “</w:t>
      </w:r>
      <w:r w:rsidRPr="00844EF6">
        <w:rPr>
          <w:rStyle w:val="StyleUnderline"/>
        </w:rPr>
        <w:t>it’s necessary for a tyrant always to be stirring up war</w:t>
      </w:r>
      <w:r w:rsidRPr="00844EF6">
        <w:rPr>
          <w:sz w:val="12"/>
        </w:rPr>
        <w:t xml:space="preserve">.” Trump somewhat confused us on this score at first, because of his contempt for the Bushes and the Iraq War and his use of the term “America First.” For many excited (but utterly conned) conservative realists, he seemed to be returning to an older Republican non-interventionism. But of course, we now realize that </w:t>
      </w:r>
      <w:r w:rsidRPr="00844EF6">
        <w:rPr>
          <w:rStyle w:val="StyleUnderline"/>
        </w:rPr>
        <w:t>his campaign screeds against the Iraq War were just his strategy to take out Jeb Bush and appeal to middle America; and that “</w:t>
      </w:r>
      <w:r w:rsidRPr="00844EF6">
        <w:rPr>
          <w:rStyle w:val="Emphasis"/>
        </w:rPr>
        <w:t>America First” can</w:t>
      </w:r>
      <w:r w:rsidRPr="00844EF6">
        <w:rPr>
          <w:sz w:val="12"/>
        </w:rPr>
        <w:t xml:space="preserve"> also </w:t>
      </w:r>
      <w:r w:rsidRPr="00844EF6">
        <w:rPr>
          <w:rStyle w:val="Emphasis"/>
        </w:rPr>
        <w:t xml:space="preserve">mean pure nationalist aggression overseas. </w:t>
      </w:r>
      <w:r w:rsidRPr="00844EF6">
        <w:rPr>
          <w:rStyle w:val="StyleUnderline"/>
        </w:rPr>
        <w:t>And everything we know about Trump’s character tells us that war is probably the only aspect of foreign relations he intuitively understands</w:t>
      </w:r>
      <w:r w:rsidRPr="00844EF6">
        <w:rPr>
          <w:sz w:val="12"/>
        </w:rPr>
        <w:t xml:space="preserve">. He cannot exist as an equal party in an international system. </w:t>
      </w:r>
      <w:r w:rsidRPr="00844EF6">
        <w:rPr>
          <w:rStyle w:val="StyleUnderline"/>
        </w:rPr>
        <w:t xml:space="preserve">He </w:t>
      </w:r>
      <w:proofErr w:type="gramStart"/>
      <w:r w:rsidRPr="00844EF6">
        <w:rPr>
          <w:rStyle w:val="StyleUnderline"/>
        </w:rPr>
        <w:t>has to</w:t>
      </w:r>
      <w:proofErr w:type="gramEnd"/>
      <w:r w:rsidRPr="00844EF6">
        <w:rPr>
          <w:rStyle w:val="StyleUnderline"/>
        </w:rPr>
        <w:t xml:space="preserve"> dominate other countries the way he does other human beings</w:t>
      </w:r>
      <w:r w:rsidRPr="00844EF6">
        <w:rPr>
          <w:sz w:val="12"/>
        </w:rPr>
        <w:t xml:space="preserve">. And, when you look back, you see this has been obvious all along. </w:t>
      </w:r>
      <w:r w:rsidRPr="00844EF6">
        <w:rPr>
          <w:rStyle w:val="StyleUnderline"/>
        </w:rPr>
        <w:t>Sullivan</w:t>
      </w:r>
      <w:r w:rsidRPr="00844EF6">
        <w:rPr>
          <w:sz w:val="12"/>
        </w:rPr>
        <w:t xml:space="preserve"> acknowledges his own weakness for “catastrophism” (a trait I share with him</w:t>
      </w:r>
      <w:proofErr w:type="gramStart"/>
      <w:r w:rsidRPr="00844EF6">
        <w:rPr>
          <w:sz w:val="12"/>
        </w:rPr>
        <w:t>), but</w:t>
      </w:r>
      <w:proofErr w:type="gramEnd"/>
      <w:r w:rsidRPr="00844EF6">
        <w:rPr>
          <w:sz w:val="12"/>
        </w:rPr>
        <w:t xml:space="preserve"> </w:t>
      </w:r>
      <w:r w:rsidRPr="00844EF6">
        <w:rPr>
          <w:rStyle w:val="StyleUnderline"/>
        </w:rPr>
        <w:t xml:space="preserve">lays out </w:t>
      </w:r>
      <w:r w:rsidRPr="00844EF6">
        <w:rPr>
          <w:rStyle w:val="Emphasis"/>
        </w:rPr>
        <w:t>a plausible scenario in which a cornered Trump launches a war in an attempt to shore up his presidency</w:t>
      </w:r>
      <w:r w:rsidRPr="00844EF6">
        <w:rPr>
          <w:sz w:val="12"/>
        </w:rPr>
        <w:t xml:space="preserve">. </w:t>
      </w:r>
      <w:r w:rsidRPr="00844EF6">
        <w:rPr>
          <w:rStyle w:val="StyleUnderline"/>
        </w:rPr>
        <w:t>Who in the Republican Party would dare to try to stop him</w:t>
      </w:r>
      <w:r w:rsidRPr="00844EF6">
        <w:rPr>
          <w:sz w:val="12"/>
        </w:rPr>
        <w:t xml:space="preserve">? There’s only one Rand Paul. Do you think that </w:t>
      </w:r>
      <w:r w:rsidRPr="00844EF6">
        <w:rPr>
          <w:rStyle w:val="Emphasis"/>
        </w:rPr>
        <w:t>the American people would rally</w:t>
      </w:r>
      <w:r w:rsidRPr="00844EF6">
        <w:rPr>
          <w:sz w:val="12"/>
        </w:rPr>
        <w:t xml:space="preserve"> against the prospect of a Trump </w:t>
      </w:r>
      <w:r w:rsidRPr="00844EF6">
        <w:rPr>
          <w:sz w:val="12"/>
        </w:rPr>
        <w:lastRenderedPageBreak/>
        <w:t xml:space="preserve">war? I don’t. Some would, but it would be very easy to manipulate many to rally </w:t>
      </w:r>
      <w:r w:rsidRPr="00844EF6">
        <w:rPr>
          <w:rStyle w:val="Emphasis"/>
        </w:rPr>
        <w:t>behind the president</w:t>
      </w:r>
      <w:r w:rsidRPr="00844EF6">
        <w:rPr>
          <w:sz w:val="12"/>
        </w:rPr>
        <w:t xml:space="preserve"> </w:t>
      </w:r>
      <w:r w:rsidRPr="00844EF6">
        <w:rPr>
          <w:rStyle w:val="StyleUnderline"/>
        </w:rPr>
        <w:t>against</w:t>
      </w:r>
      <w:r w:rsidRPr="00844EF6">
        <w:rPr>
          <w:sz w:val="12"/>
        </w:rPr>
        <w:t xml:space="preserve"> (manufactured) </w:t>
      </w:r>
      <w:r w:rsidRPr="00844EF6">
        <w:rPr>
          <w:rStyle w:val="StyleUnderline"/>
        </w:rPr>
        <w:t>threats from abroad</w:t>
      </w:r>
      <w:r w:rsidRPr="00844EF6">
        <w:rPr>
          <w:sz w:val="12"/>
        </w:rPr>
        <w:t xml:space="preserve">. It happened before. I would have thought it not possible to happen again, not so soon anyway, but I </w:t>
      </w:r>
      <w:r w:rsidRPr="00844EF6">
        <w:rPr>
          <w:rStyle w:val="StyleUnderline"/>
        </w:rPr>
        <w:t xml:space="preserve">think </w:t>
      </w:r>
      <w:proofErr w:type="gramStart"/>
      <w:r w:rsidRPr="00844EF6">
        <w:rPr>
          <w:rStyle w:val="StyleUnderline"/>
        </w:rPr>
        <w:t>a large number of</w:t>
      </w:r>
      <w:proofErr w:type="gramEnd"/>
      <w:r w:rsidRPr="00844EF6">
        <w:rPr>
          <w:rStyle w:val="StyleUnderline"/>
        </w:rPr>
        <w:t xml:space="preserve"> Americans will rally around Trump</w:t>
      </w:r>
      <w:r w:rsidRPr="00844EF6">
        <w:rPr>
          <w:sz w:val="12"/>
        </w:rPr>
        <w:t xml:space="preserve">, no matter what. Where is the constituency within the GOP base for realism, for restraint? Does anyone really believe that </w:t>
      </w:r>
      <w:r w:rsidRPr="00844EF6">
        <w:rPr>
          <w:rStyle w:val="Emphasis"/>
        </w:rPr>
        <w:t>Trump is</w:t>
      </w:r>
      <w:r w:rsidRPr="00844EF6">
        <w:rPr>
          <w:sz w:val="12"/>
        </w:rPr>
        <w:t xml:space="preserve"> not </w:t>
      </w:r>
      <w:r w:rsidRPr="00844EF6">
        <w:rPr>
          <w:rStyle w:val="Emphasis"/>
        </w:rPr>
        <w:t>capable of doing anything to save himself — even launching a war</w:t>
      </w:r>
      <w:r w:rsidRPr="00844EF6">
        <w:rPr>
          <w:sz w:val="12"/>
        </w:rPr>
        <w:t>?</w:t>
      </w:r>
    </w:p>
    <w:p w14:paraId="2F5B3740" w14:textId="77777777" w:rsidR="00843113" w:rsidRPr="00844EF6" w:rsidRDefault="00843113" w:rsidP="00843113">
      <w:pPr>
        <w:pStyle w:val="Heading4"/>
        <w:rPr>
          <w:rFonts w:asciiTheme="minorHAnsi" w:hAnsiTheme="minorHAnsi" w:cstheme="minorHAnsi"/>
        </w:rPr>
      </w:pPr>
      <w:r w:rsidRPr="00844EF6">
        <w:rPr>
          <w:rFonts w:asciiTheme="minorHAnsi" w:hAnsiTheme="minorHAnsi" w:cstheme="minorHAnsi"/>
        </w:rPr>
        <w:t xml:space="preserve">Advisors don’t check Trump </w:t>
      </w:r>
      <w:proofErr w:type="spellStart"/>
      <w:r w:rsidRPr="00844EF6">
        <w:rPr>
          <w:rFonts w:asciiTheme="minorHAnsi" w:hAnsiTheme="minorHAnsi" w:cstheme="minorHAnsi"/>
        </w:rPr>
        <w:t>lashout</w:t>
      </w:r>
      <w:proofErr w:type="spellEnd"/>
      <w:r w:rsidRPr="00844EF6">
        <w:rPr>
          <w:rFonts w:asciiTheme="minorHAnsi" w:hAnsiTheme="minorHAnsi" w:cstheme="minorHAnsi"/>
        </w:rPr>
        <w:t>---he’s free to act unilaterally, and they sanction his nationalist and militaristic tendencies</w:t>
      </w:r>
    </w:p>
    <w:p w14:paraId="5963511D" w14:textId="77777777" w:rsidR="00843113" w:rsidRPr="00844EF6" w:rsidRDefault="00843113" w:rsidP="00843113">
      <w:pPr>
        <w:rPr>
          <w:rFonts w:asciiTheme="minorHAnsi" w:hAnsiTheme="minorHAnsi" w:cstheme="minorHAnsi"/>
        </w:rPr>
      </w:pPr>
      <w:r w:rsidRPr="00844EF6">
        <w:rPr>
          <w:rFonts w:asciiTheme="minorHAnsi" w:hAnsiTheme="minorHAnsi" w:cstheme="minorHAnsi"/>
        </w:rPr>
        <w:t xml:space="preserve">Aaron </w:t>
      </w:r>
      <w:r w:rsidRPr="00844EF6">
        <w:rPr>
          <w:rStyle w:val="Style13ptBold"/>
          <w:rFonts w:cstheme="minorHAnsi"/>
        </w:rPr>
        <w:t>Miller 17</w:t>
      </w:r>
      <w:r w:rsidRPr="00844EF6">
        <w:rPr>
          <w:rFonts w:asciiTheme="minorHAnsi" w:hAnsiTheme="minorHAnsi" w:cstheme="minorHAnsi"/>
        </w:rPr>
        <w:t>, vice president for new initiatives at foreign policy and a distinguished scholar at the Woodrow Wilson International Center for Scholars. With Richard Sokolsky, a nonresident senior fellow in Carnegie’s Russia and Eurasia Program. 6/20/17, “Why Trump’s Foreign Policy Can’t Be Stopped” http://carnegieendowment.org/2017/06/20/why-trump-s-foreign-policy-can-t-be-stopped-pub-71330</w:t>
      </w:r>
    </w:p>
    <w:p w14:paraId="522BAE95" w14:textId="77777777" w:rsidR="00843113" w:rsidRPr="00844EF6" w:rsidRDefault="00843113" w:rsidP="00843113">
      <w:pPr>
        <w:rPr>
          <w:rFonts w:asciiTheme="minorHAnsi" w:hAnsiTheme="minorHAnsi" w:cstheme="minorHAnsi"/>
          <w:sz w:val="16"/>
        </w:rPr>
      </w:pPr>
      <w:r w:rsidRPr="00844EF6">
        <w:rPr>
          <w:rFonts w:asciiTheme="minorHAnsi" w:hAnsiTheme="minorHAnsi" w:cstheme="minorHAnsi"/>
          <w:sz w:val="16"/>
        </w:rPr>
        <w:t xml:space="preserve">Still, for the most part, President </w:t>
      </w:r>
      <w:r w:rsidRPr="00844EF6">
        <w:rPr>
          <w:rStyle w:val="underline"/>
          <w:rFonts w:asciiTheme="minorHAnsi" w:hAnsiTheme="minorHAnsi" w:cstheme="minorHAnsi"/>
        </w:rPr>
        <w:t xml:space="preserve">Trump is a </w:t>
      </w:r>
      <w:r w:rsidRPr="00844EF6">
        <w:rPr>
          <w:rFonts w:asciiTheme="minorHAnsi" w:hAnsiTheme="minorHAnsi" w:cstheme="minorHAnsi"/>
          <w:sz w:val="16"/>
        </w:rPr>
        <w:t>relatively</w:t>
      </w:r>
      <w:r w:rsidRPr="00844EF6">
        <w:rPr>
          <w:rStyle w:val="underline"/>
          <w:rFonts w:asciiTheme="minorHAnsi" w:hAnsiTheme="minorHAnsi" w:cstheme="minorHAnsi"/>
        </w:rPr>
        <w:t xml:space="preserve"> free agent to shape the optics and substance of his administration’s foreign policy</w:t>
      </w:r>
      <w:r w:rsidRPr="00844EF6">
        <w:rPr>
          <w:rFonts w:asciiTheme="minorHAnsi" w:hAnsiTheme="minorHAnsi" w:cstheme="minorHAnsi"/>
          <w:sz w:val="16"/>
        </w:rPr>
        <w:t xml:space="preserve">, for good or ill. </w:t>
      </w:r>
      <w:r w:rsidRPr="00844EF6">
        <w:rPr>
          <w:rStyle w:val="underline"/>
          <w:rFonts w:asciiTheme="minorHAnsi" w:hAnsiTheme="minorHAnsi" w:cstheme="minorHAnsi"/>
        </w:rPr>
        <w:t>Take his most recent trip abroad. In a scant nine days, the president invested Saudi Arabia as the focal point of his Middle East strategy and re-energized the U.S.-Saudi relationship through hundreds of billions of dollars’ worth of intended arms sales and investment ventures.</w:t>
      </w:r>
      <w:r w:rsidRPr="00844EF6">
        <w:rPr>
          <w:rFonts w:asciiTheme="minorHAnsi" w:hAnsiTheme="minorHAnsi" w:cstheme="minorHAnsi"/>
          <w:sz w:val="16"/>
        </w:rPr>
        <w:t xml:space="preserve"> And that was just for starters. </w:t>
      </w:r>
      <w:r w:rsidRPr="00844EF6">
        <w:rPr>
          <w:rStyle w:val="underline"/>
          <w:rFonts w:asciiTheme="minorHAnsi" w:hAnsiTheme="minorHAnsi" w:cstheme="minorHAnsi"/>
        </w:rPr>
        <w:t xml:space="preserve">Trump went on to deliver an anti-Iranian message that exacerbated tensions within the </w:t>
      </w:r>
      <w:r w:rsidRPr="00844EF6">
        <w:rPr>
          <w:rStyle w:val="Emphasis"/>
          <w:rFonts w:asciiTheme="minorHAnsi" w:hAnsiTheme="minorHAnsi" w:cstheme="minorHAnsi"/>
        </w:rPr>
        <w:t>G</w:t>
      </w:r>
      <w:r w:rsidRPr="00844EF6">
        <w:rPr>
          <w:rStyle w:val="underline"/>
          <w:rFonts w:asciiTheme="minorHAnsi" w:hAnsiTheme="minorHAnsi" w:cstheme="minorHAnsi"/>
        </w:rPr>
        <w:t xml:space="preserve">ulf </w:t>
      </w:r>
      <w:r w:rsidRPr="00844EF6">
        <w:rPr>
          <w:rStyle w:val="Emphasis"/>
          <w:rFonts w:asciiTheme="minorHAnsi" w:hAnsiTheme="minorHAnsi" w:cstheme="minorHAnsi"/>
        </w:rPr>
        <w:t>C</w:t>
      </w:r>
      <w:r w:rsidRPr="00844EF6">
        <w:rPr>
          <w:rStyle w:val="underline"/>
          <w:rFonts w:asciiTheme="minorHAnsi" w:hAnsiTheme="minorHAnsi" w:cstheme="minorHAnsi"/>
        </w:rPr>
        <w:t xml:space="preserve">ooperation </w:t>
      </w:r>
      <w:r w:rsidRPr="00844EF6">
        <w:rPr>
          <w:rStyle w:val="Emphasis"/>
          <w:rFonts w:asciiTheme="minorHAnsi" w:hAnsiTheme="minorHAnsi" w:cstheme="minorHAnsi"/>
        </w:rPr>
        <w:t>C</w:t>
      </w:r>
      <w:r w:rsidRPr="00844EF6">
        <w:rPr>
          <w:rStyle w:val="underline"/>
          <w:rFonts w:asciiTheme="minorHAnsi" w:hAnsiTheme="minorHAnsi" w:cstheme="minorHAnsi"/>
        </w:rPr>
        <w:t>ouncil and made more difficult the task of putting his anti-Islamic State coalition together</w:t>
      </w:r>
      <w:r w:rsidRPr="00844EF6">
        <w:rPr>
          <w:rFonts w:asciiTheme="minorHAnsi" w:hAnsiTheme="minorHAnsi" w:cstheme="minorHAnsi"/>
          <w:sz w:val="16"/>
        </w:rPr>
        <w:t xml:space="preserve">; tweeted his preference for taking Saudi Arabia’s side in its conflict with Qatar, further inflaming the crisis; made clear that human rights have no serious place in his Middle East agenda; became the first sitting U.S. president to visit the Western Wall in Jerusalem; offended and </w:t>
      </w:r>
      <w:r w:rsidRPr="00844EF6">
        <w:rPr>
          <w:rStyle w:val="underline"/>
          <w:rFonts w:asciiTheme="minorHAnsi" w:hAnsiTheme="minorHAnsi" w:cstheme="minorHAnsi"/>
        </w:rPr>
        <w:t>insulted European allies on issues including climate change, trade, and defense spending</w:t>
      </w:r>
      <w:r w:rsidRPr="00844EF6">
        <w:rPr>
          <w:rFonts w:asciiTheme="minorHAnsi" w:hAnsiTheme="minorHAnsi" w:cstheme="minorHAnsi"/>
          <w:sz w:val="16"/>
        </w:rPr>
        <w:t xml:space="preserve">; </w:t>
      </w:r>
      <w:r w:rsidRPr="00844EF6">
        <w:rPr>
          <w:rStyle w:val="underline"/>
          <w:rFonts w:asciiTheme="minorHAnsi" w:hAnsiTheme="minorHAnsi" w:cstheme="minorHAnsi"/>
        </w:rPr>
        <w:t>and blindsided his advisors when he failed to</w:t>
      </w:r>
      <w:r w:rsidRPr="00844EF6">
        <w:rPr>
          <w:rFonts w:asciiTheme="minorHAnsi" w:hAnsiTheme="minorHAnsi" w:cstheme="minorHAnsi"/>
          <w:sz w:val="16"/>
        </w:rPr>
        <w:t xml:space="preserve"> explicitly </w:t>
      </w:r>
      <w:r w:rsidRPr="00844EF6">
        <w:rPr>
          <w:rStyle w:val="underline"/>
          <w:rFonts w:asciiTheme="minorHAnsi" w:hAnsiTheme="minorHAnsi" w:cstheme="minorHAnsi"/>
        </w:rPr>
        <w:t>reaffirm America’s commitment to NATO’s mutual defense guarantee</w:t>
      </w:r>
      <w:r w:rsidRPr="00844EF6">
        <w:rPr>
          <w:rFonts w:asciiTheme="minorHAnsi" w:hAnsiTheme="minorHAnsi" w:cstheme="minorHAnsi"/>
          <w:sz w:val="16"/>
        </w:rPr>
        <w:t>.</w:t>
      </w:r>
    </w:p>
    <w:p w14:paraId="70D57D4B" w14:textId="77777777" w:rsidR="00843113" w:rsidRPr="00844EF6" w:rsidRDefault="00843113" w:rsidP="00843113">
      <w:pPr>
        <w:rPr>
          <w:rFonts w:asciiTheme="minorHAnsi" w:hAnsiTheme="minorHAnsi" w:cstheme="minorHAnsi"/>
          <w:sz w:val="16"/>
        </w:rPr>
      </w:pPr>
      <w:r w:rsidRPr="00844EF6">
        <w:rPr>
          <w:rStyle w:val="underline"/>
          <w:rFonts w:asciiTheme="minorHAnsi" w:hAnsiTheme="minorHAnsi" w:cstheme="minorHAnsi"/>
        </w:rPr>
        <w:t>And all this in a mere nine days</w:t>
      </w:r>
      <w:r w:rsidRPr="00844EF6">
        <w:rPr>
          <w:rFonts w:asciiTheme="minorHAnsi" w:hAnsiTheme="minorHAnsi" w:cstheme="minorHAnsi"/>
          <w:sz w:val="16"/>
        </w:rPr>
        <w:t xml:space="preserve">. Whether any of this reflects a coherent strategy isn’t really the point. </w:t>
      </w:r>
      <w:r w:rsidRPr="00844EF6">
        <w:rPr>
          <w:rStyle w:val="underline"/>
          <w:rFonts w:asciiTheme="minorHAnsi" w:hAnsiTheme="minorHAnsi" w:cstheme="minorHAnsi"/>
        </w:rPr>
        <w:t xml:space="preserve">The larger takeaway is that the president </w:t>
      </w:r>
      <w:r w:rsidRPr="00844EF6">
        <w:rPr>
          <w:rStyle w:val="Emphasis"/>
          <w:rFonts w:asciiTheme="minorHAnsi" w:hAnsiTheme="minorHAnsi" w:cstheme="minorHAnsi"/>
        </w:rPr>
        <w:t>can act unilaterally</w:t>
      </w:r>
      <w:r w:rsidRPr="00844EF6">
        <w:rPr>
          <w:rFonts w:asciiTheme="minorHAnsi" w:hAnsiTheme="minorHAnsi" w:cstheme="minorHAnsi"/>
          <w:sz w:val="16"/>
        </w:rPr>
        <w:t xml:space="preserve"> — as his withdrawal from the Paris climate change accord reveals — </w:t>
      </w:r>
      <w:r w:rsidRPr="00844EF6">
        <w:rPr>
          <w:rStyle w:val="underline"/>
          <w:rFonts w:asciiTheme="minorHAnsi" w:hAnsiTheme="minorHAnsi" w:cstheme="minorHAnsi"/>
        </w:rPr>
        <w:t>with devastating strategic consequences</w:t>
      </w:r>
      <w:r w:rsidRPr="00844EF6">
        <w:rPr>
          <w:rFonts w:asciiTheme="minorHAnsi" w:hAnsiTheme="minorHAnsi" w:cstheme="minorHAnsi"/>
          <w:sz w:val="16"/>
        </w:rPr>
        <w:t xml:space="preserve">. There are issues, specifically dealing with Russia, where the current domestic controversy will certainly constrain Trump. Indeed, it’s hard to imagine in these circumstances lifting sanctions on Vladimir Putin or playing footsy with him on any significant or sensitive issue. But on most political issues, and perhaps also </w:t>
      </w:r>
      <w:r w:rsidRPr="00844EF6">
        <w:rPr>
          <w:rStyle w:val="underline"/>
          <w:rFonts w:asciiTheme="minorHAnsi" w:hAnsiTheme="minorHAnsi" w:cstheme="minorHAnsi"/>
        </w:rPr>
        <w:t>when it comes to projecting American military power</w:t>
      </w:r>
      <w:r w:rsidRPr="00844EF6">
        <w:rPr>
          <w:rFonts w:asciiTheme="minorHAnsi" w:hAnsiTheme="minorHAnsi" w:cstheme="minorHAnsi"/>
          <w:sz w:val="16"/>
        </w:rPr>
        <w:t xml:space="preserve"> abroad, </w:t>
      </w:r>
      <w:r w:rsidRPr="00844EF6">
        <w:rPr>
          <w:rStyle w:val="underline"/>
          <w:rFonts w:asciiTheme="minorHAnsi" w:hAnsiTheme="minorHAnsi" w:cstheme="minorHAnsi"/>
        </w:rPr>
        <w:t>there are few if any constraints</w:t>
      </w:r>
      <w:r w:rsidRPr="00844EF6">
        <w:rPr>
          <w:rFonts w:asciiTheme="minorHAnsi" w:hAnsiTheme="minorHAnsi" w:cstheme="minorHAnsi"/>
          <w:sz w:val="16"/>
        </w:rPr>
        <w:t xml:space="preserve"> </w:t>
      </w:r>
      <w:r w:rsidRPr="00844EF6">
        <w:rPr>
          <w:rStyle w:val="underline"/>
          <w:rFonts w:asciiTheme="minorHAnsi" w:hAnsiTheme="minorHAnsi" w:cstheme="minorHAnsi"/>
        </w:rPr>
        <w:t>to stop him</w:t>
      </w:r>
      <w:r w:rsidRPr="00844EF6">
        <w:rPr>
          <w:rFonts w:asciiTheme="minorHAnsi" w:hAnsiTheme="minorHAnsi" w:cstheme="minorHAnsi"/>
          <w:sz w:val="16"/>
        </w:rPr>
        <w:t>.</w:t>
      </w:r>
    </w:p>
    <w:p w14:paraId="4934870E" w14:textId="77777777" w:rsidR="00843113" w:rsidRPr="00844EF6" w:rsidRDefault="00843113" w:rsidP="00843113">
      <w:pPr>
        <w:rPr>
          <w:rFonts w:asciiTheme="minorHAnsi" w:hAnsiTheme="minorHAnsi" w:cstheme="minorHAnsi"/>
          <w:sz w:val="16"/>
        </w:rPr>
      </w:pPr>
      <w:r w:rsidRPr="00844EF6">
        <w:rPr>
          <w:rFonts w:asciiTheme="minorHAnsi" w:hAnsiTheme="minorHAnsi" w:cstheme="minorHAnsi"/>
          <w:sz w:val="16"/>
        </w:rPr>
        <w:t>HIS ADVISORS GIVE HIM COVER AND LEGITIMACY</w:t>
      </w:r>
    </w:p>
    <w:p w14:paraId="7F2DF1A2" w14:textId="77777777" w:rsidR="00843113" w:rsidRPr="00844EF6" w:rsidRDefault="00843113" w:rsidP="00843113">
      <w:pPr>
        <w:rPr>
          <w:rFonts w:asciiTheme="minorHAnsi" w:hAnsiTheme="minorHAnsi" w:cstheme="minorHAnsi"/>
          <w:u w:val="single"/>
        </w:rPr>
      </w:pPr>
      <w:r w:rsidRPr="00844EF6">
        <w:rPr>
          <w:rStyle w:val="underline"/>
          <w:rFonts w:asciiTheme="minorHAnsi" w:hAnsiTheme="minorHAnsi" w:cstheme="minorHAnsi"/>
        </w:rPr>
        <w:t>The appointment of</w:t>
      </w:r>
      <w:r w:rsidRPr="00844EF6">
        <w:rPr>
          <w:rFonts w:asciiTheme="minorHAnsi" w:hAnsiTheme="minorHAnsi" w:cstheme="minorHAnsi"/>
          <w:sz w:val="16"/>
        </w:rPr>
        <w:t xml:space="preserve"> several experienced hands in the ways of government and the world — Secretary of Defense James </w:t>
      </w:r>
      <w:r w:rsidRPr="00844EF6">
        <w:rPr>
          <w:rStyle w:val="underline"/>
          <w:rFonts w:asciiTheme="minorHAnsi" w:hAnsiTheme="minorHAnsi" w:cstheme="minorHAnsi"/>
        </w:rPr>
        <w:t>Mattis</w:t>
      </w:r>
      <w:r w:rsidRPr="00844EF6">
        <w:rPr>
          <w:rFonts w:asciiTheme="minorHAnsi" w:hAnsiTheme="minorHAnsi" w:cstheme="minorHAnsi"/>
          <w:sz w:val="16"/>
        </w:rPr>
        <w:t xml:space="preserve">, National Security Advisor H.R. </w:t>
      </w:r>
      <w:r w:rsidRPr="00844EF6">
        <w:rPr>
          <w:rStyle w:val="underline"/>
          <w:rFonts w:asciiTheme="minorHAnsi" w:hAnsiTheme="minorHAnsi" w:cstheme="minorHAnsi"/>
        </w:rPr>
        <w:t>McMaster</w:t>
      </w:r>
      <w:r w:rsidRPr="00844EF6">
        <w:rPr>
          <w:rFonts w:asciiTheme="minorHAnsi" w:hAnsiTheme="minorHAnsi" w:cstheme="minorHAnsi"/>
          <w:sz w:val="16"/>
        </w:rPr>
        <w:t xml:space="preserve">, Secretary of State Rex </w:t>
      </w:r>
      <w:r w:rsidRPr="00844EF6">
        <w:rPr>
          <w:rStyle w:val="underline"/>
          <w:rFonts w:asciiTheme="minorHAnsi" w:hAnsiTheme="minorHAnsi" w:cstheme="minorHAnsi"/>
        </w:rPr>
        <w:t>Tillerson, and</w:t>
      </w:r>
      <w:r w:rsidRPr="00844EF6">
        <w:rPr>
          <w:rFonts w:asciiTheme="minorHAnsi" w:hAnsiTheme="minorHAnsi" w:cstheme="minorHAnsi"/>
          <w:sz w:val="16"/>
        </w:rPr>
        <w:t xml:space="preserve"> Homeland Security Secretary John </w:t>
      </w:r>
      <w:r w:rsidRPr="00844EF6">
        <w:rPr>
          <w:rStyle w:val="underline"/>
          <w:rFonts w:asciiTheme="minorHAnsi" w:hAnsiTheme="minorHAnsi" w:cstheme="minorHAnsi"/>
        </w:rPr>
        <w:t>Kelly</w:t>
      </w:r>
      <w:r w:rsidRPr="00844EF6">
        <w:rPr>
          <w:rFonts w:asciiTheme="minorHAnsi" w:hAnsiTheme="minorHAnsi" w:cstheme="minorHAnsi"/>
          <w:sz w:val="16"/>
        </w:rPr>
        <w:t xml:space="preserve"> — </w:t>
      </w:r>
      <w:r w:rsidRPr="00844EF6">
        <w:rPr>
          <w:rStyle w:val="underline"/>
          <w:rFonts w:asciiTheme="minorHAnsi" w:hAnsiTheme="minorHAnsi" w:cstheme="minorHAnsi"/>
        </w:rPr>
        <w:t>might have a leavening effect</w:t>
      </w:r>
      <w:r w:rsidRPr="00844EF6">
        <w:rPr>
          <w:rFonts w:asciiTheme="minorHAnsi" w:hAnsiTheme="minorHAnsi" w:cstheme="minorHAnsi"/>
          <w:sz w:val="16"/>
        </w:rPr>
        <w:t xml:space="preserve"> on a volatile and inexperienced president. And although we don’t know what Trump’s foreign policy would look like if these experienced operators were not around, </w:t>
      </w:r>
      <w:r w:rsidRPr="00844EF6">
        <w:rPr>
          <w:rStyle w:val="underline"/>
          <w:rFonts w:asciiTheme="minorHAnsi" w:hAnsiTheme="minorHAnsi" w:cstheme="minorHAnsi"/>
        </w:rPr>
        <w:t>it’s clear that</w:t>
      </w:r>
      <w:r w:rsidRPr="00844EF6">
        <w:rPr>
          <w:rFonts w:asciiTheme="minorHAnsi" w:hAnsiTheme="minorHAnsi" w:cstheme="minorHAnsi"/>
          <w:sz w:val="16"/>
        </w:rPr>
        <w:t xml:space="preserve"> on issues that are important to the president — for example, climate change and turning NATO’s Article 5 into a bargaining chip rather than a commitment — </w:t>
      </w:r>
      <w:r w:rsidRPr="00844EF6">
        <w:rPr>
          <w:rStyle w:val="Emphasis"/>
          <w:rFonts w:asciiTheme="minorHAnsi" w:hAnsiTheme="minorHAnsi" w:cstheme="minorHAnsi"/>
        </w:rPr>
        <w:t>they have not been able to restrain him</w:t>
      </w:r>
      <w:r w:rsidRPr="00844EF6">
        <w:rPr>
          <w:rFonts w:asciiTheme="minorHAnsi" w:hAnsiTheme="minorHAnsi" w:cstheme="minorHAnsi"/>
          <w:sz w:val="16"/>
        </w:rPr>
        <w:t xml:space="preserve">. Indeed, on far too many issues these </w:t>
      </w:r>
      <w:r w:rsidRPr="00844EF6">
        <w:rPr>
          <w:rStyle w:val="underline"/>
          <w:rFonts w:asciiTheme="minorHAnsi" w:hAnsiTheme="minorHAnsi" w:cstheme="minorHAnsi"/>
        </w:rPr>
        <w:t xml:space="preserve">advisors seem willing to play along with if not endorse Trump’s self-consciously </w:t>
      </w:r>
      <w:r w:rsidRPr="00844EF6">
        <w:rPr>
          <w:rStyle w:val="Emphasis"/>
          <w:rFonts w:asciiTheme="minorHAnsi" w:hAnsiTheme="minorHAnsi" w:cstheme="minorHAnsi"/>
        </w:rPr>
        <w:t>self-centered nationalism.</w:t>
      </w:r>
      <w:r w:rsidRPr="00844EF6">
        <w:rPr>
          <w:rStyle w:val="underline"/>
          <w:rFonts w:asciiTheme="minorHAnsi" w:hAnsiTheme="minorHAnsi" w:cstheme="minorHAnsi"/>
        </w:rPr>
        <w:t xml:space="preserve"> This White House operates on the premise that nations do not have a stake in cooperating to solve problems they cannot solve by themselves or in one another’s success; instead, Trump lives in a </w:t>
      </w:r>
      <w:r w:rsidRPr="00844EF6">
        <w:rPr>
          <w:rStyle w:val="Emphasis"/>
          <w:rFonts w:asciiTheme="minorHAnsi" w:hAnsiTheme="minorHAnsi" w:cstheme="minorHAnsi"/>
        </w:rPr>
        <w:t>Darwinian dog-eat-dog world</w:t>
      </w:r>
      <w:r w:rsidRPr="00844EF6">
        <w:rPr>
          <w:rStyle w:val="underline"/>
          <w:rFonts w:asciiTheme="minorHAnsi" w:hAnsiTheme="minorHAnsi" w:cstheme="minorHAnsi"/>
        </w:rPr>
        <w:t xml:space="preserve"> where America needs to look to its own interests and cut the best deals it can — allies and adversaries be damned</w:t>
      </w:r>
      <w:r w:rsidRPr="00844EF6">
        <w:rPr>
          <w:rFonts w:asciiTheme="minorHAnsi" w:hAnsiTheme="minorHAnsi" w:cstheme="minorHAnsi"/>
          <w:sz w:val="16"/>
        </w:rPr>
        <w:t xml:space="preserve"> (perhaps minus Putin). When </w:t>
      </w:r>
      <w:r w:rsidRPr="00844EF6">
        <w:rPr>
          <w:rStyle w:val="underline"/>
          <w:rFonts w:asciiTheme="minorHAnsi" w:hAnsiTheme="minorHAnsi" w:cstheme="minorHAnsi"/>
        </w:rPr>
        <w:t xml:space="preserve">two presumed moderates in the administration — chief economic advisor Gary </w:t>
      </w:r>
      <w:r w:rsidRPr="00844EF6">
        <w:rPr>
          <w:rStyle w:val="underline"/>
          <w:rFonts w:asciiTheme="minorHAnsi" w:hAnsiTheme="minorHAnsi" w:cstheme="minorHAnsi"/>
        </w:rPr>
        <w:lastRenderedPageBreak/>
        <w:t xml:space="preserve">Cohn and McMaster — basically </w:t>
      </w:r>
      <w:r w:rsidRPr="00844EF6">
        <w:rPr>
          <w:rStyle w:val="Emphasis"/>
          <w:rFonts w:asciiTheme="minorHAnsi" w:hAnsiTheme="minorHAnsi" w:cstheme="minorHAnsi"/>
        </w:rPr>
        <w:t>said as much in a recent</w:t>
      </w:r>
      <w:r w:rsidRPr="00844EF6">
        <w:rPr>
          <w:rStyle w:val="underline"/>
          <w:rFonts w:asciiTheme="minorHAnsi" w:hAnsiTheme="minorHAnsi" w:cstheme="minorHAnsi"/>
        </w:rPr>
        <w:t xml:space="preserve"> Wall Street Journal </w:t>
      </w:r>
      <w:r w:rsidRPr="00844EF6">
        <w:rPr>
          <w:rStyle w:val="Emphasis"/>
          <w:rFonts w:asciiTheme="minorHAnsi" w:hAnsiTheme="minorHAnsi" w:cstheme="minorHAnsi"/>
        </w:rPr>
        <w:t>op-ed</w:t>
      </w:r>
      <w:r w:rsidRPr="00844EF6">
        <w:rPr>
          <w:rStyle w:val="underline"/>
          <w:rFonts w:asciiTheme="minorHAnsi" w:hAnsiTheme="minorHAnsi" w:cstheme="minorHAnsi"/>
        </w:rPr>
        <w:t>, they gave legitimacy to this deeply flawed view.</w:t>
      </w:r>
    </w:p>
    <w:p w14:paraId="209BD3FB" w14:textId="77777777" w:rsidR="00843113" w:rsidRPr="00844EF6" w:rsidRDefault="00843113" w:rsidP="00843113">
      <w:pPr>
        <w:pStyle w:val="Heading4"/>
        <w:rPr>
          <w:rFonts w:asciiTheme="minorHAnsi" w:hAnsiTheme="minorHAnsi" w:cstheme="minorHAnsi"/>
          <w:sz w:val="28"/>
        </w:rPr>
      </w:pPr>
      <w:r w:rsidRPr="00844EF6">
        <w:rPr>
          <w:rFonts w:asciiTheme="minorHAnsi" w:hAnsiTheme="minorHAnsi" w:cstheme="minorHAnsi"/>
          <w:sz w:val="28"/>
        </w:rPr>
        <w:t>Defense is wrong – no checks</w:t>
      </w:r>
    </w:p>
    <w:p w14:paraId="15200F0A" w14:textId="77777777" w:rsidR="00843113" w:rsidRPr="00844EF6" w:rsidRDefault="00843113" w:rsidP="00843113">
      <w:pPr>
        <w:rPr>
          <w:rFonts w:asciiTheme="minorHAnsi" w:hAnsiTheme="minorHAnsi" w:cstheme="minorHAnsi"/>
          <w:sz w:val="12"/>
          <w:szCs w:val="12"/>
        </w:rPr>
      </w:pPr>
      <w:r w:rsidRPr="00844EF6">
        <w:rPr>
          <w:rFonts w:asciiTheme="minorHAnsi" w:hAnsiTheme="minorHAnsi" w:cstheme="minorHAnsi"/>
          <w:sz w:val="12"/>
          <w:szCs w:val="12"/>
        </w:rPr>
        <w:t xml:space="preserve">Bruce </w:t>
      </w:r>
      <w:r w:rsidRPr="00844EF6">
        <w:rPr>
          <w:rStyle w:val="Style13ptBold"/>
          <w:rFonts w:cstheme="minorHAnsi"/>
          <w:sz w:val="28"/>
        </w:rPr>
        <w:t>Blair 16</w:t>
      </w:r>
      <w:r w:rsidRPr="00844EF6">
        <w:rPr>
          <w:rFonts w:asciiTheme="minorHAnsi" w:hAnsiTheme="minorHAnsi" w:cstheme="minorHAnsi"/>
          <w:sz w:val="12"/>
          <w:szCs w:val="12"/>
        </w:rPr>
        <w:t xml:space="preserve">, Nuclear security expert, Research scholar at the Program on Science and Global Security at Princeton University', 6/11/2016, What Exactly Would It Mean to Have Trump’s Finger on the Nuclear </w:t>
      </w:r>
      <w:proofErr w:type="gramStart"/>
      <w:r w:rsidRPr="00844EF6">
        <w:rPr>
          <w:rFonts w:asciiTheme="minorHAnsi" w:hAnsiTheme="minorHAnsi" w:cstheme="minorHAnsi"/>
          <w:sz w:val="12"/>
          <w:szCs w:val="12"/>
        </w:rPr>
        <w:t>Button?,</w:t>
      </w:r>
      <w:proofErr w:type="gramEnd"/>
      <w:r w:rsidRPr="00844EF6">
        <w:rPr>
          <w:rFonts w:asciiTheme="minorHAnsi" w:hAnsiTheme="minorHAnsi" w:cstheme="minorHAnsi"/>
          <w:sz w:val="12"/>
          <w:szCs w:val="12"/>
        </w:rPr>
        <w:t xml:space="preserve"> Politico, http://www.politico.com/magazine/story/2016/06/2016-donald-trump-nuclear-weapons-missiles-nukes-button-launch-foreign-policy-213955</w:t>
      </w:r>
    </w:p>
    <w:p w14:paraId="09EDB7B8" w14:textId="77777777" w:rsidR="00843113" w:rsidRPr="00844EF6" w:rsidRDefault="00843113" w:rsidP="00843113">
      <w:pPr>
        <w:rPr>
          <w:rFonts w:asciiTheme="minorHAnsi" w:hAnsiTheme="minorHAnsi" w:cstheme="minorHAnsi"/>
          <w:sz w:val="12"/>
          <w:u w:val="single"/>
        </w:rPr>
      </w:pPr>
      <w:r w:rsidRPr="00844EF6">
        <w:rPr>
          <w:rFonts w:asciiTheme="minorHAnsi" w:hAnsiTheme="minorHAnsi" w:cstheme="minorHAnsi"/>
          <w:sz w:val="16"/>
        </w:rPr>
        <w:t xml:space="preserve">To a degree we haven’t seen, perhaps, since the candidacy of Senator Barry Goldwater in 1964, </w:t>
      </w:r>
      <w:r w:rsidRPr="00844EF6">
        <w:rPr>
          <w:rStyle w:val="StyleUnderline"/>
          <w:rFonts w:cstheme="minorHAnsi"/>
        </w:rPr>
        <w:t>the question of Donald Trump’s temperament and judgment on matters of war and peace is stirring attention—and trepidation, particularly when the subject of nuclear weapons comes up</w:t>
      </w:r>
      <w:r w:rsidRPr="00844EF6">
        <w:rPr>
          <w:rFonts w:asciiTheme="minorHAnsi" w:hAnsiTheme="minorHAnsi" w:cstheme="minorHAnsi"/>
          <w:sz w:val="16"/>
        </w:rPr>
        <w:t xml:space="preserve">. Some people believe that Trump himself is the maniac,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w:t>
      </w:r>
      <w:proofErr w:type="gramStart"/>
      <w:r w:rsidRPr="00844EF6">
        <w:rPr>
          <w:rFonts w:asciiTheme="minorHAnsi" w:hAnsiTheme="minorHAnsi" w:cstheme="minorHAnsi"/>
          <w:sz w:val="16"/>
        </w:rPr>
        <w:t>exclusive.</w:t>
      </w:r>
      <w:r w:rsidRPr="00844EF6">
        <w:rPr>
          <w:rFonts w:asciiTheme="minorHAnsi" w:hAnsiTheme="minorHAnsi" w:cstheme="minorHAnsi"/>
          <w:sz w:val="12"/>
        </w:rPr>
        <w:t>¶</w:t>
      </w:r>
      <w:proofErr w:type="gramEnd"/>
      <w:r w:rsidRPr="00844EF6">
        <w:rPr>
          <w:rFonts w:asciiTheme="minorHAnsi" w:hAnsiTheme="minorHAnsi" w:cstheme="minorHAnsi"/>
          <w:sz w:val="16"/>
        </w:rPr>
        <w:t xml:space="preserve"> </w:t>
      </w:r>
      <w:r w:rsidRPr="00844EF6">
        <w:rPr>
          <w:rStyle w:val="StyleUnderline"/>
          <w:rFonts w:cstheme="minorHAnsi"/>
        </w:rPr>
        <w:t>What would it mean to have Trump’s fingers on the nuclear button?</w:t>
      </w:r>
      <w:r w:rsidRPr="00844EF6">
        <w:rPr>
          <w:rFonts w:asciiTheme="minorHAnsi" w:hAnsiTheme="minorHAnsi" w:cstheme="minorHAnsi"/>
          <w:sz w:val="16"/>
        </w:rPr>
        <w:t xml:space="preserve"> We don't really know, but we do know this: In the atomic age, </w:t>
      </w:r>
      <w:r w:rsidRPr="00844EF6">
        <w:rPr>
          <w:rStyle w:val="StyleUnderline"/>
          <w:rFonts w:cstheme="minorHAnsi"/>
        </w:rPr>
        <w:t>when decisions must be made very quickly, the presidency has evolved into something akin to a nuclear monarchy</w:t>
      </w:r>
      <w:r w:rsidRPr="00844EF6">
        <w:rPr>
          <w:rFonts w:asciiTheme="minorHAnsi" w:hAnsiTheme="minorHAnsi" w:cstheme="minorHAnsi"/>
          <w:sz w:val="16"/>
        </w:rPr>
        <w:t xml:space="preserve">. </w:t>
      </w:r>
      <w:r w:rsidRPr="00844EF6">
        <w:rPr>
          <w:rStyle w:val="StyleUnderline"/>
          <w:rFonts w:cstheme="minorHAnsi"/>
        </w:rPr>
        <w:t>With a single phone call, the commander in chief has virtually unlimited power to rain down nuclear weapons on any adversarial regime and country at any time</w:t>
      </w:r>
      <w:r w:rsidRPr="00844EF6">
        <w:rPr>
          <w:rFonts w:asciiTheme="minorHAnsi" w:hAnsiTheme="minorHAnsi" w:cstheme="minorHAnsi"/>
          <w:sz w:val="16"/>
        </w:rPr>
        <w:t xml:space="preserve">. </w:t>
      </w:r>
      <w:r w:rsidRPr="00844EF6">
        <w:rPr>
          <w:rStyle w:val="Emphasis"/>
          <w:rFonts w:asciiTheme="minorHAnsi" w:hAnsiTheme="minorHAnsi" w:cstheme="minorHAnsi"/>
        </w:rPr>
        <w:t>You might imagine this awesome executive power would be hamstrung with checks and balances</w:t>
      </w:r>
      <w:r w:rsidRPr="00844EF6">
        <w:rPr>
          <w:rFonts w:asciiTheme="minorHAnsi" w:hAnsiTheme="minorHAnsi" w:cstheme="minorHAnsi"/>
          <w:sz w:val="16"/>
        </w:rPr>
        <w:t xml:space="preserve">, but </w:t>
      </w:r>
      <w:r w:rsidRPr="00844EF6">
        <w:rPr>
          <w:rStyle w:val="Emphasis"/>
          <w:rFonts w:asciiTheme="minorHAnsi" w:hAnsiTheme="minorHAnsi" w:cstheme="minorHAnsi"/>
        </w:rPr>
        <w:t>by</w:t>
      </w:r>
      <w:r w:rsidRPr="00844EF6">
        <w:rPr>
          <w:rFonts w:asciiTheme="minorHAnsi" w:hAnsiTheme="minorHAnsi" w:cstheme="minorHAnsi"/>
          <w:sz w:val="16"/>
        </w:rPr>
        <w:t xml:space="preserve"> law, custom and congressional </w:t>
      </w:r>
      <w:r w:rsidRPr="00844EF6">
        <w:rPr>
          <w:rStyle w:val="Emphasis"/>
          <w:rFonts w:asciiTheme="minorHAnsi" w:hAnsiTheme="minorHAnsi" w:cstheme="minorHAnsi"/>
        </w:rPr>
        <w:t>deference there may be no responsibility where the president has more absolute control.</w:t>
      </w:r>
      <w:r w:rsidRPr="00844EF6">
        <w:rPr>
          <w:rFonts w:asciiTheme="minorHAnsi" w:hAnsiTheme="minorHAnsi" w:cstheme="minorHAnsi"/>
          <w:sz w:val="16"/>
        </w:rPr>
        <w:t xml:space="preserve"> There is no advice and consent by the Senate. </w:t>
      </w:r>
      <w:r w:rsidRPr="00844EF6">
        <w:rPr>
          <w:rStyle w:val="Emphasis"/>
          <w:rFonts w:asciiTheme="minorHAnsi" w:hAnsiTheme="minorHAnsi" w:cstheme="minorHAnsi"/>
        </w:rPr>
        <w:t>There is no second-guessing by the Supreme Court</w:t>
      </w:r>
      <w:r w:rsidRPr="00844EF6">
        <w:rPr>
          <w:rFonts w:asciiTheme="minorHAnsi" w:hAnsiTheme="minorHAnsi" w:cstheme="minorHAnsi"/>
          <w:sz w:val="16"/>
        </w:rPr>
        <w:t xml:space="preserve">. Even ordering the use of torture—which Trump infamously once said he would do, insisting the military “won’t refuse. They’re not </w:t>
      </w:r>
      <w:proofErr w:type="spellStart"/>
      <w:r w:rsidRPr="00844EF6">
        <w:rPr>
          <w:rFonts w:asciiTheme="minorHAnsi" w:hAnsiTheme="minorHAnsi" w:cstheme="minorHAnsi"/>
          <w:sz w:val="16"/>
        </w:rPr>
        <w:t>gonna</w:t>
      </w:r>
      <w:proofErr w:type="spellEnd"/>
      <w:r w:rsidRPr="00844EF6">
        <w:rPr>
          <w:rFonts w:asciiTheme="minorHAnsi" w:hAnsiTheme="minorHAnsi" w:cstheme="minorHAnsi"/>
          <w:sz w:val="16"/>
        </w:rPr>
        <w:t xml:space="preserve"> refuse me”—imposes more legal constraints on a president than ordering a nuclear attack.</w:t>
      </w:r>
      <w:r w:rsidRPr="00844EF6">
        <w:rPr>
          <w:rFonts w:asciiTheme="minorHAnsi" w:hAnsiTheme="minorHAnsi" w:cstheme="minorHAnsi"/>
          <w:sz w:val="12"/>
        </w:rPr>
        <w:t>¶</w:t>
      </w:r>
      <w:r w:rsidRPr="00844EF6">
        <w:rPr>
          <w:rFonts w:asciiTheme="minorHAnsi" w:hAnsiTheme="minorHAnsi" w:cstheme="minorHAnsi"/>
          <w:sz w:val="16"/>
        </w:rPr>
        <w:t xml:space="preserve"> </w:t>
      </w:r>
      <w:r w:rsidRPr="00844EF6">
        <w:rPr>
          <w:rStyle w:val="Emphasis"/>
          <w:rFonts w:asciiTheme="minorHAnsi" w:hAnsiTheme="minorHAnsi" w:cstheme="minorHAnsi"/>
        </w:rPr>
        <w:t>If he were president, Donald Trump—</w:t>
      </w:r>
      <w:r w:rsidRPr="00844EF6">
        <w:rPr>
          <w:rStyle w:val="StyleUnderline"/>
          <w:rFonts w:cstheme="minorHAnsi"/>
        </w:rPr>
        <w:t>who likes to say he doesn't spend a lot of time conferring with others</w:t>
      </w:r>
      <w:r w:rsidRPr="00844EF6">
        <w:rPr>
          <w:rFonts w:asciiTheme="minorHAnsi" w:hAnsiTheme="minorHAnsi" w:cstheme="minorHAnsi"/>
          <w:sz w:val="16"/>
        </w:rPr>
        <w:t xml:space="preserve"> ("My primary consultant is myself," he declared in March</w:t>
      </w:r>
      <w:r w:rsidRPr="00844EF6">
        <w:rPr>
          <w:rStyle w:val="Emphasis"/>
          <w:rFonts w:asciiTheme="minorHAnsi" w:hAnsiTheme="minorHAnsi" w:cstheme="minorHAnsi"/>
        </w:rPr>
        <w:t>)—would be free to launch a civilization-ending nuclear war</w:t>
      </w:r>
      <w:r w:rsidRPr="00844EF6">
        <w:rPr>
          <w:rFonts w:asciiTheme="minorHAnsi" w:hAnsiTheme="minorHAnsi" w:cstheme="minorHAnsi"/>
          <w:sz w:val="16"/>
        </w:rPr>
        <w:t xml:space="preserve"> </w:t>
      </w:r>
      <w:r w:rsidRPr="00844EF6">
        <w:rPr>
          <w:rStyle w:val="StyleUnderline"/>
          <w:rFonts w:cstheme="minorHAnsi"/>
        </w:rPr>
        <w:t>on his own any time he chose.</w:t>
      </w:r>
      <w:r w:rsidRPr="00844EF6">
        <w:rPr>
          <w:rFonts w:asciiTheme="minorHAnsi" w:hAnsiTheme="minorHAnsi" w:cstheme="minorHAnsi"/>
          <w:sz w:val="12"/>
        </w:rPr>
        <w:t>¶</w:t>
      </w:r>
      <w:r w:rsidRPr="00844EF6">
        <w:rPr>
          <w:rFonts w:asciiTheme="minorHAnsi" w:hAnsiTheme="minorHAnsi" w:cstheme="minorHAnsi"/>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w:t>
      </w:r>
      <w:proofErr w:type="gramStart"/>
      <w:r w:rsidRPr="00844EF6">
        <w:rPr>
          <w:rFonts w:asciiTheme="minorHAnsi" w:hAnsiTheme="minorHAnsi" w:cstheme="minorHAnsi"/>
          <w:sz w:val="16"/>
        </w:rPr>
        <w:t>actually know</w:t>
      </w:r>
      <w:proofErr w:type="gramEnd"/>
      <w:r w:rsidRPr="00844EF6">
        <w:rPr>
          <w:rFonts w:asciiTheme="minorHAnsi" w:hAnsiTheme="minorHAnsi" w:cstheme="minorHAnsi"/>
          <w:sz w:val="16"/>
        </w:rPr>
        <w:t xml:space="preserve"> a great deal about it, beginning with the president’s first task of opening the “nuclear suitcase” in an emergency to review his nuclear attack options. </w:t>
      </w:r>
      <w:r w:rsidRPr="00844EF6">
        <w:rPr>
          <w:rStyle w:val="StyleUnderline"/>
          <w:rFonts w:cstheme="minorHAnsi"/>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it is essential to consider a candidate’s temperament and character—especially in situations of extreme stress. Decisiveness is important, but so is </w:t>
      </w:r>
      <w:proofErr w:type="gramStart"/>
      <w:r w:rsidRPr="00844EF6">
        <w:rPr>
          <w:rStyle w:val="StyleUnderline"/>
          <w:rFonts w:cstheme="minorHAnsi"/>
        </w:rPr>
        <w:t>prudence.</w:t>
      </w:r>
      <w:r w:rsidRPr="00844EF6">
        <w:rPr>
          <w:rStyle w:val="StyleUnderline"/>
          <w:rFonts w:cstheme="minorHAnsi"/>
          <w:sz w:val="12"/>
        </w:rPr>
        <w:t>¶</w:t>
      </w:r>
      <w:proofErr w:type="gramEnd"/>
      <w:r w:rsidRPr="00844EF6">
        <w:rPr>
          <w:rStyle w:val="StyleUnderline"/>
          <w:rFonts w:cstheme="minorHAnsi"/>
          <w:sz w:val="12"/>
        </w:rPr>
        <w:t xml:space="preserve"> </w:t>
      </w:r>
      <w:r w:rsidRPr="00844EF6">
        <w:rPr>
          <w:rFonts w:asciiTheme="minorHAnsi" w:hAnsiTheme="minorHAnsi" w:cstheme="minorHAnsi"/>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844EF6">
        <w:rPr>
          <w:rStyle w:val="StyleUnderline"/>
          <w:rFonts w:cstheme="minorHAnsi"/>
        </w:rPr>
        <w:t>the steadiness and brainpower of the commander in chief in such circumstances are serious questions inde</w:t>
      </w:r>
      <w:r w:rsidRPr="00844EF6">
        <w:rPr>
          <w:rFonts w:asciiTheme="minorHAnsi" w:hAnsiTheme="minorHAnsi" w:cstheme="minorHAnsi"/>
          <w:sz w:val="16"/>
        </w:rPr>
        <w:t>ed. The voting public must ask whether a given candidate would remain calm—or panic, become discombobulated and driven to order an immediate nuclear response on the basis of false information.</w:t>
      </w:r>
      <w:r w:rsidRPr="00844EF6">
        <w:rPr>
          <w:rFonts w:asciiTheme="minorHAnsi" w:hAnsiTheme="minorHAnsi" w:cstheme="minorHAnsi"/>
          <w:sz w:val="12"/>
        </w:rPr>
        <w:t>¶</w:t>
      </w:r>
      <w:r w:rsidRPr="00844EF6">
        <w:rPr>
          <w:rFonts w:asciiTheme="minorHAnsi" w:hAnsiTheme="minorHAnsi" w:cstheme="minorHAnsi"/>
          <w:sz w:val="16"/>
        </w:rPr>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Zbigniew Brzezinski, received back-to-back calls in the middle of the night informing </w:t>
      </w:r>
      <w:r w:rsidRPr="00844EF6">
        <w:rPr>
          <w:rFonts w:asciiTheme="minorHAnsi" w:hAnsiTheme="minorHAnsi" w:cstheme="minorHAnsi"/>
          <w:sz w:val="16"/>
        </w:rPr>
        <w:lastRenderedPageBreak/>
        <w:t xml:space="preserve">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w:t>
      </w:r>
      <w:proofErr w:type="gramStart"/>
      <w:r w:rsidRPr="00844EF6">
        <w:rPr>
          <w:rFonts w:asciiTheme="minorHAnsi" w:hAnsiTheme="minorHAnsi" w:cstheme="minorHAnsi"/>
          <w:sz w:val="16"/>
        </w:rPr>
        <w:t>near.</w:t>
      </w:r>
      <w:r w:rsidRPr="00844EF6">
        <w:rPr>
          <w:rFonts w:asciiTheme="minorHAnsi" w:hAnsiTheme="minorHAnsi" w:cstheme="minorHAnsi"/>
          <w:sz w:val="12"/>
        </w:rPr>
        <w:t>¶</w:t>
      </w:r>
      <w:proofErr w:type="gramEnd"/>
      <w:r w:rsidRPr="00844EF6">
        <w:rPr>
          <w:rFonts w:asciiTheme="minorHAnsi" w:hAnsiTheme="minorHAnsi" w:cstheme="minorHAnsi"/>
          <w:sz w:val="16"/>
        </w:rPr>
        <w:t xml:space="preserve">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r w:rsidRPr="00844EF6">
        <w:rPr>
          <w:rFonts w:asciiTheme="minorHAnsi" w:hAnsiTheme="minorHAnsi" w:cstheme="minorHAnsi"/>
          <w:sz w:val="12"/>
        </w:rPr>
        <w:t>¶</w:t>
      </w:r>
      <w:r w:rsidRPr="00844EF6">
        <w:rPr>
          <w:rFonts w:asciiTheme="minorHAnsi" w:hAnsiTheme="minorHAnsi" w:cstheme="minorHAnsi"/>
          <w:sz w:val="16"/>
        </w:rPr>
        <w:t xml:space="preserve"> </w:t>
      </w:r>
      <w:r w:rsidRPr="00844EF6">
        <w:rPr>
          <w:rStyle w:val="StyleUnderline"/>
          <w:rFonts w:cstheme="minorHAnsi"/>
        </w:rPr>
        <w:t>How would a President Trump behave under such duress, informed of the attack and the imminent destruction of the nation’s capital and himself? He would have only a few minutes to consider the reliability of the attack report and decide whether and how to retaliate. If the attack is real, and he hesitates, a president will likely be killed and the chain of command decapitated, perhaps permanently. During the short countdown to impact, he also will be advised by the head of the Strategic Command in Omaha</w:t>
      </w:r>
      <w:r w:rsidRPr="00844EF6">
        <w:rPr>
          <w:rFonts w:asciiTheme="minorHAnsi" w:hAnsiTheme="minorHAnsi" w:cstheme="minorHAnsi"/>
          <w:sz w:val="16"/>
        </w:rPr>
        <w:t xml:space="preserve"> (or the officer on duty that night if the four-star head of Strategic Command cannot get onto the conference call on time) </w:t>
      </w:r>
      <w:r w:rsidRPr="00844EF6">
        <w:rPr>
          <w:rStyle w:val="StyleUnderline"/>
          <w:rFonts w:cstheme="minorHAnsi"/>
        </w:rPr>
        <w:t>that the incoming attack will destroy the bulk of the U.S. land-based strategic missile force unless the president makes a timely decision ordering their egress from their underground silos before incoming warheads arrive.</w:t>
      </w:r>
      <w:r w:rsidRPr="00844EF6">
        <w:rPr>
          <w:rFonts w:asciiTheme="minorHAnsi" w:hAnsiTheme="minorHAnsi" w:cstheme="minorHAnsi"/>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844EF6">
        <w:rPr>
          <w:rFonts w:asciiTheme="minorHAnsi" w:hAnsiTheme="minorHAnsi" w:cstheme="minorHAnsi"/>
          <w:sz w:val="12"/>
        </w:rPr>
        <w:t>¶</w:t>
      </w:r>
      <w:r w:rsidRPr="00844EF6">
        <w:rPr>
          <w:rStyle w:val="StyleUnderline"/>
          <w:rFonts w:cstheme="minorHAnsi"/>
          <w:sz w:val="12"/>
        </w:rPr>
        <w:t xml:space="preserve"> </w:t>
      </w:r>
      <w:r w:rsidRPr="00844EF6">
        <w:rPr>
          <w:rStyle w:val="StyleUnderline"/>
          <w:rFonts w:cstheme="minorHAnsi"/>
        </w:rPr>
        <w:t>Yet if the president yields to this pressure and orders immediate retaliation, then he risks launching on false warning.</w:t>
      </w:r>
      <w:r w:rsidRPr="00844EF6">
        <w:rPr>
          <w:rStyle w:val="StyleUnderline"/>
          <w:rFonts w:cstheme="minorHAnsi"/>
          <w:sz w:val="12"/>
        </w:rPr>
        <w:t>¶</w:t>
      </w:r>
      <w:r w:rsidRPr="00844EF6">
        <w:rPr>
          <w:rFonts w:asciiTheme="minorHAnsi" w:hAnsiTheme="minorHAnsi" w:cstheme="minorHAnsi"/>
          <w:sz w:val="16"/>
        </w:rPr>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w:t>
      </w:r>
      <w:r w:rsidRPr="00844EF6">
        <w:rPr>
          <w:rFonts w:asciiTheme="minorHAnsi" w:hAnsiTheme="minorHAnsi" w:cstheme="minorHAnsi"/>
          <w:sz w:val="12"/>
        </w:rPr>
        <w:t>¶</w:t>
      </w:r>
      <w:r w:rsidRPr="00844EF6">
        <w:rPr>
          <w:rFonts w:asciiTheme="minorHAnsi" w:hAnsiTheme="minorHAnsi" w:cstheme="minorHAnsi"/>
          <w:sz w:val="16"/>
        </w:rPr>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weapons.</w:t>
      </w:r>
      <w:r w:rsidRPr="00844EF6">
        <w:rPr>
          <w:rFonts w:asciiTheme="minorHAnsi" w:hAnsiTheme="minorHAnsi" w:cstheme="minorHAnsi"/>
          <w:sz w:val="12"/>
        </w:rPr>
        <w:t>¶</w:t>
      </w:r>
      <w:r w:rsidRPr="00844EF6">
        <w:rPr>
          <w:rFonts w:asciiTheme="minorHAnsi" w:hAnsiTheme="minorHAnsi" w:cstheme="minorHAnsi"/>
          <w:sz w:val="16"/>
        </w:rPr>
        <w:t xml:space="preserve">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w:t>
      </w:r>
      <w:r w:rsidRPr="00844EF6">
        <w:rPr>
          <w:rFonts w:asciiTheme="minorHAnsi" w:hAnsiTheme="minorHAnsi" w:cstheme="minorHAnsi"/>
          <w:sz w:val="12"/>
        </w:rPr>
        <w:t>¶</w:t>
      </w:r>
      <w:r w:rsidRPr="00844EF6">
        <w:rPr>
          <w:rFonts w:asciiTheme="minorHAnsi" w:hAnsiTheme="minorHAnsi" w:cstheme="minorHAnsi"/>
          <w:sz w:val="16"/>
        </w:rPr>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844EF6">
        <w:rPr>
          <w:rFonts w:asciiTheme="minorHAnsi" w:hAnsiTheme="minorHAnsi" w:cstheme="minorHAnsi"/>
          <w:sz w:val="12"/>
        </w:rPr>
        <w:t>¶</w:t>
      </w:r>
      <w:r w:rsidRPr="00844EF6">
        <w:rPr>
          <w:rFonts w:asciiTheme="minorHAnsi" w:hAnsiTheme="minorHAnsi" w:cstheme="minorHAnsi"/>
          <w:sz w:val="16"/>
        </w:rPr>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w:t>
      </w:r>
      <w:proofErr w:type="gramStart"/>
      <w:r w:rsidRPr="00844EF6">
        <w:rPr>
          <w:rFonts w:asciiTheme="minorHAnsi" w:hAnsiTheme="minorHAnsi" w:cstheme="minorHAnsi"/>
          <w:sz w:val="16"/>
        </w:rPr>
        <w:t>pale.</w:t>
      </w:r>
      <w:r w:rsidRPr="00844EF6">
        <w:rPr>
          <w:rFonts w:asciiTheme="minorHAnsi" w:hAnsiTheme="minorHAnsi" w:cstheme="minorHAnsi"/>
          <w:sz w:val="12"/>
        </w:rPr>
        <w:t>¶</w:t>
      </w:r>
      <w:proofErr w:type="gramEnd"/>
      <w:r w:rsidRPr="00844EF6">
        <w:rPr>
          <w:rFonts w:asciiTheme="minorHAnsi" w:hAnsiTheme="minorHAnsi" w:cstheme="minorHAnsi"/>
          <w:sz w:val="16"/>
        </w:rPr>
        <w:t xml:space="preserve"> Trump’s teetotaling lays that concern to rest, but his </w:t>
      </w:r>
      <w:r w:rsidRPr="00844EF6">
        <w:rPr>
          <w:rStyle w:val="StyleUnderline"/>
          <w:rFonts w:cstheme="minorHAnsi"/>
        </w:rPr>
        <w:t>quick temper, defensiveness bordering on paranoia and disdain for anyone who criticizes him do not inspire deep confidence in his prudence. Can we trust a President Trump to remain grounded and sensible under extraordinary pressure in a crisis that appears to be crossing the nuclear Rubicon?</w:t>
      </w:r>
      <w:r w:rsidRPr="00844EF6">
        <w:rPr>
          <w:rFonts w:asciiTheme="minorHAnsi" w:hAnsiTheme="minorHAnsi" w:cstheme="minorHAnsi"/>
          <w:sz w:val="12"/>
        </w:rPr>
        <w:t>¶</w:t>
      </w:r>
      <w:r w:rsidRPr="00844EF6">
        <w:rPr>
          <w:rFonts w:asciiTheme="minorHAnsi" w:hAnsiTheme="minorHAnsi" w:cstheme="minorHAnsi"/>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844EF6">
        <w:rPr>
          <w:rFonts w:asciiTheme="minorHAnsi" w:hAnsiTheme="minorHAnsi" w:cstheme="minorHAnsi"/>
          <w:sz w:val="16"/>
        </w:rPr>
        <w:t>call by their leaders have occurred.</w:t>
      </w:r>
      <w:r w:rsidRPr="00844EF6">
        <w:rPr>
          <w:rFonts w:asciiTheme="minorHAnsi" w:hAnsiTheme="minorHAnsi" w:cstheme="minorHAnsi"/>
          <w:sz w:val="12"/>
        </w:rPr>
        <w:t>¶</w:t>
      </w:r>
      <w:r w:rsidRPr="00844EF6">
        <w:rPr>
          <w:rFonts w:asciiTheme="minorHAnsi" w:hAnsiTheme="minorHAnsi" w:cstheme="minorHAnsi"/>
          <w:sz w:val="16"/>
        </w:rPr>
        <w:t xml:space="preserve"> By comparison, </w:t>
      </w:r>
      <w:r w:rsidRPr="00844EF6">
        <w:rPr>
          <w:rStyle w:val="StyleUnderline"/>
          <w:rFonts w:cstheme="minorHAnsi"/>
        </w:rPr>
        <w:t xml:space="preserve">there have been dozens of intense confrontations between the nuclear adversaries in the past, almost all of which tested the mettle, </w:t>
      </w:r>
      <w:r w:rsidRPr="00844EF6">
        <w:rPr>
          <w:rStyle w:val="StyleUnderline"/>
          <w:rFonts w:cstheme="minorHAnsi"/>
        </w:rPr>
        <w:lastRenderedPageBreak/>
        <w:t>composure and restraint of their leaders</w:t>
      </w:r>
      <w:r w:rsidRPr="00844EF6">
        <w:rPr>
          <w:rStyle w:val="Emphasis"/>
          <w:rFonts w:asciiTheme="minorHAnsi" w:hAnsiTheme="minorHAnsi" w:cstheme="minorHAnsi"/>
        </w:rPr>
        <w:t>. The next president will become embroiled in ongoing low-boil nuclear standoffs with Russia, China and North Korea that could morph quickly into a full-blown nuclear crisis</w:t>
      </w:r>
      <w:r w:rsidRPr="00844EF6">
        <w:rPr>
          <w:rFonts w:asciiTheme="minorHAnsi" w:hAnsiTheme="minorHAnsi" w:cstheme="minorHAnsi"/>
          <w:sz w:val="16"/>
        </w:rPr>
        <w:t xml:space="preserve">. In such situations, </w:t>
      </w:r>
      <w:r w:rsidRPr="00844EF6">
        <w:rPr>
          <w:rStyle w:val="Emphasis"/>
          <w:rFonts w:asciiTheme="minorHAnsi" w:hAnsiTheme="minorHAnsi" w:cstheme="minorHAnsi"/>
        </w:rPr>
        <w:t>actions thought to be defensive and reassuring to allies are often viewed as offensive by the opponent, whose reaction starts another cycle of action-reaction.</w:t>
      </w:r>
      <w:r w:rsidRPr="00844EF6">
        <w:rPr>
          <w:rFonts w:asciiTheme="minorHAnsi" w:hAnsiTheme="minorHAnsi" w:cstheme="minorHAnsi"/>
          <w:sz w:val="12"/>
        </w:rPr>
        <w:t>¶</w:t>
      </w:r>
      <w:r w:rsidRPr="00844EF6">
        <w:rPr>
          <w:rFonts w:asciiTheme="minorHAnsi" w:hAnsiTheme="minorHAnsi" w:cstheme="minorHAnsi"/>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w:t>
      </w:r>
      <w:proofErr w:type="gramStart"/>
      <w:r w:rsidRPr="00844EF6">
        <w:rPr>
          <w:rFonts w:asciiTheme="minorHAnsi" w:hAnsiTheme="minorHAnsi" w:cstheme="minorHAnsi"/>
          <w:sz w:val="16"/>
        </w:rPr>
        <w:t>hand.</w:t>
      </w:r>
      <w:r w:rsidRPr="00844EF6">
        <w:rPr>
          <w:rFonts w:asciiTheme="minorHAnsi" w:hAnsiTheme="minorHAnsi" w:cstheme="minorHAnsi"/>
          <w:sz w:val="12"/>
        </w:rPr>
        <w:t>¶</w:t>
      </w:r>
      <w:proofErr w:type="gramEnd"/>
      <w:r w:rsidRPr="00844EF6">
        <w:rPr>
          <w:rFonts w:asciiTheme="minorHAnsi" w:hAnsiTheme="minorHAnsi" w:cstheme="minorHAnsi"/>
          <w:sz w:val="16"/>
        </w:rPr>
        <w:t xml:space="preserve"> ***</w:t>
      </w:r>
      <w:r w:rsidRPr="00844EF6">
        <w:rPr>
          <w:rFonts w:asciiTheme="minorHAnsi" w:hAnsiTheme="minorHAnsi" w:cstheme="minorHAnsi"/>
          <w:sz w:val="12"/>
        </w:rPr>
        <w:t>¶</w:t>
      </w:r>
      <w:r w:rsidRPr="00844EF6">
        <w:rPr>
          <w:rFonts w:asciiTheme="minorHAnsi" w:hAnsiTheme="minorHAnsi" w:cstheme="minorHAnsi"/>
          <w:sz w:val="16"/>
        </w:rPr>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w:t>
      </w:r>
      <w:r w:rsidRPr="00844EF6">
        <w:rPr>
          <w:rFonts w:asciiTheme="minorHAnsi" w:hAnsiTheme="minorHAnsi" w:cstheme="minorHAnsi"/>
          <w:sz w:val="12"/>
        </w:rPr>
        <w:t>¶</w:t>
      </w:r>
      <w:r w:rsidRPr="00844EF6">
        <w:rPr>
          <w:rFonts w:asciiTheme="minorHAnsi" w:hAnsiTheme="minorHAnsi" w:cstheme="minorHAnsi"/>
          <w:sz w:val="16"/>
        </w:rPr>
        <w:t xml:space="preserve"> As with his predecessors, </w:t>
      </w:r>
      <w:r w:rsidRPr="00844EF6">
        <w:rPr>
          <w:rStyle w:val="StyleUnderline"/>
          <w:rFonts w:cstheme="minorHAnsi"/>
        </w:rPr>
        <w:t>Trump’s power over the life and death of entire nations would be practically unbounded.</w:t>
      </w:r>
      <w:r w:rsidRPr="00844EF6">
        <w:rPr>
          <w:rFonts w:asciiTheme="minorHAnsi" w:hAnsiTheme="minorHAnsi" w:cstheme="minorHAnsi"/>
          <w:sz w:val="16"/>
        </w:rPr>
        <w:t xml:space="preserve"> Today, the nuclear deluge he could command would consist of thousands of weapons, each 10 or 20 times more deadly than the bomb dropped on Hiroshima. </w:t>
      </w:r>
      <w:r w:rsidRPr="00844EF6">
        <w:rPr>
          <w:rStyle w:val="StyleUnderline"/>
          <w:rFonts w:cstheme="minorHAnsi"/>
        </w:rPr>
        <w:t>Nearly 2,000 U.S. strategic nuclear weapons aimed primarily at Russia and China (at a ratio of roughly 2 to 1), with additional dozens aimed at each of several other nations—North Korea, Iran and Syria—would be at a President Trump’s disposal from his first minutes in office.</w:t>
      </w:r>
      <w:r w:rsidRPr="00844EF6">
        <w:rPr>
          <w:rFonts w:asciiTheme="minorHAnsi" w:hAnsiTheme="minorHAnsi" w:cstheme="minorHAnsi"/>
          <w:sz w:val="16"/>
        </w:rPr>
        <w:t xml:space="preserve"> The city of Moscow alone lies in the bore sights of more than 100 U.S. nuclear warheads.</w:t>
      </w:r>
      <w:r w:rsidRPr="00844EF6">
        <w:rPr>
          <w:rFonts w:asciiTheme="minorHAnsi" w:hAnsiTheme="minorHAnsi" w:cstheme="minorHAnsi"/>
          <w:sz w:val="12"/>
        </w:rPr>
        <w:t>¶</w:t>
      </w:r>
      <w:r w:rsidRPr="00844EF6">
        <w:rPr>
          <w:rFonts w:asciiTheme="minorHAnsi" w:hAnsiTheme="minorHAnsi" w:cstheme="minorHAnsi"/>
          <w:sz w:val="16"/>
        </w:rPr>
        <w:t xml:space="preserve"> There are no restraints that can prevent a willful president from unleashing this hell.</w:t>
      </w:r>
      <w:r w:rsidRPr="00844EF6">
        <w:rPr>
          <w:rFonts w:asciiTheme="minorHAnsi" w:hAnsiTheme="minorHAnsi" w:cstheme="minorHAnsi"/>
          <w:sz w:val="12"/>
        </w:rPr>
        <w:t>¶</w:t>
      </w:r>
      <w:r w:rsidRPr="00844EF6">
        <w:rPr>
          <w:rFonts w:asciiTheme="minorHAnsi" w:hAnsiTheme="minorHAnsi" w:cstheme="minorHAnsi"/>
          <w:sz w:val="16"/>
        </w:rPr>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844EF6">
        <w:rPr>
          <w:rFonts w:asciiTheme="minorHAnsi" w:hAnsiTheme="minorHAnsi" w:cstheme="minorHAnsi"/>
          <w:sz w:val="12"/>
        </w:rPr>
        <w:t>¶</w:t>
      </w:r>
      <w:r w:rsidRPr="00844EF6">
        <w:rPr>
          <w:rFonts w:asciiTheme="minorHAnsi" w:hAnsiTheme="minorHAnsi" w:cstheme="minorHAnsi"/>
          <w:sz w:val="16"/>
        </w:rPr>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844EF6">
        <w:rPr>
          <w:rStyle w:val="StyleUnderline"/>
          <w:rFonts w:cstheme="minorHAnsi"/>
        </w:rPr>
        <w:t>Under the president’s open-ended mandate to decide when the national interest is threatened, ordering up a nuclear strike is his or her prerogative, and obeying the order is incumbent upon the military servants of civilian authority.</w:t>
      </w:r>
      <w:r w:rsidRPr="00844EF6">
        <w:rPr>
          <w:rStyle w:val="StyleUnderline"/>
          <w:rFonts w:cstheme="minorHAnsi"/>
          <w:sz w:val="12"/>
        </w:rPr>
        <w:t xml:space="preserve"> </w:t>
      </w:r>
    </w:p>
    <w:p w14:paraId="3CCC208D" w14:textId="77777777" w:rsidR="00643D07" w:rsidRPr="00844EF6" w:rsidRDefault="00643D07" w:rsidP="00643D07">
      <w:pPr>
        <w:pStyle w:val="Heading4"/>
        <w:rPr>
          <w:rFonts w:cs="Calibri"/>
        </w:rPr>
      </w:pPr>
      <w:r w:rsidRPr="00844EF6">
        <w:rPr>
          <w:rFonts w:cs="Calibri"/>
        </w:rPr>
        <w:t xml:space="preserve">Time in office already disproves checks on trump - he’s gotten worse not </w:t>
      </w:r>
      <w:proofErr w:type="gramStart"/>
      <w:r w:rsidRPr="00844EF6">
        <w:rPr>
          <w:rFonts w:cs="Calibri"/>
        </w:rPr>
        <w:t>better .</w:t>
      </w:r>
      <w:proofErr w:type="gramEnd"/>
      <w:r w:rsidRPr="00844EF6">
        <w:rPr>
          <w:rFonts w:cs="Calibri"/>
        </w:rPr>
        <w:t xml:space="preserve"> </w:t>
      </w:r>
    </w:p>
    <w:p w14:paraId="7E099729" w14:textId="77777777" w:rsidR="00643D07" w:rsidRPr="00844EF6" w:rsidRDefault="00643D07" w:rsidP="00643D07">
      <w:r w:rsidRPr="00844EF6">
        <w:rPr>
          <w:rStyle w:val="Style13ptBold"/>
        </w:rPr>
        <w:t>Klein 17.</w:t>
      </w:r>
      <w:r w:rsidRPr="00844EF6">
        <w:t xml:space="preserve"> [Ezra, Vox founder, political columnist, "The case for normalizing impeachment" Vox -- December 6 -- https://www.vox.com/2017/11/30/16517022/impeachment-donald-trump]</w:t>
      </w:r>
    </w:p>
    <w:p w14:paraId="50F90D35" w14:textId="77777777" w:rsidR="00643D07" w:rsidRPr="00844EF6" w:rsidRDefault="00643D07" w:rsidP="00643D07">
      <w:pPr>
        <w:rPr>
          <w:sz w:val="16"/>
        </w:rPr>
      </w:pPr>
      <w:r w:rsidRPr="00844EF6">
        <w:rPr>
          <w:sz w:val="16"/>
        </w:rPr>
        <w:t xml:space="preserve">My fixation on this question began with President Donald </w:t>
      </w:r>
      <w:r w:rsidRPr="00844EF6">
        <w:rPr>
          <w:rStyle w:val="StyleUnderline"/>
        </w:rPr>
        <w:t>Trump’s tweets to North Korea’s Kim Jong Un</w:t>
      </w:r>
      <w:r w:rsidRPr="00844EF6">
        <w:rPr>
          <w:sz w:val="16"/>
        </w:rPr>
        <w:t xml:space="preserve">. </w:t>
      </w:r>
      <w:r w:rsidRPr="00844EF6">
        <w:rPr>
          <w:rStyle w:val="StyleUnderline"/>
        </w:rPr>
        <w:t>This was</w:t>
      </w:r>
      <w:r w:rsidRPr="00844EF6">
        <w:rPr>
          <w:sz w:val="16"/>
        </w:rPr>
        <w:t xml:space="preserve"> the president of the United States, </w:t>
      </w:r>
      <w:r w:rsidRPr="00844EF6">
        <w:rPr>
          <w:rStyle w:val="StyleUnderline"/>
        </w:rPr>
        <w:t>the man who controls the world’s largest nuclear arsenal, launching deranged</w:t>
      </w:r>
      <w:r w:rsidRPr="00844EF6">
        <w:rPr>
          <w:sz w:val="16"/>
        </w:rPr>
        <w:t xml:space="preserve">, unvetted </w:t>
      </w:r>
      <w:r w:rsidRPr="00844EF6">
        <w:rPr>
          <w:rStyle w:val="StyleUnderline"/>
        </w:rPr>
        <w:t>provocations at the most singularly irrational regime in the world</w:t>
      </w:r>
      <w:r w:rsidRPr="00844EF6">
        <w:rPr>
          <w:sz w:val="16"/>
        </w:rPr>
        <w:t xml:space="preserve">: </w:t>
      </w:r>
      <w:r w:rsidRPr="00844EF6">
        <w:rPr>
          <w:rStyle w:val="Emphasis"/>
        </w:rPr>
        <w:t>This was not even his official policy</w:t>
      </w:r>
      <w:r w:rsidRPr="00844EF6">
        <w:rPr>
          <w:sz w:val="16"/>
        </w:rPr>
        <w:t xml:space="preserve">. </w:t>
      </w:r>
      <w:r w:rsidRPr="00844EF6">
        <w:rPr>
          <w:rStyle w:val="StyleUnderline"/>
        </w:rPr>
        <w:t xml:space="preserve">The rest of the Trump administration was trying to ratchet down tensions with North Korea. But the president himself was undermining the effort: </w:t>
      </w:r>
      <w:r w:rsidRPr="00844EF6">
        <w:rPr>
          <w:sz w:val="16"/>
        </w:rPr>
        <w:t xml:space="preserve">Republican Sen. Bob </w:t>
      </w:r>
      <w:r w:rsidRPr="00844EF6">
        <w:rPr>
          <w:rStyle w:val="StyleUnderline"/>
        </w:rPr>
        <w:t>Corker</w:t>
      </w:r>
      <w:r w:rsidRPr="00844EF6">
        <w:rPr>
          <w:sz w:val="16"/>
        </w:rPr>
        <w:t xml:space="preserve">, the widely respected chair of the Foreign Relations Committee, </w:t>
      </w:r>
      <w:r w:rsidRPr="00844EF6">
        <w:rPr>
          <w:rStyle w:val="StyleUnderline"/>
        </w:rPr>
        <w:t>warned that the president was</w:t>
      </w:r>
      <w:r w:rsidRPr="00844EF6">
        <w:rPr>
          <w:sz w:val="16"/>
        </w:rPr>
        <w:t xml:space="preserve"> treating his office like “a reality show” and </w:t>
      </w:r>
      <w:r w:rsidRPr="00844EF6">
        <w:rPr>
          <w:rStyle w:val="StyleUnderline"/>
        </w:rPr>
        <w:t>setting the country “on the path to World War III</w:t>
      </w:r>
      <w:r w:rsidRPr="00844EF6">
        <w:rPr>
          <w:sz w:val="16"/>
        </w:rPr>
        <w:t xml:space="preserve">.” In an interview with the New York Times, he said of Trump, “I know for a fact that every single day at the White House, it’s a situation of trying to contain him.” These </w:t>
      </w:r>
      <w:r w:rsidRPr="00844EF6">
        <w:rPr>
          <w:sz w:val="16"/>
        </w:rPr>
        <w:lastRenderedPageBreak/>
        <w:t xml:space="preserve">concerns, Corker told the Times, “were shared by nearly every Senate Republican.” </w:t>
      </w:r>
      <w:r w:rsidRPr="00844EF6">
        <w:rPr>
          <w:rStyle w:val="StyleUnderline"/>
        </w:rPr>
        <w:t>It’s not just Senate Republicans who worry over the president’s stability</w:t>
      </w:r>
      <w:r w:rsidRPr="00844EF6">
        <w:rPr>
          <w:sz w:val="16"/>
        </w:rPr>
        <w:t xml:space="preserve">. Carl </w:t>
      </w:r>
      <w:r w:rsidRPr="00844EF6">
        <w:rPr>
          <w:rStyle w:val="StyleUnderline"/>
        </w:rPr>
        <w:t>Bernstein</w:t>
      </w:r>
      <w:r w:rsidRPr="00844EF6">
        <w:rPr>
          <w:sz w:val="16"/>
        </w:rPr>
        <w:t xml:space="preserve">, of Watergate fame, told CNN that his reporting </w:t>
      </w:r>
      <w:r w:rsidRPr="00844EF6">
        <w:rPr>
          <w:rStyle w:val="StyleUnderline"/>
        </w:rPr>
        <w:t>found “a consensus developing in the military, at the highest levels in the intelligence community</w:t>
      </w:r>
      <w:r w:rsidRPr="00844EF6">
        <w:rPr>
          <w:sz w:val="16"/>
        </w:rPr>
        <w:t xml:space="preserve">, among Republicans in Congress, including the leaders in the business community,” </w:t>
      </w:r>
      <w:r w:rsidRPr="00844EF6">
        <w:rPr>
          <w:rStyle w:val="StyleUnderline"/>
        </w:rPr>
        <w:t>that Trump “is unfit to be the president</w:t>
      </w:r>
      <w:r w:rsidRPr="00844EF6">
        <w:rPr>
          <w:sz w:val="16"/>
        </w:rPr>
        <w:t xml:space="preserve"> of the United States.” A subsequent poll by the Military Times found only 30 percent of commissioned officers approved of the job Trump was doing. The fear is shared by members of Trump’s own staff. </w:t>
      </w:r>
      <w:proofErr w:type="spellStart"/>
      <w:r w:rsidRPr="00844EF6">
        <w:rPr>
          <w:sz w:val="16"/>
        </w:rPr>
        <w:t>Axios’s</w:t>
      </w:r>
      <w:proofErr w:type="spellEnd"/>
      <w:r w:rsidRPr="00844EF6">
        <w:rPr>
          <w:sz w:val="16"/>
        </w:rPr>
        <w:t xml:space="preserve"> Mike Allen reported that a collection of top White House advisers </w:t>
      </w:r>
      <w:proofErr w:type="gramStart"/>
      <w:r w:rsidRPr="00844EF6">
        <w:rPr>
          <w:sz w:val="16"/>
        </w:rPr>
        <w:t>see</w:t>
      </w:r>
      <w:proofErr w:type="gramEnd"/>
      <w:r w:rsidRPr="00844EF6">
        <w:rPr>
          <w:sz w:val="16"/>
        </w:rPr>
        <w:t xml:space="preserve"> themselves as an informal “Committee to Save America,” and they measure their success “mostly in terms of bad decisions prevented, rather than accomplishments chalked up.” The Associated Press reported that Defense Secretary Jim Mattis and then-Homeland Security Secretary John Kelly “agreed in the earliest weeks of Trump's presidency that one of them should remain in the United States at all times to keep tabs on the orders rapidly emerging from the White House.” Their concerns echo across the broader public. A September Quinnipiac poll found that 56 percent of voters believe Trump is unfit for office. Despite low unemployment and steady economic growth, Trump’s favorability is stuck below 40 percent — making him, at this point in his term, the most unpopular president since the advent of polling. Of late, </w:t>
      </w:r>
      <w:r w:rsidRPr="00844EF6">
        <w:rPr>
          <w:rStyle w:val="StyleUnderline"/>
        </w:rPr>
        <w:t>I have been asking Republicans who work either in the White House or closely with it whether Trump is learning on the job — whether he is becoming more judicious, more disciplined, more serious</w:t>
      </w:r>
      <w:r w:rsidRPr="00844EF6">
        <w:rPr>
          <w:sz w:val="16"/>
        </w:rPr>
        <w:t xml:space="preserve">. </w:t>
      </w:r>
      <w:r w:rsidRPr="00844EF6">
        <w:rPr>
          <w:rStyle w:val="Emphasis"/>
        </w:rPr>
        <w:t>The answer, unanimously, is that he is not</w:t>
      </w:r>
      <w:r w:rsidRPr="00844EF6">
        <w:rPr>
          <w:sz w:val="16"/>
        </w:rPr>
        <w:t xml:space="preserve">. </w:t>
      </w:r>
      <w:r w:rsidRPr="00844EF6">
        <w:rPr>
          <w:rStyle w:val="StyleUnderline"/>
        </w:rPr>
        <w:t>He is the man he was the day he stepped into the Oval Office, the same man he was on the campaign trail, the same man so many of us feared he would be as president</w:t>
      </w:r>
      <w:r w:rsidRPr="00844EF6">
        <w:rPr>
          <w:sz w:val="16"/>
        </w:rPr>
        <w:t xml:space="preserve">. In a November 2 interview on WMAL radio in Washington, </w:t>
      </w:r>
      <w:r w:rsidRPr="00844EF6">
        <w:rPr>
          <w:rStyle w:val="StyleUnderline"/>
        </w:rPr>
        <w:t>Trump lamented his inability to use his power to prosecute his political enemies</w:t>
      </w:r>
      <w:r w:rsidRPr="00844EF6">
        <w:rPr>
          <w:sz w:val="16"/>
        </w:rPr>
        <w:t xml:space="preserve">. “You know the saddest thing, because I’m the President of the United States, I am not supposed to be involved with the Justice Department,” he said. “I am not supposed to be involved with the FBI. I’m not supposed to be doing the kinds of things that I would love to be doing. And I’m very frustrated by it.” It is impossible to imagine the </w:t>
      </w:r>
      <w:proofErr w:type="spellStart"/>
      <w:r w:rsidRPr="00844EF6">
        <w:rPr>
          <w:sz w:val="16"/>
        </w:rPr>
        <w:t>hellstorm</w:t>
      </w:r>
      <w:proofErr w:type="spellEnd"/>
      <w:r w:rsidRPr="00844EF6">
        <w:rPr>
          <w:sz w:val="16"/>
        </w:rPr>
        <w:t xml:space="preserve"> that would have followed a similar utterance by President Barack Obama or George W. Bush. </w:t>
      </w:r>
      <w:r w:rsidRPr="00844EF6">
        <w:rPr>
          <w:rStyle w:val="StyleUnderline"/>
        </w:rPr>
        <w:t xml:space="preserve">That Trump’s daily provocations have left us inured and jaded to such authoritarian yearnings is, itself, an injury he has inflicted upon us. </w:t>
      </w:r>
      <w:r w:rsidRPr="00844EF6">
        <w:rPr>
          <w:sz w:val="16"/>
        </w:rPr>
        <w:t xml:space="preserve">Of late, </w:t>
      </w:r>
      <w:r w:rsidRPr="00844EF6">
        <w:rPr>
          <w:rStyle w:val="StyleUnderline"/>
        </w:rPr>
        <w:t>Trump has taken to suggesting the Access Hollywood tape</w:t>
      </w:r>
      <w:r w:rsidRPr="00844EF6">
        <w:rPr>
          <w:sz w:val="16"/>
        </w:rPr>
        <w:t xml:space="preserve"> — where he is clearly shown bragging about sexual assault — </w:t>
      </w:r>
      <w:r w:rsidRPr="00844EF6">
        <w:rPr>
          <w:rStyle w:val="StyleUnderline"/>
        </w:rPr>
        <w:t>is a fraud</w:t>
      </w:r>
      <w:r w:rsidRPr="00844EF6">
        <w:rPr>
          <w:sz w:val="16"/>
        </w:rPr>
        <w:t xml:space="preserve">. These are statements, notably, that Trump can not only be seen making, and heard making, but statements he has admitted making. As is often the case, </w:t>
      </w:r>
      <w:r w:rsidRPr="00844EF6">
        <w:rPr>
          <w:rStyle w:val="StyleUnderline"/>
        </w:rPr>
        <w:t xml:space="preserve">it is unclear whether Trump is lying to us, or if he is somehow lying to himself, as well. And it is hard to say which would be scarier. </w:t>
      </w:r>
      <w:r w:rsidRPr="00844EF6">
        <w:rPr>
          <w:sz w:val="16"/>
        </w:rPr>
        <w:t>We talk often about running the US government like a business, but businesses — at least public ones — have clear methods for deposing a disastrous executive</w:t>
      </w:r>
      <w:r w:rsidRPr="00844EF6">
        <w:rPr>
          <w:rStyle w:val="StyleUnderline"/>
        </w:rPr>
        <w:t>. The president of the United States controls the world’s largest nuclear arsenal, not to mention the vast resources and powers of the federal government, and so the possible damage of letting the wrong person inhabit the Oval Office stretches all the way to</w:t>
      </w:r>
      <w:r w:rsidRPr="00844EF6">
        <w:rPr>
          <w:sz w:val="16"/>
        </w:rPr>
        <w:t xml:space="preserve"> </w:t>
      </w:r>
      <w:r w:rsidRPr="00844EF6">
        <w:rPr>
          <w:rStyle w:val="Emphasis"/>
        </w:rPr>
        <w:t>global catastrophe</w:t>
      </w:r>
      <w:r w:rsidRPr="00844EF6">
        <w:rPr>
          <w:sz w:val="16"/>
        </w:rPr>
        <w:t>. But is there anything we can do about it?</w:t>
      </w:r>
    </w:p>
    <w:p w14:paraId="7D7C9A45" w14:textId="77777777" w:rsidR="00643D07" w:rsidRPr="00844EF6" w:rsidRDefault="00643D07" w:rsidP="00643D07"/>
    <w:p w14:paraId="01A7A74D" w14:textId="77777777" w:rsidR="00643D07" w:rsidRPr="00844EF6" w:rsidRDefault="00643D07" w:rsidP="00643D07"/>
    <w:p w14:paraId="3D8C0AD0" w14:textId="77777777" w:rsidR="00843113" w:rsidRPr="00844EF6" w:rsidRDefault="00843113" w:rsidP="00843113"/>
    <w:p w14:paraId="24DBE93F" w14:textId="067BCD61" w:rsidR="00643D07" w:rsidRPr="00844EF6" w:rsidRDefault="00643D07" w:rsidP="00FA12A4">
      <w:pPr>
        <w:pStyle w:val="Heading3"/>
      </w:pPr>
      <w:r w:rsidRPr="00844EF6">
        <w:lastRenderedPageBreak/>
        <w:t>Diversionary War – AT: Congress Checks</w:t>
      </w:r>
    </w:p>
    <w:p w14:paraId="5682A408" w14:textId="6CDB9DAC" w:rsidR="00643D07" w:rsidRPr="00844EF6" w:rsidRDefault="00643D07" w:rsidP="00643D07"/>
    <w:p w14:paraId="742CD065" w14:textId="77777777" w:rsidR="00643D07" w:rsidRPr="00844EF6" w:rsidRDefault="00643D07" w:rsidP="00643D07">
      <w:pPr>
        <w:pStyle w:val="Heading4"/>
        <w:rPr>
          <w:rFonts w:cs="Calibri"/>
        </w:rPr>
      </w:pPr>
      <w:r w:rsidRPr="00844EF6">
        <w:rPr>
          <w:rFonts w:cs="Calibri"/>
        </w:rPr>
        <w:t xml:space="preserve">Congress can’t check – no consensus, executive power overwhelms – Trump </w:t>
      </w:r>
      <w:proofErr w:type="spellStart"/>
      <w:r w:rsidRPr="00844EF6">
        <w:rPr>
          <w:rFonts w:cs="Calibri"/>
        </w:rPr>
        <w:t>lashout</w:t>
      </w:r>
      <w:proofErr w:type="spellEnd"/>
      <w:r w:rsidRPr="00844EF6">
        <w:rPr>
          <w:rFonts w:cs="Calibri"/>
        </w:rPr>
        <w:t xml:space="preserve"> risks World War 3</w:t>
      </w:r>
    </w:p>
    <w:p w14:paraId="76439EE3" w14:textId="77777777" w:rsidR="00643D07" w:rsidRPr="00844EF6" w:rsidRDefault="00643D07" w:rsidP="00643D07">
      <w:r w:rsidRPr="00844EF6">
        <w:rPr>
          <w:rStyle w:val="Style13ptBold"/>
        </w:rPr>
        <w:t>Klein 17.</w:t>
      </w:r>
      <w:r w:rsidRPr="00844EF6">
        <w:t xml:space="preserve"> [Ezra, Vox founder, political columnist, "The case for normalizing impeachment" Vox -- December 6 -- https://www.vox.com/2017/11/30/16517022/impeachment-donald-trump]</w:t>
      </w:r>
    </w:p>
    <w:p w14:paraId="1B334F65" w14:textId="77777777" w:rsidR="00643D07" w:rsidRPr="00844EF6" w:rsidRDefault="00643D07" w:rsidP="00643D07">
      <w:pPr>
        <w:rPr>
          <w:sz w:val="12"/>
        </w:rPr>
      </w:pPr>
      <w:r w:rsidRPr="00844EF6">
        <w:rPr>
          <w:rStyle w:val="Emphasis"/>
        </w:rPr>
        <w:t>Even a Congress that intended to contain Trump would be limited in its reach</w:t>
      </w:r>
      <w:r w:rsidRPr="00844EF6">
        <w:rPr>
          <w:sz w:val="12"/>
        </w:rPr>
        <w:t>. It</w:t>
      </w:r>
      <w:r w:rsidRPr="00844EF6">
        <w:rPr>
          <w:rStyle w:val="StyleUnderline"/>
        </w:rPr>
        <w:t xml:space="preserve"> is hard to overturn a presidential veto, and the expansion of executive authority</w:t>
      </w:r>
      <w:r w:rsidRPr="00844EF6">
        <w:rPr>
          <w:sz w:val="12"/>
        </w:rPr>
        <w:t xml:space="preserve"> we’ve seen in recent decades </w:t>
      </w:r>
      <w:r w:rsidRPr="00844EF6">
        <w:rPr>
          <w:rStyle w:val="StyleUnderline"/>
        </w:rPr>
        <w:t>has given the president plenty of power to wield even faced with a hostile legislature</w:t>
      </w:r>
      <w:r w:rsidRPr="00844EF6">
        <w:rPr>
          <w:sz w:val="12"/>
        </w:rPr>
        <w:t xml:space="preserve">. “Having worked in the modern executive branch, </w:t>
      </w:r>
      <w:r w:rsidRPr="00844EF6">
        <w:rPr>
          <w:rStyle w:val="Emphasis"/>
        </w:rPr>
        <w:t>the notion that Congress has plenty of weapons in the case of a very bad president is overstated</w:t>
      </w:r>
      <w:r w:rsidRPr="00844EF6">
        <w:rPr>
          <w:sz w:val="12"/>
        </w:rPr>
        <w:t xml:space="preserve">,” </w:t>
      </w:r>
      <w:r w:rsidRPr="00844EF6">
        <w:rPr>
          <w:rStyle w:val="StyleUnderline"/>
        </w:rPr>
        <w:t>says Sunstein, who ran the Office of Information and Regulatory Affairs under Obama</w:t>
      </w:r>
      <w:r w:rsidRPr="00844EF6">
        <w:rPr>
          <w:sz w:val="12"/>
        </w:rPr>
        <w:t>. “</w:t>
      </w:r>
      <w:r w:rsidRPr="00844EF6">
        <w:rPr>
          <w:rStyle w:val="StyleUnderline"/>
        </w:rPr>
        <w:t>If we</w:t>
      </w:r>
      <w:r w:rsidRPr="00844EF6">
        <w:rPr>
          <w:sz w:val="12"/>
        </w:rPr>
        <w:t xml:space="preserve"> really </w:t>
      </w:r>
      <w:r w:rsidRPr="00844EF6">
        <w:rPr>
          <w:rStyle w:val="StyleUnderline"/>
        </w:rPr>
        <w:t>had a terrible president determined to go in directions that were economically terrible or terrible for national security</w:t>
      </w:r>
      <w:r w:rsidRPr="00844EF6">
        <w:rPr>
          <w:sz w:val="12"/>
        </w:rPr>
        <w:t xml:space="preserve">, my view is </w:t>
      </w:r>
      <w:r w:rsidRPr="00844EF6">
        <w:rPr>
          <w:rStyle w:val="Emphasis"/>
        </w:rPr>
        <w:t>Congress would have very limited ability to stop it</w:t>
      </w:r>
      <w:r w:rsidRPr="00844EF6">
        <w:rPr>
          <w:sz w:val="12"/>
        </w:rPr>
        <w:t xml:space="preserve">; </w:t>
      </w:r>
      <w:r w:rsidRPr="00844EF6">
        <w:rPr>
          <w:rStyle w:val="StyleUnderline"/>
        </w:rPr>
        <w:t>first</w:t>
      </w:r>
      <w:r w:rsidRPr="00844EF6">
        <w:rPr>
          <w:sz w:val="12"/>
        </w:rPr>
        <w:t xml:space="preserve"> </w:t>
      </w:r>
      <w:r w:rsidRPr="00844EF6">
        <w:rPr>
          <w:rStyle w:val="StyleUnderline"/>
        </w:rPr>
        <w:t xml:space="preserve">because of the difficulty of </w:t>
      </w:r>
      <w:r w:rsidRPr="00844EF6">
        <w:rPr>
          <w:sz w:val="12"/>
        </w:rPr>
        <w:t xml:space="preserve">getting a </w:t>
      </w:r>
      <w:r w:rsidRPr="00844EF6">
        <w:rPr>
          <w:rStyle w:val="StyleUnderline"/>
        </w:rPr>
        <w:t>consensus</w:t>
      </w:r>
      <w:r w:rsidRPr="00844EF6">
        <w:rPr>
          <w:sz w:val="12"/>
        </w:rPr>
        <w:t xml:space="preserve">, </w:t>
      </w:r>
      <w:r w:rsidRPr="00844EF6">
        <w:rPr>
          <w:rStyle w:val="StyleUnderline"/>
        </w:rPr>
        <w:t>but second because even if you got one</w:t>
      </w:r>
      <w:r w:rsidRPr="00844EF6">
        <w:rPr>
          <w:sz w:val="12"/>
        </w:rPr>
        <w:t xml:space="preserve">, </w:t>
      </w:r>
      <w:r w:rsidRPr="00844EF6">
        <w:rPr>
          <w:rStyle w:val="Emphasis"/>
        </w:rPr>
        <w:t>there’s much the president can do on his own</w:t>
      </w:r>
      <w:r w:rsidRPr="00844EF6">
        <w:rPr>
          <w:sz w:val="12"/>
        </w:rPr>
        <w:t xml:space="preserve">.” </w:t>
      </w:r>
      <w:proofErr w:type="gramStart"/>
      <w:r w:rsidRPr="00844EF6">
        <w:rPr>
          <w:sz w:val="12"/>
        </w:rPr>
        <w:t>So</w:t>
      </w:r>
      <w:proofErr w:type="gramEnd"/>
      <w:r w:rsidRPr="00844EF6">
        <w:rPr>
          <w:sz w:val="12"/>
        </w:rPr>
        <w:t xml:space="preserve"> here’s where we are now. </w:t>
      </w:r>
      <w:r w:rsidRPr="00844EF6">
        <w:rPr>
          <w:rStyle w:val="StyleUnderline"/>
        </w:rPr>
        <w:t>The president is more powerful than the founders ever envisioned</w:t>
      </w:r>
      <w:r w:rsidRPr="00844EF6">
        <w:rPr>
          <w:sz w:val="12"/>
        </w:rPr>
        <w:t xml:space="preserve">. </w:t>
      </w:r>
      <w:r w:rsidRPr="00844EF6">
        <w:rPr>
          <w:rStyle w:val="StyleUnderline"/>
        </w:rPr>
        <w:t>We have a political system built around parties, which gives the president protection from the massive congressional majorities needed to activate impeachment</w:t>
      </w:r>
      <w:r w:rsidRPr="00844EF6">
        <w:rPr>
          <w:sz w:val="12"/>
        </w:rPr>
        <w:t xml:space="preserve">. We have constructed an electoral system that neither follows the public will nor includes safeguards against demagogues and knaves — elites have lost control of primaries and ceded power over the Electoral College even as 40 percent of presidential elections since 2000 have been won by the loser of the popular vote. And atop all that, </w:t>
      </w:r>
      <w:r w:rsidRPr="00844EF6">
        <w:rPr>
          <w:rStyle w:val="StyleUnderline"/>
        </w:rPr>
        <w:t xml:space="preserve">our political culture has evolved to see the removal of a president as a historic, perhaps dangerous, affront. </w:t>
      </w:r>
      <w:r w:rsidRPr="00844EF6">
        <w:rPr>
          <w:sz w:val="12"/>
        </w:rPr>
        <w:t xml:space="preserve">Whatever this is, it is not the system the founders foresaw. The result of all this is that </w:t>
      </w:r>
      <w:r w:rsidRPr="00844EF6">
        <w:rPr>
          <w:rStyle w:val="StyleUnderline"/>
        </w:rPr>
        <w:t>faced with an erratic</w:t>
      </w:r>
      <w:r w:rsidRPr="00844EF6">
        <w:rPr>
          <w:sz w:val="12"/>
        </w:rPr>
        <w:t xml:space="preserve"> and even </w:t>
      </w:r>
      <w:r w:rsidRPr="00844EF6">
        <w:rPr>
          <w:rStyle w:val="StyleUnderline"/>
        </w:rPr>
        <w:t>dangerous president</w:t>
      </w:r>
      <w:r w:rsidRPr="00844EF6">
        <w:rPr>
          <w:sz w:val="12"/>
        </w:rPr>
        <w:t xml:space="preserve">, we try to criminalize or medicalize his actions. Democrats want to see Donald </w:t>
      </w:r>
      <w:r w:rsidRPr="00844EF6">
        <w:rPr>
          <w:rStyle w:val="StyleUnderline"/>
        </w:rPr>
        <w:t xml:space="preserve">Trump </w:t>
      </w:r>
      <w:r w:rsidRPr="00844EF6">
        <w:rPr>
          <w:sz w:val="12"/>
        </w:rPr>
        <w:t>removed from office because they believe he</w:t>
      </w:r>
      <w:r w:rsidRPr="00844EF6">
        <w:rPr>
          <w:rStyle w:val="StyleUnderline"/>
        </w:rPr>
        <w:t xml:space="preserve"> is</w:t>
      </w:r>
      <w:r w:rsidRPr="00844EF6">
        <w:rPr>
          <w:sz w:val="12"/>
        </w:rPr>
        <w:t xml:space="preserve"> unfit to hold the job and </w:t>
      </w:r>
      <w:r w:rsidRPr="00844EF6">
        <w:rPr>
          <w:rStyle w:val="StyleUnderline"/>
        </w:rPr>
        <w:t xml:space="preserve">a danger every day </w:t>
      </w:r>
      <w:r w:rsidRPr="00844EF6">
        <w:rPr>
          <w:sz w:val="12"/>
        </w:rPr>
        <w:t xml:space="preserve">he remains in it, but few believe that is enough to merit impeachment. </w:t>
      </w:r>
      <w:proofErr w:type="gramStart"/>
      <w:r w:rsidRPr="00844EF6">
        <w:rPr>
          <w:sz w:val="12"/>
        </w:rPr>
        <w:t>This is why</w:t>
      </w:r>
      <w:proofErr w:type="gramEnd"/>
      <w:r w:rsidRPr="00844EF6">
        <w:rPr>
          <w:sz w:val="12"/>
        </w:rPr>
        <w:t xml:space="preserve"> Rep. Sherman, who introduced articles of impeachment against Trump into Congress, says, “the legal theoreticians will tell you that impeachment just a matter of politics. I'm a politician, and I'm here to tell you that it's a matter of legal analysis.” </w:t>
      </w:r>
      <w:proofErr w:type="gramStart"/>
      <w:r w:rsidRPr="00844EF6">
        <w:rPr>
          <w:sz w:val="12"/>
        </w:rPr>
        <w:t>This is why</w:t>
      </w:r>
      <w:proofErr w:type="gramEnd"/>
      <w:r w:rsidRPr="00844EF6">
        <w:rPr>
          <w:sz w:val="12"/>
        </w:rPr>
        <w:t xml:space="preserve"> Lofgren calls for a medical evaluation. Even if this is a correct judgment about politics, it is profoundly reckless. </w:t>
      </w:r>
      <w:r w:rsidRPr="00844EF6">
        <w:rPr>
          <w:rStyle w:val="StyleUnderline"/>
        </w:rPr>
        <w:t>We have made the presidency too powerful</w:t>
      </w:r>
      <w:r w:rsidRPr="00844EF6">
        <w:rPr>
          <w:sz w:val="12"/>
        </w:rPr>
        <w:t xml:space="preserve"> to leave the holder of the office </w:t>
      </w:r>
      <w:r w:rsidRPr="00844EF6">
        <w:rPr>
          <w:rStyle w:val="Emphasis"/>
        </w:rPr>
        <w:t>functionally unaccountable</w:t>
      </w:r>
      <w:r w:rsidRPr="00844EF6">
        <w:rPr>
          <w:sz w:val="12"/>
        </w:rPr>
        <w:t xml:space="preserve"> for four years. We have created a political culture in which firing our national executive is viewed as a crisis rather than as a difficult but occasionally necessary act. And we have done this even though we recognize that </w:t>
      </w:r>
      <w:r w:rsidRPr="00844EF6">
        <w:rPr>
          <w:rStyle w:val="Emphasis"/>
        </w:rPr>
        <w:t xml:space="preserve">the consequences of </w:t>
      </w:r>
      <w:r w:rsidRPr="00844EF6">
        <w:rPr>
          <w:sz w:val="12"/>
        </w:rPr>
        <w:t>leaving</w:t>
      </w:r>
      <w:r w:rsidRPr="00844EF6">
        <w:rPr>
          <w:rStyle w:val="Emphasis"/>
        </w:rPr>
        <w:t xml:space="preserve"> the wrong president in power can include horrors beyond imagination — World War III,</w:t>
      </w:r>
      <w:r w:rsidRPr="00844EF6">
        <w:rPr>
          <w:sz w:val="12"/>
        </w:rPr>
        <w:t xml:space="preserve"> as Sen. Corker suggested.</w:t>
      </w:r>
    </w:p>
    <w:p w14:paraId="4EBEFEBD" w14:textId="77777777" w:rsidR="00643D07" w:rsidRPr="00844EF6" w:rsidRDefault="00643D07" w:rsidP="00643D07">
      <w:pPr>
        <w:pStyle w:val="Heading4"/>
        <w:rPr>
          <w:rFonts w:cs="Calibri"/>
        </w:rPr>
      </w:pPr>
      <w:r w:rsidRPr="00844EF6">
        <w:rPr>
          <w:rFonts w:cs="Calibri"/>
        </w:rPr>
        <w:t>Congress not key to foreign policy -</w:t>
      </w:r>
      <w:r w:rsidRPr="00844EF6">
        <w:rPr>
          <w:rFonts w:cs="Calibri"/>
          <w:b w:val="0"/>
        </w:rPr>
        <w:t xml:space="preserve"> presidential latitude and partisan politics ensure concentration of executive war powers</w:t>
      </w:r>
    </w:p>
    <w:p w14:paraId="103F6DA2" w14:textId="77777777" w:rsidR="00643D07" w:rsidRPr="00844EF6" w:rsidRDefault="00643D07" w:rsidP="00643D07">
      <w:pPr>
        <w:rPr>
          <w:rStyle w:val="Style13ptBold"/>
        </w:rPr>
      </w:pPr>
      <w:r w:rsidRPr="00844EF6">
        <w:rPr>
          <w:rStyle w:val="Style13ptBold"/>
        </w:rPr>
        <w:t>Economist 15</w:t>
      </w:r>
    </w:p>
    <w:p w14:paraId="6C5D9293" w14:textId="77777777" w:rsidR="00643D07" w:rsidRPr="00844EF6" w:rsidRDefault="00643D07" w:rsidP="00643D07">
      <w:r w:rsidRPr="00844EF6">
        <w:t>4-21-15 The Economist “Congress's influence over foreign policy” https://www.economist.com/blogs/economist-explains/2015/04/economist-explains-19</w:t>
      </w:r>
    </w:p>
    <w:p w14:paraId="5CCD107B" w14:textId="77777777" w:rsidR="00643D07" w:rsidRPr="00844EF6" w:rsidRDefault="00643D07" w:rsidP="00643D07">
      <w:pPr>
        <w:rPr>
          <w:sz w:val="16"/>
        </w:rPr>
      </w:pPr>
      <w:r w:rsidRPr="00844EF6">
        <w:rPr>
          <w:sz w:val="16"/>
        </w:rPr>
        <w:t xml:space="preserve">THE Senate Foreign Relations Committee has voted to give the United States Congress the final word on any nuclear deal struck with Iran; the Senate’s Finance Committee has decided that Congress should get an up- or down-vote on the Trans-Pacific Partnership, a free-trade deal between America and dozen Pacific nations. Most foreigners, and quite a few Americans, assume that the president runs the nation’s foreign policy. This is not the case. But neither is Congress wholly in charge. The legislative body’s preferred outcome is sometimes to demand a say </w:t>
      </w:r>
      <w:r w:rsidRPr="00844EF6">
        <w:rPr>
          <w:sz w:val="16"/>
        </w:rPr>
        <w:lastRenderedPageBreak/>
        <w:t xml:space="preserve">while declining to endorse the kind of compromises that foreign policy often requires. </w:t>
      </w:r>
      <w:r w:rsidRPr="00844EF6">
        <w:rPr>
          <w:rStyle w:val="StyleUnderline"/>
        </w:rPr>
        <w:t xml:space="preserve">What influence does the legislature </w:t>
      </w:r>
      <w:proofErr w:type="gramStart"/>
      <w:r w:rsidRPr="00844EF6">
        <w:rPr>
          <w:rStyle w:val="StyleUnderline"/>
        </w:rPr>
        <w:t>actually have</w:t>
      </w:r>
      <w:proofErr w:type="gramEnd"/>
      <w:r w:rsidRPr="00844EF6">
        <w:rPr>
          <w:rStyle w:val="StyleUnderline"/>
        </w:rPr>
        <w:t xml:space="preserve"> over America's foreign affairs? Under the constitution Congress declares war, ratifies treaties and has the power of the purse. That ought to make the body sovereign in foreign affairs. </w:t>
      </w:r>
      <w:r w:rsidRPr="00844EF6">
        <w:rPr>
          <w:rStyle w:val="Emphasis"/>
        </w:rPr>
        <w:t>In practice</w:t>
      </w:r>
      <w:r w:rsidRPr="00844EF6">
        <w:rPr>
          <w:rStyle w:val="StyleUnderline"/>
        </w:rPr>
        <w:t>, presidents have plenty of power when they are responding to a fast-moving event.</w:t>
      </w:r>
      <w:r w:rsidRPr="00844EF6">
        <w:rPr>
          <w:sz w:val="16"/>
        </w:rPr>
        <w:t xml:space="preserve"> </w:t>
      </w:r>
      <w:r w:rsidRPr="00844EF6">
        <w:rPr>
          <w:rStyle w:val="StyleUnderline"/>
        </w:rPr>
        <w:t xml:space="preserve">One recent example is the bombing campaign against Islamic State, which has been conducted by the White House under an </w:t>
      </w:r>
      <w:proofErr w:type="spellStart"/>
      <w:r w:rsidRPr="00844EF6">
        <w:rPr>
          <w:rStyle w:val="StyleUnderline"/>
        </w:rPr>
        <w:t>authorisation</w:t>
      </w:r>
      <w:proofErr w:type="spellEnd"/>
      <w:r w:rsidRPr="00844EF6">
        <w:rPr>
          <w:rStyle w:val="StyleUnderline"/>
        </w:rPr>
        <w:t xml:space="preserve"> for the use of force passed just after the attacks of September 11th, 2001</w:t>
      </w:r>
      <w:r w:rsidRPr="00844EF6">
        <w:rPr>
          <w:sz w:val="16"/>
        </w:rPr>
        <w:t xml:space="preserve">. Members of Congress have complained about this, and the White House has explored the possibility of securing a more up-to-date resolution. Yet </w:t>
      </w:r>
      <w:r w:rsidRPr="00844EF6">
        <w:rPr>
          <w:rStyle w:val="StyleUnderline"/>
        </w:rPr>
        <w:t xml:space="preserve">Congress would rather not take a stand on the matter. Republicans are generally concerned that the wording of such a resolution would be too weak, while Democrats think it risks being too open-ended, thus leaving the campaign to the president. </w:t>
      </w:r>
      <w:r w:rsidRPr="00844EF6">
        <w:rPr>
          <w:sz w:val="16"/>
        </w:rPr>
        <w:t xml:space="preserve">The Iranian nuclear deal is a different case. It is slow moving, making it harder for the president's administration to claim that it is merely responding to events in a timely way. And it will result in a treaty. Yet </w:t>
      </w:r>
      <w:r w:rsidRPr="00844EF6">
        <w:rPr>
          <w:rStyle w:val="StyleUnderline"/>
        </w:rPr>
        <w:t>the precedent here is confusing: most of America’s international agreements have become law after the White House issued an executive order rather than after ratification by Congress.</w:t>
      </w:r>
      <w:r w:rsidRPr="00844EF6">
        <w:rPr>
          <w:sz w:val="16"/>
        </w:rPr>
        <w:t xml:space="preserve"> Big, controversial treaties do tend to come before Congress, however. The legislative branch refused to ratify the Treaty of Versailles at the end of the first world war and, more recently, the comprehensive ban on nuclear testing, which was signed by George H.W. Bush in 1992 but which does not yet carry the force of law.</w:t>
      </w:r>
    </w:p>
    <w:p w14:paraId="403CB65C" w14:textId="77777777" w:rsidR="00643D07" w:rsidRPr="00844EF6" w:rsidRDefault="00643D07" w:rsidP="00643D07"/>
    <w:p w14:paraId="1EF290DF" w14:textId="60728818" w:rsidR="00643D07" w:rsidRPr="00844EF6" w:rsidRDefault="00643D07" w:rsidP="00FA12A4">
      <w:pPr>
        <w:pStyle w:val="Heading3"/>
      </w:pPr>
      <w:r w:rsidRPr="00844EF6">
        <w:lastRenderedPageBreak/>
        <w:t>Diversionary War – Studies</w:t>
      </w:r>
    </w:p>
    <w:p w14:paraId="1FA978F1" w14:textId="77777777" w:rsidR="00643D07" w:rsidRPr="00844EF6" w:rsidRDefault="00643D07" w:rsidP="00643D07">
      <w:pPr>
        <w:pStyle w:val="Heading4"/>
        <w:rPr>
          <w:rFonts w:cs="Calibri"/>
          <w:u w:val="single"/>
        </w:rPr>
      </w:pPr>
      <w:r w:rsidRPr="00844EF6">
        <w:rPr>
          <w:rFonts w:cs="Calibri"/>
        </w:rPr>
        <w:t xml:space="preserve">Strong empirical support – only our studies account for </w:t>
      </w:r>
      <w:r w:rsidRPr="00844EF6">
        <w:rPr>
          <w:rFonts w:cs="Calibri"/>
          <w:u w:val="single"/>
        </w:rPr>
        <w:t xml:space="preserve">interactions </w:t>
      </w:r>
      <w:r w:rsidRPr="00844EF6">
        <w:rPr>
          <w:rFonts w:cs="Calibri"/>
        </w:rPr>
        <w:t>of domestic unrest and appropriate target choice – causes great power transition wars</w:t>
      </w:r>
    </w:p>
    <w:p w14:paraId="43916F19" w14:textId="77777777" w:rsidR="00643D07" w:rsidRPr="00844EF6" w:rsidRDefault="00643D07" w:rsidP="00643D07">
      <w:r w:rsidRPr="00844EF6">
        <w:rPr>
          <w:rStyle w:val="Style13ptBold"/>
        </w:rPr>
        <w:t xml:space="preserve">Jung, 13 --- </w:t>
      </w:r>
      <w:r w:rsidRPr="00844EF6">
        <w:t xml:space="preserve">Sung </w:t>
      </w:r>
      <w:proofErr w:type="spellStart"/>
      <w:r w:rsidRPr="00844EF6">
        <w:t>Chul</w:t>
      </w:r>
      <w:proofErr w:type="spellEnd"/>
      <w:r w:rsidRPr="00844EF6">
        <w:t xml:space="preserve"> Jung, </w:t>
      </w:r>
      <w:proofErr w:type="spellStart"/>
      <w:r w:rsidRPr="00844EF6">
        <w:t>Myongji</w:t>
      </w:r>
      <w:proofErr w:type="spellEnd"/>
      <w:r w:rsidRPr="00844EF6">
        <w:t xml:space="preserve"> University, Seoul, Foreign Policy, International Relations, PhD, International Studies Quarterly, 6/24, http://onlinelibrary.wiley.com/doi/10.1111/isqu.12087/full</w:t>
      </w:r>
    </w:p>
    <w:p w14:paraId="3D5FD8BD" w14:textId="77777777" w:rsidR="00643D07" w:rsidRPr="00844EF6" w:rsidRDefault="00643D07" w:rsidP="00643D07">
      <w:pPr>
        <w:rPr>
          <w:sz w:val="16"/>
        </w:rPr>
      </w:pPr>
      <w:r w:rsidRPr="00844EF6">
        <w:rPr>
          <w:rStyle w:val="StyleUnderline"/>
        </w:rPr>
        <w:t xml:space="preserve">Conclusion and Implications In sum, domestically troubled states have </w:t>
      </w:r>
      <w:r w:rsidRPr="00844EF6">
        <w:rPr>
          <w:rStyle w:val="Emphasis"/>
        </w:rPr>
        <w:t>two faces</w:t>
      </w:r>
      <w:r w:rsidRPr="00844EF6">
        <w:rPr>
          <w:rStyle w:val="StyleUnderline"/>
        </w:rPr>
        <w:t>: They are aggressive against some, but not against others. When faced with domestic unrest, political leaders</w:t>
      </w:r>
      <w:r w:rsidRPr="00844EF6">
        <w:rPr>
          <w:sz w:val="16"/>
        </w:rPr>
        <w:t xml:space="preserve"> should </w:t>
      </w:r>
      <w:r w:rsidRPr="00844EF6">
        <w:rPr>
          <w:rStyle w:val="StyleUnderline"/>
        </w:rPr>
        <w:t xml:space="preserve">succeed in selling their military aggression to domestic audience by </w:t>
      </w:r>
      <w:r w:rsidRPr="00844EF6">
        <w:rPr>
          <w:rStyle w:val="Emphasis"/>
        </w:rPr>
        <w:t>choosing appropriate targets</w:t>
      </w:r>
      <w:r w:rsidRPr="00844EF6">
        <w:rPr>
          <w:rStyle w:val="StyleUnderline"/>
        </w:rPr>
        <w:t>.</w:t>
      </w:r>
      <w:r w:rsidRPr="00844EF6">
        <w:rPr>
          <w:sz w:val="16"/>
        </w:rPr>
        <w:t xml:space="preserve"> In other words, </w:t>
      </w:r>
      <w:r w:rsidRPr="00844EF6">
        <w:rPr>
          <w:rStyle w:val="StyleUnderline"/>
        </w:rPr>
        <w:t xml:space="preserve">political leaders are motivated by domestic conditions, but also constrained by foreign conditions. </w:t>
      </w:r>
      <w:proofErr w:type="gramStart"/>
      <w:r w:rsidRPr="00844EF6">
        <w:rPr>
          <w:rStyle w:val="StyleUnderline"/>
        </w:rPr>
        <w:t>This is why</w:t>
      </w:r>
      <w:proofErr w:type="gramEnd"/>
      <w:r w:rsidRPr="00844EF6">
        <w:rPr>
          <w:rStyle w:val="StyleUnderline"/>
        </w:rPr>
        <w:t xml:space="preserve"> this study focusing on the </w:t>
      </w:r>
      <w:r w:rsidRPr="00844EF6">
        <w:rPr>
          <w:rStyle w:val="Emphasis"/>
        </w:rPr>
        <w:t>interaction between domestic unrest and foreign conditions finds</w:t>
      </w:r>
      <w:r w:rsidRPr="00844EF6">
        <w:rPr>
          <w:rStyle w:val="StyleUnderline"/>
        </w:rPr>
        <w:t xml:space="preserve"> </w:t>
      </w:r>
      <w:r w:rsidRPr="00844EF6">
        <w:rPr>
          <w:rStyle w:val="Emphasis"/>
        </w:rPr>
        <w:t>stronger empirical support than previous large-N studies</w:t>
      </w:r>
      <w:r w:rsidRPr="00844EF6">
        <w:rPr>
          <w:rStyle w:val="StyleUnderline"/>
        </w:rPr>
        <w:t xml:space="preserve"> on diversionary conflict</w:t>
      </w:r>
      <w:r w:rsidRPr="00844EF6">
        <w:rPr>
          <w:sz w:val="16"/>
        </w:rPr>
        <w:t xml:space="preserve">. In fact, as noted from the emergence of neoclassical realism and its popularity at least since the 1990s,19 </w:t>
      </w:r>
      <w:r w:rsidRPr="00844EF6">
        <w:rPr>
          <w:rStyle w:val="StyleUnderline"/>
        </w:rPr>
        <w:t>many IR scholars</w:t>
      </w:r>
      <w:r w:rsidRPr="00844EF6">
        <w:rPr>
          <w:sz w:val="16"/>
        </w:rPr>
        <w:t xml:space="preserve"> have begun to </w:t>
      </w:r>
      <w:r w:rsidRPr="00844EF6">
        <w:rPr>
          <w:rStyle w:val="StyleUnderline"/>
        </w:rPr>
        <w:t xml:space="preserve">call for renewed attention to the </w:t>
      </w:r>
      <w:r w:rsidRPr="00844EF6">
        <w:rPr>
          <w:rStyle w:val="Emphasis"/>
        </w:rPr>
        <w:t>interaction of factors across levels</w:t>
      </w:r>
      <w:r w:rsidRPr="00844EF6">
        <w:rPr>
          <w:sz w:val="16"/>
        </w:rPr>
        <w:t xml:space="preserve"> (Elman </w:t>
      </w:r>
      <w:proofErr w:type="gramStart"/>
      <w:r w:rsidRPr="00844EF6">
        <w:rPr>
          <w:sz w:val="16"/>
        </w:rPr>
        <w:t>1997:viiii</w:t>
      </w:r>
      <w:proofErr w:type="gramEnd"/>
      <w:r w:rsidRPr="00844EF6">
        <w:rPr>
          <w:sz w:val="16"/>
        </w:rPr>
        <w:t xml:space="preserve">; Levy and Thompson 2010:212). </w:t>
      </w:r>
      <w:r w:rsidRPr="00844EF6">
        <w:rPr>
          <w:rStyle w:val="StyleUnderline"/>
        </w:rPr>
        <w:t xml:space="preserve">This study shows how this approach leads to a </w:t>
      </w:r>
      <w:r w:rsidRPr="00844EF6">
        <w:rPr>
          <w:rStyle w:val="Emphasis"/>
        </w:rPr>
        <w:t>logically more complete</w:t>
      </w:r>
      <w:r w:rsidRPr="00844EF6">
        <w:rPr>
          <w:rStyle w:val="StyleUnderline"/>
        </w:rPr>
        <w:t xml:space="preserve"> explanation of onsets of power transition and territorial conflicts</w:t>
      </w:r>
      <w:r w:rsidRPr="00844EF6">
        <w:rPr>
          <w:sz w:val="16"/>
        </w:rPr>
        <w:t xml:space="preserve">. On the one hand, students of international security have asked when a declining power adopts a preventive action against a rising power and when a state initiates a military action in order to stop an unfavorable change in balance of power. </w:t>
      </w:r>
      <w:r w:rsidRPr="00844EF6">
        <w:rPr>
          <w:rStyle w:val="StyleUnderline"/>
        </w:rPr>
        <w:t xml:space="preserve">By testing the rising power target hypothesis, I found that domestic unrest </w:t>
      </w:r>
      <w:r w:rsidRPr="00844EF6">
        <w:rPr>
          <w:rStyle w:val="Emphasis"/>
        </w:rPr>
        <w:t>significantly influences</w:t>
      </w:r>
      <w:r w:rsidRPr="00844EF6">
        <w:rPr>
          <w:rStyle w:val="StyleUnderline"/>
        </w:rPr>
        <w:t xml:space="preserve"> a relatively declining power's initiation of military conflict. </w:t>
      </w:r>
      <w:r w:rsidRPr="00844EF6">
        <w:rPr>
          <w:rStyle w:val="Emphasis"/>
        </w:rPr>
        <w:t>Only when suffering from domestic unrest</w:t>
      </w:r>
      <w:r w:rsidRPr="00844EF6">
        <w:rPr>
          <w:rStyle w:val="StyleUnderline"/>
        </w:rPr>
        <w:t xml:space="preserve"> is a declining power </w:t>
      </w:r>
      <w:r w:rsidRPr="00844EF6">
        <w:rPr>
          <w:rStyle w:val="Emphasis"/>
        </w:rPr>
        <w:t>more likely to start a military conflict against a rising power target</w:t>
      </w:r>
      <w:r w:rsidRPr="00844EF6">
        <w:rPr>
          <w:rStyle w:val="StyleUnderline"/>
        </w:rPr>
        <w:t xml:space="preserve"> than against a non-attractive target.</w:t>
      </w:r>
      <w:r w:rsidRPr="00844EF6">
        <w:rPr>
          <w:sz w:val="16"/>
        </w:rPr>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844EF6">
        <w:rPr>
          <w:rStyle w:val="StyleUnderline"/>
        </w:rPr>
        <w:t>By testing the territorial target hypothesis, this study shows that a challenger</w:t>
      </w:r>
      <w:r w:rsidRPr="00844EF6">
        <w:rPr>
          <w:sz w:val="16"/>
        </w:rPr>
        <w:t xml:space="preserve"> in a territorial claim </w:t>
      </w:r>
      <w:r w:rsidRPr="00844EF6">
        <w:rPr>
          <w:rStyle w:val="StyleUnderline"/>
        </w:rPr>
        <w:t>is more likely to initiate a military conflict</w:t>
      </w:r>
      <w:r w:rsidRPr="00844EF6">
        <w:rPr>
          <w:sz w:val="16"/>
        </w:rPr>
        <w:t xml:space="preserve"> against its territorial claim opponent </w:t>
      </w:r>
      <w:r w:rsidRPr="00844EF6">
        <w:rPr>
          <w:rStyle w:val="StyleUnderline"/>
        </w:rPr>
        <w:t>when it suffers from domestic troubles than when it is experiencing no internal trouble</w:t>
      </w:r>
      <w:r w:rsidRPr="00844EF6">
        <w:rPr>
          <w:sz w:val="16"/>
        </w:rPr>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844EF6">
        <w:rPr>
          <w:rStyle w:val="StyleUnderline"/>
        </w:rPr>
        <w:t xml:space="preserve">In sum, this result implies that political leaders are </w:t>
      </w:r>
      <w:r w:rsidRPr="00844EF6">
        <w:rPr>
          <w:rStyle w:val="Emphasis"/>
        </w:rPr>
        <w:t>often incentivized to favor diversionary behavior</w:t>
      </w:r>
      <w:r w:rsidRPr="00844EF6">
        <w:rPr>
          <w:sz w:val="16"/>
        </w:rPr>
        <w:t xml:space="preserve"> when their states are seeking to (re)occupy disputed territory.</w:t>
      </w:r>
    </w:p>
    <w:p w14:paraId="210AAF84" w14:textId="77777777" w:rsidR="00643D07" w:rsidRPr="00844EF6" w:rsidRDefault="00643D07" w:rsidP="00643D07">
      <w:pPr>
        <w:pStyle w:val="Heading4"/>
        <w:rPr>
          <w:rFonts w:cs="Calibri"/>
        </w:rPr>
      </w:pPr>
      <w:r w:rsidRPr="00844EF6">
        <w:rPr>
          <w:rFonts w:cs="Calibri"/>
          <w:u w:val="single"/>
        </w:rPr>
        <w:t>Only</w:t>
      </w:r>
      <w:r w:rsidRPr="00844EF6">
        <w:rPr>
          <w:rFonts w:cs="Calibri"/>
        </w:rPr>
        <w:t xml:space="preserve"> our studies accounts for </w:t>
      </w:r>
      <w:r w:rsidRPr="00844EF6">
        <w:rPr>
          <w:rFonts w:cs="Calibri"/>
          <w:u w:val="single"/>
        </w:rPr>
        <w:t xml:space="preserve">combo </w:t>
      </w:r>
      <w:r w:rsidRPr="00844EF6">
        <w:rPr>
          <w:rFonts w:cs="Calibri"/>
        </w:rPr>
        <w:t xml:space="preserve">of internal factors AND external targets – its </w:t>
      </w:r>
      <w:r w:rsidRPr="00844EF6">
        <w:rPr>
          <w:rFonts w:cs="Calibri"/>
          <w:u w:val="single"/>
        </w:rPr>
        <w:t xml:space="preserve">quantitatively significant </w:t>
      </w:r>
      <w:r w:rsidRPr="00844EF6">
        <w:rPr>
          <w:rFonts w:cs="Calibri"/>
        </w:rPr>
        <w:t xml:space="preserve">– indicts don’t apply </w:t>
      </w:r>
    </w:p>
    <w:p w14:paraId="31FC212A" w14:textId="77777777" w:rsidR="00643D07" w:rsidRPr="00844EF6" w:rsidRDefault="00643D07" w:rsidP="00643D07">
      <w:r w:rsidRPr="00844EF6">
        <w:rPr>
          <w:rStyle w:val="Style13ptBold"/>
        </w:rPr>
        <w:t xml:space="preserve">Jung, 13 --- </w:t>
      </w:r>
      <w:r w:rsidRPr="00844EF6">
        <w:t xml:space="preserve">Sung </w:t>
      </w:r>
      <w:proofErr w:type="spellStart"/>
      <w:r w:rsidRPr="00844EF6">
        <w:t>Chul</w:t>
      </w:r>
      <w:proofErr w:type="spellEnd"/>
      <w:r w:rsidRPr="00844EF6">
        <w:t xml:space="preserve"> Jung, </w:t>
      </w:r>
      <w:proofErr w:type="spellStart"/>
      <w:r w:rsidRPr="00844EF6">
        <w:t>Myongji</w:t>
      </w:r>
      <w:proofErr w:type="spellEnd"/>
      <w:r w:rsidRPr="00844EF6">
        <w:t xml:space="preserve"> University, Seoul, Foreign Policy, International Relations, PhD, International Studies Quarterly, 6/24, http://onlinelibrary.wiley.com/doi/10.1111/isqu.12087/full</w:t>
      </w:r>
    </w:p>
    <w:p w14:paraId="3091034D" w14:textId="77777777" w:rsidR="00643D07" w:rsidRPr="00844EF6" w:rsidRDefault="00643D07" w:rsidP="00643D07">
      <w:pPr>
        <w:rPr>
          <w:sz w:val="16"/>
        </w:rPr>
      </w:pPr>
      <w:r w:rsidRPr="00844EF6">
        <w:rPr>
          <w:sz w:val="16"/>
        </w:rPr>
        <w:lastRenderedPageBreak/>
        <w:t xml:space="preserve">States fight wars. Why? </w:t>
      </w:r>
      <w:r w:rsidRPr="00844EF6">
        <w:rPr>
          <w:rStyle w:val="StyleUnderline"/>
        </w:rPr>
        <w:t>Domestic unrest has been regarded as one of the causes of interstate war</w:t>
      </w:r>
      <w:r w:rsidRPr="00844EF6">
        <w:rPr>
          <w:sz w:val="16"/>
        </w:rPr>
        <w:t xml:space="preserve">.1 Many journalists as well as </w:t>
      </w:r>
      <w:r w:rsidRPr="00844EF6">
        <w:rPr>
          <w:rStyle w:val="StyleUnderline"/>
        </w:rPr>
        <w:t xml:space="preserve">scholars </w:t>
      </w:r>
      <w:r w:rsidRPr="00844EF6">
        <w:rPr>
          <w:sz w:val="16"/>
        </w:rPr>
        <w:t xml:space="preserve">often </w:t>
      </w:r>
      <w:r w:rsidRPr="00844EF6">
        <w:rPr>
          <w:rStyle w:val="StyleUnderline"/>
        </w:rPr>
        <w:t>shed light on domestic troubles</w:t>
      </w:r>
      <w:r w:rsidRPr="00844EF6">
        <w:rPr>
          <w:sz w:val="16"/>
        </w:rPr>
        <w:t xml:space="preserve"> in their attempts </w:t>
      </w:r>
      <w:r w:rsidRPr="00844EF6">
        <w:rPr>
          <w:rStyle w:val="StyleUnderline"/>
        </w:rPr>
        <w:t>to explain why political leaders choose military aggression.</w:t>
      </w:r>
      <w:r w:rsidRPr="00844EF6">
        <w:rPr>
          <w:sz w:val="16"/>
        </w:rPr>
        <w:t xml:space="preserve"> According to their view</w:t>
      </w:r>
      <w:r w:rsidRPr="00844EF6">
        <w:rPr>
          <w:rStyle w:val="StyleUnderline"/>
        </w:rPr>
        <w:t xml:space="preserve">, leaders with domestic vulnerability </w:t>
      </w:r>
      <w:r w:rsidRPr="00844EF6">
        <w:rPr>
          <w:sz w:val="16"/>
        </w:rPr>
        <w:t xml:space="preserve">tend to </w:t>
      </w:r>
      <w:r w:rsidRPr="00844EF6">
        <w:rPr>
          <w:rStyle w:val="StyleUnderline"/>
        </w:rPr>
        <w:t>initiate interstate conflicts</w:t>
      </w:r>
      <w:r w:rsidRPr="00844EF6">
        <w:rPr>
          <w:sz w:val="16"/>
        </w:rPr>
        <w:t xml:space="preserve"> in order </w:t>
      </w:r>
      <w:r w:rsidRPr="00844EF6">
        <w:rPr>
          <w:rStyle w:val="StyleUnderline"/>
        </w:rPr>
        <w:t>to divert public attention to foreign affairs and to call for domestic support for their leadership</w:t>
      </w:r>
      <w:r w:rsidRPr="00844EF6">
        <w:rPr>
          <w:sz w:val="16"/>
        </w:rPr>
        <w:t xml:space="preserve">. This </w:t>
      </w:r>
      <w:r w:rsidRPr="00844EF6">
        <w:rPr>
          <w:rStyle w:val="StyleUnderline"/>
        </w:rPr>
        <w:t>diversionary war theory has gained support from inductive (case studies) and deductive studies (formal modeling</w:t>
      </w:r>
      <w:r w:rsidRPr="00844EF6">
        <w:rPr>
          <w:sz w:val="16"/>
        </w:rPr>
        <w:t>). On the one hand, some international relations (</w:t>
      </w:r>
      <w:r w:rsidRPr="00844EF6">
        <w:rPr>
          <w:rStyle w:val="StyleUnderline"/>
        </w:rPr>
        <w:t>IR) scholars have shown</w:t>
      </w:r>
      <w:r w:rsidRPr="00844EF6">
        <w:rPr>
          <w:sz w:val="16"/>
        </w:rPr>
        <w:t xml:space="preserve">, by analyzing individual historical cases such as the Falklands/Malvinas War and World War I, that </w:t>
      </w:r>
      <w:r w:rsidRPr="00844EF6">
        <w:rPr>
          <w:rStyle w:val="StyleUnderline"/>
        </w:rPr>
        <w:t>political leaders' decisions for using military force against other states are driven by personal rather than national interests</w:t>
      </w:r>
      <w:r w:rsidRPr="00844EF6">
        <w:rPr>
          <w:sz w:val="16"/>
        </w:rPr>
        <w:t xml:space="preserve">.2 </w:t>
      </w:r>
      <w:r w:rsidRPr="00844EF6">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844EF6">
        <w:rPr>
          <w:sz w:val="16"/>
        </w:rPr>
        <w:t xml:space="preserve">. On the other, some </w:t>
      </w:r>
      <w:r w:rsidRPr="00844EF6">
        <w:rPr>
          <w:rStyle w:val="StyleUnderline"/>
        </w:rPr>
        <w:t>scholars have developed an agent-principal analytic framework in which an unpopular leader is expected to initiate a foreign conflict in order to demonstrate his/her competence to a domestic audience</w:t>
      </w:r>
      <w:r w:rsidRPr="00844EF6">
        <w:rPr>
          <w:sz w:val="16"/>
        </w:rPr>
        <w:t xml:space="preserve"> and increase the probability of staying in power. (Richards, Morgan, Wilson, </w:t>
      </w:r>
      <w:proofErr w:type="spellStart"/>
      <w:r w:rsidRPr="00844EF6">
        <w:rPr>
          <w:sz w:val="16"/>
        </w:rPr>
        <w:t>Schwebach</w:t>
      </w:r>
      <w:proofErr w:type="spellEnd"/>
      <w:r w:rsidRPr="00844EF6">
        <w:rPr>
          <w:sz w:val="16"/>
        </w:rPr>
        <w:t xml:space="preserve">, and Young 1993; </w:t>
      </w:r>
      <w:proofErr w:type="spellStart"/>
      <w:r w:rsidRPr="00844EF6">
        <w:rPr>
          <w:sz w:val="16"/>
        </w:rPr>
        <w:t>Tarar</w:t>
      </w:r>
      <w:proofErr w:type="spellEnd"/>
      <w:r w:rsidRPr="00844EF6">
        <w:rPr>
          <w:sz w:val="16"/>
        </w:rPr>
        <w:t xml:space="preserve"> 2006).3 </w:t>
      </w:r>
      <w:r w:rsidRPr="00844EF6">
        <w:rPr>
          <w:rStyle w:val="StyleUnderline"/>
        </w:rPr>
        <w:t>Diversionary action is a rational decision made by domestically vulnerable leaders whose primary concern is for personal political survival. However, this diversionary war theory has faced a challenge from statistical analyses for a large number of cases</w:t>
      </w:r>
      <w:r w:rsidRPr="00844EF6">
        <w:rPr>
          <w:sz w:val="16"/>
        </w:rPr>
        <w:t xml:space="preserve"> (</w:t>
      </w:r>
      <w:proofErr w:type="spellStart"/>
      <w:r w:rsidRPr="00844EF6">
        <w:rPr>
          <w:sz w:val="16"/>
        </w:rPr>
        <w:t>Rummel</w:t>
      </w:r>
      <w:proofErr w:type="spellEnd"/>
      <w:r w:rsidRPr="00844EF6">
        <w:rPr>
          <w:sz w:val="16"/>
        </w:rPr>
        <w:t xml:space="preserve"> 1963; </w:t>
      </w:r>
      <w:proofErr w:type="spellStart"/>
      <w:r w:rsidRPr="00844EF6">
        <w:rPr>
          <w:sz w:val="16"/>
        </w:rPr>
        <w:t>Tanter</w:t>
      </w:r>
      <w:proofErr w:type="spellEnd"/>
      <w:r w:rsidRPr="00844EF6">
        <w:rPr>
          <w:sz w:val="16"/>
        </w:rPr>
        <w:t xml:space="preserve"> 1966; Ostrom and Job 1986; </w:t>
      </w:r>
      <w:proofErr w:type="spellStart"/>
      <w:r w:rsidRPr="00844EF6">
        <w:rPr>
          <w:sz w:val="16"/>
        </w:rPr>
        <w:t>Meernik</w:t>
      </w:r>
      <w:proofErr w:type="spellEnd"/>
      <w:r w:rsidRPr="00844EF6">
        <w:rPr>
          <w:sz w:val="16"/>
        </w:rPr>
        <w:t xml:space="preserve"> 2004).4 Although IR scholars could prove and show how diversionary incentives contributed to the onset of interstate conflicts in formal modeling and descriptive case studies, </w:t>
      </w:r>
      <w:r w:rsidRPr="00844EF6">
        <w:rPr>
          <w:rStyle w:val="StyleUnderline"/>
        </w:rPr>
        <w:t>the quantitative evidence</w:t>
      </w:r>
      <w:r w:rsidRPr="00844EF6">
        <w:rPr>
          <w:sz w:val="16"/>
        </w:rPr>
        <w:t xml:space="preserve"> for the correlation between domestic unrest and interstate conflict </w:t>
      </w:r>
      <w:r w:rsidRPr="00844EF6">
        <w:rPr>
          <w:rStyle w:val="StyleUnderline"/>
        </w:rPr>
        <w:t>was not strong enough to support the diversionary war theory</w:t>
      </w:r>
      <w:r w:rsidRPr="00844EF6">
        <w:rPr>
          <w:sz w:val="16"/>
        </w:rPr>
        <w:t xml:space="preserve">. </w:t>
      </w:r>
      <w:r w:rsidRPr="00844EF6">
        <w:rPr>
          <w:rStyle w:val="StyleUnderline"/>
        </w:rPr>
        <w:t>This gap</w:t>
      </w:r>
      <w:r w:rsidRPr="00844EF6">
        <w:rPr>
          <w:sz w:val="16"/>
        </w:rPr>
        <w:t xml:space="preserve"> </w:t>
      </w:r>
      <w:r w:rsidRPr="00844EF6">
        <w:rPr>
          <w:rStyle w:val="StyleUnderline"/>
        </w:rPr>
        <w:t>between theory and evidence, and between anecdotal studies and large-N studies, has led some scholars to seek some condition</w:t>
      </w:r>
      <w:r w:rsidRPr="00844EF6">
        <w:rPr>
          <w:sz w:val="16"/>
        </w:rPr>
        <w:t>—such as regime type—</w:t>
      </w:r>
      <w:r w:rsidRPr="00844EF6">
        <w:rPr>
          <w:rStyle w:val="StyleUnderline"/>
        </w:rPr>
        <w:t>under which domestic unrest causes interstate conflict</w:t>
      </w:r>
      <w:r w:rsidRPr="00844EF6">
        <w:rPr>
          <w:sz w:val="16"/>
        </w:rPr>
        <w:t xml:space="preserve">. One good example is the absence of democratic diversion. Some have argued that </w:t>
      </w:r>
      <w:r w:rsidRPr="00844EF6">
        <w:rPr>
          <w:rStyle w:val="StyleUnderline"/>
        </w:rPr>
        <w:t>democracies are more likely than nondemocracies to initiate diversionary conflict, because democratic leaders cannot rely on the repression authoritarian leaders often use and because they are more vulnerable to overt domestic dissatisfaction</w:t>
      </w:r>
      <w:r w:rsidRPr="00844EF6">
        <w:rPr>
          <w:sz w:val="16"/>
        </w:rPr>
        <w:t xml:space="preserve"> (</w:t>
      </w:r>
      <w:proofErr w:type="spellStart"/>
      <w:r w:rsidRPr="00844EF6">
        <w:rPr>
          <w:sz w:val="16"/>
        </w:rPr>
        <w:t>Gelpi</w:t>
      </w:r>
      <w:proofErr w:type="spellEnd"/>
      <w:r w:rsidRPr="00844EF6">
        <w:rPr>
          <w:sz w:val="16"/>
        </w:rPr>
        <w:t xml:space="preserve">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844EF6">
        <w:rPr>
          <w:rStyle w:val="StyleUnderline"/>
        </w:rPr>
        <w:t xml:space="preserve">This study focuses on </w:t>
      </w:r>
      <w:r w:rsidRPr="00844EF6">
        <w:rPr>
          <w:rStyle w:val="Emphasis"/>
        </w:rPr>
        <w:t>types of potential targets</w:t>
      </w:r>
      <w:r w:rsidRPr="00844EF6">
        <w:rPr>
          <w:rStyle w:val="StyleUnderline"/>
        </w:rPr>
        <w:t xml:space="preserve"> in order to explore </w:t>
      </w:r>
      <w:r w:rsidRPr="00844EF6">
        <w:rPr>
          <w:rStyle w:val="Emphasis"/>
        </w:rPr>
        <w:t>whether and when</w:t>
      </w:r>
      <w:r w:rsidRPr="00844EF6">
        <w:rPr>
          <w:rStyle w:val="StyleUnderline"/>
        </w:rPr>
        <w:t xml:space="preserve"> domestic unrest leads to interstate conflict. The driving question here is: “What kinds of states attract diversionary actions by domestically troubled states? Given that struggling leaders seek a foreign state with which a conflict can produce domestic support,</w:t>
      </w:r>
      <w:r w:rsidRPr="00844EF6">
        <w:rPr>
          <w:sz w:val="16"/>
        </w:rPr>
        <w:t xml:space="preserve"> and not a domestic backfire, </w:t>
      </w:r>
      <w:r w:rsidRPr="00844EF6">
        <w:rPr>
          <w:rStyle w:val="StyleUnderline"/>
        </w:rPr>
        <w:t xml:space="preserve">it is worthwhile to take into consideration the </w:t>
      </w:r>
      <w:r w:rsidRPr="00844EF6">
        <w:rPr>
          <w:rStyle w:val="Emphasis"/>
        </w:rPr>
        <w:t xml:space="preserve">combination </w:t>
      </w:r>
      <w:r w:rsidRPr="00844EF6">
        <w:rPr>
          <w:rStyle w:val="StyleUnderline"/>
        </w:rPr>
        <w:t>of internal conditions</w:t>
      </w:r>
      <w:r w:rsidRPr="00844EF6">
        <w:rPr>
          <w:sz w:val="16"/>
        </w:rPr>
        <w:t xml:space="preserve"> (for example, </w:t>
      </w:r>
      <w:r w:rsidRPr="00844EF6">
        <w:rPr>
          <w:rStyle w:val="StyleUnderline"/>
        </w:rPr>
        <w:t>domestic unrest) and external conditions</w:t>
      </w:r>
      <w:r w:rsidRPr="00844EF6">
        <w:rPr>
          <w:sz w:val="16"/>
        </w:rPr>
        <w:t xml:space="preserve"> (for example, </w:t>
      </w:r>
      <w:r w:rsidRPr="00844EF6">
        <w:rPr>
          <w:rStyle w:val="StyleUnderline"/>
        </w:rPr>
        <w:t xml:space="preserve">potential target) in order to have a </w:t>
      </w:r>
      <w:r w:rsidRPr="00844EF6">
        <w:rPr>
          <w:rStyle w:val="Emphasis"/>
        </w:rPr>
        <w:t>better understanding of foreign aggression</w:t>
      </w:r>
      <w:r w:rsidRPr="00844EF6">
        <w:rPr>
          <w:sz w:val="16"/>
        </w:rPr>
        <w:t xml:space="preserve">. Why did General Leopoldo </w:t>
      </w:r>
      <w:proofErr w:type="spellStart"/>
      <w:r w:rsidRPr="00844EF6">
        <w:rPr>
          <w:sz w:val="16"/>
        </w:rPr>
        <w:t>Galtieri</w:t>
      </w:r>
      <w:proofErr w:type="spellEnd"/>
      <w:r w:rsidRPr="00844EF6">
        <w:rPr>
          <w:sz w:val="16"/>
        </w:rPr>
        <w:t xml:space="preserve">, for example, choose to occupy the Falkland Islands, but not initiate a non-territorial conflict or a conflict with other states?5 Based on the assumption that </w:t>
      </w:r>
      <w:r w:rsidRPr="00844EF6">
        <w:rPr>
          <w:rStyle w:val="StyleUnderline"/>
        </w:rPr>
        <w:t>political leaders' decisions for diversionary action include prudent choices of targets</w:t>
      </w:r>
      <w:r w:rsidRPr="00844EF6">
        <w:rPr>
          <w:sz w:val="16"/>
        </w:rPr>
        <w:t xml:space="preserve">, this study examines whether and how </w:t>
      </w:r>
      <w:r w:rsidRPr="00844EF6">
        <w:rPr>
          <w:rStyle w:val="StyleUnderline"/>
        </w:rPr>
        <w:t xml:space="preserve">domestic unrest and </w:t>
      </w:r>
      <w:r w:rsidRPr="00844EF6">
        <w:rPr>
          <w:rStyle w:val="Emphasis"/>
        </w:rPr>
        <w:t>some types</w:t>
      </w:r>
      <w:r w:rsidRPr="00844EF6">
        <w:rPr>
          <w:rStyle w:val="StyleUnderline"/>
        </w:rPr>
        <w:t xml:space="preserve"> of foreign target result in interstate conflict. Only </w:t>
      </w:r>
      <w:r w:rsidRPr="00844EF6">
        <w:rPr>
          <w:rStyle w:val="Emphasis"/>
        </w:rPr>
        <w:t>limited attention</w:t>
      </w:r>
      <w:r w:rsidRPr="00844EF6">
        <w:rPr>
          <w:rStyle w:val="StyleUnderline"/>
        </w:rPr>
        <w:t xml:space="preserve"> has been paid to diversionary targets</w:t>
      </w:r>
      <w:r w:rsidRPr="00844EF6">
        <w:rPr>
          <w:sz w:val="16"/>
        </w:rPr>
        <w:t xml:space="preserve">.6 Some scholars have pointed to dyadic condition (that is, rivalry and “contentious issues”) in order to explore whether dyad types affect diversionary military action (Mitchell and </w:t>
      </w:r>
      <w:proofErr w:type="spellStart"/>
      <w:r w:rsidRPr="00844EF6">
        <w:rPr>
          <w:sz w:val="16"/>
        </w:rPr>
        <w:t>Prins</w:t>
      </w:r>
      <w:proofErr w:type="spellEnd"/>
      <w:r w:rsidRPr="00844EF6">
        <w:rPr>
          <w:sz w:val="16"/>
        </w:rPr>
        <w:t xml:space="preserve"> </w:t>
      </w:r>
      <w:r w:rsidRPr="00844EF6">
        <w:rPr>
          <w:sz w:val="16"/>
        </w:rPr>
        <w:lastRenderedPageBreak/>
        <w:t xml:space="preserve">2004; Mitchell and </w:t>
      </w:r>
      <w:proofErr w:type="spellStart"/>
      <w:r w:rsidRPr="00844EF6">
        <w:rPr>
          <w:sz w:val="16"/>
        </w:rPr>
        <w:t>Thyne</w:t>
      </w:r>
      <w:proofErr w:type="spellEnd"/>
      <w:r w:rsidRPr="00844EF6">
        <w:rPr>
          <w:sz w:val="16"/>
        </w:rPr>
        <w:t xml:space="preserve"> 2010). </w:t>
      </w:r>
      <w:r w:rsidRPr="00844EF6">
        <w:rPr>
          <w:rStyle w:val="StyleUnderline"/>
        </w:rPr>
        <w:t>All territorial and hegemonic rivals</w:t>
      </w:r>
      <w:r w:rsidRPr="00844EF6">
        <w:rPr>
          <w:sz w:val="16"/>
        </w:rPr>
        <w:t xml:space="preserve">, however, </w:t>
      </w:r>
      <w:r w:rsidRPr="00844EF6">
        <w:rPr>
          <w:rStyle w:val="StyleUnderline"/>
        </w:rPr>
        <w:t xml:space="preserve">are </w:t>
      </w:r>
      <w:r w:rsidRPr="00844EF6">
        <w:rPr>
          <w:rStyle w:val="Emphasis"/>
        </w:rPr>
        <w:t>not equal</w:t>
      </w:r>
      <w:r w:rsidRPr="00844EF6">
        <w:rPr>
          <w:rStyle w:val="StyleUnderline"/>
        </w:rPr>
        <w:t xml:space="preserve"> in producing domestic support. By differentiating territorial rivals</w:t>
      </w:r>
      <w:r w:rsidRPr="00844EF6">
        <w:rPr>
          <w:sz w:val="16"/>
        </w:rPr>
        <w:t xml:space="preserve"> in terms of challengers and defenders, and hegemonic competitors in terms of declining and non-declining, </w:t>
      </w:r>
      <w:r w:rsidRPr="00844EF6">
        <w:rPr>
          <w:rStyle w:val="StyleUnderline"/>
        </w:rPr>
        <w:t xml:space="preserve">this study expects and shows that some rivals are </w:t>
      </w:r>
      <w:r w:rsidRPr="00844EF6">
        <w:rPr>
          <w:rStyle w:val="Emphasis"/>
        </w:rPr>
        <w:t>more popular diversionary targets</w:t>
      </w:r>
      <w:r w:rsidRPr="00844EF6">
        <w:rPr>
          <w:rStyle w:val="StyleUnderline"/>
        </w:rPr>
        <w:t xml:space="preserve"> than others. </w:t>
      </w:r>
      <w:r w:rsidRPr="00844EF6">
        <w:rPr>
          <w:sz w:val="16"/>
        </w:rPr>
        <w:t xml:space="preserve">This article proceeds as follows. First, </w:t>
      </w:r>
      <w:r w:rsidRPr="00844EF6">
        <w:rPr>
          <w:rStyle w:val="StyleUnderline"/>
        </w:rPr>
        <w:t>I propose a diversionary target theory that expects domestically vulnerable leaders to prefer fear-producing targets (states with rising power and different identities</w:t>
      </w:r>
      <w:r w:rsidRPr="00844EF6">
        <w:rPr>
          <w:sz w:val="16"/>
        </w:rPr>
        <w:t xml:space="preserve">), </w:t>
      </w:r>
      <w:r w:rsidRPr="00844EF6">
        <w:rPr>
          <w:rStyle w:val="StyleUnderline"/>
        </w:rPr>
        <w:t>greed-producing targets (states occupying disputed territory and possessing regional or local hegemon), and similar power targets</w:t>
      </w:r>
      <w:r w:rsidRPr="00844EF6">
        <w:rPr>
          <w:sz w:val="16"/>
        </w:rPr>
        <w:t xml:space="preserve">. Second, I explain my </w:t>
      </w:r>
      <w:r w:rsidRPr="00844EF6">
        <w:rPr>
          <w:rStyle w:val="Emphasis"/>
        </w:rPr>
        <w:t>quantitative research</w:t>
      </w:r>
      <w:r w:rsidRPr="00844EF6">
        <w:rPr>
          <w:sz w:val="16"/>
        </w:rPr>
        <w:t xml:space="preserve"> design, discussing case selection and measurement. Third, I show how my </w:t>
      </w:r>
      <w:r w:rsidRPr="00844EF6">
        <w:rPr>
          <w:rStyle w:val="StyleUnderline"/>
        </w:rPr>
        <w:t xml:space="preserve">analysis results in </w:t>
      </w:r>
      <w:r w:rsidRPr="00844EF6">
        <w:rPr>
          <w:rStyle w:val="Emphasis"/>
        </w:rPr>
        <w:t>support for my hypotheses</w:t>
      </w:r>
      <w:r w:rsidRPr="00844EF6">
        <w:rPr>
          <w:rStyle w:val="StyleUnderline"/>
        </w:rPr>
        <w:t xml:space="preserve"> on the rising power, territory, and hegemony target</w:t>
      </w:r>
      <w:r w:rsidRPr="00844EF6">
        <w:rPr>
          <w:sz w:val="16"/>
        </w:rPr>
        <w:t xml:space="preserve"> and refutes my hypothesis for the identity target. Lastly, I discuss the contribution that this study makes to understanding of territorial conflicts and power transition conflicts.</w:t>
      </w:r>
    </w:p>
    <w:p w14:paraId="2856A94B" w14:textId="77777777" w:rsidR="00643D07" w:rsidRPr="00844EF6" w:rsidRDefault="00643D07" w:rsidP="00643D07"/>
    <w:p w14:paraId="5A1EFE3F" w14:textId="79E3C6C0" w:rsidR="00643D07" w:rsidRPr="00844EF6" w:rsidRDefault="00643D07" w:rsidP="00FA12A4">
      <w:pPr>
        <w:pStyle w:val="Heading3"/>
      </w:pPr>
      <w:r w:rsidRPr="00844EF6">
        <w:lastRenderedPageBreak/>
        <w:t>Diversionary War – Trump</w:t>
      </w:r>
    </w:p>
    <w:p w14:paraId="443302DE" w14:textId="77777777" w:rsidR="00643D07" w:rsidRPr="00844EF6" w:rsidRDefault="00643D07" w:rsidP="00643D07">
      <w:pPr>
        <w:pStyle w:val="Heading4"/>
        <w:rPr>
          <w:rFonts w:cs="Calibri"/>
        </w:rPr>
      </w:pPr>
      <w:proofErr w:type="gramStart"/>
      <w:r w:rsidRPr="00844EF6">
        <w:rPr>
          <w:rFonts w:cs="Calibri"/>
        </w:rPr>
        <w:t>Specifically</w:t>
      </w:r>
      <w:proofErr w:type="gramEnd"/>
      <w:r w:rsidRPr="00844EF6">
        <w:rPr>
          <w:rFonts w:cs="Calibri"/>
        </w:rPr>
        <w:t xml:space="preserve"> true for Trump - risk of </w:t>
      </w:r>
      <w:proofErr w:type="spellStart"/>
      <w:r w:rsidRPr="00844EF6">
        <w:rPr>
          <w:rFonts w:cs="Calibri"/>
        </w:rPr>
        <w:t>miscalc</w:t>
      </w:r>
      <w:proofErr w:type="spellEnd"/>
      <w:r w:rsidRPr="00844EF6">
        <w:rPr>
          <w:rFonts w:cs="Calibri"/>
        </w:rPr>
        <w:t xml:space="preserve"> is high</w:t>
      </w:r>
    </w:p>
    <w:p w14:paraId="7401D39D" w14:textId="77777777" w:rsidR="00643D07" w:rsidRPr="00844EF6" w:rsidRDefault="00643D07" w:rsidP="00643D07">
      <w:proofErr w:type="spellStart"/>
      <w:r w:rsidRPr="00844EF6">
        <w:rPr>
          <w:rStyle w:val="Style13ptBold"/>
        </w:rPr>
        <w:t>Torpey</w:t>
      </w:r>
      <w:proofErr w:type="spellEnd"/>
      <w:r w:rsidRPr="00844EF6">
        <w:rPr>
          <w:rStyle w:val="Style13ptBold"/>
        </w:rPr>
        <w:t xml:space="preserve"> 17.</w:t>
      </w:r>
      <w:r w:rsidRPr="00844EF6">
        <w:t xml:space="preserve"> [John, Presidential Professor of Sociology and History and Director of the Ralph Bunche Institute for International Studies at the Graduate Center of the City University of New York, “Defining Trumpism: Making sense of the first 100 days” The Hill -- April 26 -- http://thehill.com/blogs/pundits-blog/the-administration/330686-defining-trumpism-making-sense-of-the-trumps-first-100]</w:t>
      </w:r>
    </w:p>
    <w:p w14:paraId="05202D7E" w14:textId="77777777" w:rsidR="00643D07" w:rsidRPr="00844EF6" w:rsidRDefault="00643D07" w:rsidP="00643D07">
      <w:pPr>
        <w:rPr>
          <w:rStyle w:val="Emphasis"/>
        </w:rPr>
      </w:pPr>
      <w:r w:rsidRPr="00844EF6">
        <w:rPr>
          <w:sz w:val="16"/>
        </w:rP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844EF6">
        <w:rPr>
          <w:rStyle w:val="StyleUnderline"/>
        </w:rPr>
        <w:t>this is a dangerous moment with a White House occupied by a president whose only qualification for election was a charismatic connection with a strategically located base swayed by nostalgic images of a once-and-future “great” America</w:t>
      </w:r>
      <w:r w:rsidRPr="00844EF6">
        <w:rPr>
          <w:sz w:val="16"/>
        </w:rPr>
        <w:t xml:space="preserve">. It is dangerous because the president’s only real political capital is his charisma, and charismatic leaders must deliver heroic feats. With the morass on the domestic side, </w:t>
      </w:r>
      <w:r w:rsidRPr="00844EF6">
        <w:rPr>
          <w:rStyle w:val="StyleUnderline"/>
        </w:rPr>
        <w:t xml:space="preserve">Trump has turned his limited attention span to international affairs, where the </w:t>
      </w:r>
      <w:r w:rsidRPr="00844EF6">
        <w:rPr>
          <w:rStyle w:val="Emphasis"/>
        </w:rPr>
        <w:t>risks of miscalculation and violent death are much greater.</w:t>
      </w:r>
    </w:p>
    <w:p w14:paraId="3E7DED33" w14:textId="77777777" w:rsidR="00643D07" w:rsidRPr="00844EF6" w:rsidRDefault="00643D07" w:rsidP="00643D07">
      <w:pPr>
        <w:pStyle w:val="Heading4"/>
        <w:rPr>
          <w:rFonts w:cs="Calibri"/>
        </w:rPr>
      </w:pPr>
      <w:r w:rsidRPr="00844EF6">
        <w:rPr>
          <w:rFonts w:cs="Calibri"/>
        </w:rPr>
        <w:t>Insecurity drives Trump – Risks escalation of multiple hotspots</w:t>
      </w:r>
    </w:p>
    <w:p w14:paraId="0001A0BD" w14:textId="77777777" w:rsidR="00643D07" w:rsidRPr="00844EF6" w:rsidRDefault="00643D07" w:rsidP="00643D07">
      <w:r w:rsidRPr="00844EF6">
        <w:rPr>
          <w:rStyle w:val="Style13ptBold"/>
        </w:rPr>
        <w:t>Bouie 17</w:t>
      </w:r>
      <w:r w:rsidRPr="00844EF6">
        <w:t>(</w:t>
      </w:r>
      <w:proofErr w:type="spellStart"/>
      <w:r w:rsidRPr="00844EF6">
        <w:t>Jamelle</w:t>
      </w:r>
      <w:proofErr w:type="spellEnd"/>
      <w:r w:rsidRPr="00844EF6">
        <w:t xml:space="preserve">, staff @ Slate, “Trump’s Defining Trait”, </w:t>
      </w:r>
      <w:hyperlink r:id="rId21" w:history="1">
        <w:r w:rsidRPr="00844EF6">
          <w:t>http://www.slate.com/articles/news_and_politics/politics/2017/04/</w:t>
        </w:r>
      </w:hyperlink>
      <w:r w:rsidRPr="00844EF6">
        <w:t xml:space="preserve"> how_trump_could_save_his_flailing_presidency_with_smart_tax_reform.html)</w:t>
      </w:r>
    </w:p>
    <w:p w14:paraId="598012A7" w14:textId="77777777" w:rsidR="00643D07" w:rsidRPr="00844EF6" w:rsidRDefault="00643D07" w:rsidP="00643D07">
      <w:pPr>
        <w:rPr>
          <w:sz w:val="16"/>
        </w:rPr>
      </w:pPr>
      <w:r w:rsidRPr="00844EF6">
        <w:rPr>
          <w:sz w:val="16"/>
        </w:rPr>
        <w:t xml:space="preserve">Donald </w:t>
      </w:r>
      <w:r w:rsidRPr="00844EF6">
        <w:rPr>
          <w:rStyle w:val="StyleUnderline"/>
        </w:rPr>
        <w:t>Trump has</w:t>
      </w:r>
      <w:r w:rsidRPr="00844EF6">
        <w:rPr>
          <w:sz w:val="16"/>
        </w:rPr>
        <w:t xml:space="preserve"> just </w:t>
      </w:r>
      <w:r w:rsidRPr="00844EF6">
        <w:rPr>
          <w:rStyle w:val="StyleUnderline"/>
        </w:rPr>
        <w:t>three months in office</w:t>
      </w:r>
      <w:r w:rsidRPr="00844EF6">
        <w:rPr>
          <w:sz w:val="16"/>
        </w:rPr>
        <w:t xml:space="preserve">, </w:t>
      </w:r>
      <w:r w:rsidRPr="00844EF6">
        <w:rPr>
          <w:rStyle w:val="StyleUnderline"/>
        </w:rPr>
        <w:t>but</w:t>
      </w:r>
      <w:r w:rsidRPr="00844EF6">
        <w:rPr>
          <w:sz w:val="16"/>
        </w:rPr>
        <w:t xml:space="preserve"> even now, </w:t>
      </w:r>
      <w:r w:rsidRPr="00844EF6">
        <w:rPr>
          <w:rStyle w:val="StyleUnderline"/>
        </w:rPr>
        <w:t>we can see what he brings to the White House</w:t>
      </w:r>
      <w:r w:rsidRPr="00844EF6">
        <w:rPr>
          <w:sz w:val="16"/>
        </w:rPr>
        <w:t xml:space="preserve">. Not the strength or mastery he works to project with every public appearance, but its opposite: </w:t>
      </w:r>
      <w:r w:rsidRPr="00844EF6">
        <w:rPr>
          <w:rStyle w:val="StyleUnderline"/>
        </w:rPr>
        <w:t>insecurity</w:t>
      </w:r>
      <w:r w:rsidRPr="00844EF6">
        <w:rPr>
          <w:sz w:val="16"/>
        </w:rPr>
        <w:t xml:space="preserve">. As president, </w:t>
      </w:r>
      <w:r w:rsidRPr="00844EF6">
        <w:rPr>
          <w:rStyle w:val="StyleUnderline"/>
        </w:rPr>
        <w:t>Trump is profoundly insecure</w:t>
      </w:r>
      <w:r w:rsidRPr="00844EF6">
        <w:rPr>
          <w:sz w:val="16"/>
        </w:rPr>
        <w:t xml:space="preserve">: insecure about his electoral victory, insecure </w:t>
      </w:r>
      <w:r w:rsidRPr="00844EF6">
        <w:rPr>
          <w:rStyle w:val="StyleUnderline"/>
        </w:rPr>
        <w:t>about his public standing</w:t>
      </w:r>
      <w:r w:rsidRPr="00844EF6">
        <w:rPr>
          <w:sz w:val="16"/>
        </w:rPr>
        <w:t xml:space="preserve">, 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 </w:t>
      </w:r>
      <w:r w:rsidRPr="00844EF6">
        <w:rPr>
          <w:rStyle w:val="StyleUnderline"/>
        </w:rPr>
        <w:t>Which is tied to another aspect of Trump’s insecurity: his childlike need for constant affirmation</w:t>
      </w:r>
      <w:r w:rsidRPr="00844EF6">
        <w:rPr>
          <w:sz w:val="16"/>
        </w:rPr>
        <w:t xml:space="preserve">. “I have learned one thing, because I get treated very unfairly, that’s what I call it, the fake media,” said Trump, in a long non sequitur that came after the AP asked about his work building relationships with Democrats. “I get treated so badly,” he said, at </w:t>
      </w:r>
      <w:proofErr w:type="gramStart"/>
      <w:r w:rsidRPr="00844EF6">
        <w:rPr>
          <w:sz w:val="16"/>
        </w:rPr>
        <w:t>one point</w:t>
      </w:r>
      <w:proofErr w:type="gramEnd"/>
      <w:r w:rsidRPr="00844EF6">
        <w:rPr>
          <w:sz w:val="16"/>
        </w:rPr>
        <w:t xml:space="preserve">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w:t>
      </w:r>
      <w:proofErr w:type="gramStart"/>
      <w:r w:rsidRPr="00844EF6">
        <w:rPr>
          <w:sz w:val="16"/>
        </w:rPr>
        <w:t>sufficient</w:t>
      </w:r>
      <w:proofErr w:type="gramEnd"/>
      <w:r w:rsidRPr="00844EF6">
        <w:rPr>
          <w:sz w:val="16"/>
        </w:rPr>
        <w:t xml:space="preserve"> praise for his </w:t>
      </w:r>
      <w:proofErr w:type="spellStart"/>
      <w:r w:rsidRPr="00844EF6">
        <w:rPr>
          <w:sz w:val="16"/>
        </w:rPr>
        <w:t>dealmaking</w:t>
      </w:r>
      <w:proofErr w:type="spellEnd"/>
      <w:r w:rsidRPr="00844EF6">
        <w:rPr>
          <w:sz w:val="16"/>
        </w:rPr>
        <w:t>. “Nobody wrote that story,” he said in reference to what he describes as major cost savings for military aircraft but what</w:t>
      </w:r>
      <w:proofErr w:type="gramStart"/>
      <w:r w:rsidRPr="00844EF6">
        <w:rPr>
          <w:sz w:val="16"/>
        </w:rPr>
        <w:t>—in reality—is</w:t>
      </w:r>
      <w:proofErr w:type="gramEnd"/>
      <w:r w:rsidRPr="00844EF6">
        <w:rPr>
          <w:sz w:val="16"/>
        </w:rPr>
        <w:t xml:space="preserve"> more modest and less tied to Trump’s negotiating skills. </w:t>
      </w:r>
      <w:r w:rsidRPr="00844EF6">
        <w:rPr>
          <w:rStyle w:val="StyleUnderline"/>
        </w:rPr>
        <w:t>With any</w:t>
      </w:r>
      <w:r w:rsidRPr="00844EF6">
        <w:rPr>
          <w:sz w:val="16"/>
        </w:rPr>
        <w:t xml:space="preserve"> given </w:t>
      </w:r>
      <w:r w:rsidRPr="00844EF6">
        <w:rPr>
          <w:rStyle w:val="StyleUnderline"/>
        </w:rPr>
        <w:t xml:space="preserve">issue </w:t>
      </w:r>
      <w:r w:rsidRPr="00844EF6">
        <w:rPr>
          <w:sz w:val="16"/>
        </w:rPr>
        <w:t xml:space="preserve">and on any given concern, </w:t>
      </w:r>
      <w:r w:rsidRPr="00844EF6">
        <w:rPr>
          <w:rStyle w:val="StyleUnderline"/>
        </w:rPr>
        <w:t>Trump turns immediately to how he’s perceived</w:t>
      </w:r>
      <w:r w:rsidRPr="00844EF6">
        <w:rPr>
          <w:sz w:val="16"/>
        </w:rPr>
        <w:t xml:space="preserve">. 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w:t>
      </w:r>
      <w:proofErr w:type="gramStart"/>
      <w:r w:rsidRPr="00844EF6">
        <w:rPr>
          <w:sz w:val="16"/>
        </w:rPr>
        <w:t>has to</w:t>
      </w:r>
      <w:proofErr w:type="gramEnd"/>
      <w:r w:rsidRPr="00844EF6">
        <w:rPr>
          <w:sz w:val="16"/>
        </w:rPr>
        <w:t xml:space="preserve"> affirm his self-image as a historic, consequential leader. It’s why, when the topic turned to his February address to Congress, Trump turned immediately to extreme hyperbole. “[S]</w:t>
      </w:r>
      <w:proofErr w:type="spellStart"/>
      <w:r w:rsidRPr="00844EF6">
        <w:rPr>
          <w:sz w:val="16"/>
        </w:rPr>
        <w:t>ome</w:t>
      </w:r>
      <w:proofErr w:type="spellEnd"/>
      <w:r w:rsidRPr="00844EF6">
        <w:rPr>
          <w:sz w:val="16"/>
        </w:rPr>
        <w:t xml:space="preserv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w:t>
      </w:r>
      <w:proofErr w:type="gramStart"/>
      <w:r w:rsidRPr="00844EF6">
        <w:rPr>
          <w:sz w:val="16"/>
        </w:rPr>
        <w:t>’ ”</w:t>
      </w:r>
      <w:proofErr w:type="gramEnd"/>
      <w:r w:rsidRPr="00844EF6">
        <w:rPr>
          <w:sz w:val="16"/>
        </w:rPr>
        <w:t xml:space="preserve"> Trump claimed. When the AP disputed that characterization, he repeated himself. (The difficulty for Trump here seems to be an unacknowledged and very big if in Cummings’ remarks.) </w:t>
      </w:r>
      <w:r w:rsidRPr="00844EF6">
        <w:rPr>
          <w:sz w:val="16"/>
        </w:rPr>
        <w:lastRenderedPageBreak/>
        <w:t xml:space="preserve">With any given issue and on any given concern, Trump turns immediately to how he’s perceived; whether the press is unfair, whether he is getting his due. And while he denounces outlets like MSNBC and CNN, </w:t>
      </w:r>
      <w:r w:rsidRPr="00844EF6">
        <w:rPr>
          <w:rStyle w:val="StyleUnderline"/>
        </w:rPr>
        <w:t>he is</w:t>
      </w:r>
      <w:r w:rsidRPr="00844EF6">
        <w:rPr>
          <w:sz w:val="16"/>
        </w:rPr>
        <w:t xml:space="preserve"> clearly </w:t>
      </w:r>
      <w:r w:rsidRPr="00844EF6">
        <w:rPr>
          <w:rStyle w:val="StyleUnderline"/>
        </w:rPr>
        <w:t>preoccupied with</w:t>
      </w:r>
      <w:r w:rsidRPr="00844EF6">
        <w:rPr>
          <w:sz w:val="16"/>
        </w:rPr>
        <w:t xml:space="preserve"> the </w:t>
      </w:r>
      <w:r w:rsidRPr="00844EF6">
        <w:rPr>
          <w:rStyle w:val="StyleUnderline"/>
        </w:rPr>
        <w:t>cable news and hyperattentive to what’s said about him</w:t>
      </w:r>
      <w:r w:rsidRPr="00844EF6">
        <w:rPr>
          <w:sz w:val="16"/>
        </w:rPr>
        <w:t xml:space="preserve">. “By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w:t>
      </w:r>
      <w:proofErr w:type="gramStart"/>
      <w:r w:rsidRPr="00844EF6">
        <w:rPr>
          <w:sz w:val="16"/>
        </w:rPr>
        <w:t>In reality, it’s</w:t>
      </w:r>
      <w:proofErr w:type="gramEnd"/>
      <w:r w:rsidRPr="00844EF6">
        <w:rPr>
          <w:sz w:val="16"/>
        </w:rPr>
        <w:t xml:space="preserve"> the boast of someone who protests a bit too much, who feels less secure in his station than he might project. One last point: </w:t>
      </w:r>
      <w:r w:rsidRPr="00844EF6">
        <w:rPr>
          <w:rStyle w:val="StyleUnderline"/>
        </w:rPr>
        <w:t>Presidential insecurity isn’t harmless</w:t>
      </w:r>
      <w:r w:rsidRPr="00844EF6">
        <w:rPr>
          <w:sz w:val="16"/>
        </w:rPr>
        <w:t xml:space="preserve">, especially </w:t>
      </w:r>
      <w:r w:rsidRPr="00844EF6">
        <w:rPr>
          <w:rStyle w:val="StyleUnderline"/>
        </w:rPr>
        <w:t>for a commander in chief who is obsessed with winning and who seems to see life as a dominance game</w:t>
      </w:r>
      <w:r w:rsidRPr="00844EF6">
        <w:rPr>
          <w:sz w:val="16"/>
        </w:rPr>
        <w:t xml:space="preserve">, where someone or something </w:t>
      </w:r>
      <w:proofErr w:type="gramStart"/>
      <w:r w:rsidRPr="00844EF6">
        <w:rPr>
          <w:sz w:val="16"/>
        </w:rPr>
        <w:t>has to</w:t>
      </w:r>
      <w:proofErr w:type="gramEnd"/>
      <w:r w:rsidRPr="00844EF6">
        <w:rPr>
          <w:sz w:val="16"/>
        </w:rPr>
        <w:t xml:space="preserve"> be a loser. </w:t>
      </w:r>
      <w:r w:rsidRPr="00844EF6">
        <w:rPr>
          <w:rStyle w:val="StyleUnderline"/>
        </w:rPr>
        <w:t>What happens when the insecure president can’t move his agenda</w:t>
      </w:r>
      <w:r w:rsidRPr="00844EF6">
        <w:rPr>
          <w:sz w:val="16"/>
        </w:rPr>
        <w:t xml:space="preserve"> through Congress? What happens when his plans fail? What does he do to ensure that, above all, he isn’t a loser? </w:t>
      </w:r>
      <w:r w:rsidRPr="00844EF6">
        <w:rPr>
          <w:rStyle w:val="StyleUnderline"/>
        </w:rPr>
        <w:t>If</w:t>
      </w:r>
      <w:r w:rsidRPr="00844EF6">
        <w:rPr>
          <w:sz w:val="16"/>
        </w:rPr>
        <w:t xml:space="preserve"> our </w:t>
      </w:r>
      <w:r w:rsidRPr="00844EF6">
        <w:rPr>
          <w:rStyle w:val="StyleUnderline"/>
        </w:rPr>
        <w:t xml:space="preserve">recent </w:t>
      </w:r>
      <w:r w:rsidRPr="00844EF6">
        <w:rPr>
          <w:sz w:val="16"/>
        </w:rPr>
        <w:t xml:space="preserve">national </w:t>
      </w:r>
      <w:r w:rsidRPr="00844EF6">
        <w:rPr>
          <w:rStyle w:val="StyleUnderline"/>
        </w:rPr>
        <w:t>adventures with Afghanistan, Syria, and North Korea are any indication, we have a</w:t>
      </w:r>
      <w:r w:rsidRPr="00844EF6">
        <w:rPr>
          <w:sz w:val="16"/>
        </w:rPr>
        <w:t xml:space="preserve"> good, and </w:t>
      </w:r>
      <w:r w:rsidRPr="00844EF6">
        <w:rPr>
          <w:rStyle w:val="StyleUnderline"/>
        </w:rPr>
        <w:t>worrying, answer for that question</w:t>
      </w:r>
      <w:r w:rsidRPr="00844EF6">
        <w:rPr>
          <w:sz w:val="16"/>
        </w:rPr>
        <w:t>.</w:t>
      </w:r>
    </w:p>
    <w:p w14:paraId="21588004" w14:textId="77777777" w:rsidR="00643D07" w:rsidRPr="00844EF6" w:rsidRDefault="00643D07" w:rsidP="00643D07">
      <w:pPr>
        <w:pStyle w:val="Heading4"/>
        <w:rPr>
          <w:rFonts w:cs="Calibri"/>
        </w:rPr>
      </w:pPr>
      <w:r w:rsidRPr="00844EF6">
        <w:rPr>
          <w:rFonts w:cs="Calibri"/>
        </w:rPr>
        <w:t xml:space="preserve">That </w:t>
      </w:r>
      <w:proofErr w:type="spellStart"/>
      <w:r w:rsidRPr="00844EF6">
        <w:rPr>
          <w:rFonts w:cs="Calibri"/>
        </w:rPr>
        <w:t>lashout</w:t>
      </w:r>
      <w:proofErr w:type="spellEnd"/>
      <w:r w:rsidRPr="00844EF6">
        <w:rPr>
          <w:rFonts w:cs="Calibri"/>
        </w:rPr>
        <w:t xml:space="preserve"> will be violent</w:t>
      </w:r>
    </w:p>
    <w:p w14:paraId="5B33D7A4" w14:textId="77777777" w:rsidR="00643D07" w:rsidRPr="00844EF6" w:rsidRDefault="00643D07" w:rsidP="00643D07">
      <w:r w:rsidRPr="00844EF6">
        <w:rPr>
          <w:rStyle w:val="Style13ptBold"/>
        </w:rPr>
        <w:t>Chelala17</w:t>
      </w:r>
      <w:r w:rsidRPr="00844EF6">
        <w:t xml:space="preserve"> (Dr. Cesar, international public health consultant and the winner of several journalism awards, “Shrinks take a stab at what makes Trump tick”, http://www.japantimes.co.jp/opinion/2017/02/14/commentary/world-commentary/shrinks-take-stab-makes-trump-tick/#.WKPPcjsrJhE)</w:t>
      </w:r>
    </w:p>
    <w:p w14:paraId="6EE4A5A3" w14:textId="77777777" w:rsidR="00643D07" w:rsidRPr="00844EF6" w:rsidRDefault="00643D07" w:rsidP="00643D07">
      <w:pPr>
        <w:rPr>
          <w:sz w:val="16"/>
        </w:rPr>
      </w:pPr>
      <w:r w:rsidRPr="00844EF6">
        <w:rPr>
          <w:sz w:val="16"/>
        </w:rPr>
        <w:t xml:space="preserve">In that regard, one could say that </w:t>
      </w:r>
      <w:r w:rsidRPr="00844EF6">
        <w:rPr>
          <w:rStyle w:val="StyleUnderline"/>
        </w:rPr>
        <w:t>Trump’s psychological characteristics are consistent with a person with</w:t>
      </w:r>
      <w:r w:rsidRPr="00844EF6">
        <w:rPr>
          <w:sz w:val="16"/>
        </w:rPr>
        <w:t xml:space="preserve"> Antisocial Personality Disorder </w:t>
      </w:r>
      <w:r w:rsidRPr="00844EF6">
        <w:rPr>
          <w:rStyle w:val="StyleUnderline"/>
        </w:rPr>
        <w:t>(ASPD</w:t>
      </w:r>
      <w:r w:rsidRPr="00844EF6">
        <w:rPr>
          <w:sz w:val="16"/>
        </w:rPr>
        <w:t xml:space="preserve">), </w:t>
      </w:r>
      <w:r w:rsidRPr="00844EF6">
        <w:rPr>
          <w:rStyle w:val="StyleUnderline"/>
        </w:rPr>
        <w:t>which is characterized by a pattern of disregard for</w:t>
      </w:r>
      <w:r w:rsidRPr="00844EF6">
        <w:rPr>
          <w:sz w:val="16"/>
        </w:rPr>
        <w:t xml:space="preserve">, or violation of, </w:t>
      </w:r>
      <w:r w:rsidRPr="00844EF6">
        <w:rPr>
          <w:rStyle w:val="StyleUnderline"/>
        </w:rPr>
        <w:t>the rights of others</w:t>
      </w:r>
      <w:r w:rsidRPr="00844EF6">
        <w:rPr>
          <w:sz w:val="16"/>
        </w:rPr>
        <w:t xml:space="preserve">. </w:t>
      </w:r>
      <w:r w:rsidRPr="00844EF6">
        <w:rPr>
          <w:rStyle w:val="StyleUnderline"/>
        </w:rPr>
        <w:t>Also apparent</w:t>
      </w:r>
      <w:r w:rsidRPr="00844EF6">
        <w:rPr>
          <w:sz w:val="16"/>
        </w:rPr>
        <w:t xml:space="preserve"> in this disorder </w:t>
      </w:r>
      <w:r w:rsidRPr="00844EF6">
        <w:rPr>
          <w:rStyle w:val="StyleUnderline"/>
        </w:rPr>
        <w:t>is a history of</w:t>
      </w:r>
      <w:r w:rsidRPr="00844EF6">
        <w:rPr>
          <w:sz w:val="16"/>
        </w:rPr>
        <w:t xml:space="preserve"> legal problems and of impulsive and </w:t>
      </w:r>
      <w:r w:rsidRPr="00844EF6">
        <w:rPr>
          <w:rStyle w:val="StyleUnderline"/>
        </w:rPr>
        <w:t>aggressive behavior</w:t>
      </w:r>
      <w:r w:rsidRPr="00844EF6">
        <w:rPr>
          <w:sz w:val="16"/>
        </w:rPr>
        <w:t xml:space="preserve">. </w:t>
      </w:r>
      <w:r w:rsidRPr="00844EF6">
        <w:rPr>
          <w:rStyle w:val="StyleUnderline"/>
        </w:rPr>
        <w:t>Individuals with this disorder generally have no compunction in exploiting others in harmful ways for their own gain and pleasure</w:t>
      </w:r>
      <w:r w:rsidRPr="00844EF6">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w:t>
      </w:r>
      <w:proofErr w:type="gramStart"/>
      <w:r w:rsidRPr="00844EF6">
        <w:rPr>
          <w:sz w:val="16"/>
        </w:rPr>
        <w:t>are</w:t>
      </w:r>
      <w:proofErr w:type="gramEnd"/>
      <w:r w:rsidRPr="00844EF6">
        <w:rPr>
          <w:sz w:val="16"/>
        </w:rPr>
        <w:t xml:space="preserve"> often reckless and impulsive, and fail to consider the consequences of their actions. In addition, </w:t>
      </w:r>
      <w:r w:rsidRPr="00844EF6">
        <w:rPr>
          <w:rStyle w:val="StyleUnderline"/>
        </w:rPr>
        <w:t>they are often aggressive and manifest a lopsided temper, lashing out with violence to what they perceive is a provocation</w:t>
      </w:r>
      <w:r w:rsidRPr="00844EF6">
        <w:rPr>
          <w:sz w:val="16"/>
        </w:rPr>
        <w:t xml:space="preserve">. Robert Caro, President Lyndon Johnson’s great biographer, said, “Although the </w:t>
      </w:r>
      <w:proofErr w:type="spellStart"/>
      <w:r w:rsidRPr="00844EF6">
        <w:rPr>
          <w:sz w:val="16"/>
        </w:rPr>
        <w:t>cliche</w:t>
      </w:r>
      <w:proofErr w:type="spellEnd"/>
      <w:r w:rsidRPr="00844EF6">
        <w:rPr>
          <w:sz w:val="16"/>
        </w:rPr>
        <w:t xml:space="preserv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844EF6">
        <w:rPr>
          <w:rStyle w:val="StyleUnderline"/>
        </w:rPr>
        <w:t>characteristics that could pose serious harm to global peace. The extent to which these harmful characteristics can be controlled may well decide the future of the world.</w:t>
      </w:r>
    </w:p>
    <w:p w14:paraId="324CB7C6" w14:textId="77777777" w:rsidR="00643D07" w:rsidRPr="00844EF6" w:rsidRDefault="00643D07" w:rsidP="00643D07"/>
    <w:p w14:paraId="4A95D92A" w14:textId="5A646FB9" w:rsidR="00843113" w:rsidRPr="00844EF6" w:rsidRDefault="00843113" w:rsidP="00FA12A4">
      <w:pPr>
        <w:pStyle w:val="Heading3"/>
      </w:pPr>
      <w:r w:rsidRPr="00844EF6">
        <w:lastRenderedPageBreak/>
        <w:t>China War</w:t>
      </w:r>
    </w:p>
    <w:p w14:paraId="04333346" w14:textId="77777777" w:rsidR="00843113" w:rsidRPr="00844EF6" w:rsidRDefault="00843113" w:rsidP="00843113">
      <w:pPr>
        <w:pStyle w:val="Heading4"/>
        <w:rPr>
          <w:rFonts w:cs="Calibri"/>
        </w:rPr>
      </w:pPr>
      <w:r w:rsidRPr="00844EF6">
        <w:rPr>
          <w:rFonts w:cs="Calibri"/>
        </w:rPr>
        <w:t>Trump would go after China</w:t>
      </w:r>
    </w:p>
    <w:p w14:paraId="3B42BC1A" w14:textId="77777777" w:rsidR="00843113" w:rsidRPr="00844EF6" w:rsidRDefault="00843113" w:rsidP="00843113">
      <w:pPr>
        <w:rPr>
          <w:sz w:val="14"/>
        </w:rPr>
      </w:pPr>
      <w:r w:rsidRPr="00844EF6">
        <w:rPr>
          <w:sz w:val="14"/>
        </w:rPr>
        <w:t xml:space="preserve">Isaac Stone </w:t>
      </w:r>
      <w:r w:rsidRPr="00844EF6">
        <w:rPr>
          <w:rStyle w:val="Style13ptBold"/>
        </w:rPr>
        <w:t>Fish 2017</w:t>
      </w:r>
      <w:r w:rsidRPr="00844EF6">
        <w:rPr>
          <w:sz w:val="14"/>
        </w:rPr>
        <w:t xml:space="preserve"> (senior fellow at the Asia Society’s Center on US-China Relations, “If the US ever went to war with China, it would be a Trump distraction technique,” The Guardian, 1-25 https://www.theguardian.com/commentisfree/2017/jan/25/donald-trump-south-china-sea-distraction-technique)</w:t>
      </w:r>
    </w:p>
    <w:p w14:paraId="08AC01AA" w14:textId="4B032529" w:rsidR="00843113" w:rsidRPr="00844EF6" w:rsidRDefault="00843113" w:rsidP="00843113">
      <w:pPr>
        <w:rPr>
          <w:rStyle w:val="StyleUnderline"/>
        </w:rPr>
      </w:pPr>
      <w:r w:rsidRPr="00844EF6">
        <w:rPr>
          <w:sz w:val="12"/>
        </w:rPr>
        <w:t xml:space="preserve">First, the good news. Donald </w:t>
      </w:r>
      <w:r w:rsidRPr="00844EF6">
        <w:rPr>
          <w:rStyle w:val="StyleUnderline"/>
        </w:rPr>
        <w:t>Trump almost certainly does not wish to go to war with China</w:t>
      </w:r>
      <w:r w:rsidRPr="00844EF6">
        <w:rPr>
          <w:sz w:val="12"/>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But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844EF6">
        <w:rPr>
          <w:rStyle w:val="StyleUnderline"/>
        </w:rPr>
        <w:t xml:space="preserve">if in the coming months or years Trump faces an ignominious end to his presidency through scandal or mismanagement, </w:t>
      </w:r>
      <w:r w:rsidRPr="00844EF6">
        <w:rPr>
          <w:rStyle w:val="Emphasis"/>
        </w:rPr>
        <w:t>a national crisis – involving China, or Isis or another foreign actor – could allow him to cling to power</w:t>
      </w:r>
      <w:r w:rsidRPr="00844EF6">
        <w:rPr>
          <w:sz w:val="12"/>
        </w:rPr>
        <w:t xml:space="preserve">. </w:t>
      </w:r>
      <w:r w:rsidRPr="00844EF6">
        <w:rPr>
          <w:rStyle w:val="StyleUnderline"/>
        </w:rPr>
        <w:t xml:space="preserve">After national crises involving foreign actors, presidents often enjoy a </w:t>
      </w:r>
      <w:r w:rsidRPr="00844EF6">
        <w:rPr>
          <w:rStyle w:val="Emphasis"/>
        </w:rPr>
        <w:t>bump in popularity</w:t>
      </w:r>
      <w:r w:rsidRPr="00844EF6">
        <w:rPr>
          <w:sz w:val="12"/>
        </w:rPr>
        <w:t xml:space="preserve">. John F </w:t>
      </w:r>
      <w:r w:rsidRPr="00844EF6">
        <w:rPr>
          <w:rStyle w:val="StyleUnderline"/>
        </w:rPr>
        <w:t>Kennedy, for example, saw his popularity shoot up after the Cuban missile crisis, while after</w:t>
      </w:r>
      <w:r w:rsidRPr="00844EF6">
        <w:rPr>
          <w:sz w:val="12"/>
        </w:rPr>
        <w:t xml:space="preserve"> the </w:t>
      </w:r>
      <w:r w:rsidRPr="00844EF6">
        <w:rPr>
          <w:rStyle w:val="StyleUnderline"/>
        </w:rPr>
        <w:t>9/11</w:t>
      </w:r>
      <w:r w:rsidRPr="00844EF6">
        <w:rPr>
          <w:sz w:val="12"/>
        </w:rPr>
        <w:t xml:space="preserve"> attacks in 2001, George W </w:t>
      </w:r>
      <w:r w:rsidRPr="00844EF6">
        <w:rPr>
          <w:rStyle w:val="StyleUnderline"/>
        </w:rPr>
        <w:t>Bush’s approval rating jumped</w:t>
      </w:r>
      <w:r w:rsidRPr="00844EF6">
        <w:rPr>
          <w:sz w:val="12"/>
        </w:rPr>
        <w:t xml:space="preserve"> from the mid-50s </w:t>
      </w:r>
      <w:r w:rsidRPr="00844EF6">
        <w:rPr>
          <w:rStyle w:val="StyleUnderline"/>
        </w:rPr>
        <w:t>to a record high</w:t>
      </w:r>
      <w:r w:rsidRPr="00844EF6">
        <w:rPr>
          <w:sz w:val="12"/>
        </w:rPr>
        <w:t xml:space="preserve">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w:t>
      </w:r>
      <w:r w:rsidRPr="00844EF6">
        <w:rPr>
          <w:rStyle w:val="StyleUnderline"/>
        </w:rPr>
        <w:t xml:space="preserve">Political scientists call this </w:t>
      </w:r>
      <w:r w:rsidRPr="00844EF6">
        <w:rPr>
          <w:rStyle w:val="Emphasis"/>
        </w:rPr>
        <w:t>the “rally round the flag effect</w:t>
      </w:r>
      <w:r w:rsidRPr="00844EF6">
        <w:rPr>
          <w:rStyle w:val="StyleUnderline"/>
        </w:rPr>
        <w:t>”, and there are two schools of thought for why it happens, according to the scholars</w:t>
      </w:r>
      <w:r w:rsidRPr="00844EF6">
        <w:rPr>
          <w:sz w:val="12"/>
        </w:rPr>
        <w:t xml:space="preserve"> Marc J </w:t>
      </w:r>
      <w:r w:rsidRPr="00844EF6">
        <w:rPr>
          <w:rStyle w:val="StyleUnderline"/>
        </w:rPr>
        <w:t>Hetherington and</w:t>
      </w:r>
      <w:r w:rsidRPr="00844EF6">
        <w:rPr>
          <w:sz w:val="12"/>
        </w:rPr>
        <w:t xml:space="preserve"> Michael </w:t>
      </w:r>
      <w:r w:rsidRPr="00844EF6">
        <w:rPr>
          <w:rStyle w:val="StyleUnderline"/>
        </w:rPr>
        <w:t>Nelson</w:t>
      </w:r>
      <w:r w:rsidRPr="00844EF6">
        <w:rPr>
          <w:sz w:val="12"/>
        </w:rPr>
        <w:t xml:space="preserve">. There’s the “patriotism” school, where </w:t>
      </w:r>
      <w:r w:rsidRPr="00844EF6">
        <w:rPr>
          <w:rStyle w:val="StyleUnderline"/>
        </w:rPr>
        <w:t>the president embodies the spirit of the nation, earning himself a place above criticism</w:t>
      </w:r>
      <w:r w:rsidRPr="00844EF6">
        <w:rPr>
          <w:sz w:val="12"/>
        </w:rPr>
        <w:t xml:space="preserve">, and the “opinion leadership” school, where “leaders’ unwillingness to criticize leaves journalists with nothing to report – and citizens with nothing to read, see or hear – that is not supportive of the president”. </w:t>
      </w:r>
      <w:r w:rsidRPr="00844EF6">
        <w:rPr>
          <w:rStyle w:val="StyleUnderline"/>
        </w:rPr>
        <w:t xml:space="preserve">Trump surely understands </w:t>
      </w:r>
      <w:proofErr w:type="gramStart"/>
      <w:r w:rsidRPr="00844EF6">
        <w:rPr>
          <w:rStyle w:val="StyleUnderline"/>
        </w:rPr>
        <w:t>this, and</w:t>
      </w:r>
      <w:proofErr w:type="gramEnd"/>
      <w:r w:rsidRPr="00844EF6">
        <w:rPr>
          <w:rStyle w:val="StyleUnderline"/>
        </w:rPr>
        <w:t xml:space="preserve"> may be </w:t>
      </w:r>
      <w:r w:rsidRPr="00844EF6">
        <w:rPr>
          <w:rStyle w:val="Emphasis"/>
        </w:rPr>
        <w:t>tempted to aggravate a national crisis in order to protect himself</w:t>
      </w:r>
      <w:r w:rsidRPr="00844EF6">
        <w:rPr>
          <w:rStyle w:val="StyleUnderline"/>
        </w:rPr>
        <w:t>. He is a keen student, not of history</w:t>
      </w:r>
      <w:r w:rsidRPr="00844EF6">
        <w:rPr>
          <w:sz w:val="12"/>
        </w:rPr>
        <w:t xml:space="preserve"> – he said recently that his two favorite books were ones that he himself wrote – but </w:t>
      </w:r>
      <w:r w:rsidRPr="00844EF6">
        <w:rPr>
          <w:rStyle w:val="StyleUnderline"/>
        </w:rPr>
        <w:t>of human psychology, and especially of mass appeal</w:t>
      </w:r>
      <w:r w:rsidRPr="00844EF6">
        <w:rPr>
          <w:sz w:val="12"/>
        </w:rPr>
        <w:t xml:space="preserve">. </w:t>
      </w:r>
      <w:r w:rsidRPr="00844EF6">
        <w:rPr>
          <w:rStyle w:val="StyleUnderline"/>
        </w:rPr>
        <w:t xml:space="preserve">If Trump exacerbating a tense situation into a national crisis, or even a war, in order to save his presidency sounds far-fetched, consider his palpable insecurity, and how </w:t>
      </w:r>
      <w:r w:rsidRPr="00844EF6">
        <w:rPr>
          <w:rStyle w:val="Emphasis"/>
        </w:rPr>
        <w:t>he obsesses over signs of his popularity</w:t>
      </w:r>
      <w:r w:rsidRPr="00844EF6">
        <w:rPr>
          <w:rStyle w:val="StyleUnderline"/>
        </w:rPr>
        <w:t>.</w:t>
      </w:r>
      <w:r w:rsidRPr="00844EF6">
        <w:rPr>
          <w:sz w:val="12"/>
        </w:rPr>
        <w:t xml:space="preserve"> Trump’s White House continues to insist that his inauguration crowd was the largest ever, and that he only lost the popular vote because of massive election fraud – both obvious lies. For Trump, public acclaim seems to justify his existence. 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844EF6">
        <w:rPr>
          <w:rStyle w:val="StyleUnderline"/>
        </w:rPr>
        <w:t>Trump has shown himself masterful at hijacking the national conversation to redirect attention away from his scandals and incompetence</w:t>
      </w:r>
      <w:r w:rsidRPr="00844EF6">
        <w:rPr>
          <w:sz w:val="12"/>
        </w:rPr>
        <w:t xml:space="preserve">: “the Distractor in Chief”, in the words of the Washington Post’s Paul </w:t>
      </w:r>
      <w:proofErr w:type="spellStart"/>
      <w:r w:rsidRPr="00844EF6">
        <w:rPr>
          <w:sz w:val="12"/>
        </w:rPr>
        <w:t>Farhi</w:t>
      </w:r>
      <w:proofErr w:type="spellEnd"/>
      <w:r w:rsidRPr="00844EF6">
        <w:rPr>
          <w:sz w:val="12"/>
        </w:rPr>
        <w:t xml:space="preserve">. </w:t>
      </w:r>
      <w:r w:rsidRPr="00844EF6">
        <w:rPr>
          <w:rStyle w:val="StyleUnderline"/>
        </w:rPr>
        <w:t xml:space="preserve">A state of national emergency following an Isis attack, or a war with China to, say, “steal our jobs back” would follow that same pattern – only amplified. </w:t>
      </w:r>
      <w:r w:rsidRPr="00844EF6">
        <w:rPr>
          <w:rStyle w:val="Emphasis"/>
        </w:rPr>
        <w:t>We underestimate his desire to maintain that popularity, and the tactics he would employ to do so, at our own peril.</w:t>
      </w:r>
      <w:r w:rsidRPr="00844EF6">
        <w:rPr>
          <w:sz w:val="12"/>
        </w:rPr>
        <w:t xml:space="preserve">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w:t>
      </w:r>
      <w:proofErr w:type="gramStart"/>
      <w:r w:rsidRPr="00844EF6">
        <w:rPr>
          <w:sz w:val="12"/>
        </w:rPr>
        <w:t>China, or</w:t>
      </w:r>
      <w:proofErr w:type="gramEnd"/>
      <w:r w:rsidRPr="00844EF6">
        <w:rPr>
          <w:sz w:val="12"/>
        </w:rPr>
        <w:t xml:space="preserve"> scrambling to respond to an unprecedentedly devastating terrorist attack. He must go. </w:t>
      </w:r>
      <w:r w:rsidRPr="00844EF6">
        <w:rPr>
          <w:rStyle w:val="StyleUnderline"/>
        </w:rPr>
        <w:t>“In times of national crises,”</w:t>
      </w:r>
      <w:r w:rsidRPr="00844EF6">
        <w:rPr>
          <w:sz w:val="12"/>
        </w:rPr>
        <w:t xml:space="preserve"> Hetherington and Nelson wrote, </w:t>
      </w:r>
      <w:r w:rsidRPr="00844EF6">
        <w:rPr>
          <w:rStyle w:val="StyleUnderline"/>
        </w:rPr>
        <w:t xml:space="preserve">“Americans rally to the president as the anthropomorphic symbol of national unity – a kind of living flag.” In some ways, our national nightmare would be a Trump dream: a period where his acclaim is absolute and unimpeachable. </w:t>
      </w:r>
    </w:p>
    <w:p w14:paraId="02D2AC9E" w14:textId="77777777" w:rsidR="00843113" w:rsidRPr="00844EF6" w:rsidRDefault="00843113" w:rsidP="00843113">
      <w:pPr>
        <w:pStyle w:val="Heading4"/>
        <w:rPr>
          <w:rFonts w:cs="Calibri"/>
        </w:rPr>
      </w:pPr>
      <w:r w:rsidRPr="00844EF6">
        <w:rPr>
          <w:rFonts w:cs="Calibri"/>
        </w:rPr>
        <w:lastRenderedPageBreak/>
        <w:t xml:space="preserve">Trump’s diversionary war will attack China </w:t>
      </w:r>
    </w:p>
    <w:p w14:paraId="6734EA0F" w14:textId="77777777" w:rsidR="00843113" w:rsidRPr="00844EF6" w:rsidRDefault="00843113" w:rsidP="00843113">
      <w:pPr>
        <w:rPr>
          <w:sz w:val="14"/>
        </w:rPr>
      </w:pPr>
      <w:r w:rsidRPr="00844EF6">
        <w:rPr>
          <w:sz w:val="14"/>
        </w:rPr>
        <w:t xml:space="preserve">Ben </w:t>
      </w:r>
      <w:r w:rsidRPr="00844EF6">
        <w:rPr>
          <w:rStyle w:val="Style13ptBold"/>
        </w:rPr>
        <w:t>Reynolds 2017</w:t>
      </w:r>
      <w:r w:rsidRPr="00844EF6">
        <w:rPr>
          <w:sz w:val="14"/>
        </w:rPr>
        <w:t xml:space="preserve"> (Writer and Foreign Policy Analyst in New York, “Tillerson, Trump, and U.S. China Policy,” China US Policy, Feb 7</w:t>
      </w:r>
      <w:r w:rsidRPr="00844EF6">
        <w:rPr>
          <w:sz w:val="14"/>
          <w:vertAlign w:val="superscript"/>
        </w:rPr>
        <w:t>th</w:t>
      </w:r>
      <w:r w:rsidRPr="00844EF6">
        <w:rPr>
          <w:sz w:val="14"/>
        </w:rPr>
        <w:t xml:space="preserve"> https://www.chinausfocus.com/foreign-policy/tillerson-trump-and-us-china-policy)</w:t>
      </w:r>
    </w:p>
    <w:p w14:paraId="74043849" w14:textId="77777777" w:rsidR="00843113" w:rsidRPr="00844EF6" w:rsidRDefault="00843113" w:rsidP="00843113">
      <w:pPr>
        <w:rPr>
          <w:rStyle w:val="StyleUnderline"/>
        </w:rPr>
      </w:pPr>
      <w:r w:rsidRPr="00844EF6">
        <w:rPr>
          <w:sz w:val="12"/>
        </w:rPr>
        <w:t xml:space="preserve">Nevertheless, </w:t>
      </w:r>
      <w:r w:rsidRPr="00844EF6">
        <w:rPr>
          <w:rStyle w:val="StyleUnderline"/>
        </w:rPr>
        <w:t>Tillerson will not be the primary figure responsible for U.S. policy towards China</w:t>
      </w:r>
      <w:r w:rsidRPr="00844EF6">
        <w:rPr>
          <w:sz w:val="12"/>
        </w:rPr>
        <w:t xml:space="preserve">. </w:t>
      </w:r>
      <w:r w:rsidRPr="00844EF6">
        <w:rPr>
          <w:rStyle w:val="StyleUnderline"/>
        </w:rPr>
        <w:t>The general trend in recent years has been the increasing centralization of decision-making in the executive branch.</w:t>
      </w:r>
      <w:r w:rsidRPr="00844EF6">
        <w:rPr>
          <w:sz w:val="12"/>
        </w:rPr>
        <w:t xml:space="preserve"> The Obama administration was renowned for allowing most cabinet secretaries little room to operate on their own. The Trump administration may very well continue this trend.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 </w:t>
      </w:r>
      <w:r w:rsidRPr="00844EF6">
        <w:rPr>
          <w:rStyle w:val="StyleUnderline"/>
        </w:rPr>
        <w:t xml:space="preserve">It is more important to consider the administration’s interests </w:t>
      </w:r>
      <w:r w:rsidRPr="00844EF6">
        <w:rPr>
          <w:sz w:val="12"/>
        </w:rPr>
        <w:t xml:space="preserve">and general U.S. interests </w:t>
      </w:r>
      <w:r w:rsidRPr="00844EF6">
        <w:rPr>
          <w:rStyle w:val="StyleUnderline"/>
        </w:rPr>
        <w:t xml:space="preserve">if we want to predict how the U.S. will manage its relationship with China </w:t>
      </w:r>
      <w:r w:rsidRPr="00844EF6">
        <w:rPr>
          <w:sz w:val="12"/>
        </w:rPr>
        <w:t xml:space="preserve">over the next four years. Unfortunately, </w:t>
      </w:r>
      <w:r w:rsidRPr="00844EF6">
        <w:rPr>
          <w:rStyle w:val="StyleUnderline"/>
        </w:rPr>
        <w:t>it seems that the administration will have incentives to provoke a foreign crisis to distract from its domestic failures unless it miraculously improves its approval ratings</w:t>
      </w:r>
      <w:r w:rsidRPr="00844EF6">
        <w:rPr>
          <w:sz w:val="12"/>
        </w:rPr>
        <w:t xml:space="preserve">. (Absent a major terrorist attack, it will not.) </w:t>
      </w:r>
      <w:r w:rsidRPr="00844EF6">
        <w:rPr>
          <w:rStyle w:val="StyleUnderline"/>
        </w:rPr>
        <w:t>China</w:t>
      </w:r>
      <w:r w:rsidRPr="00844EF6">
        <w:rPr>
          <w:sz w:val="12"/>
        </w:rPr>
        <w:t xml:space="preserve"> and Iran </w:t>
      </w:r>
      <w:r w:rsidRPr="00844EF6">
        <w:rPr>
          <w:rStyle w:val="StyleUnderline"/>
        </w:rPr>
        <w:t>are</w:t>
      </w:r>
      <w:r w:rsidRPr="00844EF6">
        <w:rPr>
          <w:sz w:val="12"/>
        </w:rPr>
        <w:t xml:space="preserve"> </w:t>
      </w:r>
      <w:r w:rsidRPr="00844EF6">
        <w:rPr>
          <w:rStyle w:val="StyleUnderline"/>
        </w:rPr>
        <w:t>the</w:t>
      </w:r>
      <w:r w:rsidRPr="00844EF6">
        <w:rPr>
          <w:sz w:val="12"/>
        </w:rPr>
        <w:t xml:space="preserve"> two </w:t>
      </w:r>
      <w:r w:rsidRPr="00844EF6">
        <w:rPr>
          <w:rStyle w:val="StyleUnderline"/>
        </w:rPr>
        <w:t xml:space="preserve">obvious targets of such a diversionary strategy. This means that, regardless of the U.S.’s long-term strategic interests, domestic politics may cause the administration to behave aggressively towards China. </w:t>
      </w:r>
      <w:r w:rsidRPr="00844EF6">
        <w:rPr>
          <w:sz w:val="12"/>
        </w:rPr>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 That said</w:t>
      </w:r>
      <w:r w:rsidRPr="00844EF6">
        <w:rPr>
          <w:rStyle w:val="StyleUnderline"/>
        </w:rPr>
        <w:t>, the atmosphere in Washington has been gradually tilting in favor of confrontation with China for years now</w:t>
      </w:r>
      <w:r w:rsidRPr="00844EF6">
        <w:rPr>
          <w:sz w:val="12"/>
        </w:rPr>
        <w:t xml:space="preserve">. </w:t>
      </w:r>
      <w:r w:rsidRPr="00844EF6">
        <w:rPr>
          <w:rStyle w:val="StyleUnderline"/>
        </w:rPr>
        <w:t>A declining power like the United States has every incentive to confront its rising challenger sooner rather than later, assuming it is unwilling to allow a transfer of power.</w:t>
      </w:r>
      <w:r w:rsidRPr="00844EF6">
        <w:rPr>
          <w:sz w:val="12"/>
        </w:rPr>
        <w:t xml:space="preserve"> </w:t>
      </w:r>
      <w:r w:rsidRPr="00844EF6">
        <w:rPr>
          <w:rStyle w:val="StyleUnderline"/>
        </w:rPr>
        <w:t>China’s military capabilities and international influence grow with each passing year.</w:t>
      </w:r>
      <w:r w:rsidRPr="00844EF6">
        <w:rPr>
          <w:sz w:val="12"/>
        </w:rPr>
        <w:t xml:space="preserve"> U</w:t>
      </w:r>
      <w:r w:rsidRPr="00844EF6">
        <w:rPr>
          <w:rStyle w:val="StyleUnderline"/>
        </w:rPr>
        <w:t>.S. military planners understand this fact well, and there are few (if any) members of the U.S. foreign policy elite who are willing to give up U.S. hegemony in Asia without a fight. Trump’s belligerence towards China is not a radical departure</w:t>
      </w:r>
      <w:r w:rsidRPr="00844EF6">
        <w:rPr>
          <w:sz w:val="12"/>
        </w:rPr>
        <w:t xml:space="preserve"> from the preceding administration; </w:t>
      </w:r>
      <w:r w:rsidRPr="00844EF6">
        <w:rPr>
          <w:rStyle w:val="StyleUnderline"/>
        </w:rPr>
        <w:t>it is a change in tone, not a change in underlying attitude.</w:t>
      </w:r>
      <w:r w:rsidRPr="00844EF6">
        <w:rPr>
          <w:sz w:val="12"/>
        </w:rPr>
        <w:t xml:space="preserv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 However, </w:t>
      </w:r>
      <w:r w:rsidRPr="00844EF6">
        <w:rPr>
          <w:rStyle w:val="StyleUnderline"/>
        </w:rPr>
        <w:t>two important things have changed</w:t>
      </w:r>
      <w:r w:rsidRPr="00844EF6">
        <w:rPr>
          <w:sz w:val="12"/>
        </w:rPr>
        <w:t xml:space="preserve">. </w:t>
      </w:r>
      <w:r w:rsidRPr="00844EF6">
        <w:rPr>
          <w:rStyle w:val="StyleUnderline"/>
        </w:rPr>
        <w:t>The first of these factors is perceived legitimacy</w:t>
      </w:r>
      <w:r w:rsidRPr="00844EF6">
        <w:rPr>
          <w:sz w:val="12"/>
        </w:rPr>
        <w:t xml:space="preserve">. Donald </w:t>
      </w:r>
      <w:r w:rsidRPr="00844EF6">
        <w:rPr>
          <w:rStyle w:val="StyleUnderline"/>
        </w:rPr>
        <w:t>Trump’s aggressive, toddler-like demeanor has the potential to aggravate and alienate U.S. allies.</w:t>
      </w:r>
      <w:r w:rsidRPr="00844EF6">
        <w:rPr>
          <w:sz w:val="12"/>
        </w:rPr>
        <w:t xml:space="preserve">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 </w:t>
      </w:r>
      <w:r w:rsidRPr="00844EF6">
        <w:rPr>
          <w:rStyle w:val="StyleUnderline"/>
        </w:rPr>
        <w:t>The second factor is the likelihood of a thaw in U.S.-Russian relations</w:t>
      </w:r>
      <w:r w:rsidRPr="00844EF6">
        <w:rPr>
          <w:sz w:val="12"/>
        </w:rPr>
        <w:t xml:space="preserve">. </w:t>
      </w:r>
      <w:proofErr w:type="gramStart"/>
      <w:r w:rsidRPr="00844EF6">
        <w:rPr>
          <w:sz w:val="12"/>
        </w:rPr>
        <w:t>Rex Tillerson,</w:t>
      </w:r>
      <w:proofErr w:type="gramEnd"/>
      <w:r w:rsidRPr="00844EF6">
        <w:rPr>
          <w:sz w:val="12"/>
        </w:rPr>
        <w:t xml:space="preserve"> reportedly has a good personal relationship with Vladimir Putin, and he may have an important role in managing U.S.-Russian relations. </w:t>
      </w:r>
      <w:r w:rsidRPr="00844EF6">
        <w:rPr>
          <w:rStyle w:val="StyleUnderline"/>
        </w:rPr>
        <w:t>The U.S. has already eased some sanctions on Russia</w:t>
      </w:r>
      <w:r w:rsidRPr="00844EF6">
        <w:rPr>
          <w:sz w:val="12"/>
        </w:rPr>
        <w:t xml:space="preserve">. </w:t>
      </w:r>
      <w:r w:rsidRPr="00844EF6">
        <w:rPr>
          <w:rStyle w:val="StyleUnderline"/>
        </w:rPr>
        <w:t>Trump has made no secret of his admiration for Putin and willingness to work with Russi</w:t>
      </w:r>
      <w:r w:rsidRPr="00844EF6">
        <w:rPr>
          <w:sz w:val="12"/>
        </w:rPr>
        <w:t xml:space="preserve">a in Syria. There will be significant internal pushback on these issues, including from powerful agencies like the CIA. Nevertheless, </w:t>
      </w:r>
      <w:r w:rsidRPr="00844EF6">
        <w:rPr>
          <w:rStyle w:val="StyleUnderline"/>
        </w:rPr>
        <w:t>a U.S.-Russia thaw poses serious risks for China</w:t>
      </w:r>
      <w:r w:rsidRPr="00844EF6">
        <w:rPr>
          <w:sz w:val="12"/>
        </w:rPr>
        <w:t xml:space="preserve">. Simultaneous U.S. belligerence toward Russia and China under the Obama administration pushed both countries closer together, but a U.S.-Russian détente could undermine those ties. </w:t>
      </w:r>
      <w:proofErr w:type="spellStart"/>
      <w:r w:rsidRPr="00844EF6">
        <w:rPr>
          <w:sz w:val="12"/>
        </w:rPr>
        <w:t>Tripolarity</w:t>
      </w:r>
      <w:proofErr w:type="spellEnd"/>
      <w:r w:rsidRPr="00844EF6">
        <w:rPr>
          <w:sz w:val="12"/>
        </w:rPr>
        <w:t xml:space="preserve"> is notoriously unstable, and there are obvious incentives for two powers to ally themselves against the third. </w:t>
      </w:r>
      <w:r w:rsidRPr="00844EF6">
        <w:rPr>
          <w:rStyle w:val="StyleUnderline"/>
        </w:rPr>
        <w:t xml:space="preserve">The Trump presidency thus presents </w:t>
      </w:r>
      <w:r w:rsidRPr="00844EF6">
        <w:rPr>
          <w:sz w:val="12"/>
        </w:rPr>
        <w:t>both</w:t>
      </w:r>
      <w:r w:rsidRPr="00844EF6">
        <w:rPr>
          <w:rStyle w:val="StyleUnderline"/>
        </w:rPr>
        <w:t xml:space="preserve"> risks and opportunities for China. The risks may be quite severe.</w:t>
      </w:r>
      <w:r w:rsidRPr="00844EF6">
        <w:rPr>
          <w:sz w:val="12"/>
        </w:rPr>
        <w:t xml:space="preserve"> </w:t>
      </w:r>
      <w:r w:rsidRPr="00844EF6">
        <w:rPr>
          <w:rStyle w:val="StyleUnderline"/>
        </w:rPr>
        <w:t>Trump’s administration may attempt to provoke a diversionary crisis that could do irreparable harm to both the United States and China.</w:t>
      </w:r>
      <w:r w:rsidRPr="00844EF6">
        <w:rPr>
          <w:sz w:val="12"/>
        </w:rPr>
        <w:t xml:space="preserve"> Ten years from now, a military confrontation </w:t>
      </w:r>
      <w:r w:rsidRPr="00844EF6">
        <w:rPr>
          <w:rStyle w:val="StyleUnderline"/>
        </w:rPr>
        <w:t>could end U.S. hegemony in Asia.</w:t>
      </w:r>
      <w:r w:rsidRPr="00844EF6">
        <w:rPr>
          <w:sz w:val="12"/>
        </w:rPr>
        <w:t xml:space="preserve"> Now, however, </w:t>
      </w:r>
      <w:r w:rsidRPr="00844EF6">
        <w:rPr>
          <w:rStyle w:val="StyleUnderline"/>
        </w:rPr>
        <w:t>China would be drawn into a draining, protracted conflict with little hope of real victory for either side</w:t>
      </w:r>
      <w:r w:rsidRPr="00844EF6">
        <w:rPr>
          <w:sz w:val="12"/>
        </w:rPr>
        <w:t xml:space="preserve">. On the other hand, there are real opportunities for China as well. The Chinese government </w:t>
      </w:r>
      <w:proofErr w:type="gramStart"/>
      <w:r w:rsidRPr="00844EF6">
        <w:rPr>
          <w:sz w:val="12"/>
        </w:rPr>
        <w:t>has the opportunity to</w:t>
      </w:r>
      <w:proofErr w:type="gramEnd"/>
      <w:r w:rsidRPr="00844EF6">
        <w:rPr>
          <w:sz w:val="12"/>
        </w:rPr>
        <w:t xml:space="preserve">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w:t>
      </w:r>
    </w:p>
    <w:p w14:paraId="60F03C82" w14:textId="77777777" w:rsidR="00843113" w:rsidRPr="00844EF6" w:rsidRDefault="00843113" w:rsidP="00843113">
      <w:pPr>
        <w:pStyle w:val="Heading4"/>
        <w:rPr>
          <w:rFonts w:cs="Calibri"/>
        </w:rPr>
      </w:pPr>
      <w:r w:rsidRPr="00844EF6">
        <w:rPr>
          <w:rFonts w:cs="Calibri"/>
        </w:rPr>
        <w:lastRenderedPageBreak/>
        <w:t>Trump lash out causes conflict in the SCS causing Nuclear war---Impact Defense doesn’t apply to Trump</w:t>
      </w:r>
    </w:p>
    <w:p w14:paraId="7B4E27F5" w14:textId="77777777" w:rsidR="00843113" w:rsidRPr="00844EF6" w:rsidRDefault="00843113" w:rsidP="00843113">
      <w:proofErr w:type="spellStart"/>
      <w:r w:rsidRPr="00844EF6">
        <w:rPr>
          <w:rStyle w:val="Style13ptBold"/>
        </w:rPr>
        <w:t>Klare</w:t>
      </w:r>
      <w:proofErr w:type="spellEnd"/>
      <w:r w:rsidRPr="00844EF6">
        <w:rPr>
          <w:rStyle w:val="Style13ptBold"/>
        </w:rPr>
        <w:t xml:space="preserve"> 17 –</w:t>
      </w:r>
      <w:r w:rsidRPr="00844EF6">
        <w:t xml:space="preserve"> Michael </w:t>
      </w:r>
      <w:proofErr w:type="spellStart"/>
      <w:r w:rsidRPr="00844EF6">
        <w:t>Klare</w:t>
      </w:r>
      <w:proofErr w:type="spellEnd"/>
      <w:r w:rsidRPr="00844EF6">
        <w:t>, Professor of Peace and World Security Studies at Hampshire College, “Escalation Watch: Four Global Hotspots for Trump”, Asia Times, 1-20, http://www.atimes.com/article/escalation-watch-four-global-hotspots-trump/</w:t>
      </w:r>
    </w:p>
    <w:p w14:paraId="005FCEF4" w14:textId="77777777" w:rsidR="00843113" w:rsidRPr="00844EF6" w:rsidRDefault="00843113" w:rsidP="00843113">
      <w:pPr>
        <w:rPr>
          <w:sz w:val="16"/>
        </w:rPr>
      </w:pPr>
      <w:r w:rsidRPr="00844EF6">
        <w:rPr>
          <w:sz w:val="16"/>
        </w:rPr>
        <w:t xml:space="preserve">Within months of taking office, President Donald Trump is likely to face one or more </w:t>
      </w:r>
      <w:r w:rsidRPr="00844EF6">
        <w:rPr>
          <w:rStyle w:val="StyleUnderline"/>
        </w:rPr>
        <w:t>major international crises</w:t>
      </w:r>
      <w:r w:rsidRPr="00844EF6">
        <w:rPr>
          <w:sz w:val="16"/>
        </w:rPr>
        <w:t xml:space="preserve">, possibly </w:t>
      </w:r>
      <w:r w:rsidRPr="00844EF6">
        <w:rPr>
          <w:rStyle w:val="StyleUnderline"/>
        </w:rPr>
        <w:t>entail</w:t>
      </w:r>
      <w:r w:rsidRPr="00844EF6">
        <w:rPr>
          <w:sz w:val="16"/>
        </w:rPr>
        <w:t xml:space="preserve">ing </w:t>
      </w:r>
      <w:r w:rsidRPr="00844EF6">
        <w:rPr>
          <w:rStyle w:val="StyleUnderline"/>
        </w:rPr>
        <w:t xml:space="preserve">a risk of </w:t>
      </w:r>
      <w:r w:rsidRPr="00844EF6">
        <w:rPr>
          <w:rStyle w:val="Emphasis"/>
        </w:rPr>
        <w:t>nuclear escalation</w:t>
      </w:r>
      <w:r w:rsidRPr="00844EF6">
        <w:rPr>
          <w:rStyle w:val="StyleUnderline"/>
        </w:rPr>
        <w:t>.</w:t>
      </w:r>
      <w:r w:rsidRPr="00844EF6">
        <w:rPr>
          <w:sz w:val="16"/>
        </w:rPr>
        <w:t xml:space="preserve"> Not since the end of the Cold War has a new chief executive been confronted with as many </w:t>
      </w:r>
      <w:r w:rsidRPr="00844EF6">
        <w:rPr>
          <w:rStyle w:val="StyleUnderline"/>
        </w:rPr>
        <w:t xml:space="preserve">potential </w:t>
      </w:r>
      <w:r w:rsidRPr="00844EF6">
        <w:rPr>
          <w:rStyle w:val="Emphasis"/>
        </w:rPr>
        <w:t>flashpoints</w:t>
      </w:r>
      <w:r w:rsidRPr="00844EF6">
        <w:rPr>
          <w:rStyle w:val="StyleUnderline"/>
        </w:rPr>
        <w:t xml:space="preserve"> involv</w:t>
      </w:r>
      <w:r w:rsidRPr="00844EF6">
        <w:rPr>
          <w:sz w:val="16"/>
        </w:rPr>
        <w:t xml:space="preserve">ing such </w:t>
      </w:r>
      <w:r w:rsidRPr="00844EF6">
        <w:rPr>
          <w:rStyle w:val="StyleUnderline"/>
        </w:rPr>
        <w:t xml:space="preserve">a potential for </w:t>
      </w:r>
      <w:r w:rsidRPr="00844EF6">
        <w:rPr>
          <w:rStyle w:val="Emphasis"/>
        </w:rPr>
        <w:t>explosive conflict</w:t>
      </w:r>
      <w:r w:rsidRPr="00844EF6">
        <w:rPr>
          <w:sz w:val="16"/>
        </w:rPr>
        <w:t xml:space="preserve">. This proliferation of crises has been brewing for some time, but </w:t>
      </w:r>
      <w:r w:rsidRPr="00844EF6">
        <w:rPr>
          <w:rStyle w:val="StyleUnderline"/>
        </w:rPr>
        <w:t xml:space="preserve">the situation appears </w:t>
      </w:r>
      <w:r w:rsidRPr="00844EF6">
        <w:rPr>
          <w:rStyle w:val="Emphasis"/>
        </w:rPr>
        <w:t>especially ominous</w:t>
      </w:r>
      <w:r w:rsidRPr="00844EF6">
        <w:rPr>
          <w:rStyle w:val="StyleUnderline"/>
        </w:rPr>
        <w:t xml:space="preserve"> now given Trump’s pledge to bring American military force swiftly to bear on any threats of foreign transgression</w:t>
      </w:r>
      <w:r w:rsidRPr="00844EF6">
        <w:rPr>
          <w:sz w:val="16"/>
        </w:rPr>
        <w:t xml:space="preserve">. With so much at risk, it’s none too soon to go on a permanent escalation watch, monitoring the major global hotspots for any sign of imminent flare-ups, hoping that early warnings (and the outcry that goes with them) might help avert catastrophe. Looking at the world today, four </w:t>
      </w:r>
      <w:r w:rsidRPr="00844EF6">
        <w:rPr>
          <w:rStyle w:val="StyleUnderline"/>
        </w:rPr>
        <w:t xml:space="preserve">areas appear to pose an </w:t>
      </w:r>
      <w:r w:rsidRPr="00844EF6">
        <w:rPr>
          <w:rStyle w:val="Emphasis"/>
        </w:rPr>
        <w:t>especially high risk</w:t>
      </w:r>
      <w:r w:rsidRPr="00844EF6">
        <w:rPr>
          <w:rStyle w:val="StyleUnderline"/>
        </w:rPr>
        <w:t xml:space="preserve"> of </w:t>
      </w:r>
      <w:proofErr w:type="gramStart"/>
      <w:r w:rsidRPr="00844EF6">
        <w:rPr>
          <w:rStyle w:val="StyleUnderline"/>
        </w:rPr>
        <w:t>sudden crisis</w:t>
      </w:r>
      <w:proofErr w:type="gramEnd"/>
      <w:r w:rsidRPr="00844EF6">
        <w:rPr>
          <w:rStyle w:val="StyleUnderline"/>
        </w:rPr>
        <w:t xml:space="preserve"> and conflict</w:t>
      </w:r>
      <w:r w:rsidRPr="00844EF6">
        <w:rPr>
          <w:sz w:val="16"/>
        </w:rPr>
        <w:t xml:space="preserve">: North Korea, </w:t>
      </w:r>
      <w:r w:rsidRPr="00844EF6">
        <w:rPr>
          <w:rStyle w:val="StyleUnderline"/>
        </w:rPr>
        <w:t xml:space="preserve">the </w:t>
      </w:r>
      <w:r w:rsidRPr="00844EF6">
        <w:rPr>
          <w:rStyle w:val="Emphasis"/>
        </w:rPr>
        <w:t>South China Sea</w:t>
      </w:r>
      <w:r w:rsidRPr="00844EF6">
        <w:rPr>
          <w:sz w:val="16"/>
        </w:rPr>
        <w:t xml:space="preserve">, the Baltic Sea region, and the Middle East. Each of them has been the past site of recurring clashes, and all are primed to explode early in the Trump presidency. Why are we seeing so many potential crises now? Is this period </w:t>
      </w:r>
      <w:proofErr w:type="gramStart"/>
      <w:r w:rsidRPr="00844EF6">
        <w:rPr>
          <w:sz w:val="16"/>
        </w:rPr>
        <w:t>really different</w:t>
      </w:r>
      <w:proofErr w:type="gramEnd"/>
      <w:r w:rsidRPr="00844EF6">
        <w:rPr>
          <w:sz w:val="16"/>
        </w:rPr>
        <w:t xml:space="preserve"> from earlier presidential transitions? 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Trump may lift gold as new leaders carry risk Just as the United States is going through a major political transition, so is the planet at large. </w:t>
      </w:r>
      <w:r w:rsidRPr="00844EF6">
        <w:rPr>
          <w:rStyle w:val="StyleUnderline"/>
        </w:rPr>
        <w:t xml:space="preserve">The sole-superpower system of the post-Cold War era is finally giving way to a multipolar, if not increasingly fragmented, world in which the </w:t>
      </w:r>
      <w:r w:rsidRPr="00844EF6">
        <w:rPr>
          <w:rStyle w:val="Emphasis"/>
        </w:rPr>
        <w:t>U</w:t>
      </w:r>
      <w:r w:rsidRPr="00844EF6">
        <w:rPr>
          <w:sz w:val="16"/>
        </w:rPr>
        <w:t xml:space="preserve">nited </w:t>
      </w:r>
      <w:r w:rsidRPr="00844EF6">
        <w:rPr>
          <w:rStyle w:val="Emphasis"/>
        </w:rPr>
        <w:t>S</w:t>
      </w:r>
      <w:r w:rsidRPr="00844EF6">
        <w:rPr>
          <w:sz w:val="16"/>
        </w:rPr>
        <w:t xml:space="preserve">tates </w:t>
      </w:r>
      <w:r w:rsidRPr="00844EF6">
        <w:rPr>
          <w:rStyle w:val="StyleUnderline"/>
        </w:rPr>
        <w:t>must share the limelight with</w:t>
      </w:r>
      <w:r w:rsidRPr="00844EF6">
        <w:rPr>
          <w:sz w:val="16"/>
        </w:rPr>
        <w:t xml:space="preserve"> other major actors, including </w:t>
      </w:r>
      <w:r w:rsidRPr="00844EF6">
        <w:rPr>
          <w:rStyle w:val="StyleUnderline"/>
        </w:rPr>
        <w:t>China</w:t>
      </w:r>
      <w:r w:rsidRPr="00844EF6">
        <w:rPr>
          <w:sz w:val="16"/>
        </w:rPr>
        <w:t xml:space="preserve">, Russia, India, and Iran. Political scientists remind us that </w:t>
      </w:r>
      <w:r w:rsidRPr="00844EF6">
        <w:rPr>
          <w:rStyle w:val="StyleUnderline"/>
        </w:rPr>
        <w:t>transitional periods can often prove disruptive, as “status quo” powers</w:t>
      </w:r>
      <w:r w:rsidRPr="00844EF6">
        <w:rPr>
          <w:sz w:val="16"/>
        </w:rPr>
        <w:t xml:space="preserve"> (in this case, the United States) </w:t>
      </w:r>
      <w:r w:rsidRPr="00844EF6">
        <w:rPr>
          <w:rStyle w:val="StyleUnderline"/>
        </w:rPr>
        <w:t xml:space="preserve">resist challenges to their dominance from “revisionist” states seeking to alter the global power equation. Typically, this can entail </w:t>
      </w:r>
      <w:r w:rsidRPr="00844EF6">
        <w:rPr>
          <w:rStyle w:val="Emphasis"/>
        </w:rPr>
        <w:t>proxy wars</w:t>
      </w:r>
      <w:r w:rsidRPr="00844EF6">
        <w:rPr>
          <w:rStyle w:val="StyleUnderline"/>
        </w:rPr>
        <w:t xml:space="preserve"> and other kinds of sparring over contested areas, as</w:t>
      </w:r>
      <w:r w:rsidRPr="00844EF6">
        <w:rPr>
          <w:sz w:val="16"/>
        </w:rPr>
        <w:t xml:space="preserve"> has recently been the case </w:t>
      </w:r>
      <w:r w:rsidRPr="00844EF6">
        <w:rPr>
          <w:rStyle w:val="StyleUnderline"/>
        </w:rPr>
        <w:t>in</w:t>
      </w:r>
      <w:r w:rsidRPr="00844EF6">
        <w:rPr>
          <w:sz w:val="16"/>
        </w:rPr>
        <w:t xml:space="preserve"> Syria, the Baltic, and </w:t>
      </w:r>
      <w:r w:rsidRPr="00844EF6">
        <w:rPr>
          <w:rStyle w:val="StyleUnderline"/>
        </w:rPr>
        <w:t xml:space="preserve">the </w:t>
      </w:r>
      <w:r w:rsidRPr="00844EF6">
        <w:rPr>
          <w:rStyle w:val="Emphasis"/>
        </w:rPr>
        <w:t>S</w:t>
      </w:r>
      <w:r w:rsidRPr="00844EF6">
        <w:rPr>
          <w:rStyle w:val="StyleUnderline"/>
        </w:rPr>
        <w:t xml:space="preserve">outh </w:t>
      </w:r>
      <w:r w:rsidRPr="00844EF6">
        <w:rPr>
          <w:rStyle w:val="Emphasis"/>
        </w:rPr>
        <w:t>C</w:t>
      </w:r>
      <w:r w:rsidRPr="00844EF6">
        <w:rPr>
          <w:rStyle w:val="StyleUnderline"/>
        </w:rPr>
        <w:t xml:space="preserve">hina </w:t>
      </w:r>
      <w:r w:rsidRPr="00844EF6">
        <w:rPr>
          <w:rStyle w:val="Emphasis"/>
        </w:rPr>
        <w:t>S</w:t>
      </w:r>
      <w:r w:rsidRPr="00844EF6">
        <w:rPr>
          <w:rStyle w:val="StyleUnderline"/>
        </w:rPr>
        <w:t>ea</w:t>
      </w:r>
      <w:r w:rsidRPr="00844EF6">
        <w:rPr>
          <w:sz w:val="16"/>
        </w:rPr>
        <w:t xml:space="preserve">. This is where the personalities of key leaders enter the equation. </w:t>
      </w:r>
      <w:r w:rsidRPr="00844EF6">
        <w:rPr>
          <w:rStyle w:val="StyleUnderline"/>
        </w:rPr>
        <w:t>Though</w:t>
      </w:r>
      <w:r w:rsidRPr="00844EF6">
        <w:rPr>
          <w:sz w:val="16"/>
        </w:rPr>
        <w:t xml:space="preserve"> President </w:t>
      </w:r>
      <w:r w:rsidRPr="00844EF6">
        <w:rPr>
          <w:rStyle w:val="StyleUnderline"/>
        </w:rPr>
        <w:t>Obama oversaw constant warfare, he was temperamentally disinclined to respond with force</w:t>
      </w:r>
      <w:r w:rsidRPr="00844EF6">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w:t>
      </w:r>
      <w:proofErr w:type="spellStart"/>
      <w:r w:rsidRPr="00844EF6">
        <w:rPr>
          <w:sz w:val="16"/>
        </w:rPr>
        <w:t>Nato</w:t>
      </w:r>
      <w:proofErr w:type="spellEnd"/>
      <w:r w:rsidRPr="00844EF6">
        <w:rPr>
          <w:sz w:val="16"/>
        </w:rPr>
        <w:t xml:space="preserve"> powers that would put the new American president in a distinctly awkward position. Regarding Asia, </w:t>
      </w:r>
      <w:r w:rsidRPr="00844EF6">
        <w:rPr>
          <w:rStyle w:val="StyleUnderline"/>
        </w:rPr>
        <w:t>Trump has often spoken of his intent to punish China</w:t>
      </w:r>
      <w:r w:rsidRPr="00844EF6">
        <w:rPr>
          <w:sz w:val="16"/>
        </w:rPr>
        <w:t xml:space="preserve"> for what he considers its predatory trade practices, a stance guaranteed to clash with President Xi Jinping’s goal of restoring his country’s greatness. </w:t>
      </w:r>
      <w:r w:rsidRPr="00844EF6">
        <w:rPr>
          <w:rStyle w:val="StyleUnderline"/>
        </w:rPr>
        <w:t>This should</w:t>
      </w:r>
      <w:r w:rsidRPr="00844EF6">
        <w:rPr>
          <w:sz w:val="16"/>
        </w:rPr>
        <w:t xml:space="preserve">, in turn, </w:t>
      </w:r>
      <w:r w:rsidRPr="00844EF6">
        <w:rPr>
          <w:rStyle w:val="StyleUnderline"/>
        </w:rPr>
        <w:t xml:space="preserve">generate </w:t>
      </w:r>
      <w:r w:rsidRPr="00844EF6">
        <w:rPr>
          <w:rStyle w:val="Emphasis"/>
        </w:rPr>
        <w:t>additional possibilities</w:t>
      </w:r>
      <w:r w:rsidRPr="00844EF6">
        <w:rPr>
          <w:rStyle w:val="StyleUnderline"/>
        </w:rPr>
        <w:t xml:space="preserve"> for confrontation, especially in the contested South China Sea.</w:t>
      </w:r>
      <w:r w:rsidRPr="00844EF6">
        <w:rPr>
          <w:sz w:val="16"/>
        </w:rPr>
        <w:t xml:space="preserve"> Both Putin and Xi, moreover, are facing economic difficulties at home and view foreign adventurism as a way of distracting public attention from disappointing domestic performances.</w:t>
      </w:r>
    </w:p>
    <w:p w14:paraId="52B57AD2" w14:textId="77777777" w:rsidR="00843113" w:rsidRPr="00844EF6" w:rsidRDefault="00843113" w:rsidP="00843113">
      <w:pPr>
        <w:rPr>
          <w:b/>
          <w:sz w:val="24"/>
          <w:u w:val="single"/>
        </w:rPr>
      </w:pPr>
    </w:p>
    <w:p w14:paraId="25A62FE5" w14:textId="3AEBD20C" w:rsidR="00643D07" w:rsidRPr="00844EF6" w:rsidRDefault="00643D07" w:rsidP="00FA12A4">
      <w:pPr>
        <w:pStyle w:val="Heading3"/>
      </w:pPr>
      <w:r w:rsidRPr="00844EF6">
        <w:lastRenderedPageBreak/>
        <w:t>China War – Time Frame</w:t>
      </w:r>
    </w:p>
    <w:p w14:paraId="26DAEA99" w14:textId="77777777" w:rsidR="00643D07" w:rsidRPr="00844EF6" w:rsidRDefault="00643D07" w:rsidP="00643D07">
      <w:pPr>
        <w:pStyle w:val="Heading4"/>
        <w:rPr>
          <w:rFonts w:cs="Calibri"/>
        </w:rPr>
      </w:pPr>
      <w:r w:rsidRPr="00844EF6">
        <w:rPr>
          <w:rFonts w:cs="Calibri"/>
        </w:rPr>
        <w:t>Escalates quickly</w:t>
      </w:r>
    </w:p>
    <w:p w14:paraId="3766BBA3" w14:textId="77777777" w:rsidR="00643D07" w:rsidRPr="00844EF6" w:rsidRDefault="00643D07" w:rsidP="00643D07">
      <w:pPr>
        <w:rPr>
          <w:rStyle w:val="Style13ptBold"/>
          <w:b w:val="0"/>
        </w:rPr>
      </w:pPr>
      <w:r w:rsidRPr="00844EF6">
        <w:rPr>
          <w:rStyle w:val="Style13ptBold"/>
        </w:rPr>
        <w:t xml:space="preserve">Brown 1/20 </w:t>
      </w:r>
      <w:r w:rsidRPr="00844EF6">
        <w:t>(James, UNITED STATES STUDIES CENTRE, Australia, “Australia in firing line if US and China go to war, experts say”, http://www.abc.net.au/7.30/content/2017/s4607360.htm)</w:t>
      </w:r>
    </w:p>
    <w:p w14:paraId="7B391DB3" w14:textId="77777777" w:rsidR="00643D07" w:rsidRPr="00844EF6" w:rsidRDefault="00643D07" w:rsidP="00643D07">
      <w:pPr>
        <w:rPr>
          <w:sz w:val="16"/>
        </w:rPr>
      </w:pPr>
      <w:r w:rsidRPr="00844EF6">
        <w:rPr>
          <w:sz w:val="16"/>
        </w:rPr>
        <w:t xml:space="preserve">JAMES BROWN: Well, how do </w:t>
      </w:r>
      <w:r w:rsidRPr="00844EF6">
        <w:rPr>
          <w:rStyle w:val="StyleUnderline"/>
        </w:rPr>
        <w:t>wars start</w:t>
      </w:r>
      <w:r w:rsidRPr="00844EF6">
        <w:rPr>
          <w:sz w:val="16"/>
        </w:rPr>
        <w:t xml:space="preserve">? </w:t>
      </w:r>
      <w:proofErr w:type="gramStart"/>
      <w:r w:rsidRPr="00844EF6">
        <w:rPr>
          <w:sz w:val="16"/>
        </w:rPr>
        <w:t>Generally</w:t>
      </w:r>
      <w:proofErr w:type="gramEnd"/>
      <w:r w:rsidRPr="00844EF6">
        <w:rPr>
          <w:sz w:val="16"/>
        </w:rPr>
        <w:t xml:space="preserve"> there are </w:t>
      </w:r>
      <w:r w:rsidRPr="00844EF6">
        <w:rPr>
          <w:rStyle w:val="StyleUnderline"/>
        </w:rPr>
        <w:t>multitudes of way</w:t>
      </w:r>
      <w:r w:rsidRPr="00844EF6">
        <w:rPr>
          <w:sz w:val="16"/>
        </w:rPr>
        <w:t xml:space="preserve">. </w:t>
      </w:r>
      <w:r w:rsidRPr="00844EF6">
        <w:rPr>
          <w:rStyle w:val="StyleUnderline"/>
        </w:rPr>
        <w:t>Miscalc</w:t>
      </w:r>
      <w:r w:rsidRPr="00844EF6">
        <w:rPr>
          <w:sz w:val="16"/>
        </w:rPr>
        <w:t xml:space="preserve">ulations, deliberate </w:t>
      </w:r>
      <w:r w:rsidRPr="00844EF6">
        <w:rPr>
          <w:rStyle w:val="StyleUnderline"/>
        </w:rPr>
        <w:t>provocations</w:t>
      </w:r>
      <w:r w:rsidRPr="00844EF6">
        <w:rPr>
          <w:sz w:val="16"/>
        </w:rPr>
        <w:t xml:space="preserve">, over-confident players, militaries that jostle each other too aggressively or some sort of wildcard factor. STAN GRANT: </w:t>
      </w:r>
      <w:r w:rsidRPr="00844EF6">
        <w:rPr>
          <w:rStyle w:val="StyleUnderline"/>
        </w:rPr>
        <w:t>Imagine</w:t>
      </w:r>
      <w:r w:rsidRPr="00844EF6">
        <w:rPr>
          <w:sz w:val="16"/>
        </w:rPr>
        <w:t xml:space="preserve"> this: </w:t>
      </w:r>
      <w:r w:rsidRPr="00844EF6">
        <w:rPr>
          <w:rStyle w:val="StyleUnderline"/>
        </w:rPr>
        <w:t>A US fighter jet enters territory claimed by China and is shot down</w:t>
      </w:r>
      <w:r w:rsidRPr="00844EF6">
        <w:rPr>
          <w:sz w:val="16"/>
        </w:rPr>
        <w:t xml:space="preserve">. History shows </w:t>
      </w:r>
      <w:r w:rsidRPr="00844EF6">
        <w:rPr>
          <w:rStyle w:val="StyleUnderline"/>
        </w:rPr>
        <w:t>this scenario is not only possible but one that could quickly escalate</w:t>
      </w:r>
      <w:r w:rsidRPr="00844EF6">
        <w:rPr>
          <w:sz w:val="16"/>
        </w:rPr>
        <w:t xml:space="preserve">. JAMES BROWN: US military assets and Chinese military assets operate in </w:t>
      </w:r>
      <w:proofErr w:type="gramStart"/>
      <w:r w:rsidRPr="00844EF6">
        <w:rPr>
          <w:sz w:val="16"/>
        </w:rPr>
        <w:t>close proximity</w:t>
      </w:r>
      <w:proofErr w:type="gramEnd"/>
      <w:r w:rsidRPr="00844EF6">
        <w:rPr>
          <w:sz w:val="16"/>
        </w:rPr>
        <w:t xml:space="preserve"> all the time, every day. Any time a US ship goes into the South China Sea, there is a Chinese ship shadowing it. In the air, Chinese and US planes have passed within tens of </w:t>
      </w:r>
      <w:proofErr w:type="spellStart"/>
      <w:r w:rsidRPr="00844EF6">
        <w:rPr>
          <w:sz w:val="16"/>
        </w:rPr>
        <w:t>metres</w:t>
      </w:r>
      <w:proofErr w:type="spellEnd"/>
      <w:r w:rsidRPr="00844EF6">
        <w:rPr>
          <w:sz w:val="16"/>
        </w:rPr>
        <w:t xml:space="preserve"> with each other. Now there are protocols to govern those interactions but </w:t>
      </w:r>
      <w:r w:rsidRPr="00844EF6">
        <w:rPr>
          <w:rStyle w:val="StyleUnderline"/>
        </w:rPr>
        <w:t>there are pilots and ship captains who are known to be rogue operators</w:t>
      </w:r>
      <w:r w:rsidRPr="00844EF6">
        <w:rPr>
          <w:sz w:val="16"/>
        </w:rPr>
        <w:t xml:space="preserve">. </w:t>
      </w:r>
      <w:r w:rsidRPr="00844EF6">
        <w:rPr>
          <w:rStyle w:val="StyleUnderline"/>
        </w:rPr>
        <w:t>The US and China talk about this and there are always accidents that happen and miscalculations so it could escalate very quickly</w:t>
      </w:r>
      <w:r w:rsidRPr="00844EF6">
        <w:rPr>
          <w:sz w:val="16"/>
        </w:rPr>
        <w:t xml:space="preserve">. </w:t>
      </w:r>
    </w:p>
    <w:p w14:paraId="03E5EDA8" w14:textId="77777777" w:rsidR="00643D07" w:rsidRPr="00844EF6" w:rsidRDefault="00643D07" w:rsidP="00643D07"/>
    <w:p w14:paraId="7F3FA447" w14:textId="32806AF8" w:rsidR="00643D07" w:rsidRPr="00844EF6" w:rsidRDefault="00643D07" w:rsidP="00FA12A4">
      <w:pPr>
        <w:pStyle w:val="Heading3"/>
      </w:pPr>
      <w:r w:rsidRPr="00844EF6">
        <w:lastRenderedPageBreak/>
        <w:t>China War – AT: Impact Defense</w:t>
      </w:r>
    </w:p>
    <w:p w14:paraId="73B7D56F" w14:textId="77777777" w:rsidR="00643D07" w:rsidRPr="00844EF6" w:rsidRDefault="00643D07" w:rsidP="00643D07">
      <w:pPr>
        <w:pStyle w:val="Heading4"/>
        <w:rPr>
          <w:rFonts w:cs="Calibri"/>
        </w:rPr>
      </w:pPr>
      <w:r w:rsidRPr="00844EF6">
        <w:rPr>
          <w:rFonts w:cs="Calibri"/>
        </w:rPr>
        <w:t xml:space="preserve">Causes nuclear war with China – Checks don’t apply </w:t>
      </w:r>
    </w:p>
    <w:p w14:paraId="6E83F42A" w14:textId="77777777" w:rsidR="00643D07" w:rsidRPr="00844EF6" w:rsidRDefault="00643D07" w:rsidP="00643D07">
      <w:pPr>
        <w:rPr>
          <w:rStyle w:val="Style13ptBold"/>
          <w:b w:val="0"/>
        </w:rPr>
      </w:pPr>
      <w:r w:rsidRPr="00844EF6">
        <w:rPr>
          <w:rStyle w:val="Style13ptBold"/>
        </w:rPr>
        <w:t xml:space="preserve">Menon 17. </w:t>
      </w:r>
      <w:r w:rsidRPr="00844EF6">
        <w:t>[</w:t>
      </w:r>
      <w:proofErr w:type="spellStart"/>
      <w:r w:rsidRPr="00844EF6">
        <w:t>Rajan</w:t>
      </w:r>
      <w:proofErr w:type="spellEnd"/>
      <w:r w:rsidRPr="00844EF6">
        <w:t xml:space="preserve">, staff @ Toms Dispatch via AlterNet, “Is President Trump Headed for a War </w:t>
      </w:r>
      <w:proofErr w:type="gramStart"/>
      <w:r w:rsidRPr="00844EF6">
        <w:t>With</w:t>
      </w:r>
      <w:proofErr w:type="gramEnd"/>
      <w:r w:rsidRPr="00844EF6">
        <w:t xml:space="preserve"> China?”, http://www.alternet.org/world/president-trump-headed-war-china]</w:t>
      </w:r>
    </w:p>
    <w:p w14:paraId="573ADE60" w14:textId="77777777" w:rsidR="00643D07" w:rsidRPr="00844EF6" w:rsidRDefault="00643D07" w:rsidP="00643D07">
      <w:pPr>
        <w:rPr>
          <w:rStyle w:val="StyleUnderline"/>
        </w:rPr>
      </w:pPr>
      <w:r w:rsidRPr="00844EF6">
        <w:rPr>
          <w:rStyle w:val="StyleUnderline"/>
        </w:rPr>
        <w:t>Facing off against China</w:t>
      </w:r>
      <w:r w:rsidRPr="00844EF6">
        <w:rPr>
          <w:sz w:val="16"/>
        </w:rPr>
        <w:t xml:space="preserve">, President </w:t>
      </w:r>
      <w:r w:rsidRPr="00844EF6">
        <w:rPr>
          <w:rStyle w:val="StyleUnderline"/>
        </w:rPr>
        <w:t>Trump could find himself in a similar predicament, having so emphasized his toughness, his determination to regain America’s lost respect and make the country great again</w:t>
      </w:r>
      <w:r w:rsidRPr="00844EF6">
        <w:rPr>
          <w:sz w:val="16"/>
        </w:rPr>
        <w:t xml:space="preserve">. The bigger problem, however, will undoubtedly be his own narcissism and his obsession with winning, </w:t>
      </w:r>
      <w:r w:rsidRPr="00844EF6">
        <w:rPr>
          <w:rStyle w:val="StyleUnderline"/>
        </w:rPr>
        <w:t xml:space="preserve">not to mention his inability to resist sending incendiary messages </w:t>
      </w:r>
      <w:r w:rsidRPr="00844EF6">
        <w:rPr>
          <w:sz w:val="16"/>
        </w:rPr>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844EF6">
        <w:rPr>
          <w:rStyle w:val="StyleUnderline"/>
        </w:rPr>
        <w:t xml:space="preserve">Trump’s threats to impose </w:t>
      </w:r>
      <w:r w:rsidRPr="00844EF6">
        <w:rPr>
          <w:sz w:val="16"/>
        </w:rPr>
        <w:t>45%</w:t>
      </w:r>
      <w:r w:rsidRPr="00844EF6">
        <w:rPr>
          <w:rStyle w:val="StyleUnderline"/>
        </w:rPr>
        <w:t xml:space="preserve"> tariffs on </w:t>
      </w:r>
      <w:r w:rsidRPr="00844EF6">
        <w:rPr>
          <w:sz w:val="16"/>
        </w:rPr>
        <w:t xml:space="preserve">Chinese </w:t>
      </w:r>
      <w:r w:rsidRPr="00844EF6">
        <w:rPr>
          <w:rStyle w:val="StyleUnderline"/>
        </w:rPr>
        <w:t xml:space="preserve">exports to the U.S. and his </w:t>
      </w:r>
      <w:r w:rsidRPr="00844EF6">
        <w:rPr>
          <w:sz w:val="16"/>
        </w:rPr>
        <w:t>repeated</w:t>
      </w:r>
      <w:r w:rsidRPr="00844EF6">
        <w:rPr>
          <w:rStyle w:val="StyleUnderline"/>
        </w:rPr>
        <w:t xml:space="preserve"> condemnation of China as a “currency manipulator” and stealer of American jobs have already produced a poisonous atmosphere between the </w:t>
      </w:r>
      <w:r w:rsidRPr="00844EF6">
        <w:rPr>
          <w:sz w:val="16"/>
        </w:rPr>
        <w:t>world’s</w:t>
      </w:r>
      <w:r w:rsidRPr="00844EF6">
        <w:rPr>
          <w:rStyle w:val="StyleUnderline"/>
        </w:rPr>
        <w:t xml:space="preserve"> two </w:t>
      </w:r>
      <w:r w:rsidRPr="00844EF6">
        <w:rPr>
          <w:sz w:val="16"/>
        </w:rPr>
        <w:t>most powerful</w:t>
      </w:r>
      <w:r w:rsidRPr="00844EF6">
        <w:rPr>
          <w:rStyle w:val="StyleUnderline"/>
        </w:rPr>
        <w:t xml:space="preserve"> countries</w:t>
      </w:r>
      <w:r w:rsidRPr="00844EF6">
        <w:rPr>
          <w:sz w:val="16"/>
        </w:rPr>
        <w:t xml:space="preserve">. And </w:t>
      </w:r>
      <w:r w:rsidRPr="00844EF6">
        <w:rPr>
          <w:rStyle w:val="StyleUnderline"/>
        </w:rPr>
        <w:t xml:space="preserve">it was made worse by his </w:t>
      </w:r>
      <w:r w:rsidRPr="00844EF6">
        <w:rPr>
          <w:sz w:val="16"/>
        </w:rPr>
        <w:t>December phone</w:t>
      </w:r>
      <w:r w:rsidRPr="00844EF6">
        <w:rPr>
          <w:rStyle w:val="StyleUnderline"/>
        </w:rPr>
        <w:t xml:space="preserve"> conversation with Taiwan</w:t>
      </w:r>
      <w:r w:rsidRPr="00844EF6">
        <w:rPr>
          <w:sz w:val="16"/>
        </w:rPr>
        <w:t xml:space="preserve">’s president, Tsai Ing-wen,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844EF6">
        <w:rPr>
          <w:rStyle w:val="StyleUnderline"/>
        </w:rPr>
        <w:t xml:space="preserve">Beijing will be </w:t>
      </w:r>
      <w:r w:rsidRPr="00844EF6">
        <w:rPr>
          <w:rStyle w:val="Emphasis"/>
        </w:rPr>
        <w:t>playing close attention</w:t>
      </w:r>
      <w:r w:rsidRPr="00844EF6">
        <w:rPr>
          <w:rStyle w:val="StyleUnderline"/>
        </w:rPr>
        <w:t xml:space="preserve"> to his words and actions, even his symbolic ones</w:t>
      </w:r>
      <w:r w:rsidRPr="00844EF6">
        <w:rPr>
          <w:sz w:val="16"/>
        </w:rPr>
        <w:t xml:space="preserve">, related to Taiwan. Sooner or later, </w:t>
      </w:r>
      <w:r w:rsidRPr="00844EF6">
        <w:rPr>
          <w:rStyle w:val="StyleUnderline"/>
        </w:rPr>
        <w:t xml:space="preserve">if Trump doesn’t also dial down the rest of his rhetoric on China, its leaders will </w:t>
      </w:r>
      <w:r w:rsidRPr="00844EF6">
        <w:rPr>
          <w:rStyle w:val="Emphasis"/>
        </w:rPr>
        <w:t>surely ratchet up theirs</w:t>
      </w:r>
      <w:r w:rsidRPr="00844EF6">
        <w:rPr>
          <w:rStyle w:val="StyleUnderline"/>
        </w:rPr>
        <w:t xml:space="preserve">, thereby </w:t>
      </w:r>
      <w:r w:rsidRPr="00844EF6">
        <w:rPr>
          <w:rStyle w:val="Emphasis"/>
        </w:rPr>
        <w:t>aggravating the situation further</w:t>
      </w:r>
      <w:r w:rsidRPr="00844EF6">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Trumpism, too, even if its roots are old indeed. </w:t>
      </w:r>
      <w:r w:rsidRPr="00844EF6">
        <w:rPr>
          <w:rStyle w:val="Emphasis"/>
        </w:rPr>
        <w:t>Don’t dismiss the importance of heated exchanges between Washington and Beijing in the wake of Trump’s election.</w:t>
      </w:r>
      <w:r w:rsidRPr="00844EF6">
        <w:rPr>
          <w:sz w:val="16"/>
        </w:rPr>
        <w:t xml:space="preserve"> The political atmosphere between rival powers, especially those with massive arsenals, can matter a great deal when they face off in a crisis. </w:t>
      </w:r>
      <w:r w:rsidRPr="00844EF6">
        <w:rPr>
          <w:rStyle w:val="StyleUnderline"/>
        </w:rPr>
        <w:t>Pernicious stereotypes and mutual mistrust only increase</w:t>
      </w:r>
      <w:r w:rsidRPr="00844EF6">
        <w:rPr>
          <w:sz w:val="16"/>
        </w:rPr>
        <w:t xml:space="preserve"> the </w:t>
      </w:r>
      <w:r w:rsidRPr="00844EF6">
        <w:rPr>
          <w:rStyle w:val="StyleUnderline"/>
        </w:rPr>
        <w:t>odds</w:t>
      </w:r>
      <w:r w:rsidRPr="00844EF6">
        <w:rPr>
          <w:sz w:val="16"/>
        </w:rPr>
        <w:t xml:space="preserve"> that crucial </w:t>
      </w:r>
      <w:r w:rsidRPr="00844EF6">
        <w:rPr>
          <w:rStyle w:val="StyleUnderline"/>
        </w:rPr>
        <w:t>info</w:t>
      </w:r>
      <w:r w:rsidRPr="00844EF6">
        <w:rPr>
          <w:sz w:val="16"/>
        </w:rPr>
        <w:t xml:space="preserve">rmation </w:t>
      </w:r>
      <w:r w:rsidRPr="00844EF6">
        <w:rPr>
          <w:rStyle w:val="StyleUnderline"/>
        </w:rPr>
        <w:t>will be misinterpreted</w:t>
      </w:r>
      <w:r w:rsidRPr="00844EF6">
        <w:rPr>
          <w:sz w:val="16"/>
        </w:rPr>
        <w:t xml:space="preserve"> in the heat of the moment because of entrenched beliefs that are immune to contrary evidence, misperceptions, worst-case calculations, and up-the-ante reactions. In academic jargon, these constitute </w:t>
      </w:r>
      <w:r w:rsidRPr="00844EF6">
        <w:rPr>
          <w:rStyle w:val="StyleUnderline"/>
        </w:rPr>
        <w:t xml:space="preserve">the </w:t>
      </w:r>
      <w:r w:rsidRPr="00844EF6">
        <w:rPr>
          <w:rStyle w:val="Emphasis"/>
        </w:rPr>
        <w:t>ingredients for a classic conflict spiral</w:t>
      </w:r>
      <w:r w:rsidRPr="00844EF6">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But </w:t>
      </w:r>
      <w:r w:rsidRPr="00844EF6">
        <w:rPr>
          <w:rStyle w:val="StyleUnderline"/>
        </w:rPr>
        <w:t>in domestic politics, institutions and laws, civic organizations, the press, and public protests can serve</w:t>
      </w:r>
      <w:r w:rsidRPr="00844EF6">
        <w:rPr>
          <w:sz w:val="16"/>
        </w:rPr>
        <w:t xml:space="preserve">, however imperfectly, </w:t>
      </w:r>
      <w:r w:rsidRPr="00844EF6">
        <w:rPr>
          <w:rStyle w:val="StyleUnderline"/>
        </w:rPr>
        <w:t xml:space="preserve">as countervailing forces. In international politics, crises can </w:t>
      </w:r>
      <w:r w:rsidRPr="00844EF6">
        <w:rPr>
          <w:rStyle w:val="Emphasis"/>
        </w:rPr>
        <w:t>erupt suddenly and unfold rapidly</w:t>
      </w:r>
      <w:r w:rsidRPr="00844EF6">
        <w:rPr>
          <w:rStyle w:val="StyleUnderline"/>
        </w:rPr>
        <w:t>—and</w:t>
      </w:r>
      <w:r w:rsidRPr="00844EF6">
        <w:rPr>
          <w:sz w:val="16"/>
        </w:rPr>
        <w:t xml:space="preserve"> the </w:t>
      </w:r>
      <w:r w:rsidRPr="00844EF6">
        <w:rPr>
          <w:rStyle w:val="Emphasis"/>
        </w:rPr>
        <w:t>checks on rash behavior by American presidents are much weaker.</w:t>
      </w:r>
      <w:r w:rsidRPr="00844EF6">
        <w:rPr>
          <w:sz w:val="16"/>
        </w:rPr>
        <w:t xml:space="preserve"> </w:t>
      </w:r>
      <w:r w:rsidRPr="00844EF6">
        <w:rPr>
          <w:rStyle w:val="StyleUnderline"/>
        </w:rPr>
        <w:t>They have considerable leeway to use military force</w:t>
      </w:r>
      <w:r w:rsidRPr="00844EF6">
        <w:rPr>
          <w:sz w:val="16"/>
        </w:rPr>
        <w:t xml:space="preserve"> (having repeatedly circumvented the War Powers Act). </w:t>
      </w:r>
      <w:r w:rsidRPr="00844EF6">
        <w:rPr>
          <w:rStyle w:val="StyleUnderline"/>
          <w:sz w:val="28"/>
        </w:rPr>
        <w:t>They can manipulate public opinion from the Bully Pulpit and shape the flow of info</w:t>
      </w:r>
      <w:r w:rsidRPr="00844EF6">
        <w:rPr>
          <w:b/>
          <w:sz w:val="16"/>
        </w:rPr>
        <w:t>rmation</w:t>
      </w:r>
      <w:r w:rsidRPr="00844EF6">
        <w:rPr>
          <w:sz w:val="16"/>
        </w:rPr>
        <w:t xml:space="preserve">. (Think back to the Iraq war.) </w:t>
      </w:r>
      <w:r w:rsidRPr="00844EF6">
        <w:rPr>
          <w:rStyle w:val="StyleUnderline"/>
        </w:rPr>
        <w:t>Congress</w:t>
      </w:r>
      <w:r w:rsidRPr="00844EF6">
        <w:rPr>
          <w:sz w:val="16"/>
        </w:rPr>
        <w:t xml:space="preserve"> typically </w:t>
      </w:r>
      <w:r w:rsidRPr="00844EF6">
        <w:rPr>
          <w:rStyle w:val="StyleUnderline"/>
        </w:rPr>
        <w:t>rallies reflexively around the flag</w:t>
      </w:r>
      <w:r w:rsidRPr="00844EF6">
        <w:rPr>
          <w:sz w:val="16"/>
        </w:rPr>
        <w:t xml:space="preserve"> during international crises. In such moments, citizens' criticism or mass protest invites </w:t>
      </w:r>
      <w:r w:rsidRPr="00844EF6">
        <w:rPr>
          <w:sz w:val="16"/>
        </w:rPr>
        <w:lastRenderedPageBreak/>
        <w:t xml:space="preserve">charges of disloyalty. </w:t>
      </w:r>
      <w:proofErr w:type="gramStart"/>
      <w:r w:rsidRPr="00844EF6">
        <w:rPr>
          <w:sz w:val="16"/>
        </w:rPr>
        <w:t>This is why</w:t>
      </w:r>
      <w:proofErr w:type="gramEnd"/>
      <w:r w:rsidRPr="00844EF6">
        <w:rPr>
          <w:sz w:val="16"/>
        </w:rPr>
        <w:t xml:space="preserve"> the brewing conflict in the South China Sea and rising animosities on both sides could produce something resembling a Cuban-Missile-Crisis-style situation—with the United States lacking the geographical advantage this time around. </w:t>
      </w:r>
      <w:r w:rsidRPr="00844EF6">
        <w:rPr>
          <w:rStyle w:val="StyleUnderline"/>
        </w:rPr>
        <w:t>If you think that a war between China and the U</w:t>
      </w:r>
      <w:r w:rsidRPr="00844EF6">
        <w:rPr>
          <w:sz w:val="16"/>
        </w:rPr>
        <w:t>nited</w:t>
      </w:r>
      <w:r w:rsidRPr="00844EF6">
        <w:rPr>
          <w:rStyle w:val="StyleUnderline"/>
        </w:rPr>
        <w:t xml:space="preserve"> S</w:t>
      </w:r>
      <w:r w:rsidRPr="00844EF6">
        <w:rPr>
          <w:sz w:val="16"/>
        </w:rPr>
        <w:t>tate</w:t>
      </w:r>
      <w:r w:rsidRPr="00844EF6">
        <w:rPr>
          <w:rStyle w:val="StyleUnderline"/>
        </w:rPr>
        <w:t xml:space="preserve">s couldn’t </w:t>
      </w:r>
      <w:r w:rsidRPr="00844EF6">
        <w:rPr>
          <w:sz w:val="16"/>
        </w:rPr>
        <w:t>possibly</w:t>
      </w:r>
      <w:r w:rsidRPr="00844EF6">
        <w:rPr>
          <w:rStyle w:val="StyleUnderline"/>
        </w:rPr>
        <w:t xml:space="preserve"> happen, you might have a point in ordinary times, </w:t>
      </w:r>
      <w:r w:rsidRPr="00844EF6">
        <w:rPr>
          <w:rStyle w:val="Emphasis"/>
        </w:rPr>
        <w:t>which these distinctly aren’t.</w:t>
      </w:r>
    </w:p>
    <w:p w14:paraId="0871F11B" w14:textId="77777777" w:rsidR="00643D07" w:rsidRPr="00844EF6" w:rsidRDefault="00643D07" w:rsidP="00643D07"/>
    <w:p w14:paraId="163B3F53" w14:textId="77777777" w:rsidR="00643D07" w:rsidRPr="00844EF6" w:rsidRDefault="00643D07" w:rsidP="00643D07">
      <w:pPr>
        <w:pStyle w:val="Heading4"/>
        <w:rPr>
          <w:rFonts w:cs="Calibri"/>
        </w:rPr>
      </w:pPr>
      <w:r w:rsidRPr="00844EF6">
        <w:rPr>
          <w:rFonts w:cs="Calibri"/>
        </w:rPr>
        <w:t>Checks don’t apply – Trump will antagonize China ensuring conflict</w:t>
      </w:r>
    </w:p>
    <w:p w14:paraId="79F91490" w14:textId="77777777" w:rsidR="00643D07" w:rsidRPr="00844EF6" w:rsidRDefault="00643D07" w:rsidP="00643D07">
      <w:pPr>
        <w:rPr>
          <w:rStyle w:val="Style13ptBold"/>
          <w:b w:val="0"/>
        </w:rPr>
      </w:pPr>
      <w:proofErr w:type="spellStart"/>
      <w:r w:rsidRPr="00844EF6">
        <w:rPr>
          <w:rStyle w:val="Style13ptBold"/>
        </w:rPr>
        <w:t>Rachman</w:t>
      </w:r>
      <w:proofErr w:type="spellEnd"/>
      <w:r w:rsidRPr="00844EF6">
        <w:rPr>
          <w:rStyle w:val="Style13ptBold"/>
        </w:rPr>
        <w:t xml:space="preserve"> 3/7 </w:t>
      </w:r>
      <w:r w:rsidRPr="00844EF6">
        <w:t>(Gideon, chief foreign affairs columnist for the Financial Times, “Trump in the China Shop”, http://www.nybooks.com/daily/2017/03/07/trump-in-the-china-shop/)</w:t>
      </w:r>
    </w:p>
    <w:p w14:paraId="6396C81B" w14:textId="77777777" w:rsidR="00643D07" w:rsidRPr="00844EF6" w:rsidRDefault="00643D07" w:rsidP="00643D07">
      <w:pPr>
        <w:rPr>
          <w:rStyle w:val="Emphasis"/>
        </w:rPr>
      </w:pPr>
      <w:r w:rsidRPr="00844EF6">
        <w:rPr>
          <w:rStyle w:val="Emphasis"/>
        </w:rPr>
        <w:t>The arrival of Donald Trump in the White House threatens a significant acceleration in the rivalry between the US and China</w:t>
      </w:r>
      <w:r w:rsidRPr="00844EF6">
        <w:rPr>
          <w:sz w:val="16"/>
        </w:rPr>
        <w:t>. The deliberate but careful attempts of the Obama administration to push back against Chinese ambitions in the Asia-Pacific region are likely to be replaced by a new Trump approach that is much more openly confrontational, and more impulsive</w:t>
      </w:r>
      <w:r w:rsidRPr="00844EF6">
        <w:rPr>
          <w:rStyle w:val="Emphasis"/>
        </w:rPr>
        <w:t xml:space="preserve"> in style. Even before taking office, the new US president demonstrated his willingness to antagonize Beijing</w:t>
      </w:r>
      <w:r w:rsidRPr="00844EF6">
        <w:rPr>
          <w:sz w:val="16"/>
        </w:rPr>
        <w:t xml:space="preserve">—by speaking directly to the president of Taiwan, something that all US presidents have refused to do since the normalization of relations between the United States and China in the 1970s. </w:t>
      </w:r>
      <w:r w:rsidRPr="00844EF6">
        <w:rPr>
          <w:rStyle w:val="Emphasis"/>
        </w:rPr>
        <w:t>If a direct military conflict between China and the United States does break out during the Trump years, the likeliest arena for a clash is the South China Sea. In his confirmation hearings before the US Senate, Rex Tillerson, Trump’s new secretary of state, signaled a significant hardening in the American attitude to the artificial islands that China has been building in the South China Sea</w:t>
      </w:r>
      <w:r w:rsidRPr="00844EF6">
        <w:rPr>
          <w:b/>
          <w:sz w:val="16"/>
        </w:rPr>
        <w:t>.</w:t>
      </w:r>
      <w:r w:rsidRPr="00844EF6">
        <w:rPr>
          <w:sz w:val="16"/>
        </w:rPr>
        <w:t xml:space="preserve"> Tillerson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844EF6">
        <w:rPr>
          <w:rStyle w:val="Emphasis"/>
        </w:rPr>
        <w:t>China would almost certainly attempt to break such a blockade by sea or air. The stage would be set for a modern version of the Cuba missile crisis. The Chinese government’s official reaction to the Tillerson statement was restrained. But China’s state-controlled media was ferocious.</w:t>
      </w:r>
      <w:r w:rsidRPr="00844EF6">
        <w:rPr>
          <w:sz w:val="16"/>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Tillerson’s statement, Vivian Balakrishnan, the foreign minister of Singapore, warned that </w:t>
      </w:r>
      <w:r w:rsidRPr="00844EF6">
        <w:rPr>
          <w:rStyle w:val="Emphasis"/>
        </w:rPr>
        <w:t>any effort at a US blockade in the South China Sea would lead to a war between the United States and China.</w:t>
      </w:r>
      <w:r w:rsidRPr="00844EF6">
        <w:rPr>
          <w:sz w:val="16"/>
        </w:rPr>
        <w:t xml:space="preserve"> The Singaporeans, who maintain close ties to both Washington and Beijing and whose natural style is cautious and technocratic, are not given to hysteria. In an effort to calm the rising anxieties in Asia, expressed by the likes of Balakrishnan, James Mattis, Trump’s new defense secretary, used his first trip to the region in early February to reassure allies that the US is not planning any “dramatic military moves” in the South China Sea. But there are other influential voices in the new administration who clearly believe that a war with China is both inevitable and necessary. Stephen K. Bannon, chief strategist in the Trump White House, told a radio show in early 2016, </w:t>
      </w:r>
      <w:r w:rsidRPr="00844EF6">
        <w:rPr>
          <w:b/>
          <w:sz w:val="16"/>
        </w:rPr>
        <w:t>“</w:t>
      </w:r>
      <w:r w:rsidRPr="00844EF6">
        <w:rPr>
          <w:rStyle w:val="Emphasis"/>
        </w:rPr>
        <w:t xml:space="preserve">We’re going to war in the South China Sea in five to ten years. There is no doubt about that.” A decision by President Trump to confront China over its territorial claims would represent a new development in the president’s thinking, for Trump’s most longstanding and profound concerns about Asia are economic. </w:t>
      </w:r>
      <w:r w:rsidRPr="00844EF6">
        <w:rPr>
          <w:sz w:val="16"/>
        </w:rPr>
        <w:t xml:space="preserve">Conventional economic theory has long held that the growing wealth of Asian nations is a good thing for the </w:t>
      </w:r>
      <w:r w:rsidRPr="00844EF6">
        <w:rPr>
          <w:sz w:val="16"/>
        </w:rPr>
        <w:lastRenderedPageBreak/>
        <w:t>United States, since it creates larger markets for American companies and cheaper goods for American consumers. But Trump and his advisers emphatically reject this idea. They blame the stagnation of the living standards of American workers on “globalism”—otherwise known as international trade and investment. Bannon argues that “the globalists gutted the American working-class and created a middle-class in Asia.” In his view, the increasing wealth of Asia, far from being a mutually advantageous process, has impoverished the United States.</w:t>
      </w:r>
    </w:p>
    <w:p w14:paraId="2A878DF3" w14:textId="77777777" w:rsidR="00643D07" w:rsidRPr="00844EF6" w:rsidRDefault="00643D07" w:rsidP="00643D07">
      <w:pPr>
        <w:rPr>
          <w:rStyle w:val="Emphasis"/>
        </w:rPr>
      </w:pPr>
    </w:p>
    <w:p w14:paraId="2D5D6A76" w14:textId="77777777" w:rsidR="00643D07" w:rsidRPr="00844EF6" w:rsidRDefault="00643D07" w:rsidP="00643D07">
      <w:pPr>
        <w:pStyle w:val="Heading4"/>
        <w:rPr>
          <w:rFonts w:cs="Calibri"/>
        </w:rPr>
      </w:pPr>
      <w:r w:rsidRPr="00844EF6">
        <w:rPr>
          <w:rFonts w:cs="Calibri"/>
        </w:rPr>
        <w:t>US &amp; China are on the brink</w:t>
      </w:r>
    </w:p>
    <w:p w14:paraId="73C9F9C5" w14:textId="77777777" w:rsidR="00643D07" w:rsidRPr="00844EF6" w:rsidRDefault="00643D07" w:rsidP="00643D07">
      <w:pPr>
        <w:rPr>
          <w:rStyle w:val="Style13ptBold"/>
          <w:b w:val="0"/>
        </w:rPr>
      </w:pPr>
      <w:r w:rsidRPr="00844EF6">
        <w:rPr>
          <w:rStyle w:val="Style13ptBold"/>
        </w:rPr>
        <w:t xml:space="preserve">Holloway 2/4 </w:t>
      </w:r>
      <w:r w:rsidRPr="00844EF6">
        <w:rPr>
          <w:rStyle w:val="Style13ptBold"/>
          <w:sz w:val="20"/>
        </w:rPr>
        <w:t>(Henry, staff @ Daily Star (UK news), “World War 3 on the brink in the Pacific – nukes and warships ready for devastating WAR”, http://www.dailystar.co.uk/news/latest-news/584828/US-China-War-South-China-Sea-World-War-3-Donald-Trump-Trade-Shipping-Reality-Tillerson)</w:t>
      </w:r>
    </w:p>
    <w:p w14:paraId="267FF0A8" w14:textId="77777777" w:rsidR="00643D07" w:rsidRPr="00844EF6" w:rsidRDefault="00643D07" w:rsidP="00643D07">
      <w:pPr>
        <w:rPr>
          <w:sz w:val="14"/>
        </w:rPr>
      </w:pPr>
      <w:r w:rsidRPr="00844EF6">
        <w:rPr>
          <w:rStyle w:val="StyleUnderline"/>
        </w:rPr>
        <w:t>Washington and Beijing</w:t>
      </w:r>
      <w:r w:rsidRPr="00844EF6">
        <w:rPr>
          <w:sz w:val="14"/>
        </w:rPr>
        <w:t xml:space="preserve"> have both </w:t>
      </w:r>
      <w:r w:rsidRPr="00844EF6">
        <w:rPr>
          <w:rStyle w:val="StyleUnderline"/>
        </w:rPr>
        <w:t xml:space="preserve">been flexing their military muscles as Chinese military </w:t>
      </w:r>
      <w:r w:rsidRPr="00844EF6">
        <w:rPr>
          <w:sz w:val="14"/>
        </w:rPr>
        <w:t xml:space="preserve">bosses </w:t>
      </w:r>
      <w:r w:rsidRPr="00844EF6">
        <w:rPr>
          <w:rStyle w:val="StyleUnderline"/>
        </w:rPr>
        <w:t>declared “war between the US and China is now reality</w:t>
      </w:r>
      <w:r w:rsidRPr="00844EF6">
        <w:rPr>
          <w:sz w:val="14"/>
        </w:rPr>
        <w:t xml:space="preserve">”. </w:t>
      </w:r>
      <w:r w:rsidRPr="00844EF6">
        <w:rPr>
          <w:rStyle w:val="StyleUnderline"/>
        </w:rPr>
        <w:t>Warships</w:t>
      </w:r>
      <w:r w:rsidRPr="00844EF6">
        <w:rPr>
          <w:sz w:val="14"/>
        </w:rPr>
        <w:t>, missiles</w:t>
      </w:r>
      <w:r w:rsidRPr="00844EF6">
        <w:rPr>
          <w:rStyle w:val="StyleUnderline"/>
        </w:rPr>
        <w:t>, and nuclear-capable</w:t>
      </w:r>
      <w:r w:rsidRPr="00844EF6">
        <w:rPr>
          <w:sz w:val="14"/>
        </w:rPr>
        <w:t xml:space="preserve"> </w:t>
      </w:r>
      <w:r w:rsidRPr="00844EF6">
        <w:rPr>
          <w:rStyle w:val="StyleUnderline"/>
        </w:rPr>
        <w:t>bombers are flooding the region</w:t>
      </w:r>
      <w:r w:rsidRPr="00844EF6">
        <w:rPr>
          <w:sz w:val="14"/>
        </w:rPr>
        <w:t xml:space="preserve"> as both superpowers prepare for a potentially nuclear conflict. The cradle of this war zone is the South China Sea which Beijing claim belongs to the Chinese by right while the US weighs in support of the Asian power’s Pacific </w:t>
      </w:r>
      <w:proofErr w:type="spellStart"/>
      <w:r w:rsidRPr="00844EF6">
        <w:rPr>
          <w:sz w:val="14"/>
        </w:rPr>
        <w:t>neighbours</w:t>
      </w:r>
      <w:proofErr w:type="spellEnd"/>
      <w:r w:rsidRPr="00844EF6">
        <w:rPr>
          <w:sz w:val="14"/>
        </w:rPr>
        <w:t xml:space="preserve">. Experts have warned </w:t>
      </w:r>
      <w:r w:rsidRPr="00844EF6">
        <w:rPr>
          <w:rStyle w:val="StyleUnderline"/>
        </w:rPr>
        <w:t>just one wrong move could cause the region to explode into war between the US and China</w:t>
      </w:r>
      <w:r w:rsidRPr="00844EF6">
        <w:rPr>
          <w:sz w:val="14"/>
        </w:rPr>
        <w:t xml:space="preserve">. David L. Goldwyn, a former special envoy for the US State Department, warned of conflict with China in a report to the Atlantic Council seen by Daily Star Online. He said: "China is prone to testing new US presidents and Mr. </w:t>
      </w:r>
      <w:r w:rsidRPr="00844EF6">
        <w:rPr>
          <w:rStyle w:val="StyleUnderline"/>
        </w:rPr>
        <w:t>Trump seems intent on testing, if not provoking, China</w:t>
      </w:r>
      <w:r w:rsidRPr="00844EF6">
        <w:rPr>
          <w:sz w:val="14"/>
        </w:rPr>
        <w:t>. "</w:t>
      </w:r>
      <w:r w:rsidRPr="00844EF6">
        <w:rPr>
          <w:rStyle w:val="StyleUnderline"/>
        </w:rPr>
        <w:t>A miscalculation on either side creates a non-negligible risk of military conflict</w:t>
      </w:r>
      <w:r w:rsidRPr="00844EF6">
        <w:rPr>
          <w:sz w:val="14"/>
        </w:rPr>
        <w:t>.”</w:t>
      </w:r>
    </w:p>
    <w:p w14:paraId="15401AB3" w14:textId="77777777" w:rsidR="00643D07" w:rsidRPr="00844EF6" w:rsidRDefault="00643D07" w:rsidP="00643D07">
      <w:pPr>
        <w:rPr>
          <w:sz w:val="14"/>
        </w:rPr>
      </w:pPr>
    </w:p>
    <w:p w14:paraId="574D0B4F" w14:textId="77777777" w:rsidR="00643D07" w:rsidRPr="00844EF6" w:rsidRDefault="00643D07" w:rsidP="00643D07">
      <w:pPr>
        <w:pStyle w:val="Heading4"/>
        <w:rPr>
          <w:rFonts w:cs="Calibri"/>
        </w:rPr>
      </w:pPr>
      <w:r w:rsidRPr="00844EF6">
        <w:rPr>
          <w:rFonts w:cs="Calibri"/>
        </w:rPr>
        <w:t>War goes nuclear – It’s probable</w:t>
      </w:r>
    </w:p>
    <w:p w14:paraId="41B7BE13" w14:textId="77777777" w:rsidR="00643D07" w:rsidRPr="00844EF6" w:rsidRDefault="00643D07" w:rsidP="00643D07">
      <w:pPr>
        <w:rPr>
          <w:rStyle w:val="Style13ptBold"/>
          <w:b w:val="0"/>
        </w:rPr>
      </w:pPr>
      <w:r w:rsidRPr="00844EF6">
        <w:rPr>
          <w:rStyle w:val="Style13ptBold"/>
        </w:rPr>
        <w:t xml:space="preserve">Young 16 </w:t>
      </w:r>
      <w:r w:rsidRPr="00844EF6">
        <w:rPr>
          <w:rStyle w:val="Style13ptBold"/>
          <w:sz w:val="20"/>
        </w:rPr>
        <w:t>(Stephen, fellow @ Union of Concerned Scientists, USA, “The Risk of Nuclear War with China”, http://www.ucsusa.org/nuclear-weapons/us-china-relations/risk-nuclear-war-china#.WNR8UjvythE)</w:t>
      </w:r>
    </w:p>
    <w:p w14:paraId="039484D0" w14:textId="4103B9B7" w:rsidR="00643D07" w:rsidRPr="00844EF6" w:rsidRDefault="00643D07" w:rsidP="00643D07">
      <w:r w:rsidRPr="00844EF6">
        <w:rPr>
          <w:rStyle w:val="StyleUnderline"/>
        </w:rPr>
        <w:t xml:space="preserve">Could simmering tensions lead to a </w:t>
      </w:r>
      <w:r w:rsidRPr="00844EF6">
        <w:rPr>
          <w:sz w:val="14"/>
        </w:rPr>
        <w:t>full-blown</w:t>
      </w:r>
      <w:r w:rsidRPr="00844EF6">
        <w:rPr>
          <w:rStyle w:val="StyleUnderline"/>
        </w:rPr>
        <w:t xml:space="preserve"> nuclear war</w:t>
      </w:r>
      <w:r w:rsidRPr="00844EF6">
        <w:rPr>
          <w:sz w:val="14"/>
        </w:rPr>
        <w:t xml:space="preserve">? More specifically: could a minor skirmish or conventional war escalate into a full-blown nuclear conflict? Numerous factors suggest that </w:t>
      </w:r>
      <w:r w:rsidRPr="00844EF6">
        <w:rPr>
          <w:rStyle w:val="StyleUnderline"/>
        </w:rPr>
        <w:t>it could</w:t>
      </w:r>
      <w:r w:rsidRPr="00844EF6">
        <w:rPr>
          <w:sz w:val="14"/>
        </w:rPr>
        <w:t xml:space="preserve">—and that </w:t>
      </w:r>
      <w:r w:rsidRPr="00844EF6">
        <w:rPr>
          <w:rStyle w:val="StyleUnderline"/>
        </w:rPr>
        <w:t>the likelihood of nuclear use between the U</w:t>
      </w:r>
      <w:r w:rsidRPr="00844EF6">
        <w:rPr>
          <w:sz w:val="14"/>
        </w:rPr>
        <w:t>nited</w:t>
      </w:r>
      <w:r w:rsidRPr="00844EF6">
        <w:rPr>
          <w:rStyle w:val="StyleUnderline"/>
        </w:rPr>
        <w:t xml:space="preserve"> S</w:t>
      </w:r>
      <w:r w:rsidRPr="00844EF6">
        <w:rPr>
          <w:sz w:val="14"/>
        </w:rPr>
        <w:t>tates</w:t>
      </w:r>
      <w:r w:rsidRPr="00844EF6">
        <w:rPr>
          <w:rStyle w:val="StyleUnderline"/>
        </w:rPr>
        <w:t xml:space="preserve"> and China </w:t>
      </w:r>
      <w:r w:rsidRPr="00844EF6">
        <w:rPr>
          <w:sz w:val="14"/>
        </w:rPr>
        <w:t>may be</w:t>
      </w:r>
      <w:r w:rsidRPr="00844EF6">
        <w:rPr>
          <w:rStyle w:val="StyleUnderline"/>
        </w:rPr>
        <w:t xml:space="preserve"> increasing</w:t>
      </w:r>
      <w:r w:rsidRPr="00844EF6">
        <w:rPr>
          <w:sz w:val="14"/>
        </w:rPr>
        <w:t xml:space="preserve">. The two countries have a very contentious history. </w:t>
      </w:r>
      <w:r w:rsidRPr="00844EF6">
        <w:rPr>
          <w:rStyle w:val="StyleUnderline"/>
        </w:rPr>
        <w:t xml:space="preserve">Despite sincere </w:t>
      </w:r>
      <w:r w:rsidRPr="00844EF6">
        <w:rPr>
          <w:sz w:val="14"/>
        </w:rPr>
        <w:t>and occasionally</w:t>
      </w:r>
      <w:r w:rsidRPr="00844EF6">
        <w:rPr>
          <w:rStyle w:val="StyleUnderline"/>
        </w:rPr>
        <w:t xml:space="preserve"> successful efforts to cooperate</w:t>
      </w:r>
      <w:r w:rsidRPr="00844EF6">
        <w:rPr>
          <w:sz w:val="14"/>
        </w:rPr>
        <w:t xml:space="preserve"> on shared concerns such as climate change and nuclear terrorism, </w:t>
      </w:r>
      <w:r w:rsidRPr="00844EF6">
        <w:rPr>
          <w:rStyle w:val="StyleUnderline"/>
        </w:rPr>
        <w:t>lack of mutual trust sustains an entrenched and deepening antagonism</w:t>
      </w:r>
      <w:r w:rsidRPr="00844EF6">
        <w:rPr>
          <w:sz w:val="14"/>
        </w:rPr>
        <w:t xml:space="preserve">. Both governments are preparing for war. Their preparations include improvements to their nuclear arsenals, including a </w:t>
      </w:r>
      <w:proofErr w:type="gramStart"/>
      <w:r w:rsidRPr="00844EF6">
        <w:rPr>
          <w:sz w:val="14"/>
        </w:rPr>
        <w:t>trillion dollar</w:t>
      </w:r>
      <w:proofErr w:type="gramEnd"/>
      <w:r w:rsidRPr="00844EF6">
        <w:rPr>
          <w:sz w:val="14"/>
        </w:rPr>
        <w:t xml:space="preserve"> investment in the United States. Both governments also believe that a demonstrable readiness to use military force­—including nuclear weapons—is needed to ensure the other will yield in a military confrontation. </w:t>
      </w:r>
      <w:r w:rsidRPr="00844EF6">
        <w:rPr>
          <w:rStyle w:val="StyleUnderline"/>
        </w:rPr>
        <w:t xml:space="preserve">Discussions </w:t>
      </w:r>
      <w:r w:rsidRPr="00844EF6">
        <w:rPr>
          <w:sz w:val="14"/>
        </w:rPr>
        <w:t xml:space="preserve">of contentious issues </w:t>
      </w:r>
      <w:r w:rsidRPr="00844EF6">
        <w:rPr>
          <w:rStyle w:val="StyleUnderline"/>
        </w:rPr>
        <w:t xml:space="preserve">are </w:t>
      </w:r>
      <w:r w:rsidRPr="00844EF6">
        <w:rPr>
          <w:sz w:val="14"/>
        </w:rPr>
        <w:t xml:space="preserve">exceedingly </w:t>
      </w:r>
      <w:r w:rsidRPr="00844EF6">
        <w:rPr>
          <w:rStyle w:val="StyleUnderline"/>
        </w:rPr>
        <w:t>inadequate</w:t>
      </w:r>
      <w:r w:rsidRPr="00844EF6">
        <w:rPr>
          <w:sz w:val="14"/>
        </w:rPr>
        <w:t xml:space="preserve">. </w:t>
      </w:r>
      <w:r w:rsidRPr="00844EF6">
        <w:rPr>
          <w:rStyle w:val="StyleUnderline"/>
        </w:rPr>
        <w:t>Their militaries have produced</w:t>
      </w:r>
      <w:r w:rsidRPr="00844EF6">
        <w:rPr>
          <w:sz w:val="14"/>
        </w:rPr>
        <w:t xml:space="preserve"> shared</w:t>
      </w:r>
      <w:r w:rsidRPr="00844EF6">
        <w:rPr>
          <w:rStyle w:val="StyleUnderline"/>
        </w:rPr>
        <w:t xml:space="preserve"> understandings of the conduct of naval vessels and aircraft</w:t>
      </w:r>
      <w:r w:rsidRPr="00844EF6">
        <w:rPr>
          <w:sz w:val="14"/>
        </w:rPr>
        <w:t>, but</w:t>
      </w:r>
      <w:r w:rsidRPr="00844EF6">
        <w:rPr>
          <w:rStyle w:val="StyleUnderline"/>
        </w:rPr>
        <w:t xml:space="preserve"> strategic dialogues</w:t>
      </w:r>
      <w:r w:rsidRPr="00844EF6">
        <w:rPr>
          <w:sz w:val="14"/>
        </w:rPr>
        <w:t xml:space="preserve"> on nuclear forces, missile defenses, and anti-satellite weapons </w:t>
      </w:r>
      <w:r w:rsidRPr="00844EF6">
        <w:rPr>
          <w:rStyle w:val="StyleUnderline"/>
        </w:rPr>
        <w:t>are limited at best</w:t>
      </w:r>
      <w:r w:rsidRPr="00844EF6">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844EF6">
        <w:rPr>
          <w:rStyle w:val="StyleUnderline"/>
        </w:rPr>
        <w:t>China’s</w:t>
      </w:r>
      <w:r w:rsidRPr="00844EF6">
        <w:rPr>
          <w:sz w:val="14"/>
        </w:rPr>
        <w:t xml:space="preserve"> apparent </w:t>
      </w:r>
      <w:r w:rsidRPr="00844EF6">
        <w:rPr>
          <w:rStyle w:val="StyleUnderline"/>
        </w:rPr>
        <w:t>move toward hair-trigger alert</w:t>
      </w:r>
      <w:r w:rsidRPr="00844EF6">
        <w:rPr>
          <w:sz w:val="14"/>
        </w:rPr>
        <w:t xml:space="preserve">—a policy that </w:t>
      </w:r>
      <w:r w:rsidRPr="00844EF6">
        <w:rPr>
          <w:rStyle w:val="StyleUnderline"/>
        </w:rPr>
        <w:t>increases the risk of accidental nuclear war</w:t>
      </w:r>
      <w:r w:rsidRPr="00844EF6">
        <w:rPr>
          <w:sz w:val="14"/>
        </w:rPr>
        <w:t>, especially in the early days of its development.</w:t>
      </w:r>
    </w:p>
    <w:p w14:paraId="2E0E34CF" w14:textId="1B4B6389" w:rsidR="00643D07" w:rsidRPr="00844EF6" w:rsidRDefault="00643D07" w:rsidP="00FA12A4">
      <w:pPr>
        <w:pStyle w:val="Heading3"/>
      </w:pPr>
      <w:r w:rsidRPr="00844EF6">
        <w:lastRenderedPageBreak/>
        <w:t>China War – AT: Deterrence</w:t>
      </w:r>
    </w:p>
    <w:p w14:paraId="59859D4C" w14:textId="77777777" w:rsidR="00643D07" w:rsidRPr="00844EF6" w:rsidRDefault="00643D07" w:rsidP="00643D07">
      <w:pPr>
        <w:pStyle w:val="Heading4"/>
        <w:rPr>
          <w:rFonts w:cs="Calibri"/>
        </w:rPr>
      </w:pPr>
      <w:r w:rsidRPr="00844EF6">
        <w:rPr>
          <w:rFonts w:cs="Calibri"/>
        </w:rPr>
        <w:t>No deterrence – Causes extinction</w:t>
      </w:r>
    </w:p>
    <w:p w14:paraId="75F0526F" w14:textId="77777777" w:rsidR="00643D07" w:rsidRPr="00844EF6" w:rsidRDefault="00643D07" w:rsidP="00643D07">
      <w:pPr>
        <w:rPr>
          <w:rStyle w:val="Style13ptBold"/>
          <w:b w:val="0"/>
        </w:rPr>
      </w:pPr>
      <w:proofErr w:type="spellStart"/>
      <w:r w:rsidRPr="00844EF6">
        <w:rPr>
          <w:rStyle w:val="Style13ptBold"/>
        </w:rPr>
        <w:t>Wittner</w:t>
      </w:r>
      <w:proofErr w:type="spellEnd"/>
      <w:r w:rsidRPr="00844EF6">
        <w:rPr>
          <w:rStyle w:val="Style13ptBold"/>
        </w:rPr>
        <w:t xml:space="preserve"> 11 </w:t>
      </w:r>
      <w:r w:rsidRPr="00844EF6">
        <w:rPr>
          <w:rStyle w:val="Style13ptBold"/>
          <w:sz w:val="20"/>
        </w:rPr>
        <w:t xml:space="preserve">(Dr. Lawrence, Professor of History emeritus at SUNY/Albany, “Is a Nuclear War </w:t>
      </w:r>
      <w:proofErr w:type="gramStart"/>
      <w:r w:rsidRPr="00844EF6">
        <w:rPr>
          <w:rStyle w:val="Style13ptBold"/>
          <w:sz w:val="20"/>
        </w:rPr>
        <w:t>With</w:t>
      </w:r>
      <w:proofErr w:type="gramEnd"/>
      <w:r w:rsidRPr="00844EF6">
        <w:rPr>
          <w:rStyle w:val="Style13ptBold"/>
          <w:sz w:val="20"/>
        </w:rPr>
        <w:t xml:space="preserve"> China Possible?”, http://www.huffingtonpost.com/lawrence-wittner/nuclear-war-china_b_1116556.html)</w:t>
      </w:r>
    </w:p>
    <w:p w14:paraId="1F9766C2" w14:textId="77777777" w:rsidR="00643D07" w:rsidRPr="00844EF6" w:rsidRDefault="00643D07" w:rsidP="00643D07">
      <w:pPr>
        <w:rPr>
          <w:sz w:val="16"/>
        </w:rPr>
      </w:pPr>
      <w:r w:rsidRPr="00844EF6">
        <w:rPr>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844EF6">
        <w:rPr>
          <w:rStyle w:val="StyleUnderline"/>
        </w:rPr>
        <w:t xml:space="preserve">if U.S. government officials </w:t>
      </w:r>
      <w:r w:rsidRPr="00844EF6">
        <w:rPr>
          <w:sz w:val="16"/>
        </w:rPr>
        <w:t xml:space="preserve">really </w:t>
      </w:r>
      <w:r w:rsidRPr="00844EF6">
        <w:rPr>
          <w:rStyle w:val="StyleUnderline"/>
        </w:rPr>
        <w:t xml:space="preserve">believed that </w:t>
      </w:r>
      <w:r w:rsidRPr="00844EF6">
        <w:rPr>
          <w:sz w:val="16"/>
        </w:rPr>
        <w:t xml:space="preserve">nuclear </w:t>
      </w:r>
      <w:r w:rsidRPr="00844EF6">
        <w:rPr>
          <w:rStyle w:val="StyleUnderline"/>
        </w:rPr>
        <w:t>deterrence worked, they would not have resorted to championing “Star Wars” and</w:t>
      </w:r>
      <w:r w:rsidRPr="00844EF6">
        <w:rPr>
          <w:sz w:val="16"/>
        </w:rPr>
        <w:t xml:space="preserve"> its modern variant, </w:t>
      </w:r>
      <w:r w:rsidRPr="00844EF6">
        <w:rPr>
          <w:rStyle w:val="StyleUnderline"/>
        </w:rPr>
        <w:t>national missile defense</w:t>
      </w:r>
      <w:r w:rsidRPr="00844EF6">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844EF6">
        <w:rPr>
          <w:rStyle w:val="StyleUnderline"/>
        </w:rPr>
        <w:t>the U</w:t>
      </w:r>
      <w:r w:rsidRPr="00844EF6">
        <w:rPr>
          <w:sz w:val="16"/>
        </w:rPr>
        <w:t xml:space="preserve">nited </w:t>
      </w:r>
      <w:r w:rsidRPr="00844EF6">
        <w:rPr>
          <w:rStyle w:val="StyleUnderline"/>
        </w:rPr>
        <w:t>S</w:t>
      </w:r>
      <w:r w:rsidRPr="00844EF6">
        <w:rPr>
          <w:sz w:val="16"/>
        </w:rPr>
        <w:t xml:space="preserve">tates </w:t>
      </w:r>
      <w:r w:rsidRPr="00844EF6">
        <w:rPr>
          <w:rStyle w:val="StyleUnderline"/>
        </w:rPr>
        <w:t>would “win” any nuclear war with China. But what would that “victory” entail</w:t>
      </w:r>
      <w:r w:rsidRPr="00844EF6">
        <w:rPr>
          <w:sz w:val="16"/>
        </w:rPr>
        <w:t xml:space="preserve">? </w:t>
      </w:r>
      <w:r w:rsidRPr="00844EF6">
        <w:rPr>
          <w:rStyle w:val="StyleUnderline"/>
        </w:rPr>
        <w:t xml:space="preserve">An attack with these Chinese nuclear weapons would immediately slaughter at least 10 million Americans </w:t>
      </w:r>
      <w:r w:rsidRPr="00844EF6">
        <w:rPr>
          <w:sz w:val="16"/>
        </w:rPr>
        <w:t xml:space="preserve">in a great storm of blast and fire, while leaving </w:t>
      </w:r>
      <w:r w:rsidRPr="00844EF6">
        <w:rPr>
          <w:rStyle w:val="StyleUnderline"/>
        </w:rPr>
        <w:t xml:space="preserve">many more dying </w:t>
      </w:r>
      <w:r w:rsidRPr="00844EF6">
        <w:rPr>
          <w:sz w:val="16"/>
        </w:rPr>
        <w:t xml:space="preserve">horribly </w:t>
      </w:r>
      <w:r w:rsidRPr="00844EF6">
        <w:rPr>
          <w:rStyle w:val="StyleUnderline"/>
        </w:rPr>
        <w:t>of sickness and radiation poisoning</w:t>
      </w:r>
      <w:r w:rsidRPr="00844EF6">
        <w:rPr>
          <w:sz w:val="16"/>
        </w:rPr>
        <w:t xml:space="preserve">. </w:t>
      </w:r>
      <w:r w:rsidRPr="00844EF6">
        <w:rPr>
          <w:rStyle w:val="StyleUnderline"/>
        </w:rPr>
        <w:t xml:space="preserve">The Chinese death toll </w:t>
      </w:r>
      <w:r w:rsidRPr="00844EF6">
        <w:rPr>
          <w:sz w:val="16"/>
        </w:rPr>
        <w:t xml:space="preserve">in a nuclear war </w:t>
      </w:r>
      <w:r w:rsidRPr="00844EF6">
        <w:rPr>
          <w:rStyle w:val="StyleUnderline"/>
        </w:rPr>
        <w:t>would be far higher</w:t>
      </w:r>
      <w:r w:rsidRPr="00844EF6">
        <w:rPr>
          <w:sz w:val="16"/>
        </w:rPr>
        <w:t xml:space="preserve">. </w:t>
      </w:r>
      <w:r w:rsidRPr="00844EF6">
        <w:rPr>
          <w:rStyle w:val="StyleUnderline"/>
        </w:rPr>
        <w:t xml:space="preserve">Both nations would be </w:t>
      </w:r>
      <w:r w:rsidRPr="00844EF6">
        <w:rPr>
          <w:sz w:val="16"/>
        </w:rPr>
        <w:t xml:space="preserve">reduced to smoldering, radioactive </w:t>
      </w:r>
      <w:r w:rsidRPr="00844EF6">
        <w:rPr>
          <w:rStyle w:val="StyleUnderline"/>
        </w:rPr>
        <w:t>wastelands.</w:t>
      </w:r>
      <w:r w:rsidRPr="00844EF6">
        <w:rPr>
          <w:sz w:val="16"/>
        </w:rPr>
        <w:t xml:space="preserve"> Also, </w:t>
      </w:r>
      <w:r w:rsidRPr="00844EF6">
        <w:rPr>
          <w:rStyle w:val="StyleUnderline"/>
        </w:rPr>
        <w:t xml:space="preserve">radioactive debris </w:t>
      </w:r>
      <w:r w:rsidRPr="00844EF6">
        <w:rPr>
          <w:sz w:val="16"/>
        </w:rPr>
        <w:t xml:space="preserve">sent aloft by the nuclear explosions </w:t>
      </w:r>
      <w:r w:rsidRPr="00844EF6">
        <w:rPr>
          <w:rStyle w:val="StyleUnderline"/>
        </w:rPr>
        <w:t>would blot out the sun and bring on a “nuclear winter</w:t>
      </w:r>
      <w:r w:rsidRPr="00844EF6">
        <w:rPr>
          <w:sz w:val="16"/>
        </w:rPr>
        <w:t xml:space="preserve">” around the globe — </w:t>
      </w:r>
      <w:r w:rsidRPr="00844EF6">
        <w:rPr>
          <w:rStyle w:val="StyleUnderline"/>
        </w:rPr>
        <w:t>destroying ag</w:t>
      </w:r>
      <w:r w:rsidRPr="00844EF6">
        <w:rPr>
          <w:sz w:val="16"/>
        </w:rPr>
        <w:t xml:space="preserve">riculture, </w:t>
      </w:r>
      <w:r w:rsidRPr="00844EF6">
        <w:rPr>
          <w:rStyle w:val="StyleUnderline"/>
        </w:rPr>
        <w:t>creating worldwide famine</w:t>
      </w:r>
      <w:r w:rsidRPr="00844EF6">
        <w:rPr>
          <w:sz w:val="16"/>
        </w:rPr>
        <w:t xml:space="preserve">, </w:t>
      </w:r>
      <w:r w:rsidRPr="00844EF6">
        <w:rPr>
          <w:rStyle w:val="StyleUnderline"/>
        </w:rPr>
        <w:t xml:space="preserve">and </w:t>
      </w:r>
      <w:r w:rsidRPr="00844EF6">
        <w:rPr>
          <w:sz w:val="16"/>
        </w:rPr>
        <w:t xml:space="preserve">generating chaos and </w:t>
      </w:r>
      <w:r w:rsidRPr="00844EF6">
        <w:rPr>
          <w:rStyle w:val="StyleUnderline"/>
        </w:rPr>
        <w:t>destruction</w:t>
      </w:r>
      <w:r w:rsidRPr="00844EF6">
        <w:rPr>
          <w:sz w:val="16"/>
        </w:rPr>
        <w:t>.</w:t>
      </w:r>
    </w:p>
    <w:p w14:paraId="36363B16" w14:textId="77777777" w:rsidR="00643D07" w:rsidRPr="00844EF6" w:rsidRDefault="00643D07" w:rsidP="00643D07"/>
    <w:p w14:paraId="36B625AA" w14:textId="45CEEAB0" w:rsidR="00843113" w:rsidRPr="00844EF6" w:rsidRDefault="00843113" w:rsidP="00FA12A4">
      <w:pPr>
        <w:pStyle w:val="Heading3"/>
      </w:pPr>
      <w:r w:rsidRPr="00844EF6">
        <w:lastRenderedPageBreak/>
        <w:t>North Korea</w:t>
      </w:r>
    </w:p>
    <w:p w14:paraId="2D5C893C" w14:textId="77777777" w:rsidR="00843113" w:rsidRPr="00844EF6" w:rsidRDefault="00843113" w:rsidP="00843113">
      <w:pPr>
        <w:pStyle w:val="Heading4"/>
        <w:rPr>
          <w:rFonts w:cs="Calibri"/>
        </w:rPr>
      </w:pPr>
      <w:r w:rsidRPr="00844EF6">
        <w:rPr>
          <w:rFonts w:cs="Calibri"/>
        </w:rPr>
        <w:t xml:space="preserve">Specifically Causes </w:t>
      </w:r>
      <w:proofErr w:type="spellStart"/>
      <w:r w:rsidRPr="00844EF6">
        <w:rPr>
          <w:rFonts w:cs="Calibri"/>
        </w:rPr>
        <w:t>lashout</w:t>
      </w:r>
      <w:proofErr w:type="spellEnd"/>
      <w:r w:rsidRPr="00844EF6">
        <w:rPr>
          <w:rFonts w:cs="Calibri"/>
        </w:rPr>
        <w:t xml:space="preserve"> and war with North Korea</w:t>
      </w:r>
    </w:p>
    <w:p w14:paraId="52098BC7" w14:textId="77777777" w:rsidR="00843113" w:rsidRPr="00844EF6" w:rsidRDefault="00843113" w:rsidP="00843113">
      <w:proofErr w:type="spellStart"/>
      <w:r w:rsidRPr="00844EF6">
        <w:rPr>
          <w:rStyle w:val="Style13ptBold"/>
        </w:rPr>
        <w:t>Torpey</w:t>
      </w:r>
      <w:proofErr w:type="spellEnd"/>
      <w:r w:rsidRPr="00844EF6">
        <w:rPr>
          <w:rStyle w:val="Style13ptBold"/>
        </w:rPr>
        <w:t xml:space="preserve"> 17.</w:t>
      </w:r>
      <w:r w:rsidRPr="00844EF6">
        <w:t xml:space="preserve"> [John, Presidential Professor of Sociology and History and Director of the Ralph Bunche Institute for International Studies at the Graduate Center of the City University of New York, “Defining Trumpism: Making sense of the first 100 days” The Hill -- April 26 -- http://thehill.com/blogs/pundits-blog/the-administration/330686-defining-trumpism-making-sense-of-the-trumps-first-100]</w:t>
      </w:r>
    </w:p>
    <w:p w14:paraId="534427FC" w14:textId="77777777" w:rsidR="00843113" w:rsidRPr="00844EF6" w:rsidRDefault="00843113" w:rsidP="00843113">
      <w:pPr>
        <w:rPr>
          <w:sz w:val="16"/>
        </w:rPr>
      </w:pPr>
      <w:r w:rsidRPr="00844EF6">
        <w:rPr>
          <w:rStyle w:val="StyleUnderline"/>
        </w:rPr>
        <w:t>Given all the obstacles to achievement</w:t>
      </w:r>
      <w:r w:rsidRPr="00844EF6">
        <w:rPr>
          <w:sz w:val="16"/>
        </w:rPr>
        <w:t xml:space="preserve"> </w:t>
      </w:r>
      <w:r w:rsidRPr="00844EF6">
        <w:rPr>
          <w:rStyle w:val="StyleUnderline"/>
        </w:rPr>
        <w:t>on the domestic front and</w:t>
      </w:r>
      <w:r w:rsidRPr="00844EF6">
        <w:rPr>
          <w:sz w:val="16"/>
        </w:rPr>
        <w:t xml:space="preserve"> </w:t>
      </w:r>
      <w:r w:rsidRPr="00844EF6">
        <w:rPr>
          <w:rStyle w:val="StyleUnderline"/>
        </w:rPr>
        <w:t>the need for charismatic leaders to “win” big and visibly</w:t>
      </w:r>
      <w:r w:rsidRPr="00844EF6">
        <w:rPr>
          <w:sz w:val="16"/>
        </w:rPr>
        <w:t xml:space="preserve">, President </w:t>
      </w:r>
      <w:r w:rsidRPr="00844EF6">
        <w:rPr>
          <w:rStyle w:val="StyleUnderline"/>
        </w:rPr>
        <w:t>Trump may look to score what he thinks are easy victories on the international scene</w:t>
      </w:r>
      <w:r w:rsidRPr="00844EF6">
        <w:rPr>
          <w:sz w:val="16"/>
        </w:rPr>
        <w:t xml:space="preserve">. We now know that Xi Jinping seems to have persuaded him in Florida that things with North Korea are more complicated than he had thought. Yet the man’s ignorance is frightening, and we know that he </w:t>
      </w:r>
      <w:proofErr w:type="gramStart"/>
      <w:r w:rsidRPr="00844EF6">
        <w:rPr>
          <w:sz w:val="16"/>
        </w:rPr>
        <w:t>has a tendency to</w:t>
      </w:r>
      <w:proofErr w:type="gramEnd"/>
      <w:r w:rsidRPr="00844EF6">
        <w:rPr>
          <w:sz w:val="16"/>
        </w:rPr>
        <w:t xml:space="preserve"> listen to the last person who advised him. If he talks to the wrong person, therefore, he may go looking for trouble that is bad for us and for the world. </w:t>
      </w:r>
      <w:r w:rsidRPr="00844EF6">
        <w:rPr>
          <w:rStyle w:val="StyleUnderline"/>
        </w:rPr>
        <w:t xml:space="preserve">We must </w:t>
      </w:r>
      <w:r w:rsidRPr="00844EF6">
        <w:rPr>
          <w:sz w:val="16"/>
        </w:rPr>
        <w:t>therefore</w:t>
      </w:r>
      <w:r w:rsidRPr="00844EF6">
        <w:rPr>
          <w:rStyle w:val="StyleUnderline"/>
        </w:rPr>
        <w:t xml:space="preserve"> worry that the president will </w:t>
      </w:r>
      <w:r w:rsidRPr="00844EF6">
        <w:rPr>
          <w:rStyle w:val="Emphasis"/>
        </w:rPr>
        <w:t>go off in search of dragons to slay simply in order to maintain his heroic stature among his base</w:t>
      </w:r>
      <w:r w:rsidRPr="00844EF6">
        <w:rPr>
          <w:sz w:val="16"/>
        </w:rPr>
        <w:t xml:space="preserve">. </w:t>
      </w:r>
      <w:r w:rsidRPr="00844EF6">
        <w:rPr>
          <w:rStyle w:val="StyleUnderline"/>
        </w:rPr>
        <w:t>This may all go in a very bad direction</w:t>
      </w:r>
      <w:r w:rsidRPr="00844EF6">
        <w:rPr>
          <w:sz w:val="16"/>
        </w:rPr>
        <w:t xml:space="preserve">; behind the attacks on Syria may lurk a larger objective, namely Iran. Notwithstanding Xi’s counsel, </w:t>
      </w:r>
      <w:r w:rsidRPr="00844EF6">
        <w:rPr>
          <w:rStyle w:val="StyleUnderline"/>
        </w:rPr>
        <w:t xml:space="preserve">putting the North Korean threat to rest may look to Trump like an </w:t>
      </w:r>
      <w:r w:rsidRPr="00844EF6">
        <w:rPr>
          <w:rStyle w:val="Emphasis"/>
        </w:rPr>
        <w:t>appealing prize.</w:t>
      </w:r>
    </w:p>
    <w:p w14:paraId="5C3612E7" w14:textId="77777777" w:rsidR="00643D07" w:rsidRPr="00844EF6" w:rsidRDefault="00643D07" w:rsidP="00643D07">
      <w:pPr>
        <w:pStyle w:val="Heading4"/>
        <w:rPr>
          <w:rFonts w:cs="Calibri"/>
        </w:rPr>
      </w:pPr>
      <w:r w:rsidRPr="00844EF6">
        <w:rPr>
          <w:rFonts w:cs="Calibri"/>
        </w:rPr>
        <w:t>North Korea causes a full-blown nuclear war – Trump’s strategy backfires</w:t>
      </w:r>
    </w:p>
    <w:p w14:paraId="218020EE" w14:textId="77777777" w:rsidR="00643D07" w:rsidRPr="00844EF6" w:rsidRDefault="00643D07" w:rsidP="00643D07">
      <w:pPr>
        <w:rPr>
          <w:rStyle w:val="Style13ptBold"/>
          <w:b w:val="0"/>
        </w:rPr>
      </w:pPr>
      <w:r w:rsidRPr="00844EF6">
        <w:rPr>
          <w:rStyle w:val="Style13ptBold"/>
        </w:rPr>
        <w:t>Cohen 4/17</w:t>
      </w:r>
      <w:r w:rsidRPr="00844EF6">
        <w:rPr>
          <w:rStyle w:val="Style13ptBold"/>
          <w:sz w:val="18"/>
        </w:rPr>
        <w:t xml:space="preserve"> (Ben, Founder and Editor of The Daily Banter, </w:t>
      </w:r>
      <w:proofErr w:type="spellStart"/>
      <w:r w:rsidRPr="00844EF6">
        <w:rPr>
          <w:rStyle w:val="Style13ptBold"/>
          <w:sz w:val="18"/>
        </w:rPr>
        <w:t>frmr</w:t>
      </w:r>
      <w:proofErr w:type="spellEnd"/>
      <w:r w:rsidRPr="00844EF6">
        <w:rPr>
          <w:rStyle w:val="Style13ptBold"/>
          <w:sz w:val="18"/>
        </w:rPr>
        <w:t xml:space="preserve"> Huffington Post, “The Planet is Legitimately Freaking Out About World War III”, http://thedailybanter.com/2017/04/the-planet-is-legitimately-freaking-out-about-world-war-iii/)</w:t>
      </w:r>
    </w:p>
    <w:p w14:paraId="4B7C0B59" w14:textId="77777777" w:rsidR="00643D07" w:rsidRPr="00844EF6" w:rsidRDefault="00643D07" w:rsidP="00643D07">
      <w:pPr>
        <w:rPr>
          <w:sz w:val="16"/>
        </w:rPr>
      </w:pPr>
      <w:r w:rsidRPr="00844EF6">
        <w:rPr>
          <w:sz w:val="16"/>
        </w:rPr>
        <w:t xml:space="preserve">This is all to say that there is no Trumpian view of the world -- it is just a cynical mishmash of paranoid delusion, miscalculated aggression and unguided bravado. 'America First' means whatever Trump feels at any </w:t>
      </w:r>
      <w:proofErr w:type="gramStart"/>
      <w:r w:rsidRPr="00844EF6">
        <w:rPr>
          <w:sz w:val="16"/>
        </w:rPr>
        <w:t>particular moment</w:t>
      </w:r>
      <w:proofErr w:type="gramEnd"/>
      <w:r w:rsidRPr="00844EF6">
        <w:rPr>
          <w:sz w:val="16"/>
        </w:rPr>
        <w:t xml:space="preserve">, and the rest of us will be left picking up the pieces. </w:t>
      </w:r>
      <w:r w:rsidRPr="00844EF6">
        <w:rPr>
          <w:rStyle w:val="StyleUnderline"/>
        </w:rPr>
        <w:t xml:space="preserve">In Trump's </w:t>
      </w:r>
      <w:proofErr w:type="gramStart"/>
      <w:r w:rsidRPr="00844EF6">
        <w:rPr>
          <w:rStyle w:val="StyleUnderline"/>
        </w:rPr>
        <w:t>ego based</w:t>
      </w:r>
      <w:proofErr w:type="gramEnd"/>
      <w:r w:rsidRPr="00844EF6">
        <w:rPr>
          <w:rStyle w:val="StyleUnderline"/>
        </w:rPr>
        <w:t xml:space="preserve"> world view, there are no consequences for American force</w:t>
      </w:r>
      <w:r w:rsidRPr="00844EF6">
        <w:rPr>
          <w:sz w:val="16"/>
        </w:rPr>
        <w:t xml:space="preserve"> -- </w:t>
      </w:r>
      <w:r w:rsidRPr="00844EF6">
        <w:rPr>
          <w:rStyle w:val="StyleUnderline"/>
        </w:rPr>
        <w:t>he can just kick some ass,</w:t>
      </w:r>
      <w:r w:rsidRPr="00844EF6">
        <w:rPr>
          <w:sz w:val="16"/>
        </w:rPr>
        <w:t xml:space="preserve"> take the glory and leave without worry about what the CIA refer to as "blowback". The 'America First' philosophy is based on an infantile assumption that America can take what it wants and is not responsible for its actions. </w:t>
      </w:r>
      <w:r w:rsidRPr="00844EF6">
        <w:rPr>
          <w:rStyle w:val="StyleUnderline"/>
        </w:rPr>
        <w:t>In the reality, other countries will respond to Trump's aggression and hostility in kind, making the survival of our species all the less likely</w:t>
      </w:r>
      <w:r w:rsidRPr="00844EF6">
        <w:rPr>
          <w:sz w:val="16"/>
        </w:rPr>
        <w:t xml:space="preserve">. Because </w:t>
      </w:r>
      <w:r w:rsidRPr="00844EF6">
        <w:rPr>
          <w:rStyle w:val="StyleUnderline"/>
        </w:rPr>
        <w:t xml:space="preserve">in the age of </w:t>
      </w:r>
      <w:r w:rsidRPr="00844EF6">
        <w:rPr>
          <w:sz w:val="16"/>
        </w:rPr>
        <w:t xml:space="preserve">awesomely destructive </w:t>
      </w:r>
      <w:r w:rsidRPr="00844EF6">
        <w:rPr>
          <w:rStyle w:val="StyleUnderline"/>
        </w:rPr>
        <w:t>nuclear weapons, we can incinerate ourselves in the blink of an eye</w:t>
      </w:r>
      <w:r w:rsidRPr="00844EF6">
        <w:rPr>
          <w:sz w:val="16"/>
        </w:rPr>
        <w:t xml:space="preserve">. </w:t>
      </w:r>
      <w:r w:rsidRPr="00844EF6">
        <w:rPr>
          <w:rStyle w:val="StyleUnderline"/>
        </w:rPr>
        <w:t xml:space="preserve">Should Trump keep pushing North Korea </w:t>
      </w:r>
      <w:r w:rsidRPr="00844EF6">
        <w:rPr>
          <w:sz w:val="16"/>
        </w:rPr>
        <w:t xml:space="preserve">without regard for the consequences, a </w:t>
      </w:r>
      <w:r w:rsidRPr="00844EF6">
        <w:rPr>
          <w:rStyle w:val="StyleUnderline"/>
        </w:rPr>
        <w:t>conflict could spiral out of control incredibly quickly</w:t>
      </w:r>
      <w:r w:rsidRPr="00844EF6">
        <w:rPr>
          <w:sz w:val="16"/>
        </w:rPr>
        <w:t xml:space="preserve">. As the New York Times reported today: What is playing out, said Robert </w:t>
      </w:r>
      <w:proofErr w:type="spellStart"/>
      <w:r w:rsidRPr="00844EF6">
        <w:rPr>
          <w:sz w:val="16"/>
        </w:rPr>
        <w:t>Litwak</w:t>
      </w:r>
      <w:proofErr w:type="spellEnd"/>
      <w:r w:rsidRPr="00844EF6">
        <w:rPr>
          <w:sz w:val="16"/>
        </w:rPr>
        <w:t xml:space="preserve"> of the Woodrow Wilson International Center for Scholars, who tracks this potentially deadly interplay, is “the Cuban missile crisis in slow motion.” But the slow-motion part appears to be speeding up, as President </w:t>
      </w:r>
      <w:r w:rsidRPr="00844EF6">
        <w:rPr>
          <w:rStyle w:val="StyleUnderline"/>
        </w:rPr>
        <w:t>Trump and his aides have made it clear that the U</w:t>
      </w:r>
      <w:r w:rsidRPr="00844EF6">
        <w:rPr>
          <w:sz w:val="16"/>
        </w:rPr>
        <w:t xml:space="preserve">nited </w:t>
      </w:r>
      <w:r w:rsidRPr="00844EF6">
        <w:rPr>
          <w:rStyle w:val="StyleUnderline"/>
        </w:rPr>
        <w:t>S</w:t>
      </w:r>
      <w:r w:rsidRPr="00844EF6">
        <w:rPr>
          <w:sz w:val="16"/>
        </w:rPr>
        <w:t xml:space="preserve">tates </w:t>
      </w:r>
      <w:r w:rsidRPr="00844EF6">
        <w:rPr>
          <w:rStyle w:val="StyleUnderline"/>
        </w:rPr>
        <w:t>will no longer tolerate the incremental advances that have moved</w:t>
      </w:r>
      <w:r w:rsidRPr="00844EF6">
        <w:rPr>
          <w:sz w:val="16"/>
        </w:rPr>
        <w:t xml:space="preserve"> Mr. </w:t>
      </w:r>
      <w:r w:rsidRPr="00844EF6">
        <w:rPr>
          <w:rStyle w:val="StyleUnderline"/>
        </w:rPr>
        <w:t>Kim so close to his goals</w:t>
      </w:r>
      <w:r w:rsidRPr="00844EF6">
        <w:rPr>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844EF6">
        <w:rPr>
          <w:rStyle w:val="StyleUnderline"/>
        </w:rPr>
        <w:t>Trump is making the world a more dangerous place by the day</w:t>
      </w:r>
      <w:r w:rsidRPr="00844EF6">
        <w:rPr>
          <w:sz w:val="16"/>
        </w:rPr>
        <w:t xml:space="preserve">, and if cooler heads do not </w:t>
      </w:r>
      <w:proofErr w:type="gramStart"/>
      <w:r w:rsidRPr="00844EF6">
        <w:rPr>
          <w:sz w:val="16"/>
        </w:rPr>
        <w:t>prevail</w:t>
      </w:r>
      <w:proofErr w:type="gramEnd"/>
      <w:r w:rsidRPr="00844EF6">
        <w:rPr>
          <w:sz w:val="16"/>
        </w:rPr>
        <w:t xml:space="preserve"> we may well be on the cusp of an almighty global conflict that Trump's people have wanted all along. </w:t>
      </w:r>
    </w:p>
    <w:p w14:paraId="78BECE74" w14:textId="77777777" w:rsidR="00843113" w:rsidRPr="00844EF6" w:rsidRDefault="00843113" w:rsidP="00843113"/>
    <w:p w14:paraId="4870E05F" w14:textId="77777777" w:rsidR="00843113" w:rsidRPr="00844EF6" w:rsidRDefault="00843113" w:rsidP="00843113"/>
    <w:p w14:paraId="6DDB25E3" w14:textId="012C3ADE" w:rsidR="00643D07" w:rsidRPr="00844EF6" w:rsidRDefault="00643D07" w:rsidP="00FA12A4">
      <w:pPr>
        <w:pStyle w:val="Heading3"/>
      </w:pPr>
      <w:r w:rsidRPr="00844EF6">
        <w:lastRenderedPageBreak/>
        <w:t>North Korea – Extinction</w:t>
      </w:r>
    </w:p>
    <w:p w14:paraId="245A13BC" w14:textId="77777777" w:rsidR="00643D07" w:rsidRPr="00844EF6" w:rsidRDefault="00643D07" w:rsidP="00643D07">
      <w:pPr>
        <w:pStyle w:val="Heading4"/>
        <w:rPr>
          <w:rFonts w:cs="Calibri"/>
        </w:rPr>
      </w:pPr>
      <w:r w:rsidRPr="00844EF6">
        <w:rPr>
          <w:rFonts w:cs="Calibri"/>
        </w:rPr>
        <w:t xml:space="preserve">Causes North Korean preemptive nuclear strikes – The timeframe is short, but </w:t>
      </w:r>
      <w:proofErr w:type="spellStart"/>
      <w:r w:rsidRPr="00844EF6">
        <w:rPr>
          <w:rFonts w:cs="Calibri"/>
        </w:rPr>
        <w:t>solveable</w:t>
      </w:r>
      <w:proofErr w:type="spellEnd"/>
    </w:p>
    <w:p w14:paraId="2EB3D0C7" w14:textId="77777777" w:rsidR="00643D07" w:rsidRPr="00844EF6" w:rsidRDefault="00643D07" w:rsidP="00643D07">
      <w:pPr>
        <w:rPr>
          <w:rStyle w:val="Style13ptBold"/>
          <w:b w:val="0"/>
        </w:rPr>
      </w:pPr>
      <w:r w:rsidRPr="00844EF6">
        <w:rPr>
          <w:rStyle w:val="Style13ptBold"/>
        </w:rPr>
        <w:t xml:space="preserve">Talmadge 4/14 </w:t>
      </w:r>
      <w:r w:rsidRPr="00844EF6">
        <w:rPr>
          <w:rStyle w:val="Style13ptBold"/>
          <w:sz w:val="20"/>
        </w:rPr>
        <w:t>(Eric, staff @ Chicago Tribune, “North Korean official: Ready for war if Trump wants it”, http://www.chicagotribune.com/news/nationworld/ct-trump-north-korea-20170413-story.html)</w:t>
      </w:r>
    </w:p>
    <w:p w14:paraId="435D2A56" w14:textId="77777777" w:rsidR="00643D07" w:rsidRPr="00844EF6" w:rsidRDefault="00643D07" w:rsidP="00643D07">
      <w:pPr>
        <w:rPr>
          <w:sz w:val="16"/>
        </w:rPr>
      </w:pPr>
      <w:r w:rsidRPr="00844EF6">
        <w:rPr>
          <w:sz w:val="16"/>
        </w:rPr>
        <w:t xml:space="preserve">President Donald </w:t>
      </w:r>
      <w:r w:rsidRPr="00844EF6">
        <w:rPr>
          <w:rStyle w:val="StyleUnderline"/>
        </w:rPr>
        <w:t>Trump's tweets are adding fuel to a "vicious cycle" of tensions on the Korean Peninsula</w:t>
      </w:r>
      <w:r w:rsidRPr="00844EF6">
        <w:rPr>
          <w:sz w:val="16"/>
        </w:rPr>
        <w:t xml:space="preserve">, North Korea's vice foreign minister told The Associated Press in an exclusive interview Friday. The official added that </w:t>
      </w:r>
      <w:r w:rsidRPr="00844EF6">
        <w:rPr>
          <w:rStyle w:val="StyleUnderline"/>
        </w:rPr>
        <w:t>if the U.S. shows any sign of "reckless" military aggression, Pyongyang is ready to launch a pre-emptive strike of its own</w:t>
      </w:r>
      <w:r w:rsidRPr="00844EF6">
        <w:rPr>
          <w:sz w:val="16"/>
        </w:rPr>
        <w:t xml:space="preserve">. Vice Minister Han Song </w:t>
      </w:r>
      <w:proofErr w:type="spellStart"/>
      <w:r w:rsidRPr="00844EF6">
        <w:rPr>
          <w:sz w:val="16"/>
        </w:rPr>
        <w:t>Ryol</w:t>
      </w:r>
      <w:proofErr w:type="spellEnd"/>
      <w:r w:rsidRPr="00844EF6">
        <w:rPr>
          <w:sz w:val="16"/>
        </w:rPr>
        <w:t xml:space="preserve"> said Pyongyang has determined the Trump administration is "more vicious and more aggressive" than that of Barack Obama. He added that </w:t>
      </w:r>
      <w:r w:rsidRPr="00844EF6">
        <w:rPr>
          <w:rStyle w:val="StyleUnderline"/>
        </w:rPr>
        <w:t>No</w:t>
      </w:r>
      <w:r w:rsidRPr="00844EF6">
        <w:rPr>
          <w:sz w:val="16"/>
        </w:rPr>
        <w:t xml:space="preserve">rth </w:t>
      </w:r>
      <w:r w:rsidRPr="00844EF6">
        <w:rPr>
          <w:rStyle w:val="StyleUnderline"/>
        </w:rPr>
        <w:t>Ko</w:t>
      </w:r>
      <w:r w:rsidRPr="00844EF6">
        <w:rPr>
          <w:sz w:val="16"/>
        </w:rPr>
        <w:t xml:space="preserve">rea </w:t>
      </w:r>
      <w:r w:rsidRPr="00844EF6">
        <w:rPr>
          <w:rStyle w:val="StyleUnderline"/>
        </w:rPr>
        <w:t xml:space="preserve">will keep building up its nuclear arsenal in "quality and quantity" and </w:t>
      </w:r>
      <w:r w:rsidRPr="00844EF6">
        <w:rPr>
          <w:sz w:val="16"/>
        </w:rPr>
        <w:t xml:space="preserve">said Pyongyang is </w:t>
      </w:r>
      <w:r w:rsidRPr="00844EF6">
        <w:rPr>
          <w:rStyle w:val="StyleUnderline"/>
        </w:rPr>
        <w:t>ready to go to war if that's what Trump wants</w:t>
      </w:r>
      <w:r w:rsidRPr="00844EF6">
        <w:rPr>
          <w:sz w:val="16"/>
        </w:rPr>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844EF6">
        <w:rPr>
          <w:rStyle w:val="StyleUnderline"/>
        </w:rPr>
        <w:t>Pyongyang recently tested a ballistic missile and claims it is close to perfecting an intercontinental ballistic missile and nuclear warhead that could attack the U.S. mainland</w:t>
      </w:r>
      <w:r w:rsidRPr="00844EF6">
        <w:rPr>
          <w:sz w:val="16"/>
        </w:rPr>
        <w:t xml:space="preserve">. You wouldn't let a little thing like not having a corkscrew stop you from enjoying that bottle of wine you just bought, right? Watch these videos to see what lengths people will go to </w:t>
      </w:r>
      <w:proofErr w:type="spellStart"/>
      <w:r w:rsidRPr="00844EF6">
        <w:rPr>
          <w:sz w:val="16"/>
        </w:rPr>
        <w:t>to</w:t>
      </w:r>
      <w:proofErr w:type="spellEnd"/>
      <w:r w:rsidRPr="00844EF6">
        <w:rPr>
          <w:sz w:val="16"/>
        </w:rPr>
        <w:t xml:space="preserve"> open a bottle of wine in a pinch. Many experts believe that at its current pace of testing, </w:t>
      </w:r>
      <w:r w:rsidRPr="00844EF6">
        <w:rPr>
          <w:rStyle w:val="StyleUnderline"/>
        </w:rPr>
        <w:t xml:space="preserve">North Korea could reach that potentially game-changing milestone within a few years </w:t>
      </w:r>
      <w:r w:rsidRPr="00844EF6">
        <w:rPr>
          <w:sz w:val="16"/>
        </w:rPr>
        <w:t xml:space="preserve">— </w:t>
      </w:r>
      <w:r w:rsidRPr="00844EF6">
        <w:rPr>
          <w:rStyle w:val="StyleUnderline"/>
        </w:rPr>
        <w:t>under Trump's watch as president</w:t>
      </w:r>
      <w:r w:rsidRPr="00844EF6">
        <w:rPr>
          <w:sz w:val="16"/>
        </w:rPr>
        <w:t xml:space="preserve">. Despite reports that Washington is considering military action if the North goes ahead with another nuclear test, Han did not rule out the possibility of a test </w:t>
      </w:r>
      <w:proofErr w:type="gramStart"/>
      <w:r w:rsidRPr="00844EF6">
        <w:rPr>
          <w:sz w:val="16"/>
        </w:rPr>
        <w:t>in the near future</w:t>
      </w:r>
      <w:proofErr w:type="gramEnd"/>
      <w:r w:rsidRPr="00844EF6">
        <w:rPr>
          <w:sz w:val="16"/>
        </w:rPr>
        <w:t>.</w:t>
      </w:r>
    </w:p>
    <w:p w14:paraId="682E04BC" w14:textId="77777777" w:rsidR="00643D07" w:rsidRPr="00844EF6" w:rsidRDefault="00643D07" w:rsidP="00643D07">
      <w:pPr>
        <w:pStyle w:val="Heading4"/>
        <w:rPr>
          <w:rFonts w:cs="Calibri"/>
        </w:rPr>
      </w:pPr>
      <w:r w:rsidRPr="00844EF6">
        <w:rPr>
          <w:rFonts w:cs="Calibri"/>
        </w:rPr>
        <w:t>Aggression causes North Korea to respond with preemptive nuclear strikes; they’ve explicitly said so</w:t>
      </w:r>
    </w:p>
    <w:p w14:paraId="4878A093" w14:textId="77777777" w:rsidR="00643D07" w:rsidRPr="00844EF6" w:rsidRDefault="00643D07" w:rsidP="00643D07">
      <w:pPr>
        <w:rPr>
          <w:rStyle w:val="Style13ptBold"/>
          <w:b w:val="0"/>
        </w:rPr>
      </w:pPr>
      <w:r w:rsidRPr="00844EF6">
        <w:rPr>
          <w:rStyle w:val="Style13ptBold"/>
        </w:rPr>
        <w:t xml:space="preserve">Fox News 4/13 </w:t>
      </w:r>
      <w:r w:rsidRPr="00844EF6">
        <w:rPr>
          <w:rStyle w:val="Style13ptBold"/>
          <w:sz w:val="16"/>
        </w:rPr>
        <w:t>(“From Afghanistan to Syria: Trump's major military operations in his first 100 days”, http://www.foxnews.com/politics/2017/04/13/from-afghanistan-to-syria-trumps-major-military-operations-in-his-first-100-days.html)</w:t>
      </w:r>
    </w:p>
    <w:p w14:paraId="56B5000B" w14:textId="77777777" w:rsidR="00643D07" w:rsidRPr="00844EF6" w:rsidRDefault="00643D07" w:rsidP="00643D07">
      <w:pPr>
        <w:rPr>
          <w:rStyle w:val="StyleUnderline"/>
        </w:rPr>
      </w:pPr>
      <w:r w:rsidRPr="00844EF6">
        <w:rPr>
          <w:rStyle w:val="StyleUnderline"/>
        </w:rPr>
        <w:t>Trump</w:t>
      </w:r>
      <w:r w:rsidRPr="00844EF6">
        <w:rPr>
          <w:sz w:val="16"/>
        </w:rPr>
        <w:t xml:space="preserve"> has not indicated further military action, though he </w:t>
      </w:r>
      <w:r w:rsidRPr="00844EF6">
        <w:rPr>
          <w:rStyle w:val="StyleUnderline"/>
        </w:rPr>
        <w:t>did issue a warning to North Korea</w:t>
      </w:r>
      <w:r w:rsidRPr="00844EF6">
        <w:rPr>
          <w:sz w:val="16"/>
        </w:rPr>
        <w:t xml:space="preserve"> on Thursday, </w:t>
      </w:r>
      <w:r w:rsidRPr="00844EF6">
        <w:rPr>
          <w:rStyle w:val="StyleUnderline"/>
        </w:rPr>
        <w:t>calling it a "problem" country that "will be taken care of</w:t>
      </w:r>
      <w:r w:rsidRPr="00844EF6">
        <w:rPr>
          <w:sz w:val="16"/>
        </w:rPr>
        <w:t xml:space="preserve">." </w:t>
      </w:r>
      <w:r w:rsidRPr="00844EF6">
        <w:rPr>
          <w:rStyle w:val="StyleUnderline"/>
        </w:rPr>
        <w:t>Trump made the comments after he was asked about the</w:t>
      </w:r>
      <w:r w:rsidRPr="00844EF6">
        <w:rPr>
          <w:sz w:val="16"/>
        </w:rPr>
        <w:t xml:space="preserve"> U.S. military's </w:t>
      </w:r>
      <w:r w:rsidRPr="00844EF6">
        <w:rPr>
          <w:rStyle w:val="StyleUnderline"/>
        </w:rPr>
        <w:t>decision to drop the largest non-nuclear weapon</w:t>
      </w:r>
      <w:r w:rsidRPr="00844EF6">
        <w:rPr>
          <w:sz w:val="16"/>
        </w:rPr>
        <w:t>. When asked whether dropping the bomb sends a message to North Korea as it continues to pursue nuclear and other weapons, Trump said it makes no difference. "North Korea is a problem, the problem will be taken care of," Trump said. North Korea's Vice Foreign Minister Han Song-</w:t>
      </w:r>
      <w:proofErr w:type="spellStart"/>
      <w:r w:rsidRPr="00844EF6">
        <w:rPr>
          <w:sz w:val="16"/>
        </w:rPr>
        <w:t>ryol</w:t>
      </w:r>
      <w:proofErr w:type="spellEnd"/>
      <w:r w:rsidRPr="00844EF6">
        <w:rPr>
          <w:sz w:val="16"/>
        </w:rPr>
        <w:t xml:space="preserve"> said Friday </w:t>
      </w:r>
      <w:r w:rsidRPr="00844EF6">
        <w:rPr>
          <w:rStyle w:val="StyleUnderline"/>
        </w:rPr>
        <w:t>Pyongyang is ready to launch a preemptive strike if the U.S. shows any sign of "reckless" military aggression</w:t>
      </w:r>
      <w:r w:rsidRPr="00844EF6">
        <w:rPr>
          <w:sz w:val="16"/>
        </w:rPr>
        <w:t xml:space="preserve">. The foreign minister added that </w:t>
      </w:r>
      <w:r w:rsidRPr="00844EF6">
        <w:rPr>
          <w:rStyle w:val="StyleUnderline"/>
        </w:rPr>
        <w:t>North Korea will keep building up its nuclear arsenal in "quality and quantity</w:t>
      </w:r>
      <w:r w:rsidRPr="00844EF6">
        <w:rPr>
          <w:sz w:val="16"/>
        </w:rPr>
        <w:t xml:space="preserve">," and said </w:t>
      </w:r>
      <w:r w:rsidRPr="00844EF6">
        <w:rPr>
          <w:rStyle w:val="StyleUnderline"/>
        </w:rPr>
        <w:t>the country is ready to go to war if that is what Trump wants.</w:t>
      </w:r>
    </w:p>
    <w:p w14:paraId="78CF7B43" w14:textId="77777777" w:rsidR="00643D07" w:rsidRPr="00844EF6" w:rsidRDefault="00643D07" w:rsidP="00643D07">
      <w:pPr>
        <w:pStyle w:val="Heading4"/>
        <w:rPr>
          <w:rFonts w:cs="Calibri"/>
        </w:rPr>
      </w:pPr>
      <w:r w:rsidRPr="00844EF6">
        <w:rPr>
          <w:rFonts w:cs="Calibri"/>
        </w:rPr>
        <w:t>Draws in Russia &amp; China – Kills millions immediately &amp; collapses relations with China</w:t>
      </w:r>
    </w:p>
    <w:p w14:paraId="4AB8AE4D" w14:textId="77777777" w:rsidR="00643D07" w:rsidRPr="00844EF6" w:rsidRDefault="00643D07" w:rsidP="00643D07">
      <w:pPr>
        <w:rPr>
          <w:rStyle w:val="Style13ptBold"/>
          <w:b w:val="0"/>
        </w:rPr>
      </w:pPr>
      <w:r w:rsidRPr="00844EF6">
        <w:rPr>
          <w:rStyle w:val="Style13ptBold"/>
        </w:rPr>
        <w:t xml:space="preserve">Cohen 4/14 </w:t>
      </w:r>
      <w:r w:rsidRPr="00844EF6">
        <w:rPr>
          <w:rStyle w:val="Style13ptBold"/>
          <w:sz w:val="20"/>
        </w:rPr>
        <w:t xml:space="preserve">(Ben, Founder and Editor of The Daily Banter, </w:t>
      </w:r>
      <w:proofErr w:type="spellStart"/>
      <w:r w:rsidRPr="00844EF6">
        <w:rPr>
          <w:rStyle w:val="Style13ptBold"/>
          <w:sz w:val="20"/>
        </w:rPr>
        <w:t>frmr</w:t>
      </w:r>
      <w:proofErr w:type="spellEnd"/>
      <w:r w:rsidRPr="00844EF6">
        <w:rPr>
          <w:rStyle w:val="Style13ptBold"/>
          <w:sz w:val="20"/>
        </w:rPr>
        <w:t xml:space="preserve"> Huffington Post, “</w:t>
      </w:r>
      <w:proofErr w:type="spellStart"/>
      <w:r w:rsidRPr="00844EF6">
        <w:rPr>
          <w:rStyle w:val="Style13ptBold"/>
          <w:sz w:val="20"/>
        </w:rPr>
        <w:t>Er</w:t>
      </w:r>
      <w:proofErr w:type="spellEnd"/>
      <w:r w:rsidRPr="00844EF6">
        <w:rPr>
          <w:rStyle w:val="Style13ptBold"/>
          <w:sz w:val="20"/>
        </w:rPr>
        <w:t>, is Trump About to Kick Off World War III?”, http://thedailybanter.com/2017/04/er-is-trump-about-to-kick-off-world-war-iii/)</w:t>
      </w:r>
    </w:p>
    <w:p w14:paraId="2A03AEA5" w14:textId="77777777" w:rsidR="00643D07" w:rsidRPr="00844EF6" w:rsidRDefault="00643D07" w:rsidP="00643D07">
      <w:pPr>
        <w:rPr>
          <w:sz w:val="16"/>
        </w:rPr>
      </w:pPr>
      <w:r w:rsidRPr="00844EF6">
        <w:rPr>
          <w:sz w:val="16"/>
        </w:rPr>
        <w:t xml:space="preserve">Just for fun, let's do a quick list as to why attacking North Korea is a very, very bad idea: 1. </w:t>
      </w:r>
      <w:r w:rsidRPr="00844EF6">
        <w:rPr>
          <w:rStyle w:val="StyleUnderline"/>
        </w:rPr>
        <w:t>North Korea will respond, and</w:t>
      </w:r>
      <w:r w:rsidRPr="00844EF6">
        <w:rPr>
          <w:sz w:val="16"/>
        </w:rPr>
        <w:t xml:space="preserve"> it will almost certainly </w:t>
      </w:r>
      <w:r w:rsidRPr="00844EF6">
        <w:rPr>
          <w:rStyle w:val="StyleUnderline"/>
        </w:rPr>
        <w:t>attack South Korea</w:t>
      </w:r>
      <w:r w:rsidRPr="00844EF6">
        <w:rPr>
          <w:sz w:val="16"/>
        </w:rPr>
        <w:t xml:space="preserve">. While it is unclear who would win should conflict arise, </w:t>
      </w:r>
      <w:r w:rsidRPr="00844EF6">
        <w:rPr>
          <w:rStyle w:val="StyleUnderline"/>
        </w:rPr>
        <w:t xml:space="preserve">North Korea's enormous army and possession of nuclear weapons means both sides would incur extreme losses if </w:t>
      </w:r>
      <w:r w:rsidRPr="00844EF6">
        <w:rPr>
          <w:rStyle w:val="StyleUnderline"/>
        </w:rPr>
        <w:lastRenderedPageBreak/>
        <w:t>violence escalated</w:t>
      </w:r>
      <w:r w:rsidRPr="00844EF6">
        <w:rPr>
          <w:sz w:val="16"/>
        </w:rPr>
        <w:t xml:space="preserve">. As the New York Times notes: </w:t>
      </w:r>
      <w:r w:rsidRPr="00844EF6">
        <w:rPr>
          <w:rStyle w:val="StyleUnderline"/>
        </w:rPr>
        <w:t>In the event of war</w:t>
      </w:r>
      <w:r w:rsidRPr="00844EF6">
        <w:rPr>
          <w:sz w:val="16"/>
        </w:rPr>
        <w:t xml:space="preserve">, </w:t>
      </w:r>
      <w:r w:rsidRPr="00844EF6">
        <w:rPr>
          <w:rStyle w:val="StyleUnderline"/>
        </w:rPr>
        <w:t>North Korean plans are</w:t>
      </w:r>
      <w:r w:rsidRPr="00844EF6">
        <w:rPr>
          <w:sz w:val="16"/>
        </w:rPr>
        <w:t xml:space="preserve"> </w:t>
      </w:r>
      <w:r w:rsidRPr="00844EF6">
        <w:rPr>
          <w:rStyle w:val="StyleUnderline"/>
        </w:rPr>
        <w:t>thought to call for nuclear attacks against major ports and air bases in South Korea and Japan, halting any American invasion before it could fully begin</w:t>
      </w:r>
      <w:r w:rsidRPr="00844EF6">
        <w:rPr>
          <w:sz w:val="16"/>
        </w:rPr>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844EF6">
        <w:rPr>
          <w:rStyle w:val="StyleUnderline"/>
        </w:rPr>
        <w:t>Hitting North Korea would irreversibly damage relations with China</w:t>
      </w:r>
      <w:r w:rsidRPr="00844EF6">
        <w:rPr>
          <w:sz w:val="16"/>
        </w:rPr>
        <w:t xml:space="preserve">. President Xi has already informed Trump that destabilizing the region with an attack would be a huge problem for China due to the number of refugees it would create, and they would seek retribution against American in one form or another. 3. </w:t>
      </w:r>
      <w:r w:rsidRPr="00844EF6">
        <w:rPr>
          <w:rStyle w:val="StyleUnderline"/>
        </w:rPr>
        <w:t xml:space="preserve">An attack would almost certainly spur Russia to side with China and orchestrate a </w:t>
      </w:r>
      <w:proofErr w:type="spellStart"/>
      <w:r w:rsidRPr="00844EF6">
        <w:rPr>
          <w:rStyle w:val="StyleUnderline"/>
        </w:rPr>
        <w:t>co-ordinated</w:t>
      </w:r>
      <w:proofErr w:type="spellEnd"/>
      <w:r w:rsidRPr="00844EF6">
        <w:rPr>
          <w:rStyle w:val="StyleUnderline"/>
        </w:rPr>
        <w:t xml:space="preserve"> response that would play itself out</w:t>
      </w:r>
      <w:r w:rsidRPr="00844EF6">
        <w:rPr>
          <w:sz w:val="16"/>
        </w:rPr>
        <w:t xml:space="preserve"> elsewhere. It is not in the interests of the United States to fight a Cold (or real) war with Russia and China given both are geopolitical power houses with rapidly growing economies and militaries to match. </w:t>
      </w:r>
      <w:proofErr w:type="gramStart"/>
      <w:r w:rsidRPr="00844EF6">
        <w:rPr>
          <w:sz w:val="16"/>
        </w:rPr>
        <w:t>It is clear that Trump's</w:t>
      </w:r>
      <w:proofErr w:type="gramEnd"/>
      <w:r w:rsidRPr="00844EF6">
        <w:rPr>
          <w:sz w:val="16"/>
        </w:rPr>
        <w:t xml:space="preserve">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844EF6">
        <w:rPr>
          <w:rStyle w:val="StyleUnderline"/>
        </w:rPr>
        <w:t>Trump is blundering full steam ahead into a quagmire he is not capable of comprehending</w:t>
      </w:r>
      <w:r w:rsidRPr="00844EF6">
        <w:rPr>
          <w:sz w:val="16"/>
        </w:rPr>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844EF6">
        <w:rPr>
          <w:rStyle w:val="StyleUnderline"/>
        </w:rPr>
        <w:t>this won't end well</w:t>
      </w:r>
      <w:r w:rsidRPr="00844EF6">
        <w:rPr>
          <w:sz w:val="16"/>
        </w:rPr>
        <w:t xml:space="preserve"> so let's hope cooler heads prevail and the international community comes together to put a stop to what could well be the beginnings of a global conflict we likely won't recover from. </w:t>
      </w:r>
    </w:p>
    <w:p w14:paraId="6A4FAE48" w14:textId="77777777" w:rsidR="00643D07" w:rsidRPr="00844EF6" w:rsidRDefault="00643D07" w:rsidP="00643D07">
      <w:pPr>
        <w:pStyle w:val="Heading4"/>
        <w:rPr>
          <w:rFonts w:cs="Calibri"/>
        </w:rPr>
      </w:pPr>
      <w:r w:rsidRPr="00844EF6">
        <w:rPr>
          <w:rFonts w:cs="Calibri"/>
        </w:rPr>
        <w:t>Aggression causes all-out nuclear war – Timeframe is short</w:t>
      </w:r>
    </w:p>
    <w:p w14:paraId="0DDDDECB" w14:textId="77777777" w:rsidR="00643D07" w:rsidRPr="00844EF6" w:rsidRDefault="00643D07" w:rsidP="00643D07">
      <w:pPr>
        <w:rPr>
          <w:rStyle w:val="Style13ptBold"/>
          <w:b w:val="0"/>
        </w:rPr>
      </w:pPr>
      <w:r w:rsidRPr="00844EF6">
        <w:rPr>
          <w:rStyle w:val="Style13ptBold"/>
        </w:rPr>
        <w:t xml:space="preserve">Deutsche </w:t>
      </w:r>
      <w:proofErr w:type="spellStart"/>
      <w:r w:rsidRPr="00844EF6">
        <w:rPr>
          <w:rStyle w:val="Style13ptBold"/>
        </w:rPr>
        <w:t>Welle</w:t>
      </w:r>
      <w:proofErr w:type="spellEnd"/>
      <w:r w:rsidRPr="00844EF6">
        <w:rPr>
          <w:rStyle w:val="Style13ptBold"/>
        </w:rPr>
        <w:t xml:space="preserve"> 4/15 </w:t>
      </w:r>
      <w:r w:rsidRPr="00844EF6">
        <w:rPr>
          <w:rStyle w:val="Style13ptBold"/>
          <w:sz w:val="20"/>
        </w:rPr>
        <w:t>(“North Korea vows to respond to US aggression with 'nuclear attack'”, http://www.dw.com/en/north-korea-vows-to-respond-to-us-aggression-with-nuclear-attack/a-38435453)</w:t>
      </w:r>
    </w:p>
    <w:p w14:paraId="13B8D509" w14:textId="77777777" w:rsidR="00643D07" w:rsidRPr="00844EF6" w:rsidRDefault="00643D07" w:rsidP="00643D07">
      <w:pPr>
        <w:rPr>
          <w:sz w:val="16"/>
        </w:rPr>
      </w:pPr>
      <w:r w:rsidRPr="00844EF6">
        <w:rPr>
          <w:rStyle w:val="StyleUnderline"/>
        </w:rPr>
        <w:t>With the US Navy deployed near the Korean Peninsula</w:t>
      </w:r>
      <w:r w:rsidRPr="00844EF6">
        <w:rPr>
          <w:sz w:val="16"/>
        </w:rPr>
        <w:t xml:space="preserve">, and experts speculating that Pyongyang was preparing another nuclear test, </w:t>
      </w:r>
      <w:r w:rsidRPr="00844EF6">
        <w:rPr>
          <w:rStyle w:val="StyleUnderline"/>
        </w:rPr>
        <w:t>the tensions have been rising</w:t>
      </w:r>
      <w:r w:rsidRPr="00844EF6">
        <w:rPr>
          <w:sz w:val="16"/>
        </w:rPr>
        <w:t xml:space="preserve"> in recent days. The huge military parade on Saturday showed off what appeared to be the country's increasingly sophisticated military hardware, including ballistic missiles, to the accompaniment of marching music and a large audience. "</w:t>
      </w:r>
      <w:r w:rsidRPr="00844EF6">
        <w:rPr>
          <w:rStyle w:val="StyleUnderline"/>
        </w:rPr>
        <w:t>We will respond to an all-out war with an all-out war and a nuclear war with our style of nuclear attack</w:t>
      </w:r>
      <w:r w:rsidRPr="00844EF6">
        <w:rPr>
          <w:sz w:val="16"/>
        </w:rPr>
        <w:t xml:space="preserve">," Choe </w:t>
      </w:r>
      <w:proofErr w:type="spellStart"/>
      <w:r w:rsidRPr="00844EF6">
        <w:rPr>
          <w:sz w:val="16"/>
        </w:rPr>
        <w:t>Ryong</w:t>
      </w:r>
      <w:proofErr w:type="spellEnd"/>
      <w:r w:rsidRPr="00844EF6">
        <w:rPr>
          <w:sz w:val="16"/>
        </w:rPr>
        <w:t xml:space="preserve"> </w:t>
      </w:r>
      <w:proofErr w:type="spellStart"/>
      <w:r w:rsidRPr="00844EF6">
        <w:rPr>
          <w:sz w:val="16"/>
        </w:rPr>
        <w:t>Hae</w:t>
      </w:r>
      <w:proofErr w:type="spellEnd"/>
      <w:r w:rsidRPr="00844EF6">
        <w:rPr>
          <w:sz w:val="16"/>
        </w:rPr>
        <w:t xml:space="preserve">, a top North Korean officer, said. Choe is considered by outside analysts to be the country's most powerful official after the leader Kim Jong Un. US President Donald </w:t>
      </w:r>
      <w:r w:rsidRPr="00844EF6">
        <w:rPr>
          <w:rStyle w:val="StyleUnderline"/>
        </w:rPr>
        <w:t>Trump's recent bombings in Syria and Afghanistan have stoked fears about a possible US attack on North Korea</w:t>
      </w:r>
      <w:r w:rsidRPr="00844EF6">
        <w:rPr>
          <w:sz w:val="16"/>
        </w:rPr>
        <w:t xml:space="preserve">. </w:t>
      </w:r>
      <w:r w:rsidRPr="00844EF6">
        <w:rPr>
          <w:rStyle w:val="StyleUnderline"/>
        </w:rPr>
        <w:t>The communist country has been regularly conducting nuclear and missile tests</w:t>
      </w:r>
      <w:r w:rsidRPr="00844EF6">
        <w:rPr>
          <w:sz w:val="16"/>
        </w:rPr>
        <w:t xml:space="preserve"> defying United Nations' resolutions and sanctions. Previously, </w:t>
      </w:r>
      <w:r w:rsidRPr="00844EF6">
        <w:rPr>
          <w:rStyle w:val="StyleUnderline"/>
        </w:rPr>
        <w:t>the North Korean military threatened to unleash a "merciless" response against American targets, including the naval task force the US recently deployed</w:t>
      </w:r>
      <w:r w:rsidRPr="00844EF6">
        <w:rPr>
          <w:sz w:val="16"/>
        </w:rPr>
        <w:t>. "</w:t>
      </w:r>
      <w:r w:rsidRPr="00844EF6">
        <w:rPr>
          <w:rStyle w:val="StyleUnderline"/>
        </w:rPr>
        <w:t>The closer such big targets</w:t>
      </w:r>
      <w:r w:rsidRPr="00844EF6">
        <w:rPr>
          <w:sz w:val="16"/>
        </w:rPr>
        <w:t xml:space="preserve"> as </w:t>
      </w:r>
      <w:proofErr w:type="gramStart"/>
      <w:r w:rsidRPr="00844EF6">
        <w:rPr>
          <w:sz w:val="16"/>
        </w:rPr>
        <w:t>nuclear powered</w:t>
      </w:r>
      <w:proofErr w:type="gramEnd"/>
      <w:r w:rsidRPr="00844EF6">
        <w:rPr>
          <w:sz w:val="16"/>
        </w:rPr>
        <w:t xml:space="preserve"> aircraft carriers come</w:t>
      </w:r>
      <w:r w:rsidRPr="00844EF6">
        <w:rPr>
          <w:rStyle w:val="StyleUnderline"/>
        </w:rPr>
        <w:t>, the greater would be the effect of merciless strikes</w:t>
      </w:r>
      <w:r w:rsidRPr="00844EF6">
        <w:rPr>
          <w:sz w:val="16"/>
        </w:rPr>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844EF6">
        <w:rPr>
          <w:rStyle w:val="StyleUnderline"/>
        </w:rPr>
        <w:t>conflict could break out at any moment</w:t>
      </w:r>
      <w:r w:rsidRPr="00844EF6">
        <w:rPr>
          <w:sz w:val="16"/>
        </w:rPr>
        <w:t>," Chinese Foreign Minister Wang Yi said after meeting his French counterpart Jean-Marc Ayrault.</w:t>
      </w:r>
    </w:p>
    <w:p w14:paraId="34D17218" w14:textId="77777777" w:rsidR="00643D07" w:rsidRPr="00844EF6" w:rsidRDefault="00643D07" w:rsidP="00643D07">
      <w:pPr>
        <w:pStyle w:val="Heading4"/>
        <w:rPr>
          <w:rFonts w:cs="Calibri"/>
        </w:rPr>
      </w:pPr>
      <w:r w:rsidRPr="00844EF6">
        <w:rPr>
          <w:rFonts w:cs="Calibri"/>
        </w:rPr>
        <w:t>Attacks ensure use-it-or-lose-it pressure for preemptive strikes</w:t>
      </w:r>
    </w:p>
    <w:p w14:paraId="6212C28E" w14:textId="77777777" w:rsidR="00643D07" w:rsidRPr="00844EF6" w:rsidRDefault="00643D07" w:rsidP="00643D07">
      <w:pPr>
        <w:rPr>
          <w:rStyle w:val="Style13ptBold"/>
          <w:b w:val="0"/>
        </w:rPr>
      </w:pPr>
      <w:r w:rsidRPr="00844EF6">
        <w:rPr>
          <w:rStyle w:val="Style13ptBold"/>
        </w:rPr>
        <w:t>Stafford 1-4 (Tim, Research Fellow with Pacific Forum-Centre for Strategic and International Studies, “Donald Trump’s Misguided Nuclear Proposals”, https://rusi.org/commentary/donald-trumps-misguided-nuclear-proposals)</w:t>
      </w:r>
    </w:p>
    <w:p w14:paraId="04BEB880" w14:textId="77777777" w:rsidR="00643D07" w:rsidRPr="00844EF6" w:rsidRDefault="00643D07" w:rsidP="00643D07">
      <w:pPr>
        <w:rPr>
          <w:rStyle w:val="StyleUnderline"/>
        </w:rPr>
      </w:pPr>
      <w:r w:rsidRPr="00844EF6">
        <w:rPr>
          <w:rStyle w:val="StyleUnderline"/>
        </w:rPr>
        <w:lastRenderedPageBreak/>
        <w:t>The concept of M</w:t>
      </w:r>
      <w:r w:rsidRPr="00844EF6">
        <w:rPr>
          <w:sz w:val="16"/>
        </w:rPr>
        <w:t>utually</w:t>
      </w:r>
      <w:r w:rsidRPr="00844EF6">
        <w:rPr>
          <w:rStyle w:val="StyleUnderline"/>
        </w:rPr>
        <w:t xml:space="preserve"> A</w:t>
      </w:r>
      <w:r w:rsidRPr="00844EF6">
        <w:rPr>
          <w:sz w:val="16"/>
        </w:rPr>
        <w:t>ssured</w:t>
      </w:r>
      <w:r w:rsidRPr="00844EF6">
        <w:rPr>
          <w:rStyle w:val="StyleUnderline"/>
        </w:rPr>
        <w:t xml:space="preserve"> D</w:t>
      </w:r>
      <w:r w:rsidRPr="00844EF6">
        <w:rPr>
          <w:sz w:val="16"/>
        </w:rPr>
        <w:t>estruction</w:t>
      </w:r>
      <w:r w:rsidRPr="00844EF6">
        <w:rPr>
          <w:rStyle w:val="StyleUnderline"/>
        </w:rPr>
        <w:t xml:space="preserve"> rested upon the inevitability of a retaliatory response</w:t>
      </w:r>
      <w:r w:rsidRPr="00844EF6">
        <w:rPr>
          <w:sz w:val="16"/>
        </w:rPr>
        <w:t xml:space="preserve"> to any first strike nuclear attack, something enhanced by the heightened survivability afforded by large arsenals. Indeed, </w:t>
      </w:r>
      <w:r w:rsidRPr="00844EF6">
        <w:rPr>
          <w:rStyle w:val="StyleUnderline"/>
        </w:rPr>
        <w:t>one of the dangers that plagues many of today’s deterrence relationships is the absence of such a dynamic</w:t>
      </w:r>
      <w:r w:rsidRPr="00844EF6">
        <w:rPr>
          <w:sz w:val="16"/>
        </w:rPr>
        <w:t xml:space="preserve">. </w:t>
      </w:r>
      <w:proofErr w:type="spellStart"/>
      <w:r w:rsidRPr="00844EF6">
        <w:rPr>
          <w:sz w:val="16"/>
        </w:rPr>
        <w:t>Defence</w:t>
      </w:r>
      <w:proofErr w:type="spellEnd"/>
      <w:r w:rsidRPr="00844EF6">
        <w:rPr>
          <w:sz w:val="16"/>
        </w:rPr>
        <w:t xml:space="preserve"> planners in Moscow fear that Russia’s second-strike capacity could be </w:t>
      </w:r>
      <w:proofErr w:type="spellStart"/>
      <w:r w:rsidRPr="00844EF6">
        <w:rPr>
          <w:sz w:val="16"/>
        </w:rPr>
        <w:t>neutralised</w:t>
      </w:r>
      <w:proofErr w:type="spellEnd"/>
      <w:r w:rsidRPr="00844EF6">
        <w:rPr>
          <w:sz w:val="16"/>
        </w:rPr>
        <w:t xml:space="preserve"> by the increasing effectiveness of US missile </w:t>
      </w:r>
      <w:proofErr w:type="spellStart"/>
      <w:r w:rsidRPr="00844EF6">
        <w:rPr>
          <w:sz w:val="16"/>
        </w:rPr>
        <w:t>defences</w:t>
      </w:r>
      <w:proofErr w:type="spellEnd"/>
      <w:r w:rsidRPr="00844EF6">
        <w:rPr>
          <w:sz w:val="16"/>
        </w:rPr>
        <w:t xml:space="preserve">. Likewise, </w:t>
      </w:r>
      <w:r w:rsidRPr="00844EF6">
        <w:rPr>
          <w:rStyle w:val="StyleUnderline"/>
        </w:rPr>
        <w:t xml:space="preserve">the small nature of the North Korea’s nuclear arsenal means that any major military contingency on the peninsula could confront the Kim regime with a ‘use it or lose it’ dilemma that would </w:t>
      </w:r>
      <w:proofErr w:type="spellStart"/>
      <w:r w:rsidRPr="00844EF6">
        <w:rPr>
          <w:rStyle w:val="StyleUnderline"/>
        </w:rPr>
        <w:t>incentivise</w:t>
      </w:r>
      <w:proofErr w:type="spellEnd"/>
      <w:r w:rsidRPr="00844EF6">
        <w:rPr>
          <w:rStyle w:val="StyleUnderline"/>
        </w:rPr>
        <w:t xml:space="preserve"> first-use.</w:t>
      </w:r>
    </w:p>
    <w:p w14:paraId="23B8C418" w14:textId="77777777" w:rsidR="00643D07" w:rsidRPr="00844EF6" w:rsidRDefault="00643D07" w:rsidP="00643D07">
      <w:pPr>
        <w:pStyle w:val="Heading4"/>
        <w:rPr>
          <w:rFonts w:cs="Calibri"/>
        </w:rPr>
      </w:pPr>
      <w:r w:rsidRPr="00844EF6">
        <w:rPr>
          <w:rFonts w:cs="Calibri"/>
        </w:rPr>
        <w:t>China gets drawn in, causes global nuclear war</w:t>
      </w:r>
    </w:p>
    <w:p w14:paraId="02478C0A" w14:textId="77777777" w:rsidR="00643D07" w:rsidRPr="00844EF6" w:rsidRDefault="00643D07" w:rsidP="00643D07">
      <w:pPr>
        <w:rPr>
          <w:rStyle w:val="Style13ptBold"/>
          <w:b w:val="0"/>
        </w:rPr>
      </w:pPr>
      <w:r w:rsidRPr="00844EF6">
        <w:rPr>
          <w:rStyle w:val="Style13ptBold"/>
        </w:rPr>
        <w:t xml:space="preserve">Dyer 4/13 </w:t>
      </w:r>
      <w:r w:rsidRPr="00844EF6">
        <w:rPr>
          <w:rStyle w:val="Style13ptBold"/>
          <w:sz w:val="14"/>
        </w:rPr>
        <w:t>(Gwynne, London-based independent journalist, “‘Solving’ North Korea”, https://www.theindependent.co.zw/2017/04/13/solving-north-korea/)</w:t>
      </w:r>
    </w:p>
    <w:p w14:paraId="0DD3FB68" w14:textId="77777777" w:rsidR="00643D07" w:rsidRPr="00844EF6" w:rsidRDefault="00643D07" w:rsidP="00643D07">
      <w:pPr>
        <w:rPr>
          <w:sz w:val="16"/>
        </w:rPr>
      </w:pPr>
      <w:r w:rsidRPr="00844EF6">
        <w:rPr>
          <w:sz w:val="16"/>
        </w:rPr>
        <w:t xml:space="preserve">This does not necessarily mean that the US would launch a large nuclear attack against North Korea. If you are </w:t>
      </w:r>
      <w:proofErr w:type="gramStart"/>
      <w:r w:rsidRPr="00844EF6">
        <w:rPr>
          <w:sz w:val="16"/>
        </w:rPr>
        <w:t>really serious</w:t>
      </w:r>
      <w:proofErr w:type="gramEnd"/>
      <w:r w:rsidRPr="00844EF6">
        <w:rPr>
          <w:sz w:val="16"/>
        </w:rPr>
        <w:t xml:space="preserve"> about carrying out a “disarming strike” that destroys all of North Korea’s nukes, you probably should do exactly that (You never get a second chance to go first). But </w:t>
      </w:r>
      <w:r w:rsidRPr="00844EF6">
        <w:rPr>
          <w:rStyle w:val="StyleUnderline"/>
        </w:rPr>
        <w:t>maybe the US Air Force would promise that “precision” non-nuclear weapons could accomplish that goal</w:t>
      </w:r>
      <w:r w:rsidRPr="00844EF6">
        <w:rPr>
          <w:sz w:val="16"/>
        </w:rPr>
        <w:t xml:space="preserve"> and maybe some gullible people would believe it. It </w:t>
      </w:r>
      <w:r w:rsidRPr="00844EF6">
        <w:rPr>
          <w:rStyle w:val="StyleUnderline"/>
        </w:rPr>
        <w:t>would still turn into a nuclear war</w:t>
      </w:r>
      <w:r w:rsidRPr="00844EF6">
        <w:rPr>
          <w:sz w:val="16"/>
        </w:rPr>
        <w:t xml:space="preserve"> in the end, unless American “surgical strikes” miraculously eliminated </w:t>
      </w:r>
      <w:proofErr w:type="gramStart"/>
      <w:r w:rsidRPr="00844EF6">
        <w:rPr>
          <w:sz w:val="16"/>
        </w:rPr>
        <w:t>every last</w:t>
      </w:r>
      <w:proofErr w:type="gramEnd"/>
      <w:r w:rsidRPr="00844EF6">
        <w:rPr>
          <w:sz w:val="16"/>
        </w:rPr>
        <w:t xml:space="preserve"> one of North Korea’s nukes at the same time. </w:t>
      </w:r>
      <w:r w:rsidRPr="00844EF6">
        <w:rPr>
          <w:rStyle w:val="StyleUnderline"/>
        </w:rPr>
        <w:t>Kim</w:t>
      </w:r>
      <w:r w:rsidRPr="00844EF6">
        <w:rPr>
          <w:sz w:val="16"/>
        </w:rPr>
        <w:t xml:space="preserve"> Jong-un’</w:t>
      </w:r>
      <w:r w:rsidRPr="00844EF6">
        <w:rPr>
          <w:rStyle w:val="StyleUnderline"/>
        </w:rPr>
        <w:t>s regime would find itself in the position known in nuclear strategy as “use them or lose them”</w:t>
      </w:r>
      <w:r w:rsidRPr="00844EF6">
        <w:rPr>
          <w:sz w:val="16"/>
        </w:rPr>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844EF6">
        <w:rPr>
          <w:rStyle w:val="StyleUnderline"/>
        </w:rPr>
        <w:t>the US would not take this huge risk and then leave it in power</w:t>
      </w:r>
      <w:r w:rsidRPr="00844EF6">
        <w:rPr>
          <w:sz w:val="16"/>
        </w:rPr>
        <w:t xml:space="preserve"> –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844EF6">
        <w:rPr>
          <w:rStyle w:val="StyleUnderline"/>
        </w:rPr>
        <w:t>China,</w:t>
      </w:r>
      <w:r w:rsidRPr="00844EF6">
        <w:rPr>
          <w:sz w:val="16"/>
        </w:rPr>
        <w:t xml:space="preserve"> </w:t>
      </w:r>
      <w:r w:rsidRPr="00844EF6">
        <w:rPr>
          <w:rStyle w:val="StyleUnderline"/>
        </w:rPr>
        <w:t>much as it dislikes and mistrusts the North Korean regime</w:t>
      </w:r>
      <w:r w:rsidRPr="00844EF6">
        <w:rPr>
          <w:sz w:val="16"/>
        </w:rPr>
        <w:t xml:space="preserve">, </w:t>
      </w:r>
      <w:r w:rsidRPr="00844EF6">
        <w:rPr>
          <w:rStyle w:val="StyleUnderline"/>
        </w:rPr>
        <w:t>is determined not to see it destroyed</w:t>
      </w:r>
      <w:r w:rsidRPr="00844EF6">
        <w:rPr>
          <w:sz w:val="16"/>
        </w:rPr>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About the Unthinkable”, as he put it in one of his books, is </w:t>
      </w:r>
      <w:proofErr w:type="gramStart"/>
      <w:r w:rsidRPr="00844EF6">
        <w:rPr>
          <w:sz w:val="16"/>
        </w:rPr>
        <w:t>absolutely necessary</w:t>
      </w:r>
      <w:proofErr w:type="gramEnd"/>
      <w:r w:rsidRPr="00844EF6">
        <w:rPr>
          <w:sz w:val="16"/>
        </w:rPr>
        <w:t xml:space="preserve"> if the Unthinkable is not happen. In this case, </w:t>
      </w:r>
      <w:r w:rsidRPr="00844EF6">
        <w:rPr>
          <w:rStyle w:val="StyleUnderline"/>
        </w:rPr>
        <w:t>that means taking the possibility that China might be drawn into the conflict seriously</w:t>
      </w:r>
      <w:r w:rsidRPr="00844EF6">
        <w:rPr>
          <w:sz w:val="16"/>
        </w:rPr>
        <w:t xml:space="preserve">. </w:t>
      </w:r>
      <w:r w:rsidRPr="00844EF6">
        <w:rPr>
          <w:rStyle w:val="StyleUnderline"/>
        </w:rPr>
        <w:t>The destruction of the North Korean regime would bring American military power right to China’s own border</w:t>
      </w:r>
      <w:r w:rsidRPr="00844EF6">
        <w:rPr>
          <w:sz w:val="16"/>
        </w:rPr>
        <w:t xml:space="preserve">. You might reasonably ask: </w:t>
      </w:r>
      <w:proofErr w:type="gramStart"/>
      <w:r w:rsidRPr="00844EF6">
        <w:rPr>
          <w:sz w:val="16"/>
        </w:rPr>
        <w:t>So</w:t>
      </w:r>
      <w:proofErr w:type="gramEnd"/>
      <w:r w:rsidRPr="00844EF6">
        <w:rPr>
          <w:sz w:val="16"/>
        </w:rPr>
        <w:t xml:space="preserve">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844EF6">
        <w:rPr>
          <w:rStyle w:val="StyleUnderline"/>
        </w:rPr>
        <w:t>China has lots of nuclear weapons and delivery vehicles too</w:t>
      </w:r>
      <w:r w:rsidRPr="00844EF6">
        <w:rPr>
          <w:sz w:val="16"/>
        </w:rPr>
        <w:t>.</w:t>
      </w:r>
    </w:p>
    <w:p w14:paraId="186078DD" w14:textId="77777777" w:rsidR="00643D07" w:rsidRPr="00844EF6" w:rsidRDefault="00643D07" w:rsidP="00643D07">
      <w:pPr>
        <w:pStyle w:val="Heading4"/>
        <w:rPr>
          <w:rFonts w:cs="Calibri"/>
        </w:rPr>
      </w:pPr>
      <w:r w:rsidRPr="00844EF6">
        <w:rPr>
          <w:rFonts w:cs="Calibri"/>
        </w:rPr>
        <w:t>Draws in China</w:t>
      </w:r>
    </w:p>
    <w:p w14:paraId="4809639E" w14:textId="77777777" w:rsidR="00643D07" w:rsidRPr="00844EF6" w:rsidRDefault="00643D07" w:rsidP="00643D07">
      <w:pPr>
        <w:rPr>
          <w:rStyle w:val="Style13ptBold"/>
          <w:b w:val="0"/>
        </w:rPr>
      </w:pPr>
      <w:r w:rsidRPr="00844EF6">
        <w:rPr>
          <w:rStyle w:val="Style13ptBold"/>
        </w:rPr>
        <w:t xml:space="preserve">Allison 17 </w:t>
      </w:r>
      <w:r w:rsidRPr="00844EF6">
        <w:rPr>
          <w:rStyle w:val="Style13ptBold"/>
          <w:sz w:val="20"/>
        </w:rPr>
        <w:t xml:space="preserve">(Graham, May/June, director of the Harvard Kennedy School’s </w:t>
      </w:r>
      <w:proofErr w:type="spellStart"/>
      <w:r w:rsidRPr="00844EF6">
        <w:rPr>
          <w:rStyle w:val="Style13ptBold"/>
          <w:sz w:val="20"/>
        </w:rPr>
        <w:t>Belfer</w:t>
      </w:r>
      <w:proofErr w:type="spellEnd"/>
      <w:r w:rsidRPr="00844EF6">
        <w:rPr>
          <w:rStyle w:val="Style13ptBold"/>
          <w:sz w:val="20"/>
        </w:rPr>
        <w:t xml:space="preserve"> Center, “How the US &amp; China Will Go </w:t>
      </w:r>
      <w:proofErr w:type="gramStart"/>
      <w:r w:rsidRPr="00844EF6">
        <w:rPr>
          <w:rStyle w:val="Style13ptBold"/>
          <w:sz w:val="20"/>
        </w:rPr>
        <w:t>To</w:t>
      </w:r>
      <w:proofErr w:type="gramEnd"/>
      <w:r w:rsidRPr="00844EF6">
        <w:rPr>
          <w:rStyle w:val="Style13ptBold"/>
          <w:sz w:val="20"/>
        </w:rPr>
        <w:t xml:space="preserve"> War”, http://www.scout.com/military/warrior/story/1770556-how-the-us-china-will-go-to-war)</w:t>
      </w:r>
    </w:p>
    <w:p w14:paraId="2B3F7A1E" w14:textId="77777777" w:rsidR="00643D07" w:rsidRPr="00844EF6" w:rsidRDefault="00643D07" w:rsidP="00643D07">
      <w:pPr>
        <w:rPr>
          <w:sz w:val="16"/>
        </w:rPr>
      </w:pPr>
      <w:r w:rsidRPr="00844EF6">
        <w:rPr>
          <w:rStyle w:val="StyleUnderline"/>
        </w:rPr>
        <w:t>THE SPARK to a Sino-American clash</w:t>
      </w:r>
      <w:r w:rsidRPr="00844EF6">
        <w:rPr>
          <w:sz w:val="16"/>
        </w:rPr>
        <w:t xml:space="preserve"> need not initially involve American or Chinese military forces. Instead, it </w:t>
      </w:r>
      <w:r w:rsidRPr="00844EF6">
        <w:rPr>
          <w:rStyle w:val="StyleUnderline"/>
        </w:rPr>
        <w:t>might result from a confrontation with or between third-party allies</w:t>
      </w:r>
      <w:r w:rsidRPr="00844EF6">
        <w:rPr>
          <w:sz w:val="16"/>
        </w:rPr>
        <w:t xml:space="preserve">. </w:t>
      </w:r>
      <w:r w:rsidRPr="00844EF6">
        <w:rPr>
          <w:rStyle w:val="StyleUnderline"/>
        </w:rPr>
        <w:t>Such a</w:t>
      </w:r>
      <w:r w:rsidRPr="00844EF6">
        <w:rPr>
          <w:sz w:val="16"/>
        </w:rPr>
        <w:t xml:space="preserve"> scenario nearly </w:t>
      </w:r>
      <w:r w:rsidRPr="00844EF6">
        <w:rPr>
          <w:rStyle w:val="StyleUnderline"/>
        </w:rPr>
        <w:t xml:space="preserve">became reality </w:t>
      </w:r>
      <w:r w:rsidRPr="00844EF6">
        <w:rPr>
          <w:sz w:val="16"/>
        </w:rPr>
        <w:t xml:space="preserve">in 2010, </w:t>
      </w:r>
      <w:r w:rsidRPr="00844EF6">
        <w:rPr>
          <w:rStyle w:val="StyleUnderline"/>
        </w:rPr>
        <w:t>when North Korea sank the South Korean warship</w:t>
      </w:r>
      <w:r w:rsidRPr="00844EF6">
        <w:rPr>
          <w:sz w:val="16"/>
        </w:rPr>
        <w:t xml:space="preserve"> Cheonan, killing forty-six South Korean sailors. </w:t>
      </w:r>
      <w:r w:rsidRPr="00844EF6">
        <w:rPr>
          <w:rStyle w:val="StyleUnderline"/>
        </w:rPr>
        <w:lastRenderedPageBreak/>
        <w:t>China supported North Korea’s denial of involvement. Seoul</w:t>
      </w:r>
      <w:r w:rsidRPr="00844EF6">
        <w:rPr>
          <w:sz w:val="16"/>
        </w:rPr>
        <w:t xml:space="preserve">, meanwhile, </w:t>
      </w:r>
      <w:r w:rsidRPr="00844EF6">
        <w:rPr>
          <w:rStyle w:val="StyleUnderline"/>
        </w:rPr>
        <w:t>insisted that Pyongyang be held accountable</w:t>
      </w:r>
      <w:r w:rsidRPr="00844EF6">
        <w:rPr>
          <w:sz w:val="16"/>
        </w:rPr>
        <w:t xml:space="preserve">. Ultimately, </w:t>
      </w:r>
      <w:r w:rsidRPr="00844EF6">
        <w:rPr>
          <w:rStyle w:val="StyleUnderline"/>
        </w:rPr>
        <w:t>the two Koreas and their allies stepped back from the brink. But with a new set of background conditions and accelerants today</w:t>
      </w:r>
      <w:r w:rsidRPr="00844EF6">
        <w:rPr>
          <w:sz w:val="16"/>
        </w:rPr>
        <w:t xml:space="preserve">, </w:t>
      </w:r>
      <w:r w:rsidRPr="00844EF6">
        <w:rPr>
          <w:rStyle w:val="StyleUnderline"/>
        </w:rPr>
        <w:t>it is not clear that it would be so easy to avoid war</w:t>
      </w:r>
      <w:r w:rsidRPr="00844EF6">
        <w:rPr>
          <w:sz w:val="16"/>
        </w:rPr>
        <w:t>, especially if the third parties involved were less inured to the sort of slow, grinding tensions that the Korean Peninsula has endured for decades.</w:t>
      </w:r>
    </w:p>
    <w:p w14:paraId="3D3CA2F2" w14:textId="77777777" w:rsidR="00643D07" w:rsidRPr="00844EF6" w:rsidRDefault="00643D07" w:rsidP="00643D07">
      <w:pPr>
        <w:pStyle w:val="Heading4"/>
        <w:rPr>
          <w:rFonts w:cs="Calibri"/>
        </w:rPr>
      </w:pPr>
      <w:r w:rsidRPr="00844EF6">
        <w:rPr>
          <w:rFonts w:cs="Calibri"/>
        </w:rPr>
        <w:t>Escalates to nuclear war</w:t>
      </w:r>
    </w:p>
    <w:p w14:paraId="5A43F3C8" w14:textId="77777777" w:rsidR="00643D07" w:rsidRPr="00844EF6" w:rsidRDefault="00643D07" w:rsidP="00643D07">
      <w:pPr>
        <w:rPr>
          <w:rStyle w:val="Style13ptBold"/>
          <w:b w:val="0"/>
        </w:rPr>
      </w:pPr>
      <w:r w:rsidRPr="00844EF6">
        <w:rPr>
          <w:rStyle w:val="Style13ptBold"/>
        </w:rPr>
        <w:t xml:space="preserve">Leverett 3/19 </w:t>
      </w:r>
      <w:r w:rsidRPr="00844EF6">
        <w:rPr>
          <w:rStyle w:val="Style13ptBold"/>
          <w:sz w:val="16"/>
        </w:rPr>
        <w:t>(Flynt, Professor of International Affairs and Asian Studies, Pennsylvania State University, “TRUMP'S DIPLOMACY-FREE ASIA STRATEGY RISKS WORLD WAR”, http://www.newsweek.com/trump-diplomacy-free-asia-strategy-risks-world-war-569718)</w:t>
      </w:r>
    </w:p>
    <w:p w14:paraId="7BEC1FA3" w14:textId="77777777" w:rsidR="00643D07" w:rsidRPr="00844EF6" w:rsidRDefault="00643D07" w:rsidP="00643D07">
      <w:pPr>
        <w:rPr>
          <w:rStyle w:val="StyleUnderline"/>
        </w:rPr>
      </w:pPr>
      <w:r w:rsidRPr="00844EF6">
        <w:rPr>
          <w:sz w:val="16"/>
        </w:rPr>
        <w:t xml:space="preserve">Barring major changes in Trump’s Asia strategy, </w:t>
      </w:r>
      <w:r w:rsidRPr="00844EF6">
        <w:rPr>
          <w:rStyle w:val="StyleUnderline"/>
        </w:rPr>
        <w:t>North Korea will likely keep developing its strategic deterrent</w:t>
      </w:r>
      <w:r w:rsidRPr="00844EF6">
        <w:rPr>
          <w:sz w:val="16"/>
        </w:rPr>
        <w:t xml:space="preserve">. This will continue raising risks that conventional conflict on the Korean peninsula escalates rapidly to nuclear war. </w:t>
      </w:r>
      <w:r w:rsidRPr="00844EF6">
        <w:rPr>
          <w:rStyle w:val="StyleUnderline"/>
        </w:rPr>
        <w:t>China is reacting deliberately to what it sees as provocative U.S. policies.</w:t>
      </w:r>
      <w:r w:rsidRPr="00844EF6">
        <w:rPr>
          <w:sz w:val="16"/>
        </w:rP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844EF6">
        <w:rPr>
          <w:rStyle w:val="StyleUnderline"/>
        </w:rPr>
        <w:t>X</w:t>
      </w:r>
      <w:r w:rsidRPr="00844EF6">
        <w:rPr>
          <w:sz w:val="16"/>
        </w:rPr>
        <w:t xml:space="preserve">i wants to </w:t>
      </w:r>
      <w:proofErr w:type="gramStart"/>
      <w:r w:rsidRPr="00844EF6">
        <w:rPr>
          <w:sz w:val="16"/>
        </w:rPr>
        <w:t>be seen as</w:t>
      </w:r>
      <w:proofErr w:type="gramEnd"/>
      <w:r w:rsidRPr="00844EF6">
        <w:rPr>
          <w:sz w:val="16"/>
        </w:rPr>
        <w:t xml:space="preserve"> a steady steward of Chinese interests in a global order still significantly influenced by Washington. Meanwhile, </w:t>
      </w:r>
      <w:r w:rsidRPr="00844EF6">
        <w:rPr>
          <w:rStyle w:val="StyleUnderline"/>
        </w:rPr>
        <w:t>China may not mind if Trump renegotiates America’s economic relationships in Asia</w:t>
      </w:r>
      <w:r w:rsidRPr="00844EF6">
        <w:rPr>
          <w:sz w:val="16"/>
        </w:rPr>
        <w:t xml:space="preserve">—especially to the extent this happens at the expense of U.S. allies. </w:t>
      </w:r>
      <w:r w:rsidRPr="00844EF6">
        <w:rPr>
          <w:rStyle w:val="StyleUnderline"/>
        </w:rPr>
        <w:t>But if Trump keeps building what China sees as a more robust and ultimately offensive regional military posture, Beijing will respond</w:t>
      </w:r>
      <w:r w:rsidRPr="00844EF6">
        <w:rPr>
          <w:sz w:val="16"/>
        </w:rPr>
        <w:t xml:space="preserve">. </w:t>
      </w:r>
      <w:r w:rsidRPr="00844EF6">
        <w:rPr>
          <w:rStyle w:val="StyleUnderline"/>
        </w:rPr>
        <w:t>China will leverage its own economic and political ties to U.S. allies in Asia to constrain and undermine Trump’s strategy</w:t>
      </w:r>
      <w:r w:rsidRPr="00844EF6">
        <w:rPr>
          <w:sz w:val="16"/>
        </w:rPr>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844EF6">
        <w:rPr>
          <w:rStyle w:val="StyleUnderline"/>
        </w:rPr>
        <w:t>it will almost certainly intensify Sino-U.S. security competition.</w:t>
      </w:r>
    </w:p>
    <w:p w14:paraId="18DAFE4A" w14:textId="77777777" w:rsidR="00643D07" w:rsidRPr="00844EF6" w:rsidRDefault="00643D07" w:rsidP="00643D07"/>
    <w:p w14:paraId="4384E0AC" w14:textId="797B3265" w:rsidR="00643D07" w:rsidRPr="00844EF6" w:rsidRDefault="00643D07" w:rsidP="00FA12A4">
      <w:pPr>
        <w:pStyle w:val="Heading3"/>
      </w:pPr>
      <w:r w:rsidRPr="00844EF6">
        <w:lastRenderedPageBreak/>
        <w:t>Trade – Japan</w:t>
      </w:r>
      <w:r w:rsidR="000E0C90" w:rsidRPr="00844EF6">
        <w:t xml:space="preserve"> – SCS War</w:t>
      </w:r>
    </w:p>
    <w:p w14:paraId="47F8C2FB" w14:textId="77777777" w:rsidR="00643D07" w:rsidRPr="00844EF6" w:rsidRDefault="00643D07" w:rsidP="00643D07">
      <w:pPr>
        <w:pStyle w:val="Heading4"/>
        <w:rPr>
          <w:rFonts w:cs="Calibri"/>
        </w:rPr>
      </w:pPr>
      <w:r w:rsidRPr="00844EF6">
        <w:rPr>
          <w:rFonts w:cs="Calibri"/>
        </w:rPr>
        <w:t xml:space="preserve">Trump will </w:t>
      </w:r>
      <w:proofErr w:type="spellStart"/>
      <w:r w:rsidRPr="00844EF6">
        <w:rPr>
          <w:rFonts w:cs="Calibri"/>
        </w:rPr>
        <w:t>lashout</w:t>
      </w:r>
      <w:proofErr w:type="spellEnd"/>
      <w:r w:rsidRPr="00844EF6">
        <w:rPr>
          <w:rFonts w:cs="Calibri"/>
        </w:rPr>
        <w:t xml:space="preserve"> by bashing Japan – wrecks relations</w:t>
      </w:r>
    </w:p>
    <w:p w14:paraId="2D5CF465" w14:textId="77777777" w:rsidR="00643D07" w:rsidRPr="00844EF6" w:rsidRDefault="00643D07" w:rsidP="00643D07">
      <w:proofErr w:type="spellStart"/>
      <w:r w:rsidRPr="00844EF6">
        <w:rPr>
          <w:rStyle w:val="Style13ptBold"/>
        </w:rPr>
        <w:t>Sadafumi</w:t>
      </w:r>
      <w:proofErr w:type="spellEnd"/>
      <w:r w:rsidRPr="00844EF6">
        <w:rPr>
          <w:rStyle w:val="Style13ptBold"/>
        </w:rPr>
        <w:t xml:space="preserve"> 17 –</w:t>
      </w:r>
      <w:r w:rsidRPr="00844EF6">
        <w:t xml:space="preserve"> </w:t>
      </w:r>
      <w:proofErr w:type="spellStart"/>
      <w:r w:rsidRPr="00844EF6">
        <w:t>Tani</w:t>
      </w:r>
      <w:proofErr w:type="spellEnd"/>
      <w:r w:rsidRPr="00844EF6">
        <w:t xml:space="preserve"> </w:t>
      </w:r>
      <w:proofErr w:type="spellStart"/>
      <w:r w:rsidRPr="00844EF6">
        <w:t>Sadafumi</w:t>
      </w:r>
      <w:proofErr w:type="spellEnd"/>
      <w:r w:rsidRPr="00844EF6">
        <w:t>, Executive Director and Director of Editorial Planning for Nippon.com, “Misguided Neomercantilism Threatens Japan-US Relations”, Nippon, 5-10, https://www.nippon.com/en/currents/d00316/</w:t>
      </w:r>
    </w:p>
    <w:p w14:paraId="6C345A33" w14:textId="6372A6F0" w:rsidR="00643D07" w:rsidRPr="00844EF6" w:rsidRDefault="00643D07" w:rsidP="00643D07">
      <w:pPr>
        <w:rPr>
          <w:sz w:val="16"/>
        </w:rPr>
      </w:pPr>
      <w:r w:rsidRPr="00844EF6">
        <w:rPr>
          <w:sz w:val="16"/>
        </w:rPr>
        <w:t xml:space="preserve">Red Meat for the Masses </w:t>
      </w:r>
      <w:r w:rsidRPr="00844EF6">
        <w:rPr>
          <w:rStyle w:val="StyleUnderline"/>
        </w:rPr>
        <w:t xml:space="preserve">Any bid to forcibly equalize the balance of trade between two countries is predicated on </w:t>
      </w:r>
      <w:proofErr w:type="gramStart"/>
      <w:r w:rsidRPr="00844EF6">
        <w:rPr>
          <w:rStyle w:val="StyleUnderline"/>
        </w:rPr>
        <w:t>a gross oversimplification</w:t>
      </w:r>
      <w:proofErr w:type="gramEnd"/>
      <w:r w:rsidRPr="00844EF6">
        <w:rPr>
          <w:rStyle w:val="StyleUnderline"/>
        </w:rPr>
        <w:t xml:space="preserve"> of the dynamics of international trade and investment</w:t>
      </w:r>
      <w:r w:rsidRPr="00844EF6">
        <w:rPr>
          <w:sz w:val="16"/>
        </w:rPr>
        <w:t xml:space="preserve">. Moreover, </w:t>
      </w:r>
      <w:r w:rsidRPr="00844EF6">
        <w:rPr>
          <w:rStyle w:val="Emphasis"/>
        </w:rPr>
        <w:t>most US trade officials are fully aware of this</w:t>
      </w:r>
      <w:r w:rsidRPr="00844EF6">
        <w:rPr>
          <w:sz w:val="16"/>
        </w:rPr>
        <w:t xml:space="preserve">, according to knowledgeable sources in the Japanese government. That being the case, </w:t>
      </w:r>
      <w:r w:rsidRPr="00844EF6">
        <w:rPr>
          <w:rStyle w:val="StyleUnderline"/>
        </w:rPr>
        <w:t>one would think it possible to avert another trade conflagration through rational discussion among the parties concerned.</w:t>
      </w:r>
      <w:r w:rsidRPr="00844EF6">
        <w:rPr>
          <w:u w:val="single"/>
        </w:rPr>
        <w:t xml:space="preserve"> </w:t>
      </w:r>
      <w:r w:rsidRPr="00844EF6">
        <w:rPr>
          <w:rStyle w:val="StyleUnderline"/>
        </w:rPr>
        <w:t xml:space="preserve">Unfortunately, the present situation offers </w:t>
      </w:r>
      <w:r w:rsidRPr="00844EF6">
        <w:rPr>
          <w:rStyle w:val="Emphasis"/>
        </w:rPr>
        <w:t>scant grounds for optimism</w:t>
      </w:r>
      <w:r w:rsidRPr="00844EF6">
        <w:rPr>
          <w:rStyle w:val="StyleUnderline"/>
        </w:rPr>
        <w:t xml:space="preserve"> on that score.</w:t>
      </w:r>
      <w:r w:rsidRPr="00844EF6">
        <w:rPr>
          <w:sz w:val="16"/>
        </w:rPr>
        <w:t xml:space="preserve"> As in the 1980s, </w:t>
      </w:r>
      <w:r w:rsidRPr="00844EF6">
        <w:rPr>
          <w:rStyle w:val="StyleUnderline"/>
        </w:rPr>
        <w:t xml:space="preserve">Japan bashing is a </w:t>
      </w:r>
      <w:r w:rsidRPr="00844EF6">
        <w:rPr>
          <w:rStyle w:val="Emphasis"/>
        </w:rPr>
        <w:t>convenient source of political red meat</w:t>
      </w:r>
      <w:r w:rsidRPr="00844EF6">
        <w:rPr>
          <w:rStyle w:val="StyleUnderline"/>
        </w:rPr>
        <w:t xml:space="preserve">. The concept of American jobs lost to an unfair and adversarial trade partner is </w:t>
      </w:r>
      <w:r w:rsidRPr="00844EF6">
        <w:rPr>
          <w:rStyle w:val="Emphasis"/>
        </w:rPr>
        <w:t>easy to grasp and quick to take hold</w:t>
      </w:r>
      <w:r w:rsidRPr="00844EF6">
        <w:rPr>
          <w:rStyle w:val="StyleUnderline"/>
        </w:rPr>
        <w:t xml:space="preserve">. The notion that Japan is flooding the United States with exports while deliberately shutting out imports </w:t>
      </w:r>
      <w:r w:rsidRPr="00844EF6">
        <w:rPr>
          <w:rStyle w:val="Emphasis"/>
        </w:rPr>
        <w:t>plays well with voters</w:t>
      </w:r>
      <w:r w:rsidRPr="00844EF6">
        <w:rPr>
          <w:rStyle w:val="StyleUnderline"/>
        </w:rPr>
        <w:t xml:space="preserve"> angry over the loss of good American jobs</w:t>
      </w:r>
      <w:r w:rsidRPr="00844EF6">
        <w:rPr>
          <w:sz w:val="16"/>
        </w:rPr>
        <w:t>—</w:t>
      </w:r>
      <w:r w:rsidRPr="00844EF6">
        <w:rPr>
          <w:rStyle w:val="Emphasis"/>
        </w:rPr>
        <w:t>especially those in the deindustrialized Rust Belt of the American Midwest</w:t>
      </w:r>
      <w:r w:rsidRPr="00844EF6">
        <w:rPr>
          <w:sz w:val="16"/>
        </w:rPr>
        <w:t xml:space="preserve">. And it is well known that Donald </w:t>
      </w:r>
      <w:r w:rsidRPr="00844EF6">
        <w:rPr>
          <w:rStyle w:val="StyleUnderline"/>
        </w:rPr>
        <w:t xml:space="preserve">Trump won the presidency largely </w:t>
      </w:r>
      <w:r w:rsidRPr="00844EF6">
        <w:rPr>
          <w:rStyle w:val="Emphasis"/>
        </w:rPr>
        <w:t>by appealing to those voters’ frustration</w:t>
      </w:r>
      <w:r w:rsidRPr="00844EF6">
        <w:rPr>
          <w:rStyle w:val="StyleUnderline"/>
        </w:rPr>
        <w:t xml:space="preserve"> and malaise</w:t>
      </w:r>
      <w:r w:rsidRPr="00844EF6">
        <w:rPr>
          <w:sz w:val="16"/>
        </w:rPr>
        <w:t xml:space="preserve">. </w:t>
      </w:r>
      <w:r w:rsidRPr="00844EF6">
        <w:rPr>
          <w:rStyle w:val="StyleUnderline"/>
        </w:rPr>
        <w:t xml:space="preserve">Thanks to the electoral triumph of Trump-style populism, an unsavory episode in postwar history seems </w:t>
      </w:r>
      <w:r w:rsidRPr="00844EF6">
        <w:rPr>
          <w:rStyle w:val="Emphasis"/>
        </w:rPr>
        <w:t>poised to repeat itself</w:t>
      </w:r>
      <w:r w:rsidRPr="00844EF6">
        <w:rPr>
          <w:sz w:val="16"/>
        </w:rPr>
        <w:t xml:space="preserve">. Once again, people who should know better are entering into a futile campaign to correct macroeconomically rooted trade imbalances via tough talk at the bilateral level. </w:t>
      </w:r>
      <w:r w:rsidRPr="00844EF6">
        <w:rPr>
          <w:rStyle w:val="StyleUnderline"/>
        </w:rPr>
        <w:t xml:space="preserve">We have already seen what an </w:t>
      </w:r>
      <w:r w:rsidRPr="00844EF6">
        <w:rPr>
          <w:rStyle w:val="Emphasis"/>
        </w:rPr>
        <w:t>impact such a crusade can have on bilateral relations</w:t>
      </w:r>
      <w:r w:rsidRPr="00844EF6">
        <w:rPr>
          <w:rStyle w:val="StyleUnderline"/>
        </w:rPr>
        <w:t xml:space="preserve">, and today the stakes for the region are higher than ever. Trump’s heedless neomercantilism is </w:t>
      </w:r>
      <w:r w:rsidRPr="00844EF6">
        <w:rPr>
          <w:rStyle w:val="Emphasis"/>
        </w:rPr>
        <w:t>fraught with danger</w:t>
      </w:r>
      <w:r w:rsidRPr="00844EF6">
        <w:rPr>
          <w:sz w:val="16"/>
        </w:rPr>
        <w:t>.</w:t>
      </w:r>
    </w:p>
    <w:p w14:paraId="2F75425A" w14:textId="77777777" w:rsidR="00643D07" w:rsidRPr="00844EF6" w:rsidRDefault="00643D07" w:rsidP="00643D07">
      <w:pPr>
        <w:pStyle w:val="Heading4"/>
        <w:rPr>
          <w:rFonts w:cs="Calibri"/>
        </w:rPr>
      </w:pPr>
      <w:r w:rsidRPr="00844EF6">
        <w:rPr>
          <w:rFonts w:cs="Calibri"/>
        </w:rPr>
        <w:t xml:space="preserve">Auto bashing undermines </w:t>
      </w:r>
      <w:r w:rsidRPr="00844EF6">
        <w:rPr>
          <w:rFonts w:cs="Calibri"/>
          <w:u w:val="single"/>
        </w:rPr>
        <w:t>robust</w:t>
      </w:r>
      <w:r w:rsidRPr="00844EF6">
        <w:rPr>
          <w:rFonts w:cs="Calibri"/>
        </w:rPr>
        <w:t xml:space="preserve"> security coordination with Japan, collapsing </w:t>
      </w:r>
      <w:r w:rsidRPr="00844EF6">
        <w:rPr>
          <w:rFonts w:cs="Calibri"/>
          <w:u w:val="single"/>
        </w:rPr>
        <w:t>deterrence</w:t>
      </w:r>
      <w:r w:rsidRPr="00844EF6">
        <w:rPr>
          <w:rFonts w:cs="Calibri"/>
        </w:rPr>
        <w:t xml:space="preserve"> in global hotspots---including the SCS</w:t>
      </w:r>
    </w:p>
    <w:p w14:paraId="407F38DB" w14:textId="77777777" w:rsidR="00643D07" w:rsidRPr="00844EF6" w:rsidRDefault="00643D07" w:rsidP="00643D07">
      <w:r w:rsidRPr="00844EF6">
        <w:rPr>
          <w:rStyle w:val="Style13ptBold"/>
        </w:rPr>
        <w:t>French 17 –</w:t>
      </w:r>
      <w:r w:rsidRPr="00844EF6">
        <w:t xml:space="preserve"> Erik French, PhD Candidate in Political Science at the Maxwell School, Adjunct Instructor for American University’s School of International Service, Junior Fellow with the International Policy Scholars Consortium, Young Leader and Former SPF Fellow with the Center for Strategic and International Studies Pacific Forum, “The US, Japan, and Trade: What Trump Can Learn From the 1990s”, The Diplomat, 2-7, https://thediplomat.com/2017/02/the-us-japan-and-trade-what-trump-can-learn-from-the-1990s/</w:t>
      </w:r>
    </w:p>
    <w:p w14:paraId="6BB5124E" w14:textId="77777777" w:rsidR="00643D07" w:rsidRPr="00844EF6" w:rsidRDefault="00643D07" w:rsidP="00643D07">
      <w:pPr>
        <w:rPr>
          <w:sz w:val="14"/>
        </w:rPr>
      </w:pPr>
      <w:r w:rsidRPr="00844EF6">
        <w:rPr>
          <w:sz w:val="14"/>
        </w:rPr>
        <w:t xml:space="preserve">As U.S. President Donald Trump’s summit with Japan’s Prime Minister Shinzo Abe approaches, the </w:t>
      </w:r>
      <w:r w:rsidRPr="00844EF6">
        <w:rPr>
          <w:rStyle w:val="StyleUnderline"/>
        </w:rPr>
        <w:t>Trump</w:t>
      </w:r>
      <w:r w:rsidRPr="00844EF6">
        <w:rPr>
          <w:sz w:val="14"/>
        </w:rPr>
        <w:t xml:space="preserve"> administration </w:t>
      </w:r>
      <w:r w:rsidRPr="00844EF6">
        <w:rPr>
          <w:rStyle w:val="StyleUnderline"/>
        </w:rPr>
        <w:t xml:space="preserve">should reflect on the risk of allowing the U.S.-Japan alliance to fall into disrepair </w:t>
      </w:r>
      <w:r w:rsidRPr="00844EF6">
        <w:rPr>
          <w:rStyle w:val="Emphasis"/>
        </w:rPr>
        <w:t>over disputes about trade</w:t>
      </w:r>
      <w:r w:rsidRPr="00844EF6">
        <w:rPr>
          <w:sz w:val="14"/>
        </w:rPr>
        <w:t xml:space="preserve"> and host-nation support. In particular, the president should consider the early experience of the Clinton administration in Asia.</w:t>
      </w:r>
    </w:p>
    <w:p w14:paraId="1C8C37FE" w14:textId="77777777" w:rsidR="00643D07" w:rsidRPr="00844EF6" w:rsidRDefault="00643D07" w:rsidP="00643D07">
      <w:pPr>
        <w:rPr>
          <w:sz w:val="14"/>
        </w:rPr>
      </w:pPr>
      <w:r w:rsidRPr="00844EF6">
        <w:rPr>
          <w:sz w:val="14"/>
        </w:rPr>
        <w:t xml:space="preserve">President Bill </w:t>
      </w:r>
      <w:r w:rsidRPr="00844EF6">
        <w:rPr>
          <w:rStyle w:val="StyleUnderline"/>
        </w:rPr>
        <w:t>Clinton</w:t>
      </w:r>
      <w:r w:rsidRPr="00844EF6">
        <w:rPr>
          <w:sz w:val="14"/>
        </w:rPr>
        <w:t xml:space="preserve"> initially </w:t>
      </w:r>
      <w:r w:rsidRPr="00844EF6">
        <w:rPr>
          <w:rStyle w:val="StyleUnderline"/>
        </w:rPr>
        <w:t>took a hardline approach on the U.S. trade deficit with Japan</w:t>
      </w:r>
      <w:r w:rsidRPr="00844EF6">
        <w:rPr>
          <w:sz w:val="14"/>
        </w:rPr>
        <w:t xml:space="preserve"> and prioritized extracting economic concessions from Tokyo. </w:t>
      </w:r>
      <w:r w:rsidRPr="00844EF6">
        <w:rPr>
          <w:rStyle w:val="StyleUnderline"/>
        </w:rPr>
        <w:t xml:space="preserve">Before long, the </w:t>
      </w:r>
      <w:r w:rsidRPr="00844EF6">
        <w:rPr>
          <w:rStyle w:val="Emphasis"/>
        </w:rPr>
        <w:t>U</w:t>
      </w:r>
      <w:r w:rsidRPr="00844EF6">
        <w:rPr>
          <w:sz w:val="14"/>
        </w:rPr>
        <w:t xml:space="preserve">nited </w:t>
      </w:r>
      <w:r w:rsidRPr="00844EF6">
        <w:rPr>
          <w:rStyle w:val="Emphasis"/>
        </w:rPr>
        <w:t>S</w:t>
      </w:r>
      <w:r w:rsidRPr="00844EF6">
        <w:rPr>
          <w:sz w:val="14"/>
        </w:rPr>
        <w:t xml:space="preserve">tates </w:t>
      </w:r>
      <w:r w:rsidRPr="00844EF6">
        <w:rPr>
          <w:rStyle w:val="StyleUnderline"/>
        </w:rPr>
        <w:t>found</w:t>
      </w:r>
      <w:r w:rsidRPr="00844EF6">
        <w:rPr>
          <w:sz w:val="14"/>
        </w:rPr>
        <w:t xml:space="preserve"> itself struggling to repair </w:t>
      </w:r>
      <w:r w:rsidRPr="00844EF6">
        <w:rPr>
          <w:rStyle w:val="StyleUnderline"/>
        </w:rPr>
        <w:t xml:space="preserve">a strained, </w:t>
      </w:r>
      <w:r w:rsidRPr="00844EF6">
        <w:rPr>
          <w:rStyle w:val="Emphasis"/>
        </w:rPr>
        <w:t>weakened</w:t>
      </w:r>
      <w:r w:rsidRPr="00844EF6">
        <w:rPr>
          <w:rStyle w:val="StyleUnderline"/>
        </w:rPr>
        <w:t xml:space="preserve"> alliance </w:t>
      </w:r>
      <w:proofErr w:type="gramStart"/>
      <w:r w:rsidRPr="00844EF6">
        <w:rPr>
          <w:rStyle w:val="StyleUnderline"/>
        </w:rPr>
        <w:t>at the moment</w:t>
      </w:r>
      <w:proofErr w:type="gramEnd"/>
      <w:r w:rsidRPr="00844EF6">
        <w:rPr>
          <w:rStyle w:val="StyleUnderline"/>
        </w:rPr>
        <w:t xml:space="preserve"> it needed this partnership most, with crises breaking out </w:t>
      </w:r>
      <w:r w:rsidRPr="00844EF6">
        <w:rPr>
          <w:rStyle w:val="StyleUnderline"/>
        </w:rPr>
        <w:lastRenderedPageBreak/>
        <w:t xml:space="preserve">on the </w:t>
      </w:r>
      <w:r w:rsidRPr="00844EF6">
        <w:rPr>
          <w:rStyle w:val="Emphasis"/>
        </w:rPr>
        <w:t>Korea</w:t>
      </w:r>
      <w:r w:rsidRPr="00844EF6">
        <w:rPr>
          <w:rStyle w:val="StyleUnderline"/>
        </w:rPr>
        <w:t xml:space="preserve">n peninsula and in the </w:t>
      </w:r>
      <w:r w:rsidRPr="00844EF6">
        <w:rPr>
          <w:rStyle w:val="Emphasis"/>
        </w:rPr>
        <w:t>Taiwan</w:t>
      </w:r>
      <w:r w:rsidRPr="00844EF6">
        <w:rPr>
          <w:rStyle w:val="StyleUnderline"/>
        </w:rPr>
        <w:t xml:space="preserve"> Strait. With present day Asia increasingly on edge facing mounting threats from </w:t>
      </w:r>
      <w:r w:rsidRPr="00844EF6">
        <w:rPr>
          <w:rStyle w:val="Emphasis"/>
        </w:rPr>
        <w:t>North Korea</w:t>
      </w:r>
      <w:r w:rsidRPr="00844EF6">
        <w:rPr>
          <w:rStyle w:val="StyleUnderline"/>
        </w:rPr>
        <w:t xml:space="preserve"> and </w:t>
      </w:r>
      <w:r w:rsidRPr="00844EF6">
        <w:rPr>
          <w:rStyle w:val="Emphasis"/>
        </w:rPr>
        <w:t>China</w:t>
      </w:r>
      <w:r w:rsidRPr="00844EF6">
        <w:rPr>
          <w:rStyle w:val="StyleUnderline"/>
        </w:rPr>
        <w:t>, the current administration would be well-advised to learn from</w:t>
      </w:r>
      <w:r w:rsidRPr="00844EF6">
        <w:rPr>
          <w:sz w:val="14"/>
        </w:rPr>
        <w:t xml:space="preserve"> the Clinton administration’s </w:t>
      </w:r>
      <w:r w:rsidRPr="00844EF6">
        <w:rPr>
          <w:rStyle w:val="StyleUnderline"/>
        </w:rPr>
        <w:t xml:space="preserve">early mistakes and </w:t>
      </w:r>
      <w:r w:rsidRPr="00844EF6">
        <w:rPr>
          <w:rStyle w:val="Emphasis"/>
        </w:rPr>
        <w:t>reinforce rather than undermine</w:t>
      </w:r>
      <w:r w:rsidRPr="00844EF6">
        <w:rPr>
          <w:rStyle w:val="StyleUnderline"/>
        </w:rPr>
        <w:t xml:space="preserve"> its alliance with Japan</w:t>
      </w:r>
      <w:r w:rsidRPr="00844EF6">
        <w:rPr>
          <w:sz w:val="14"/>
        </w:rPr>
        <w:t>.</w:t>
      </w:r>
    </w:p>
    <w:p w14:paraId="4A4CD647" w14:textId="77777777" w:rsidR="00643D07" w:rsidRPr="00844EF6" w:rsidRDefault="00643D07" w:rsidP="00643D07">
      <w:pPr>
        <w:rPr>
          <w:sz w:val="14"/>
        </w:rPr>
      </w:pPr>
      <w:r w:rsidRPr="00844EF6">
        <w:rPr>
          <w:sz w:val="14"/>
        </w:rPr>
        <w:t>The President’s Position: “It’s a Very Unfair Situation.”</w:t>
      </w:r>
    </w:p>
    <w:p w14:paraId="00C534D1" w14:textId="77777777" w:rsidR="00643D07" w:rsidRPr="00844EF6" w:rsidRDefault="00643D07" w:rsidP="00643D07">
      <w:pPr>
        <w:rPr>
          <w:sz w:val="14"/>
        </w:rPr>
      </w:pPr>
      <w:r w:rsidRPr="00844EF6">
        <w:rPr>
          <w:sz w:val="14"/>
        </w:rPr>
        <w:t xml:space="preserve">Although many members of Trump’s administration – including Defense Secretary James Mattis and Secretary of State Rex Tillerson – emphasize the need for a </w:t>
      </w:r>
      <w:proofErr w:type="gramStart"/>
      <w:r w:rsidRPr="00844EF6">
        <w:rPr>
          <w:sz w:val="14"/>
        </w:rPr>
        <w:t>strong alliances</w:t>
      </w:r>
      <w:proofErr w:type="gramEnd"/>
      <w:r w:rsidRPr="00844EF6">
        <w:rPr>
          <w:sz w:val="14"/>
        </w:rPr>
        <w:t xml:space="preserve"> around the world, Trump has long been critical of the U.S.-Japan alliance.  In particular, the president argues that Japan is </w:t>
      </w:r>
      <w:proofErr w:type="gramStart"/>
      <w:r w:rsidRPr="00844EF6">
        <w:rPr>
          <w:sz w:val="14"/>
        </w:rPr>
        <w:t>free-riding</w:t>
      </w:r>
      <w:proofErr w:type="gramEnd"/>
      <w:r w:rsidRPr="00844EF6">
        <w:rPr>
          <w:sz w:val="14"/>
        </w:rPr>
        <w:t xml:space="preserve"> on American beneficence, and should foot the entire bill for U.S. forces stationed in Japan while opening its market to U.S. exports and addressing its trade surplus with the United States.  He expressed these convictions 30 years ago in a full-page ad in the Washington Post and the New York Times criticizing Japan for “taking advantage of the United States” because the United States was obligated to defend Japan “for free” while Japan “managed to maintain a weak yen against a strong dollar.”</w:t>
      </w:r>
    </w:p>
    <w:p w14:paraId="2887F34B" w14:textId="77777777" w:rsidR="00643D07" w:rsidRPr="00844EF6" w:rsidRDefault="00643D07" w:rsidP="00643D07">
      <w:pPr>
        <w:rPr>
          <w:sz w:val="14"/>
        </w:rPr>
      </w:pPr>
      <w:r w:rsidRPr="00844EF6">
        <w:rPr>
          <w:sz w:val="14"/>
        </w:rPr>
        <w:t xml:space="preserve">Trump maintains these views today.  Throughout his 2016 campaign, the future president castigated Japan, claiming that the United States is “getting absolutely crushed on trade” with its longstanding ally while “losing a fortune” by basing U.S. forces in Japan (although Japan is one of the leading providers of host-nation support among the United States’ many allies).  More recently, </w:t>
      </w:r>
      <w:r w:rsidRPr="00844EF6">
        <w:rPr>
          <w:rStyle w:val="StyleUnderline"/>
        </w:rPr>
        <w:t xml:space="preserve">Trump claimed that U.S. relations with Japan are unfair, accusing Tokyo of manipulating the yen and using non-tariff barriers to undermine U.S. </w:t>
      </w:r>
      <w:r w:rsidRPr="00844EF6">
        <w:rPr>
          <w:rStyle w:val="Emphasis"/>
        </w:rPr>
        <w:t>auto exports</w:t>
      </w:r>
      <w:r w:rsidRPr="00844EF6">
        <w:rPr>
          <w:sz w:val="14"/>
        </w:rPr>
        <w:t>.</w:t>
      </w:r>
    </w:p>
    <w:p w14:paraId="028D5506" w14:textId="77777777" w:rsidR="00643D07" w:rsidRPr="00844EF6" w:rsidRDefault="00643D07" w:rsidP="00643D07">
      <w:pPr>
        <w:rPr>
          <w:sz w:val="14"/>
        </w:rPr>
      </w:pPr>
      <w:r w:rsidRPr="00844EF6">
        <w:rPr>
          <w:sz w:val="14"/>
        </w:rPr>
        <w:t xml:space="preserve">To address these imbalances, </w:t>
      </w:r>
      <w:r w:rsidRPr="00844EF6">
        <w:rPr>
          <w:rStyle w:val="StyleUnderline"/>
        </w:rPr>
        <w:t xml:space="preserve">the president has promised to </w:t>
      </w:r>
      <w:r w:rsidRPr="00844EF6">
        <w:rPr>
          <w:rStyle w:val="Emphasis"/>
        </w:rPr>
        <w:t>ramp up pressure</w:t>
      </w:r>
      <w:r w:rsidRPr="00844EF6">
        <w:rPr>
          <w:rStyle w:val="StyleUnderline"/>
        </w:rPr>
        <w:t xml:space="preserve"> on Japan</w:t>
      </w:r>
      <w:r w:rsidRPr="00844EF6">
        <w:rPr>
          <w:sz w:val="14"/>
        </w:rPr>
        <w:t xml:space="preserve">. He has gone as far as to suggest that he would renegotiate the U.S.-Japan Security Treaty, or even dissolve the alliance and withdraw U.S. troops if his demands are not met. </w:t>
      </w:r>
      <w:r w:rsidRPr="00844EF6">
        <w:rPr>
          <w:rStyle w:val="StyleUnderline"/>
        </w:rPr>
        <w:t>These comments have set Japan – and other U.S. allies – on edge</w:t>
      </w:r>
      <w:r w:rsidRPr="00844EF6">
        <w:rPr>
          <w:sz w:val="14"/>
        </w:rPr>
        <w:t xml:space="preserve">. Mattis’ recent </w:t>
      </w:r>
      <w:r w:rsidRPr="00844EF6">
        <w:rPr>
          <w:rStyle w:val="StyleUnderline"/>
        </w:rPr>
        <w:t>diplomatic outreach</w:t>
      </w:r>
      <w:r w:rsidRPr="00844EF6">
        <w:rPr>
          <w:sz w:val="14"/>
        </w:rPr>
        <w:t xml:space="preserve"> to Tokyo and Seoul </w:t>
      </w:r>
      <w:r w:rsidRPr="00844EF6">
        <w:rPr>
          <w:rStyle w:val="StyleUnderline"/>
        </w:rPr>
        <w:t>may prove insufficient</w:t>
      </w:r>
      <w:r w:rsidRPr="00844EF6">
        <w:rPr>
          <w:sz w:val="14"/>
        </w:rPr>
        <w:t xml:space="preserve"> to offset the damage these threats will do to U.S. security partnerships in the region.</w:t>
      </w:r>
    </w:p>
    <w:p w14:paraId="03037ED1" w14:textId="77777777" w:rsidR="00643D07" w:rsidRPr="00844EF6" w:rsidRDefault="00643D07" w:rsidP="00643D07">
      <w:pPr>
        <w:rPr>
          <w:sz w:val="14"/>
        </w:rPr>
      </w:pPr>
      <w:r w:rsidRPr="00844EF6">
        <w:rPr>
          <w:sz w:val="14"/>
        </w:rPr>
        <w:t xml:space="preserve">What will be the consequences if the president doubles down on this hardline approach to imbalances in the U.S.-Japan relationship and prioritizes economics over military cooperation? History offers a useful guide.  There are parallels between the Trump administration’s proposed approach and the stance taken by the Clinton administration in its first term. Unfortunately, </w:t>
      </w:r>
      <w:r w:rsidRPr="00844EF6">
        <w:rPr>
          <w:rStyle w:val="StyleUnderline"/>
        </w:rPr>
        <w:t>the travails of</w:t>
      </w:r>
      <w:r w:rsidRPr="00844EF6">
        <w:rPr>
          <w:sz w:val="14"/>
        </w:rPr>
        <w:t xml:space="preserve"> the Clinton administration’s </w:t>
      </w:r>
      <w:r w:rsidRPr="00844EF6">
        <w:rPr>
          <w:rStyle w:val="StyleUnderline"/>
        </w:rPr>
        <w:t>attempts to correct economic imbalances in the U.S.-Japan alliance suggest</w:t>
      </w:r>
      <w:r w:rsidRPr="00844EF6">
        <w:rPr>
          <w:sz w:val="14"/>
        </w:rPr>
        <w:t xml:space="preserve"> that the current administration’s proposed </w:t>
      </w:r>
      <w:r w:rsidRPr="00844EF6">
        <w:rPr>
          <w:rStyle w:val="StyleUnderline"/>
        </w:rPr>
        <w:t>policy may do considerably more harm than good</w:t>
      </w:r>
      <w:r w:rsidRPr="00844EF6">
        <w:rPr>
          <w:sz w:val="14"/>
        </w:rPr>
        <w:t>.</w:t>
      </w:r>
    </w:p>
    <w:p w14:paraId="3824D987" w14:textId="77777777" w:rsidR="00643D07" w:rsidRPr="00844EF6" w:rsidRDefault="00643D07" w:rsidP="00643D07">
      <w:pPr>
        <w:rPr>
          <w:sz w:val="14"/>
        </w:rPr>
      </w:pPr>
      <w:r w:rsidRPr="00844EF6">
        <w:rPr>
          <w:sz w:val="14"/>
        </w:rPr>
        <w:t xml:space="preserve">Hard Lessons </w:t>
      </w:r>
      <w:proofErr w:type="gramStart"/>
      <w:r w:rsidRPr="00844EF6">
        <w:rPr>
          <w:sz w:val="14"/>
        </w:rPr>
        <w:t>From</w:t>
      </w:r>
      <w:proofErr w:type="gramEnd"/>
      <w:r w:rsidRPr="00844EF6">
        <w:rPr>
          <w:sz w:val="14"/>
        </w:rPr>
        <w:t xml:space="preserve"> the Past: The Clinton Administration</w:t>
      </w:r>
    </w:p>
    <w:p w14:paraId="78B9EEB5" w14:textId="77777777" w:rsidR="00643D07" w:rsidRPr="00844EF6" w:rsidRDefault="00643D07" w:rsidP="00643D07">
      <w:pPr>
        <w:rPr>
          <w:sz w:val="14"/>
        </w:rPr>
      </w:pPr>
      <w:r w:rsidRPr="00844EF6">
        <w:rPr>
          <w:sz w:val="14"/>
        </w:rPr>
        <w:t xml:space="preserve">The Clinton administration came to office in 1993 with one overriding objective: economic growth (“it’s the economy stupid!” as the famous slogan went). One of its top priorities abroad was to reduce the U.S. trade deficit with Japan. The Cold War was </w:t>
      </w:r>
      <w:proofErr w:type="gramStart"/>
      <w:r w:rsidRPr="00844EF6">
        <w:rPr>
          <w:sz w:val="14"/>
        </w:rPr>
        <w:t>over</w:t>
      </w:r>
      <w:proofErr w:type="gramEnd"/>
      <w:r w:rsidRPr="00844EF6">
        <w:rPr>
          <w:sz w:val="14"/>
        </w:rPr>
        <w:t xml:space="preserve"> and some members of the administration believed that Washington, freed from its life-or-death struggle with the Soviet Union, could afford to play hardball with allies like Japan that had benefited from American largesse in the past. Clinton’s decision to announce the economic component of his vision for a “New Pacific Community” in Tokyo prior to detailing the security component later in the week in Seoul highlighted this new set of priorities toward Japan.</w:t>
      </w:r>
    </w:p>
    <w:p w14:paraId="10078E77" w14:textId="77777777" w:rsidR="00643D07" w:rsidRPr="00844EF6" w:rsidRDefault="00643D07" w:rsidP="00643D07">
      <w:pPr>
        <w:rPr>
          <w:sz w:val="14"/>
        </w:rPr>
      </w:pPr>
      <w:r w:rsidRPr="00844EF6">
        <w:rPr>
          <w:sz w:val="14"/>
        </w:rPr>
        <w:t xml:space="preserve">Clinton quickly began working on the U.S.-Japan Framework for New Economic Partnership </w:t>
      </w:r>
      <w:proofErr w:type="gramStart"/>
      <w:r w:rsidRPr="00844EF6">
        <w:rPr>
          <w:sz w:val="14"/>
        </w:rPr>
        <w:t>in an attempt to</w:t>
      </w:r>
      <w:proofErr w:type="gramEnd"/>
      <w:r w:rsidRPr="00844EF6">
        <w:rPr>
          <w:sz w:val="14"/>
        </w:rPr>
        <w:t xml:space="preserve"> facilitate aggressive new negotiations with Japan over its trade imbalances. But this attempt did not get far. American trade representatives demanded quotas on sensitive U.S. products, particularly autos. Japanese negotiators dug in their heels. By 1995, after years of caustic feuding over trade, the allies stood on the brink of a trade war with relations frayed and security cooperation neglected. Faced with intractable opposition from the Japanese, the Clinton administration had little choice but to compromise, discarding most of their initial demands.</w:t>
      </w:r>
    </w:p>
    <w:p w14:paraId="0CF136B0" w14:textId="77777777" w:rsidR="00643D07" w:rsidRPr="00844EF6" w:rsidRDefault="00643D07" w:rsidP="00643D07">
      <w:pPr>
        <w:rPr>
          <w:sz w:val="14"/>
        </w:rPr>
      </w:pPr>
      <w:r w:rsidRPr="00844EF6">
        <w:rPr>
          <w:rStyle w:val="StyleUnderline"/>
        </w:rPr>
        <w:t>As the alliance was battered by</w:t>
      </w:r>
      <w:r w:rsidRPr="00844EF6">
        <w:rPr>
          <w:sz w:val="14"/>
        </w:rPr>
        <w:t xml:space="preserve"> these </w:t>
      </w:r>
      <w:r w:rsidRPr="00844EF6">
        <w:rPr>
          <w:rStyle w:val="StyleUnderline"/>
        </w:rPr>
        <w:t>trade disputes, chaos erupted throughout Asia</w:t>
      </w:r>
      <w:r w:rsidRPr="00844EF6">
        <w:rPr>
          <w:sz w:val="14"/>
        </w:rPr>
        <w:t xml:space="preserve">. On the Korean peninsula, </w:t>
      </w:r>
      <w:r w:rsidRPr="00844EF6">
        <w:rPr>
          <w:rStyle w:val="StyleUnderline"/>
        </w:rPr>
        <w:t>North Korea</w:t>
      </w:r>
      <w:r w:rsidRPr="00844EF6">
        <w:rPr>
          <w:sz w:val="14"/>
        </w:rPr>
        <w:t xml:space="preserve"> threatened to leave the Non-Proliferation Treaty and </w:t>
      </w:r>
      <w:r w:rsidRPr="00844EF6">
        <w:rPr>
          <w:rStyle w:val="StyleUnderline"/>
        </w:rPr>
        <w:t>began reprocessing</w:t>
      </w:r>
      <w:r w:rsidRPr="00844EF6">
        <w:rPr>
          <w:sz w:val="14"/>
        </w:rPr>
        <w:t xml:space="preserve"> plutonium. </w:t>
      </w:r>
      <w:r w:rsidRPr="00844EF6">
        <w:rPr>
          <w:rStyle w:val="StyleUnderline"/>
        </w:rPr>
        <w:t xml:space="preserve">The crisis </w:t>
      </w:r>
      <w:r w:rsidRPr="00844EF6">
        <w:rPr>
          <w:rStyle w:val="Emphasis"/>
        </w:rPr>
        <w:t>escalated</w:t>
      </w:r>
      <w:r w:rsidRPr="00844EF6">
        <w:rPr>
          <w:rStyle w:val="StyleUnderline"/>
        </w:rPr>
        <w:t xml:space="preserve">, </w:t>
      </w:r>
      <w:r w:rsidRPr="00844EF6">
        <w:rPr>
          <w:rStyle w:val="Emphasis"/>
        </w:rPr>
        <w:t>preventive strikes</w:t>
      </w:r>
      <w:r w:rsidRPr="00844EF6">
        <w:rPr>
          <w:rStyle w:val="StyleUnderline"/>
        </w:rPr>
        <w:t xml:space="preserve"> were considered</w:t>
      </w:r>
      <w:r w:rsidRPr="00844EF6">
        <w:rPr>
          <w:sz w:val="14"/>
        </w:rPr>
        <w:t xml:space="preserve">, and Northeast Asia stood on edge. Yet as tensions roiled in Northeast Asia, </w:t>
      </w:r>
      <w:r w:rsidRPr="00844EF6">
        <w:rPr>
          <w:rStyle w:val="StyleUnderline"/>
        </w:rPr>
        <w:t>the U.S.-Japan alliance, languishing from</w:t>
      </w:r>
      <w:r w:rsidRPr="00844EF6">
        <w:rPr>
          <w:sz w:val="14"/>
        </w:rPr>
        <w:t xml:space="preserve"> neglect amid </w:t>
      </w:r>
      <w:r w:rsidRPr="00844EF6">
        <w:rPr>
          <w:rStyle w:val="StyleUnderline"/>
        </w:rPr>
        <w:t>the trade spat, was ill prepared to respond. While</w:t>
      </w:r>
      <w:r w:rsidRPr="00844EF6">
        <w:rPr>
          <w:sz w:val="14"/>
        </w:rPr>
        <w:t xml:space="preserve"> the general consensus was that </w:t>
      </w:r>
      <w:r w:rsidRPr="00844EF6">
        <w:rPr>
          <w:rStyle w:val="StyleUnderline"/>
        </w:rPr>
        <w:t xml:space="preserve">the </w:t>
      </w:r>
      <w:r w:rsidRPr="00844EF6">
        <w:rPr>
          <w:rStyle w:val="Emphasis"/>
        </w:rPr>
        <w:t>U</w:t>
      </w:r>
      <w:r w:rsidRPr="00844EF6">
        <w:rPr>
          <w:sz w:val="14"/>
        </w:rPr>
        <w:t xml:space="preserve">nited </w:t>
      </w:r>
      <w:r w:rsidRPr="00844EF6">
        <w:rPr>
          <w:rStyle w:val="Emphasis"/>
        </w:rPr>
        <w:t>S</w:t>
      </w:r>
      <w:r w:rsidRPr="00844EF6">
        <w:rPr>
          <w:sz w:val="14"/>
        </w:rPr>
        <w:t xml:space="preserve">tates </w:t>
      </w:r>
      <w:r w:rsidRPr="00844EF6">
        <w:rPr>
          <w:rStyle w:val="StyleUnderline"/>
        </w:rPr>
        <w:t>would need Japan’s</w:t>
      </w:r>
      <w:r w:rsidRPr="00844EF6">
        <w:rPr>
          <w:sz w:val="14"/>
        </w:rPr>
        <w:t xml:space="preserve"> support in a Korean contingency – its </w:t>
      </w:r>
      <w:r w:rsidRPr="00844EF6">
        <w:rPr>
          <w:rStyle w:val="StyleUnderline"/>
        </w:rPr>
        <w:t>bases</w:t>
      </w:r>
      <w:r w:rsidRPr="00844EF6">
        <w:rPr>
          <w:sz w:val="14"/>
        </w:rPr>
        <w:t xml:space="preserve">, its </w:t>
      </w:r>
      <w:r w:rsidRPr="00844EF6">
        <w:rPr>
          <w:rStyle w:val="StyleUnderline"/>
        </w:rPr>
        <w:t>ports</w:t>
      </w:r>
      <w:r w:rsidRPr="00844EF6">
        <w:rPr>
          <w:sz w:val="14"/>
        </w:rPr>
        <w:t xml:space="preserve">, its </w:t>
      </w:r>
      <w:r w:rsidRPr="00844EF6">
        <w:rPr>
          <w:rStyle w:val="StyleUnderline"/>
        </w:rPr>
        <w:t>airfields</w:t>
      </w:r>
      <w:r w:rsidRPr="00844EF6">
        <w:rPr>
          <w:sz w:val="14"/>
        </w:rPr>
        <w:t xml:space="preserve">, its </w:t>
      </w:r>
      <w:r w:rsidRPr="00844EF6">
        <w:rPr>
          <w:rStyle w:val="StyleUnderline"/>
        </w:rPr>
        <w:t>logistics support, and</w:t>
      </w:r>
      <w:r w:rsidRPr="00844EF6">
        <w:rPr>
          <w:sz w:val="14"/>
        </w:rPr>
        <w:t xml:space="preserve"> possibly its </w:t>
      </w:r>
      <w:r w:rsidRPr="00844EF6">
        <w:rPr>
          <w:rStyle w:val="StyleUnderline"/>
        </w:rPr>
        <w:t xml:space="preserve">combat forces </w:t>
      </w:r>
      <w:proofErr w:type="gramStart"/>
      <w:r w:rsidRPr="00844EF6">
        <w:rPr>
          <w:rStyle w:val="StyleUnderline"/>
        </w:rPr>
        <w:t>–  the</w:t>
      </w:r>
      <w:proofErr w:type="gramEnd"/>
      <w:r w:rsidRPr="00844EF6">
        <w:rPr>
          <w:rStyle w:val="StyleUnderline"/>
        </w:rPr>
        <w:t xml:space="preserve"> alliance was not prepared to provide this support</w:t>
      </w:r>
      <w:r w:rsidRPr="00844EF6">
        <w:rPr>
          <w:sz w:val="14"/>
        </w:rPr>
        <w:t xml:space="preserve">. As the US ambassador to Japan put it, the incident highlighted critical “fault lines” in the alliance. The United States managed to </w:t>
      </w:r>
      <w:r w:rsidRPr="00844EF6">
        <w:rPr>
          <w:sz w:val="14"/>
        </w:rPr>
        <w:lastRenderedPageBreak/>
        <w:t xml:space="preserve">resolve the North Korea crisis temporarily through the Agreed Framework, but it was clear </w:t>
      </w:r>
      <w:r w:rsidRPr="00844EF6">
        <w:rPr>
          <w:rStyle w:val="StyleUnderline"/>
        </w:rPr>
        <w:t xml:space="preserve">the neglected U.S.-Japan security alliance was in </w:t>
      </w:r>
      <w:r w:rsidRPr="00844EF6">
        <w:rPr>
          <w:rStyle w:val="Emphasis"/>
        </w:rPr>
        <w:t>dire need of an upgrade</w:t>
      </w:r>
      <w:r w:rsidRPr="00844EF6">
        <w:rPr>
          <w:sz w:val="14"/>
        </w:rPr>
        <w:t>.</w:t>
      </w:r>
    </w:p>
    <w:p w14:paraId="1CCBAE0B" w14:textId="77777777" w:rsidR="00643D07" w:rsidRPr="00844EF6" w:rsidRDefault="00643D07" w:rsidP="00643D07">
      <w:pPr>
        <w:rPr>
          <w:sz w:val="14"/>
        </w:rPr>
      </w:pPr>
      <w:r w:rsidRPr="00844EF6">
        <w:rPr>
          <w:sz w:val="14"/>
        </w:rPr>
        <w:t xml:space="preserve">As tensions in Korea eased, </w:t>
      </w:r>
      <w:r w:rsidRPr="00844EF6">
        <w:rPr>
          <w:rStyle w:val="StyleUnderline"/>
        </w:rPr>
        <w:t>another crisis erupted in</w:t>
      </w:r>
      <w:r w:rsidRPr="00844EF6">
        <w:rPr>
          <w:sz w:val="14"/>
        </w:rPr>
        <w:t xml:space="preserve"> the </w:t>
      </w:r>
      <w:r w:rsidRPr="00844EF6">
        <w:rPr>
          <w:rStyle w:val="StyleUnderline"/>
        </w:rPr>
        <w:t>Taiwan</w:t>
      </w:r>
      <w:r w:rsidRPr="00844EF6">
        <w:rPr>
          <w:sz w:val="14"/>
        </w:rPr>
        <w:t xml:space="preserve"> Strait </w:t>
      </w:r>
      <w:r w:rsidRPr="00844EF6">
        <w:rPr>
          <w:rStyle w:val="StyleUnderline"/>
        </w:rPr>
        <w:t>that</w:t>
      </w:r>
      <w:r w:rsidRPr="00844EF6">
        <w:rPr>
          <w:sz w:val="14"/>
        </w:rPr>
        <w:t xml:space="preserve"> similarly </w:t>
      </w:r>
      <w:r w:rsidRPr="00844EF6">
        <w:rPr>
          <w:rStyle w:val="StyleUnderline"/>
        </w:rPr>
        <w:t>caught the alliance flat-footed</w:t>
      </w:r>
      <w:r w:rsidRPr="00844EF6">
        <w:rPr>
          <w:sz w:val="14"/>
        </w:rPr>
        <w:t>. After a visit by Taiwanese President Chen Shui-bian to the United States, China retaliated with a massive and bellicose display of Chinese military might in the Taiwan Strait. The United States, committed to peace in the strait under the Taiwan Relations Act, was able to resolve the crisis with a reciprocal show of force, sailing two U.S. carrier battle groups through the East China Sea. Nonetheless, the U.S.-Japan alliance was left shaken and uncertain. Could the United States count on Japan’s support in a potential contingency in Taiwan? Would Japan allow U.S. forces operating out of Okinawa to assist Taiwan in the event of a Chinese attack? Was the alliance well-suited to confront a more assertive and powerful China? Neither ally could answer these questions with a high degree of confidence. The emphasis on feuds over auto exports and the consequent neglect of security had left both allies unprepared for the challenges of a new and changing Asia-Pacific.</w:t>
      </w:r>
    </w:p>
    <w:p w14:paraId="4CE0A700" w14:textId="77777777" w:rsidR="00643D07" w:rsidRPr="00844EF6" w:rsidRDefault="00643D07" w:rsidP="00643D07">
      <w:pPr>
        <w:rPr>
          <w:sz w:val="14"/>
        </w:rPr>
      </w:pPr>
      <w:r w:rsidRPr="00844EF6">
        <w:rPr>
          <w:sz w:val="14"/>
        </w:rPr>
        <w:t xml:space="preserve">Through careful statecraft, the Clinton administration was able to reverse the early setbacks of its strategy in Asia. Later diplomacy emphasized Washington’s need for a strong, secure partnership with Tokyo and its other regional allies. The Nye Initiative and the subsequent revision of the U.S.-Japan Guidelines for Defense Cooperation provided a </w:t>
      </w:r>
      <w:proofErr w:type="gramStart"/>
      <w:r w:rsidRPr="00844EF6">
        <w:rPr>
          <w:sz w:val="14"/>
        </w:rPr>
        <w:t>much needed</w:t>
      </w:r>
      <w:proofErr w:type="gramEnd"/>
      <w:r w:rsidRPr="00844EF6">
        <w:rPr>
          <w:sz w:val="14"/>
        </w:rPr>
        <w:t xml:space="preserve"> reorientation in U.S. Asia policy, helping to cement the U.S.-Japan alliance as the lynchpin for regional security and stability for years to come.</w:t>
      </w:r>
    </w:p>
    <w:p w14:paraId="61737E05" w14:textId="77777777" w:rsidR="00643D07" w:rsidRPr="00844EF6" w:rsidRDefault="00643D07" w:rsidP="00643D07">
      <w:pPr>
        <w:rPr>
          <w:sz w:val="14"/>
        </w:rPr>
      </w:pPr>
      <w:r w:rsidRPr="00844EF6">
        <w:rPr>
          <w:sz w:val="14"/>
        </w:rPr>
        <w:t>The United States Can’t Go It Alone</w:t>
      </w:r>
    </w:p>
    <w:p w14:paraId="26B6698C" w14:textId="77777777" w:rsidR="00643D07" w:rsidRPr="00844EF6" w:rsidRDefault="00643D07" w:rsidP="00643D07">
      <w:pPr>
        <w:rPr>
          <w:sz w:val="14"/>
        </w:rPr>
      </w:pPr>
      <w:r w:rsidRPr="00844EF6">
        <w:rPr>
          <w:rStyle w:val="StyleUnderline"/>
        </w:rPr>
        <w:t>Trump must heed the lessons</w:t>
      </w:r>
      <w:r w:rsidRPr="00844EF6">
        <w:rPr>
          <w:sz w:val="14"/>
        </w:rPr>
        <w:t xml:space="preserve"> of the Clinton administration </w:t>
      </w:r>
      <w:r w:rsidRPr="00844EF6">
        <w:rPr>
          <w:rStyle w:val="StyleUnderline"/>
        </w:rPr>
        <w:t>if the United States is to secure its interests in Asia. Now is not the time to focus on</w:t>
      </w:r>
      <w:r w:rsidRPr="00844EF6">
        <w:rPr>
          <w:sz w:val="14"/>
        </w:rPr>
        <w:t xml:space="preserve"> fiscal and </w:t>
      </w:r>
      <w:r w:rsidRPr="00844EF6">
        <w:rPr>
          <w:rStyle w:val="StyleUnderline"/>
        </w:rPr>
        <w:t xml:space="preserve">economic imbalances with Japan to the </w:t>
      </w:r>
      <w:r w:rsidRPr="00844EF6">
        <w:rPr>
          <w:rStyle w:val="Emphasis"/>
        </w:rPr>
        <w:t>detriment of security ties</w:t>
      </w:r>
      <w:r w:rsidRPr="00844EF6">
        <w:rPr>
          <w:rStyle w:val="StyleUnderline"/>
        </w:rPr>
        <w:t xml:space="preserve">. Tensions are rising again on the </w:t>
      </w:r>
      <w:r w:rsidRPr="00844EF6">
        <w:rPr>
          <w:rStyle w:val="Emphasis"/>
        </w:rPr>
        <w:t>Korean peninsula</w:t>
      </w:r>
      <w:r w:rsidRPr="00844EF6">
        <w:rPr>
          <w:rStyle w:val="StyleUnderline"/>
        </w:rPr>
        <w:t xml:space="preserve">, with North Korea closing in on the ability to strike the U.S. homeland. The </w:t>
      </w:r>
      <w:r w:rsidRPr="00844EF6">
        <w:rPr>
          <w:rStyle w:val="Emphasis"/>
        </w:rPr>
        <w:t>Taiwan Strait</w:t>
      </w:r>
      <w:r w:rsidRPr="00844EF6">
        <w:rPr>
          <w:rStyle w:val="StyleUnderline"/>
        </w:rPr>
        <w:t>, after a long reprieve, is once again a source of potential instability.</w:t>
      </w:r>
      <w:r w:rsidRPr="00844EF6">
        <w:rPr>
          <w:sz w:val="14"/>
        </w:rPr>
        <w:t xml:space="preserve"> Meanwhile, </w:t>
      </w:r>
      <w:r w:rsidRPr="00844EF6">
        <w:rPr>
          <w:rStyle w:val="StyleUnderline"/>
        </w:rPr>
        <w:t xml:space="preserve">China continues to militarize the </w:t>
      </w:r>
      <w:r w:rsidRPr="00844EF6">
        <w:rPr>
          <w:rStyle w:val="Emphasis"/>
        </w:rPr>
        <w:t>South China Sea</w:t>
      </w:r>
      <w:r w:rsidRPr="00844EF6">
        <w:rPr>
          <w:sz w:val="14"/>
        </w:rPr>
        <w:t>, pressing its expansive claims more forcefully in defiance of international law.</w:t>
      </w:r>
    </w:p>
    <w:p w14:paraId="3EFBF0A2" w14:textId="77777777" w:rsidR="00643D07" w:rsidRPr="00844EF6" w:rsidRDefault="00643D07" w:rsidP="00643D07">
      <w:pPr>
        <w:rPr>
          <w:sz w:val="14"/>
        </w:rPr>
      </w:pPr>
      <w:r w:rsidRPr="00844EF6">
        <w:rPr>
          <w:rStyle w:val="StyleUnderline"/>
        </w:rPr>
        <w:t xml:space="preserve">The </w:t>
      </w:r>
      <w:r w:rsidRPr="00844EF6">
        <w:rPr>
          <w:rStyle w:val="Emphasis"/>
        </w:rPr>
        <w:t>U</w:t>
      </w:r>
      <w:r w:rsidRPr="00844EF6">
        <w:rPr>
          <w:rStyle w:val="StyleUnderline"/>
        </w:rPr>
        <w:t xml:space="preserve">nited </w:t>
      </w:r>
      <w:r w:rsidRPr="00844EF6">
        <w:rPr>
          <w:rStyle w:val="Emphasis"/>
        </w:rPr>
        <w:t>S</w:t>
      </w:r>
      <w:r w:rsidRPr="00844EF6">
        <w:rPr>
          <w:rStyle w:val="StyleUnderline"/>
        </w:rPr>
        <w:t xml:space="preserve">tates cannot cope with these challenges </w:t>
      </w:r>
      <w:r w:rsidRPr="00844EF6">
        <w:rPr>
          <w:rStyle w:val="Emphasis"/>
        </w:rPr>
        <w:t>alone</w:t>
      </w:r>
      <w:r w:rsidRPr="00844EF6">
        <w:rPr>
          <w:sz w:val="14"/>
        </w:rPr>
        <w:t xml:space="preserve">. It cannot accomplish its core objectives </w:t>
      </w:r>
      <w:r w:rsidRPr="00844EF6">
        <w:rPr>
          <w:rStyle w:val="StyleUnderline"/>
        </w:rPr>
        <w:t>without help from its allies, particularly in Tokyo</w:t>
      </w:r>
      <w:r w:rsidRPr="00844EF6">
        <w:rPr>
          <w:sz w:val="14"/>
        </w:rPr>
        <w:t xml:space="preserve">, Seoul, and Canberra.  </w:t>
      </w:r>
      <w:r w:rsidRPr="00844EF6">
        <w:rPr>
          <w:rStyle w:val="StyleUnderline"/>
        </w:rPr>
        <w:t xml:space="preserve">It relies on the bases and facilities they offer, the forces and logistical support they can provide, and their assistance in preventive diplomacy and </w:t>
      </w:r>
      <w:r w:rsidRPr="00844EF6">
        <w:rPr>
          <w:rStyle w:val="Emphasis"/>
        </w:rPr>
        <w:t>crisis management</w:t>
      </w:r>
      <w:r w:rsidRPr="00844EF6">
        <w:rPr>
          <w:rStyle w:val="StyleUnderline"/>
        </w:rPr>
        <w:t>. Undermining U.S. ties with</w:t>
      </w:r>
      <w:r w:rsidRPr="00844EF6">
        <w:rPr>
          <w:sz w:val="14"/>
        </w:rPr>
        <w:t xml:space="preserve"> any of these allies </w:t>
      </w:r>
      <w:r w:rsidRPr="00844EF6">
        <w:rPr>
          <w:rStyle w:val="StyleUnderline"/>
        </w:rPr>
        <w:t xml:space="preserve">would </w:t>
      </w:r>
      <w:r w:rsidRPr="00844EF6">
        <w:rPr>
          <w:rStyle w:val="Emphasis"/>
        </w:rPr>
        <w:t>significantly undercut</w:t>
      </w:r>
      <w:r w:rsidRPr="00844EF6">
        <w:rPr>
          <w:rStyle w:val="StyleUnderline"/>
        </w:rPr>
        <w:t xml:space="preserve"> the</w:t>
      </w:r>
      <w:r w:rsidRPr="00844EF6">
        <w:rPr>
          <w:sz w:val="14"/>
        </w:rPr>
        <w:t xml:space="preserve"> United States’ </w:t>
      </w:r>
      <w:r w:rsidRPr="00844EF6">
        <w:rPr>
          <w:rStyle w:val="StyleUnderline"/>
        </w:rPr>
        <w:t xml:space="preserve">ability to </w:t>
      </w:r>
      <w:r w:rsidRPr="00844EF6">
        <w:rPr>
          <w:rStyle w:val="Emphasis"/>
        </w:rPr>
        <w:t>deter aggression</w:t>
      </w:r>
      <w:r w:rsidRPr="00844EF6">
        <w:rPr>
          <w:rStyle w:val="StyleUnderline"/>
        </w:rPr>
        <w:t xml:space="preserve"> and</w:t>
      </w:r>
      <w:r w:rsidRPr="00844EF6">
        <w:rPr>
          <w:sz w:val="14"/>
        </w:rPr>
        <w:t xml:space="preserve">, if worst comes to worst, </w:t>
      </w:r>
      <w:r w:rsidRPr="00844EF6">
        <w:rPr>
          <w:rStyle w:val="StyleUnderline"/>
        </w:rPr>
        <w:t>wage war in the region</w:t>
      </w:r>
      <w:r w:rsidRPr="00844EF6">
        <w:rPr>
          <w:sz w:val="14"/>
        </w:rPr>
        <w:t>.</w:t>
      </w:r>
    </w:p>
    <w:p w14:paraId="624B4959" w14:textId="77777777" w:rsidR="00643D07" w:rsidRPr="00844EF6" w:rsidRDefault="00643D07" w:rsidP="00643D07">
      <w:pPr>
        <w:rPr>
          <w:sz w:val="14"/>
        </w:rPr>
      </w:pPr>
      <w:r w:rsidRPr="00844EF6">
        <w:rPr>
          <w:sz w:val="14"/>
        </w:rPr>
        <w:t xml:space="preserve">Mattis once wrote that there should be “no greater friend, no worse enemy” than a U.S. Marine. The United States must endeavor to make this its national slogan on the world stage. </w:t>
      </w:r>
      <w:r w:rsidRPr="00844EF6">
        <w:rPr>
          <w:rStyle w:val="StyleUnderline"/>
        </w:rPr>
        <w:t>Washington cannot throw</w:t>
      </w:r>
      <w:r w:rsidRPr="00844EF6">
        <w:rPr>
          <w:sz w:val="14"/>
        </w:rPr>
        <w:t xml:space="preserve"> allies – particularly </w:t>
      </w:r>
      <w:r w:rsidRPr="00844EF6">
        <w:rPr>
          <w:rStyle w:val="StyleUnderline"/>
        </w:rPr>
        <w:t xml:space="preserve">Japan – to the wolves over pittances.  </w:t>
      </w:r>
      <w:r w:rsidRPr="00844EF6">
        <w:rPr>
          <w:rStyle w:val="Emphasis"/>
        </w:rPr>
        <w:t>The stability of Asia</w:t>
      </w:r>
      <w:r w:rsidRPr="00844EF6">
        <w:rPr>
          <w:sz w:val="14"/>
        </w:rPr>
        <w:t xml:space="preserve">, as well as U.S. honor and security, </w:t>
      </w:r>
      <w:r w:rsidRPr="00844EF6">
        <w:rPr>
          <w:rStyle w:val="Emphasis"/>
        </w:rPr>
        <w:t>hangs in the balance</w:t>
      </w:r>
      <w:r w:rsidRPr="00844EF6">
        <w:rPr>
          <w:sz w:val="14"/>
        </w:rPr>
        <w:t>.</w:t>
      </w:r>
    </w:p>
    <w:p w14:paraId="7D49B4A5" w14:textId="77777777" w:rsidR="00643D07" w:rsidRPr="00844EF6" w:rsidRDefault="00643D07" w:rsidP="00643D07"/>
    <w:p w14:paraId="0FA40B91" w14:textId="77777777" w:rsidR="00643D07" w:rsidRPr="00844EF6" w:rsidRDefault="00643D07" w:rsidP="00643D07">
      <w:pPr>
        <w:pStyle w:val="Heading4"/>
        <w:rPr>
          <w:rFonts w:cs="Calibri"/>
        </w:rPr>
      </w:pPr>
      <w:r w:rsidRPr="00844EF6">
        <w:rPr>
          <w:rFonts w:cs="Calibri"/>
        </w:rPr>
        <w:t>Nuclear war</w:t>
      </w:r>
    </w:p>
    <w:p w14:paraId="235C6343" w14:textId="77777777" w:rsidR="00643D07" w:rsidRPr="00844EF6" w:rsidRDefault="00643D07" w:rsidP="00643D07">
      <w:r w:rsidRPr="00844EF6">
        <w:rPr>
          <w:rStyle w:val="Style13ptBold"/>
        </w:rPr>
        <w:t>Holloway 17 –</w:t>
      </w:r>
      <w:r w:rsidRPr="00844EF6">
        <w:t xml:space="preserve"> Henry Holloway, Online Reporter at Express Newspapers, “World War 3 on the Brink in the Pacific – Nukes and Warships Ready for Devastating War”, Daily Star, 2-4, http://www.dailystar.co.uk/news/latest-news/584828/US-China-War-South-China-Sea-World-War-3-Donald-Trump-Trade-Shipping-Reality-Tillerson</w:t>
      </w:r>
    </w:p>
    <w:p w14:paraId="32086A13" w14:textId="0AB35021" w:rsidR="00643D07" w:rsidRPr="00844EF6" w:rsidRDefault="00643D07" w:rsidP="00643D07">
      <w:pPr>
        <w:rPr>
          <w:sz w:val="16"/>
        </w:rPr>
      </w:pPr>
      <w:r w:rsidRPr="00844EF6">
        <w:rPr>
          <w:rStyle w:val="StyleUnderline"/>
        </w:rPr>
        <w:t>Washington and Beijing have</w:t>
      </w:r>
      <w:r w:rsidRPr="00844EF6">
        <w:rPr>
          <w:sz w:val="16"/>
        </w:rPr>
        <w:t xml:space="preserve"> both </w:t>
      </w:r>
      <w:r w:rsidRPr="00844EF6">
        <w:rPr>
          <w:rStyle w:val="StyleUnderline"/>
        </w:rPr>
        <w:t>been flexing their military muscles</w:t>
      </w:r>
      <w:r w:rsidRPr="00844EF6">
        <w:rPr>
          <w:sz w:val="16"/>
        </w:rPr>
        <w:t xml:space="preserve"> as Chinese military bosses declared “war between the US and China is now reality”. </w:t>
      </w:r>
      <w:r w:rsidRPr="00844EF6">
        <w:rPr>
          <w:rStyle w:val="StyleUnderline"/>
        </w:rPr>
        <w:t xml:space="preserve">Warships, missiles, and nuclear-capable bombers are </w:t>
      </w:r>
      <w:r w:rsidRPr="00844EF6">
        <w:rPr>
          <w:rStyle w:val="Emphasis"/>
        </w:rPr>
        <w:t>flooding the region</w:t>
      </w:r>
      <w:r w:rsidRPr="00844EF6">
        <w:rPr>
          <w:rStyle w:val="StyleUnderline"/>
        </w:rPr>
        <w:t xml:space="preserve"> as both superpowers prepare for a potentially </w:t>
      </w:r>
      <w:r w:rsidRPr="00844EF6">
        <w:rPr>
          <w:rStyle w:val="Emphasis"/>
        </w:rPr>
        <w:t>nuclear conflict</w:t>
      </w:r>
      <w:r w:rsidRPr="00844EF6">
        <w:rPr>
          <w:rStyle w:val="StyleUnderline"/>
        </w:rPr>
        <w:t>.</w:t>
      </w:r>
      <w:r w:rsidRPr="00844EF6">
        <w:rPr>
          <w:u w:val="single"/>
        </w:rPr>
        <w:t xml:space="preserve"> </w:t>
      </w:r>
      <w:r w:rsidRPr="00844EF6">
        <w:rPr>
          <w:rStyle w:val="StyleUnderline"/>
        </w:rPr>
        <w:t xml:space="preserve">The </w:t>
      </w:r>
      <w:r w:rsidRPr="00844EF6">
        <w:rPr>
          <w:rStyle w:val="Emphasis"/>
        </w:rPr>
        <w:t>cradle of this war zone</w:t>
      </w:r>
      <w:r w:rsidRPr="00844EF6">
        <w:rPr>
          <w:rStyle w:val="StyleUnderline"/>
        </w:rPr>
        <w:t xml:space="preserve"> is the </w:t>
      </w:r>
      <w:r w:rsidRPr="00844EF6">
        <w:rPr>
          <w:rStyle w:val="Emphasis"/>
        </w:rPr>
        <w:t>S</w:t>
      </w:r>
      <w:r w:rsidRPr="00844EF6">
        <w:rPr>
          <w:rStyle w:val="StyleUnderline"/>
        </w:rPr>
        <w:t xml:space="preserve">outh </w:t>
      </w:r>
      <w:r w:rsidRPr="00844EF6">
        <w:rPr>
          <w:rStyle w:val="Emphasis"/>
        </w:rPr>
        <w:t>C</w:t>
      </w:r>
      <w:r w:rsidRPr="00844EF6">
        <w:rPr>
          <w:rStyle w:val="StyleUnderline"/>
        </w:rPr>
        <w:t xml:space="preserve">hina </w:t>
      </w:r>
      <w:r w:rsidRPr="00844EF6">
        <w:rPr>
          <w:rStyle w:val="Emphasis"/>
        </w:rPr>
        <w:t>S</w:t>
      </w:r>
      <w:r w:rsidRPr="00844EF6">
        <w:rPr>
          <w:rStyle w:val="StyleUnderline"/>
        </w:rPr>
        <w:t xml:space="preserve">ea which Beijing claim belongs to the Chinese </w:t>
      </w:r>
      <w:r w:rsidRPr="00844EF6">
        <w:rPr>
          <w:rStyle w:val="StyleUnderline"/>
        </w:rPr>
        <w:lastRenderedPageBreak/>
        <w:t xml:space="preserve">by right while the US weighs in support of the Asian power’s Pacific </w:t>
      </w:r>
      <w:proofErr w:type="spellStart"/>
      <w:r w:rsidRPr="00844EF6">
        <w:rPr>
          <w:rStyle w:val="StyleUnderline"/>
        </w:rPr>
        <w:t>neighbours</w:t>
      </w:r>
      <w:proofErr w:type="spellEnd"/>
      <w:r w:rsidRPr="00844EF6">
        <w:rPr>
          <w:sz w:val="16"/>
        </w:rPr>
        <w:t xml:space="preserve">. Experts have warned </w:t>
      </w:r>
      <w:r w:rsidRPr="00844EF6">
        <w:rPr>
          <w:rStyle w:val="Emphasis"/>
        </w:rPr>
        <w:t>just one wrong move</w:t>
      </w:r>
      <w:r w:rsidRPr="00844EF6">
        <w:rPr>
          <w:rStyle w:val="StyleUnderline"/>
        </w:rPr>
        <w:t xml:space="preserve"> could cause the region to </w:t>
      </w:r>
      <w:r w:rsidRPr="00844EF6">
        <w:rPr>
          <w:rStyle w:val="Emphasis"/>
        </w:rPr>
        <w:t>explode into war</w:t>
      </w:r>
      <w:r w:rsidRPr="00844EF6">
        <w:rPr>
          <w:rStyle w:val="StyleUnderline"/>
        </w:rPr>
        <w:t xml:space="preserve"> between the US and China</w:t>
      </w:r>
      <w:r w:rsidRPr="00844EF6">
        <w:rPr>
          <w:sz w:val="16"/>
        </w:rPr>
        <w:t xml:space="preserve">. Daily Star Online can now reveal just how close the world is to war </w:t>
      </w:r>
      <w:r w:rsidRPr="00844EF6">
        <w:rPr>
          <w:rStyle w:val="StyleUnderline"/>
        </w:rPr>
        <w:t>igniting</w:t>
      </w:r>
      <w:r w:rsidRPr="00844EF6">
        <w:rPr>
          <w:sz w:val="16"/>
        </w:rPr>
        <w:t xml:space="preserve"> between the US and China and </w:t>
      </w:r>
      <w:r w:rsidRPr="00844EF6">
        <w:rPr>
          <w:rStyle w:val="StyleUnderline"/>
        </w:rPr>
        <w:t xml:space="preserve">the start of </w:t>
      </w:r>
      <w:r w:rsidRPr="00844EF6">
        <w:rPr>
          <w:rStyle w:val="Emphasis"/>
        </w:rPr>
        <w:t>World War 3</w:t>
      </w:r>
      <w:r w:rsidRPr="00844EF6">
        <w:rPr>
          <w:sz w:val="16"/>
        </w:rPr>
        <w:t xml:space="preserve">. David L. Goldwyn, a former special envoy for the US State Department, warned of conflict with China in a report to the Atlantic Council seen by Daily Star Online. He said: "China is prone to testing new US presidents and Mr. Trump seems intent on testing, if not provoking, China. </w:t>
      </w:r>
      <w:r w:rsidRPr="00844EF6">
        <w:rPr>
          <w:rStyle w:val="StyleUnderline"/>
        </w:rPr>
        <w:t xml:space="preserve">"A miscalculation on either side creates a non-negligible risk of military conflict.” </w:t>
      </w:r>
      <w:r w:rsidRPr="00844EF6">
        <w:rPr>
          <w:sz w:val="16"/>
        </w:rPr>
        <w:t xml:space="preserve">Defiant </w:t>
      </w:r>
      <w:r w:rsidRPr="00844EF6">
        <w:rPr>
          <w:rStyle w:val="StyleUnderline"/>
        </w:rPr>
        <w:t>Beijing have been continuing to expand into the disputed waters as they claim islands and sandbars to build giant defensive bases packed with missiles and designed to launch warplanes</w:t>
      </w:r>
      <w:r w:rsidRPr="00844EF6">
        <w:rPr>
          <w:sz w:val="16"/>
        </w:rPr>
        <w:t xml:space="preserve">. The Communist giant claims the seas flanked by nations such as the Philippines, Vietnam, Malaysia due to its strategic importance – offering access from the Indian Ocean to the Pacific. Half of the world’s merchant ships pass through the disputed waters, and China is staking its claim as part of the brewing trade war with the US. It is also believed the sea is rich in oil and natural gas, according to studies by the Department of the Environment and Natural Resources. China understands the power which can be seized by claiming the </w:t>
      </w:r>
      <w:proofErr w:type="gramStart"/>
      <w:r w:rsidRPr="00844EF6">
        <w:rPr>
          <w:sz w:val="16"/>
        </w:rPr>
        <w:t>sea, and</w:t>
      </w:r>
      <w:proofErr w:type="gramEnd"/>
      <w:r w:rsidRPr="00844EF6">
        <w:rPr>
          <w:sz w:val="16"/>
        </w:rPr>
        <w:t xml:space="preserve"> packing the region with weapons including nuclear submarines base in Hainan. The superpower has also deployed its aircraft </w:t>
      </w:r>
      <w:proofErr w:type="gramStart"/>
      <w:r w:rsidRPr="00844EF6">
        <w:rPr>
          <w:sz w:val="16"/>
        </w:rPr>
        <w:t>carrier, and</w:t>
      </w:r>
      <w:proofErr w:type="gramEnd"/>
      <w:r w:rsidRPr="00844EF6">
        <w:rPr>
          <w:sz w:val="16"/>
        </w:rPr>
        <w:t xml:space="preserve"> announced their second will be stationed in the swirling conflict cauldron. Meanwhile, </w:t>
      </w:r>
      <w:r w:rsidRPr="00844EF6">
        <w:rPr>
          <w:rStyle w:val="StyleUnderline"/>
        </w:rPr>
        <w:t>the US is expanding its reach as it places nuclear-capable bombers in</w:t>
      </w:r>
      <w:r w:rsidRPr="00844EF6">
        <w:rPr>
          <w:sz w:val="16"/>
        </w:rPr>
        <w:t xml:space="preserve"> their bases in </w:t>
      </w:r>
      <w:r w:rsidRPr="00844EF6">
        <w:rPr>
          <w:rStyle w:val="StyleUnderline"/>
        </w:rPr>
        <w:t>Guam</w:t>
      </w:r>
      <w:r w:rsidRPr="00844EF6">
        <w:rPr>
          <w:sz w:val="16"/>
        </w:rPr>
        <w:t xml:space="preserve">, fighter jets and marines in </w:t>
      </w:r>
      <w:r w:rsidRPr="00844EF6">
        <w:rPr>
          <w:rStyle w:val="StyleUnderline"/>
        </w:rPr>
        <w:t>Japan, and</w:t>
      </w:r>
      <w:r w:rsidRPr="00844EF6">
        <w:rPr>
          <w:sz w:val="16"/>
        </w:rPr>
        <w:t xml:space="preserve"> missile systems in </w:t>
      </w:r>
      <w:r w:rsidRPr="00844EF6">
        <w:rPr>
          <w:rStyle w:val="StyleUnderline"/>
        </w:rPr>
        <w:t>South Korea</w:t>
      </w:r>
      <w:r w:rsidRPr="00844EF6">
        <w:rPr>
          <w:sz w:val="16"/>
        </w:rPr>
        <w:t xml:space="preserve">. Experts have claimed the US has as many as “400” military bases surrounding China in a pincer movement designed to provoke Beijing. War </w:t>
      </w:r>
      <w:r w:rsidRPr="00844EF6">
        <w:rPr>
          <w:rStyle w:val="StyleUnderline"/>
        </w:rPr>
        <w:t>tensions</w:t>
      </w:r>
      <w:r w:rsidRPr="00844EF6">
        <w:rPr>
          <w:sz w:val="16"/>
        </w:rPr>
        <w:t xml:space="preserve"> have </w:t>
      </w:r>
      <w:r w:rsidRPr="00844EF6">
        <w:rPr>
          <w:rStyle w:val="StyleUnderline"/>
        </w:rPr>
        <w:t>reached a new head as</w:t>
      </w:r>
      <w:r w:rsidRPr="00844EF6">
        <w:rPr>
          <w:sz w:val="16"/>
        </w:rPr>
        <w:t xml:space="preserve"> some of new US president Donald </w:t>
      </w:r>
      <w:r w:rsidRPr="00844EF6">
        <w:rPr>
          <w:rStyle w:val="StyleUnderline"/>
        </w:rPr>
        <w:t>Trump’s top aides have talked up war with China</w:t>
      </w:r>
      <w:r w:rsidRPr="00844EF6">
        <w:rPr>
          <w:sz w:val="16"/>
        </w:rPr>
        <w:t>.</w:t>
      </w:r>
    </w:p>
    <w:p w14:paraId="61E92336" w14:textId="77777777" w:rsidR="00643D07" w:rsidRPr="00844EF6" w:rsidRDefault="00643D07" w:rsidP="00643D07"/>
    <w:p w14:paraId="5DBAA0C5" w14:textId="405F3A53" w:rsidR="000E0C90" w:rsidRPr="00844EF6" w:rsidRDefault="000E0C90" w:rsidP="00FA12A4">
      <w:pPr>
        <w:pStyle w:val="Heading3"/>
      </w:pPr>
      <w:r w:rsidRPr="00844EF6">
        <w:lastRenderedPageBreak/>
        <w:t>Trade – Japan – Relations</w:t>
      </w:r>
    </w:p>
    <w:p w14:paraId="548C7CE6" w14:textId="77777777" w:rsidR="000E0C90" w:rsidRPr="00844EF6" w:rsidRDefault="000E0C90" w:rsidP="000E0C90">
      <w:pPr>
        <w:pStyle w:val="Heading4"/>
        <w:rPr>
          <w:rFonts w:cs="Calibri"/>
        </w:rPr>
      </w:pPr>
      <w:r w:rsidRPr="00844EF6">
        <w:rPr>
          <w:rFonts w:cs="Calibri"/>
        </w:rPr>
        <w:t xml:space="preserve">Trade disputes undermine </w:t>
      </w:r>
      <w:r w:rsidRPr="00844EF6">
        <w:rPr>
          <w:rFonts w:cs="Calibri"/>
          <w:u w:val="single"/>
        </w:rPr>
        <w:t>overall</w:t>
      </w:r>
      <w:r w:rsidRPr="00844EF6">
        <w:rPr>
          <w:rFonts w:cs="Calibri"/>
        </w:rPr>
        <w:t xml:space="preserve"> relations and </w:t>
      </w:r>
      <w:r w:rsidRPr="00844EF6">
        <w:rPr>
          <w:rFonts w:cs="Calibri"/>
          <w:u w:val="single"/>
        </w:rPr>
        <w:t>divert focus</w:t>
      </w:r>
      <w:r w:rsidRPr="00844EF6">
        <w:rPr>
          <w:rFonts w:cs="Calibri"/>
        </w:rPr>
        <w:t xml:space="preserve"> from security cooperation</w:t>
      </w:r>
    </w:p>
    <w:p w14:paraId="2CA06A5C" w14:textId="77777777" w:rsidR="000E0C90" w:rsidRPr="00844EF6" w:rsidRDefault="000E0C90" w:rsidP="000E0C90">
      <w:r w:rsidRPr="00844EF6">
        <w:rPr>
          <w:rStyle w:val="Style13ptBold"/>
        </w:rPr>
        <w:t>Cooper 14</w:t>
      </w:r>
      <w:r w:rsidRPr="00844EF6">
        <w:t xml:space="preserve"> – William H. Cooper, Specialist in International Trade and Finance at the Congressional Research Service, “U.S.-Japan Economic Relations: Significance, Prospects, and Policy Options”, CRS Report, 2-18, https://fas.org/sgp/crs/row/RL32649.pdf</w:t>
      </w:r>
    </w:p>
    <w:p w14:paraId="66A5BC10" w14:textId="397D0B47" w:rsidR="000E0C90" w:rsidRPr="00844EF6" w:rsidRDefault="000E0C90" w:rsidP="000E0C90">
      <w:pPr>
        <w:rPr>
          <w:rStyle w:val="StyleUnderline"/>
        </w:rPr>
      </w:pPr>
      <w:r w:rsidRPr="00844EF6">
        <w:rPr>
          <w:rStyle w:val="StyleUnderline"/>
        </w:rPr>
        <w:t>Japan and the United States are two major economic powers</w:t>
      </w:r>
      <w:r w:rsidRPr="00844EF6">
        <w:rPr>
          <w:sz w:val="16"/>
        </w:rPr>
        <w:t xml:space="preserve">. Together they account for over 30% of world domestic product, for a significant portion of international trade in goods and services, and for a major portion of international investment. This economic clout makes the United States and Japan potentially powerful actors in the world economy. Economic conditions in the United States and Japan have a significant impact on the rest of the world. Furthermore, </w:t>
      </w:r>
      <w:r w:rsidRPr="00844EF6">
        <w:rPr>
          <w:rStyle w:val="StyleUnderline"/>
        </w:rPr>
        <w:t xml:space="preserve">the U.S.-Japan bilateral </w:t>
      </w:r>
      <w:r w:rsidRPr="00844EF6">
        <w:rPr>
          <w:rStyle w:val="Emphasis"/>
        </w:rPr>
        <w:t>economic relationship</w:t>
      </w:r>
      <w:r w:rsidRPr="00844EF6">
        <w:rPr>
          <w:rStyle w:val="StyleUnderline"/>
        </w:rPr>
        <w:t xml:space="preserve"> can influence economic conditions in other countries</w:t>
      </w:r>
      <w:r w:rsidRPr="00844EF6">
        <w:rPr>
          <w:sz w:val="16"/>
        </w:rPr>
        <w:t xml:space="preserve">. </w:t>
      </w:r>
      <w:r w:rsidRPr="00844EF6">
        <w:rPr>
          <w:rStyle w:val="StyleUnderline"/>
        </w:rPr>
        <w:t>The U.S.-Japan economic relationship is strong and mutually advantageous. The two economies are highly integrated via trade in goods and services</w:t>
      </w:r>
      <w:r w:rsidRPr="00844EF6">
        <w:rPr>
          <w:sz w:val="16"/>
        </w:rPr>
        <w:t xml:space="preserve">—they are large markets for each other’s exports and important sources of imports. More importantly, Japan and the United States are closely connected via capital flows. Japan is a major foreign source of financing of the U.S. national debt and will likely remain so for the foreseeable future, as the mounting U.S. public debt needs to be financed and the stock of U.S. domestic savings remains insufficient to meet the investment needs. Japan is also a significant source of foreign private portfolio and direct investment in the United States, and the United States is the origin of much of the foreign investment in Japan. The relative significance of Japan and the United States as each other’s economic partner has diminished. This trend is due in part to the rise of China and other emerging economic powers. For example, China has overtaken Japan as the largest source of foreign financing of the U.S. national debt. Nevertheless, </w:t>
      </w:r>
      <w:r w:rsidRPr="00844EF6">
        <w:rPr>
          <w:rStyle w:val="StyleUnderline"/>
        </w:rPr>
        <w:t>analyses of trade and other economic data suggest that the bilateral relationship remains important, and policy leaders from both countries face the challenge of how to manage it</w:t>
      </w:r>
      <w:r w:rsidRPr="00844EF6">
        <w:rPr>
          <w:sz w:val="16"/>
        </w:rPr>
        <w:t xml:space="preserve">. The trend is also due to the mediocre performance of the Japanese economy over the last two decades, which was exacerbated by the global economic slowdown beginning in 2008, and other setbacks, including the tsunami, earthquake, and nuclear accidents that occurred in March 2011. Japan is still struggling to achieve sustained economic recovery. However, </w:t>
      </w:r>
      <w:r w:rsidRPr="00844EF6">
        <w:rPr>
          <w:rStyle w:val="StyleUnderline"/>
        </w:rPr>
        <w:t>during the last decade, U.S. and Japanese policy leaders seem to have made a deliberate effort to drastically reduce the friction that prevailed in the economic relationship during the 1970s, 1980s, and the first half of the 1990s</w:t>
      </w:r>
      <w:r w:rsidRPr="00844EF6">
        <w:rPr>
          <w:sz w:val="16"/>
        </w:rPr>
        <w:t xml:space="preserve">. On the one hand, </w:t>
      </w:r>
      <w:r w:rsidRPr="00844EF6">
        <w:rPr>
          <w:rStyle w:val="StyleUnderline"/>
        </w:rPr>
        <w:t xml:space="preserve">this calmer environment has </w:t>
      </w:r>
      <w:r w:rsidRPr="00844EF6">
        <w:rPr>
          <w:rStyle w:val="Emphasis"/>
        </w:rPr>
        <w:t>stabilized the bilateral relationship</w:t>
      </w:r>
      <w:r w:rsidRPr="00844EF6">
        <w:rPr>
          <w:rStyle w:val="StyleUnderline"/>
        </w:rPr>
        <w:t xml:space="preserve"> and permitted the two countries to </w:t>
      </w:r>
      <w:r w:rsidRPr="00844EF6">
        <w:rPr>
          <w:rStyle w:val="Emphasis"/>
        </w:rPr>
        <w:t>focus their attention on other issues of mutual interest</w:t>
      </w:r>
      <w:r w:rsidRPr="00844EF6">
        <w:rPr>
          <w:rStyle w:val="StyleUnderline"/>
        </w:rPr>
        <w:t xml:space="preserve">, such as </w:t>
      </w:r>
      <w:r w:rsidRPr="00844EF6">
        <w:rPr>
          <w:rStyle w:val="Emphasis"/>
        </w:rPr>
        <w:t>national security</w:t>
      </w:r>
      <w:r w:rsidRPr="00844EF6">
        <w:rPr>
          <w:rStyle w:val="StyleUnderline"/>
        </w:rPr>
        <w:t>. On the other hand,</w:t>
      </w:r>
      <w:r w:rsidRPr="00844EF6">
        <w:rPr>
          <w:sz w:val="16"/>
        </w:rPr>
        <w:t xml:space="preserve"> as some have argued, </w:t>
      </w:r>
      <w:r w:rsidRPr="00844EF6">
        <w:rPr>
          <w:rStyle w:val="StyleUnderline"/>
        </w:rPr>
        <w:t xml:space="preserve">the friendlier environment masks </w:t>
      </w:r>
      <w:r w:rsidRPr="00844EF6">
        <w:rPr>
          <w:rStyle w:val="Emphasis"/>
        </w:rPr>
        <w:t>serious problems</w:t>
      </w:r>
      <w:r w:rsidRPr="00844EF6">
        <w:rPr>
          <w:rStyle w:val="StyleUnderline"/>
        </w:rPr>
        <w:t xml:space="preserve"> that require more attention, such as Japan’s continuing failure to resolve long-standing </w:t>
      </w:r>
      <w:r w:rsidRPr="00844EF6">
        <w:rPr>
          <w:rStyle w:val="Emphasis"/>
        </w:rPr>
        <w:t>market access barriers to U.S. exports</w:t>
      </w:r>
      <w:r w:rsidRPr="00844EF6">
        <w:rPr>
          <w:rStyle w:val="StyleUnderline"/>
        </w:rPr>
        <w:t xml:space="preserve">. Failure to resolve any of these outstanding issues could </w:t>
      </w:r>
      <w:r w:rsidRPr="00844EF6">
        <w:rPr>
          <w:rStyle w:val="Emphasis"/>
        </w:rPr>
        <w:t>heighten friction</w:t>
      </w:r>
      <w:r w:rsidRPr="00844EF6">
        <w:rPr>
          <w:rStyle w:val="StyleUnderline"/>
        </w:rPr>
        <w:t xml:space="preserve"> between the two countries.</w:t>
      </w:r>
    </w:p>
    <w:p w14:paraId="204D679C" w14:textId="77777777" w:rsidR="000E0C90" w:rsidRPr="00844EF6" w:rsidRDefault="000E0C90" w:rsidP="000E0C90"/>
    <w:p w14:paraId="01EC6A98" w14:textId="5CED003C" w:rsidR="000E0C90" w:rsidRPr="00844EF6" w:rsidRDefault="000E0C90" w:rsidP="00FA12A4">
      <w:pPr>
        <w:pStyle w:val="Heading3"/>
      </w:pPr>
      <w:r w:rsidRPr="00844EF6">
        <w:lastRenderedPageBreak/>
        <w:t>Trade – Japan – Alliance</w:t>
      </w:r>
    </w:p>
    <w:p w14:paraId="229151AB" w14:textId="77777777" w:rsidR="000E0C90" w:rsidRPr="00844EF6" w:rsidRDefault="000E0C90" w:rsidP="000E0C90">
      <w:pPr>
        <w:pStyle w:val="Heading4"/>
        <w:rPr>
          <w:rFonts w:cs="Calibri"/>
        </w:rPr>
      </w:pPr>
      <w:r w:rsidRPr="00844EF6">
        <w:rPr>
          <w:rFonts w:cs="Calibri"/>
        </w:rPr>
        <w:t>Strong US/Japan alliance solves multiple scenarios for global nuclear conflict</w:t>
      </w:r>
    </w:p>
    <w:p w14:paraId="3BF6D6DA" w14:textId="77777777" w:rsidR="000E0C90" w:rsidRPr="00844EF6" w:rsidRDefault="000E0C90" w:rsidP="000E0C90">
      <w:r w:rsidRPr="00844EF6">
        <w:rPr>
          <w:rStyle w:val="Style13ptBold"/>
        </w:rPr>
        <w:t>INSS 00</w:t>
      </w:r>
      <w:r w:rsidRPr="00844EF6">
        <w:t xml:space="preserve"> – Institute for National Strategic Studies – National Defense University. The United States and Japan: Advancing Toward a Mature Partnership, October, http://www.ndu.edu/inss/strforum/SR_01/SR_Japan.htm)</w:t>
      </w:r>
    </w:p>
    <w:p w14:paraId="079D38D9" w14:textId="77777777" w:rsidR="000E0C90" w:rsidRPr="00844EF6" w:rsidRDefault="000E0C90" w:rsidP="000E0C90">
      <w:pPr>
        <w:rPr>
          <w:sz w:val="16"/>
          <w:szCs w:val="20"/>
        </w:rPr>
      </w:pPr>
      <w:r w:rsidRPr="00844EF6">
        <w:rPr>
          <w:sz w:val="16"/>
          <w:szCs w:val="20"/>
        </w:rPr>
        <w:t xml:space="preserve">Major war in Europe is inconceivable for at least a generation, but the </w:t>
      </w:r>
      <w:r w:rsidRPr="00844EF6">
        <w:rPr>
          <w:rStyle w:val="StyleUnderline"/>
          <w:szCs w:val="20"/>
        </w:rPr>
        <w:t xml:space="preserve">prospects for conflict in Asia are </w:t>
      </w:r>
      <w:r w:rsidRPr="00844EF6">
        <w:rPr>
          <w:rStyle w:val="Emphasis"/>
          <w:szCs w:val="20"/>
        </w:rPr>
        <w:t>far from remote</w:t>
      </w:r>
      <w:r w:rsidRPr="00844EF6">
        <w:rPr>
          <w:rStyle w:val="StyleUnderline"/>
          <w:szCs w:val="20"/>
        </w:rPr>
        <w:t xml:space="preserve">. The region features some of the world’s </w:t>
      </w:r>
      <w:r w:rsidRPr="00844EF6">
        <w:rPr>
          <w:rStyle w:val="Emphasis"/>
          <w:szCs w:val="20"/>
        </w:rPr>
        <w:t>largest and most modern armies</w:t>
      </w:r>
      <w:r w:rsidRPr="00844EF6">
        <w:rPr>
          <w:rStyle w:val="StyleUnderline"/>
          <w:szCs w:val="20"/>
        </w:rPr>
        <w:t xml:space="preserve">, </w:t>
      </w:r>
      <w:r w:rsidRPr="00844EF6">
        <w:rPr>
          <w:rStyle w:val="Emphasis"/>
          <w:szCs w:val="20"/>
        </w:rPr>
        <w:t>nuclear-armed major powers</w:t>
      </w:r>
      <w:r w:rsidRPr="00844EF6">
        <w:rPr>
          <w:rStyle w:val="StyleUnderline"/>
          <w:szCs w:val="20"/>
        </w:rPr>
        <w:t xml:space="preserve">, and </w:t>
      </w:r>
      <w:r w:rsidRPr="00844EF6">
        <w:rPr>
          <w:rStyle w:val="Emphasis"/>
          <w:szCs w:val="20"/>
        </w:rPr>
        <w:t>several nuclear-capable states</w:t>
      </w:r>
      <w:r w:rsidRPr="00844EF6">
        <w:rPr>
          <w:rStyle w:val="StyleUnderline"/>
          <w:szCs w:val="20"/>
        </w:rPr>
        <w:t xml:space="preserve">. Hostilities that could directly involve the United States in a </w:t>
      </w:r>
      <w:r w:rsidRPr="00844EF6">
        <w:rPr>
          <w:rStyle w:val="Emphasis"/>
          <w:szCs w:val="20"/>
        </w:rPr>
        <w:t>major conflict</w:t>
      </w:r>
      <w:r w:rsidRPr="00844EF6">
        <w:rPr>
          <w:rStyle w:val="StyleUnderline"/>
          <w:szCs w:val="20"/>
        </w:rPr>
        <w:t xml:space="preserve"> could occur at a </w:t>
      </w:r>
      <w:proofErr w:type="spellStart"/>
      <w:proofErr w:type="gramStart"/>
      <w:r w:rsidRPr="00844EF6">
        <w:rPr>
          <w:rStyle w:val="StyleUnderline"/>
          <w:szCs w:val="20"/>
        </w:rPr>
        <w:t>moments</w:t>
      </w:r>
      <w:proofErr w:type="spellEnd"/>
      <w:proofErr w:type="gramEnd"/>
      <w:r w:rsidRPr="00844EF6">
        <w:rPr>
          <w:rStyle w:val="StyleUnderline"/>
          <w:szCs w:val="20"/>
        </w:rPr>
        <w:t xml:space="preserve"> notice on the </w:t>
      </w:r>
      <w:r w:rsidRPr="00844EF6">
        <w:rPr>
          <w:rStyle w:val="Emphasis"/>
          <w:szCs w:val="20"/>
        </w:rPr>
        <w:t>Korean peninsula</w:t>
      </w:r>
      <w:r w:rsidRPr="00844EF6">
        <w:rPr>
          <w:rStyle w:val="StyleUnderline"/>
          <w:szCs w:val="20"/>
        </w:rPr>
        <w:t xml:space="preserve"> and in the </w:t>
      </w:r>
      <w:r w:rsidRPr="00844EF6">
        <w:rPr>
          <w:rStyle w:val="Emphasis"/>
          <w:szCs w:val="20"/>
        </w:rPr>
        <w:t>Taiwan Strait</w:t>
      </w:r>
      <w:r w:rsidRPr="00844EF6">
        <w:rPr>
          <w:rStyle w:val="StyleUnderline"/>
          <w:szCs w:val="20"/>
        </w:rPr>
        <w:t xml:space="preserve">. </w:t>
      </w:r>
      <w:r w:rsidRPr="00844EF6">
        <w:rPr>
          <w:rStyle w:val="Emphasis"/>
          <w:szCs w:val="20"/>
        </w:rPr>
        <w:t>The Indian subcontinent</w:t>
      </w:r>
      <w:r w:rsidRPr="00844EF6">
        <w:rPr>
          <w:rStyle w:val="StyleUnderline"/>
          <w:szCs w:val="20"/>
        </w:rPr>
        <w:t xml:space="preserve"> is a major </w:t>
      </w:r>
      <w:r w:rsidRPr="00844EF6">
        <w:rPr>
          <w:rStyle w:val="Emphasis"/>
          <w:szCs w:val="20"/>
        </w:rPr>
        <w:t>flashpoint</w:t>
      </w:r>
      <w:r w:rsidRPr="00844EF6">
        <w:rPr>
          <w:rStyle w:val="StyleUnderline"/>
          <w:szCs w:val="20"/>
        </w:rPr>
        <w:t xml:space="preserve">. In each area, war has the potential of </w:t>
      </w:r>
      <w:r w:rsidRPr="00844EF6">
        <w:rPr>
          <w:rStyle w:val="Emphasis"/>
          <w:szCs w:val="20"/>
        </w:rPr>
        <w:t>nuclear escalation</w:t>
      </w:r>
      <w:r w:rsidRPr="00844EF6">
        <w:rPr>
          <w:sz w:val="16"/>
          <w:szCs w:val="20"/>
        </w:rPr>
        <w:t xml:space="preserve">. In addition, </w:t>
      </w:r>
      <w:r w:rsidRPr="00844EF6">
        <w:rPr>
          <w:rStyle w:val="StyleUnderline"/>
          <w:szCs w:val="20"/>
        </w:rPr>
        <w:t>lingering turmoil in Indonesia</w:t>
      </w:r>
      <w:r w:rsidRPr="00844EF6">
        <w:rPr>
          <w:sz w:val="16"/>
          <w:szCs w:val="20"/>
        </w:rPr>
        <w:t xml:space="preserve">, the world’s fourth-largest nation, </w:t>
      </w:r>
      <w:r w:rsidRPr="00844EF6">
        <w:rPr>
          <w:rStyle w:val="StyleUnderline"/>
          <w:szCs w:val="20"/>
        </w:rPr>
        <w:t>threatens stability in Southeast Asia</w:t>
      </w:r>
      <w:r w:rsidRPr="00844EF6">
        <w:rPr>
          <w:sz w:val="16"/>
          <w:szCs w:val="20"/>
        </w:rPr>
        <w:t xml:space="preserve">. The United States is tied to the region by a series of bilateral security alliances that remain the regions de facto security architecture. In this promising but also potentially dangerous setting, the </w:t>
      </w:r>
      <w:r w:rsidRPr="00844EF6">
        <w:rPr>
          <w:rStyle w:val="StyleUnderline"/>
          <w:szCs w:val="20"/>
        </w:rPr>
        <w:t>U.S.-Japan</w:t>
      </w:r>
      <w:r w:rsidRPr="00844EF6">
        <w:rPr>
          <w:sz w:val="16"/>
          <w:szCs w:val="20"/>
        </w:rPr>
        <w:t xml:space="preserve"> bilateral </w:t>
      </w:r>
      <w:r w:rsidRPr="00844EF6">
        <w:rPr>
          <w:rStyle w:val="StyleUnderline"/>
          <w:szCs w:val="20"/>
        </w:rPr>
        <w:t>relations</w:t>
      </w:r>
      <w:r w:rsidRPr="00844EF6">
        <w:rPr>
          <w:sz w:val="16"/>
          <w:szCs w:val="20"/>
        </w:rPr>
        <w:t xml:space="preserve">hip </w:t>
      </w:r>
      <w:r w:rsidRPr="00844EF6">
        <w:rPr>
          <w:rStyle w:val="StyleUnderline"/>
          <w:szCs w:val="20"/>
        </w:rPr>
        <w:t xml:space="preserve">is </w:t>
      </w:r>
      <w:r w:rsidRPr="00844EF6">
        <w:rPr>
          <w:rStyle w:val="Emphasis"/>
          <w:szCs w:val="20"/>
        </w:rPr>
        <w:t>more important</w:t>
      </w:r>
      <w:r w:rsidRPr="00844EF6">
        <w:rPr>
          <w:rStyle w:val="StyleUnderline"/>
          <w:szCs w:val="20"/>
        </w:rPr>
        <w:t xml:space="preserve"> than ever. With</w:t>
      </w:r>
      <w:r w:rsidRPr="00844EF6">
        <w:rPr>
          <w:sz w:val="16"/>
          <w:szCs w:val="20"/>
        </w:rPr>
        <w:t xml:space="preserve"> the world’s second-largest economy and </w:t>
      </w:r>
      <w:r w:rsidRPr="00844EF6">
        <w:rPr>
          <w:rStyle w:val="StyleUnderline"/>
          <w:szCs w:val="20"/>
        </w:rPr>
        <w:t>a well-equipped</w:t>
      </w:r>
      <w:r w:rsidRPr="00844EF6">
        <w:rPr>
          <w:sz w:val="16"/>
          <w:szCs w:val="20"/>
        </w:rPr>
        <w:t xml:space="preserve"> and competent </w:t>
      </w:r>
      <w:r w:rsidRPr="00844EF6">
        <w:rPr>
          <w:rStyle w:val="StyleUnderline"/>
          <w:szCs w:val="20"/>
        </w:rPr>
        <w:t>military, and as our</w:t>
      </w:r>
      <w:r w:rsidRPr="00844EF6">
        <w:rPr>
          <w:sz w:val="16"/>
          <w:szCs w:val="20"/>
        </w:rPr>
        <w:t xml:space="preserve"> democratic </w:t>
      </w:r>
      <w:r w:rsidRPr="00844EF6">
        <w:rPr>
          <w:rStyle w:val="StyleUnderline"/>
          <w:szCs w:val="20"/>
        </w:rPr>
        <w:t xml:space="preserve">ally, Japan remains the </w:t>
      </w:r>
      <w:r w:rsidRPr="00844EF6">
        <w:rPr>
          <w:rStyle w:val="Emphasis"/>
          <w:szCs w:val="20"/>
        </w:rPr>
        <w:t>keystone</w:t>
      </w:r>
      <w:r w:rsidRPr="00844EF6">
        <w:rPr>
          <w:rStyle w:val="StyleUnderline"/>
          <w:szCs w:val="20"/>
        </w:rPr>
        <w:t xml:space="preserve"> of the U.S. involvement in Asia. The U.S.-Japan alliance is </w:t>
      </w:r>
      <w:r w:rsidRPr="00844EF6">
        <w:rPr>
          <w:rStyle w:val="Emphasis"/>
          <w:szCs w:val="20"/>
        </w:rPr>
        <w:t>central</w:t>
      </w:r>
      <w:r w:rsidRPr="00844EF6">
        <w:rPr>
          <w:rStyle w:val="StyleUnderline"/>
          <w:szCs w:val="20"/>
        </w:rPr>
        <w:t xml:space="preserve"> to America’s global security strategy</w:t>
      </w:r>
      <w:r w:rsidRPr="00844EF6">
        <w:rPr>
          <w:sz w:val="16"/>
          <w:szCs w:val="20"/>
        </w:rPr>
        <w:t>.</w:t>
      </w:r>
    </w:p>
    <w:p w14:paraId="359A9388" w14:textId="77777777" w:rsidR="000E0C90" w:rsidRPr="00844EF6" w:rsidRDefault="000E0C90" w:rsidP="000E0C90">
      <w:pPr>
        <w:pStyle w:val="Heading4"/>
        <w:rPr>
          <w:rFonts w:cs="Calibri"/>
        </w:rPr>
      </w:pPr>
      <w:r w:rsidRPr="00844EF6">
        <w:rPr>
          <w:rFonts w:cs="Calibri"/>
        </w:rPr>
        <w:t xml:space="preserve">Alliance stops Korea war, piracy, terrorism, </w:t>
      </w:r>
      <w:proofErr w:type="spellStart"/>
      <w:r w:rsidRPr="00844EF6">
        <w:rPr>
          <w:rFonts w:cs="Calibri"/>
        </w:rPr>
        <w:t>cyber attacks</w:t>
      </w:r>
      <w:proofErr w:type="spellEnd"/>
      <w:r w:rsidRPr="00844EF6">
        <w:rPr>
          <w:rFonts w:cs="Calibri"/>
        </w:rPr>
        <w:t xml:space="preserve">, </w:t>
      </w:r>
      <w:proofErr w:type="spellStart"/>
      <w:r w:rsidRPr="00844EF6">
        <w:rPr>
          <w:rFonts w:cs="Calibri"/>
        </w:rPr>
        <w:t>prolif</w:t>
      </w:r>
      <w:proofErr w:type="spellEnd"/>
      <w:r w:rsidRPr="00844EF6">
        <w:rPr>
          <w:rFonts w:cs="Calibri"/>
        </w:rPr>
        <w:t>, and global war</w:t>
      </w:r>
    </w:p>
    <w:p w14:paraId="061A92D0" w14:textId="77777777" w:rsidR="000E0C90" w:rsidRPr="00844EF6" w:rsidRDefault="000E0C90" w:rsidP="000E0C90">
      <w:r w:rsidRPr="00844EF6">
        <w:rPr>
          <w:b/>
          <w:bCs/>
        </w:rPr>
        <w:t xml:space="preserve">Gates 11 </w:t>
      </w:r>
      <w:r w:rsidRPr="00844EF6">
        <w:t>– Robert, U.S. Secretary of Defense, “</w:t>
      </w:r>
      <w:hyperlink r:id="rId22" w:history="1">
        <w:r w:rsidRPr="00844EF6">
          <w:t>U.S.-Japan Alliance a Cornerstone of Asian Security</w:t>
        </w:r>
      </w:hyperlink>
      <w:r w:rsidRPr="00844EF6">
        <w:t>”, Speech to Keio University, 1-14, http://www.defense.gov/speeches/speech.aspx?speechid=1529</w:t>
      </w:r>
    </w:p>
    <w:p w14:paraId="2BA8E8E5" w14:textId="349A9AD1" w:rsidR="000E0C90" w:rsidRPr="00844EF6" w:rsidRDefault="000E0C90" w:rsidP="000E0C90">
      <w:pPr>
        <w:widowControl w:val="0"/>
        <w:rPr>
          <w:rFonts w:eastAsia="Times New Roman"/>
          <w:sz w:val="14"/>
          <w:szCs w:val="20"/>
        </w:rPr>
      </w:pPr>
      <w:r w:rsidRPr="00844EF6">
        <w:rPr>
          <w:rFonts w:eastAsia="Times New Roman"/>
          <w:sz w:val="16"/>
          <w:szCs w:val="20"/>
        </w:rPr>
        <w:t xml:space="preserve">Over the course of its history, </w:t>
      </w:r>
      <w:r w:rsidRPr="00844EF6">
        <w:rPr>
          <w:rFonts w:eastAsia="Times New Roman"/>
          <w:bCs/>
          <w:szCs w:val="26"/>
          <w:u w:val="single"/>
        </w:rPr>
        <w:t>the U.S.-Japan alliance has succeeded at its original core purpose – to deter military aggression and provide an umbrella of security under which</w:t>
      </w:r>
      <w:r w:rsidRPr="00844EF6">
        <w:rPr>
          <w:rFonts w:eastAsia="Times New Roman"/>
          <w:sz w:val="16"/>
          <w:szCs w:val="20"/>
        </w:rPr>
        <w:t xml:space="preserve"> Japan – and </w:t>
      </w:r>
      <w:r w:rsidRPr="00844EF6">
        <w:rPr>
          <w:rFonts w:eastAsia="Times New Roman"/>
          <w:bCs/>
          <w:szCs w:val="26"/>
          <w:u w:val="single"/>
        </w:rPr>
        <w:t>the region – can prosper. Today</w:t>
      </w:r>
      <w:r w:rsidRPr="00844EF6">
        <w:rPr>
          <w:rFonts w:eastAsia="Times New Roman"/>
          <w:sz w:val="16"/>
          <w:szCs w:val="20"/>
        </w:rPr>
        <w:t xml:space="preserve">, our </w:t>
      </w:r>
      <w:r w:rsidRPr="00844EF6">
        <w:rPr>
          <w:rFonts w:eastAsia="Times New Roman"/>
          <w:bCs/>
          <w:szCs w:val="26"/>
          <w:u w:val="single"/>
        </w:rPr>
        <w:t>alliance</w:t>
      </w:r>
      <w:r w:rsidRPr="00844EF6">
        <w:rPr>
          <w:rFonts w:eastAsia="Times New Roman"/>
          <w:sz w:val="16"/>
          <w:szCs w:val="20"/>
        </w:rPr>
        <w:t xml:space="preserve"> is growing deeper and broader as we </w:t>
      </w:r>
      <w:r w:rsidRPr="00844EF6">
        <w:rPr>
          <w:rFonts w:eastAsia="Times New Roman"/>
          <w:bCs/>
          <w:szCs w:val="26"/>
          <w:u w:val="single"/>
        </w:rPr>
        <w:t>address a range of security challenges</w:t>
      </w:r>
      <w:r w:rsidRPr="00844EF6">
        <w:rPr>
          <w:rFonts w:eastAsia="Times New Roman"/>
          <w:sz w:val="16"/>
          <w:szCs w:val="20"/>
        </w:rPr>
        <w:t xml:space="preserve"> in Asia. Some, </w:t>
      </w:r>
      <w:r w:rsidRPr="00844EF6">
        <w:rPr>
          <w:rFonts w:eastAsia="Times New Roman"/>
          <w:bCs/>
          <w:szCs w:val="26"/>
          <w:u w:val="single"/>
        </w:rPr>
        <w:t xml:space="preserve">like </w:t>
      </w:r>
      <w:r w:rsidRPr="00844EF6">
        <w:rPr>
          <w:rStyle w:val="Emphasis"/>
        </w:rPr>
        <w:t>North Korea</w:t>
      </w:r>
      <w:r w:rsidRPr="00844EF6">
        <w:rPr>
          <w:rFonts w:eastAsia="Times New Roman"/>
          <w:bCs/>
          <w:szCs w:val="26"/>
          <w:u w:val="single"/>
        </w:rPr>
        <w:t xml:space="preserve">, </w:t>
      </w:r>
      <w:r w:rsidRPr="00844EF6">
        <w:rPr>
          <w:rStyle w:val="Emphasis"/>
        </w:rPr>
        <w:t>piracy</w:t>
      </w:r>
      <w:r w:rsidRPr="00844EF6">
        <w:rPr>
          <w:rFonts w:eastAsia="Times New Roman"/>
          <w:sz w:val="16"/>
          <w:szCs w:val="20"/>
        </w:rPr>
        <w:t xml:space="preserve"> or </w:t>
      </w:r>
      <w:r w:rsidRPr="00844EF6">
        <w:rPr>
          <w:rStyle w:val="Emphasis"/>
        </w:rPr>
        <w:t>natural disasters</w:t>
      </w:r>
      <w:r w:rsidRPr="00844EF6">
        <w:rPr>
          <w:rFonts w:eastAsia="Times New Roman"/>
          <w:sz w:val="16"/>
          <w:szCs w:val="20"/>
        </w:rPr>
        <w:t xml:space="preserve">, have been around for decades, centuries, or since the beginning of time. Others, such as </w:t>
      </w:r>
      <w:r w:rsidRPr="00844EF6">
        <w:rPr>
          <w:rStyle w:val="Emphasis"/>
        </w:rPr>
        <w:t>global terrorist networks</w:t>
      </w:r>
      <w:r w:rsidRPr="00844EF6">
        <w:rPr>
          <w:rFonts w:eastAsia="Times New Roman"/>
          <w:bCs/>
          <w:szCs w:val="26"/>
          <w:u w:val="single"/>
        </w:rPr>
        <w:t xml:space="preserve">, </w:t>
      </w:r>
      <w:proofErr w:type="spellStart"/>
      <w:r w:rsidRPr="00844EF6">
        <w:rPr>
          <w:rStyle w:val="Emphasis"/>
        </w:rPr>
        <w:t>cyber attacks</w:t>
      </w:r>
      <w:proofErr w:type="spellEnd"/>
      <w:r w:rsidRPr="00844EF6">
        <w:rPr>
          <w:rFonts w:eastAsia="Times New Roman"/>
          <w:bCs/>
          <w:szCs w:val="26"/>
          <w:u w:val="single"/>
        </w:rPr>
        <w:t xml:space="preserve">, and </w:t>
      </w:r>
      <w:r w:rsidRPr="00844EF6">
        <w:rPr>
          <w:rStyle w:val="Emphasis"/>
        </w:rPr>
        <w:t>nuclear proliferation</w:t>
      </w:r>
      <w:r w:rsidRPr="00844EF6">
        <w:rPr>
          <w:rFonts w:eastAsia="Times New Roman"/>
          <w:sz w:val="16"/>
          <w:szCs w:val="20"/>
        </w:rPr>
        <w:t xml:space="preserve"> are of a more recent vintage. What </w:t>
      </w:r>
      <w:r w:rsidRPr="00844EF6">
        <w:rPr>
          <w:rFonts w:eastAsia="Times New Roman"/>
          <w:bCs/>
          <w:szCs w:val="26"/>
          <w:u w:val="single"/>
        </w:rPr>
        <w:t>these issues</w:t>
      </w:r>
      <w:r w:rsidRPr="00844EF6">
        <w:rPr>
          <w:rFonts w:eastAsia="Times New Roman"/>
          <w:sz w:val="16"/>
          <w:szCs w:val="20"/>
        </w:rPr>
        <w:t xml:space="preserve"> have in common is that they all </w:t>
      </w:r>
      <w:r w:rsidRPr="00844EF6">
        <w:rPr>
          <w:rFonts w:eastAsia="Times New Roman"/>
          <w:bCs/>
          <w:szCs w:val="26"/>
          <w:u w:val="single"/>
        </w:rPr>
        <w:t>require multiple nations working together – and</w:t>
      </w:r>
      <w:r w:rsidRPr="00844EF6">
        <w:rPr>
          <w:rFonts w:eastAsia="Times New Roman"/>
          <w:sz w:val="16"/>
          <w:szCs w:val="20"/>
        </w:rPr>
        <w:t xml:space="preserve"> they also almost always require </w:t>
      </w:r>
      <w:r w:rsidRPr="00844EF6">
        <w:rPr>
          <w:rFonts w:eastAsia="Times New Roman"/>
          <w:bCs/>
          <w:szCs w:val="26"/>
          <w:u w:val="single"/>
        </w:rPr>
        <w:t>leadership and involvement by key</w:t>
      </w:r>
      <w:r w:rsidRPr="00844EF6">
        <w:rPr>
          <w:rFonts w:eastAsia="Times New Roman"/>
          <w:sz w:val="16"/>
          <w:szCs w:val="20"/>
        </w:rPr>
        <w:t xml:space="preserve"> regional </w:t>
      </w:r>
      <w:r w:rsidRPr="00844EF6">
        <w:rPr>
          <w:rFonts w:eastAsia="Times New Roman"/>
          <w:bCs/>
          <w:szCs w:val="26"/>
          <w:u w:val="single"/>
        </w:rPr>
        <w:t>players such as the U.S. and Japan</w:t>
      </w:r>
      <w:r w:rsidRPr="00844EF6">
        <w:rPr>
          <w:rFonts w:eastAsia="Times New Roman"/>
          <w:sz w:val="16"/>
          <w:szCs w:val="20"/>
        </w:rPr>
        <w:t xml:space="preserve">. </w:t>
      </w:r>
      <w:r w:rsidRPr="00844EF6">
        <w:rPr>
          <w:rFonts w:eastAsia="Times New Roman"/>
          <w:sz w:val="10"/>
          <w:szCs w:val="10"/>
        </w:rPr>
        <w:t xml:space="preserve">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Participating in these </w:t>
      </w:r>
      <w:proofErr w:type="gramStart"/>
      <w:r w:rsidRPr="00844EF6">
        <w:rPr>
          <w:rFonts w:eastAsia="Times New Roman"/>
          <w:sz w:val="10"/>
          <w:szCs w:val="10"/>
        </w:rPr>
        <w:t>activities</w:t>
      </w:r>
      <w:proofErr w:type="gramEnd"/>
      <w:r w:rsidRPr="00844EF6">
        <w:rPr>
          <w:rFonts w:eastAsia="Times New Roman"/>
          <w:sz w:val="10"/>
          <w:szCs w:val="10"/>
        </w:rPr>
        <w:t xml:space="preserve"> thrusts Japan’s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 </w:t>
      </w:r>
      <w:r w:rsidRPr="00844EF6">
        <w:rPr>
          <w:rFonts w:eastAsia="Times New Roman"/>
          <w:sz w:val="10"/>
          <w:szCs w:val="20"/>
        </w:rPr>
        <w:t xml:space="preserve">And since these challenges cannot be tackled through bilateral action alone, </w:t>
      </w:r>
      <w:r w:rsidRPr="00844EF6">
        <w:rPr>
          <w:rFonts w:eastAsia="Times New Roman"/>
          <w:bCs/>
          <w:szCs w:val="26"/>
          <w:u w:val="single"/>
        </w:rPr>
        <w:t>we must use the strong U.S.-Japanese partnership as a platform to do more to strengthen multilateral institutions</w:t>
      </w:r>
      <w:r w:rsidRPr="00844EF6">
        <w:rPr>
          <w:rFonts w:eastAsia="Times New Roman"/>
          <w:sz w:val="10"/>
          <w:szCs w:val="20"/>
        </w:rPr>
        <w:t xml:space="preserve"> – regional arrangements that must be inclusive, transparent, and focused on results</w:t>
      </w:r>
      <w:r w:rsidRPr="00844EF6">
        <w:rPr>
          <w:rFonts w:eastAsia="Times New Roman"/>
          <w:sz w:val="10"/>
          <w:szCs w:val="10"/>
        </w:rPr>
        <w:t xml:space="preserve">. Just a few months ago, I attended the historic first meeting of the ASEAN Plus Eight Defense Ministers Meeting in </w:t>
      </w:r>
      <w:proofErr w:type="gramStart"/>
      <w:r w:rsidRPr="00844EF6">
        <w:rPr>
          <w:rFonts w:eastAsia="Times New Roman"/>
          <w:sz w:val="10"/>
          <w:szCs w:val="10"/>
        </w:rPr>
        <w:t>Hanoi, and</w:t>
      </w:r>
      <w:proofErr w:type="gramEnd"/>
      <w:r w:rsidRPr="00844EF6">
        <w:rPr>
          <w:rFonts w:eastAsia="Times New Roman"/>
          <w:sz w:val="10"/>
          <w:szCs w:val="10"/>
        </w:rPr>
        <w:t xml:space="preserve"> am encouraged by Japan’s decision to co-chair the Military Medicine Working Group. And as a proud Pacific nation, the United States will take over the chairmanship of the Asia Pacific Economic Cooperation Forum this year, following Japan’s successful tenure. 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w:t>
      </w:r>
      <w:r w:rsidRPr="00844EF6">
        <w:rPr>
          <w:rFonts w:eastAsia="Times New Roman"/>
          <w:sz w:val="10"/>
          <w:szCs w:val="20"/>
        </w:rPr>
        <w:t xml:space="preserve"> Today, it is </w:t>
      </w:r>
      <w:r w:rsidRPr="00844EF6">
        <w:rPr>
          <w:rFonts w:eastAsia="Times New Roman"/>
          <w:bCs/>
          <w:szCs w:val="26"/>
          <w:u w:val="single"/>
        </w:rPr>
        <w:t>North Korea’s pursuit of nuclear weapons and proliferation</w:t>
      </w:r>
      <w:r w:rsidRPr="00844EF6">
        <w:rPr>
          <w:rFonts w:eastAsia="Times New Roman"/>
          <w:sz w:val="10"/>
          <w:szCs w:val="20"/>
        </w:rPr>
        <w:t xml:space="preserve"> of nuclear know-</w:t>
      </w:r>
      <w:r w:rsidRPr="00844EF6">
        <w:rPr>
          <w:rFonts w:eastAsia="Times New Roman"/>
          <w:sz w:val="10"/>
          <w:szCs w:val="20"/>
        </w:rPr>
        <w:lastRenderedPageBreak/>
        <w:t xml:space="preserve">how and ballistic missile equipment that </w:t>
      </w:r>
      <w:r w:rsidRPr="00844EF6">
        <w:rPr>
          <w:rFonts w:eastAsia="Times New Roman"/>
          <w:bCs/>
          <w:szCs w:val="26"/>
          <w:u w:val="single"/>
        </w:rPr>
        <w:t>have focused</w:t>
      </w:r>
      <w:r w:rsidRPr="00844EF6">
        <w:rPr>
          <w:rFonts w:eastAsia="Times New Roman"/>
          <w:sz w:val="10"/>
          <w:szCs w:val="20"/>
        </w:rPr>
        <w:t xml:space="preserve"> our </w:t>
      </w:r>
      <w:r w:rsidRPr="00844EF6">
        <w:rPr>
          <w:rFonts w:eastAsia="Times New Roman"/>
          <w:bCs/>
          <w:szCs w:val="26"/>
          <w:u w:val="single"/>
        </w:rPr>
        <w:t>attention – developments</w:t>
      </w:r>
      <w:r w:rsidRPr="00844EF6">
        <w:rPr>
          <w:rFonts w:eastAsia="Times New Roman"/>
          <w:sz w:val="10"/>
          <w:szCs w:val="20"/>
        </w:rPr>
        <w:t xml:space="preserve"> that </w:t>
      </w:r>
      <w:r w:rsidRPr="00844EF6">
        <w:rPr>
          <w:rFonts w:eastAsia="Times New Roman"/>
          <w:bCs/>
          <w:szCs w:val="26"/>
          <w:u w:val="single"/>
        </w:rPr>
        <w:t>threaten</w:t>
      </w:r>
      <w:r w:rsidRPr="00844EF6">
        <w:rPr>
          <w:rFonts w:eastAsia="Times New Roman"/>
          <w:sz w:val="10"/>
          <w:szCs w:val="20"/>
        </w:rPr>
        <w:t xml:space="preserve"> not just the peninsula, but the Pacific Rim and </w:t>
      </w:r>
      <w:r w:rsidRPr="00844EF6">
        <w:rPr>
          <w:rStyle w:val="Emphasis"/>
        </w:rPr>
        <w:t>international stability</w:t>
      </w:r>
      <w:r w:rsidRPr="00844EF6">
        <w:rPr>
          <w:rFonts w:eastAsia="Times New Roman"/>
          <w:sz w:val="10"/>
          <w:szCs w:val="20"/>
        </w:rPr>
        <w:t xml:space="preserve"> as well. </w:t>
      </w:r>
      <w:r w:rsidRPr="00844EF6">
        <w:rPr>
          <w:rFonts w:eastAsia="Times New Roman"/>
          <w:sz w:val="10"/>
          <w:szCs w:val="10"/>
        </w:rPr>
        <w:t xml:space="preserve">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that I believe a healthy dialogue is needed. Last fall, President Obama and President Hu </w:t>
      </w:r>
      <w:proofErr w:type="spellStart"/>
      <w:r w:rsidRPr="00844EF6">
        <w:rPr>
          <w:rFonts w:eastAsia="Times New Roman"/>
          <w:sz w:val="10"/>
          <w:szCs w:val="10"/>
        </w:rPr>
        <w:t>Jin</w:t>
      </w:r>
      <w:proofErr w:type="spellEnd"/>
      <w:r w:rsidRPr="00844EF6">
        <w:rPr>
          <w:rFonts w:eastAsia="Times New Roman"/>
          <w:sz w:val="10"/>
          <w:szCs w:val="10"/>
        </w:rPr>
        <w:t xml:space="preserve">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modernizing our force posture and other defense arrangements to better reflect the threats and military requirements of this century. 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w:t>
      </w:r>
      <w:proofErr w:type="spellStart"/>
      <w:r w:rsidRPr="00844EF6">
        <w:rPr>
          <w:rFonts w:eastAsia="Times New Roman"/>
          <w:sz w:val="10"/>
          <w:szCs w:val="10"/>
        </w:rPr>
        <w:t>Cyber attacks</w:t>
      </w:r>
      <w:proofErr w:type="spellEnd"/>
      <w:r w:rsidRPr="00844EF6">
        <w:rPr>
          <w:rFonts w:eastAsia="Times New Roman"/>
          <w:sz w:val="10"/>
          <w:szCs w:val="10"/>
        </w:rPr>
        <w:t xml:space="preserve">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A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w:t>
      </w:r>
      <w:r w:rsidRPr="00844EF6">
        <w:rPr>
          <w:rFonts w:eastAsia="Times New Roman"/>
          <w:sz w:val="10"/>
          <w:szCs w:val="20"/>
        </w:rPr>
        <w:t xml:space="preserve"> of U.S. military forces in Japan. </w:t>
      </w:r>
      <w:r w:rsidRPr="00844EF6">
        <w:rPr>
          <w:rFonts w:eastAsia="Times New Roman"/>
          <w:bCs/>
          <w:szCs w:val="26"/>
          <w:u w:val="single"/>
        </w:rPr>
        <w:t>Without</w:t>
      </w:r>
      <w:r w:rsidRPr="00844EF6">
        <w:rPr>
          <w:rFonts w:eastAsia="Times New Roman"/>
          <w:sz w:val="10"/>
          <w:szCs w:val="20"/>
        </w:rPr>
        <w:t xml:space="preserve"> such </w:t>
      </w:r>
      <w:r w:rsidRPr="00844EF6">
        <w:rPr>
          <w:rFonts w:eastAsia="Times New Roman"/>
          <w:bCs/>
          <w:szCs w:val="26"/>
          <w:u w:val="single"/>
        </w:rPr>
        <w:t>a presence</w:t>
      </w:r>
      <w:r w:rsidRPr="00844EF6">
        <w:rPr>
          <w:rFonts w:eastAsia="Times New Roman"/>
          <w:sz w:val="10"/>
          <w:szCs w:val="20"/>
        </w:rPr>
        <w:t xml:space="preserve">: </w:t>
      </w:r>
      <w:r w:rsidRPr="00844EF6">
        <w:rPr>
          <w:rFonts w:eastAsia="Times New Roman"/>
          <w:bCs/>
          <w:szCs w:val="26"/>
          <w:u w:val="single"/>
        </w:rPr>
        <w:t>North Korea’s military provocations could be even more outrageous -- or worse</w:t>
      </w:r>
      <w:r w:rsidRPr="00844EF6">
        <w:rPr>
          <w:rFonts w:eastAsia="Times New Roman"/>
          <w:szCs w:val="20"/>
        </w:rPr>
        <w:t xml:space="preserve">; </w:t>
      </w:r>
      <w:r w:rsidRPr="00844EF6">
        <w:rPr>
          <w:rFonts w:eastAsia="Times New Roman"/>
          <w:bCs/>
          <w:szCs w:val="26"/>
          <w:u w:val="single"/>
        </w:rPr>
        <w:t>China might behave more assertively towards its neighbors</w:t>
      </w:r>
      <w:r w:rsidRPr="00844EF6">
        <w:rPr>
          <w:rFonts w:eastAsia="Times New Roman"/>
          <w:szCs w:val="20"/>
        </w:rPr>
        <w:t xml:space="preserve">; </w:t>
      </w:r>
      <w:r w:rsidRPr="00844EF6">
        <w:rPr>
          <w:rFonts w:eastAsia="Times New Roman"/>
          <w:sz w:val="14"/>
          <w:szCs w:val="20"/>
        </w:rPr>
        <w:t xml:space="preserve">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844EF6">
        <w:rPr>
          <w:rFonts w:eastAsia="Times New Roman"/>
          <w:bCs/>
          <w:szCs w:val="26"/>
          <w:u w:val="single"/>
        </w:rPr>
        <w:t>there would be less information sharing and coordination, and we would know less about regional threats and</w:t>
      </w:r>
      <w:r w:rsidRPr="00844EF6">
        <w:rPr>
          <w:rFonts w:eastAsia="Times New Roman"/>
          <w:sz w:val="14"/>
          <w:szCs w:val="20"/>
        </w:rPr>
        <w:t xml:space="preserve"> the military </w:t>
      </w:r>
      <w:r w:rsidRPr="00844EF6">
        <w:rPr>
          <w:rFonts w:eastAsia="Times New Roman"/>
          <w:bCs/>
          <w:szCs w:val="26"/>
          <w:u w:val="single"/>
        </w:rPr>
        <w:t>capabilities of</w:t>
      </w:r>
      <w:r w:rsidRPr="00844EF6">
        <w:rPr>
          <w:rFonts w:eastAsia="Times New Roman"/>
          <w:sz w:val="14"/>
          <w:szCs w:val="20"/>
        </w:rPr>
        <w:t xml:space="preserve"> our potential </w:t>
      </w:r>
      <w:r w:rsidRPr="00844EF6">
        <w:rPr>
          <w:rFonts w:eastAsia="Times New Roman"/>
          <w:bCs/>
          <w:szCs w:val="26"/>
          <w:u w:val="single"/>
        </w:rPr>
        <w:t>adversaries</w:t>
      </w:r>
      <w:r w:rsidRPr="00844EF6">
        <w:rPr>
          <w:rFonts w:eastAsia="Times New Roman"/>
          <w:sz w:val="14"/>
          <w:szCs w:val="20"/>
        </w:rPr>
        <w:t xml:space="preserve">. </w:t>
      </w:r>
    </w:p>
    <w:p w14:paraId="0B2EEEF1" w14:textId="77777777" w:rsidR="000E0C90" w:rsidRPr="00844EF6" w:rsidRDefault="000E0C90" w:rsidP="000E0C90"/>
    <w:p w14:paraId="601CD4D4" w14:textId="2F459C5B" w:rsidR="00FA12A4" w:rsidRPr="00844EF6" w:rsidRDefault="000E0C90" w:rsidP="000E0C90">
      <w:pPr>
        <w:pStyle w:val="Heading1"/>
      </w:pPr>
      <w:r w:rsidRPr="00844EF6">
        <w:lastRenderedPageBreak/>
        <w:t>Aff Answers</w:t>
      </w:r>
    </w:p>
    <w:p w14:paraId="1C8C1EA3" w14:textId="468002F2" w:rsidR="000E0C90" w:rsidRPr="00844EF6" w:rsidRDefault="000E0C90">
      <w:r w:rsidRPr="00844EF6">
        <w:br w:type="page"/>
      </w:r>
    </w:p>
    <w:p w14:paraId="37FDCC71" w14:textId="149D2BCD" w:rsidR="000E0C90" w:rsidRPr="00844EF6" w:rsidRDefault="000E0C90" w:rsidP="000E0C90">
      <w:pPr>
        <w:pStyle w:val="Heading2"/>
      </w:pPr>
      <w:r w:rsidRPr="00844EF6">
        <w:lastRenderedPageBreak/>
        <w:t>Uniqueness</w:t>
      </w:r>
      <w:r w:rsidR="00C14BB8" w:rsidRPr="00844EF6">
        <w:t xml:space="preserve"> Answers</w:t>
      </w:r>
    </w:p>
    <w:p w14:paraId="2467DEF4" w14:textId="3FE10311" w:rsidR="000E0C90" w:rsidRPr="00844EF6" w:rsidRDefault="000E0C90">
      <w:r w:rsidRPr="00844EF6">
        <w:br w:type="page"/>
      </w:r>
    </w:p>
    <w:p w14:paraId="363F8781" w14:textId="616B6430" w:rsidR="000E0C90" w:rsidRPr="00844EF6" w:rsidRDefault="000E0C90" w:rsidP="000E0C90">
      <w:pPr>
        <w:pStyle w:val="Heading3"/>
      </w:pPr>
      <w:r w:rsidRPr="00844EF6">
        <w:lastRenderedPageBreak/>
        <w:t>Base Resilient</w:t>
      </w:r>
    </w:p>
    <w:p w14:paraId="5DE6F370" w14:textId="77777777" w:rsidR="000E0C90" w:rsidRPr="00844EF6" w:rsidRDefault="000E0C90" w:rsidP="000E0C90">
      <w:pPr>
        <w:pStyle w:val="Heading4"/>
        <w:rPr>
          <w:rFonts w:cs="Calibri"/>
        </w:rPr>
      </w:pPr>
      <w:r w:rsidRPr="00844EF6">
        <w:rPr>
          <w:rFonts w:cs="Calibri"/>
        </w:rPr>
        <w:t xml:space="preserve">Base support is inevitable. </w:t>
      </w:r>
    </w:p>
    <w:p w14:paraId="0015E58F" w14:textId="77777777" w:rsidR="000E0C90" w:rsidRPr="00844EF6" w:rsidRDefault="000E0C90" w:rsidP="000E0C90">
      <w:r w:rsidRPr="00844EF6">
        <w:rPr>
          <w:rStyle w:val="Style13ptBold"/>
        </w:rPr>
        <w:t>Sargent 18 –</w:t>
      </w:r>
      <w:r w:rsidRPr="00844EF6">
        <w:t xml:space="preserve"> Greg, “A GOP senator's remarkable admission about Trump and </w:t>
      </w:r>
      <w:proofErr w:type="gramStart"/>
      <w:r w:rsidRPr="00844EF6">
        <w:t>Mueller ;</w:t>
      </w:r>
      <w:proofErr w:type="gramEnd"/>
      <w:r w:rsidRPr="00844EF6">
        <w:t xml:space="preserve"> Bob Corker just gave away the game.”, The Washington Post, 3-21-18, Factiva</w:t>
      </w:r>
    </w:p>
    <w:p w14:paraId="72C9B90B" w14:textId="6CB0E1C8" w:rsidR="000E0C90" w:rsidRPr="00844EF6" w:rsidRDefault="000E0C90" w:rsidP="000E0C90">
      <w:pPr>
        <w:rPr>
          <w:sz w:val="16"/>
        </w:rPr>
      </w:pPr>
      <w:r w:rsidRPr="00844EF6">
        <w:rPr>
          <w:sz w:val="16"/>
        </w:rPr>
        <w:t xml:space="preserve">But a Republican lawmaker has just given away the real game behind this carefully crafted straddle. Sen. Bob </w:t>
      </w:r>
      <w:r w:rsidRPr="00844EF6">
        <w:rPr>
          <w:rStyle w:val="StyleUnderline"/>
        </w:rPr>
        <w:t>Corker</w:t>
      </w:r>
      <w:r w:rsidRPr="00844EF6">
        <w:rPr>
          <w:sz w:val="16"/>
        </w:rPr>
        <w:t xml:space="preserve"> (Tenn.) was pressed by the Washington Examiner on why Republicans are hesitant to protect Mueller, and this is what happened: </w:t>
      </w:r>
      <w:r w:rsidRPr="00844EF6">
        <w:rPr>
          <w:rStyle w:val="StyleUnderline"/>
        </w:rPr>
        <w:t>Republicans in Congress are hesitant to antagonize</w:t>
      </w:r>
      <w:r w:rsidRPr="00844EF6">
        <w:rPr>
          <w:sz w:val="16"/>
        </w:rPr>
        <w:t xml:space="preserve"> President </w:t>
      </w:r>
      <w:r w:rsidRPr="00844EF6">
        <w:rPr>
          <w:rStyle w:val="StyleUnderline"/>
        </w:rPr>
        <w:t>Trump ahead of</w:t>
      </w:r>
      <w:r w:rsidRPr="00844EF6">
        <w:rPr>
          <w:sz w:val="16"/>
        </w:rPr>
        <w:t xml:space="preserve"> ahead of </w:t>
      </w:r>
      <w:r w:rsidRPr="00844EF6">
        <w:rPr>
          <w:rStyle w:val="StyleUnderline"/>
        </w:rPr>
        <w:t>difficult midterm elections, wary of sparking a backlash</w:t>
      </w:r>
      <w:r w:rsidRPr="00844EF6">
        <w:rPr>
          <w:sz w:val="16"/>
        </w:rPr>
        <w:t xml:space="preserve"> </w:t>
      </w:r>
      <w:r w:rsidRPr="00844EF6">
        <w:rPr>
          <w:rStyle w:val="StyleUnderline"/>
        </w:rPr>
        <w:t xml:space="preserve">from a </w:t>
      </w:r>
      <w:r w:rsidRPr="00844EF6">
        <w:rPr>
          <w:rStyle w:val="Emphasis"/>
        </w:rPr>
        <w:t>committed grassroots base</w:t>
      </w:r>
      <w:r w:rsidRPr="00844EF6">
        <w:rPr>
          <w:rStyle w:val="StyleUnderline"/>
        </w:rPr>
        <w:t xml:space="preserve"> more </w:t>
      </w:r>
      <w:r w:rsidRPr="00844EF6">
        <w:rPr>
          <w:rStyle w:val="Emphasis"/>
        </w:rPr>
        <w:t>loyal to the White House</w:t>
      </w:r>
      <w:r w:rsidRPr="00844EF6">
        <w:rPr>
          <w:sz w:val="16"/>
        </w:rPr>
        <w:t xml:space="preserve">. </w:t>
      </w:r>
      <w:r w:rsidRPr="00844EF6">
        <w:rPr>
          <w:rStyle w:val="StyleUnderline"/>
        </w:rPr>
        <w:t>Amid sky-high Democratic enthusiasm and a developing "blue wave," Republicans can't afford a war with Trump</w:t>
      </w:r>
      <w:r w:rsidRPr="00844EF6">
        <w:rPr>
          <w:sz w:val="16"/>
        </w:rPr>
        <w:t xml:space="preserve"> that depresses GOP turnout. </w:t>
      </w:r>
      <w:r w:rsidRPr="00844EF6">
        <w:rPr>
          <w:rStyle w:val="StyleUnderline"/>
        </w:rPr>
        <w:t>Republicans might be worried about Trump's attacks on</w:t>
      </w:r>
      <w:r w:rsidRPr="00844EF6">
        <w:rPr>
          <w:sz w:val="16"/>
        </w:rPr>
        <w:t xml:space="preserve"> special counsel Robert </w:t>
      </w:r>
      <w:r w:rsidRPr="00844EF6">
        <w:rPr>
          <w:rStyle w:val="StyleUnderline"/>
        </w:rPr>
        <w:t>Mueller, but they are reluctant to push back, much less support legislation to curtail the president's ability to fire Mueller</w:t>
      </w:r>
      <w:r w:rsidRPr="00844EF6">
        <w:rPr>
          <w:sz w:val="16"/>
        </w:rPr>
        <w:t xml:space="preserve"> and sideline the federal probe … "</w:t>
      </w:r>
      <w:r w:rsidRPr="00844EF6">
        <w:rPr>
          <w:rStyle w:val="StyleUnderline"/>
        </w:rPr>
        <w:t>The president</w:t>
      </w:r>
      <w:r w:rsidRPr="00844EF6">
        <w:rPr>
          <w:sz w:val="16"/>
        </w:rPr>
        <w:t xml:space="preserve"> is, as you know — you've seen his </w:t>
      </w:r>
      <w:r w:rsidRPr="00844EF6">
        <w:rPr>
          <w:rStyle w:val="StyleUnderline"/>
        </w:rPr>
        <w:t>numbers among the Republican base</w:t>
      </w:r>
      <w:r w:rsidRPr="00844EF6">
        <w:rPr>
          <w:sz w:val="16"/>
        </w:rPr>
        <w:t xml:space="preserve"> — </w:t>
      </w:r>
      <w:r w:rsidRPr="00844EF6">
        <w:rPr>
          <w:rStyle w:val="StyleUnderline"/>
        </w:rPr>
        <w:t xml:space="preserve">it's very strong. It's </w:t>
      </w:r>
      <w:r w:rsidRPr="00844EF6">
        <w:rPr>
          <w:rStyle w:val="Emphasis"/>
        </w:rPr>
        <w:t>more than strong</w:t>
      </w:r>
      <w:r w:rsidRPr="00844EF6">
        <w:rPr>
          <w:rStyle w:val="StyleUnderline"/>
        </w:rPr>
        <w:t xml:space="preserve">, it's </w:t>
      </w:r>
      <w:r w:rsidRPr="00844EF6">
        <w:rPr>
          <w:rStyle w:val="Emphasis"/>
        </w:rPr>
        <w:t>tribal in nature</w:t>
      </w:r>
      <w:r w:rsidRPr="00844EF6">
        <w:rPr>
          <w:sz w:val="16"/>
        </w:rPr>
        <w:t>," said Sen. Bob Corker, R-Tenn., who decided to retire when his second term concludes at year's end, after periodically sparring with Trump. "</w:t>
      </w:r>
      <w:r w:rsidRPr="00844EF6">
        <w:rPr>
          <w:rStyle w:val="StyleUnderline"/>
        </w:rPr>
        <w:t>People</w:t>
      </w:r>
      <w:r w:rsidRPr="00844EF6">
        <w:rPr>
          <w:sz w:val="16"/>
        </w:rPr>
        <w:t xml:space="preserve"> who tell me, who are out </w:t>
      </w:r>
      <w:r w:rsidRPr="00844EF6">
        <w:rPr>
          <w:rStyle w:val="StyleUnderline"/>
        </w:rPr>
        <w:t xml:space="preserve">on </w:t>
      </w:r>
      <w:proofErr w:type="spellStart"/>
      <w:r w:rsidRPr="00844EF6">
        <w:rPr>
          <w:rStyle w:val="StyleUnderline"/>
        </w:rPr>
        <w:t>trail</w:t>
      </w:r>
      <w:proofErr w:type="spellEnd"/>
      <w:r w:rsidRPr="00844EF6">
        <w:rPr>
          <w:sz w:val="16"/>
        </w:rPr>
        <w:t xml:space="preserve">, say, look, people </w:t>
      </w:r>
      <w:r w:rsidRPr="00844EF6">
        <w:rPr>
          <w:rStyle w:val="Emphasis"/>
        </w:rPr>
        <w:t>don't ask about issues</w:t>
      </w:r>
      <w:r w:rsidRPr="00844EF6">
        <w:rPr>
          <w:rStyle w:val="StyleUnderline"/>
        </w:rPr>
        <w:t xml:space="preserve"> anymore. They </w:t>
      </w:r>
      <w:r w:rsidRPr="00844EF6">
        <w:rPr>
          <w:rStyle w:val="Emphasis"/>
        </w:rPr>
        <w:t>don't care</w:t>
      </w:r>
      <w:r w:rsidRPr="00844EF6">
        <w:rPr>
          <w:sz w:val="16"/>
        </w:rPr>
        <w:t xml:space="preserve"> </w:t>
      </w:r>
      <w:r w:rsidRPr="00844EF6">
        <w:rPr>
          <w:rStyle w:val="StyleUnderline"/>
        </w:rPr>
        <w:t>about issues</w:t>
      </w:r>
      <w:r w:rsidRPr="00844EF6">
        <w:rPr>
          <w:sz w:val="16"/>
        </w:rPr>
        <w:t xml:space="preserve">. </w:t>
      </w:r>
      <w:r w:rsidRPr="00844EF6">
        <w:rPr>
          <w:rStyle w:val="StyleUnderline"/>
        </w:rPr>
        <w:t>They want to know if you're with Trump or not</w:t>
      </w:r>
      <w:r w:rsidRPr="00844EF6">
        <w:rPr>
          <w:sz w:val="16"/>
        </w:rPr>
        <w:t>," Corker added.</w:t>
      </w:r>
    </w:p>
    <w:p w14:paraId="02FA10B5" w14:textId="77777777" w:rsidR="000E0C90" w:rsidRPr="00844EF6" w:rsidRDefault="000E0C90" w:rsidP="000E0C90">
      <w:pPr>
        <w:pStyle w:val="Heading4"/>
        <w:rPr>
          <w:rFonts w:cs="Calibri"/>
        </w:rPr>
      </w:pPr>
      <w:r w:rsidRPr="00844EF6">
        <w:rPr>
          <w:rFonts w:cs="Calibri"/>
        </w:rPr>
        <w:t xml:space="preserve">Base support is </w:t>
      </w:r>
      <w:proofErr w:type="spellStart"/>
      <w:r w:rsidRPr="00844EF6">
        <w:rPr>
          <w:rFonts w:cs="Calibri"/>
        </w:rPr>
        <w:t>inev</w:t>
      </w:r>
      <w:proofErr w:type="spellEnd"/>
      <w:r w:rsidRPr="00844EF6">
        <w:rPr>
          <w:rFonts w:cs="Calibri"/>
        </w:rPr>
        <w:t xml:space="preserve"> – they’re authoritarians. </w:t>
      </w:r>
    </w:p>
    <w:p w14:paraId="4E5FA9E6" w14:textId="77777777" w:rsidR="000E0C90" w:rsidRPr="00844EF6" w:rsidRDefault="000E0C90" w:rsidP="000E0C90">
      <w:r w:rsidRPr="00844EF6">
        <w:rPr>
          <w:rStyle w:val="Style13ptBold"/>
        </w:rPr>
        <w:t>Dean 18 –</w:t>
      </w:r>
      <w:r w:rsidRPr="00844EF6">
        <w:t xml:space="preserve"> John, former White House Counsel, former chief minority counsel to the House Judiciary Committee, JD with honors from Georgetown University, “Trump’s Base: They Are Authoritarians”, Verdict, 3-2-18, https://verdict.justia.com/2018/03/02/trumps-base-authoritarians</w:t>
      </w:r>
    </w:p>
    <w:p w14:paraId="728FD3C6" w14:textId="66893EE1" w:rsidR="000E0C90" w:rsidRPr="00844EF6" w:rsidRDefault="000E0C90" w:rsidP="000E0C90">
      <w:pPr>
        <w:rPr>
          <w:sz w:val="16"/>
        </w:rPr>
      </w:pPr>
      <w:r w:rsidRPr="00844EF6">
        <w:rPr>
          <w:sz w:val="16"/>
        </w:rPr>
        <w:t xml:space="preserve">For weeks now, I have been reading studies examining </w:t>
      </w:r>
      <w:r w:rsidRPr="00844EF6">
        <w:rPr>
          <w:rStyle w:val="StyleUnderline"/>
        </w:rPr>
        <w:t>Trump’s base</w:t>
      </w:r>
      <w:r w:rsidRPr="00844EF6">
        <w:rPr>
          <w:sz w:val="16"/>
        </w:rPr>
        <w:t xml:space="preserve">, those </w:t>
      </w:r>
      <w:r w:rsidRPr="00844EF6">
        <w:rPr>
          <w:rStyle w:val="StyleUnderline"/>
        </w:rPr>
        <w:t xml:space="preserve">core supporters who are with him </w:t>
      </w:r>
      <w:r w:rsidRPr="00844EF6">
        <w:rPr>
          <w:rStyle w:val="Emphasis"/>
        </w:rPr>
        <w:t>notwithstanding</w:t>
      </w:r>
      <w:r w:rsidRPr="00844EF6">
        <w:rPr>
          <w:rStyle w:val="StyleUnderline"/>
        </w:rPr>
        <w:t xml:space="preserve"> his conspicuous incompetence</w:t>
      </w:r>
      <w:r w:rsidRPr="00844EF6">
        <w:rPr>
          <w:sz w:val="16"/>
        </w:rPr>
        <w:t xml:space="preserve"> as President of the United States, </w:t>
      </w:r>
      <w:r w:rsidRPr="00844EF6">
        <w:rPr>
          <w:rStyle w:val="StyleUnderline"/>
        </w:rPr>
        <w:t>and the resulting chaos his lack of leadership has created</w:t>
      </w:r>
      <w:r w:rsidRPr="00844EF6">
        <w:rPr>
          <w:sz w:val="16"/>
        </w:rPr>
        <w:t xml:space="preserve">. Trump’s base is not solely (although it includes) those people who are reported in polls on his job approval, for with the better polls these are randomly selected people. Rather </w:t>
      </w:r>
      <w:r w:rsidRPr="00844EF6">
        <w:rPr>
          <w:rStyle w:val="StyleUnderline"/>
        </w:rPr>
        <w:t>these are the people who are prepared to vote for him in 2020, and vote in 2018 for congressional candidates who support Trump</w:t>
      </w:r>
      <w:r w:rsidRPr="00844EF6">
        <w:rPr>
          <w:sz w:val="16"/>
        </w:rPr>
        <w:t xml:space="preserve"> and his administration’s policies. </w:t>
      </w:r>
      <w:r w:rsidRPr="00844EF6">
        <w:rPr>
          <w:rStyle w:val="StyleUnderline"/>
        </w:rPr>
        <w:t>The core</w:t>
      </w:r>
      <w:r w:rsidRPr="00844EF6">
        <w:rPr>
          <w:sz w:val="16"/>
        </w:rPr>
        <w:t xml:space="preserve"> supporters of Trump’s presidency </w:t>
      </w:r>
      <w:r w:rsidRPr="00844EF6">
        <w:rPr>
          <w:rStyle w:val="StyleUnderline"/>
        </w:rPr>
        <w:t>are the people who were attracted to Trump from Republican primaries</w:t>
      </w:r>
      <w:r w:rsidRPr="00844EF6">
        <w:rPr>
          <w:sz w:val="16"/>
        </w:rPr>
        <w:t xml:space="preserve">, those </w:t>
      </w:r>
      <w:r w:rsidRPr="00844EF6">
        <w:rPr>
          <w:rStyle w:val="StyleUnderline"/>
        </w:rPr>
        <w:t>who wanted him to take down established candidates</w:t>
      </w:r>
      <w:r w:rsidRPr="00844EF6">
        <w:rPr>
          <w:sz w:val="16"/>
        </w:rPr>
        <w:t xml:space="preserve">. It takes very little digging to find that these </w:t>
      </w:r>
      <w:r w:rsidRPr="00844EF6">
        <w:rPr>
          <w:rStyle w:val="StyleUnderline"/>
        </w:rPr>
        <w:t>voters liked his political incorrectness</w:t>
      </w:r>
      <w:r w:rsidRPr="00844EF6">
        <w:rPr>
          <w:sz w:val="16"/>
        </w:rPr>
        <w:t xml:space="preserve">, and </w:t>
      </w:r>
      <w:r w:rsidRPr="00844EF6">
        <w:rPr>
          <w:rStyle w:val="StyleUnderline"/>
        </w:rPr>
        <w:t>many</w:t>
      </w:r>
      <w:r w:rsidRPr="00844EF6">
        <w:rPr>
          <w:sz w:val="16"/>
        </w:rPr>
        <w:t xml:space="preserve"> had </w:t>
      </w:r>
      <w:r w:rsidRPr="00844EF6">
        <w:rPr>
          <w:rStyle w:val="StyleUnderline"/>
        </w:rPr>
        <w:t>first noticed him when he began attacking</w:t>
      </w:r>
      <w:r w:rsidRPr="00844EF6">
        <w:rPr>
          <w:sz w:val="16"/>
        </w:rPr>
        <w:t xml:space="preserve"> President </w:t>
      </w:r>
      <w:r w:rsidRPr="00844EF6">
        <w:rPr>
          <w:rStyle w:val="StyleUnderline"/>
        </w:rPr>
        <w:t>Obama as</w:t>
      </w:r>
      <w:r w:rsidRPr="00844EF6">
        <w:rPr>
          <w:sz w:val="16"/>
        </w:rPr>
        <w:t xml:space="preserve"> an </w:t>
      </w:r>
      <w:r w:rsidRPr="00844EF6">
        <w:rPr>
          <w:rStyle w:val="StyleUnderline"/>
        </w:rPr>
        <w:t>illegitimate</w:t>
      </w:r>
      <w:r w:rsidRPr="00844EF6">
        <w:rPr>
          <w:sz w:val="16"/>
        </w:rPr>
        <w:t xml:space="preserve"> president: Trump’s conspiracy theory about Obama being born in Kenya, thus not a “natural born” citizen of the United States, who could become president. </w:t>
      </w:r>
      <w:r w:rsidRPr="00844EF6">
        <w:rPr>
          <w:sz w:val="16"/>
          <w:szCs w:val="10"/>
        </w:rPr>
        <w:t xml:space="preserve">It is easy to forget that the eight years of the Obama presidency (2009–2017) was a very difficult time for many white Americans, and these years witnessed a significant political realignment in the United States. The racial schisms that Nixon, Reagan, and the Bushes played on with their southern strategies, which reshaped the Republican Party in the South and rural areas, became a racial divide during Obama’s years in the White House. Americans became totally polarized. These changes commenced in the immediate aftermath of Barack Obama’s election. For example, </w:t>
      </w:r>
      <w:proofErr w:type="spellStart"/>
      <w:r w:rsidRPr="00844EF6">
        <w:rPr>
          <w:sz w:val="16"/>
          <w:szCs w:val="10"/>
        </w:rPr>
        <w:t>Kaylon</w:t>
      </w:r>
      <w:proofErr w:type="spellEnd"/>
      <w:r w:rsidRPr="00844EF6">
        <w:rPr>
          <w:sz w:val="16"/>
          <w:szCs w:val="10"/>
        </w:rPr>
        <w:t xml:space="preserve"> Johnson experienced them first-hand. He had been an Obama volunteer and was still smiling and wearing an Obama t-shirt just days after Obama’s win, when he stopped at his regular Shreveport, Louisiana, gas station in his GMC Yukon utility vehicle, which displayed an Obama bumper sticker. After purchasing gas and a soft drink, </w:t>
      </w:r>
      <w:proofErr w:type="spellStart"/>
      <w:r w:rsidRPr="00844EF6">
        <w:rPr>
          <w:sz w:val="16"/>
          <w:szCs w:val="10"/>
        </w:rPr>
        <w:t>Kaylon</w:t>
      </w:r>
      <w:proofErr w:type="spellEnd"/>
      <w:r w:rsidRPr="00844EF6">
        <w:rPr>
          <w:sz w:val="16"/>
          <w:szCs w:val="10"/>
        </w:rPr>
        <w:t xml:space="preserve"> was attacked by three white men shouting obscenities at him, including “Fuck Obama” and “No [n-word] President.” They pummeled Johnson, sending him to the emergency room with a broken nose and fractured eye socket that required surgery. There were countless such incidents, along with cross-burnings, and not only in the South but throughout the country. At the University of Kentucky, a life-sized likeness of Obama was hanged from a noose in a tree. Racist graffiti was spray-painted from </w:t>
      </w:r>
      <w:r w:rsidRPr="00844EF6">
        <w:rPr>
          <w:sz w:val="16"/>
          <w:szCs w:val="10"/>
        </w:rPr>
        <w:lastRenderedPageBreak/>
        <w:t xml:space="preserve">Chapel Hill, North Carolina, to Springfield, Massachusetts, to Tacoma, Washington. Southern school children chanted: “Assassinate Obama/Assassinate Obama/Assassinate Obama.” The Secret Service arrested a Wisconsin man who announced his plans online to kill Obama, and Neo-Nazi radio host Hal Turner shared his dream of an unmanned drone or chemical-filled balloons killing Obama and all those attending his forthcoming inauguration. Obama’s election and presidency provoked ugly racist reactions by a startling number of conservative Republicans, both leaders and followers. </w:t>
      </w:r>
      <w:proofErr w:type="gramStart"/>
      <w:r w:rsidRPr="00844EF6">
        <w:rPr>
          <w:sz w:val="16"/>
          <w:szCs w:val="10"/>
        </w:rPr>
        <w:t>Openly racist conservatives, men and women,</w:t>
      </w:r>
      <w:proofErr w:type="gramEnd"/>
      <w:r w:rsidRPr="00844EF6">
        <w:rPr>
          <w:sz w:val="16"/>
          <w:szCs w:val="10"/>
        </w:rPr>
        <w:t xml:space="preserve"> shamelessly viewed the Obama White House as a call to arms and actions. Like a cancer escaping remission, racism reemerged in America with a vengeance, with its practitioners, promoters and organizers using the internet to invigorate once largely dormant organizations like Ku Klux Klan and the Council of Conservative Citizens, and to create new groups, including online gatherings like the Confederate Pride website, attracting men and women who rejected mainstream American conservatism to embrace white nationalism and white supremacy, antifeminism, homophobia, nativism, anti-immigration and Islamophobia. In addition, here was a resurgence of neo-Nazi groups that embraced white supremacy and xenophobia along with anti-Semitism. These groups were soon referred to as “the alternative right,” as early as 2008, later morphing into the label “Alt Right.” Local, state and national politicians in the South were often ahead of their constituents in reacting to Obama’s election in plotting and planning how to defeat if not end his presidency. As President Obama and wife Michelle danced at his inauguration ball, fifteen of the most powerful members of the Republican Party, top GOP lawmakers and strategists, gathered at the Caucus Room Restaurant in Washington for a private dinner to consider ways to subvert Obama’s presidency. Republican leader Mitch McConnell announced that his agenda was to make certain Obama was a one-term president who accomplished little. Less than a month after Obama’s inauguration, on February 19, 2009, CNBC reporter Rick Santelli gave an on-camera rant from the floor of the Chicago Mercantile Exchange opposing President Obama’s stimulus package to deal with a tanking economy, and along his way calling for a “tea party” in Lake Michigan. News reporters played and replayed the rant, which caught the attention of some conservative activists, who by conference call agreed to start protesting Obama’s agenda. Unknowingly, Santelli and the news media had ignited a movement. The Tea Party was born. Soon, nationwide demonstrations erupted, largely spontaneously, and organizers kept them going. (See, e.g., Scott Rasmussen and Doug Schoen, Mad As Hell: How the Tea Party Movement Is Fundamentally Remaking Our Two-Party System (New York: Harper Collins Publishers, 2020); Theda Skocpol and Venessa Williamson, The Tea Party and the Remaking of Republican Conservatism (New York: Oxford University Press, 2012); Nella Van Dyke and David S. Meyer (eds.), Understanding the Tea Party Movement (New York: Routledge, 2016).) The discomfort of the Alt Right and Tea Party with an African American in the White House was not lost on Donald Trump, and in early 2011 he reached out to a leading right-wing conspiracy theorist who claimed Obama was not a natural-born American, rather from Kenya. Trump quickly became “</w:t>
      </w:r>
      <w:proofErr w:type="spellStart"/>
      <w:r w:rsidRPr="00844EF6">
        <w:rPr>
          <w:sz w:val="16"/>
          <w:szCs w:val="10"/>
        </w:rPr>
        <w:t>birtherism’s</w:t>
      </w:r>
      <w:proofErr w:type="spellEnd"/>
      <w:r w:rsidRPr="00844EF6">
        <w:rPr>
          <w:sz w:val="16"/>
          <w:szCs w:val="10"/>
        </w:rPr>
        <w:t xml:space="preserve">” most outspoken champion. And the racism of the Alt Right, Tea Party, and other conservatives discovered Trump. This race-based support would take him all the way to the White House, and it remains the foundation of his support. (Of course, he cannot appear openly racist, so he has a few </w:t>
      </w:r>
      <w:proofErr w:type="gramStart"/>
      <w:r w:rsidRPr="00844EF6">
        <w:rPr>
          <w:sz w:val="16"/>
          <w:szCs w:val="10"/>
        </w:rPr>
        <w:t>token</w:t>
      </w:r>
      <w:proofErr w:type="gramEnd"/>
      <w:r w:rsidRPr="00844EF6">
        <w:rPr>
          <w:sz w:val="16"/>
          <w:szCs w:val="10"/>
        </w:rPr>
        <w:t xml:space="preserve"> African Americans in his otherwise lily-white administration, e.g., </w:t>
      </w:r>
      <w:proofErr w:type="spellStart"/>
      <w:r w:rsidRPr="00844EF6">
        <w:rPr>
          <w:sz w:val="16"/>
          <w:szCs w:val="10"/>
        </w:rPr>
        <w:t>Omarosa</w:t>
      </w:r>
      <w:proofErr w:type="spellEnd"/>
      <w:r w:rsidRPr="00844EF6">
        <w:rPr>
          <w:sz w:val="16"/>
          <w:szCs w:val="10"/>
        </w:rPr>
        <w:t xml:space="preserve"> Manigault, for a while, and Ben Carson, for a while longer.) </w:t>
      </w:r>
      <w:r w:rsidRPr="00844EF6">
        <w:rPr>
          <w:sz w:val="16"/>
        </w:rPr>
        <w:t xml:space="preserve">There are </w:t>
      </w:r>
      <w:r w:rsidRPr="00844EF6">
        <w:rPr>
          <w:rStyle w:val="StyleUnderline"/>
        </w:rPr>
        <w:t>other factors</w:t>
      </w:r>
      <w:r w:rsidRPr="00844EF6">
        <w:rPr>
          <w:sz w:val="16"/>
        </w:rPr>
        <w:t xml:space="preserve">, of course, that </w:t>
      </w:r>
      <w:r w:rsidRPr="00844EF6">
        <w:rPr>
          <w:rStyle w:val="StyleUnderline"/>
        </w:rPr>
        <w:t>solidified and united the people who elected Trump, and retain them as his core supporters. These include</w:t>
      </w:r>
      <w:r w:rsidRPr="00844EF6">
        <w:rPr>
          <w:sz w:val="16"/>
        </w:rPr>
        <w:t xml:space="preserve"> the development of </w:t>
      </w:r>
      <w:r w:rsidRPr="00844EF6">
        <w:rPr>
          <w:rStyle w:val="StyleUnderline"/>
        </w:rPr>
        <w:t>social media</w:t>
      </w:r>
      <w:r w:rsidRPr="00844EF6">
        <w:rPr>
          <w:sz w:val="16"/>
        </w:rPr>
        <w:t xml:space="preserve"> on the internet (Trump without Twitter would be unable to communicate with these people), </w:t>
      </w:r>
      <w:r w:rsidRPr="00844EF6">
        <w:rPr>
          <w:rStyle w:val="StyleUnderline"/>
        </w:rPr>
        <w:t>and</w:t>
      </w:r>
      <w:r w:rsidRPr="00844EF6">
        <w:rPr>
          <w:sz w:val="16"/>
        </w:rPr>
        <w:t xml:space="preserve"> the growing availability of </w:t>
      </w:r>
      <w:r w:rsidRPr="00844EF6">
        <w:rPr>
          <w:rStyle w:val="StyleUnderline"/>
        </w:rPr>
        <w:t>dark and hidden money in the presidential election process</w:t>
      </w:r>
      <w:r w:rsidRPr="00844EF6">
        <w:rPr>
          <w:sz w:val="16"/>
        </w:rPr>
        <w:t xml:space="preserve"> following the landmark ruling of the US Supreme Court in Citizens United vs. FEC, decided on January 21, 2010. This split decision by the High Court changed the political landscape. Without Citizens United, Donald Trump would not be president because this new money not only funded his campaign, but it enabled disparate groups of like-thinking people to operate as a unified force. </w:t>
      </w:r>
      <w:r w:rsidRPr="00844EF6">
        <w:rPr>
          <w:rStyle w:val="StyleUnderline"/>
        </w:rPr>
        <w:t>While the news media at least took notice of the</w:t>
      </w:r>
      <w:r w:rsidRPr="00844EF6">
        <w:rPr>
          <w:sz w:val="16"/>
        </w:rPr>
        <w:t xml:space="preserve"> people who were organizing to support Trump during his campaign—most of whom have remained among his </w:t>
      </w:r>
      <w:r w:rsidRPr="00844EF6">
        <w:rPr>
          <w:rStyle w:val="StyleUnderline"/>
        </w:rPr>
        <w:t>core supporters</w:t>
      </w:r>
      <w:r w:rsidRPr="00844EF6">
        <w:rPr>
          <w:sz w:val="16"/>
        </w:rPr>
        <w:t>—</w:t>
      </w:r>
      <w:r w:rsidRPr="00844EF6">
        <w:rPr>
          <w:rStyle w:val="StyleUnderline"/>
        </w:rPr>
        <w:t xml:space="preserve">the reason these people support Trump has been </w:t>
      </w:r>
      <w:r w:rsidRPr="00844EF6">
        <w:rPr>
          <w:rStyle w:val="Emphasis"/>
        </w:rPr>
        <w:t>widely misunderstood</w:t>
      </w:r>
      <w:r w:rsidRPr="00844EF6">
        <w:rPr>
          <w:rStyle w:val="StyleUnderline"/>
        </w:rPr>
        <w:t xml:space="preserve"> if not totally ignored</w:t>
      </w:r>
      <w:r w:rsidRPr="00844EF6">
        <w:rPr>
          <w:sz w:val="16"/>
        </w:rPr>
        <w:t xml:space="preserve">, although not by everyone. For example, on January 17, 2016, as Trump’s campaign was weathering storm after storm, looking like it might sink, Politico published a brief article by Matthew </w:t>
      </w:r>
      <w:proofErr w:type="spellStart"/>
      <w:r w:rsidRPr="00844EF6">
        <w:rPr>
          <w:rStyle w:val="StyleUnderline"/>
        </w:rPr>
        <w:t>MacWilliams</w:t>
      </w:r>
      <w:proofErr w:type="spellEnd"/>
      <w:r w:rsidRPr="00844EF6">
        <w:rPr>
          <w:sz w:val="16"/>
        </w:rPr>
        <w:t xml:space="preserve">, founder of a small upstart political communications firm and a political science PhD candidate at the University of Massachusetts, Amherst. </w:t>
      </w:r>
      <w:proofErr w:type="spellStart"/>
      <w:r w:rsidRPr="00844EF6">
        <w:rPr>
          <w:rStyle w:val="StyleUnderline"/>
        </w:rPr>
        <w:t>MacWilliams</w:t>
      </w:r>
      <w:proofErr w:type="spellEnd"/>
      <w:r w:rsidRPr="00844EF6">
        <w:rPr>
          <w:rStyle w:val="StyleUnderline"/>
        </w:rPr>
        <w:t xml:space="preserve"> noticed that the work on his dissertation appeared to be playing out in the Trump campaign</w:t>
      </w:r>
      <w:r w:rsidRPr="00844EF6">
        <w:rPr>
          <w:sz w:val="16"/>
        </w:rPr>
        <w:t xml:space="preserve">. Speaking with his academic voice, </w:t>
      </w:r>
      <w:r w:rsidRPr="00844EF6">
        <w:rPr>
          <w:rStyle w:val="StyleUnderline"/>
        </w:rPr>
        <w:t xml:space="preserve">he wrote: “I’ve found a single </w:t>
      </w:r>
      <w:r w:rsidRPr="00844EF6">
        <w:rPr>
          <w:rStyle w:val="Emphasis"/>
        </w:rPr>
        <w:t>statistically significant</w:t>
      </w:r>
      <w:r w:rsidRPr="00844EF6">
        <w:rPr>
          <w:rStyle w:val="StyleUnderline"/>
        </w:rPr>
        <w:t xml:space="preserve"> variable predicts whether a voter supports Trump</w:t>
      </w:r>
      <w:r w:rsidRPr="00844EF6">
        <w:rPr>
          <w:sz w:val="16"/>
        </w:rPr>
        <w:t xml:space="preserve">—and it’s not race, income or education levels: </w:t>
      </w:r>
      <w:r w:rsidRPr="00844EF6">
        <w:rPr>
          <w:rStyle w:val="StyleUnderline"/>
        </w:rPr>
        <w:t xml:space="preserve">It’s </w:t>
      </w:r>
      <w:r w:rsidRPr="00844EF6">
        <w:rPr>
          <w:rStyle w:val="Emphasis"/>
        </w:rPr>
        <w:t>authoritarianism</w:t>
      </w:r>
      <w:r w:rsidRPr="00844EF6">
        <w:rPr>
          <w:sz w:val="16"/>
        </w:rPr>
        <w:t xml:space="preserve">.” His finding was based on a national poll sponsored by University of Massachusetts, asking questions about authoritarianism that other pollsters were ignoring. Based on his findings, he urged other pollsters to start including such questions. Very few did, although a few did late in the general election. </w:t>
      </w:r>
      <w:r w:rsidRPr="00844EF6">
        <w:rPr>
          <w:sz w:val="16"/>
          <w:szCs w:val="10"/>
        </w:rPr>
        <w:t xml:space="preserve">Nonetheless, by January 20, 2016, Breitbart News was firing back at </w:t>
      </w:r>
      <w:proofErr w:type="spellStart"/>
      <w:r w:rsidRPr="00844EF6">
        <w:rPr>
          <w:sz w:val="16"/>
          <w:szCs w:val="10"/>
        </w:rPr>
        <w:t>MacWilliams</w:t>
      </w:r>
      <w:proofErr w:type="spellEnd"/>
      <w:r w:rsidRPr="00844EF6">
        <w:rPr>
          <w:sz w:val="16"/>
          <w:szCs w:val="10"/>
        </w:rPr>
        <w:t xml:space="preserve">, as well as at Politico for publishing the work of “a college graduate student.” Breitbart writer/editor Mike Flynn (a former Coca Cola bottling plant manager turned radio talk show host turned Breitbart editor, who died six months later of a heart attack after posting several nasty columns on the Clintons) found the </w:t>
      </w:r>
      <w:proofErr w:type="spellStart"/>
      <w:r w:rsidRPr="00844EF6">
        <w:rPr>
          <w:sz w:val="16"/>
          <w:szCs w:val="10"/>
        </w:rPr>
        <w:t>MacWilliams</w:t>
      </w:r>
      <w:proofErr w:type="spellEnd"/>
      <w:r w:rsidRPr="00844EF6">
        <w:rPr>
          <w:sz w:val="16"/>
          <w:szCs w:val="10"/>
        </w:rPr>
        <w:t xml:space="preserve"> material wanting because it was based on research that began following the rise of the Nazis in the late 1930s. Flynn, who had no idea what he was talking about, nor did he make any effort to learn about the seven decades of study of authoritarianism, simply dismissed it. This is not unusual. Overwhelmingly, conservative Republicans who test high as right-wing authoritarians are unhappy to be described by this label, finding it pejorative. (A few academics who study authoritarianism have tried in vain to come up with some other label, and so </w:t>
      </w:r>
      <w:proofErr w:type="gramStart"/>
      <w:r w:rsidRPr="00844EF6">
        <w:rPr>
          <w:sz w:val="16"/>
          <w:szCs w:val="10"/>
        </w:rPr>
        <w:t>far</w:t>
      </w:r>
      <w:proofErr w:type="gramEnd"/>
      <w:r w:rsidRPr="00844EF6">
        <w:rPr>
          <w:sz w:val="16"/>
          <w:szCs w:val="10"/>
        </w:rPr>
        <w:t xml:space="preserve"> they have been less than successful.) But Matthew </w:t>
      </w:r>
      <w:proofErr w:type="spellStart"/>
      <w:r w:rsidRPr="00844EF6">
        <w:rPr>
          <w:sz w:val="16"/>
          <w:szCs w:val="10"/>
        </w:rPr>
        <w:t>MacWilliams</w:t>
      </w:r>
      <w:proofErr w:type="spellEnd"/>
      <w:r w:rsidRPr="00844EF6">
        <w:rPr>
          <w:sz w:val="16"/>
          <w:szCs w:val="10"/>
        </w:rPr>
        <w:t xml:space="preserve"> not only impressed the Politico editors, a few others began looking closely at what he was saying. Amanda Taub, who described herself at the time as the “senior sadness correspondent, a former human rights lawyer, now covering foreign </w:t>
      </w:r>
      <w:r w:rsidRPr="00844EF6">
        <w:rPr>
          <w:sz w:val="16"/>
          <w:szCs w:val="10"/>
        </w:rPr>
        <w:lastRenderedPageBreak/>
        <w:t xml:space="preserve">policy, human rights, and Shetland ponies” at Vox, was fascinated by the </w:t>
      </w:r>
      <w:proofErr w:type="spellStart"/>
      <w:r w:rsidRPr="00844EF6">
        <w:rPr>
          <w:sz w:val="16"/>
          <w:szCs w:val="10"/>
        </w:rPr>
        <w:t>MacWilliams</w:t>
      </w:r>
      <w:proofErr w:type="spellEnd"/>
      <w:r w:rsidRPr="00844EF6">
        <w:rPr>
          <w:sz w:val="16"/>
          <w:szCs w:val="10"/>
        </w:rPr>
        <w:t xml:space="preserve"> report. She started digging, and by March 1, 2016, she published the best piece that would be written during the 2016 presidential election cycle explaining the reason people were drawn to Donald Trump. It was a 7,700-word dip into the well-tested and vast social science that explained the secret source of the Trump phenomenon. Her study and report were titled: “The rise of American authoritarianism,” with a subtitle punching up the significance of it all: “A niche group of political scientists may have uncovered what’s driving Donald Trump’s ascent. What they found has implications that go well beyond 2016.” </w:t>
      </w:r>
      <w:r w:rsidRPr="00844EF6">
        <w:rPr>
          <w:sz w:val="16"/>
        </w:rPr>
        <w:t xml:space="preserve">Ms. </w:t>
      </w:r>
      <w:r w:rsidRPr="00844EF6">
        <w:rPr>
          <w:rStyle w:val="StyleUnderline"/>
        </w:rPr>
        <w:t>Taub’s piece was thoroughly researched and nicely written, revealing</w:t>
      </w:r>
      <w:r w:rsidRPr="00844EF6">
        <w:rPr>
          <w:sz w:val="16"/>
        </w:rPr>
        <w:t xml:space="preserve"> key information explaining </w:t>
      </w:r>
      <w:r w:rsidRPr="00844EF6">
        <w:rPr>
          <w:rStyle w:val="StyleUnderline"/>
        </w:rPr>
        <w:t>why Republicans were supporting “a far-right, orange-toned populist with no real political experience, who espouses extreme and often bizarre views.” Taub was not reporting the guesswork of pundits, rather information based on political science and polling, with Vox even running its own polls to confirm the findings that Trump was</w:t>
      </w:r>
      <w:r w:rsidRPr="00844EF6">
        <w:rPr>
          <w:sz w:val="16"/>
        </w:rPr>
        <w:t xml:space="preserve">, in fact, </w:t>
      </w:r>
      <w:r w:rsidRPr="00844EF6">
        <w:rPr>
          <w:rStyle w:val="StyleUnderline"/>
        </w:rPr>
        <w:t>the darling of</w:t>
      </w:r>
      <w:r w:rsidRPr="00844EF6">
        <w:rPr>
          <w:sz w:val="16"/>
        </w:rPr>
        <w:t xml:space="preserve"> </w:t>
      </w:r>
      <w:proofErr w:type="gramStart"/>
      <w:r w:rsidRPr="00844EF6">
        <w:rPr>
          <w:sz w:val="16"/>
        </w:rPr>
        <w:t>little known</w:t>
      </w:r>
      <w:proofErr w:type="gramEnd"/>
      <w:r w:rsidRPr="00844EF6">
        <w:rPr>
          <w:sz w:val="16"/>
        </w:rPr>
        <w:t xml:space="preserve"> American voters called </w:t>
      </w:r>
      <w:r w:rsidRPr="00844EF6">
        <w:rPr>
          <w:rStyle w:val="StyleUnderline"/>
        </w:rPr>
        <w:t>authoritarians. Drawing on</w:t>
      </w:r>
      <w:r w:rsidRPr="00844EF6">
        <w:rPr>
          <w:sz w:val="16"/>
        </w:rPr>
        <w:t xml:space="preserve"> the work of Matthew </w:t>
      </w:r>
      <w:proofErr w:type="spellStart"/>
      <w:r w:rsidRPr="00844EF6">
        <w:rPr>
          <w:sz w:val="16"/>
        </w:rPr>
        <w:t>MacWilliams</w:t>
      </w:r>
      <w:proofErr w:type="spellEnd"/>
      <w:r w:rsidRPr="00844EF6">
        <w:rPr>
          <w:sz w:val="16"/>
        </w:rPr>
        <w:t xml:space="preserve">, as well as on even more </w:t>
      </w:r>
      <w:r w:rsidRPr="00844EF6">
        <w:rPr>
          <w:rStyle w:val="StyleUnderline"/>
        </w:rPr>
        <w:t>established political scientists</w:t>
      </w:r>
      <w:r w:rsidRPr="00844EF6">
        <w:rPr>
          <w:sz w:val="16"/>
        </w:rPr>
        <w:t xml:space="preserve"> like Marc Hetherington of Vanderbilt, Jonathan </w:t>
      </w:r>
      <w:proofErr w:type="spellStart"/>
      <w:r w:rsidRPr="00844EF6">
        <w:rPr>
          <w:sz w:val="16"/>
        </w:rPr>
        <w:t>Weiler</w:t>
      </w:r>
      <w:proofErr w:type="spellEnd"/>
      <w:r w:rsidRPr="00844EF6">
        <w:rPr>
          <w:sz w:val="16"/>
        </w:rPr>
        <w:t xml:space="preserve"> of the University of North Carolina, </w:t>
      </w:r>
      <w:r w:rsidRPr="00844EF6">
        <w:rPr>
          <w:rStyle w:val="StyleUnderline"/>
        </w:rPr>
        <w:t>along with other scholars in related fields</w:t>
      </w:r>
      <w:r w:rsidRPr="00844EF6">
        <w:rPr>
          <w:sz w:val="16"/>
        </w:rPr>
        <w:t xml:space="preserve"> (e.g., professors Jonathan Haidt, Stanley Feldman, Karen Stenner and Elizabeth </w:t>
      </w:r>
      <w:proofErr w:type="spellStart"/>
      <w:r w:rsidRPr="00844EF6">
        <w:rPr>
          <w:sz w:val="16"/>
        </w:rPr>
        <w:t>Suhay</w:t>
      </w:r>
      <w:proofErr w:type="spellEnd"/>
      <w:r w:rsidRPr="00844EF6">
        <w:rPr>
          <w:sz w:val="16"/>
        </w:rPr>
        <w:t xml:space="preserve">), </w:t>
      </w:r>
      <w:r w:rsidRPr="00844EF6">
        <w:rPr>
          <w:rStyle w:val="StyleUnderline"/>
        </w:rPr>
        <w:t>Taub’s article provided a solidly documented explanation of how Trump had become the candidate to beat in 2016</w:t>
      </w:r>
      <w:r w:rsidRPr="00844EF6">
        <w:rPr>
          <w:sz w:val="16"/>
        </w:rPr>
        <w:t xml:space="preserve">. (Amanda Taub is now with the New York Times.) It should surprise no one that </w:t>
      </w:r>
      <w:r w:rsidRPr="00844EF6">
        <w:rPr>
          <w:rStyle w:val="StyleUnderline"/>
        </w:rPr>
        <w:t>the authoritarians who elected Trump are now his core supporters—</w:t>
      </w:r>
      <w:r w:rsidRPr="00844EF6">
        <w:rPr>
          <w:rStyle w:val="Emphasis"/>
        </w:rPr>
        <w:t>his base</w:t>
      </w:r>
      <w:r w:rsidRPr="00844EF6">
        <w:rPr>
          <w:rStyle w:val="StyleUnderline"/>
        </w:rPr>
        <w:t>. A steady stream of post-election academic study confirms</w:t>
      </w:r>
      <w:r w:rsidRPr="00844EF6">
        <w:rPr>
          <w:sz w:val="16"/>
        </w:rPr>
        <w:t xml:space="preserve"> the analysis that Amanda </w:t>
      </w:r>
      <w:r w:rsidRPr="00844EF6">
        <w:rPr>
          <w:rStyle w:val="StyleUnderline"/>
        </w:rPr>
        <w:t>Taub</w:t>
      </w:r>
      <w:r w:rsidRPr="00844EF6">
        <w:rPr>
          <w:sz w:val="16"/>
        </w:rPr>
        <w:t xml:space="preserve"> assembled during the Trump campaign, </w:t>
      </w:r>
      <w:r w:rsidRPr="00844EF6">
        <w:rPr>
          <w:rStyle w:val="StyleUnderline"/>
        </w:rPr>
        <w:t xml:space="preserve">information which continues to be largely </w:t>
      </w:r>
      <w:r w:rsidRPr="00844EF6">
        <w:rPr>
          <w:rStyle w:val="Emphasis"/>
        </w:rPr>
        <w:t>ignored by the mainstream media</w:t>
      </w:r>
      <w:r w:rsidRPr="00844EF6">
        <w:rPr>
          <w:sz w:val="16"/>
        </w:rPr>
        <w:t>. Authoritarianism not only sounds pejorative, but very wonky. The breakdown questions Ms. Taub suggested in March 2016, remain equally if not more relevant given Trump is not only president, but already planning is 2020 reelection bid: What is American authoritarianism? Where did it come from? How does authoritarianism work? What does authoritarianism explain? How did authoritarians end up in the Republican Party? What does fear and loathing have to do with it? How is authoritarianism changing America’s political and social landscape? What do authoritarians want? And how have authoritarians changed American politics?</w:t>
      </w:r>
    </w:p>
    <w:p w14:paraId="12BC474C" w14:textId="77777777" w:rsidR="000E0C90" w:rsidRPr="00844EF6" w:rsidRDefault="000E0C90" w:rsidP="000E0C90">
      <w:pPr>
        <w:pStyle w:val="Heading4"/>
        <w:rPr>
          <w:rFonts w:cs="Calibri"/>
        </w:rPr>
      </w:pPr>
      <w:r w:rsidRPr="00844EF6">
        <w:rPr>
          <w:rFonts w:cs="Calibri"/>
        </w:rPr>
        <w:t xml:space="preserve">Trump’s base will NEVER abandon him – no matter what. </w:t>
      </w:r>
    </w:p>
    <w:p w14:paraId="5C07E588" w14:textId="77777777" w:rsidR="000E0C90" w:rsidRPr="00844EF6" w:rsidRDefault="000E0C90" w:rsidP="000E0C90">
      <w:r w:rsidRPr="00844EF6">
        <w:rPr>
          <w:rStyle w:val="Style13ptBold"/>
        </w:rPr>
        <w:t>Tur 17.</w:t>
      </w:r>
      <w:r w:rsidRPr="00844EF6">
        <w:t xml:space="preserve"> [Katy, correspondent for NBC, an anchor for MSNBC and the author of “Unbelievable: My Front-Row Seat to the Craziest Campaign in American History, "The Trump Fever Never Breaks" New York Times -- https://www.nytimes.com/2017/09/09/opinion/sunday/the-trump-fever-never-breaks.html?mcubz=1]</w:t>
      </w:r>
    </w:p>
    <w:p w14:paraId="35FD71B7" w14:textId="77777777" w:rsidR="000E0C90" w:rsidRPr="00844EF6" w:rsidRDefault="000E0C90" w:rsidP="000E0C90">
      <w:pPr>
        <w:rPr>
          <w:u w:val="single"/>
        </w:rPr>
      </w:pPr>
      <w:r w:rsidRPr="00844EF6">
        <w:rPr>
          <w:sz w:val="16"/>
        </w:rPr>
        <w:t xml:space="preserve">But </w:t>
      </w:r>
      <w:r w:rsidRPr="00844EF6">
        <w:rPr>
          <w:rStyle w:val="StyleUnderline"/>
        </w:rPr>
        <w:t>when I hear people talk of Mr. Trump’s supposedly dismal future, I think of his not-so-dismal past</w:t>
      </w:r>
      <w:r w:rsidRPr="00844EF6">
        <w:rPr>
          <w:sz w:val="16"/>
        </w:rPr>
        <w:t xml:space="preserve">. I was the first national television correspondent to cover Mr. Trump full-time, so </w:t>
      </w:r>
      <w:r w:rsidRPr="00844EF6">
        <w:rPr>
          <w:rStyle w:val="StyleUnderline"/>
        </w:rPr>
        <w:t>I know what can happen when people ignore the unbridled enthusiasm of his crowds</w:t>
      </w:r>
      <w:r w:rsidRPr="00844EF6">
        <w:rPr>
          <w:sz w:val="16"/>
        </w:rPr>
        <w:t xml:space="preserve">. For more than 500 days, I watched as Mr. Trump’s campaign grew from an awkward rally around a backyard pool in June 2015 to a raucous, 10,000-person convention center event in November 2016. In that same time, </w:t>
      </w:r>
      <w:r w:rsidRPr="00844EF6">
        <w:rPr>
          <w:rStyle w:val="StyleUnderline"/>
        </w:rPr>
        <w:t xml:space="preserve">I </w:t>
      </w:r>
      <w:r w:rsidRPr="00844EF6">
        <w:rPr>
          <w:sz w:val="16"/>
        </w:rPr>
        <w:t xml:space="preserve">also </w:t>
      </w:r>
      <w:r w:rsidRPr="00844EF6">
        <w:rPr>
          <w:rStyle w:val="StyleUnderline"/>
        </w:rPr>
        <w:t>watched as</w:t>
      </w:r>
      <w:r w:rsidRPr="00844EF6">
        <w:rPr>
          <w:sz w:val="16"/>
        </w:rPr>
        <w:t xml:space="preserve"> Mr. </w:t>
      </w:r>
      <w:r w:rsidRPr="00844EF6">
        <w:rPr>
          <w:rStyle w:val="StyleUnderline"/>
        </w:rPr>
        <w:t xml:space="preserve">Trump’s candidacy survived a procession of death predictions. </w:t>
      </w:r>
      <w:r w:rsidRPr="00844EF6">
        <w:rPr>
          <w:sz w:val="16"/>
        </w:rPr>
        <w:t>Lately</w:t>
      </w:r>
      <w:r w:rsidRPr="00844EF6">
        <w:rPr>
          <w:rStyle w:val="StyleUnderline"/>
        </w:rPr>
        <w:t>, it seems, those predictions are back</w:t>
      </w:r>
      <w:r w:rsidRPr="00844EF6">
        <w:rPr>
          <w:sz w:val="16"/>
        </w:rPr>
        <w:t xml:space="preserve">. Last month, when asked whether the president will be the Republican nominee in 2020, the Republican senator from Maine, Susan Collins, told MSNBC, “It’s too difficult to say.” </w:t>
      </w:r>
      <w:r w:rsidRPr="00844EF6">
        <w:rPr>
          <w:rStyle w:val="StyleUnderline"/>
        </w:rPr>
        <w:t>Every week there’s a new last straw: Comey, Charlottesville, Arpaio</w:t>
      </w:r>
      <w:r w:rsidRPr="00844EF6">
        <w:rPr>
          <w:sz w:val="16"/>
        </w:rPr>
        <w:t xml:space="preserve">. If all else fails, Robert Mueller, the special counsel, will surely take him down, right? When I was out on the road following Mr. Trump, I sneaked in a bit of “Game of Thrones” on my laptop between rallies. What I learned, to paraphrase the show, is that </w:t>
      </w:r>
      <w:r w:rsidRPr="00844EF6">
        <w:rPr>
          <w:rStyle w:val="Emphasis"/>
        </w:rPr>
        <w:t>what is dead may never die — and, in Mr. Trump’s case, may only rise stronger</w:t>
      </w:r>
      <w:r w:rsidRPr="00844EF6">
        <w:rPr>
          <w:sz w:val="16"/>
        </w:rPr>
        <w:t xml:space="preserve">. Mr. </w:t>
      </w:r>
      <w:r w:rsidRPr="00844EF6">
        <w:rPr>
          <w:rStyle w:val="StyleUnderline"/>
        </w:rPr>
        <w:t>Trump’s candidacy was dead when he announced it.</w:t>
      </w:r>
      <w:r w:rsidRPr="00844EF6">
        <w:rPr>
          <w:sz w:val="16"/>
        </w:rPr>
        <w:t xml:space="preserve"> (Mexico is sending “rapists.”) His candidacy was dead </w:t>
      </w:r>
      <w:r w:rsidRPr="00844EF6">
        <w:rPr>
          <w:rStyle w:val="StyleUnderline"/>
        </w:rPr>
        <w:t>when he insulted</w:t>
      </w:r>
      <w:r w:rsidRPr="00844EF6">
        <w:rPr>
          <w:sz w:val="16"/>
        </w:rPr>
        <w:t xml:space="preserve"> a former prisoner of war named John </w:t>
      </w:r>
      <w:r w:rsidRPr="00844EF6">
        <w:rPr>
          <w:rStyle w:val="StyleUnderline"/>
        </w:rPr>
        <w:t>McCain</w:t>
      </w:r>
      <w:r w:rsidRPr="00844EF6">
        <w:rPr>
          <w:sz w:val="16"/>
        </w:rPr>
        <w:t xml:space="preserve">. (“I like people who weren’t captured.”) His candidacy was dead when he cast suspicion on an entire religion. (“Donald J. Trump is calling for a complete and total shutdown of Muslims entering the United States.”) Dead </w:t>
      </w:r>
      <w:r w:rsidRPr="00844EF6">
        <w:rPr>
          <w:rStyle w:val="StyleUnderline"/>
        </w:rPr>
        <w:t>when he attacked a federal judge, a Gold Star family, the pope</w:t>
      </w:r>
      <w:r w:rsidRPr="00844EF6">
        <w:rPr>
          <w:sz w:val="16"/>
        </w:rPr>
        <w:t xml:space="preserve">. Deader than dead when he bragged about grabbing women by their genitals. (“When you’re a star, they let you do it.”) The </w:t>
      </w:r>
      <w:r w:rsidRPr="00844EF6">
        <w:rPr>
          <w:sz w:val="16"/>
        </w:rPr>
        <w:lastRenderedPageBreak/>
        <w:t xml:space="preserve">more Mr. Trump’s candidacy was said to flatline, the more life I saw in his crowds. In August 2015, a month after a high-ranking Republican National Committee operative promised me that America would never tolerate a man with no military service disparaging an American military hero, I was standing on a football field in Mobile, Ala., surrounded by 30,000 screaming Trump fans, an unheard-of turnout six months before a primary. Were they mad about the </w:t>
      </w:r>
      <w:proofErr w:type="gramStart"/>
      <w:r w:rsidRPr="00844EF6">
        <w:rPr>
          <w:sz w:val="16"/>
        </w:rPr>
        <w:t>candidates</w:t>
      </w:r>
      <w:proofErr w:type="gramEnd"/>
      <w:r w:rsidRPr="00844EF6">
        <w:rPr>
          <w:sz w:val="16"/>
        </w:rPr>
        <w:t xml:space="preserve"> words on Mr. McCain? No. The opposite. “He’s not afraid of anybody,” one woman told me. Of all the times Donald Trump was done, it is his current status as a supposedly lame duck first-term president that reminds me most of his final months on the trail. Back then, luminaries in his own party were condemning him, calling on him to drop out and researching a late-race change to the top of the ticket. Much of the country was outraged. The polls were bleak. No politician had ever come back from what Mr. Trump was facing. But then, as now, the view from armchairs in Washington and newsrooms around the country missed something that it was impossible to miss out on the trail. Mr. </w:t>
      </w:r>
      <w:r w:rsidRPr="00844EF6">
        <w:rPr>
          <w:rStyle w:val="StyleUnderline"/>
        </w:rPr>
        <w:t xml:space="preserve">Trump’s supporters were tired — of Washington, of the media, of waiting. And that fatigue allowed them to overlook a lot. They knew he was flawed but at least, they thought, he was on their side. </w:t>
      </w:r>
      <w:r w:rsidRPr="00844EF6">
        <w:rPr>
          <w:sz w:val="16"/>
        </w:rPr>
        <w:t xml:space="preserve">On one of Mr. Trump’s primary victory nights, in a ballroom at Mar-a-Lago, surrounded by people in diamonds and silk, I couldn’t help wondering what Mr. Trump’s rally crowds would think of all the money their candidate chose to celebrate with. “Why do people fighting for a raise relate to all of this?” I asked a man in a tuxedo. “Because deep down, they know he’s one of them,” he said. “Trump sees us,” his supporters would tell me, everywhere we stopped. “You don’t.” When they couldn’t exactly cheer for him, they found ways to excuse him. Five days after the “Access Hollywood” tape, for example, I asked an older woman in a flowery red dress what she thought of her candidate’s theory of sexual license — as a lone protester was playing the tape on a loop outside a rally venue in Lakeland, Fla. She smiled. “What person hasn’t said it?” she said. “I haven’t said it,” I said. “Well, good for you,” she said. “You’ve said you’re going to grab women by the </w:t>
      </w:r>
      <w:proofErr w:type="gramStart"/>
      <w:r w:rsidRPr="00844EF6">
        <w:rPr>
          <w:sz w:val="16"/>
        </w:rPr>
        <w:t>… ?</w:t>
      </w:r>
      <w:proofErr w:type="gramEnd"/>
      <w:r w:rsidRPr="00844EF6">
        <w:rPr>
          <w:sz w:val="16"/>
        </w:rPr>
        <w:t xml:space="preserve">” I asked. “No. Don’t be stupid,” she said, and walked away. Shortly after, Mr. Trump was onstage, kissing a pink Women for Trump sign, really pressing his face against it. The crowd roared because they thought it was funny and because it was a clear rebuke to anyone offended by what Mr. Trump waved away as “locker room talk.” </w:t>
      </w:r>
      <w:r w:rsidRPr="00844EF6">
        <w:rPr>
          <w:rStyle w:val="StyleUnderline"/>
        </w:rPr>
        <w:t>Sometimes</w:t>
      </w:r>
      <w:r w:rsidRPr="00844EF6">
        <w:rPr>
          <w:sz w:val="16"/>
        </w:rPr>
        <w:t xml:space="preserve"> Mr. </w:t>
      </w:r>
      <w:r w:rsidRPr="00844EF6">
        <w:rPr>
          <w:rStyle w:val="StyleUnderline"/>
        </w:rPr>
        <w:t>Trump’s supporters had to justify or ignore his positions</w:t>
      </w:r>
      <w:r w:rsidRPr="00844EF6">
        <w:rPr>
          <w:sz w:val="16"/>
        </w:rPr>
        <w:t xml:space="preserve">, too. </w:t>
      </w:r>
      <w:r w:rsidRPr="00844EF6">
        <w:rPr>
          <w:rStyle w:val="StyleUnderline"/>
        </w:rPr>
        <w:t xml:space="preserve">Sure, they liked a lot of his policies and ideas, but they weren’t married to any of them. They wanted the man above all. </w:t>
      </w:r>
      <w:r w:rsidRPr="00844EF6">
        <w:rPr>
          <w:rStyle w:val="Emphasis"/>
        </w:rPr>
        <w:t>And if he said it, they’d find a way to support it, even if he reversed himself the next day.</w:t>
      </w:r>
      <w:r w:rsidRPr="00844EF6">
        <w:rPr>
          <w:sz w:val="16"/>
        </w:rPr>
        <w:t xml:space="preserve"> I once asked a man heading into a rally why he supported Donald Trump. “Because he is going to build a wall,” the man said. “What if he doesn’t?” I countered. “I trust his judgment,” the man said. They trusted his judgment and on Election Day they trusted Mr. Trump more than they trusted any of us. That’s why when members of the media pronounced his candidacy dead, his supporters knew the opposite was true. It was never more alive. </w:t>
      </w:r>
      <w:r w:rsidRPr="00844EF6">
        <w:rPr>
          <w:rStyle w:val="StyleUnderline"/>
        </w:rPr>
        <w:t>Maybe that has changed. I don’t know. Nobody does</w:t>
      </w:r>
      <w:r w:rsidRPr="00844EF6">
        <w:rPr>
          <w:sz w:val="16"/>
        </w:rPr>
        <w:t xml:space="preserve">. </w:t>
      </w:r>
      <w:r w:rsidRPr="00844EF6">
        <w:rPr>
          <w:rStyle w:val="Emphasis"/>
        </w:rPr>
        <w:t>The building blocks of political life are too complex to predict, too unstable to rely on</w:t>
      </w:r>
      <w:r w:rsidRPr="00844EF6">
        <w:rPr>
          <w:rStyle w:val="StyleUnderline"/>
        </w:rPr>
        <w:t>. But I do know what political devotion looks like, and I do know what happens when you choose to discount it.</w:t>
      </w:r>
    </w:p>
    <w:p w14:paraId="5700551E" w14:textId="77777777" w:rsidR="000E0C90" w:rsidRPr="00844EF6" w:rsidRDefault="000E0C90" w:rsidP="000E0C90"/>
    <w:p w14:paraId="42CE3F5B" w14:textId="77777777" w:rsidR="000E0C90" w:rsidRPr="00844EF6" w:rsidRDefault="000E0C90" w:rsidP="000E0C90">
      <w:pPr>
        <w:pStyle w:val="Heading4"/>
        <w:rPr>
          <w:rFonts w:eastAsia="Calibri" w:cs="Calibri"/>
        </w:rPr>
      </w:pPr>
      <w:r w:rsidRPr="00844EF6">
        <w:rPr>
          <w:rFonts w:eastAsia="Calibri" w:cs="Calibri"/>
        </w:rPr>
        <w:t xml:space="preserve">Base support </w:t>
      </w:r>
      <w:r w:rsidRPr="00844EF6">
        <w:rPr>
          <w:rFonts w:eastAsia="Calibri" w:cs="Calibri"/>
          <w:u w:val="single"/>
        </w:rPr>
        <w:t>resilient</w:t>
      </w:r>
    </w:p>
    <w:p w14:paraId="7D616FA1" w14:textId="77777777" w:rsidR="000E0C90" w:rsidRPr="00844EF6" w:rsidRDefault="000E0C90" w:rsidP="000E0C90">
      <w:r w:rsidRPr="00844EF6">
        <w:t xml:space="preserve">--voter perceptions are </w:t>
      </w:r>
      <w:r w:rsidRPr="00844EF6">
        <w:rPr>
          <w:u w:val="single"/>
        </w:rPr>
        <w:t>steady</w:t>
      </w:r>
      <w:r w:rsidRPr="00844EF6">
        <w:t xml:space="preserve"> despite scandals</w:t>
      </w:r>
    </w:p>
    <w:p w14:paraId="1E047112" w14:textId="77777777" w:rsidR="000E0C90" w:rsidRPr="00844EF6" w:rsidRDefault="000E0C90" w:rsidP="000E0C90">
      <w:r w:rsidRPr="00844EF6">
        <w:t xml:space="preserve">--eighty percent </w:t>
      </w:r>
      <w:r w:rsidRPr="00844EF6">
        <w:rPr>
          <w:u w:val="single"/>
        </w:rPr>
        <w:t>approve</w:t>
      </w:r>
      <w:r w:rsidRPr="00844EF6">
        <w:t xml:space="preserve"> of the job Trump’s doing</w:t>
      </w:r>
    </w:p>
    <w:p w14:paraId="2B728380" w14:textId="77777777" w:rsidR="000E0C90" w:rsidRPr="00844EF6" w:rsidRDefault="000E0C90" w:rsidP="000E0C90">
      <w:r w:rsidRPr="00844EF6">
        <w:t xml:space="preserve">--adherence to a </w:t>
      </w:r>
      <w:r w:rsidRPr="00844EF6">
        <w:rPr>
          <w:u w:val="single"/>
        </w:rPr>
        <w:t>populist agenda</w:t>
      </w:r>
    </w:p>
    <w:p w14:paraId="632B95AC" w14:textId="77777777" w:rsidR="000E0C90" w:rsidRPr="00844EF6" w:rsidRDefault="000E0C90" w:rsidP="000E0C90">
      <w:r w:rsidRPr="00844EF6">
        <w:rPr>
          <w:rStyle w:val="Style13ptBold"/>
        </w:rPr>
        <w:t>Shepard 17</w:t>
      </w:r>
      <w:r w:rsidRPr="00844EF6">
        <w:t xml:space="preserve"> – Steven Shepard, Editor for The POLITICO Caucus and chief polling analyst for POLITICO, What will it take for GOP voters to cut Trump </w:t>
      </w:r>
      <w:proofErr w:type="gramStart"/>
      <w:r w:rsidRPr="00844EF6">
        <w:t>loose?,</w:t>
      </w:r>
      <w:proofErr w:type="gramEnd"/>
      <w:r w:rsidRPr="00844EF6">
        <w:t xml:space="preserve"> 05/17/2017, http://www.politico.com/story/2017/05/17/donald-trump-polling-support-238519</w:t>
      </w:r>
    </w:p>
    <w:p w14:paraId="1A19CEF7" w14:textId="77777777" w:rsidR="000E0C90" w:rsidRPr="00844EF6" w:rsidRDefault="000E0C90" w:rsidP="000E0C90">
      <w:pPr>
        <w:rPr>
          <w:sz w:val="16"/>
        </w:rPr>
      </w:pPr>
      <w:r w:rsidRPr="00844EF6">
        <w:rPr>
          <w:sz w:val="16"/>
        </w:rPr>
        <w:t xml:space="preserve">Donald </w:t>
      </w:r>
      <w:r w:rsidRPr="00844EF6">
        <w:rPr>
          <w:rStyle w:val="StyleUnderline"/>
        </w:rPr>
        <w:t>Trump’s</w:t>
      </w:r>
      <w:r w:rsidRPr="00844EF6">
        <w:rPr>
          <w:sz w:val="16"/>
        </w:rPr>
        <w:t xml:space="preserve"> overall </w:t>
      </w:r>
      <w:r w:rsidRPr="00844EF6">
        <w:rPr>
          <w:rStyle w:val="StyleUnderline"/>
        </w:rPr>
        <w:t>approval ratings</w:t>
      </w:r>
      <w:r w:rsidRPr="00844EF6">
        <w:rPr>
          <w:sz w:val="16"/>
        </w:rPr>
        <w:t xml:space="preserve"> </w:t>
      </w:r>
      <w:r w:rsidRPr="00844EF6">
        <w:rPr>
          <w:rStyle w:val="Emphasis"/>
        </w:rPr>
        <w:t>have cratered</w:t>
      </w:r>
      <w:r w:rsidRPr="00844EF6">
        <w:rPr>
          <w:sz w:val="16"/>
        </w:rPr>
        <w:t xml:space="preserve"> </w:t>
      </w:r>
      <w:r w:rsidRPr="00844EF6">
        <w:rPr>
          <w:rStyle w:val="StyleUnderline"/>
        </w:rPr>
        <w:t>to the lowest point in his nascent presidency,</w:t>
      </w:r>
      <w:r w:rsidRPr="00844EF6">
        <w:rPr>
          <w:sz w:val="16"/>
        </w:rPr>
        <w:t xml:space="preserve"> </w:t>
      </w:r>
      <w:r w:rsidRPr="00844EF6">
        <w:rPr>
          <w:rStyle w:val="StyleUnderline"/>
        </w:rPr>
        <w:t>according to a new POLITICO/Morning Consult survey and the RealClearPolitics and HuffPost Pollster polling averages</w:t>
      </w:r>
      <w:r w:rsidRPr="00844EF6">
        <w:rPr>
          <w:sz w:val="16"/>
        </w:rPr>
        <w:t xml:space="preserve">. </w:t>
      </w:r>
      <w:r w:rsidRPr="00844EF6">
        <w:rPr>
          <w:rStyle w:val="StyleUnderline"/>
        </w:rPr>
        <w:t xml:space="preserve">Yet among the </w:t>
      </w:r>
      <w:r w:rsidRPr="00844EF6">
        <w:rPr>
          <w:rStyle w:val="Emphasis"/>
        </w:rPr>
        <w:t>Republican base</w:t>
      </w:r>
      <w:r w:rsidRPr="00844EF6">
        <w:rPr>
          <w:sz w:val="16"/>
        </w:rPr>
        <w:t xml:space="preserve">, </w:t>
      </w:r>
      <w:r w:rsidRPr="00844EF6">
        <w:rPr>
          <w:rStyle w:val="StyleUnderline"/>
        </w:rPr>
        <w:t xml:space="preserve">the president’s standing </w:t>
      </w:r>
      <w:r w:rsidRPr="00844EF6">
        <w:rPr>
          <w:rStyle w:val="Emphasis"/>
        </w:rPr>
        <w:t>remains strong</w:t>
      </w:r>
      <w:r w:rsidRPr="00844EF6">
        <w:rPr>
          <w:rStyle w:val="StyleUnderline"/>
        </w:rPr>
        <w:t xml:space="preserve"> in the face of a mounting series of scandals</w:t>
      </w:r>
      <w:r w:rsidRPr="00844EF6">
        <w:rPr>
          <w:sz w:val="16"/>
        </w:rPr>
        <w:t>. His seeming defiance of the laws of political gravity is so astounding that it has official Washington wondering, what exactly will it take for GOP voters to cut him loose?</w:t>
      </w:r>
    </w:p>
    <w:p w14:paraId="6B258749" w14:textId="77777777" w:rsidR="000E0C90" w:rsidRPr="00844EF6" w:rsidRDefault="000E0C90" w:rsidP="000E0C90">
      <w:pPr>
        <w:rPr>
          <w:sz w:val="16"/>
        </w:rPr>
      </w:pPr>
      <w:r w:rsidRPr="00844EF6">
        <w:rPr>
          <w:sz w:val="16"/>
        </w:rPr>
        <w:lastRenderedPageBreak/>
        <w:t xml:space="preserve">It’s not an easy question to answer. Despite a seemingly never-ending series of gaffes, missteps and scandals that would have derailed other politicians, </w:t>
      </w:r>
      <w:r w:rsidRPr="00844EF6">
        <w:rPr>
          <w:rStyle w:val="StyleUnderline"/>
        </w:rPr>
        <w:t xml:space="preserve">voters’ perceptions of Trump have been </w:t>
      </w:r>
      <w:r w:rsidRPr="00844EF6">
        <w:rPr>
          <w:rStyle w:val="Emphasis"/>
        </w:rPr>
        <w:t>remarkably steady</w:t>
      </w:r>
      <w:r w:rsidRPr="00844EF6">
        <w:rPr>
          <w:rStyle w:val="StyleUnderline"/>
        </w:rPr>
        <w:t xml:space="preserve"> since he launched his presidential campaign nearly two years ago</w:t>
      </w:r>
      <w:r w:rsidRPr="00844EF6">
        <w:rPr>
          <w:sz w:val="16"/>
        </w:rPr>
        <w:t>, pollsters say.</w:t>
      </w:r>
    </w:p>
    <w:p w14:paraId="19C3E625" w14:textId="77777777" w:rsidR="000E0C90" w:rsidRPr="00844EF6" w:rsidRDefault="000E0C90" w:rsidP="000E0C90">
      <w:pPr>
        <w:rPr>
          <w:u w:val="single"/>
        </w:rPr>
      </w:pPr>
      <w:r w:rsidRPr="00844EF6">
        <w:rPr>
          <w:rStyle w:val="StyleUnderline"/>
        </w:rPr>
        <w:t>Some things have moved the needle</w:t>
      </w:r>
      <w:r w:rsidRPr="00844EF6">
        <w:rPr>
          <w:sz w:val="16"/>
        </w:rPr>
        <w:t xml:space="preserve"> — </w:t>
      </w:r>
      <w:r w:rsidRPr="00844EF6">
        <w:rPr>
          <w:rStyle w:val="StyleUnderline"/>
        </w:rPr>
        <w:t>like last year’s “Access Hollywood” tape in which Trump bragged about assaulting women, or the initial failure in March to advance the GOP health care bill through the House.</w:t>
      </w:r>
      <w:r w:rsidRPr="00844EF6">
        <w:rPr>
          <w:sz w:val="16"/>
        </w:rPr>
        <w:t xml:space="preserve"> </w:t>
      </w:r>
      <w:r w:rsidRPr="00844EF6">
        <w:rPr>
          <w:rStyle w:val="StyleUnderline"/>
        </w:rPr>
        <w:t xml:space="preserve">But Trump </w:t>
      </w:r>
      <w:r w:rsidRPr="00844EF6">
        <w:rPr>
          <w:rStyle w:val="Emphasis"/>
        </w:rPr>
        <w:t>rebounded within weeks</w:t>
      </w:r>
      <w:r w:rsidRPr="00844EF6">
        <w:rPr>
          <w:rStyle w:val="StyleUnderline"/>
        </w:rPr>
        <w:t xml:space="preserve"> of each event</w:t>
      </w:r>
      <w:r w:rsidRPr="00844EF6">
        <w:rPr>
          <w:sz w:val="16"/>
        </w:rPr>
        <w:t xml:space="preserve">, </w:t>
      </w:r>
      <w:r w:rsidRPr="00844EF6">
        <w:rPr>
          <w:rStyle w:val="StyleUnderline"/>
        </w:rPr>
        <w:t xml:space="preserve">suggesting his support is unusually, and </w:t>
      </w:r>
      <w:r w:rsidRPr="00844EF6">
        <w:rPr>
          <w:rStyle w:val="Emphasis"/>
        </w:rPr>
        <w:t>exceptionally, durable</w:t>
      </w:r>
      <w:r w:rsidRPr="00844EF6">
        <w:rPr>
          <w:rStyle w:val="StyleUnderline"/>
        </w:rPr>
        <w:t>.</w:t>
      </w:r>
    </w:p>
    <w:p w14:paraId="0B60DF34" w14:textId="77777777" w:rsidR="000E0C90" w:rsidRPr="00844EF6" w:rsidRDefault="000E0C90" w:rsidP="000E0C90">
      <w:pPr>
        <w:rPr>
          <w:sz w:val="16"/>
        </w:rPr>
      </w:pPr>
      <w:r w:rsidRPr="00844EF6">
        <w:rPr>
          <w:sz w:val="16"/>
        </w:rPr>
        <w:t>“It seems like he is trading in a very narrow band, at 38 [percent] on the low end and 44 [percent] or 45 [percent] on the high end,” said Patrick Ruffini, co-founder of the GOP tech firm Echelon Insights.</w:t>
      </w:r>
    </w:p>
    <w:p w14:paraId="1E5F857D" w14:textId="77777777" w:rsidR="000E0C90" w:rsidRPr="00844EF6" w:rsidRDefault="000E0C90" w:rsidP="000E0C90">
      <w:pPr>
        <w:rPr>
          <w:sz w:val="16"/>
        </w:rPr>
      </w:pPr>
      <w:r w:rsidRPr="00844EF6">
        <w:rPr>
          <w:sz w:val="16"/>
        </w:rPr>
        <w:t>In the case of this week’s news — reports that Trump disclosed highly classified information to Russian government officials last week, and that former FBI Director James Comey outlined in a contemporaneous memorandum Trump’s request to “let … go” of an investigation into former National Security Adviser Michael Flynn — it’s too early to evaluate the impact. Even the latest Gallup daily tracking poll still includes some interviews conducted before both stories were first reported.</w:t>
      </w:r>
    </w:p>
    <w:p w14:paraId="5190DDB5" w14:textId="77777777" w:rsidR="000E0C90" w:rsidRPr="00844EF6" w:rsidRDefault="000E0C90" w:rsidP="000E0C90">
      <w:pPr>
        <w:rPr>
          <w:sz w:val="16"/>
        </w:rPr>
      </w:pPr>
      <w:r w:rsidRPr="00844EF6">
        <w:rPr>
          <w:sz w:val="16"/>
        </w:rPr>
        <w:t>But there are some clues that suggest the scandals are indeed taking a toll, even if it isn’t immediately obvious from Trump’s top-line approval ratings. In terms of the level of enthusiasm for the president — often an indicator of grassroots passion for or against a president -- his numbers are underwater. According to this week’s POLITICO/Morning Consult poll, twice as many voters “strongly disapprove” of Trump (38 percent) than “strongly approve” (19 percent).</w:t>
      </w:r>
    </w:p>
    <w:p w14:paraId="3D9645AA" w14:textId="77777777" w:rsidR="000E0C90" w:rsidRPr="00844EF6" w:rsidRDefault="000E0C90" w:rsidP="000E0C90">
      <w:pPr>
        <w:rPr>
          <w:sz w:val="16"/>
        </w:rPr>
      </w:pPr>
      <w:r w:rsidRPr="00844EF6">
        <w:rPr>
          <w:sz w:val="16"/>
        </w:rPr>
        <w:t>Even there, pollsters note, the Republicans who have moved from “strongly approve” to “somewhat approve” haven’t abandoned the president yet. Ruffini compared it to the presidential campaign, when Trump’s ballot share would slide after gaffes and scandals. But those voters were parking in the “undecided” column, not with Hillary Clinton — and eventually came back to Trump when the controversies abated.</w:t>
      </w:r>
    </w:p>
    <w:p w14:paraId="48FB6D97" w14:textId="77777777" w:rsidR="000E0C90" w:rsidRPr="00844EF6" w:rsidRDefault="000E0C90" w:rsidP="000E0C90">
      <w:pPr>
        <w:rPr>
          <w:sz w:val="16"/>
        </w:rPr>
      </w:pPr>
      <w:r w:rsidRPr="00844EF6">
        <w:rPr>
          <w:sz w:val="16"/>
        </w:rPr>
        <w:t>“</w:t>
      </w:r>
      <w:r w:rsidRPr="00844EF6">
        <w:rPr>
          <w:rStyle w:val="Emphasis"/>
        </w:rPr>
        <w:t>The base is still with him</w:t>
      </w:r>
      <w:r w:rsidRPr="00844EF6">
        <w:rPr>
          <w:sz w:val="16"/>
        </w:rPr>
        <w:t xml:space="preserve">. </w:t>
      </w:r>
      <w:r w:rsidRPr="00844EF6">
        <w:rPr>
          <w:rStyle w:val="StyleUnderline"/>
        </w:rPr>
        <w:t xml:space="preserve">Even on a bad week, </w:t>
      </w:r>
      <w:r w:rsidRPr="00844EF6">
        <w:rPr>
          <w:rStyle w:val="Emphasis"/>
        </w:rPr>
        <w:t>80 percent</w:t>
      </w:r>
      <w:r w:rsidRPr="00844EF6">
        <w:rPr>
          <w:rStyle w:val="StyleUnderline"/>
        </w:rPr>
        <w:t xml:space="preserve"> of Republicans approve of the job he is doing</w:t>
      </w:r>
      <w:r w:rsidRPr="00844EF6">
        <w:rPr>
          <w:sz w:val="16"/>
        </w:rPr>
        <w:t>,” said Republican pollster John McLaughlin, who worked for Trump during the campaign. “</w:t>
      </w:r>
      <w:r w:rsidRPr="00844EF6">
        <w:rPr>
          <w:rStyle w:val="StyleUnderline"/>
        </w:rPr>
        <w:t xml:space="preserve">Because he’s adhered in principle to a </w:t>
      </w:r>
      <w:r w:rsidRPr="00844EF6">
        <w:rPr>
          <w:rStyle w:val="Emphasis"/>
        </w:rPr>
        <w:t>conservative, populist agenda</w:t>
      </w:r>
      <w:r w:rsidRPr="00844EF6">
        <w:rPr>
          <w:rStyle w:val="StyleUnderline"/>
        </w:rPr>
        <w:t>, they’re still with him</w:t>
      </w:r>
      <w:r w:rsidRPr="00844EF6">
        <w:rPr>
          <w:sz w:val="16"/>
        </w:rPr>
        <w:t>. It’s a matter of winning back the center.”</w:t>
      </w:r>
    </w:p>
    <w:p w14:paraId="70A803BB" w14:textId="77777777" w:rsidR="000E0C90" w:rsidRPr="00844EF6" w:rsidRDefault="000E0C90" w:rsidP="000E0C90">
      <w:pPr>
        <w:pStyle w:val="Heading4"/>
        <w:rPr>
          <w:rFonts w:cs="Calibri"/>
        </w:rPr>
      </w:pPr>
      <w:r w:rsidRPr="00844EF6">
        <w:rPr>
          <w:rFonts w:cs="Calibri"/>
        </w:rPr>
        <w:t>Teflon Don.</w:t>
      </w:r>
    </w:p>
    <w:p w14:paraId="78A420E1" w14:textId="77777777" w:rsidR="000E0C90" w:rsidRPr="00844EF6" w:rsidRDefault="000E0C90" w:rsidP="000E0C90">
      <w:proofErr w:type="spellStart"/>
      <w:r w:rsidRPr="00844EF6">
        <w:rPr>
          <w:rStyle w:val="Style13ptBold"/>
        </w:rPr>
        <w:t>Radel</w:t>
      </w:r>
      <w:proofErr w:type="spellEnd"/>
      <w:r w:rsidRPr="00844EF6">
        <w:rPr>
          <w:rStyle w:val="Style13ptBold"/>
        </w:rPr>
        <w:t xml:space="preserve"> 17 –</w:t>
      </w:r>
      <w:r w:rsidRPr="00844EF6">
        <w:t xml:space="preserve"> Trey </w:t>
      </w:r>
      <w:proofErr w:type="spellStart"/>
      <w:r w:rsidRPr="00844EF6">
        <w:t>Radel</w:t>
      </w:r>
      <w:proofErr w:type="spellEnd"/>
      <w:r w:rsidRPr="00844EF6">
        <w:t xml:space="preserve">, Former GOP House Representative, “Political Scandals Aren’t What They Used </w:t>
      </w:r>
      <w:proofErr w:type="gramStart"/>
      <w:r w:rsidRPr="00844EF6">
        <w:t>To</w:t>
      </w:r>
      <w:proofErr w:type="gramEnd"/>
      <w:r w:rsidRPr="00844EF6">
        <w:t xml:space="preserve"> Be. Just Ask Trey </w:t>
      </w:r>
      <w:proofErr w:type="spellStart"/>
      <w:r w:rsidRPr="00844EF6">
        <w:t>Radel</w:t>
      </w:r>
      <w:proofErr w:type="spellEnd"/>
      <w:r w:rsidRPr="00844EF6">
        <w:t>.”, Washington Post Interview, 2017, https://www.washingtonpost.com/lifestyle/style/political-scandals-arent-what-they-used-to-be-just-ask-trey-radel/2017/03/23/136793d8-0f3f-11e7-ab07-07d9f521f6b5_story.html?utm_term=.6217c81ac1d9</w:t>
      </w:r>
    </w:p>
    <w:p w14:paraId="4B8E52FF" w14:textId="77777777" w:rsidR="000E0C90" w:rsidRPr="00844EF6" w:rsidRDefault="000E0C90" w:rsidP="000E0C90">
      <w:pPr>
        <w:rPr>
          <w:sz w:val="16"/>
        </w:rPr>
      </w:pPr>
      <w:r w:rsidRPr="00844EF6">
        <w:rPr>
          <w:sz w:val="16"/>
        </w:rPr>
        <w:t xml:space="preserve">The book goes inside the fundraisers, the glad-handing, and the sausage-making of Congress, all of which he found paired well with a couple Ketel One vodka-and-limes — plus, what it’s like when it all comes crashing down. The Post interviewed </w:t>
      </w:r>
      <w:proofErr w:type="spellStart"/>
      <w:r w:rsidRPr="00844EF6">
        <w:rPr>
          <w:sz w:val="16"/>
        </w:rPr>
        <w:t>Radel</w:t>
      </w:r>
      <w:proofErr w:type="spellEnd"/>
      <w:r w:rsidRPr="00844EF6">
        <w:rPr>
          <w:sz w:val="16"/>
        </w:rPr>
        <w:t xml:space="preserve">, now 40, for his thoughts on sexts, drugs and Donald Trump. It appears below, condensed and edited for clarity. Washington Post: </w:t>
      </w:r>
      <w:r w:rsidRPr="00844EF6">
        <w:rPr>
          <w:rStyle w:val="StyleUnderline"/>
        </w:rPr>
        <w:t>If</w:t>
      </w:r>
      <w:r w:rsidRPr="00844EF6">
        <w:rPr>
          <w:sz w:val="16"/>
        </w:rPr>
        <w:t xml:space="preserve"> Donald </w:t>
      </w:r>
      <w:r w:rsidRPr="00844EF6">
        <w:rPr>
          <w:rStyle w:val="StyleUnderline"/>
        </w:rPr>
        <w:t xml:space="preserve">Trump got busted buying cocaine, would the scandal end his presidency? </w:t>
      </w:r>
      <w:r w:rsidRPr="00844EF6">
        <w:rPr>
          <w:sz w:val="16"/>
        </w:rPr>
        <w:t xml:space="preserve">Trey </w:t>
      </w:r>
      <w:proofErr w:type="spellStart"/>
      <w:r w:rsidRPr="00844EF6">
        <w:rPr>
          <w:sz w:val="16"/>
        </w:rPr>
        <w:t>Radel</w:t>
      </w:r>
      <w:proofErr w:type="spellEnd"/>
      <w:r w:rsidRPr="00844EF6">
        <w:rPr>
          <w:sz w:val="16"/>
        </w:rPr>
        <w:t xml:space="preserve">: </w:t>
      </w:r>
      <w:r w:rsidRPr="00844EF6">
        <w:rPr>
          <w:rStyle w:val="Emphasis"/>
        </w:rPr>
        <w:t>Donald Trump is Teflon Don!</w:t>
      </w:r>
      <w:r w:rsidRPr="00844EF6">
        <w:rPr>
          <w:sz w:val="16"/>
        </w:rPr>
        <w:t xml:space="preserve"> I do know this — Donald </w:t>
      </w:r>
      <w:r w:rsidRPr="00844EF6">
        <w:rPr>
          <w:rStyle w:val="StyleUnderline"/>
        </w:rPr>
        <w:t xml:space="preserve">Trump’s most hardcore, ardent supporters </w:t>
      </w:r>
      <w:r w:rsidRPr="00844EF6">
        <w:rPr>
          <w:rStyle w:val="Emphasis"/>
        </w:rPr>
        <w:t>aren’t bothered by a damn thing</w:t>
      </w:r>
      <w:r w:rsidRPr="00844EF6">
        <w:rPr>
          <w:sz w:val="16"/>
        </w:rPr>
        <w:t xml:space="preserve">, </w:t>
      </w:r>
      <w:r w:rsidRPr="00844EF6">
        <w:rPr>
          <w:rStyle w:val="StyleUnderline"/>
        </w:rPr>
        <w:t xml:space="preserve">and that goes to show </w:t>
      </w:r>
      <w:r w:rsidRPr="00844EF6">
        <w:rPr>
          <w:rStyle w:val="Emphasis"/>
        </w:rPr>
        <w:t>both</w:t>
      </w:r>
      <w:r w:rsidRPr="00844EF6">
        <w:rPr>
          <w:rStyle w:val="StyleUnderline"/>
        </w:rPr>
        <w:t xml:space="preserve"> the </w:t>
      </w:r>
      <w:r w:rsidRPr="00844EF6">
        <w:rPr>
          <w:rStyle w:val="Emphasis"/>
        </w:rPr>
        <w:t>disdain for Washington, D.C.</w:t>
      </w:r>
      <w:r w:rsidRPr="00844EF6">
        <w:rPr>
          <w:rStyle w:val="StyleUnderline"/>
        </w:rPr>
        <w:t xml:space="preserve">, and </w:t>
      </w:r>
      <w:r w:rsidRPr="00844EF6">
        <w:rPr>
          <w:rStyle w:val="Emphasis"/>
        </w:rPr>
        <w:t>passion</w:t>
      </w:r>
      <w:r w:rsidRPr="00844EF6">
        <w:rPr>
          <w:rStyle w:val="StyleUnderline"/>
        </w:rPr>
        <w:t xml:space="preserve"> for anyone who goes against it</w:t>
      </w:r>
      <w:r w:rsidRPr="00844EF6">
        <w:rPr>
          <w:sz w:val="16"/>
        </w:rPr>
        <w:t xml:space="preserve">. I know I sure didn’t help with the approval ratings of Congress. If we [had the popularity of] a root canal, I probably brought them down to [the level of] a colonoscopy myself. WP: Okay, well, then, on the flipside — if you had been arrested in the Trump era instead of 2013, would it have still been a huge deal? Could you have ridden it out instead of resigning? TR: I don’t know. Could I have pulled a Donald Trump, like a middle finger in the air? Possibly. I think that if we </w:t>
      </w:r>
      <w:r w:rsidRPr="00844EF6">
        <w:rPr>
          <w:rStyle w:val="StyleUnderline"/>
        </w:rPr>
        <w:t>look at</w:t>
      </w:r>
      <w:r w:rsidRPr="00844EF6">
        <w:rPr>
          <w:sz w:val="16"/>
        </w:rPr>
        <w:t xml:space="preserve"> what happened in the national level with </w:t>
      </w:r>
      <w:r w:rsidRPr="00844EF6">
        <w:rPr>
          <w:rStyle w:val="StyleUnderline"/>
        </w:rPr>
        <w:t>the ridiculousness of people upset with</w:t>
      </w:r>
      <w:r w:rsidRPr="00844EF6">
        <w:rPr>
          <w:sz w:val="16"/>
        </w:rPr>
        <w:t xml:space="preserve"> Donald </w:t>
      </w:r>
      <w:r w:rsidRPr="00844EF6">
        <w:rPr>
          <w:rStyle w:val="StyleUnderline"/>
        </w:rPr>
        <w:t xml:space="preserve">Trump saying a bad word on a bus with </w:t>
      </w:r>
      <w:r w:rsidRPr="00844EF6">
        <w:rPr>
          <w:rStyle w:val="StyleUnderline"/>
        </w:rPr>
        <w:lastRenderedPageBreak/>
        <w:t xml:space="preserve">Billy Bush — those national news stories, they </w:t>
      </w:r>
      <w:r w:rsidRPr="00844EF6">
        <w:rPr>
          <w:rStyle w:val="Emphasis"/>
        </w:rPr>
        <w:t>came and went very quickly</w:t>
      </w:r>
      <w:r w:rsidRPr="00844EF6">
        <w:rPr>
          <w:sz w:val="16"/>
        </w:rPr>
        <w:t>. I don’t think that necessarily happens on the local level as much. I broke a lot of hearts at home and it’s hard to get past that. I should have resigned right away, there’s no question about that. But in retrospect, me hanging on desperately was just</w:t>
      </w:r>
      <w:proofErr w:type="gramStart"/>
      <w:r w:rsidRPr="00844EF6">
        <w:rPr>
          <w:sz w:val="16"/>
        </w:rPr>
        <w:t>. .</w:t>
      </w:r>
      <w:proofErr w:type="gramEnd"/>
      <w:r w:rsidRPr="00844EF6">
        <w:rPr>
          <w:sz w:val="16"/>
        </w:rPr>
        <w:t xml:space="preserve"> . It was pathetic. </w:t>
      </w:r>
    </w:p>
    <w:p w14:paraId="2E12D2D6" w14:textId="77777777" w:rsidR="000E0C90" w:rsidRPr="00844EF6" w:rsidRDefault="000E0C90" w:rsidP="000E0C90">
      <w:pPr>
        <w:pStyle w:val="Heading4"/>
        <w:rPr>
          <w:rFonts w:cs="Calibri"/>
        </w:rPr>
      </w:pPr>
      <w:r w:rsidRPr="00844EF6">
        <w:rPr>
          <w:rFonts w:cs="Calibri"/>
        </w:rPr>
        <w:t xml:space="preserve">Policy issues are </w:t>
      </w:r>
      <w:r w:rsidRPr="00844EF6">
        <w:rPr>
          <w:rFonts w:cs="Calibri"/>
          <w:u w:val="single"/>
        </w:rPr>
        <w:t>irrelevant</w:t>
      </w:r>
      <w:r w:rsidRPr="00844EF6">
        <w:rPr>
          <w:rFonts w:cs="Calibri"/>
        </w:rPr>
        <w:t xml:space="preserve"> </w:t>
      </w:r>
    </w:p>
    <w:p w14:paraId="232F192F" w14:textId="77777777" w:rsidR="000E0C90" w:rsidRPr="00844EF6" w:rsidRDefault="000E0C90" w:rsidP="000E0C90">
      <w:r w:rsidRPr="00844EF6">
        <w:rPr>
          <w:rStyle w:val="Style13ptBold"/>
        </w:rPr>
        <w:t>McGrath 17 –</w:t>
      </w:r>
      <w:r w:rsidRPr="00844EF6">
        <w:t xml:space="preserve"> David McGrath, Emeritus English Professor at College of DuPage, “What Trump Shares </w:t>
      </w:r>
      <w:proofErr w:type="gramStart"/>
      <w:r w:rsidRPr="00844EF6">
        <w:t>With</w:t>
      </w:r>
      <w:proofErr w:type="gramEnd"/>
      <w:r w:rsidRPr="00844EF6">
        <w:t xml:space="preserve"> Reagan, The Teflon President”, Chicago Tribune, 2017, http://www.chicagotribune.com/suburbs/daily-southtown/opinion/ct-sta-mcgrath-column-st-0323-20170322-story.html</w:t>
      </w:r>
    </w:p>
    <w:p w14:paraId="60E5F7D0" w14:textId="77777777" w:rsidR="000E0C90" w:rsidRPr="00844EF6" w:rsidRDefault="000E0C90" w:rsidP="000E0C90">
      <w:pPr>
        <w:rPr>
          <w:sz w:val="16"/>
        </w:rPr>
      </w:pPr>
      <w:r w:rsidRPr="00844EF6">
        <w:rPr>
          <w:sz w:val="16"/>
        </w:rPr>
        <w:t xml:space="preserve">I never thought I would be comparing our 45th president to the country's 40th. But Donald </w:t>
      </w:r>
      <w:r w:rsidRPr="00844EF6">
        <w:rPr>
          <w:rStyle w:val="StyleUnderline"/>
        </w:rPr>
        <w:t>Trump does share something important with</w:t>
      </w:r>
      <w:r w:rsidRPr="00844EF6">
        <w:rPr>
          <w:sz w:val="16"/>
        </w:rPr>
        <w:t xml:space="preserve"> Ronald </w:t>
      </w:r>
      <w:r w:rsidRPr="00844EF6">
        <w:rPr>
          <w:rStyle w:val="StyleUnderline"/>
        </w:rPr>
        <w:t>Reagan</w:t>
      </w:r>
      <w:r w:rsidRPr="00844EF6">
        <w:rPr>
          <w:sz w:val="16"/>
        </w:rPr>
        <w:t xml:space="preserve">. </w:t>
      </w:r>
      <w:r w:rsidRPr="00844EF6">
        <w:rPr>
          <w:rStyle w:val="StyleUnderline"/>
        </w:rPr>
        <w:t>People</w:t>
      </w:r>
      <w:r w:rsidRPr="00844EF6">
        <w:rPr>
          <w:sz w:val="16"/>
        </w:rPr>
        <w:t xml:space="preserve"> my age </w:t>
      </w:r>
      <w:r w:rsidRPr="00844EF6">
        <w:rPr>
          <w:rStyle w:val="StyleUnderline"/>
        </w:rPr>
        <w:t xml:space="preserve">remember Reagan as the </w:t>
      </w:r>
      <w:r w:rsidRPr="00844EF6">
        <w:rPr>
          <w:rStyle w:val="Emphasis"/>
        </w:rPr>
        <w:t>Teflon president</w:t>
      </w:r>
      <w:r w:rsidRPr="00844EF6">
        <w:rPr>
          <w:sz w:val="16"/>
        </w:rPr>
        <w:t xml:space="preserve">. The reason was that </w:t>
      </w:r>
      <w:r w:rsidRPr="00844EF6">
        <w:rPr>
          <w:rStyle w:val="StyleUnderline"/>
        </w:rPr>
        <w:t>his personal charm and glibness enabled him to fend off mistakes and criticism, so much so that few of the barbs</w:t>
      </w:r>
      <w:r w:rsidRPr="00844EF6">
        <w:rPr>
          <w:sz w:val="16"/>
        </w:rPr>
        <w:t xml:space="preserve"> or accusations </w:t>
      </w:r>
      <w:r w:rsidRPr="00844EF6">
        <w:rPr>
          <w:rStyle w:val="StyleUnderline"/>
        </w:rPr>
        <w:t>against him seemed to "stick," just as nothing sticks to the bottom of a Teflon frying pan</w:t>
      </w:r>
      <w:r w:rsidRPr="00844EF6">
        <w:rPr>
          <w:sz w:val="16"/>
        </w:rPr>
        <w:t xml:space="preserve">. In just one example, when the nation was struggling with a poor economy in the early eighties, ABC journalist Sam Donaldson thought he had him on the hot seat: "Mr. President, in talking about the continuing recession tonight, you have blamed mistakes in the past. You have blamed the Congress. Does any of the blame belong to you?" "Yes," Reagan answered, "because for many years I was a Democrat!" </w:t>
      </w:r>
      <w:r w:rsidRPr="00844EF6">
        <w:rPr>
          <w:rStyle w:val="StyleUnderline"/>
        </w:rPr>
        <w:t xml:space="preserve">Similarly, as we have seen with Trump, neither his falsehoods, scandals, flip-flops, nor </w:t>
      </w:r>
      <w:r w:rsidRPr="00844EF6">
        <w:rPr>
          <w:rStyle w:val="Emphasis"/>
        </w:rPr>
        <w:t>policy about-faces</w:t>
      </w:r>
      <w:r w:rsidRPr="00844EF6">
        <w:rPr>
          <w:rStyle w:val="StyleUnderline"/>
        </w:rPr>
        <w:t xml:space="preserve"> seem to have </w:t>
      </w:r>
      <w:r w:rsidRPr="00844EF6">
        <w:rPr>
          <w:rStyle w:val="Emphasis"/>
        </w:rPr>
        <w:t>much of an effect</w:t>
      </w:r>
      <w:r w:rsidRPr="00844EF6">
        <w:rPr>
          <w:rStyle w:val="StyleUnderline"/>
        </w:rPr>
        <w:t xml:space="preserve"> on his own popularity, </w:t>
      </w:r>
      <w:r w:rsidRPr="00844EF6">
        <w:rPr>
          <w:rStyle w:val="Emphasis"/>
        </w:rPr>
        <w:t>at least with his base</w:t>
      </w:r>
      <w:r w:rsidRPr="00844EF6">
        <w:rPr>
          <w:sz w:val="16"/>
        </w:rPr>
        <w:t xml:space="preserve">. </w:t>
      </w:r>
      <w:r w:rsidRPr="00844EF6">
        <w:rPr>
          <w:rStyle w:val="StyleUnderline"/>
        </w:rPr>
        <w:t xml:space="preserve">Throughout his election campaign, when over 80% of Trump's statements were labeled false by </w:t>
      </w:r>
      <w:proofErr w:type="spellStart"/>
      <w:r w:rsidRPr="00844EF6">
        <w:rPr>
          <w:rStyle w:val="StyleUnderline"/>
        </w:rPr>
        <w:t>Politi</w:t>
      </w:r>
      <w:proofErr w:type="spellEnd"/>
      <w:r w:rsidRPr="00844EF6">
        <w:rPr>
          <w:rStyle w:val="StyleUnderline"/>
        </w:rPr>
        <w:t xml:space="preserve">-fact, </w:t>
      </w:r>
      <w:r w:rsidRPr="00844EF6">
        <w:rPr>
          <w:rStyle w:val="Emphasis"/>
        </w:rPr>
        <w:t>it didn't matter to supporters</w:t>
      </w:r>
      <w:r w:rsidRPr="00844EF6">
        <w:rPr>
          <w:rStyle w:val="StyleUnderline"/>
        </w:rPr>
        <w:t xml:space="preserve"> who continued to stand by him</w:t>
      </w:r>
      <w:r w:rsidRPr="00844EF6">
        <w:rPr>
          <w:sz w:val="16"/>
        </w:rPr>
        <w:t xml:space="preserve">. </w:t>
      </w:r>
      <w:r w:rsidRPr="00844EF6">
        <w:rPr>
          <w:rStyle w:val="StyleUnderline"/>
        </w:rPr>
        <w:t xml:space="preserve">Even the infamous three minute recording of Trump boasting about how his stardom gave him license to grab women's private parts did not stick detrimentally, as he went on to win the election </w:t>
      </w:r>
      <w:r w:rsidRPr="00844EF6">
        <w:rPr>
          <w:rStyle w:val="Emphasis"/>
        </w:rPr>
        <w:t>after the type of scandal that would have caused any other candidate to drop not only out of the race, but off the face of the earth</w:t>
      </w:r>
      <w:r w:rsidRPr="00844EF6">
        <w:rPr>
          <w:sz w:val="16"/>
        </w:rPr>
        <w:t>. Just ask Gary Hart. So, how has Trump managed to emerge from all the mud in his ascension to the presidency? Unlike Reagan, he has not succeeded because of his wit. He is not articulate, nor quick on his feet. Who could forget his cringe-worthy rebuttal when Hillary Clinton suggested in a debate that he was Vladimir Putin's puppet: "No, you're the puppet.</w:t>
      </w:r>
      <w:proofErr w:type="gramStart"/>
      <w:r w:rsidRPr="00844EF6">
        <w:rPr>
          <w:sz w:val="16"/>
        </w:rPr>
        <w:t>"</w:t>
      </w:r>
      <w:proofErr w:type="gramEnd"/>
      <w:r w:rsidRPr="00844EF6">
        <w:rPr>
          <w:sz w:val="16"/>
        </w:rPr>
        <w:t xml:space="preserve"> And his generalizations ("...we're going to grow the economy so much.") and vitriol toward the media, are the antithesis of the style of Reagan, a.k.a. The Great Communicator. But </w:t>
      </w:r>
      <w:r w:rsidRPr="00844EF6">
        <w:rPr>
          <w:rStyle w:val="StyleUnderline"/>
        </w:rPr>
        <w:t>what won Trump the presidency was a huge block of voters who chose him primarily because he reminded them of themselves</w:t>
      </w:r>
      <w:r w:rsidRPr="00844EF6">
        <w:rPr>
          <w:sz w:val="16"/>
        </w:rPr>
        <w:t xml:space="preserve">. His winning strategy was to echo the thoughts and feelings that he rightfully suspected were simmering inside his constituents' hearts: resentment against government, immigrants, African Americans, Hispanics, Muslims, academics, scientists and the media. Finally, a like-minded presidential contender meant that their views were not just shameful manifestations of racism or lack of education. Trump made them legit. A cartoon in a recent edition of the New Yorker captured this phenomenon with a drawing of a lone passenger standing up in the aisle of an airplane: "These smug pilots have lost touch with regular passengers like us. Who thinks I should fly the plane?" In the drawing, all the passengers' hands are raised. So, too, with Trump supporters, for whom it doesn't matter that he has never flown a jet. Doesn't matter if he decides to land somewhere else. Doesn't even matter if he turns over the controls to Mike Pence. Therefore, </w:t>
      </w:r>
      <w:r w:rsidRPr="00844EF6">
        <w:rPr>
          <w:rStyle w:val="StyleUnderline"/>
        </w:rPr>
        <w:t xml:space="preserve">Trump breaking his promise to deport 11 million immigrants does not stick, because </w:t>
      </w:r>
      <w:r w:rsidRPr="00844EF6">
        <w:rPr>
          <w:rStyle w:val="Emphasis"/>
        </w:rPr>
        <w:t>as chief validator of their beliefs, he deserves loyalty, no matter what</w:t>
      </w:r>
      <w:r w:rsidRPr="00844EF6">
        <w:rPr>
          <w:sz w:val="16"/>
        </w:rPr>
        <w:t xml:space="preserve">. </w:t>
      </w:r>
      <w:r w:rsidRPr="00844EF6">
        <w:rPr>
          <w:rStyle w:val="StyleUnderline"/>
        </w:rPr>
        <w:t xml:space="preserve">Trump University being exposed as a con job? </w:t>
      </w:r>
      <w:r w:rsidRPr="00844EF6">
        <w:rPr>
          <w:rStyle w:val="Emphasis"/>
        </w:rPr>
        <w:t>Doesn't stick</w:t>
      </w:r>
      <w:r w:rsidRPr="00844EF6">
        <w:rPr>
          <w:rStyle w:val="StyleUnderline"/>
        </w:rPr>
        <w:t xml:space="preserve">. Bragging about sexual triumphs and assault? </w:t>
      </w:r>
      <w:r w:rsidRPr="00844EF6">
        <w:rPr>
          <w:rStyle w:val="Emphasis"/>
        </w:rPr>
        <w:t>Doesn't stick</w:t>
      </w:r>
      <w:r w:rsidRPr="00844EF6">
        <w:rPr>
          <w:sz w:val="16"/>
        </w:rPr>
        <w:t xml:space="preserve">. </w:t>
      </w:r>
      <w:r w:rsidRPr="00844EF6">
        <w:rPr>
          <w:rStyle w:val="StyleUnderline"/>
        </w:rPr>
        <w:t xml:space="preserve">The most recent step-back or lie that has taxpayers, and not Mexico, paying for the border wall? </w:t>
      </w:r>
      <w:r w:rsidRPr="00844EF6">
        <w:rPr>
          <w:rStyle w:val="Emphasis"/>
        </w:rPr>
        <w:t>Doesn't stick</w:t>
      </w:r>
      <w:r w:rsidRPr="00844EF6">
        <w:rPr>
          <w:sz w:val="16"/>
        </w:rPr>
        <w:t xml:space="preserve">. </w:t>
      </w:r>
      <w:r w:rsidRPr="00844EF6">
        <w:rPr>
          <w:rStyle w:val="StyleUnderline"/>
        </w:rPr>
        <w:t xml:space="preserve">In fact, because there are </w:t>
      </w:r>
      <w:r w:rsidRPr="00844EF6">
        <w:rPr>
          <w:rStyle w:val="Emphasis"/>
        </w:rPr>
        <w:t>no negative consequences</w:t>
      </w:r>
      <w:r w:rsidRPr="00844EF6">
        <w:rPr>
          <w:rStyle w:val="StyleUnderline"/>
        </w:rPr>
        <w:t xml:space="preserve"> to </w:t>
      </w:r>
      <w:r w:rsidRPr="00844EF6">
        <w:rPr>
          <w:rStyle w:val="StyleUnderline"/>
        </w:rPr>
        <w:lastRenderedPageBreak/>
        <w:t>what he said and did last year, last week, or yesterday, as far as his followers are concerned, Trump is proving to be more unaccountable than Reagan ever was</w:t>
      </w:r>
      <w:r w:rsidRPr="00844EF6">
        <w:rPr>
          <w:sz w:val="16"/>
        </w:rPr>
        <w:t xml:space="preserve">. </w:t>
      </w:r>
    </w:p>
    <w:p w14:paraId="7160DB4C" w14:textId="7ED5AF7F" w:rsidR="000E0C90" w:rsidRPr="00844EF6" w:rsidRDefault="000E0C90" w:rsidP="000E0C90">
      <w:pPr>
        <w:pStyle w:val="Heading4"/>
        <w:rPr>
          <w:rFonts w:cs="Calibri"/>
        </w:rPr>
      </w:pPr>
      <w:r w:rsidRPr="00844EF6">
        <w:rPr>
          <w:rFonts w:cs="Calibri"/>
        </w:rPr>
        <w:t>Base wont shift</w:t>
      </w:r>
    </w:p>
    <w:p w14:paraId="2BC9F2AA" w14:textId="77777777" w:rsidR="000E0C90" w:rsidRPr="00844EF6" w:rsidRDefault="000E0C90" w:rsidP="000E0C90">
      <w:pPr>
        <w:rPr>
          <w:rStyle w:val="Style13ptBold"/>
          <w:b w:val="0"/>
        </w:rPr>
      </w:pPr>
      <w:r w:rsidRPr="00844EF6">
        <w:rPr>
          <w:rStyle w:val="Style13ptBold"/>
        </w:rPr>
        <w:t xml:space="preserve">Mitchell 17 </w:t>
      </w:r>
      <w:r w:rsidRPr="00844EF6">
        <w:rPr>
          <w:rStyle w:val="Style13ptBold"/>
          <w:sz w:val="14"/>
        </w:rPr>
        <w:t>(John N., journalist @ Philly Tribune, “Trump's base ignores the obvious warts”, http://www.phillytrib.com/commentary/mitchell-trump-s-base-ignores-the-obvious-warts/article_b0fd7b74-8403-54c0-9c09-0903b2ba51f2.html)</w:t>
      </w:r>
    </w:p>
    <w:p w14:paraId="7D6F2791" w14:textId="77777777" w:rsidR="000E0C90" w:rsidRPr="00844EF6" w:rsidRDefault="000E0C90" w:rsidP="000E0C90">
      <w:pPr>
        <w:rPr>
          <w:u w:val="single"/>
        </w:rPr>
      </w:pPr>
      <w:r w:rsidRPr="00844EF6">
        <w:rPr>
          <w:rStyle w:val="StyleUnderline"/>
        </w:rPr>
        <w:t>Trump is winning</w:t>
      </w:r>
      <w:r w:rsidRPr="00844EF6">
        <w:rPr>
          <w:sz w:val="16"/>
        </w:rPr>
        <w:t xml:space="preserve">, at least </w:t>
      </w:r>
      <w:r w:rsidRPr="00844EF6">
        <w:rPr>
          <w:rStyle w:val="StyleUnderline"/>
        </w:rPr>
        <w:t>among his supporters</w:t>
      </w:r>
      <w:r w:rsidRPr="00844EF6">
        <w:rPr>
          <w:sz w:val="16"/>
        </w:rPr>
        <w:t xml:space="preserve">, his war with the media. </w:t>
      </w:r>
      <w:r w:rsidRPr="00844EF6">
        <w:rPr>
          <w:rStyle w:val="StyleUnderline"/>
        </w:rPr>
        <w:t>They buy his conspiracy theories</w:t>
      </w:r>
      <w:r w:rsidRPr="00844EF6">
        <w:rPr>
          <w:sz w:val="16"/>
        </w:rPr>
        <w:t xml:space="preserve"> – the story about wiretapping that has since been shot down by Comey and NSA Director Mike Rogers is the perfect example – </w:t>
      </w:r>
      <w:r w:rsidRPr="00844EF6">
        <w:rPr>
          <w:rStyle w:val="StyleUnderline"/>
        </w:rPr>
        <w:t>as if they are gospel</w:t>
      </w:r>
      <w:r w:rsidRPr="00844EF6">
        <w:rPr>
          <w:sz w:val="16"/>
        </w:rPr>
        <w:t xml:space="preserve">. </w:t>
      </w:r>
      <w:r w:rsidRPr="00844EF6">
        <w:rPr>
          <w:rStyle w:val="StyleUnderline"/>
        </w:rPr>
        <w:t>News that does not paint him in a positive light is immediately determined to be “fake</w:t>
      </w:r>
      <w:r w:rsidRPr="00844EF6">
        <w:rPr>
          <w:sz w:val="16"/>
        </w:rPr>
        <w:t xml:space="preserve">.” </w:t>
      </w:r>
      <w:r w:rsidRPr="00844EF6">
        <w:rPr>
          <w:rStyle w:val="StyleUnderline"/>
        </w:rPr>
        <w:t>Anytime he speaks he is conducting a conversation with those who elected him</w:t>
      </w:r>
      <w:r w:rsidRPr="00844EF6">
        <w:rPr>
          <w:sz w:val="16"/>
        </w:rPr>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844EF6">
        <w:rPr>
          <w:rStyle w:val="StyleUnderline"/>
        </w:rPr>
        <w:t>they support him unwaveringly</w:t>
      </w:r>
      <w:r w:rsidRPr="00844EF6">
        <w:rPr>
          <w:sz w:val="16"/>
        </w:rPr>
        <w:t xml:space="preserve">, and if he isn’t impeached, something no one should count on, </w:t>
      </w:r>
      <w:r w:rsidRPr="00844EF6">
        <w:rPr>
          <w:rStyle w:val="StyleUnderline"/>
        </w:rPr>
        <w:t>they will vote for him again.</w:t>
      </w:r>
    </w:p>
    <w:p w14:paraId="6FEF71A2" w14:textId="2743E263" w:rsidR="000E0C90" w:rsidRPr="00844EF6" w:rsidRDefault="000E0C90">
      <w:r w:rsidRPr="00844EF6">
        <w:br w:type="page"/>
      </w:r>
    </w:p>
    <w:p w14:paraId="7250C049" w14:textId="44337503" w:rsidR="000E0C90" w:rsidRPr="00844EF6" w:rsidRDefault="000E0C90" w:rsidP="000E0C90">
      <w:pPr>
        <w:pStyle w:val="Heading3"/>
      </w:pPr>
      <w:r w:rsidRPr="00844EF6">
        <w:lastRenderedPageBreak/>
        <w:t>Base Collapse Inevitable</w:t>
      </w:r>
    </w:p>
    <w:p w14:paraId="3C517DED" w14:textId="77777777" w:rsidR="000E0C90" w:rsidRPr="00844EF6" w:rsidRDefault="000E0C90" w:rsidP="000E0C90">
      <w:pPr>
        <w:pStyle w:val="Heading4"/>
        <w:rPr>
          <w:rFonts w:cs="Calibri"/>
        </w:rPr>
      </w:pPr>
      <w:r w:rsidRPr="00844EF6">
        <w:rPr>
          <w:rFonts w:cs="Calibri"/>
        </w:rPr>
        <w:t xml:space="preserve">Base collapse </w:t>
      </w:r>
      <w:proofErr w:type="spellStart"/>
      <w:r w:rsidRPr="00844EF6">
        <w:rPr>
          <w:rFonts w:cs="Calibri"/>
        </w:rPr>
        <w:t>inev</w:t>
      </w:r>
      <w:proofErr w:type="spellEnd"/>
    </w:p>
    <w:p w14:paraId="1D58D22E" w14:textId="77777777" w:rsidR="000E0C90" w:rsidRPr="00844EF6" w:rsidRDefault="000E0C90" w:rsidP="000E0C90">
      <w:proofErr w:type="spellStart"/>
      <w:r w:rsidRPr="00844EF6">
        <w:rPr>
          <w:rStyle w:val="Style13ptBold"/>
        </w:rPr>
        <w:t>Seib</w:t>
      </w:r>
      <w:proofErr w:type="spellEnd"/>
      <w:r w:rsidRPr="00844EF6">
        <w:rPr>
          <w:rStyle w:val="Style13ptBold"/>
        </w:rPr>
        <w:t xml:space="preserve"> 18 –</w:t>
      </w:r>
      <w:r w:rsidRPr="00844EF6">
        <w:t xml:space="preserve"> Gerald F., Washington bureau chief of the Wall Street Journal, “Capital Journal: Trump, Clinton Reveal Parties' New Coalitions – WSJ”, Dow Jones Industrial News, 3-20-18, Factiva</w:t>
      </w:r>
    </w:p>
    <w:p w14:paraId="6ADB9CC6" w14:textId="6DF98CB5" w:rsidR="000E0C90" w:rsidRPr="00844EF6" w:rsidRDefault="000E0C90" w:rsidP="000E0C90">
      <w:pPr>
        <w:rPr>
          <w:sz w:val="16"/>
        </w:rPr>
      </w:pPr>
      <w:r w:rsidRPr="00844EF6">
        <w:rPr>
          <w:sz w:val="16"/>
        </w:rPr>
        <w:t xml:space="preserve">Indeed, Mr. Trump has found more support among some Rust Belt Democrats, including Ohio Sen. Sherrod Brown. For now, Mr. </w:t>
      </w:r>
      <w:r w:rsidRPr="00844EF6">
        <w:rPr>
          <w:rStyle w:val="StyleUnderline"/>
        </w:rPr>
        <w:t>Trump's GOP is an amalgam of social conservatives</w:t>
      </w:r>
      <w:r w:rsidRPr="00844EF6">
        <w:rPr>
          <w:sz w:val="16"/>
        </w:rPr>
        <w:t xml:space="preserve"> willing to look past the president's own personal history; </w:t>
      </w:r>
      <w:r w:rsidRPr="00844EF6">
        <w:rPr>
          <w:rStyle w:val="StyleUnderline"/>
        </w:rPr>
        <w:t>establishment types</w:t>
      </w:r>
      <w:r w:rsidRPr="00844EF6">
        <w:rPr>
          <w:sz w:val="16"/>
        </w:rPr>
        <w:t xml:space="preserve"> who have made their peace with him; </w:t>
      </w:r>
      <w:r w:rsidRPr="00844EF6">
        <w:rPr>
          <w:rStyle w:val="StyleUnderline"/>
        </w:rPr>
        <w:t>and working-class voters</w:t>
      </w:r>
      <w:r w:rsidRPr="00844EF6">
        <w:rPr>
          <w:sz w:val="16"/>
        </w:rPr>
        <w:t xml:space="preserve"> who once would have been natural Democrats. Ultimately, of course, </w:t>
      </w:r>
      <w:r w:rsidRPr="00844EF6">
        <w:rPr>
          <w:rStyle w:val="StyleUnderline"/>
        </w:rPr>
        <w:t xml:space="preserve">this Trumpian version of the GOP may </w:t>
      </w:r>
      <w:r w:rsidRPr="00844EF6">
        <w:rPr>
          <w:rStyle w:val="Emphasis"/>
        </w:rPr>
        <w:t>collapse</w:t>
      </w:r>
      <w:r w:rsidRPr="00844EF6">
        <w:rPr>
          <w:rStyle w:val="StyleUnderline"/>
        </w:rPr>
        <w:t xml:space="preserve"> because of its own </w:t>
      </w:r>
      <w:r w:rsidRPr="00844EF6">
        <w:rPr>
          <w:rStyle w:val="Emphasis"/>
        </w:rPr>
        <w:t>internal contradictions</w:t>
      </w:r>
      <w:r w:rsidRPr="00844EF6">
        <w:rPr>
          <w:rStyle w:val="StyleUnderline"/>
        </w:rPr>
        <w:t>: If tax cuts</w:t>
      </w:r>
      <w:r w:rsidRPr="00844EF6">
        <w:rPr>
          <w:sz w:val="16"/>
        </w:rPr>
        <w:t xml:space="preserve"> so slice into federal revenue that they </w:t>
      </w:r>
      <w:r w:rsidRPr="00844EF6">
        <w:rPr>
          <w:rStyle w:val="StyleUnderline"/>
        </w:rPr>
        <w:t>force cuts in</w:t>
      </w:r>
      <w:r w:rsidRPr="00844EF6">
        <w:rPr>
          <w:sz w:val="16"/>
        </w:rPr>
        <w:t xml:space="preserve"> the </w:t>
      </w:r>
      <w:r w:rsidRPr="00844EF6">
        <w:rPr>
          <w:rStyle w:val="StyleUnderline"/>
        </w:rPr>
        <w:t>Medicare and Medicaid programs</w:t>
      </w:r>
      <w:r w:rsidRPr="00844EF6">
        <w:rPr>
          <w:sz w:val="16"/>
        </w:rPr>
        <w:t xml:space="preserve"> so many Trump voters rely upon; </w:t>
      </w:r>
      <w:r w:rsidRPr="00844EF6">
        <w:rPr>
          <w:rStyle w:val="StyleUnderline"/>
        </w:rPr>
        <w:t>if trade wars</w:t>
      </w:r>
      <w:r w:rsidRPr="00844EF6">
        <w:rPr>
          <w:sz w:val="16"/>
        </w:rPr>
        <w:t xml:space="preserve"> that </w:t>
      </w:r>
      <w:r w:rsidRPr="00844EF6">
        <w:rPr>
          <w:rStyle w:val="StyleUnderline"/>
        </w:rPr>
        <w:t>prompt China and Mexico to close markets to</w:t>
      </w:r>
      <w:r w:rsidRPr="00844EF6">
        <w:rPr>
          <w:sz w:val="16"/>
        </w:rPr>
        <w:t xml:space="preserve"> the crops grown by </w:t>
      </w:r>
      <w:r w:rsidRPr="00844EF6">
        <w:rPr>
          <w:rStyle w:val="StyleUnderline"/>
        </w:rPr>
        <w:t>farmers</w:t>
      </w:r>
      <w:r w:rsidRPr="00844EF6">
        <w:rPr>
          <w:sz w:val="16"/>
        </w:rPr>
        <w:t xml:space="preserve"> who supported Mr. Trump; </w:t>
      </w:r>
      <w:r w:rsidRPr="00844EF6">
        <w:rPr>
          <w:rStyle w:val="StyleUnderline"/>
        </w:rPr>
        <w:t>if</w:t>
      </w:r>
      <w:r w:rsidRPr="00844EF6">
        <w:rPr>
          <w:sz w:val="16"/>
        </w:rPr>
        <w:t xml:space="preserve"> Trump-supporting </w:t>
      </w:r>
      <w:r w:rsidRPr="00844EF6">
        <w:rPr>
          <w:rStyle w:val="StyleUnderline"/>
        </w:rPr>
        <w:t>workers in industries that use steel are hurt by</w:t>
      </w:r>
      <w:r w:rsidRPr="00844EF6">
        <w:rPr>
          <w:sz w:val="16"/>
        </w:rPr>
        <w:t xml:space="preserve"> those new </w:t>
      </w:r>
      <w:r w:rsidRPr="00844EF6">
        <w:rPr>
          <w:rStyle w:val="StyleUnderline"/>
        </w:rPr>
        <w:t>tariffs</w:t>
      </w:r>
      <w:r w:rsidRPr="00844EF6">
        <w:rPr>
          <w:sz w:val="16"/>
        </w:rPr>
        <w:t xml:space="preserve"> that raise the prices for the material their plants use every day. Meanwhile, </w:t>
      </w:r>
      <w:r w:rsidRPr="00844EF6">
        <w:rPr>
          <w:rStyle w:val="StyleUnderline"/>
        </w:rPr>
        <w:t>business interests will have to decide whether the tax-cut benefits they love outweigh misgivings about trade policies they fear</w:t>
      </w:r>
      <w:r w:rsidRPr="00844EF6">
        <w:rPr>
          <w:sz w:val="16"/>
        </w:rPr>
        <w:t>.</w:t>
      </w:r>
    </w:p>
    <w:p w14:paraId="640AC4CE" w14:textId="77777777" w:rsidR="000E0C90" w:rsidRPr="00844EF6" w:rsidRDefault="000E0C90" w:rsidP="000E0C90">
      <w:pPr>
        <w:pStyle w:val="Heading4"/>
        <w:rPr>
          <w:rFonts w:cs="Calibri"/>
        </w:rPr>
      </w:pPr>
      <w:r w:rsidRPr="00844EF6">
        <w:rPr>
          <w:rFonts w:cs="Calibri"/>
        </w:rPr>
        <w:t xml:space="preserve">Trump’s base support is </w:t>
      </w:r>
      <w:r w:rsidRPr="00844EF6">
        <w:rPr>
          <w:rFonts w:cs="Calibri"/>
          <w:u w:val="single"/>
        </w:rPr>
        <w:t>low now</w:t>
      </w:r>
      <w:r w:rsidRPr="00844EF6">
        <w:rPr>
          <w:rFonts w:cs="Calibri"/>
        </w:rPr>
        <w:t>---</w:t>
      </w:r>
      <w:proofErr w:type="spellStart"/>
      <w:r w:rsidRPr="00844EF6">
        <w:rPr>
          <w:rFonts w:cs="Calibri"/>
        </w:rPr>
        <w:t>tarrifs</w:t>
      </w:r>
      <w:proofErr w:type="spellEnd"/>
      <w:r w:rsidRPr="00844EF6">
        <w:rPr>
          <w:rFonts w:cs="Calibri"/>
        </w:rPr>
        <w:t xml:space="preserve">. </w:t>
      </w:r>
    </w:p>
    <w:p w14:paraId="0C2CF359" w14:textId="77777777" w:rsidR="000E0C90" w:rsidRPr="00844EF6" w:rsidRDefault="000E0C90" w:rsidP="000E0C90">
      <w:r w:rsidRPr="00844EF6">
        <w:rPr>
          <w:rStyle w:val="Style13ptBold"/>
        </w:rPr>
        <w:t>Davey 18–</w:t>
      </w:r>
      <w:r w:rsidRPr="00844EF6">
        <w:t xml:space="preserve"> Monica, Chicago bureau chief for the New York Times, and Patricia Cohen, covers the national economy for the New York Times, “Trade War Prospect Shakes Part of Trump Base: Midwest Farmers”, New York Times, 3-10-18, https://www.nytimes.com/2018/03/10/business/economy/tariffs-farmers.html</w:t>
      </w:r>
    </w:p>
    <w:p w14:paraId="789A908A" w14:textId="1EF31531" w:rsidR="000E0C90" w:rsidRPr="00844EF6" w:rsidRDefault="000E0C90" w:rsidP="000E0C90">
      <w:pPr>
        <w:rPr>
          <w:sz w:val="16"/>
        </w:rPr>
      </w:pPr>
      <w:r w:rsidRPr="00844EF6">
        <w:rPr>
          <w:sz w:val="16"/>
        </w:rPr>
        <w:t xml:space="preserve">MAPLE PARK, Ill. — Snow and sleet were falling on Eldon Gould’s 500 acres this week, but he was already looking ahead to planting season; depending on ground conditions and the temperature, that could be just several weeks away. But now </w:t>
      </w:r>
      <w:r w:rsidRPr="00844EF6">
        <w:rPr>
          <w:rStyle w:val="StyleUnderline"/>
        </w:rPr>
        <w:t>the prospect of steel and aluminum tariffs</w:t>
      </w:r>
      <w:r w:rsidRPr="00844EF6">
        <w:rPr>
          <w:sz w:val="16"/>
        </w:rPr>
        <w:t xml:space="preserve"> was </w:t>
      </w:r>
      <w:r w:rsidRPr="00844EF6">
        <w:rPr>
          <w:rStyle w:val="StyleUnderline"/>
        </w:rPr>
        <w:t>add</w:t>
      </w:r>
      <w:r w:rsidRPr="00844EF6">
        <w:rPr>
          <w:sz w:val="16"/>
        </w:rPr>
        <w:t xml:space="preserve">ing </w:t>
      </w:r>
      <w:r w:rsidRPr="00844EF6">
        <w:rPr>
          <w:rStyle w:val="StyleUnderline"/>
        </w:rPr>
        <w:t>to the list of worries</w:t>
      </w:r>
      <w:r w:rsidRPr="00844EF6">
        <w:rPr>
          <w:sz w:val="16"/>
        </w:rPr>
        <w:t xml:space="preserve"> and uncertainties that come with </w:t>
      </w:r>
      <w:r w:rsidRPr="00844EF6">
        <w:rPr>
          <w:rStyle w:val="StyleUnderline"/>
        </w:rPr>
        <w:t>every corn and soybean season</w:t>
      </w:r>
      <w:r w:rsidRPr="00844EF6">
        <w:rPr>
          <w:sz w:val="16"/>
        </w:rPr>
        <w:t>. “</w:t>
      </w:r>
      <w:r w:rsidRPr="00844EF6">
        <w:rPr>
          <w:rStyle w:val="StyleUnderline"/>
        </w:rPr>
        <w:t>It’s the retaliation risk</w:t>
      </w:r>
      <w:r w:rsidRPr="00844EF6">
        <w:rPr>
          <w:sz w:val="16"/>
        </w:rPr>
        <w:t xml:space="preserve">,” Mr. </w:t>
      </w:r>
      <w:r w:rsidRPr="00844EF6">
        <w:rPr>
          <w:rStyle w:val="StyleUnderline"/>
        </w:rPr>
        <w:t>Gould said</w:t>
      </w:r>
      <w:r w:rsidRPr="00844EF6">
        <w:rPr>
          <w:sz w:val="16"/>
        </w:rPr>
        <w:t xml:space="preserve"> from his kitchen table in Maple Park, in a region of northern Illinois where farmland runs on for miles. “</w:t>
      </w:r>
      <w:r w:rsidRPr="00844EF6">
        <w:rPr>
          <w:rStyle w:val="StyleUnderline"/>
        </w:rPr>
        <w:t>The world’s already awash in grain</w:t>
      </w:r>
      <w:r w:rsidRPr="00844EF6">
        <w:rPr>
          <w:sz w:val="16"/>
        </w:rPr>
        <w:t xml:space="preserve">,” Mr. Gould said, “and then </w:t>
      </w:r>
      <w:r w:rsidRPr="00844EF6">
        <w:rPr>
          <w:rStyle w:val="StyleUnderline"/>
        </w:rPr>
        <w:t>if you lose a key customer — it’s big. They’re going to go somewhere else to buy it</w:t>
      </w:r>
      <w:r w:rsidRPr="00844EF6">
        <w:rPr>
          <w:sz w:val="16"/>
        </w:rPr>
        <w:t xml:space="preserve">.” </w:t>
      </w:r>
      <w:r w:rsidRPr="00844EF6">
        <w:rPr>
          <w:rStyle w:val="StyleUnderline"/>
        </w:rPr>
        <w:t>That’s a tangible threat throughout the Midwest, which accounts for</w:t>
      </w:r>
      <w:r w:rsidRPr="00844EF6">
        <w:rPr>
          <w:sz w:val="16"/>
        </w:rPr>
        <w:t xml:space="preserve"> roughly </w:t>
      </w:r>
      <w:r w:rsidRPr="00844EF6">
        <w:rPr>
          <w:rStyle w:val="StyleUnderline"/>
        </w:rPr>
        <w:t>half the nation’s agricultural output, a prime target in any tit-for-tat response to the tariffs announced by</w:t>
      </w:r>
      <w:r w:rsidRPr="00844EF6">
        <w:rPr>
          <w:sz w:val="16"/>
        </w:rPr>
        <w:t xml:space="preserve"> President </w:t>
      </w:r>
      <w:r w:rsidRPr="00844EF6">
        <w:rPr>
          <w:rStyle w:val="StyleUnderline"/>
        </w:rPr>
        <w:t>Trump. Unlike the rest of the economy, farms deliver a trade surplus</w:t>
      </w:r>
      <w:r w:rsidRPr="00844EF6">
        <w:rPr>
          <w:sz w:val="16"/>
        </w:rPr>
        <w:t xml:space="preserve"> for the United States, </w:t>
      </w:r>
      <w:r w:rsidRPr="00844EF6">
        <w:rPr>
          <w:rStyle w:val="StyleUnderline"/>
        </w:rPr>
        <w:t>and a trade war could put barriers around lucrative markets</w:t>
      </w:r>
      <w:r w:rsidRPr="00844EF6">
        <w:rPr>
          <w:sz w:val="16"/>
        </w:rPr>
        <w:t xml:space="preserve">. Mr. Gould, 76, is a longtime Republican, and like </w:t>
      </w:r>
      <w:r w:rsidRPr="00844EF6">
        <w:rPr>
          <w:rStyle w:val="StyleUnderline"/>
        </w:rPr>
        <w:t>large numbers of farmers</w:t>
      </w:r>
      <w:r w:rsidRPr="00844EF6">
        <w:rPr>
          <w:sz w:val="16"/>
        </w:rPr>
        <w:t xml:space="preserve">, he </w:t>
      </w:r>
      <w:r w:rsidRPr="00844EF6">
        <w:rPr>
          <w:rStyle w:val="StyleUnderline"/>
        </w:rPr>
        <w:t>voted for</w:t>
      </w:r>
      <w:r w:rsidRPr="00844EF6">
        <w:rPr>
          <w:sz w:val="16"/>
        </w:rPr>
        <w:t xml:space="preserve"> Mr. </w:t>
      </w:r>
      <w:r w:rsidRPr="00844EF6">
        <w:rPr>
          <w:rStyle w:val="StyleUnderline"/>
        </w:rPr>
        <w:t>Trump. But several of the president’s policy positions, like curtailing crop insurance, have run counter to ag</w:t>
      </w:r>
      <w:r w:rsidRPr="00844EF6">
        <w:rPr>
          <w:sz w:val="16"/>
        </w:rPr>
        <w:t xml:space="preserve">ricultural </w:t>
      </w:r>
      <w:r w:rsidRPr="00844EF6">
        <w:rPr>
          <w:rStyle w:val="StyleUnderline"/>
        </w:rPr>
        <w:t>interests</w:t>
      </w:r>
      <w:r w:rsidRPr="00844EF6">
        <w:rPr>
          <w:sz w:val="16"/>
        </w:rPr>
        <w:t xml:space="preserve"> — and perhaps </w:t>
      </w:r>
      <w:r w:rsidRPr="00844EF6">
        <w:rPr>
          <w:rStyle w:val="Emphasis"/>
        </w:rPr>
        <w:t>none more than trade</w:t>
      </w:r>
      <w:r w:rsidRPr="00844EF6">
        <w:rPr>
          <w:sz w:val="16"/>
        </w:rPr>
        <w:t>.</w:t>
      </w:r>
    </w:p>
    <w:p w14:paraId="5CA7F92F" w14:textId="77777777" w:rsidR="000E0C90" w:rsidRPr="00844EF6" w:rsidRDefault="000E0C90" w:rsidP="000E0C90"/>
    <w:p w14:paraId="330F5BDD" w14:textId="77777777" w:rsidR="000E0C90" w:rsidRPr="00844EF6" w:rsidRDefault="000E0C90" w:rsidP="000E0C90">
      <w:pPr>
        <w:pStyle w:val="Heading4"/>
        <w:rPr>
          <w:rFonts w:cs="Calibri"/>
        </w:rPr>
      </w:pPr>
      <w:r w:rsidRPr="00844EF6">
        <w:rPr>
          <w:rFonts w:cs="Calibri"/>
        </w:rPr>
        <w:t xml:space="preserve">Base did not like Trump gun control talk. </w:t>
      </w:r>
    </w:p>
    <w:p w14:paraId="6F43F451" w14:textId="77777777" w:rsidR="000E0C90" w:rsidRPr="00844EF6" w:rsidRDefault="000E0C90" w:rsidP="000E0C90">
      <w:proofErr w:type="spellStart"/>
      <w:r w:rsidRPr="00844EF6">
        <w:rPr>
          <w:rStyle w:val="Style13ptBold"/>
        </w:rPr>
        <w:t>Enten</w:t>
      </w:r>
      <w:proofErr w:type="spellEnd"/>
      <w:r w:rsidRPr="00844EF6">
        <w:rPr>
          <w:rStyle w:val="Style13ptBold"/>
        </w:rPr>
        <w:t xml:space="preserve"> 18 –</w:t>
      </w:r>
      <w:r w:rsidRPr="00844EF6">
        <w:t xml:space="preserve"> Harry, senior writer and analyst for CNN Politics, “Support for gun control is at a record high, but Trump's base could stand in the way”, CNN, 2-26-18, Support for gun control is at a record high, but Trump's base could stand in the way</w:t>
      </w:r>
    </w:p>
    <w:p w14:paraId="384F4019" w14:textId="01572310" w:rsidR="000E0C90" w:rsidRPr="00844EF6" w:rsidRDefault="000E0C90" w:rsidP="000E0C90">
      <w:pPr>
        <w:rPr>
          <w:sz w:val="16"/>
        </w:rPr>
      </w:pPr>
      <w:r w:rsidRPr="00844EF6">
        <w:rPr>
          <w:sz w:val="16"/>
        </w:rPr>
        <w:lastRenderedPageBreak/>
        <w:t xml:space="preserve">(CNN)A new CNN poll finds that </w:t>
      </w:r>
      <w:r w:rsidRPr="00844EF6">
        <w:rPr>
          <w:rStyle w:val="StyleUnderline"/>
        </w:rPr>
        <w:t>70% of Americans want stricter gun laws</w:t>
      </w:r>
      <w:r w:rsidRPr="00844EF6">
        <w:rPr>
          <w:sz w:val="16"/>
        </w:rPr>
        <w:t xml:space="preserve">. </w:t>
      </w:r>
      <w:r w:rsidRPr="00844EF6">
        <w:rPr>
          <w:rStyle w:val="StyleUnderline"/>
        </w:rPr>
        <w:t>That's the highest since</w:t>
      </w:r>
      <w:r w:rsidRPr="00844EF6">
        <w:rPr>
          <w:sz w:val="16"/>
        </w:rPr>
        <w:t xml:space="preserve"> just before a federal assault weapons ban was signed into law in 19</w:t>
      </w:r>
      <w:r w:rsidRPr="00844EF6">
        <w:rPr>
          <w:rStyle w:val="StyleUnderline"/>
        </w:rPr>
        <w:t>94</w:t>
      </w:r>
      <w:r w:rsidRPr="00844EF6">
        <w:rPr>
          <w:sz w:val="16"/>
        </w:rPr>
        <w:t xml:space="preserve">, and </w:t>
      </w:r>
      <w:r w:rsidRPr="00844EF6">
        <w:rPr>
          <w:rStyle w:val="StyleUnderline"/>
        </w:rPr>
        <w:t>it indicates that there's real momentum behind the</w:t>
      </w:r>
      <w:r w:rsidRPr="00844EF6">
        <w:rPr>
          <w:sz w:val="16"/>
        </w:rPr>
        <w:t xml:space="preserve"> current </w:t>
      </w:r>
      <w:r w:rsidRPr="00844EF6">
        <w:rPr>
          <w:rStyle w:val="StyleUnderline"/>
        </w:rPr>
        <w:t>movement to get Congress to pass stricter gun laws</w:t>
      </w:r>
      <w:r w:rsidRPr="00844EF6">
        <w:rPr>
          <w:sz w:val="16"/>
        </w:rPr>
        <w:t xml:space="preserve"> in the </w:t>
      </w:r>
      <w:r w:rsidRPr="00844EF6">
        <w:rPr>
          <w:rStyle w:val="StyleUnderline"/>
        </w:rPr>
        <w:t>after</w:t>
      </w:r>
      <w:r w:rsidRPr="00844EF6">
        <w:rPr>
          <w:sz w:val="16"/>
        </w:rPr>
        <w:t xml:space="preserve">math of the massacre in </w:t>
      </w:r>
      <w:r w:rsidRPr="00844EF6">
        <w:rPr>
          <w:rStyle w:val="StyleUnderline"/>
        </w:rPr>
        <w:t>Parkland</w:t>
      </w:r>
      <w:r w:rsidRPr="00844EF6">
        <w:rPr>
          <w:sz w:val="16"/>
        </w:rPr>
        <w:t xml:space="preserve">, Florida. </w:t>
      </w:r>
      <w:r w:rsidRPr="00844EF6">
        <w:rPr>
          <w:rStyle w:val="Emphasis"/>
        </w:rPr>
        <w:t>But</w:t>
      </w:r>
      <w:r w:rsidRPr="00844EF6">
        <w:rPr>
          <w:sz w:val="16"/>
        </w:rPr>
        <w:t xml:space="preserve"> a deeper look into that top line number also reveals a potential obstacle to gun control legislation passing: President Donald </w:t>
      </w:r>
      <w:r w:rsidRPr="00844EF6">
        <w:rPr>
          <w:rStyle w:val="StyleUnderline"/>
        </w:rPr>
        <w:t>Trump's base</w:t>
      </w:r>
      <w:r w:rsidRPr="00844EF6">
        <w:rPr>
          <w:sz w:val="16"/>
        </w:rPr>
        <w:t xml:space="preserve">. In the latest CNN poll, </w:t>
      </w:r>
      <w:r w:rsidRPr="00844EF6">
        <w:rPr>
          <w:rStyle w:val="StyleUnderline"/>
        </w:rPr>
        <w:t>only 41% of those who approve of Trump's job performance favor stricter gun control</w:t>
      </w:r>
      <w:r w:rsidRPr="00844EF6">
        <w:rPr>
          <w:sz w:val="16"/>
        </w:rPr>
        <w:t xml:space="preserve">. Among those who disapprove of Trump's job performance, 90% are in favor. That's a </w:t>
      </w:r>
      <w:proofErr w:type="gramStart"/>
      <w:r w:rsidRPr="00844EF6">
        <w:rPr>
          <w:sz w:val="16"/>
        </w:rPr>
        <w:t>49 percentage</w:t>
      </w:r>
      <w:proofErr w:type="gramEnd"/>
      <w:r w:rsidRPr="00844EF6">
        <w:rPr>
          <w:sz w:val="16"/>
        </w:rPr>
        <w:t xml:space="preserve"> point gap.</w:t>
      </w:r>
    </w:p>
    <w:p w14:paraId="535AC451" w14:textId="77777777" w:rsidR="000E0C90" w:rsidRPr="00844EF6" w:rsidRDefault="000E0C90" w:rsidP="000E0C90"/>
    <w:p w14:paraId="5C2A2AF8" w14:textId="77777777" w:rsidR="000E0C90" w:rsidRPr="00844EF6" w:rsidRDefault="000E0C90" w:rsidP="000E0C90">
      <w:pPr>
        <w:pStyle w:val="Heading4"/>
        <w:rPr>
          <w:rFonts w:cs="Calibri"/>
        </w:rPr>
      </w:pPr>
      <w:r w:rsidRPr="00844EF6">
        <w:rPr>
          <w:rFonts w:cs="Calibri"/>
        </w:rPr>
        <w:t xml:space="preserve">If these thumpers don’t take it out, it’s because they’re </w:t>
      </w:r>
      <w:r w:rsidRPr="00844EF6">
        <w:rPr>
          <w:rFonts w:cs="Calibri"/>
          <w:u w:val="single"/>
        </w:rPr>
        <w:t>authoritarians</w:t>
      </w:r>
      <w:r w:rsidRPr="00844EF6">
        <w:rPr>
          <w:rFonts w:cs="Calibri"/>
        </w:rPr>
        <w:t xml:space="preserve"> and base support is </w:t>
      </w:r>
      <w:proofErr w:type="spellStart"/>
      <w:r w:rsidRPr="00844EF6">
        <w:rPr>
          <w:rFonts w:cs="Calibri"/>
          <w:u w:val="single"/>
        </w:rPr>
        <w:t>inev</w:t>
      </w:r>
      <w:proofErr w:type="spellEnd"/>
    </w:p>
    <w:p w14:paraId="58BF5A3D" w14:textId="77777777" w:rsidR="000E0C90" w:rsidRPr="00844EF6" w:rsidRDefault="000E0C90" w:rsidP="000E0C90">
      <w:r w:rsidRPr="00844EF6">
        <w:rPr>
          <w:rStyle w:val="Style13ptBold"/>
        </w:rPr>
        <w:t>Dean 18 –</w:t>
      </w:r>
      <w:r w:rsidRPr="00844EF6">
        <w:t xml:space="preserve"> John, former White House Counsel, former chief minority counsel to the House Judiciary Committee, JD with honors from Georgetown University, “Trump’s Base: They Are Authoritarians”, Verdict, 3-2-18, https://verdict.justia.com/2018/03/02/trumps-base-authoritarians</w:t>
      </w:r>
    </w:p>
    <w:p w14:paraId="5980207C" w14:textId="5C149D43" w:rsidR="000E0C90" w:rsidRPr="00844EF6" w:rsidRDefault="000E0C90" w:rsidP="000E0C90">
      <w:pPr>
        <w:rPr>
          <w:sz w:val="16"/>
        </w:rPr>
      </w:pPr>
      <w:r w:rsidRPr="00844EF6">
        <w:rPr>
          <w:sz w:val="16"/>
        </w:rPr>
        <w:t xml:space="preserve">For weeks now, I have been reading studies examining </w:t>
      </w:r>
      <w:r w:rsidRPr="00844EF6">
        <w:rPr>
          <w:rStyle w:val="StyleUnderline"/>
        </w:rPr>
        <w:t>Trump’s base</w:t>
      </w:r>
      <w:r w:rsidRPr="00844EF6">
        <w:rPr>
          <w:sz w:val="16"/>
        </w:rPr>
        <w:t xml:space="preserve">, those </w:t>
      </w:r>
      <w:r w:rsidRPr="00844EF6">
        <w:rPr>
          <w:rStyle w:val="StyleUnderline"/>
        </w:rPr>
        <w:t>core supporters who are with him notwithstanding his conspicuous incompetence</w:t>
      </w:r>
      <w:r w:rsidRPr="00844EF6">
        <w:rPr>
          <w:sz w:val="16"/>
        </w:rPr>
        <w:t xml:space="preserve"> as President of the United States, </w:t>
      </w:r>
      <w:r w:rsidRPr="00844EF6">
        <w:rPr>
          <w:rStyle w:val="StyleUnderline"/>
        </w:rPr>
        <w:t>and the resulting chaos his lack of leadership has created</w:t>
      </w:r>
      <w:r w:rsidRPr="00844EF6">
        <w:rPr>
          <w:sz w:val="16"/>
        </w:rPr>
        <w:t xml:space="preserve">. Trump’s base is not solely (although it includes) those people who are reported in polls on his job approval, for with the better polls these are randomly selected people. Rather </w:t>
      </w:r>
      <w:r w:rsidRPr="00844EF6">
        <w:rPr>
          <w:rStyle w:val="StyleUnderline"/>
        </w:rPr>
        <w:t>these are the people who are prepared to vote for him in 2020, and vote in 2018 for congressional candidates who support Trump</w:t>
      </w:r>
      <w:r w:rsidRPr="00844EF6">
        <w:rPr>
          <w:sz w:val="16"/>
        </w:rPr>
        <w:t xml:space="preserve"> and his administration’s policies. </w:t>
      </w:r>
      <w:r w:rsidRPr="00844EF6">
        <w:rPr>
          <w:rStyle w:val="StyleUnderline"/>
        </w:rPr>
        <w:t>The core</w:t>
      </w:r>
      <w:r w:rsidRPr="00844EF6">
        <w:rPr>
          <w:sz w:val="16"/>
        </w:rPr>
        <w:t xml:space="preserve"> supporters of Trump’s presidency </w:t>
      </w:r>
      <w:r w:rsidRPr="00844EF6">
        <w:rPr>
          <w:rStyle w:val="StyleUnderline"/>
        </w:rPr>
        <w:t>are the people who were attracted to Trump from Republican primaries</w:t>
      </w:r>
      <w:r w:rsidRPr="00844EF6">
        <w:rPr>
          <w:sz w:val="16"/>
        </w:rPr>
        <w:t xml:space="preserve">, those </w:t>
      </w:r>
      <w:r w:rsidRPr="00844EF6">
        <w:rPr>
          <w:rStyle w:val="StyleUnderline"/>
        </w:rPr>
        <w:t>who wanted him to take down established candidates</w:t>
      </w:r>
      <w:r w:rsidRPr="00844EF6">
        <w:rPr>
          <w:sz w:val="16"/>
        </w:rPr>
        <w:t xml:space="preserve">. It takes very little digging to find that these </w:t>
      </w:r>
      <w:r w:rsidRPr="00844EF6">
        <w:rPr>
          <w:rStyle w:val="StyleUnderline"/>
        </w:rPr>
        <w:t>voters liked his political incorrectness</w:t>
      </w:r>
      <w:r w:rsidRPr="00844EF6">
        <w:rPr>
          <w:sz w:val="16"/>
        </w:rPr>
        <w:t xml:space="preserve">, and </w:t>
      </w:r>
      <w:r w:rsidRPr="00844EF6">
        <w:rPr>
          <w:rStyle w:val="StyleUnderline"/>
        </w:rPr>
        <w:t>many</w:t>
      </w:r>
      <w:r w:rsidRPr="00844EF6">
        <w:rPr>
          <w:sz w:val="16"/>
        </w:rPr>
        <w:t xml:space="preserve"> had </w:t>
      </w:r>
      <w:r w:rsidRPr="00844EF6">
        <w:rPr>
          <w:rStyle w:val="StyleUnderline"/>
        </w:rPr>
        <w:t>first noticed him when he began attacking</w:t>
      </w:r>
      <w:r w:rsidRPr="00844EF6">
        <w:rPr>
          <w:sz w:val="16"/>
        </w:rPr>
        <w:t xml:space="preserve"> President </w:t>
      </w:r>
      <w:r w:rsidRPr="00844EF6">
        <w:rPr>
          <w:rStyle w:val="StyleUnderline"/>
        </w:rPr>
        <w:t>Obama as</w:t>
      </w:r>
      <w:r w:rsidRPr="00844EF6">
        <w:rPr>
          <w:sz w:val="16"/>
        </w:rPr>
        <w:t xml:space="preserve"> an </w:t>
      </w:r>
      <w:r w:rsidRPr="00844EF6">
        <w:rPr>
          <w:rStyle w:val="StyleUnderline"/>
        </w:rPr>
        <w:t>illegitimate</w:t>
      </w:r>
      <w:r w:rsidRPr="00844EF6">
        <w:rPr>
          <w:sz w:val="16"/>
        </w:rPr>
        <w:t xml:space="preserve"> president: Trump’s conspiracy theory about Obama being born in Kenya, thus not a “natural born” citizen of the United States, who could become president. </w:t>
      </w:r>
      <w:r w:rsidRPr="00844EF6">
        <w:rPr>
          <w:sz w:val="16"/>
          <w:szCs w:val="10"/>
        </w:rPr>
        <w:t xml:space="preserve">It is easy to forget that the eight years of the Obama presidency (2009–2017) was a very difficult time for many white Americans, and these years witnessed a significant political realignment in the United States. The racial schisms that Nixon, Reagan, and the Bushes played on with their southern strategies, which reshaped the Republican Party in the South and rural areas, became a racial divide during Obama’s years in the White House. Americans became totally polarized. These changes commenced in the immediate aftermath of Barack Obama’s election. For example, </w:t>
      </w:r>
      <w:proofErr w:type="spellStart"/>
      <w:r w:rsidRPr="00844EF6">
        <w:rPr>
          <w:sz w:val="16"/>
          <w:szCs w:val="10"/>
        </w:rPr>
        <w:t>Kaylon</w:t>
      </w:r>
      <w:proofErr w:type="spellEnd"/>
      <w:r w:rsidRPr="00844EF6">
        <w:rPr>
          <w:sz w:val="16"/>
          <w:szCs w:val="10"/>
        </w:rPr>
        <w:t xml:space="preserve"> Johnson experienced them first-hand. He had been an Obama volunteer and was still smiling and wearing an Obama t-shirt just days after Obama’s win, when he stopped at his regular Shreveport, Louisiana, gas station in his GMC Yukon utility vehicle, which displayed an Obama bumper sticker. After purchasing gas and a soft drink, </w:t>
      </w:r>
      <w:proofErr w:type="spellStart"/>
      <w:r w:rsidRPr="00844EF6">
        <w:rPr>
          <w:sz w:val="16"/>
          <w:szCs w:val="10"/>
        </w:rPr>
        <w:t>Kaylon</w:t>
      </w:r>
      <w:proofErr w:type="spellEnd"/>
      <w:r w:rsidRPr="00844EF6">
        <w:rPr>
          <w:sz w:val="16"/>
          <w:szCs w:val="10"/>
        </w:rPr>
        <w:t xml:space="preserve"> was attacked by three white men shouting obscenities at him, including “Fuck Obama” and “No [n-word] President.” They pummeled Johnson, sending him to the emergency room with a broken nose and fractured eye socket that required surgery. There were countless such incidents, along with cross-burnings, and not only in the South but throughout the country. At the University of Kentucky, a life-sized likeness of Obama was hanged from a noose in a tree. Racist graffiti was spray-painted from Chapel Hill, North Carolina, to Springfield, Massachusetts, to Tacoma, Washington. Southern school children chanted: “Assassinate Obama/Assassinate Obama/Assassinate Obama.” The Secret Service arrested a Wisconsin man who announced his plans online to kill Obama, and Neo-Nazi radio host Hal Turner shared his dream of an unmanned drone or chemical-filled balloons killing Obama and all those attending his forthcoming inauguration. Obama’s election and presidency provoked ugly racist reactions by a startling number of conservative Republicans, both leaders and followers. </w:t>
      </w:r>
      <w:proofErr w:type="gramStart"/>
      <w:r w:rsidRPr="00844EF6">
        <w:rPr>
          <w:sz w:val="16"/>
          <w:szCs w:val="10"/>
        </w:rPr>
        <w:t>Openly racist conservatives, men and women,</w:t>
      </w:r>
      <w:proofErr w:type="gramEnd"/>
      <w:r w:rsidRPr="00844EF6">
        <w:rPr>
          <w:sz w:val="16"/>
          <w:szCs w:val="10"/>
        </w:rPr>
        <w:t xml:space="preserve"> shamelessly viewed the Obama White House as a call to arms and actions. Like a cancer escaping remission, racism reemerged in America with a vengeance, with its practitioners, promoters and organizers using the internet to invigorate once largely dormant organizations like Ku Klux Klan and the Council of Conservative Citizens, and to create new groups, including online gatherings like the Confederate Pride website, attracting men and women who rejected mainstream American conservatism to embrace white nationalism and white supremacy, antifeminism, homophobia, nativism, anti-immigration and Islamophobia. In addition, here was a resurgence of neo-Nazi groups that embraced white supremacy and xenophobia along with anti-Semitism. These groups were soon referred to as “the alternative right,” as early as 2008, later morphing into the label “Alt Right.” Local, state and national politicians in the South were often ahead of their constituents in reacting to Obama’s election in plotting and planning how to defeat if not end his presidency. As President Obama and wife Michelle danced at his inauguration ball, fifteen of the most powerful members of the Republican Party, top GOP lawmakers and strategists, gathered at the Caucus Room Restaurant in Washington for a private dinner to consider ways to subvert Obama’s presidency. Republican leader Mitch McConnell announced that his agenda was to make certain Obama was </w:t>
      </w:r>
      <w:r w:rsidRPr="00844EF6">
        <w:rPr>
          <w:sz w:val="16"/>
          <w:szCs w:val="10"/>
        </w:rPr>
        <w:lastRenderedPageBreak/>
        <w:t>a one-term president who accomplished little. Less than a month after Obama’s inauguration, on February 19, 2009, CNBC reporter Rick Santelli gave an on-camera rant from the floor of the Chicago Mercantile Exchange opposing President Obama’s stimulus package to deal with a tanking economy, and along his way calling for a “tea party” in Lake Michigan. News reporters played and replayed the rant, which caught the attention of some conservative activists, who by conference call agreed to start protesting Obama’s agenda. Unknowingly, Santelli and the news media had ignited a movement. The Tea Party was born. Soon, nationwide demonstrations erupted, largely spontaneously, and organizers kept them going. (See, e.g., Scott Rasmussen and Doug Schoen, Mad As Hell: How the Tea Party Movement Is Fundamentally Remaking Our Two-Party System (New York: Harper Collins Publishers, 2020); Theda Skocpol and Venessa Williamson, The Tea Party and the Remaking of Republican Conservatism (New York: Oxford University Press, 2012); Nella Van Dyke and David S. Meyer (eds.), Understanding the Tea Party Movement (New York: Routledge, 2016).) The discomfort of the Alt Right and Tea Party with an African American in the White House was not lost on Donald Trump, and in early 2011 he reached out to a leading right-wing conspiracy theorist who claimed Obama was not a natural-born American, rather from Kenya. Trump quickly became “</w:t>
      </w:r>
      <w:proofErr w:type="spellStart"/>
      <w:r w:rsidRPr="00844EF6">
        <w:rPr>
          <w:sz w:val="16"/>
          <w:szCs w:val="10"/>
        </w:rPr>
        <w:t>birtherism’s</w:t>
      </w:r>
      <w:proofErr w:type="spellEnd"/>
      <w:r w:rsidRPr="00844EF6">
        <w:rPr>
          <w:sz w:val="16"/>
          <w:szCs w:val="10"/>
        </w:rPr>
        <w:t xml:space="preserve">” most outspoken champion. And the racism of the Alt Right, Tea Party, and other conservatives discovered Trump. This race-based support would take him all the way to the White House, and it remains the foundation of his support. (Of course, he cannot appear openly racist, so he has a few </w:t>
      </w:r>
      <w:proofErr w:type="gramStart"/>
      <w:r w:rsidRPr="00844EF6">
        <w:rPr>
          <w:sz w:val="16"/>
          <w:szCs w:val="10"/>
        </w:rPr>
        <w:t>token</w:t>
      </w:r>
      <w:proofErr w:type="gramEnd"/>
      <w:r w:rsidRPr="00844EF6">
        <w:rPr>
          <w:sz w:val="16"/>
          <w:szCs w:val="10"/>
        </w:rPr>
        <w:t xml:space="preserve"> African Americans in his otherwise lily-white administration, e.g., </w:t>
      </w:r>
      <w:proofErr w:type="spellStart"/>
      <w:r w:rsidRPr="00844EF6">
        <w:rPr>
          <w:sz w:val="16"/>
          <w:szCs w:val="10"/>
        </w:rPr>
        <w:t>Omarosa</w:t>
      </w:r>
      <w:proofErr w:type="spellEnd"/>
      <w:r w:rsidRPr="00844EF6">
        <w:rPr>
          <w:sz w:val="16"/>
          <w:szCs w:val="10"/>
        </w:rPr>
        <w:t xml:space="preserve"> Manigault, for a while, and Ben Carson, for a while longer.) </w:t>
      </w:r>
      <w:r w:rsidRPr="00844EF6">
        <w:rPr>
          <w:sz w:val="16"/>
        </w:rPr>
        <w:t xml:space="preserve">There are </w:t>
      </w:r>
      <w:r w:rsidRPr="00844EF6">
        <w:rPr>
          <w:rStyle w:val="StyleUnderline"/>
        </w:rPr>
        <w:t>other factors</w:t>
      </w:r>
      <w:r w:rsidRPr="00844EF6">
        <w:rPr>
          <w:sz w:val="16"/>
        </w:rPr>
        <w:t xml:space="preserve">, of course, that </w:t>
      </w:r>
      <w:r w:rsidRPr="00844EF6">
        <w:rPr>
          <w:rStyle w:val="StyleUnderline"/>
        </w:rPr>
        <w:t>solidified and united the people who elected Trump, and retain them as his core supporters. These include</w:t>
      </w:r>
      <w:r w:rsidRPr="00844EF6">
        <w:rPr>
          <w:sz w:val="16"/>
        </w:rPr>
        <w:t xml:space="preserve"> the development of </w:t>
      </w:r>
      <w:r w:rsidRPr="00844EF6">
        <w:rPr>
          <w:rStyle w:val="StyleUnderline"/>
        </w:rPr>
        <w:t>social media</w:t>
      </w:r>
      <w:r w:rsidRPr="00844EF6">
        <w:rPr>
          <w:sz w:val="16"/>
        </w:rPr>
        <w:t xml:space="preserve"> on the internet (Trump without Twitter would be unable to communicate with these people), </w:t>
      </w:r>
      <w:r w:rsidRPr="00844EF6">
        <w:rPr>
          <w:rStyle w:val="StyleUnderline"/>
        </w:rPr>
        <w:t>and</w:t>
      </w:r>
      <w:r w:rsidRPr="00844EF6">
        <w:rPr>
          <w:sz w:val="16"/>
        </w:rPr>
        <w:t xml:space="preserve"> the growing availability of </w:t>
      </w:r>
      <w:r w:rsidRPr="00844EF6">
        <w:rPr>
          <w:rStyle w:val="StyleUnderline"/>
        </w:rPr>
        <w:t>dark and hidden money in the presidential election process</w:t>
      </w:r>
      <w:r w:rsidRPr="00844EF6">
        <w:rPr>
          <w:sz w:val="16"/>
        </w:rPr>
        <w:t xml:space="preserve"> following the landmark ruling of the US Supreme Court in Citizens United vs. FEC, decided on January 21, 2010. This split decision by the High Court changed the political landscape. Without Citizens United, Donald Trump would not be president because this new money not only funded his campaign, but it enabled disparate groups of like-thinking people to operate as a unified force. </w:t>
      </w:r>
      <w:r w:rsidRPr="00844EF6">
        <w:rPr>
          <w:rStyle w:val="StyleUnderline"/>
        </w:rPr>
        <w:t>While the news media at least took notice of the</w:t>
      </w:r>
      <w:r w:rsidRPr="00844EF6">
        <w:rPr>
          <w:sz w:val="16"/>
        </w:rPr>
        <w:t xml:space="preserve"> people who were organizing to support Trump during his campaign—most of whom have remained among his </w:t>
      </w:r>
      <w:r w:rsidRPr="00844EF6">
        <w:rPr>
          <w:rStyle w:val="StyleUnderline"/>
        </w:rPr>
        <w:t>core supporters</w:t>
      </w:r>
      <w:r w:rsidRPr="00844EF6">
        <w:rPr>
          <w:sz w:val="16"/>
        </w:rPr>
        <w:t>—</w:t>
      </w:r>
      <w:r w:rsidRPr="00844EF6">
        <w:rPr>
          <w:rStyle w:val="StyleUnderline"/>
        </w:rPr>
        <w:t>the reason these people support Trump has been widely misunderstood if not totally ignored</w:t>
      </w:r>
      <w:r w:rsidRPr="00844EF6">
        <w:rPr>
          <w:sz w:val="16"/>
        </w:rPr>
        <w:t xml:space="preserve">, although not by everyone. For example, on January 17, 2016, as Trump’s campaign was weathering storm after storm, looking like it might sink, Politico published a brief article by Matthew </w:t>
      </w:r>
      <w:proofErr w:type="spellStart"/>
      <w:r w:rsidRPr="00844EF6">
        <w:rPr>
          <w:rStyle w:val="StyleUnderline"/>
        </w:rPr>
        <w:t>MacWilliams</w:t>
      </w:r>
      <w:proofErr w:type="spellEnd"/>
      <w:r w:rsidRPr="00844EF6">
        <w:rPr>
          <w:sz w:val="16"/>
        </w:rPr>
        <w:t xml:space="preserve">, founder of a small upstart political communications firm and a political science PhD candidate at the University of Massachusetts, Amherst. </w:t>
      </w:r>
      <w:proofErr w:type="spellStart"/>
      <w:r w:rsidRPr="00844EF6">
        <w:rPr>
          <w:rStyle w:val="StyleUnderline"/>
        </w:rPr>
        <w:t>MacWilliams</w:t>
      </w:r>
      <w:proofErr w:type="spellEnd"/>
      <w:r w:rsidRPr="00844EF6">
        <w:rPr>
          <w:rStyle w:val="StyleUnderline"/>
        </w:rPr>
        <w:t xml:space="preserve"> noticed that the work on his dissertation appeared to be playing out in the Trump campaign</w:t>
      </w:r>
      <w:r w:rsidRPr="00844EF6">
        <w:rPr>
          <w:sz w:val="16"/>
        </w:rPr>
        <w:t xml:space="preserve">. Speaking with his academic voice, </w:t>
      </w:r>
      <w:r w:rsidRPr="00844EF6">
        <w:rPr>
          <w:rStyle w:val="StyleUnderline"/>
        </w:rPr>
        <w:t>he wrote: “I’ve found a single statistically significant variable predicts whether a voter supports Trump</w:t>
      </w:r>
      <w:r w:rsidRPr="00844EF6">
        <w:rPr>
          <w:sz w:val="16"/>
        </w:rPr>
        <w:t xml:space="preserve">—and it’s not race, income or education levels: </w:t>
      </w:r>
      <w:r w:rsidRPr="00844EF6">
        <w:rPr>
          <w:rStyle w:val="StyleUnderline"/>
        </w:rPr>
        <w:t>It’s authoritarianism</w:t>
      </w:r>
      <w:r w:rsidRPr="00844EF6">
        <w:rPr>
          <w:sz w:val="16"/>
        </w:rPr>
        <w:t xml:space="preserve">.” His finding was based on a national poll sponsored by University of Massachusetts, asking questions about authoritarianism that other pollsters were ignoring. Based on his findings, he urged other pollsters to start including such questions. Very few did, although a few did late in the general election. </w:t>
      </w:r>
      <w:r w:rsidRPr="00844EF6">
        <w:rPr>
          <w:sz w:val="16"/>
          <w:szCs w:val="10"/>
        </w:rPr>
        <w:t xml:space="preserve">Nonetheless, by January 20, 2016, Breitbart News was firing back at </w:t>
      </w:r>
      <w:proofErr w:type="spellStart"/>
      <w:r w:rsidRPr="00844EF6">
        <w:rPr>
          <w:sz w:val="16"/>
          <w:szCs w:val="10"/>
        </w:rPr>
        <w:t>MacWilliams</w:t>
      </w:r>
      <w:proofErr w:type="spellEnd"/>
      <w:r w:rsidRPr="00844EF6">
        <w:rPr>
          <w:sz w:val="16"/>
          <w:szCs w:val="10"/>
        </w:rPr>
        <w:t xml:space="preserve">, as well as at Politico for publishing the work of “a college graduate student.” Breitbart writer/editor Mike Flynn (a former Coca Cola bottling plant manager turned radio talk show host turned Breitbart editor, who died six months later of a heart attack after posting several nasty columns on the Clintons) found the </w:t>
      </w:r>
      <w:proofErr w:type="spellStart"/>
      <w:r w:rsidRPr="00844EF6">
        <w:rPr>
          <w:sz w:val="16"/>
          <w:szCs w:val="10"/>
        </w:rPr>
        <w:t>MacWilliams</w:t>
      </w:r>
      <w:proofErr w:type="spellEnd"/>
      <w:r w:rsidRPr="00844EF6">
        <w:rPr>
          <w:sz w:val="16"/>
          <w:szCs w:val="10"/>
        </w:rPr>
        <w:t xml:space="preserve"> material wanting because it was based on research that began following the rise of the Nazis in the late 1930s. Flynn, who had no idea what he was talking about, nor did he make any effort to learn about the seven decades of study of authoritarianism, simply dismissed it. This is not unusual. Overwhelmingly, conservative Republicans who test high as right-wing authoritarians are unhappy to be described by this label, finding it pejorative. (A few academics who study authoritarianism have tried in vain to come up with some other label, and so </w:t>
      </w:r>
      <w:proofErr w:type="gramStart"/>
      <w:r w:rsidRPr="00844EF6">
        <w:rPr>
          <w:sz w:val="16"/>
          <w:szCs w:val="10"/>
        </w:rPr>
        <w:t>far</w:t>
      </w:r>
      <w:proofErr w:type="gramEnd"/>
      <w:r w:rsidRPr="00844EF6">
        <w:rPr>
          <w:sz w:val="16"/>
          <w:szCs w:val="10"/>
        </w:rPr>
        <w:t xml:space="preserve"> they have been less than successful.) But Matthew </w:t>
      </w:r>
      <w:proofErr w:type="spellStart"/>
      <w:r w:rsidRPr="00844EF6">
        <w:rPr>
          <w:sz w:val="16"/>
          <w:szCs w:val="10"/>
        </w:rPr>
        <w:t>MacWilliams</w:t>
      </w:r>
      <w:proofErr w:type="spellEnd"/>
      <w:r w:rsidRPr="00844EF6">
        <w:rPr>
          <w:sz w:val="16"/>
          <w:szCs w:val="10"/>
        </w:rPr>
        <w:t xml:space="preserve"> not only impressed the Politico editors, a few others began looking closely at what he was saying. Amanda Taub, who described herself at the time as the “senior sadness correspondent, a former human rights lawyer, now covering foreign policy, human rights, and Shetland ponies” at Vox, was fascinated by the </w:t>
      </w:r>
      <w:proofErr w:type="spellStart"/>
      <w:r w:rsidRPr="00844EF6">
        <w:rPr>
          <w:sz w:val="16"/>
          <w:szCs w:val="10"/>
        </w:rPr>
        <w:t>MacWilliams</w:t>
      </w:r>
      <w:proofErr w:type="spellEnd"/>
      <w:r w:rsidRPr="00844EF6">
        <w:rPr>
          <w:sz w:val="16"/>
          <w:szCs w:val="10"/>
        </w:rPr>
        <w:t xml:space="preserve"> report. She started digging, and by March 1, 2016, she published the best piece that would be written during the 2016 presidential election cycle explaining the reason people were drawn to Donald Trump. It was a 7,700-word dip into the well-tested and vast social science that explained the secret source of the Trump phenomenon. Her study and report were titled: “The rise of American authoritarianism,” with a subtitle punching up the significance of it all: “A niche group of political scientists may have uncovered what’s driving Donald Trump’s ascent. What they found has implications that go well beyond 2016.” </w:t>
      </w:r>
      <w:r w:rsidRPr="00844EF6">
        <w:rPr>
          <w:sz w:val="16"/>
        </w:rPr>
        <w:t xml:space="preserve">Ms. </w:t>
      </w:r>
      <w:r w:rsidRPr="00844EF6">
        <w:rPr>
          <w:rStyle w:val="StyleUnderline"/>
        </w:rPr>
        <w:t>Taub’s piece was thoroughly researched and nicely written, revealing</w:t>
      </w:r>
      <w:r w:rsidRPr="00844EF6">
        <w:rPr>
          <w:sz w:val="16"/>
        </w:rPr>
        <w:t xml:space="preserve"> key information explaining </w:t>
      </w:r>
      <w:r w:rsidRPr="00844EF6">
        <w:rPr>
          <w:rStyle w:val="StyleUnderline"/>
        </w:rPr>
        <w:t>why Republicans were supporting “a far-right, orange-toned populist with no real political experience, who espouses extreme and often bizarre views.” Taub was not reporting the guesswork of pundits, rather information based on political science and polling, with Vox even running its own polls to confirm the findings that Trump was</w:t>
      </w:r>
      <w:r w:rsidRPr="00844EF6">
        <w:rPr>
          <w:sz w:val="16"/>
        </w:rPr>
        <w:t xml:space="preserve">, in fact, </w:t>
      </w:r>
      <w:r w:rsidRPr="00844EF6">
        <w:rPr>
          <w:rStyle w:val="StyleUnderline"/>
        </w:rPr>
        <w:t>the darling of</w:t>
      </w:r>
      <w:r w:rsidRPr="00844EF6">
        <w:rPr>
          <w:sz w:val="16"/>
        </w:rPr>
        <w:t xml:space="preserve"> </w:t>
      </w:r>
      <w:proofErr w:type="gramStart"/>
      <w:r w:rsidRPr="00844EF6">
        <w:rPr>
          <w:sz w:val="16"/>
        </w:rPr>
        <w:t>little known</w:t>
      </w:r>
      <w:proofErr w:type="gramEnd"/>
      <w:r w:rsidRPr="00844EF6">
        <w:rPr>
          <w:sz w:val="16"/>
        </w:rPr>
        <w:t xml:space="preserve"> American voters called </w:t>
      </w:r>
      <w:r w:rsidRPr="00844EF6">
        <w:rPr>
          <w:rStyle w:val="StyleUnderline"/>
        </w:rPr>
        <w:t>authoritarians. Drawing on</w:t>
      </w:r>
      <w:r w:rsidRPr="00844EF6">
        <w:rPr>
          <w:sz w:val="16"/>
        </w:rPr>
        <w:t xml:space="preserve"> the work of Matthew </w:t>
      </w:r>
      <w:proofErr w:type="spellStart"/>
      <w:r w:rsidRPr="00844EF6">
        <w:rPr>
          <w:sz w:val="16"/>
        </w:rPr>
        <w:t>MacWilliams</w:t>
      </w:r>
      <w:proofErr w:type="spellEnd"/>
      <w:r w:rsidRPr="00844EF6">
        <w:rPr>
          <w:sz w:val="16"/>
        </w:rPr>
        <w:t xml:space="preserve">, as well as on even more </w:t>
      </w:r>
      <w:r w:rsidRPr="00844EF6">
        <w:rPr>
          <w:rStyle w:val="StyleUnderline"/>
        </w:rPr>
        <w:t>established political scientists</w:t>
      </w:r>
      <w:r w:rsidRPr="00844EF6">
        <w:rPr>
          <w:sz w:val="16"/>
        </w:rPr>
        <w:t xml:space="preserve"> like Marc Hetherington of Vanderbilt, Jonathan </w:t>
      </w:r>
      <w:proofErr w:type="spellStart"/>
      <w:r w:rsidRPr="00844EF6">
        <w:rPr>
          <w:sz w:val="16"/>
        </w:rPr>
        <w:t>Weiler</w:t>
      </w:r>
      <w:proofErr w:type="spellEnd"/>
      <w:r w:rsidRPr="00844EF6">
        <w:rPr>
          <w:sz w:val="16"/>
        </w:rPr>
        <w:t xml:space="preserve"> of the University of North Carolina, </w:t>
      </w:r>
      <w:r w:rsidRPr="00844EF6">
        <w:rPr>
          <w:rStyle w:val="StyleUnderline"/>
        </w:rPr>
        <w:t xml:space="preserve">along with other </w:t>
      </w:r>
      <w:r w:rsidRPr="00844EF6">
        <w:rPr>
          <w:rStyle w:val="StyleUnderline"/>
        </w:rPr>
        <w:lastRenderedPageBreak/>
        <w:t>scholars in related fields</w:t>
      </w:r>
      <w:r w:rsidRPr="00844EF6">
        <w:rPr>
          <w:sz w:val="16"/>
        </w:rPr>
        <w:t xml:space="preserve"> (e.g., professors Jonathan Haidt, Stanley Feldman, Karen Stenner and Elizabeth </w:t>
      </w:r>
      <w:proofErr w:type="spellStart"/>
      <w:r w:rsidRPr="00844EF6">
        <w:rPr>
          <w:sz w:val="16"/>
        </w:rPr>
        <w:t>Suhay</w:t>
      </w:r>
      <w:proofErr w:type="spellEnd"/>
      <w:r w:rsidRPr="00844EF6">
        <w:rPr>
          <w:sz w:val="16"/>
        </w:rPr>
        <w:t xml:space="preserve">), </w:t>
      </w:r>
      <w:r w:rsidRPr="00844EF6">
        <w:rPr>
          <w:rStyle w:val="StyleUnderline"/>
        </w:rPr>
        <w:t>Taub’s article provided a solidly documented explanation of how Trump had become the candidate to beat in 2016</w:t>
      </w:r>
      <w:r w:rsidRPr="00844EF6">
        <w:rPr>
          <w:sz w:val="16"/>
        </w:rPr>
        <w:t xml:space="preserve">. (Amanda Taub is now with the New York Times.) It should surprise no one that </w:t>
      </w:r>
      <w:r w:rsidRPr="00844EF6">
        <w:rPr>
          <w:rStyle w:val="StyleUnderline"/>
        </w:rPr>
        <w:t>the authoritarians who elected Trump are now his core supporters—his base. A steady stream of post-election academic study confirms</w:t>
      </w:r>
      <w:r w:rsidRPr="00844EF6">
        <w:rPr>
          <w:sz w:val="16"/>
        </w:rPr>
        <w:t xml:space="preserve"> the analysis that Amanda </w:t>
      </w:r>
      <w:r w:rsidRPr="00844EF6">
        <w:rPr>
          <w:rStyle w:val="StyleUnderline"/>
        </w:rPr>
        <w:t>Taub</w:t>
      </w:r>
      <w:r w:rsidRPr="00844EF6">
        <w:rPr>
          <w:sz w:val="16"/>
        </w:rPr>
        <w:t xml:space="preserve"> assembled during the Trump campaign, </w:t>
      </w:r>
      <w:r w:rsidRPr="00844EF6">
        <w:rPr>
          <w:rStyle w:val="StyleUnderline"/>
        </w:rPr>
        <w:t>information which continues to be largely ignored by the mainstream media</w:t>
      </w:r>
      <w:r w:rsidRPr="00844EF6">
        <w:rPr>
          <w:sz w:val="16"/>
        </w:rPr>
        <w:t>. Authoritarianism not only sounds pejorative, but very wonky. The breakdown questions Ms. Taub suggested in March 2016, remain equally if not more relevant given Trump is not only president, but already planning is 2020 reelection bid: What is American authoritarianism? Where did it come from? How does authoritarianism work? What does authoritarianism explain? How did authoritarians end up in the Republican Party? What does fear and loathing have to do with it? How is authoritarianism changing America’s political and social landscape? What do authoritarians want? And how have authoritarians changed American politics?</w:t>
      </w:r>
    </w:p>
    <w:p w14:paraId="236B1602" w14:textId="77777777" w:rsidR="000E0C90" w:rsidRPr="00844EF6" w:rsidRDefault="000E0C90" w:rsidP="000E0C90">
      <w:pPr>
        <w:pStyle w:val="Heading4"/>
        <w:rPr>
          <w:rFonts w:cs="Calibri"/>
        </w:rPr>
      </w:pPr>
      <w:r w:rsidRPr="00844EF6">
        <w:rPr>
          <w:rFonts w:cs="Calibri"/>
        </w:rPr>
        <w:t xml:space="preserve">GOP base support low now or will </w:t>
      </w:r>
      <w:r w:rsidRPr="00844EF6">
        <w:rPr>
          <w:rFonts w:cs="Calibri"/>
          <w:u w:val="single"/>
        </w:rPr>
        <w:t>never change</w:t>
      </w:r>
      <w:r w:rsidRPr="00844EF6">
        <w:rPr>
          <w:rFonts w:cs="Calibri"/>
        </w:rPr>
        <w:t xml:space="preserve">. </w:t>
      </w:r>
    </w:p>
    <w:p w14:paraId="5E37FFD9" w14:textId="77777777" w:rsidR="000E0C90" w:rsidRPr="00844EF6" w:rsidRDefault="000E0C90" w:rsidP="000E0C90">
      <w:r w:rsidRPr="00844EF6">
        <w:rPr>
          <w:rStyle w:val="Style13ptBold"/>
        </w:rPr>
        <w:t>Rubin 18–</w:t>
      </w:r>
      <w:r w:rsidRPr="00844EF6">
        <w:t xml:space="preserve"> Jennifer, reporter for the Washington Post, “Trump is right back where he started, and that's a problem for the </w:t>
      </w:r>
      <w:proofErr w:type="gramStart"/>
      <w:r w:rsidRPr="00844EF6">
        <w:t>GOP ;</w:t>
      </w:r>
      <w:proofErr w:type="gramEnd"/>
      <w:r w:rsidRPr="00844EF6">
        <w:t xml:space="preserve"> As a new Quinnipiac poll suggests, the president's base of support is exceptionally narrow.”, Washington Post, 2-22-18, Factiva</w:t>
      </w:r>
    </w:p>
    <w:p w14:paraId="051CC8D6" w14:textId="539A5F3C" w:rsidR="000E0C90" w:rsidRPr="00844EF6" w:rsidRDefault="000E0C90" w:rsidP="000E0C90">
      <w:pPr>
        <w:rPr>
          <w:sz w:val="16"/>
        </w:rPr>
      </w:pPr>
      <w:r w:rsidRPr="00844EF6">
        <w:rPr>
          <w:sz w:val="16"/>
        </w:rPr>
        <w:t xml:space="preserve">After a momentary upward blip in the polls (Was it the holidays? A lower presidential profile? A non-disastrous State of the Union? The tax bill hype?) </w:t>
      </w:r>
      <w:r w:rsidRPr="00844EF6">
        <w:rPr>
          <w:rStyle w:val="StyleUnderline"/>
        </w:rPr>
        <w:t>voters have gone right back to disliking</w:t>
      </w:r>
      <w:r w:rsidRPr="00844EF6">
        <w:rPr>
          <w:sz w:val="16"/>
        </w:rPr>
        <w:t xml:space="preserve"> President </w:t>
      </w:r>
      <w:r w:rsidRPr="00844EF6">
        <w:rPr>
          <w:rStyle w:val="StyleUnderline"/>
        </w:rPr>
        <w:t>Trump</w:t>
      </w:r>
      <w:r w:rsidRPr="00844EF6">
        <w:rPr>
          <w:sz w:val="16"/>
        </w:rPr>
        <w:t xml:space="preserve"> — a lot. The latest </w:t>
      </w:r>
      <w:r w:rsidRPr="00844EF6">
        <w:rPr>
          <w:rStyle w:val="StyleUnderline"/>
        </w:rPr>
        <w:t>Quinnipiac</w:t>
      </w:r>
      <w:r w:rsidRPr="00844EF6">
        <w:rPr>
          <w:sz w:val="16"/>
        </w:rPr>
        <w:t xml:space="preserve"> poll </w:t>
      </w:r>
      <w:r w:rsidRPr="00844EF6">
        <w:rPr>
          <w:rStyle w:val="StyleUnderline"/>
        </w:rPr>
        <w:t>has the president's approval rating down to 37 percent</w:t>
      </w:r>
      <w:r w:rsidRPr="00844EF6">
        <w:rPr>
          <w:sz w:val="16"/>
        </w:rPr>
        <w:t xml:space="preserve"> (with 58 disapproving), compared to a 40-percent approval rating on Feb. 7. And </w:t>
      </w:r>
      <w:r w:rsidRPr="00844EF6">
        <w:rPr>
          <w:rStyle w:val="StyleUnderline"/>
        </w:rPr>
        <w:t>by</w:t>
      </w:r>
      <w:r w:rsidRPr="00844EF6">
        <w:rPr>
          <w:sz w:val="16"/>
        </w:rPr>
        <w:t xml:space="preserve"> a margin of </w:t>
      </w:r>
      <w:r w:rsidRPr="00844EF6">
        <w:rPr>
          <w:rStyle w:val="StyleUnderline"/>
        </w:rPr>
        <w:t>67 percent to 24 percent, they want him to release his tax returns</w:t>
      </w:r>
      <w:r w:rsidRPr="00844EF6">
        <w:rPr>
          <w:sz w:val="16"/>
        </w:rPr>
        <w:t xml:space="preserve">. In a demonstration that </w:t>
      </w:r>
      <w:r w:rsidRPr="00844EF6">
        <w:rPr>
          <w:rStyle w:val="Emphasis"/>
        </w:rPr>
        <w:t>tribal loyalty predominates</w:t>
      </w:r>
      <w:r w:rsidRPr="00844EF6">
        <w:rPr>
          <w:sz w:val="16"/>
        </w:rPr>
        <w:t xml:space="preserve"> over </w:t>
      </w:r>
      <w:r w:rsidRPr="00844EF6">
        <w:rPr>
          <w:rStyle w:val="StyleUnderline"/>
        </w:rPr>
        <w:t>obvious observation</w:t>
      </w:r>
      <w:r w:rsidRPr="00844EF6">
        <w:rPr>
          <w:sz w:val="16"/>
        </w:rPr>
        <w:t>, "</w:t>
      </w:r>
      <w:r w:rsidRPr="00844EF6">
        <w:rPr>
          <w:rStyle w:val="StyleUnderline"/>
        </w:rPr>
        <w:t>Trump has not been loyal to his spouse throughout his marriage, American voters say 56-18 percent</w:t>
      </w:r>
      <w:r w:rsidRPr="00844EF6">
        <w:rPr>
          <w:sz w:val="16"/>
        </w:rPr>
        <w:t xml:space="preserve">, with 26 percent undecided. </w:t>
      </w:r>
      <w:r w:rsidRPr="00844EF6">
        <w:rPr>
          <w:rStyle w:val="StyleUnderline"/>
        </w:rPr>
        <w:t xml:space="preserve">Republicans are the only group to say Trump has been loyal." </w:t>
      </w:r>
      <w:r w:rsidRPr="00844EF6">
        <w:rPr>
          <w:rStyle w:val="Emphasis"/>
        </w:rPr>
        <w:t>Really</w:t>
      </w:r>
      <w:r w:rsidRPr="00844EF6">
        <w:rPr>
          <w:rStyle w:val="StyleUnderline"/>
        </w:rPr>
        <w:t xml:space="preserve">, Republicans, you think that, or </w:t>
      </w:r>
      <w:r w:rsidRPr="00844EF6">
        <w:rPr>
          <w:rStyle w:val="Emphasis"/>
        </w:rPr>
        <w:t>do you not permit yourself</w:t>
      </w:r>
      <w:r w:rsidRPr="00844EF6">
        <w:rPr>
          <w:sz w:val="16"/>
        </w:rPr>
        <w:t xml:space="preserve"> even a moment of </w:t>
      </w:r>
      <w:r w:rsidRPr="00844EF6">
        <w:rPr>
          <w:rStyle w:val="Emphasis"/>
        </w:rPr>
        <w:t>honesty?</w:t>
      </w:r>
      <w:r w:rsidRPr="00844EF6">
        <w:rPr>
          <w:rStyle w:val="StyleUnderline"/>
        </w:rPr>
        <w:t xml:space="preserve"> "Voters</w:t>
      </w:r>
      <w:r w:rsidRPr="00844EF6">
        <w:rPr>
          <w:sz w:val="16"/>
        </w:rPr>
        <w:t xml:space="preserve"> also </w:t>
      </w:r>
      <w:r w:rsidRPr="00844EF6">
        <w:rPr>
          <w:rStyle w:val="StyleUnderline"/>
        </w:rPr>
        <w:t>say 66-30 percent</w:t>
      </w:r>
      <w:r w:rsidRPr="00844EF6">
        <w:rPr>
          <w:sz w:val="16"/>
        </w:rPr>
        <w:t xml:space="preserve">, including 58-37 percent among men, </w:t>
      </w:r>
      <w:r w:rsidRPr="00844EF6">
        <w:rPr>
          <w:rStyle w:val="StyleUnderline"/>
        </w:rPr>
        <w:t>that Trump does not respect women as much as he respects men</w:t>
      </w:r>
      <w:r w:rsidRPr="00844EF6">
        <w:rPr>
          <w:sz w:val="16"/>
        </w:rPr>
        <w:t xml:space="preserve">. Again, </w:t>
      </w:r>
      <w:r w:rsidRPr="00844EF6">
        <w:rPr>
          <w:rStyle w:val="StyleUnderline"/>
        </w:rPr>
        <w:t>Republicans are the only group taking Trump's side</w:t>
      </w:r>
      <w:r w:rsidRPr="00844EF6">
        <w:rPr>
          <w:sz w:val="16"/>
        </w:rPr>
        <w:t xml:space="preserve">." And once again, as a group, </w:t>
      </w:r>
      <w:r w:rsidRPr="00844EF6">
        <w:rPr>
          <w:rStyle w:val="StyleUnderline"/>
        </w:rPr>
        <w:t xml:space="preserve">Republicans seem to have </w:t>
      </w:r>
      <w:r w:rsidRPr="00844EF6">
        <w:rPr>
          <w:rStyle w:val="Emphasis"/>
        </w:rPr>
        <w:t>given up</w:t>
      </w:r>
      <w:r w:rsidRPr="00844EF6">
        <w:rPr>
          <w:rStyle w:val="StyleUnderline"/>
        </w:rPr>
        <w:t xml:space="preserve"> any powers of </w:t>
      </w:r>
      <w:r w:rsidRPr="00844EF6">
        <w:rPr>
          <w:rStyle w:val="Emphasis"/>
        </w:rPr>
        <w:t>discernment</w:t>
      </w:r>
      <w:r w:rsidRPr="00844EF6">
        <w:rPr>
          <w:sz w:val="16"/>
        </w:rPr>
        <w:t xml:space="preserve">. </w:t>
      </w:r>
      <w:r w:rsidRPr="00844EF6">
        <w:rPr>
          <w:rStyle w:val="StyleUnderline"/>
        </w:rPr>
        <w:t>The numbers are truly awful</w:t>
      </w:r>
      <w:r w:rsidRPr="00844EF6">
        <w:rPr>
          <w:sz w:val="16"/>
        </w:rPr>
        <w:t xml:space="preserve"> for the president: American voters say </w:t>
      </w:r>
      <w:r w:rsidRPr="00844EF6">
        <w:rPr>
          <w:rStyle w:val="StyleUnderline"/>
        </w:rPr>
        <w:t>57-41</w:t>
      </w:r>
      <w:r w:rsidRPr="00844EF6">
        <w:rPr>
          <w:sz w:val="16"/>
        </w:rPr>
        <w:t xml:space="preserve"> percent that Trump is </w:t>
      </w:r>
      <w:r w:rsidRPr="00844EF6">
        <w:rPr>
          <w:rStyle w:val="StyleUnderline"/>
        </w:rPr>
        <w:t>not fit to serve</w:t>
      </w:r>
      <w:r w:rsidRPr="00844EF6">
        <w:rPr>
          <w:sz w:val="16"/>
        </w:rPr>
        <w:t xml:space="preserve"> as president. There is </w:t>
      </w:r>
      <w:r w:rsidRPr="00844EF6">
        <w:rPr>
          <w:rStyle w:val="StyleUnderline"/>
        </w:rPr>
        <w:t>a wide gender gap</w:t>
      </w:r>
      <w:r w:rsidRPr="00844EF6">
        <w:rPr>
          <w:sz w:val="16"/>
        </w:rPr>
        <w:t xml:space="preserve">, with men divided 49-49 percent on whether Trump is fit. Women say 65-33 percent he is not fit. There is also a gender gap as voters say 65-27 percent that the Trump administration does not do a good job handling issues that have a significant impact on women. Men say no 59-32 percent and women say no 71-22 percent. </w:t>
      </w:r>
      <w:r w:rsidRPr="00844EF6">
        <w:rPr>
          <w:rStyle w:val="StyleUnderline"/>
        </w:rPr>
        <w:t>Voters disapprove</w:t>
      </w:r>
      <w:r w:rsidRPr="00844EF6">
        <w:rPr>
          <w:sz w:val="16"/>
        </w:rPr>
        <w:t xml:space="preserve"> 59-22 percent </w:t>
      </w:r>
      <w:r w:rsidRPr="00844EF6">
        <w:rPr>
          <w:rStyle w:val="StyleUnderline"/>
        </w:rPr>
        <w:t>of the way</w:t>
      </w:r>
      <w:r w:rsidRPr="00844EF6">
        <w:rPr>
          <w:sz w:val="16"/>
        </w:rPr>
        <w:t xml:space="preserve"> the </w:t>
      </w:r>
      <w:r w:rsidRPr="00844EF6">
        <w:rPr>
          <w:rStyle w:val="StyleUnderline"/>
        </w:rPr>
        <w:t>Trump</w:t>
      </w:r>
      <w:r w:rsidRPr="00844EF6">
        <w:rPr>
          <w:sz w:val="16"/>
        </w:rPr>
        <w:t xml:space="preserve"> administration </w:t>
      </w:r>
      <w:r w:rsidRPr="00844EF6">
        <w:rPr>
          <w:rStyle w:val="StyleUnderline"/>
        </w:rPr>
        <w:t>handled</w:t>
      </w:r>
      <w:r w:rsidRPr="00844EF6">
        <w:rPr>
          <w:sz w:val="16"/>
        </w:rPr>
        <w:t xml:space="preserve"> the case of Rob </w:t>
      </w:r>
      <w:r w:rsidRPr="00844EF6">
        <w:rPr>
          <w:rStyle w:val="StyleUnderline"/>
        </w:rPr>
        <w:t>Porter</w:t>
      </w:r>
      <w:r w:rsidRPr="00844EF6">
        <w:rPr>
          <w:sz w:val="16"/>
        </w:rPr>
        <w:t xml:space="preserve">, a White House aide dismissed after accusations of domestic violence. Someone accused of domestic violence by several people should not receive a security clearance, voters say 73-17 percent. Voters say 57-40 percent they do not like Trump's policies and say 61-30 percent they do not like him as a person. American voters say 56-36 percent that Trump acts more like an autocrat than a typical American president. </w:t>
      </w:r>
      <w:r w:rsidRPr="00844EF6">
        <w:rPr>
          <w:rStyle w:val="StyleUnderline"/>
        </w:rPr>
        <w:t xml:space="preserve">When it comes to Russia, voters </w:t>
      </w:r>
      <w:proofErr w:type="gramStart"/>
      <w:r w:rsidRPr="00844EF6">
        <w:rPr>
          <w:rStyle w:val="StyleUnderline"/>
        </w:rPr>
        <w:t>are capable of overlooking</w:t>
      </w:r>
      <w:proofErr w:type="gramEnd"/>
      <w:r w:rsidRPr="00844EF6">
        <w:rPr>
          <w:rStyle w:val="StyleUnderline"/>
        </w:rPr>
        <w:t xml:space="preserve"> his antics</w:t>
      </w:r>
      <w:r w:rsidRPr="00844EF6">
        <w:rPr>
          <w:sz w:val="16"/>
        </w:rPr>
        <w:t xml:space="preserve">, the poll found. "American voters think 76-18 percent, including 55-35 percent among Republicans, that the Russian government did try to influence the 2016 presidential election, the highest number so far for this question. A total of 68 percent of </w:t>
      </w:r>
      <w:r w:rsidRPr="00844EF6">
        <w:rPr>
          <w:rStyle w:val="StyleUnderline"/>
        </w:rPr>
        <w:t>voters are 'very concerned' or 'somewhat concerned'</w:t>
      </w:r>
      <w:r w:rsidRPr="00844EF6">
        <w:rPr>
          <w:sz w:val="16"/>
        </w:rPr>
        <w:t xml:space="preserve"> that </w:t>
      </w:r>
      <w:r w:rsidRPr="00844EF6">
        <w:rPr>
          <w:rStyle w:val="StyleUnderline"/>
        </w:rPr>
        <w:t>the Russian government might try to interfere</w:t>
      </w:r>
      <w:r w:rsidRPr="00844EF6">
        <w:rPr>
          <w:sz w:val="16"/>
        </w:rPr>
        <w:t xml:space="preserve"> in the 2018 elections. </w:t>
      </w:r>
      <w:r w:rsidRPr="00844EF6">
        <w:rPr>
          <w:rStyle w:val="StyleUnderline"/>
        </w:rPr>
        <w:t>Voters disapprove 57-30</w:t>
      </w:r>
      <w:r w:rsidRPr="00844EF6">
        <w:rPr>
          <w:sz w:val="16"/>
        </w:rPr>
        <w:t xml:space="preserve"> percent </w:t>
      </w:r>
      <w:r w:rsidRPr="00844EF6">
        <w:rPr>
          <w:rStyle w:val="StyleUnderline"/>
        </w:rPr>
        <w:t>to Trump's response to the threat of Russian interference</w:t>
      </w:r>
      <w:r w:rsidRPr="00844EF6">
        <w:rPr>
          <w:sz w:val="16"/>
        </w:rPr>
        <w:t xml:space="preserve"> in the 2018 elections." To the extent the GOP-led House of Representatives has stuck with him, one would think it could leave Republicans open to the serious attack that they have failed to respond to the Russian threat. Looking more closely at the data, one is struck by several phenomena. First, </w:t>
      </w:r>
      <w:r w:rsidRPr="00844EF6">
        <w:rPr>
          <w:rStyle w:val="StyleUnderline"/>
        </w:rPr>
        <w:t>young voters really, really don't like Trump</w:t>
      </w:r>
      <w:r w:rsidRPr="00844EF6">
        <w:rPr>
          <w:sz w:val="16"/>
        </w:rPr>
        <w:t xml:space="preserve">. Seventy percent of voters under the age of 35 said they don't approve of his performance — 60 percent of which said they strongly disapprove. Nearly 80 percent of younger voters dislike the Republican Congress. Second, </w:t>
      </w:r>
      <w:r w:rsidRPr="00844EF6">
        <w:rPr>
          <w:rStyle w:val="StyleUnderline"/>
        </w:rPr>
        <w:t xml:space="preserve">Trump's </w:t>
      </w:r>
      <w:r w:rsidRPr="00844EF6">
        <w:rPr>
          <w:rStyle w:val="StyleUnderline"/>
        </w:rPr>
        <w:lastRenderedPageBreak/>
        <w:t xml:space="preserve">support among white voters without college degrees </w:t>
      </w:r>
      <w:r w:rsidRPr="00844EF6">
        <w:rPr>
          <w:rStyle w:val="Emphasis"/>
        </w:rPr>
        <w:t>has eroded</w:t>
      </w:r>
      <w:r w:rsidRPr="00844EF6">
        <w:rPr>
          <w:rStyle w:val="StyleUnderline"/>
        </w:rPr>
        <w:t>. They approve</w:t>
      </w:r>
      <w:r w:rsidRPr="00844EF6">
        <w:rPr>
          <w:sz w:val="16"/>
        </w:rPr>
        <w:t xml:space="preserve"> of the job he is doing </w:t>
      </w:r>
      <w:r w:rsidRPr="00844EF6">
        <w:rPr>
          <w:rStyle w:val="StyleUnderline"/>
        </w:rPr>
        <w:t>by only a slim</w:t>
      </w:r>
      <w:r w:rsidRPr="00844EF6">
        <w:rPr>
          <w:sz w:val="16"/>
        </w:rPr>
        <w:t xml:space="preserve"> 47- to 45-percent </w:t>
      </w:r>
      <w:r w:rsidRPr="00844EF6">
        <w:rPr>
          <w:rStyle w:val="StyleUnderline"/>
        </w:rPr>
        <w:t>plurality. They certainly don't like the president as a person</w:t>
      </w:r>
      <w:r w:rsidRPr="00844EF6">
        <w:rPr>
          <w:sz w:val="16"/>
        </w:rPr>
        <w:t xml:space="preserve"> (39 percent like/50 percent dislike), </w:t>
      </w:r>
      <w:r w:rsidRPr="00844EF6">
        <w:rPr>
          <w:rStyle w:val="StyleUnderline"/>
        </w:rPr>
        <w:t>and a majority</w:t>
      </w:r>
      <w:r w:rsidRPr="00844EF6">
        <w:rPr>
          <w:sz w:val="16"/>
        </w:rPr>
        <w:t xml:space="preserve"> (59 percent) of these voters </w:t>
      </w:r>
      <w:r w:rsidRPr="00844EF6">
        <w:rPr>
          <w:rStyle w:val="StyleUnderline"/>
        </w:rPr>
        <w:t>want him to release his tax returns, 44 percent</w:t>
      </w:r>
      <w:r w:rsidRPr="00844EF6">
        <w:rPr>
          <w:sz w:val="16"/>
        </w:rPr>
        <w:t xml:space="preserve"> of which </w:t>
      </w:r>
      <w:r w:rsidRPr="00844EF6">
        <w:rPr>
          <w:rStyle w:val="StyleUnderline"/>
        </w:rPr>
        <w:t>believe he hasn't done so because he has something to hide</w:t>
      </w:r>
      <w:r w:rsidRPr="00844EF6">
        <w:rPr>
          <w:sz w:val="16"/>
        </w:rPr>
        <w:t xml:space="preserve">. Also, </w:t>
      </w:r>
      <w:r w:rsidRPr="00844EF6">
        <w:rPr>
          <w:rStyle w:val="StyleUnderline"/>
        </w:rPr>
        <w:t>majorities do not believe he respects women, think the White House mishandled</w:t>
      </w:r>
      <w:r w:rsidRPr="00844EF6">
        <w:rPr>
          <w:sz w:val="16"/>
        </w:rPr>
        <w:t xml:space="preserve"> the Rob </w:t>
      </w:r>
      <w:r w:rsidRPr="00844EF6">
        <w:rPr>
          <w:rStyle w:val="StyleUnderline"/>
        </w:rPr>
        <w:t>Porter</w:t>
      </w:r>
      <w:r w:rsidRPr="00844EF6">
        <w:rPr>
          <w:sz w:val="16"/>
        </w:rPr>
        <w:t xml:space="preserve"> situation, </w:t>
      </w:r>
      <w:r w:rsidRPr="00844EF6">
        <w:rPr>
          <w:rStyle w:val="StyleUnderline"/>
        </w:rPr>
        <w:t>and think that Russia interfered with</w:t>
      </w:r>
      <w:r w:rsidRPr="00844EF6">
        <w:rPr>
          <w:sz w:val="16"/>
        </w:rPr>
        <w:t xml:space="preserve"> the </w:t>
      </w:r>
      <w:r w:rsidRPr="00844EF6">
        <w:rPr>
          <w:rStyle w:val="StyleUnderline"/>
        </w:rPr>
        <w:t>2016</w:t>
      </w:r>
      <w:r w:rsidRPr="00844EF6">
        <w:rPr>
          <w:sz w:val="16"/>
        </w:rPr>
        <w:t xml:space="preserve"> election. A large plurality (46 percent) said he has mishandled the Russia scandal, and 50 percent believe he acts more like an autocrat than he does a typical president. </w:t>
      </w:r>
    </w:p>
    <w:p w14:paraId="644451A5" w14:textId="2BFD0068" w:rsidR="000E0C90" w:rsidRPr="00844EF6" w:rsidRDefault="000E0C90">
      <w:pPr>
        <w:rPr>
          <w:sz w:val="16"/>
        </w:rPr>
      </w:pPr>
      <w:r w:rsidRPr="00844EF6">
        <w:rPr>
          <w:sz w:val="16"/>
        </w:rPr>
        <w:br w:type="page"/>
      </w:r>
    </w:p>
    <w:p w14:paraId="5068B2D6" w14:textId="1E2E7C70" w:rsidR="000D2A68" w:rsidRPr="00844EF6" w:rsidRDefault="000D2A68" w:rsidP="000D2A68">
      <w:pPr>
        <w:pStyle w:val="Heading3"/>
      </w:pPr>
      <w:r w:rsidRPr="00844EF6">
        <w:lastRenderedPageBreak/>
        <w:t>Thumper</w:t>
      </w:r>
    </w:p>
    <w:p w14:paraId="6DEA3946" w14:textId="77777777" w:rsidR="000D2A68" w:rsidRPr="00844EF6" w:rsidRDefault="000D2A68" w:rsidP="000D2A68"/>
    <w:p w14:paraId="78688730" w14:textId="46A524C1" w:rsidR="000D2A68" w:rsidRPr="00844EF6" w:rsidRDefault="000D2A68" w:rsidP="000D2A68">
      <w:pPr>
        <w:pStyle w:val="Heading4"/>
      </w:pPr>
      <w:r w:rsidRPr="00844EF6">
        <w:t>Trump is a historically unreliable ally for the NRA which is weak now</w:t>
      </w:r>
    </w:p>
    <w:p w14:paraId="487FEC16" w14:textId="4906C114" w:rsidR="000D2A68" w:rsidRPr="00844EF6" w:rsidRDefault="000D2A68" w:rsidP="000D2A68">
      <w:proofErr w:type="spellStart"/>
      <w:r w:rsidRPr="00844EF6">
        <w:rPr>
          <w:rStyle w:val="Style13ptBold"/>
        </w:rPr>
        <w:t>Coaston</w:t>
      </w:r>
      <w:proofErr w:type="spellEnd"/>
      <w:r w:rsidRPr="00844EF6">
        <w:rPr>
          <w:rStyle w:val="Style13ptBold"/>
        </w:rPr>
        <w:t xml:space="preserve"> 1/17</w:t>
      </w:r>
      <w:r w:rsidRPr="00844EF6">
        <w:t xml:space="preserve"> (Jane, senior politics reporter at Vox, 2019, “Why the NRA is struggling”, </w:t>
      </w:r>
      <w:hyperlink r:id="rId23" w:history="1">
        <w:r w:rsidRPr="00844EF6">
          <w:rPr>
            <w:rStyle w:val="Hyperlink"/>
          </w:rPr>
          <w:t>https://www.vox.com/policy-and-politics/2019/1/17/18167430/nra-2018-midterms-trump-spending-trouble</w:t>
        </w:r>
      </w:hyperlink>
      <w:r w:rsidRPr="00844EF6">
        <w:t>, Aly M)</w:t>
      </w:r>
    </w:p>
    <w:p w14:paraId="5C311758" w14:textId="69D2AB6B" w:rsidR="000D2A68" w:rsidRPr="00844EF6" w:rsidRDefault="00C14BB8" w:rsidP="00C14BB8">
      <w:pPr>
        <w:rPr>
          <w:rStyle w:val="StyleUnderline"/>
        </w:rPr>
      </w:pPr>
      <w:r w:rsidRPr="00844EF6">
        <w:rPr>
          <w:rStyle w:val="StyleUnderline"/>
        </w:rPr>
        <w:t>Though the NRA has remained one of the president’s greatest champions, Trump himself became a curious liability for the organization.</w:t>
      </w:r>
      <w:r w:rsidRPr="00844EF6">
        <w:rPr>
          <w:rStyle w:val="StyleUnderline"/>
        </w:rPr>
        <w:br/>
        <w:t>After the Parkland school shooting in the spring of 2018, Trump argued at a meeting with lawmakers that the minimum age for rifle purchases should be raised and that law enforcement should be able to seize guns without a court order, saying, “Take the guns first, go through due process second.” In another meeting, this time with a gathering of state governors, Trump said, “Half of you are so afraid of the NRA. There’s nothing to be afraid of. ... And you know what, if they’re not with you, we have to fight them every once in a while, that’s okay.”</w:t>
      </w:r>
      <w:r w:rsidRPr="00844EF6">
        <w:rPr>
          <w:rStyle w:val="StyleUnderline"/>
        </w:rPr>
        <w:br/>
        <w:t>This is perhaps unsurprising from a president who grew up in New York City and once advocated heavily for gun control before he aligned himself with the Republican Party. In Trump’s 2000 book, The America We Deserve, Trump decried members of the GOP who “walk the NRA line” and resisted restrictions on guns.</w:t>
      </w:r>
      <w:r w:rsidRPr="00844EF6">
        <w:rPr>
          <w:rStyle w:val="StyleUnderline"/>
        </w:rPr>
        <w:br/>
        <w:t>Whether because of Trump or not, the NRA itself is taking a hit, perhaps because with the GOP in charge of the White House, donating to an organization purportedly standing up for gun rights seems less essential.</w:t>
      </w:r>
      <w:r w:rsidRPr="00844EF6">
        <w:rPr>
          <w:rStyle w:val="StyleUnderline"/>
        </w:rPr>
        <w:br/>
        <w:t xml:space="preserve">The NRA’s revenue from membership dues — a one-year membership costs $45 — has dropped 21 percent since 2016, from $163 million to $128 million, according to the nonpartisan transparency organization </w:t>
      </w:r>
      <w:proofErr w:type="spellStart"/>
      <w:r w:rsidRPr="00844EF6">
        <w:rPr>
          <w:rStyle w:val="StyleUnderline"/>
        </w:rPr>
        <w:t>OpenSecrets</w:t>
      </w:r>
      <w:proofErr w:type="spellEnd"/>
      <w:r w:rsidRPr="00844EF6">
        <w:rPr>
          <w:rStyle w:val="StyleUnderline"/>
        </w:rPr>
        <w:t>. Other donations to the NRA dropped too, from $128 million in 2016 to $98 million in 2017. That revenue drop has led to cost-cutting measures across the organization, from raising the cost of dues to dropping free coffee and water at its Fairfax, Virginia, headquarters to major layoffs at the group’s media outlet, NRATV.</w:t>
      </w:r>
      <w:r w:rsidRPr="00844EF6">
        <w:rPr>
          <w:rStyle w:val="StyleUnderline"/>
        </w:rPr>
        <w:br/>
        <w:t>But most importantly, the revenue drop dramatically impacted how involved the NRA got in the 2018 midterm elections. The group got involved in about half the races in 2018 that it did during the previous midterm cycle, and the amount it spent dropped as well — from $25 million in 2014 to less than half that this cycle.</w:t>
      </w:r>
      <w:r w:rsidRPr="00844EF6">
        <w:rPr>
          <w:sz w:val="16"/>
        </w:rPr>
        <w:br/>
        <w:t xml:space="preserve">One source told me that the election spending was a canary in a coal mine for the organization. </w:t>
      </w:r>
      <w:r w:rsidRPr="00844EF6">
        <w:rPr>
          <w:rStyle w:val="StyleUnderline"/>
        </w:rPr>
        <w:t>“They spent very little money compared to what they usually do. And that’s a problem for them. And they need to figure out why that is, and what’s going on, and how they can fix it if they want to remain as prominent and influential as they are.”</w:t>
      </w:r>
    </w:p>
    <w:p w14:paraId="24056AFA" w14:textId="1D0EED50" w:rsidR="000E0C90" w:rsidRPr="00844EF6" w:rsidRDefault="000E0C90" w:rsidP="000E0C90">
      <w:pPr>
        <w:pStyle w:val="Heading2"/>
      </w:pPr>
      <w:r w:rsidRPr="00844EF6">
        <w:lastRenderedPageBreak/>
        <w:t>Link</w:t>
      </w:r>
      <w:r w:rsidR="00C14BB8" w:rsidRPr="00844EF6">
        <w:t xml:space="preserve"> Defense</w:t>
      </w:r>
    </w:p>
    <w:p w14:paraId="423C3245" w14:textId="1A61507E" w:rsidR="000E0C90" w:rsidRPr="00844EF6" w:rsidRDefault="000E0C90">
      <w:r w:rsidRPr="00844EF6">
        <w:br w:type="page"/>
      </w:r>
    </w:p>
    <w:p w14:paraId="2259B9EE" w14:textId="518CC805" w:rsidR="000E0C90" w:rsidRPr="00844EF6" w:rsidRDefault="000D2A68" w:rsidP="000D2A68">
      <w:pPr>
        <w:pStyle w:val="Heading3"/>
      </w:pPr>
      <w:r w:rsidRPr="00844EF6">
        <w:lastRenderedPageBreak/>
        <w:t>Arms Sales Not Key</w:t>
      </w:r>
    </w:p>
    <w:p w14:paraId="20E25A16" w14:textId="26A6B18B" w:rsidR="000D2A68" w:rsidRPr="00844EF6" w:rsidRDefault="000D2A68" w:rsidP="000D2A68"/>
    <w:p w14:paraId="63F5FA22" w14:textId="0BBB0F32" w:rsidR="000D2A68" w:rsidRPr="00844EF6" w:rsidRDefault="000D2A68" w:rsidP="000D2A68">
      <w:pPr>
        <w:pStyle w:val="Heading4"/>
      </w:pPr>
      <w:r w:rsidRPr="00844EF6">
        <w:t>NRA in disarray – gun lobby needs Trump more than he needs them – he can get away with reducing arms sales</w:t>
      </w:r>
    </w:p>
    <w:p w14:paraId="52E4B510" w14:textId="1901FAD2" w:rsidR="000D2A68" w:rsidRPr="00844EF6" w:rsidRDefault="000D2A68" w:rsidP="000D2A68">
      <w:r w:rsidRPr="00844EF6">
        <w:rPr>
          <w:rStyle w:val="Style13ptBold"/>
        </w:rPr>
        <w:t>Richardson 4/29</w:t>
      </w:r>
      <w:r w:rsidRPr="00844EF6">
        <w:t xml:space="preserve"> (Davis, policy reporter for the Observer, 2019, “Donald Trump’s Relationship Status With the NRA? It’s Complicated”, </w:t>
      </w:r>
      <w:hyperlink r:id="rId24" w:history="1">
        <w:r w:rsidRPr="00844EF6">
          <w:rPr>
            <w:rStyle w:val="Hyperlink"/>
          </w:rPr>
          <w:t>https://observer.com/2019/04/trump-nra-complicated-relationship/</w:t>
        </w:r>
      </w:hyperlink>
      <w:r w:rsidRPr="00844EF6">
        <w:t>, Aly M)</w:t>
      </w:r>
    </w:p>
    <w:p w14:paraId="7C000E2C" w14:textId="21671542" w:rsidR="000D2A68" w:rsidRPr="00844EF6" w:rsidRDefault="000D2A68" w:rsidP="000D2A68">
      <w:pPr>
        <w:rPr>
          <w:rStyle w:val="StyleUnderline"/>
        </w:rPr>
      </w:pPr>
      <w:r w:rsidRPr="00844EF6">
        <w:rPr>
          <w:rStyle w:val="StyleUnderline"/>
        </w:rPr>
        <w:t>Just one day after President Donald Trump addressed the National Rifle Association (NRA) leadership conference last week, the infamous gun lobbying organization imploded. Over the weekend, the NRA’s recently installed president Oliver North was ousted, its longtime lawyer Steve Hart was suspended and the New York State Attorney General’s office announced it had launched an investigation into the group’s nonprofit status.</w:t>
      </w:r>
      <w:r w:rsidRPr="00844EF6">
        <w:rPr>
          <w:rStyle w:val="StyleUnderline"/>
        </w:rPr>
        <w:br/>
      </w:r>
      <w:r w:rsidRPr="00844EF6">
        <w:rPr>
          <w:sz w:val="16"/>
        </w:rPr>
        <w:t>Almost on cue, the president on Monday tweeted support, and a veiled warning, for the organization.</w:t>
      </w:r>
      <w:r w:rsidRPr="00844EF6">
        <w:rPr>
          <w:sz w:val="16"/>
        </w:rPr>
        <w:br/>
      </w:r>
      <w:r w:rsidRPr="00844EF6">
        <w:rPr>
          <w:rStyle w:val="StyleUnderline"/>
        </w:rPr>
        <w:t>Support from the president will prove paramount as the NRA navigates mounting legal hurdles, financial woes (the group hemorrhaged $46 million in 2016) and an ongoing civil war. Although the NRA spent roughly $30 million to help Trump’s 2016 campaign, the president has publicly challenged the organization many times while in office.</w:t>
      </w:r>
      <w:r w:rsidRPr="00844EF6">
        <w:rPr>
          <w:rStyle w:val="StyleUnderline"/>
        </w:rPr>
        <w:br/>
        <w:t>Following the Parkland shooting last February, the president accused a GOP lawmaker of being “afraid of the NRA” for not supporting a federal age limit for purchasing firearms.</w:t>
      </w:r>
      <w:r w:rsidRPr="00844EF6">
        <w:rPr>
          <w:rStyle w:val="StyleUnderline"/>
        </w:rPr>
        <w:br/>
        <w:t>“Somebody can buy a handgun at 21,” said the president. “Now this is not a popular thing to say in terms of the NRA, but I’m saying it anyway.”</w:t>
      </w:r>
      <w:r w:rsidRPr="00844EF6">
        <w:rPr>
          <w:rStyle w:val="StyleUnderline"/>
        </w:rPr>
        <w:br/>
        <w:t>Most recently, the Trump administration rolled out federal regulation in December banning bump fire stocks—the same device a shooter used to alter a semi-automatic rifle and massacre 59 people in Las Vegas in 2017. The NRA was largely silent on the issue, but did say it was “disappointed” by the measure.</w:t>
      </w:r>
      <w:r w:rsidRPr="00844EF6">
        <w:rPr>
          <w:rStyle w:val="StyleUnderline"/>
        </w:rPr>
        <w:br/>
        <w:t>Vexed with a new state investigation, the gun lobbying juggernaut desperately needs support from Trump, giving him even more influence to pull the gun lobbyists in whatever direction he wants.</w:t>
      </w:r>
    </w:p>
    <w:p w14:paraId="0AA7432C" w14:textId="4AF1AF49" w:rsidR="000D2A68" w:rsidRPr="00844EF6" w:rsidRDefault="000D2A68" w:rsidP="000D2A68">
      <w:r w:rsidRPr="00844EF6">
        <w:br w:type="page"/>
      </w:r>
    </w:p>
    <w:p w14:paraId="23AEAA52" w14:textId="0B9A35DF" w:rsidR="000D2A68" w:rsidRPr="00844EF6" w:rsidRDefault="000D2A68" w:rsidP="000D2A68">
      <w:pPr>
        <w:pStyle w:val="Heading3"/>
      </w:pPr>
      <w:r w:rsidRPr="00844EF6">
        <w:lastRenderedPageBreak/>
        <w:t>No Link – Media Spin</w:t>
      </w:r>
    </w:p>
    <w:p w14:paraId="555D9B00" w14:textId="77777777" w:rsidR="000D2A68" w:rsidRPr="00844EF6" w:rsidRDefault="000D2A68" w:rsidP="000D2A68">
      <w:pPr>
        <w:pStyle w:val="Heading4"/>
        <w:rPr>
          <w:rFonts w:cs="Calibri"/>
        </w:rPr>
      </w:pPr>
      <w:r w:rsidRPr="00844EF6">
        <w:rPr>
          <w:rFonts w:cs="Calibri"/>
        </w:rPr>
        <w:t>Media spin means Trump controls the narrative to his base- no risk of backlash</w:t>
      </w:r>
    </w:p>
    <w:p w14:paraId="03103B33" w14:textId="77777777" w:rsidR="000D2A68" w:rsidRPr="00844EF6" w:rsidRDefault="000D2A68" w:rsidP="000D2A68">
      <w:pPr>
        <w:rPr>
          <w:sz w:val="14"/>
        </w:rPr>
      </w:pPr>
      <w:r w:rsidRPr="00844EF6">
        <w:rPr>
          <w:sz w:val="14"/>
        </w:rPr>
        <w:t xml:space="preserve">Leandra </w:t>
      </w:r>
      <w:r w:rsidRPr="00844EF6">
        <w:rPr>
          <w:rStyle w:val="Style13ptBold"/>
        </w:rPr>
        <w:t>Bernstein 2017</w:t>
      </w:r>
      <w:r w:rsidRPr="00844EF6">
        <w:rPr>
          <w:sz w:val="14"/>
        </w:rPr>
        <w:t xml:space="preserve"> (Sinclair Broadcast Group, “Poll: Mainstream media continues to lose the public's trust” </w:t>
      </w:r>
      <w:hyperlink r:id="rId25" w:history="1">
        <w:r w:rsidRPr="00844EF6">
          <w:rPr>
            <w:rStyle w:val="Hyperlink"/>
            <w:sz w:val="14"/>
          </w:rPr>
          <w:t>http://valleycentral.com/news/nation-world/main-stream-media-continue-to-lose-the-publics-trust</w:t>
        </w:r>
      </w:hyperlink>
      <w:r w:rsidRPr="00844EF6">
        <w:rPr>
          <w:sz w:val="14"/>
        </w:rPr>
        <w:t xml:space="preserve"> Feb 14th )</w:t>
      </w:r>
    </w:p>
    <w:p w14:paraId="20BBD218" w14:textId="77777777" w:rsidR="000D2A68" w:rsidRPr="00844EF6" w:rsidRDefault="000D2A68" w:rsidP="000D2A68">
      <w:pPr>
        <w:pStyle w:val="NoSpacing"/>
        <w:rPr>
          <w:rFonts w:cs="Calibri"/>
        </w:rPr>
      </w:pPr>
      <w:r w:rsidRPr="00844EF6">
        <w:rPr>
          <w:rFonts w:cs="Calibri"/>
        </w:rPr>
        <w:t xml:space="preserve">WASHINGTON (Sinclair Broadcast Group) -- While many mainstream media outlets have cried foul over Donald Trump targeting outlets as "failing" or peddling "fake news," that sentiment is largely shared by </w:t>
      </w:r>
      <w:proofErr w:type="gramStart"/>
      <w:r w:rsidRPr="00844EF6">
        <w:rPr>
          <w:rFonts w:cs="Calibri"/>
        </w:rPr>
        <w:t>a majority of</w:t>
      </w:r>
      <w:proofErr w:type="gramEnd"/>
      <w:r w:rsidRPr="00844EF6">
        <w:rPr>
          <w:rFonts w:cs="Calibri"/>
        </w:rPr>
        <w:t xml:space="preserve"> Americans. In its annual confidence poll, </w:t>
      </w:r>
      <w:r w:rsidRPr="00844EF6">
        <w:rPr>
          <w:rStyle w:val="StyleUnderline"/>
          <w:rFonts w:cs="Calibri"/>
        </w:rPr>
        <w:t>Gallup found that Americans' trust in the mass media</w:t>
      </w:r>
      <w:r w:rsidRPr="00844EF6">
        <w:rPr>
          <w:rFonts w:cs="Calibri"/>
        </w:rPr>
        <w:t xml:space="preserve"> "to report the news fully, accurately and fairly" </w:t>
      </w:r>
      <w:r w:rsidRPr="00844EF6">
        <w:rPr>
          <w:rStyle w:val="StyleUnderline"/>
          <w:rFonts w:cs="Calibri"/>
        </w:rPr>
        <w:t>reached its lowest level in polling history</w:t>
      </w:r>
      <w:r w:rsidRPr="00844EF6">
        <w:rPr>
          <w:rFonts w:cs="Calibri"/>
        </w:rPr>
        <w:t xml:space="preserve">, with only 32 percent saying they have a great deal or fair amount of trust in the media. Trust in the establishment media did not begin with the contentious 2016 election and Donald Trump taking the stage, but after a steady decline over the past 20 years, it took its deepest dive yet, led by Republicans deep distrust of mass media. </w:t>
      </w:r>
      <w:r w:rsidRPr="00844EF6">
        <w:rPr>
          <w:rStyle w:val="StyleUnderline"/>
          <w:rFonts w:cs="Calibri"/>
        </w:rPr>
        <w:t>On the campaign trail, Trump maintained a combative relationship with the press, but received roaring applause from his supporters when he referred to the "dishonest media," and sniped at the</w:t>
      </w:r>
      <w:r w:rsidRPr="00844EF6">
        <w:rPr>
          <w:rFonts w:cs="Calibri"/>
        </w:rPr>
        <w:t xml:space="preserve"> anchors, pundits, </w:t>
      </w:r>
      <w:r w:rsidRPr="00844EF6">
        <w:rPr>
          <w:rStyle w:val="StyleUnderline"/>
          <w:rFonts w:cs="Calibri"/>
        </w:rPr>
        <w:t>reporters</w:t>
      </w:r>
      <w:r w:rsidRPr="00844EF6">
        <w:rPr>
          <w:rFonts w:cs="Calibri"/>
        </w:rPr>
        <w:t xml:space="preserve"> and editorial boards who </w:t>
      </w:r>
      <w:r w:rsidRPr="00844EF6">
        <w:rPr>
          <w:rStyle w:val="StyleUnderline"/>
          <w:rFonts w:cs="Calibri"/>
        </w:rPr>
        <w:t>he said were treating him "very unfairly."</w:t>
      </w:r>
      <w:r w:rsidRPr="00844EF6">
        <w:rPr>
          <w:rFonts w:cs="Calibri"/>
        </w:rPr>
        <w:t xml:space="preserve"> </w:t>
      </w:r>
      <w:r w:rsidRPr="00844EF6">
        <w:rPr>
          <w:rStyle w:val="Emphasis"/>
        </w:rPr>
        <w:t xml:space="preserve">In order to skirt the criticism and the tough questions, Trump took advantage of Twitter, the most effective tools he has used to circumvent the media and communicate directly with his base. </w:t>
      </w:r>
      <w:r w:rsidRPr="00844EF6">
        <w:rPr>
          <w:rFonts w:cs="Calibri"/>
        </w:rPr>
        <w:t xml:space="preserve">In one of his first stops after taking office, Trump addressed intelligence professionals at CIA headquarters, using the occasion to address his "running war with the media." He received laughter and applause when referring to the press as "among the most dishonest human beings on earth." Only a week earlier, Trump shut out CNN's Jim Acosta to the delight of his supporters, denying a question to the mainstay of cable news during his first press conference after winning the election. Today, after less than a month in the White House, </w:t>
      </w:r>
      <w:r w:rsidRPr="00844EF6">
        <w:rPr>
          <w:rStyle w:val="StyleUnderline"/>
          <w:rFonts w:cs="Calibri"/>
        </w:rPr>
        <w:t>Trump continues to transform the relationship with the mainstream media</w:t>
      </w:r>
      <w:r w:rsidRPr="00844EF6">
        <w:rPr>
          <w:rFonts w:cs="Calibri"/>
        </w:rPr>
        <w:t xml:space="preserve">. Reporters who were traditionally the first to be called on by previous press secretaries have been edged out by Sean Spicer. In place of the Associated Press, CNN, the Washington Post and the New York Times, Spicer has brought in outside voices. In his first briefings, Spicer called on the New York Post, Breitbart, </w:t>
      </w:r>
      <w:proofErr w:type="spellStart"/>
      <w:r w:rsidRPr="00844EF6">
        <w:rPr>
          <w:rFonts w:cs="Calibri"/>
        </w:rPr>
        <w:t>LifeZette</w:t>
      </w:r>
      <w:proofErr w:type="spellEnd"/>
      <w:r w:rsidRPr="00844EF6">
        <w:rPr>
          <w:rFonts w:cs="Calibri"/>
        </w:rPr>
        <w:t xml:space="preserve">, One America News Network, and Newsmax. Rather than staying in the traditional press secretary's comfort zone of the first two rows of the briefing room, Spicer has introduced local news outlets from across the country questioning the White House via Skype. "The point is, there are voices and issues that the mainstream media sometimes doesn't capture, and </w:t>
      </w:r>
      <w:proofErr w:type="spellStart"/>
      <w:r w:rsidRPr="00844EF6">
        <w:rPr>
          <w:rFonts w:cs="Calibri"/>
        </w:rPr>
        <w:t>its</w:t>
      </w:r>
      <w:proofErr w:type="spellEnd"/>
      <w:r w:rsidRPr="00844EF6">
        <w:rPr>
          <w:rFonts w:cs="Calibri"/>
        </w:rPr>
        <w:t xml:space="preserve"> important for those issues to get as much prominence as some of the mainstream ones," Spicer told Fox News in January. Bringing in more non-traditional media outlets is by design Spicer explained. "Over and over again we are seeing people gravitate towards sites because they recognize the mainstream media isn't the only game in town," he said. While some larger media outlets have complained that</w:t>
      </w:r>
      <w:r w:rsidRPr="00844EF6">
        <w:rPr>
          <w:rStyle w:val="StyleUnderline"/>
          <w:rFonts w:cs="Calibri"/>
        </w:rPr>
        <w:t xml:space="preserve"> the new White House briefing format is crowding out</w:t>
      </w:r>
      <w:r w:rsidRPr="00844EF6">
        <w:rPr>
          <w:rFonts w:cs="Calibri"/>
        </w:rPr>
        <w:t xml:space="preserve"> the more hard-nosed </w:t>
      </w:r>
      <w:r w:rsidRPr="00844EF6">
        <w:rPr>
          <w:rStyle w:val="StyleUnderline"/>
          <w:rFonts w:cs="Calibri"/>
        </w:rPr>
        <w:t>critical reporters with Trump cronies</w:t>
      </w:r>
      <w:r w:rsidRPr="00844EF6">
        <w:rPr>
          <w:rFonts w:cs="Calibri"/>
        </w:rPr>
        <w:t xml:space="preserve">, Spicer has also brought in a handful of local media outlets, who enjoy one advantage over the national establishment media: more trust. According to a 2016 Pew Research study, 22 percent of respondents had "a lot" of trust in local news organizations, compared to 18 percent who trust national outlets. In total, local news coverage enjoyed a six-point advantage over national stations. The shake-up of the national media giants in favor of local stations or new media outlets has raised the ire of those who previously enjoyed having their questions at the front of the queue. During the Monday joint press briefing with Donald Trump and Canadian Prime Minister Justin Trudeau, Sinclair Broadcasting Group's reporter, Scott </w:t>
      </w:r>
      <w:proofErr w:type="spellStart"/>
      <w:r w:rsidRPr="00844EF6">
        <w:rPr>
          <w:rFonts w:cs="Calibri"/>
        </w:rPr>
        <w:t>Thuman</w:t>
      </w:r>
      <w:proofErr w:type="spellEnd"/>
      <w:r w:rsidRPr="00844EF6">
        <w:rPr>
          <w:rFonts w:cs="Calibri"/>
        </w:rPr>
        <w:t xml:space="preserve"> was called on to ask the first question. </w:t>
      </w:r>
      <w:proofErr w:type="spellStart"/>
      <w:r w:rsidRPr="00844EF6">
        <w:rPr>
          <w:rFonts w:cs="Calibri"/>
        </w:rPr>
        <w:t>Thuman</w:t>
      </w:r>
      <w:proofErr w:type="spellEnd"/>
      <w:r w:rsidRPr="00844EF6">
        <w:rPr>
          <w:rFonts w:cs="Calibri"/>
        </w:rPr>
        <w:t xml:space="preserve"> asked the two North American leaders whether either had decided to "alter or amend" their very different approaches to immigration, terrorism, and trade. Trump also took a question from the Daily Caller. CNN reported that other reporters were "outraged" that they weren't called on and that neither Sinclair or Daily Caller asked about the fate of National Security Advisor, Mike Flynn, who announced his resignation from the administration just hours after the press conference. The Washington Post and New York Times both alleged that Trump had intentionally called on "friendly" media outlets to avoid harsh questioning. Fox News and AP directly confronted the two reporters who got their questions answered, alleging their questions had </w:t>
      </w:r>
      <w:r w:rsidRPr="00844EF6">
        <w:rPr>
          <w:rFonts w:cs="Calibri"/>
        </w:rPr>
        <w:lastRenderedPageBreak/>
        <w:t xml:space="preserve">been planted by the White House. Sinclair Broadcast Group's Vice President of News, Scott Livingston defended the reporter for working "to go beyond inside the beltway chatter and get to the heart of the issues that are relevant to all Americans ... The question wasn’t pre-set, screened nor suggested by the White House. We stand by Scott’s judgement and reporting." That wasn't the end of the media infighting on Monday, as the New York Times led a pack of news outlets taking aim at the Wall Street Journal, whose editor-in-chief Gerard Baker insisted on keeping coverage of Trump objective. One individual attending the Monday town-hall style meeting described </w:t>
      </w:r>
      <w:r w:rsidRPr="00844EF6">
        <w:rPr>
          <w:rStyle w:val="Emphasis"/>
        </w:rPr>
        <w:t xml:space="preserve">the </w:t>
      </w:r>
      <w:r w:rsidRPr="00844EF6">
        <w:rPr>
          <w:rFonts w:cs="Calibri"/>
        </w:rPr>
        <w:t xml:space="preserve">Journal's </w:t>
      </w:r>
      <w:r w:rsidRPr="00844EF6">
        <w:rPr>
          <w:rStyle w:val="Emphasis"/>
        </w:rPr>
        <w:t>lack of criticism of the president as "neutral to the point of being absurd."</w:t>
      </w:r>
      <w:r w:rsidRPr="00844EF6">
        <w:rPr>
          <w:rFonts w:cs="Calibri"/>
        </w:rPr>
        <w:t xml:space="preserve"> Baker defending the publication's stance in a statement after the meeting saying, "If you view a Trump presidency as something that’s potentially dangerous, then your reporting is going to reflect that. You would move closer than you’ve ever been to being oppositional. That’s uncomfortable and uncharted territory for every mainstream, non-opinion journalist I’ve ever known, and by normal standards, untenable." </w:t>
      </w:r>
      <w:r w:rsidRPr="00844EF6">
        <w:rPr>
          <w:rStyle w:val="StyleUnderline"/>
          <w:rFonts w:cs="Calibri"/>
        </w:rPr>
        <w:t xml:space="preserve">Last week Emerson College </w:t>
      </w:r>
      <w:r w:rsidRPr="00844EF6">
        <w:rPr>
          <w:rFonts w:cs="Calibri"/>
        </w:rPr>
        <w:t xml:space="preserve">political communications professor Spencer Kimball </w:t>
      </w:r>
      <w:r w:rsidRPr="00844EF6">
        <w:rPr>
          <w:rStyle w:val="StyleUnderline"/>
          <w:rFonts w:cs="Calibri"/>
        </w:rPr>
        <w:t xml:space="preserve">published a poll comparing the public's trust in </w:t>
      </w:r>
      <w:proofErr w:type="gramStart"/>
      <w:r w:rsidRPr="00844EF6">
        <w:rPr>
          <w:rStyle w:val="StyleUnderline"/>
          <w:rFonts w:cs="Calibri"/>
        </w:rPr>
        <w:t>main stream</w:t>
      </w:r>
      <w:proofErr w:type="gramEnd"/>
      <w:r w:rsidRPr="00844EF6">
        <w:rPr>
          <w:rStyle w:val="StyleUnderline"/>
          <w:rFonts w:cs="Calibri"/>
        </w:rPr>
        <w:t xml:space="preserve"> media to the public's trust in Donald Trump.</w:t>
      </w:r>
      <w:r w:rsidRPr="00844EF6">
        <w:rPr>
          <w:rFonts w:cs="Calibri"/>
        </w:rPr>
        <w:t xml:space="preserve"> The poll was shared the next day by President Trump himself under the headline, "Trump administration seen as more truthful than news media." </w:t>
      </w:r>
      <w:r w:rsidRPr="00844EF6">
        <w:rPr>
          <w:rStyle w:val="StyleUnderline"/>
          <w:rFonts w:cs="Calibri"/>
        </w:rPr>
        <w:t>The poll found that 49 percent of voters consider Trump to be truthful</w:t>
      </w:r>
      <w:r w:rsidRPr="00844EF6">
        <w:rPr>
          <w:rFonts w:cs="Calibri"/>
        </w:rPr>
        <w:t xml:space="preserve">, versus 48 person of voters who find him untruthful. The </w:t>
      </w:r>
      <w:r w:rsidRPr="00844EF6">
        <w:rPr>
          <w:rStyle w:val="StyleUnderline"/>
          <w:rFonts w:cs="Calibri"/>
        </w:rPr>
        <w:t xml:space="preserve">researchers then compared that confidence rating to trust in the news media, which 53 percent of voters considered to be untruthful, a 14-point gap. A key finding of the poll shows that </w:t>
      </w:r>
      <w:r w:rsidRPr="00844EF6">
        <w:rPr>
          <w:rStyle w:val="Emphasis"/>
        </w:rPr>
        <w:t>voters find the Trump administration to be more truthful than the news media</w:t>
      </w:r>
      <w:r w:rsidRPr="00844EF6">
        <w:rPr>
          <w:rStyle w:val="StyleUnderline"/>
          <w:rFonts w:cs="Calibri"/>
        </w:rPr>
        <w:t xml:space="preserve">. </w:t>
      </w:r>
      <w:r w:rsidRPr="00844EF6">
        <w:rPr>
          <w:rFonts w:cs="Calibri"/>
        </w:rPr>
        <w:t xml:space="preserve">The partisan split was obvious, with </w:t>
      </w:r>
      <w:proofErr w:type="gramStart"/>
      <w:r w:rsidRPr="00844EF6">
        <w:rPr>
          <w:rFonts w:cs="Calibri"/>
        </w:rPr>
        <w:t>the overwhelming majority of</w:t>
      </w:r>
      <w:proofErr w:type="gramEnd"/>
      <w:r w:rsidRPr="00844EF6">
        <w:rPr>
          <w:rFonts w:cs="Calibri"/>
        </w:rPr>
        <w:t xml:space="preserve"> Republicans saying Trump is truthful and 88 percent considering the media untruthful. Democrats overwhelmingly found Trump untruthful and 62 percent found the media to be truthful. Tens of thousands of people saw the poll when it was tweeted out by the president, leading to an outpouring of responses for Spencer Kimball. "It was very intense," Kimball said of the response. "I would say the negative comments were three to one, at least in emails I received or phone calls I received from people who were upset about the poll results." </w:t>
      </w:r>
      <w:r w:rsidRPr="00844EF6">
        <w:rPr>
          <w:rStyle w:val="StyleUnderline"/>
          <w:rFonts w:cs="Calibri"/>
        </w:rPr>
        <w:t>Trump's approval ratings are hovering around 49 percent</w:t>
      </w:r>
      <w:r w:rsidRPr="00844EF6">
        <w:rPr>
          <w:rFonts w:cs="Calibri"/>
        </w:rPr>
        <w:t xml:space="preserve">, according to the Real Clear Politics average. While that's certainly nothing to brag about in the so-called honeymoon period after the election, </w:t>
      </w:r>
      <w:r w:rsidRPr="00844EF6">
        <w:rPr>
          <w:rStyle w:val="StyleUnderline"/>
          <w:rFonts w:cs="Calibri"/>
        </w:rPr>
        <w:t xml:space="preserve">it matches up </w:t>
      </w:r>
      <w:proofErr w:type="gramStart"/>
      <w:r w:rsidRPr="00844EF6">
        <w:rPr>
          <w:rStyle w:val="StyleUnderline"/>
          <w:rFonts w:cs="Calibri"/>
        </w:rPr>
        <w:t>pretty well</w:t>
      </w:r>
      <w:proofErr w:type="gramEnd"/>
      <w:r w:rsidRPr="00844EF6">
        <w:rPr>
          <w:rStyle w:val="StyleUnderline"/>
          <w:rFonts w:cs="Calibri"/>
        </w:rPr>
        <w:t xml:space="preserve"> with the Emerson poll on the president's truthfulness</w:t>
      </w:r>
      <w:r w:rsidRPr="00844EF6">
        <w:rPr>
          <w:rFonts w:cs="Calibri"/>
        </w:rPr>
        <w:t xml:space="preserve">. Kimball defended his work and had to explain to critics "This is how people are really thinking. It's not ten percent of the country that trusts Trump, maybe it's 45 percent and not 49 percent, but it's right up there." </w:t>
      </w:r>
      <w:r w:rsidRPr="00844EF6">
        <w:rPr>
          <w:rStyle w:val="Emphasis"/>
        </w:rPr>
        <w:t>What is most concerning</w:t>
      </w:r>
      <w:r w:rsidRPr="00844EF6">
        <w:rPr>
          <w:rFonts w:cs="Calibri"/>
        </w:rPr>
        <w:t xml:space="preserve">, though was less the reaction to the </w:t>
      </w:r>
      <w:proofErr w:type="gramStart"/>
      <w:r w:rsidRPr="00844EF6">
        <w:rPr>
          <w:rFonts w:cs="Calibri"/>
        </w:rPr>
        <w:t>particular poll</w:t>
      </w:r>
      <w:proofErr w:type="gramEnd"/>
      <w:r w:rsidRPr="00844EF6">
        <w:rPr>
          <w:rFonts w:cs="Calibri"/>
        </w:rPr>
        <w:t xml:space="preserve">, but </w:t>
      </w:r>
      <w:r w:rsidRPr="00844EF6">
        <w:rPr>
          <w:rStyle w:val="Emphasis"/>
        </w:rPr>
        <w:t xml:space="preserve">a growing tendency by media consumers to only read or watch those things that confirm their preexisting biases or ideologies. </w:t>
      </w:r>
      <w:r w:rsidRPr="00844EF6">
        <w:rPr>
          <w:rFonts w:cs="Calibri"/>
        </w:rPr>
        <w:t>"It's scary," Kimball said. "</w:t>
      </w:r>
      <w:r w:rsidRPr="00844EF6">
        <w:rPr>
          <w:rStyle w:val="StyleUnderline"/>
          <w:rFonts w:cs="Calibri"/>
        </w:rPr>
        <w:t xml:space="preserve">If you report something and people don't like </w:t>
      </w:r>
      <w:proofErr w:type="gramStart"/>
      <w:r w:rsidRPr="00844EF6">
        <w:rPr>
          <w:rStyle w:val="StyleUnderline"/>
          <w:rFonts w:cs="Calibri"/>
        </w:rPr>
        <w:t>it</w:t>
      </w:r>
      <w:proofErr w:type="gramEnd"/>
      <w:r w:rsidRPr="00844EF6">
        <w:rPr>
          <w:rStyle w:val="StyleUnderline"/>
          <w:rFonts w:cs="Calibri"/>
        </w:rPr>
        <w:t xml:space="preserve"> they will refer to it as 'fake news.'"</w:t>
      </w:r>
      <w:r w:rsidRPr="00844EF6">
        <w:rPr>
          <w:rFonts w:cs="Calibri"/>
        </w:rPr>
        <w:t xml:space="preserve"> The back and forth accusations over fake news come from both the left and the right, from Democrats and from President Trump who has routinely denounced unfavorable polls or critical coverage as fake news. The tendency for media consumers across the ideological spectrum to engage in selective exposure and confirmation bias is a worrying trend. "Both sides are using this as a way to dismiss credible information," Kimball warned. </w:t>
      </w:r>
      <w:r w:rsidRPr="00844EF6">
        <w:rPr>
          <w:rStyle w:val="Emphasis"/>
        </w:rPr>
        <w:t xml:space="preserve">With more than 60 percent of American adults getting their news from social media, and about half getting their news from only one source, it is easier than </w:t>
      </w:r>
      <w:proofErr w:type="spellStart"/>
      <w:r w:rsidRPr="00844EF6">
        <w:rPr>
          <w:rStyle w:val="Emphasis"/>
        </w:rPr>
        <w:t>every</w:t>
      </w:r>
      <w:proofErr w:type="spellEnd"/>
      <w:r w:rsidRPr="00844EF6">
        <w:rPr>
          <w:rStyle w:val="Emphasis"/>
        </w:rPr>
        <w:t xml:space="preserve"> to personalize both the sources of information and the facts themselves. </w:t>
      </w:r>
      <w:r w:rsidRPr="00844EF6">
        <w:rPr>
          <w:rFonts w:cs="Calibri"/>
        </w:rPr>
        <w:t>"We're in a very politicized environment and we are now in a situation where a lot of people try to get the news from a politically congenial echo chamber," said Cathy Young, contributing editor at Reason magazine.</w:t>
      </w:r>
    </w:p>
    <w:p w14:paraId="36116BB4" w14:textId="4A9FE276" w:rsidR="00C14BB8" w:rsidRPr="00844EF6" w:rsidRDefault="00C14BB8">
      <w:r w:rsidRPr="00844EF6">
        <w:br w:type="page"/>
      </w:r>
    </w:p>
    <w:p w14:paraId="72BF9E5C" w14:textId="164A1D6C" w:rsidR="000D2A68" w:rsidRPr="00844EF6" w:rsidRDefault="00C14BB8" w:rsidP="00C14BB8">
      <w:pPr>
        <w:pStyle w:val="Heading2"/>
      </w:pPr>
      <w:r w:rsidRPr="00844EF6">
        <w:lastRenderedPageBreak/>
        <w:t>Impact Defense</w:t>
      </w:r>
    </w:p>
    <w:p w14:paraId="3457765A" w14:textId="1A64246D" w:rsidR="00C14BB8" w:rsidRPr="00844EF6" w:rsidRDefault="00C14BB8">
      <w:r w:rsidRPr="00844EF6">
        <w:br w:type="page"/>
      </w:r>
    </w:p>
    <w:p w14:paraId="0ED63940" w14:textId="710206C9" w:rsidR="00C14BB8" w:rsidRPr="00844EF6" w:rsidRDefault="00C14BB8" w:rsidP="00C14BB8">
      <w:pPr>
        <w:pStyle w:val="Heading3"/>
      </w:pPr>
      <w:r w:rsidRPr="00844EF6">
        <w:lastRenderedPageBreak/>
        <w:t>No Diversionary War</w:t>
      </w:r>
    </w:p>
    <w:p w14:paraId="75CB3AA3" w14:textId="10957588" w:rsidR="00C14BB8" w:rsidRPr="00844EF6" w:rsidRDefault="00C14BB8" w:rsidP="00C14BB8"/>
    <w:p w14:paraId="05D0DD31" w14:textId="77777777" w:rsidR="00C14BB8" w:rsidRPr="00844EF6" w:rsidRDefault="00C14BB8" w:rsidP="00C14BB8">
      <w:pPr>
        <w:pStyle w:val="Heading4"/>
        <w:rPr>
          <w:rFonts w:cs="Calibri"/>
        </w:rPr>
      </w:pPr>
      <w:r w:rsidRPr="00844EF6">
        <w:rPr>
          <w:rFonts w:cs="Calibri"/>
        </w:rPr>
        <w:t>No diversionary war</w:t>
      </w:r>
    </w:p>
    <w:p w14:paraId="38C25FD1" w14:textId="77777777" w:rsidR="00C14BB8" w:rsidRPr="00844EF6" w:rsidRDefault="00C14BB8" w:rsidP="00C14BB8">
      <w:proofErr w:type="spellStart"/>
      <w:r w:rsidRPr="00844EF6">
        <w:rPr>
          <w:rStyle w:val="Style13ptBold"/>
        </w:rPr>
        <w:t>Bershidsky</w:t>
      </w:r>
      <w:proofErr w:type="spellEnd"/>
      <w:r w:rsidRPr="00844EF6">
        <w:rPr>
          <w:rStyle w:val="Style13ptBold"/>
        </w:rPr>
        <w:t xml:space="preserve"> 17 –</w:t>
      </w:r>
      <w:r w:rsidRPr="00844EF6">
        <w:t xml:space="preserve"> Leonid </w:t>
      </w:r>
      <w:proofErr w:type="spellStart"/>
      <w:r w:rsidRPr="00844EF6">
        <w:t>Bershidsky</w:t>
      </w:r>
      <w:proofErr w:type="spellEnd"/>
      <w:r w:rsidRPr="00844EF6">
        <w:t>, Bloomberg View Columnist, Founding Editor of the Russian business daily Vedomosti and Founded Slon.ru, “Trump's Forever War of Diversion”, Bloomberg News, 1-25, https://www.bloomberg.com/view/articles/2017-01-25/trump-s-forever-war-of-diversion</w:t>
      </w:r>
    </w:p>
    <w:p w14:paraId="13E2A58D" w14:textId="77777777" w:rsidR="00C14BB8" w:rsidRPr="00844EF6" w:rsidRDefault="00C14BB8" w:rsidP="00C14BB8">
      <w:pPr>
        <w:rPr>
          <w:sz w:val="16"/>
        </w:rPr>
      </w:pPr>
      <w:r w:rsidRPr="00844EF6">
        <w:rPr>
          <w:rStyle w:val="StyleUnderline"/>
        </w:rPr>
        <w:t xml:space="preserve">There's even a term for the tactic: </w:t>
      </w:r>
      <w:r w:rsidRPr="00844EF6">
        <w:rPr>
          <w:rStyle w:val="Emphasis"/>
        </w:rPr>
        <w:t>"diversionary conflict."</w:t>
      </w:r>
      <w:r w:rsidRPr="00844EF6">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w:t>
      </w:r>
      <w:proofErr w:type="gramStart"/>
      <w:r w:rsidRPr="00844EF6">
        <w:rPr>
          <w:sz w:val="16"/>
        </w:rPr>
        <w:t>protests against</w:t>
      </w:r>
      <w:proofErr w:type="gramEnd"/>
      <w:r w:rsidRPr="00844EF6">
        <w:rPr>
          <w:sz w:val="16"/>
        </w:rPr>
        <w:t xml:space="preserve">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844EF6">
        <w:rPr>
          <w:rStyle w:val="Emphasis"/>
        </w:rPr>
        <w:t>Trump doesn't need to start wars</w:t>
      </w:r>
      <w:r w:rsidRPr="00844EF6">
        <w:rPr>
          <w:rStyle w:val="StyleUnderline"/>
        </w:rPr>
        <w:t xml:space="preserve">: He and his team know how emotional many Americans are about him. He can choose what he wants to be hated for -- preferably for something silly and unrelated to his actual priorities </w:t>
      </w:r>
      <w:proofErr w:type="gramStart"/>
      <w:r w:rsidRPr="00844EF6">
        <w:rPr>
          <w:rStyle w:val="StyleUnderline"/>
        </w:rPr>
        <w:t>at the moment</w:t>
      </w:r>
      <w:proofErr w:type="gramEnd"/>
      <w:r w:rsidRPr="00844EF6">
        <w:rPr>
          <w:rStyle w:val="StyleUnderline"/>
        </w:rPr>
        <w:t xml:space="preserve">. He used this to his advantage during the campaign: His alleged sexual misconduct took up so much media time and public attention than issues like his business history, his tax returns and his proposals. </w:t>
      </w:r>
      <w:r w:rsidRPr="00844EF6">
        <w:rPr>
          <w:sz w:val="16"/>
        </w:rPr>
        <w:t xml:space="preserve">As the inauguration attendance argument played, Trump has been busy. </w:t>
      </w:r>
      <w:r w:rsidRPr="00844EF6">
        <w:rPr>
          <w:rStyle w:val="StyleUnderline"/>
        </w:rPr>
        <w:t xml:space="preserve">Apart from starting the Obamacare rollback and withdrawing from the TPP, he has frozen a reduction of mortgage insurance premiums, allowed the Keystone Pipeline to go ahead and prepared to sign an executive order to begin construction of a border wall. </w:t>
      </w:r>
      <w:proofErr w:type="gramStart"/>
      <w:r w:rsidRPr="00844EF6">
        <w:rPr>
          <w:rStyle w:val="StyleUnderline"/>
        </w:rPr>
        <w:t>Well aware</w:t>
      </w:r>
      <w:proofErr w:type="gramEnd"/>
      <w:r w:rsidRPr="00844EF6">
        <w:rPr>
          <w:rStyle w:val="StyleUnderline"/>
        </w:rPr>
        <w:t xml:space="preserve"> that some of these important actions might cause indignation and targeted protest, Trump has </w:t>
      </w:r>
      <w:r w:rsidRPr="00844EF6">
        <w:rPr>
          <w:rStyle w:val="Emphasis"/>
        </w:rPr>
        <w:t>tossed out another meaningless football</w:t>
      </w:r>
      <w:r w:rsidRPr="00844EF6">
        <w:rPr>
          <w:rStyle w:val="StyleUnderline"/>
        </w:rPr>
        <w:t xml:space="preserve"> for the media and the public to fixate on.</w:t>
      </w:r>
      <w:r w:rsidRPr="00844EF6">
        <w:rPr>
          <w:u w:val="single"/>
        </w:rPr>
        <w:t xml:space="preserve"> </w:t>
      </w:r>
      <w:r w:rsidRPr="00844EF6">
        <w:rPr>
          <w:sz w:val="16"/>
        </w:rPr>
        <w:t xml:space="preserve">"I will be asking for a major investigation into </w:t>
      </w:r>
      <w:r w:rsidRPr="00844EF6">
        <w:rPr>
          <w:rStyle w:val="Emphasis"/>
        </w:rPr>
        <w:t>VOTER FRAUD</w:t>
      </w:r>
      <w:r w:rsidRPr="00844EF6">
        <w:rPr>
          <w:sz w:val="16"/>
        </w:rPr>
        <w:t xml:space="preserve">, including those registered to vote in two states, those who are illegal and even those registered to vote who are dead," he tweeted. Sure enough, at the time of this writing, </w:t>
      </w:r>
      <w:r w:rsidRPr="00844EF6">
        <w:rPr>
          <w:rStyle w:val="StyleUnderline"/>
        </w:rPr>
        <w:t>the CNN story about this was the most shared in the last 24 hours, with news about the border wall order coming a distant second.</w:t>
      </w:r>
      <w:r w:rsidRPr="00844EF6">
        <w:rPr>
          <w:u w:val="single"/>
        </w:rPr>
        <w:t xml:space="preserve"> </w:t>
      </w:r>
      <w:r w:rsidRPr="00844EF6">
        <w:rPr>
          <w:sz w:val="16"/>
        </w:rPr>
        <w:t xml:space="preserve">Just as it was unimportant how many people attended the </w:t>
      </w:r>
      <w:proofErr w:type="gramStart"/>
      <w:r w:rsidRPr="00844EF6">
        <w:rPr>
          <w:sz w:val="16"/>
        </w:rPr>
        <w:t>inauguration,</w:t>
      </w:r>
      <w:proofErr w:type="gramEnd"/>
      <w:r w:rsidRPr="00844EF6">
        <w:rPr>
          <w:sz w:val="16"/>
        </w:rPr>
        <w:t xml:space="preserve"> it doesn't matter at all at this point whether undocumented immigrants actually voted last November and whether any votes were cast for dead people. No one is challenging the results of the election. The wall and the Keystone Pipeline </w:t>
      </w:r>
      <w:proofErr w:type="gramStart"/>
      <w:r w:rsidRPr="00844EF6">
        <w:rPr>
          <w:sz w:val="16"/>
        </w:rPr>
        <w:t>matter, yet</w:t>
      </w:r>
      <w:proofErr w:type="gramEnd"/>
      <w:r w:rsidRPr="00844EF6">
        <w:rPr>
          <w:sz w:val="16"/>
        </w:rPr>
        <w:t xml:space="preserve">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w:t>
      </w:r>
      <w:proofErr w:type="gramStart"/>
      <w:r w:rsidRPr="00844EF6">
        <w:rPr>
          <w:sz w:val="16"/>
        </w:rPr>
        <w:t>actually did</w:t>
      </w:r>
      <w:proofErr w:type="gramEnd"/>
      <w:r w:rsidRPr="00844EF6">
        <w:rPr>
          <w:sz w:val="16"/>
        </w:rPr>
        <w:t xml:space="preserve"> anything damaging to women's rights. </w:t>
      </w:r>
      <w:r w:rsidRPr="00844EF6">
        <w:rPr>
          <w:rStyle w:val="StyleUnderline"/>
        </w:rPr>
        <w:t>Trump's and his team's communications</w:t>
      </w:r>
      <w:r w:rsidRPr="00844EF6">
        <w:rPr>
          <w:sz w:val="16"/>
        </w:rPr>
        <w:t xml:space="preserve"> look awkward, inept, gallingly primitive. It's time to wise up: These people know what they're doing. They want their political opponents to be confused, to flail at windmills, to </w:t>
      </w:r>
      <w:r w:rsidRPr="00844EF6">
        <w:rPr>
          <w:rStyle w:val="StyleUnderline"/>
        </w:rPr>
        <w:t xml:space="preserve">expend emotions on </w:t>
      </w:r>
      <w:r w:rsidRPr="00844EF6">
        <w:rPr>
          <w:rStyle w:val="Emphasis"/>
        </w:rPr>
        <w:t>meaningless scandals</w:t>
      </w:r>
      <w:r w:rsidRPr="00844EF6">
        <w:rPr>
          <w:rStyle w:val="StyleUnderline"/>
        </w:rPr>
        <w:t xml:space="preserve"> to</w:t>
      </w:r>
      <w:r w:rsidRPr="00844EF6">
        <w:rPr>
          <w:sz w:val="16"/>
        </w:rPr>
        <w:t xml:space="preserve"> </w:t>
      </w:r>
      <w:r w:rsidRPr="00844EF6">
        <w:rPr>
          <w:rStyle w:val="StyleUnderline"/>
        </w:rPr>
        <w:t>distract them from any targeted, coordinated action against specific threats</w:t>
      </w:r>
      <w:r w:rsidRPr="00844EF6">
        <w:rPr>
          <w:sz w:val="16"/>
        </w:rPr>
        <w:t xml:space="preserve">. There are going to be many of these: Trump appears intent on keeping his promises. Calm concentration is needed to counteract dangerous policies. </w:t>
      </w:r>
    </w:p>
    <w:p w14:paraId="367ADD57" w14:textId="77777777" w:rsidR="00047BF3" w:rsidRPr="00844EF6" w:rsidRDefault="00047BF3" w:rsidP="00047BF3">
      <w:pPr>
        <w:pStyle w:val="Heading4"/>
        <w:rPr>
          <w:rFonts w:cs="Calibri"/>
        </w:rPr>
      </w:pPr>
      <w:r w:rsidRPr="00844EF6">
        <w:rPr>
          <w:rFonts w:cs="Calibri"/>
        </w:rPr>
        <w:t xml:space="preserve">Trump </w:t>
      </w:r>
      <w:proofErr w:type="spellStart"/>
      <w:proofErr w:type="gramStart"/>
      <w:r w:rsidRPr="00844EF6">
        <w:rPr>
          <w:rFonts w:cs="Calibri"/>
        </w:rPr>
        <w:t>wont</w:t>
      </w:r>
      <w:proofErr w:type="spellEnd"/>
      <w:proofErr w:type="gramEnd"/>
      <w:r w:rsidRPr="00844EF6">
        <w:rPr>
          <w:rFonts w:cs="Calibri"/>
        </w:rPr>
        <w:t xml:space="preserve"> start a diversionary war- knows he has little to gain</w:t>
      </w:r>
    </w:p>
    <w:p w14:paraId="228A149F" w14:textId="77777777" w:rsidR="00047BF3" w:rsidRPr="00844EF6" w:rsidRDefault="00047BF3" w:rsidP="00047BF3">
      <w:pPr>
        <w:rPr>
          <w:sz w:val="14"/>
        </w:rPr>
      </w:pPr>
      <w:r w:rsidRPr="00844EF6">
        <w:rPr>
          <w:sz w:val="14"/>
        </w:rPr>
        <w:t xml:space="preserve">Dominic </w:t>
      </w:r>
      <w:r w:rsidRPr="00844EF6">
        <w:rPr>
          <w:rStyle w:val="Style13ptBold"/>
        </w:rPr>
        <w:t>Tierney 2017</w:t>
      </w:r>
      <w:r w:rsidRPr="00844EF6">
        <w:rPr>
          <w:sz w:val="14"/>
        </w:rPr>
        <w:t xml:space="preserve"> (contributing editor at The Atlantic and an associate professor of political science at Swarthmore College, “The Risks of Foreign Policy as Political Distraction”, The Atlantic, June 15, https://www.theatlantic.com/international/archive/2017/06/trump-diversionary-foreign-policy/530079/)</w:t>
      </w:r>
    </w:p>
    <w:p w14:paraId="2645CC37" w14:textId="77777777" w:rsidR="00047BF3" w:rsidRPr="00844EF6" w:rsidRDefault="00047BF3" w:rsidP="00047BF3">
      <w:pPr>
        <w:pStyle w:val="NoSpacing"/>
        <w:rPr>
          <w:rStyle w:val="StyleUnderline"/>
          <w:rFonts w:cs="Calibri"/>
        </w:rPr>
      </w:pPr>
      <w:r w:rsidRPr="00844EF6">
        <w:rPr>
          <w:rStyle w:val="StyleUnderline"/>
          <w:rFonts w:cs="Calibri"/>
        </w:rPr>
        <w:lastRenderedPageBreak/>
        <w:t xml:space="preserve">But what about military force? To be clear, </w:t>
      </w:r>
      <w:r w:rsidRPr="00844EF6">
        <w:rPr>
          <w:rStyle w:val="Emphasis"/>
        </w:rPr>
        <w:t>there is little cause to speculate that Trump plans to launch a full-scale war solely to distract attention</w:t>
      </w:r>
      <w:r w:rsidRPr="00844EF6">
        <w:rPr>
          <w:rFonts w:cs="Calibri"/>
          <w:szCs w:val="18"/>
        </w:rPr>
        <w:t xml:space="preserve">. For one thing, </w:t>
      </w:r>
      <w:r w:rsidRPr="00844EF6">
        <w:rPr>
          <w:rStyle w:val="StyleUnderline"/>
          <w:rFonts w:cs="Calibri"/>
        </w:rPr>
        <w:t>as president, the worst possible time to start a major military campaign is when you’re deeply unpopular.</w:t>
      </w:r>
      <w:r w:rsidRPr="00844EF6">
        <w:rPr>
          <w:rFonts w:cs="Calibri"/>
          <w:szCs w:val="18"/>
        </w:rPr>
        <w:t xml:space="preserve"> And </w:t>
      </w:r>
      <w:r w:rsidRPr="00844EF6">
        <w:rPr>
          <w:rStyle w:val="StyleUnderline"/>
          <w:rFonts w:cs="Calibri"/>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5EB81326" w14:textId="77777777" w:rsidR="00047BF3" w:rsidRPr="00844EF6" w:rsidRDefault="00047BF3" w:rsidP="00047BF3">
      <w:pPr>
        <w:rPr>
          <w:rStyle w:val="StyleUnderline"/>
        </w:rPr>
      </w:pPr>
    </w:p>
    <w:p w14:paraId="56C38959" w14:textId="77777777" w:rsidR="00047BF3" w:rsidRPr="00844EF6" w:rsidRDefault="00047BF3" w:rsidP="00047BF3">
      <w:pPr>
        <w:pStyle w:val="Heading4"/>
        <w:rPr>
          <w:rFonts w:cs="Calibri"/>
        </w:rPr>
      </w:pPr>
      <w:r w:rsidRPr="00844EF6">
        <w:rPr>
          <w:rFonts w:cs="Calibri"/>
        </w:rPr>
        <w:t xml:space="preserve">Congress and Trump’s advisors will create fake victories to make him feel like he’s taken diversionary action---no actual impact. </w:t>
      </w:r>
    </w:p>
    <w:p w14:paraId="2678EE6E" w14:textId="77777777" w:rsidR="00047BF3" w:rsidRPr="00844EF6" w:rsidRDefault="00047BF3" w:rsidP="00047BF3">
      <w:r w:rsidRPr="00844EF6">
        <w:rPr>
          <w:rStyle w:val="Style13ptBold"/>
        </w:rPr>
        <w:t>Bernstein 16.</w:t>
      </w:r>
      <w:r w:rsidRPr="00844EF6">
        <w:t xml:space="preserve"> [Jonathan, </w:t>
      </w:r>
      <w:proofErr w:type="spellStart"/>
      <w:r w:rsidRPr="00844EF6">
        <w:t>PoliSci</w:t>
      </w:r>
      <w:proofErr w:type="spellEnd"/>
      <w:r w:rsidRPr="00844EF6">
        <w:t xml:space="preserve"> Prof @ UTSA and DePauw, “'Wag the Dog' for the Age of Trump” Bloomberg -- December 13 -- https://www.bloomberg.com/view/articles/2016-12-13/-wag-the-dog-for-the-age-of-trump]</w:t>
      </w:r>
    </w:p>
    <w:p w14:paraId="085FB64D" w14:textId="77777777" w:rsidR="00047BF3" w:rsidRPr="00844EF6" w:rsidRDefault="00047BF3" w:rsidP="00047BF3">
      <w:pPr>
        <w:rPr>
          <w:sz w:val="16"/>
        </w:rPr>
      </w:pPr>
      <w:r w:rsidRPr="00844EF6">
        <w:rPr>
          <w:sz w:val="16"/>
        </w:rPr>
        <w:t xml:space="preserve">Donald </w:t>
      </w:r>
      <w:r w:rsidRPr="00844EF6">
        <w:rPr>
          <w:rStyle w:val="StyleUnderline"/>
        </w:rPr>
        <w:t>Trump</w:t>
      </w:r>
      <w:r w:rsidRPr="00844EF6">
        <w:rPr>
          <w:sz w:val="16"/>
        </w:rPr>
        <w:t xml:space="preserve"> </w:t>
      </w:r>
      <w:r w:rsidRPr="00844EF6">
        <w:rPr>
          <w:rStyle w:val="StyleUnderline"/>
        </w:rPr>
        <w:t>will</w:t>
      </w:r>
      <w:r w:rsidRPr="00844EF6">
        <w:rPr>
          <w:sz w:val="16"/>
        </w:rPr>
        <w:t xml:space="preserve"> come into office knowing little about government policies and probably caring less about most of them. But he's going to </w:t>
      </w:r>
      <w:r w:rsidRPr="00844EF6">
        <w:rPr>
          <w:rStyle w:val="StyleUnderline"/>
        </w:rPr>
        <w:t>want to stage an impressive opening number or two</w:t>
      </w:r>
      <w:r w:rsidRPr="00844EF6">
        <w:rPr>
          <w:sz w:val="16"/>
        </w:rPr>
        <w:t xml:space="preserve">, </w:t>
      </w:r>
      <w:r w:rsidRPr="00844EF6">
        <w:rPr>
          <w:rStyle w:val="StyleUnderline"/>
        </w:rPr>
        <w:t>to let everyone know who's the star of this show</w:t>
      </w:r>
      <w:r w:rsidRPr="00844EF6">
        <w:rPr>
          <w:sz w:val="16"/>
        </w:rPr>
        <w:t xml:space="preserve">. The combination of uninformed and uninterested, but still ambitious and aggressive -- does that sound like potential trouble? If so, here's a different question. </w:t>
      </w:r>
      <w:r w:rsidRPr="00844EF6">
        <w:rPr>
          <w:rStyle w:val="StyleUnderline"/>
        </w:rPr>
        <w:t xml:space="preserve">How can we </w:t>
      </w:r>
      <w:proofErr w:type="gramStart"/>
      <w:r w:rsidRPr="00844EF6">
        <w:rPr>
          <w:rStyle w:val="StyleUnderline"/>
        </w:rPr>
        <w:t>insure</w:t>
      </w:r>
      <w:proofErr w:type="gramEnd"/>
      <w:r w:rsidRPr="00844EF6">
        <w:rPr>
          <w:rStyle w:val="StyleUnderline"/>
        </w:rPr>
        <w:t xml:space="preserve"> that the new president feels he's getting his way often enough to keep him satisfied without creating disaster </w:t>
      </w:r>
      <w:r w:rsidRPr="00844EF6">
        <w:rPr>
          <w:sz w:val="16"/>
        </w:rPr>
        <w:t xml:space="preserve">on the actual policies? Answer: Think "Wag the Dog." In this version, </w:t>
      </w:r>
      <w:r w:rsidRPr="00844EF6">
        <w:rPr>
          <w:rStyle w:val="StyleUnderline"/>
        </w:rPr>
        <w:t>people inside</w:t>
      </w:r>
      <w:r w:rsidRPr="00844EF6">
        <w:rPr>
          <w:sz w:val="16"/>
        </w:rPr>
        <w:t xml:space="preserve"> and outside of hi</w:t>
      </w:r>
      <w:r w:rsidRPr="00844EF6">
        <w:rPr>
          <w:rStyle w:val="StyleUnderline"/>
        </w:rPr>
        <w:t>s administration will persuade him to fight and win a few harmless battles</w:t>
      </w:r>
      <w:r w:rsidRPr="00844EF6">
        <w:rPr>
          <w:sz w:val="16"/>
        </w:rPr>
        <w:t xml:space="preserve">. </w:t>
      </w:r>
      <w:r w:rsidRPr="00844EF6">
        <w:rPr>
          <w:rStyle w:val="StyleUnderline"/>
        </w:rPr>
        <w:t>The Tweeter-in-Chief can say</w:t>
      </w:r>
      <w:r w:rsidRPr="00844EF6">
        <w:rPr>
          <w:sz w:val="16"/>
        </w:rPr>
        <w:t xml:space="preserve"> and believe </w:t>
      </w:r>
      <w:r w:rsidRPr="00844EF6">
        <w:rPr>
          <w:rStyle w:val="StyleUnderline"/>
        </w:rPr>
        <w:t>he's taking decisive action</w:t>
      </w:r>
      <w:r w:rsidRPr="00844EF6">
        <w:rPr>
          <w:sz w:val="16"/>
        </w:rPr>
        <w:t xml:space="preserve">. And normal Republicans and Democrats can get on with hashing out the normal stuff of politics. Suggestion One: The president wins the war on crime! Solution: As president-elect, Trump is still saying the murder rate is "highest in 45 years," a fictional claim he made in the campaign as well. Despite a jump in 2015, the murder rate is close to historical lows. </w:t>
      </w:r>
      <w:proofErr w:type="gramStart"/>
      <w:r w:rsidRPr="00844EF6">
        <w:rPr>
          <w:sz w:val="16"/>
        </w:rPr>
        <w:t>So</w:t>
      </w:r>
      <w:proofErr w:type="gramEnd"/>
      <w:r w:rsidRPr="00844EF6">
        <w:rPr>
          <w:sz w:val="16"/>
        </w:rPr>
        <w:t xml:space="preserve"> all he has to do is start using real statistics instead of phony ones to claim credit for solving this one. The formula can be repeated for other mistaken claims he made during the campaign about how terrible America is. Suggestion Two: Repeal a fictional law! Solution: The president can help fulfill his "drain the swamp" pledge if he can claim a full defeat for everyone in Congress, including the Republican leadership. A harmless way to do this is to make up a law he can persuade Congress to "repeal." There's even a phony law that has already been invented, the Public Affairs Act of 1975, a title dreamed up by academics to study how public opinion works. It turns out that many people will readily express opinions on non-existent </w:t>
      </w:r>
      <w:proofErr w:type="gramStart"/>
      <w:r w:rsidRPr="00844EF6">
        <w:rPr>
          <w:sz w:val="16"/>
        </w:rPr>
        <w:t>laws, and</w:t>
      </w:r>
      <w:proofErr w:type="gramEnd"/>
      <w:r w:rsidRPr="00844EF6">
        <w:rPr>
          <w:sz w:val="16"/>
        </w:rPr>
        <w:t xml:space="preserve"> will support or oppose them in response to partisan cues. If congressional leaders deny the need to repeal the (fictional) law, perhaps Trump can get them to </w:t>
      </w:r>
      <w:proofErr w:type="gramStart"/>
      <w:r w:rsidRPr="00844EF6">
        <w:rPr>
          <w:sz w:val="16"/>
        </w:rPr>
        <w:t>take action</w:t>
      </w:r>
      <w:proofErr w:type="gramEnd"/>
      <w:r w:rsidRPr="00844EF6">
        <w:rPr>
          <w:sz w:val="16"/>
        </w:rPr>
        <w:t xml:space="preserve"> anyway, since it would placate the angry constituents who are calling the legislators' offices and demanding that the "law" be declared null and void. Done. Trump can go on a victory </w:t>
      </w:r>
      <w:proofErr w:type="gramStart"/>
      <w:r w:rsidRPr="00844EF6">
        <w:rPr>
          <w:sz w:val="16"/>
        </w:rPr>
        <w:t>tour, and</w:t>
      </w:r>
      <w:proofErr w:type="gramEnd"/>
      <w:r w:rsidRPr="00844EF6">
        <w:rPr>
          <w:sz w:val="16"/>
        </w:rPr>
        <w:t xml:space="preserve"> leave the battles over real policies to the people who are serious about the policies. Many voters don't know how law-making works in the U.S. in the first place, and others may not care much about the truth so much as they care about visibly sticking it to the do-nothing bureaucrats in Washington. Suggestion Three: Invade something! </w:t>
      </w:r>
      <w:r w:rsidRPr="00844EF6">
        <w:rPr>
          <w:rStyle w:val="StyleUnderline"/>
        </w:rPr>
        <w:t>The president-elect was the "bomb the hell out of them" candidate</w:t>
      </w:r>
      <w:r w:rsidRPr="00844EF6">
        <w:rPr>
          <w:sz w:val="16"/>
        </w:rPr>
        <w:t>. H</w:t>
      </w:r>
      <w:r w:rsidRPr="00844EF6">
        <w:rPr>
          <w:rStyle w:val="StyleUnderline"/>
        </w:rPr>
        <w:t>ow can he do this without involving a lot of innocent people or harming the interests of the U.S.,</w:t>
      </w:r>
      <w:r w:rsidRPr="00844EF6">
        <w:rPr>
          <w:sz w:val="16"/>
        </w:rPr>
        <w:t xml:space="preserve"> let alone pick the wrong place (the South China Sea?) and risk global war? Solution: </w:t>
      </w:r>
      <w:r w:rsidRPr="00844EF6">
        <w:rPr>
          <w:rStyle w:val="StyleUnderline"/>
        </w:rPr>
        <w:t>Find someplace out of the way</w:t>
      </w:r>
      <w:r w:rsidRPr="00844EF6">
        <w:rPr>
          <w:sz w:val="16"/>
        </w:rPr>
        <w:t xml:space="preserve">, maybe an uninhabited island somewhere in the South Pacific -- closer to Hawaii than to China and Japan. Announce that Islamic League is about to set up a base there, </w:t>
      </w:r>
      <w:r w:rsidRPr="00844EF6">
        <w:rPr>
          <w:rStyle w:val="StyleUnderline"/>
        </w:rPr>
        <w:t>and then bomb away</w:t>
      </w:r>
      <w:r w:rsidRPr="00844EF6">
        <w:rPr>
          <w:sz w:val="16"/>
        </w:rPr>
        <w:t xml:space="preserve"> and even stage a beach landing, with patriotic flag-raising pictures. Yes, I'm joking (well, mostly). But </w:t>
      </w:r>
      <w:r w:rsidRPr="00844EF6">
        <w:rPr>
          <w:rStyle w:val="StyleUnderline"/>
        </w:rPr>
        <w:t>these "solutions" show some serious truths about how government works. Congress, career civil servants, interest groups and parties manipulate all presidents</w:t>
      </w:r>
      <w:r w:rsidRPr="00844EF6">
        <w:rPr>
          <w:sz w:val="16"/>
        </w:rPr>
        <w:t xml:space="preserve">. </w:t>
      </w:r>
      <w:r w:rsidRPr="00844EF6">
        <w:rPr>
          <w:rStyle w:val="Emphasis"/>
        </w:rPr>
        <w:t>The only question is how much</w:t>
      </w:r>
      <w:r w:rsidRPr="00844EF6">
        <w:rPr>
          <w:sz w:val="16"/>
        </w:rPr>
        <w:t xml:space="preserve">, and how successful presidents are in fighting back. 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 Presidents win a lot of these fights (or at least play to a draw) because they have strong political skills. They are good at figuring out what others want, and at knowing the incentives and motivations of those they must interact with. </w:t>
      </w:r>
      <w:r w:rsidRPr="00844EF6">
        <w:rPr>
          <w:rStyle w:val="StyleUnderline"/>
        </w:rPr>
        <w:t>Trump</w:t>
      </w:r>
      <w:r w:rsidRPr="00844EF6">
        <w:rPr>
          <w:sz w:val="16"/>
        </w:rPr>
        <w:t xml:space="preserve"> has to date not demonstrated such skills, although, to be fair, he's only beginning to be tested. Thus far, </w:t>
      </w:r>
      <w:r w:rsidRPr="00844EF6">
        <w:rPr>
          <w:rStyle w:val="StyleUnderline"/>
        </w:rPr>
        <w:t xml:space="preserve">he has </w:t>
      </w:r>
      <w:r w:rsidRPr="00844EF6">
        <w:rPr>
          <w:rStyle w:val="StyleUnderline"/>
        </w:rPr>
        <w:lastRenderedPageBreak/>
        <w:t>shown a weakness for being easily distracted</w:t>
      </w:r>
      <w:r w:rsidRPr="00844EF6">
        <w:rPr>
          <w:sz w:val="16"/>
        </w:rPr>
        <w:t xml:space="preserve">, </w:t>
      </w:r>
      <w:r w:rsidRPr="00844EF6">
        <w:rPr>
          <w:rStyle w:val="StyleUnderline"/>
        </w:rPr>
        <w:t>and of seeking quick, surface-level results</w:t>
      </w:r>
      <w:r w:rsidRPr="00844EF6">
        <w:rPr>
          <w:sz w:val="16"/>
        </w:rPr>
        <w:t xml:space="preserve"> -- </w:t>
      </w:r>
      <w:r w:rsidRPr="00844EF6">
        <w:rPr>
          <w:rStyle w:val="StyleUnderline"/>
        </w:rPr>
        <w:t xml:space="preserve">ones that </w:t>
      </w:r>
      <w:r w:rsidRPr="00844EF6">
        <w:rPr>
          <w:sz w:val="16"/>
        </w:rPr>
        <w:t>career</w:t>
      </w:r>
      <w:r w:rsidRPr="00844EF6">
        <w:rPr>
          <w:rStyle w:val="StyleUnderline"/>
        </w:rPr>
        <w:t xml:space="preserve"> bureaucrats</w:t>
      </w:r>
      <w:r w:rsidRPr="00844EF6">
        <w:rPr>
          <w:sz w:val="16"/>
        </w:rPr>
        <w:t xml:space="preserve"> or House subcommittee chairs </w:t>
      </w:r>
      <w:r w:rsidRPr="00844EF6">
        <w:rPr>
          <w:rStyle w:val="Emphasis"/>
        </w:rPr>
        <w:t>can reverse later</w:t>
      </w:r>
      <w:r w:rsidRPr="00844EF6">
        <w:rPr>
          <w:sz w:val="16"/>
        </w:rPr>
        <w:t xml:space="preserve">, once the president's attention has moved on to something else. </w:t>
      </w:r>
    </w:p>
    <w:p w14:paraId="50CA8EB0" w14:textId="5AE14E42" w:rsidR="00047BF3" w:rsidRPr="00844EF6" w:rsidRDefault="00047BF3">
      <w:r w:rsidRPr="00844EF6">
        <w:br w:type="page"/>
      </w:r>
    </w:p>
    <w:p w14:paraId="10843337" w14:textId="4B93F421" w:rsidR="00C14BB8" w:rsidRPr="00844EF6" w:rsidRDefault="00047BF3" w:rsidP="00047BF3">
      <w:pPr>
        <w:pStyle w:val="Heading3"/>
      </w:pPr>
      <w:r w:rsidRPr="00844EF6">
        <w:lastRenderedPageBreak/>
        <w:t>Constraints</w:t>
      </w:r>
    </w:p>
    <w:p w14:paraId="58E93FD4" w14:textId="77777777" w:rsidR="00047BF3" w:rsidRPr="00844EF6" w:rsidRDefault="00047BF3" w:rsidP="00047BF3">
      <w:pPr>
        <w:pStyle w:val="Heading4"/>
        <w:rPr>
          <w:rFonts w:cs="Calibri"/>
        </w:rPr>
      </w:pPr>
      <w:r w:rsidRPr="00844EF6">
        <w:rPr>
          <w:rFonts w:cs="Calibri"/>
        </w:rPr>
        <w:t>Constraints solve Trump</w:t>
      </w:r>
    </w:p>
    <w:p w14:paraId="07429BA2" w14:textId="77777777" w:rsidR="00047BF3" w:rsidRPr="00844EF6" w:rsidRDefault="00047BF3" w:rsidP="00047BF3">
      <w:r w:rsidRPr="00844EF6">
        <w:rPr>
          <w:rStyle w:val="Style13ptBold"/>
        </w:rPr>
        <w:t>Goldsmith 17</w:t>
      </w:r>
      <w:r w:rsidRPr="00844EF6">
        <w:t xml:space="preserve"> (</w:t>
      </w:r>
      <w:proofErr w:type="gramStart"/>
      <w:r w:rsidRPr="00844EF6">
        <w:t>Jack,  Henry</w:t>
      </w:r>
      <w:proofErr w:type="gramEnd"/>
      <w:r w:rsidRPr="00844EF6">
        <w:t xml:space="preserve">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215953BF" w14:textId="77777777" w:rsidR="00047BF3" w:rsidRPr="00844EF6" w:rsidRDefault="00047BF3" w:rsidP="00047BF3">
      <w:pPr>
        <w:rPr>
          <w:sz w:val="16"/>
        </w:rPr>
      </w:pPr>
      <w:r w:rsidRPr="00844EF6">
        <w:rPr>
          <w:sz w:val="16"/>
        </w:rPr>
        <w:t xml:space="preserve">TCB: Which are the most </w:t>
      </w:r>
      <w:r w:rsidRPr="00844EF6">
        <w:rPr>
          <w:rStyle w:val="StyleUnderline"/>
        </w:rPr>
        <w:t>resilient</w:t>
      </w:r>
      <w:r w:rsidRPr="00844EF6">
        <w:rPr>
          <w:sz w:val="16"/>
        </w:rPr>
        <w:t xml:space="preserve"> currently existing </w:t>
      </w:r>
      <w:r w:rsidRPr="00844EF6">
        <w:rPr>
          <w:rStyle w:val="StyleUnderline"/>
        </w:rPr>
        <w:t>checks on his power</w:t>
      </w:r>
      <w:r w:rsidRPr="00844EF6">
        <w:rPr>
          <w:sz w:val="16"/>
        </w:rPr>
        <w:t>, and which need to be bolstered?</w:t>
      </w:r>
    </w:p>
    <w:p w14:paraId="7AEE7B35" w14:textId="77777777" w:rsidR="00047BF3" w:rsidRPr="00844EF6" w:rsidRDefault="00047BF3" w:rsidP="00047BF3">
      <w:pPr>
        <w:rPr>
          <w:sz w:val="16"/>
        </w:rPr>
      </w:pPr>
      <w:r w:rsidRPr="00844EF6">
        <w:rPr>
          <w:sz w:val="16"/>
        </w:rPr>
        <w:t>JG: There</w:t>
      </w:r>
      <w:r w:rsidRPr="00844EF6">
        <w:rPr>
          <w:rStyle w:val="StyleUnderline"/>
        </w:rPr>
        <w:t xml:space="preserve"> are</w:t>
      </w:r>
      <w:r w:rsidRPr="00844EF6">
        <w:rPr>
          <w:sz w:val="16"/>
        </w:rPr>
        <w:t xml:space="preserve"> many, both </w:t>
      </w:r>
      <w:r w:rsidRPr="00844EF6">
        <w:rPr>
          <w:rStyle w:val="StyleUnderline"/>
        </w:rPr>
        <w:t>inside and outside the Executive branch</w:t>
      </w:r>
      <w:r w:rsidRPr="00844EF6">
        <w:rPr>
          <w:sz w:val="16"/>
        </w:rPr>
        <w:t xml:space="preserve">. On the inside, </w:t>
      </w:r>
      <w:r w:rsidRPr="00844EF6">
        <w:rPr>
          <w:rStyle w:val="StyleUnderline"/>
        </w:rPr>
        <w:t xml:space="preserve">a bevy of lawyers, ethics monitors, inspectors general, and bureaucrats in the intelligence and defense communities have expertise, interests and values, and infighting skills that </w:t>
      </w:r>
      <w:r w:rsidRPr="00844EF6">
        <w:rPr>
          <w:rStyle w:val="Emphasis"/>
        </w:rPr>
        <w:t>enable them to check</w:t>
      </w:r>
      <w:r w:rsidRPr="00844EF6">
        <w:rPr>
          <w:rStyle w:val="StyleUnderline"/>
        </w:rPr>
        <w:t xml:space="preserve"> and narrow </w:t>
      </w:r>
      <w:r w:rsidRPr="00844EF6">
        <w:rPr>
          <w:sz w:val="16"/>
        </w:rPr>
        <w:t xml:space="preserve">the options for </w:t>
      </w:r>
      <w:r w:rsidRPr="00844EF6">
        <w:rPr>
          <w:rStyle w:val="Emphasis"/>
        </w:rPr>
        <w:t>even the most aggressive presidents</w:t>
      </w:r>
      <w:r w:rsidRPr="00844EF6">
        <w:rPr>
          <w:sz w:val="16"/>
        </w:rPr>
        <w:t xml:space="preserve">.  </w:t>
      </w:r>
      <w:r w:rsidRPr="00844EF6">
        <w:rPr>
          <w:rStyle w:val="StyleUnderline"/>
        </w:rPr>
        <w:t>On the outside, the press, which did</w:t>
      </w:r>
      <w:r w:rsidRPr="00844EF6">
        <w:rPr>
          <w:sz w:val="16"/>
        </w:rPr>
        <w:t xml:space="preserve"> such </w:t>
      </w:r>
      <w:r w:rsidRPr="00844EF6">
        <w:rPr>
          <w:rStyle w:val="StyleUnderline"/>
        </w:rPr>
        <w:t>an extraordinary job of holding Bush, and</w:t>
      </w:r>
      <w:r w:rsidRPr="00844EF6">
        <w:rPr>
          <w:sz w:val="16"/>
        </w:rPr>
        <w:t xml:space="preserve"> to a lesser extent </w:t>
      </w:r>
      <w:r w:rsidRPr="00844EF6">
        <w:rPr>
          <w:rStyle w:val="StyleUnderline"/>
        </w:rPr>
        <w:t xml:space="preserve">Obama, to account, is more motivated than ever to hold Trump accountable. </w:t>
      </w:r>
      <w:r w:rsidRPr="00844EF6">
        <w:rPr>
          <w:sz w:val="16"/>
        </w:rPr>
        <w:t xml:space="preserve">The </w:t>
      </w:r>
      <w:r w:rsidRPr="00844EF6">
        <w:rPr>
          <w:rStyle w:val="StyleUnderline"/>
        </w:rPr>
        <w:t>same goes for civil society groups</w:t>
      </w:r>
      <w:r w:rsidRPr="00844EF6">
        <w:rPr>
          <w:sz w:val="16"/>
        </w:rPr>
        <w:t xml:space="preserve"> like the ACLU, </w:t>
      </w:r>
      <w:r w:rsidRPr="00844EF6">
        <w:rPr>
          <w:rStyle w:val="StyleUnderline"/>
        </w:rPr>
        <w:t xml:space="preserve">which have used lawsuits, reports, and </w:t>
      </w:r>
      <w:r w:rsidRPr="00844EF6">
        <w:rPr>
          <w:rStyle w:val="Emphasis"/>
        </w:rPr>
        <w:t>F</w:t>
      </w:r>
      <w:r w:rsidRPr="00844EF6">
        <w:rPr>
          <w:sz w:val="16"/>
        </w:rPr>
        <w:t xml:space="preserve">reedom of </w:t>
      </w:r>
      <w:r w:rsidRPr="00844EF6">
        <w:rPr>
          <w:rStyle w:val="Emphasis"/>
        </w:rPr>
        <w:t>I</w:t>
      </w:r>
      <w:r w:rsidRPr="00844EF6">
        <w:rPr>
          <w:sz w:val="16"/>
        </w:rPr>
        <w:t xml:space="preserve">nformation </w:t>
      </w:r>
      <w:r w:rsidRPr="00844EF6">
        <w:rPr>
          <w:rStyle w:val="Emphasis"/>
        </w:rPr>
        <w:t>A</w:t>
      </w:r>
      <w:r w:rsidRPr="00844EF6">
        <w:rPr>
          <w:sz w:val="16"/>
        </w:rPr>
        <w:t xml:space="preserve">ct </w:t>
      </w:r>
      <w:r w:rsidRPr="00844EF6">
        <w:rPr>
          <w:rStyle w:val="StyleUnderline"/>
        </w:rPr>
        <w:t>requests to expose government operations and misdeeds since 9/11, and</w:t>
      </w:r>
      <w:r w:rsidRPr="00844EF6">
        <w:rPr>
          <w:sz w:val="16"/>
        </w:rPr>
        <w:t xml:space="preserve"> whose coffers have </w:t>
      </w:r>
      <w:r w:rsidRPr="00844EF6">
        <w:rPr>
          <w:rStyle w:val="StyleUnderline"/>
        </w:rPr>
        <w:t>ballooned since Trump</w:t>
      </w:r>
      <w:r w:rsidRPr="00844EF6">
        <w:rPr>
          <w:sz w:val="16"/>
        </w:rPr>
        <w:t xml:space="preserve">’s election. Spurred on by the press and civil society, the judiciary, which often stood up to Bush, will stand up even more to Trump if he engages in excessive behavior. Finally, </w:t>
      </w:r>
      <w:r w:rsidRPr="00844EF6">
        <w:rPr>
          <w:rStyle w:val="StyleUnderline"/>
        </w:rPr>
        <w:t>Congress has been more consequential in constraining the national security president since 9/11 than people realize</w:t>
      </w:r>
      <w:r w:rsidRPr="00844EF6">
        <w:rPr>
          <w:sz w:val="16"/>
        </w:rPr>
        <w:t xml:space="preserve">. And as we have already seen in some pushback from Senators John McCain (R-AZ), Lindsey Graham (R-SC), and Rand Paul (R-KY), it will stand up to Trump on many issues, even though his party nominally controls Congress. </w:t>
      </w:r>
    </w:p>
    <w:p w14:paraId="29F9A2A1" w14:textId="77777777" w:rsidR="00047BF3" w:rsidRPr="00844EF6" w:rsidRDefault="00047BF3" w:rsidP="00047BF3">
      <w:pPr>
        <w:rPr>
          <w:rStyle w:val="StyleUnderline"/>
        </w:rPr>
      </w:pPr>
      <w:r w:rsidRPr="00844EF6">
        <w:rPr>
          <w:sz w:val="16"/>
        </w:rPr>
        <w:t>None of these institutions are perfect. They are especially ill-suited to prevent the President from using military force as he sees fit, which is why the Obama Administration’s precedents in this context are so troubling. But the</w:t>
      </w:r>
      <w:r w:rsidRPr="00844EF6">
        <w:rPr>
          <w:rStyle w:val="StyleUnderline"/>
        </w:rPr>
        <w:t xml:space="preserve"> institutions</w:t>
      </w:r>
      <w:r w:rsidRPr="00844EF6">
        <w:rPr>
          <w:sz w:val="16"/>
        </w:rPr>
        <w:t xml:space="preserve"> </w:t>
      </w:r>
      <w:r w:rsidRPr="00844EF6">
        <w:rPr>
          <w:rStyle w:val="StyleUnderline"/>
        </w:rPr>
        <w:t>do a much better job in</w:t>
      </w:r>
      <w:r w:rsidRPr="00844EF6">
        <w:rPr>
          <w:sz w:val="16"/>
        </w:rPr>
        <w:t xml:space="preserve"> other </w:t>
      </w:r>
      <w:r w:rsidRPr="00844EF6">
        <w:rPr>
          <w:rStyle w:val="StyleUnderline"/>
        </w:rPr>
        <w:t>national security contexts than they have</w:t>
      </w:r>
      <w:r w:rsidRPr="00844EF6">
        <w:rPr>
          <w:sz w:val="16"/>
        </w:rPr>
        <w:t xml:space="preserve"> been given </w:t>
      </w:r>
      <w:r w:rsidRPr="00844EF6">
        <w:rPr>
          <w:rStyle w:val="StyleUnderline"/>
        </w:rPr>
        <w:t xml:space="preserve">credit for, and they will be watching president Trump with a very skeptical eye and an array of powers to push back. </w:t>
      </w:r>
    </w:p>
    <w:p w14:paraId="06096A70" w14:textId="06AB12B1" w:rsidR="00047BF3" w:rsidRPr="00844EF6" w:rsidRDefault="00047BF3">
      <w:r w:rsidRPr="00844EF6">
        <w:br w:type="page"/>
      </w:r>
    </w:p>
    <w:p w14:paraId="3C24CC84" w14:textId="74B61C3E" w:rsidR="00915CAA" w:rsidRPr="00844EF6" w:rsidRDefault="00915CAA" w:rsidP="00047BF3">
      <w:pPr>
        <w:pStyle w:val="Heading3"/>
      </w:pPr>
      <w:r w:rsidRPr="00844EF6">
        <w:lastRenderedPageBreak/>
        <w:t>Twitter</w:t>
      </w:r>
    </w:p>
    <w:p w14:paraId="09665DB4" w14:textId="37257A83" w:rsidR="00915CAA" w:rsidRPr="00844EF6" w:rsidRDefault="00915CAA" w:rsidP="00915CAA"/>
    <w:p w14:paraId="45F2A366" w14:textId="77777777" w:rsidR="00915CAA" w:rsidRPr="00844EF6" w:rsidRDefault="00915CAA" w:rsidP="00915CAA">
      <w:pPr>
        <w:pStyle w:val="Heading4"/>
        <w:rPr>
          <w:rFonts w:cs="Calibri"/>
        </w:rPr>
      </w:pPr>
      <w:r w:rsidRPr="00844EF6">
        <w:rPr>
          <w:rFonts w:cs="Calibri"/>
        </w:rPr>
        <w:t>Trump diverts through twitter and small missile strikes</w:t>
      </w:r>
    </w:p>
    <w:p w14:paraId="08736583" w14:textId="77777777" w:rsidR="00915CAA" w:rsidRPr="00844EF6" w:rsidRDefault="00915CAA" w:rsidP="00915CAA">
      <w:r w:rsidRPr="00844EF6">
        <w:rPr>
          <w:rStyle w:val="Style13ptBold"/>
        </w:rPr>
        <w:t>Tierney 17</w:t>
      </w:r>
      <w:r w:rsidRPr="00844EF6">
        <w:t xml:space="preserve"> (Dominic Tierney is a contributing editor at The Atlantic and an associate professor of political science at Swarthmore College, “The Risks of Foreign Policy as Political Distraction”, The Atlantic, June 15, 2017, </w:t>
      </w:r>
      <w:hyperlink r:id="rId26" w:history="1">
        <w:r w:rsidRPr="00844EF6">
          <w:rPr>
            <w:rStyle w:val="Hyperlink"/>
            <w:color w:val="000000"/>
            <w:u w:val="single"/>
          </w:rPr>
          <w:t>https://www.theatlantic.com/international/archive/2017/06/trump-diversionary-foreign-policy/530079/</w:t>
        </w:r>
      </w:hyperlink>
      <w:r w:rsidRPr="00844EF6">
        <w:t>,)</w:t>
      </w:r>
    </w:p>
    <w:p w14:paraId="4E0A03D1" w14:textId="77777777" w:rsidR="00915CAA" w:rsidRPr="00844EF6" w:rsidRDefault="00915CAA" w:rsidP="00915CAA">
      <w:pPr>
        <w:rPr>
          <w:sz w:val="14"/>
        </w:rPr>
      </w:pPr>
      <w:r w:rsidRPr="00844EF6">
        <w:rPr>
          <w:sz w:val="14"/>
        </w:rPr>
        <w:t xml:space="preserve">Today, some </w:t>
      </w:r>
      <w:r w:rsidRPr="00844EF6">
        <w:rPr>
          <w:rStyle w:val="StyleUnderline"/>
        </w:rPr>
        <w:t xml:space="preserve">critics claim that Donald Trump will adopt a version of the Wag the Dog </w:t>
      </w:r>
      <w:proofErr w:type="gramStart"/>
      <w:r w:rsidRPr="00844EF6">
        <w:rPr>
          <w:rStyle w:val="StyleUnderline"/>
        </w:rPr>
        <w:t>strategy, and</w:t>
      </w:r>
      <w:proofErr w:type="gramEnd"/>
      <w:r w:rsidRPr="00844EF6">
        <w:rPr>
          <w:rStyle w:val="StyleUnderline"/>
        </w:rPr>
        <w:t xml:space="preserve"> launch an actual major conflict to deflect attention from the growing Russia scandal</w:t>
      </w:r>
      <w:r w:rsidRPr="00844EF6">
        <w:rPr>
          <w:sz w:val="14"/>
        </w:rPr>
        <w:t xml:space="preserve">. In the Daily Beast, Michael </w:t>
      </w:r>
      <w:proofErr w:type="spellStart"/>
      <w:r w:rsidRPr="00844EF6">
        <w:rPr>
          <w:sz w:val="14"/>
        </w:rPr>
        <w:t>Tomasky</w:t>
      </w:r>
      <w:proofErr w:type="spellEnd"/>
      <w:r w:rsidRPr="00844EF6">
        <w:rPr>
          <w:sz w:val="14"/>
        </w:rPr>
        <w:t xml:space="preserve"> outlined </w:t>
      </w:r>
      <w:proofErr w:type="gramStart"/>
      <w:r w:rsidRPr="00844EF6">
        <w:rPr>
          <w:sz w:val="14"/>
        </w:rPr>
        <w:t>a number of</w:t>
      </w:r>
      <w:proofErr w:type="gramEnd"/>
      <w:r w:rsidRPr="00844EF6">
        <w:rPr>
          <w:sz w:val="14"/>
        </w:rPr>
        <w:t xml:space="preserve"> dangerous scenarios for a “caged and cornered animal” like Trump, the first being that he “tries to start a war,” perhaps against North Korea. Distraction is indeed at the core of Trump’s foreign policy—but its role is far more subtle and broadly applied. </w:t>
      </w:r>
      <w:r w:rsidRPr="00844EF6">
        <w:rPr>
          <w:rStyle w:val="StyleUnderline"/>
        </w:rPr>
        <w:t xml:space="preserve">At </w:t>
      </w:r>
      <w:r w:rsidRPr="00844EF6">
        <w:rPr>
          <w:rStyle w:val="Emphasis"/>
        </w:rPr>
        <w:t>present</w:t>
      </w:r>
      <w:r w:rsidRPr="00844EF6">
        <w:rPr>
          <w:rStyle w:val="StyleUnderline"/>
        </w:rPr>
        <w:t>, the Trump administration finds itself caught in just the sort of storm of circumstance that could lure it into a diversionary foreign policy</w:t>
      </w:r>
      <w:r w:rsidRPr="00844EF6">
        <w:rPr>
          <w:sz w:val="14"/>
        </w:rPr>
        <w:t xml:space="preserve">. </w:t>
      </w:r>
      <w:r w:rsidRPr="00844EF6">
        <w:rPr>
          <w:rStyle w:val="StyleUnderline"/>
        </w:rPr>
        <w:t xml:space="preserve">Trump certainly has a </w:t>
      </w:r>
      <w:r w:rsidRPr="00844EF6">
        <w:rPr>
          <w:rStyle w:val="Emphasis"/>
        </w:rPr>
        <w:t>motive</w:t>
      </w:r>
      <w:r w:rsidRPr="00844EF6">
        <w:rPr>
          <w:rStyle w:val="StyleUnderline"/>
        </w:rPr>
        <w:t xml:space="preserve"> to busy giddy minds, given the FBI’s investigation into collusion between his campaign and Russia, as well as approval ratings mired in the 30</w:t>
      </w:r>
      <w:r w:rsidRPr="00844EF6">
        <w:rPr>
          <w:sz w:val="14"/>
        </w:rPr>
        <w:t xml:space="preserve">s. </w:t>
      </w:r>
      <w:r w:rsidRPr="00844EF6">
        <w:rPr>
          <w:rStyle w:val="StyleUnderline"/>
        </w:rPr>
        <w:t xml:space="preserve">Because the president of the United States has a relatively free hand to use force, Trump also </w:t>
      </w:r>
      <w:proofErr w:type="gramStart"/>
      <w:r w:rsidRPr="00844EF6">
        <w:rPr>
          <w:rStyle w:val="StyleUnderline"/>
        </w:rPr>
        <w:t xml:space="preserve">has the </w:t>
      </w:r>
      <w:r w:rsidRPr="00844EF6">
        <w:rPr>
          <w:rStyle w:val="Emphasis"/>
        </w:rPr>
        <w:t>opportunity</w:t>
      </w:r>
      <w:r w:rsidRPr="00844EF6">
        <w:rPr>
          <w:rStyle w:val="StyleUnderline"/>
        </w:rPr>
        <w:t xml:space="preserve"> to</w:t>
      </w:r>
      <w:proofErr w:type="gramEnd"/>
      <w:r w:rsidRPr="00844EF6">
        <w:rPr>
          <w:rStyle w:val="StyleUnderline"/>
        </w:rPr>
        <w:t xml:space="preserve"> divert attention.</w:t>
      </w:r>
      <w:r w:rsidRPr="00844EF6">
        <w:rPr>
          <w:sz w:val="14"/>
        </w:rPr>
        <w:t xml:space="preserve"> (The White House can’t impose its will on healthcare, but it can unilaterally launch airstrikes.) </w:t>
      </w:r>
      <w:r w:rsidRPr="00844EF6">
        <w:rPr>
          <w:rStyle w:val="StyleUnderline"/>
        </w:rPr>
        <w:t>In addition, Trump has an unparalleled capacity to dominate the news</w:t>
      </w:r>
      <w:r w:rsidRPr="00844EF6">
        <w:rPr>
          <w:sz w:val="14"/>
        </w:rPr>
        <w:t xml:space="preserve">.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t>
      </w:r>
      <w:r w:rsidRPr="00844EF6">
        <w:rPr>
          <w:rStyle w:val="StyleUnderline"/>
        </w:rPr>
        <w:t>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w:t>
      </w:r>
      <w:r w:rsidRPr="00844EF6">
        <w:rPr>
          <w:sz w:val="14"/>
        </w:rPr>
        <w:t xml:space="preserve">. Trump has the flexibility to pursue a diversionary foreign policy because he lacks a clear diplomatic doctrine.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 What are the core elements of a diversionary foreign policy? </w:t>
      </w:r>
      <w:proofErr w:type="gramStart"/>
      <w:r w:rsidRPr="00844EF6">
        <w:rPr>
          <w:sz w:val="14"/>
        </w:rPr>
        <w:t>First of all</w:t>
      </w:r>
      <w:proofErr w:type="gramEnd"/>
      <w:r w:rsidRPr="00844EF6">
        <w:rPr>
          <w:sz w:val="14"/>
        </w:rPr>
        <w:t xml:space="preserve">, diplomatic moves should be attention-grabbing, symbolic, and popular, particularly among the base. The smartest diversionary actions also have some substantive merit, precisely so the true agenda is harder to spot. After all, giddy minds shouldn’t know they’ve been busied. </w:t>
      </w:r>
      <w:r w:rsidRPr="00844EF6">
        <w:rPr>
          <w:rStyle w:val="StyleUnderline"/>
        </w:rPr>
        <w:t>Ultimately, it’s not what the foreign policy does that matters, but what people think it does</w:t>
      </w:r>
      <w:r w:rsidRPr="00844EF6">
        <w:rPr>
          <w:sz w:val="14"/>
        </w:rPr>
        <w:t xml:space="preserve">: the myths it creates, the stories it weaves, the narratives it reinforces. In Trump’s case, the tale is one of dark enemies and unscrupulous allies. </w:t>
      </w:r>
      <w:r w:rsidRPr="00844EF6">
        <w:rPr>
          <w:rStyle w:val="StyleUnderline"/>
        </w:rPr>
        <w:t xml:space="preserve">His diplomacy seeks to establish a narrative of America First, a commitment to protect the U.S. homeland even if—or especially if—it irritates global elites. </w:t>
      </w:r>
      <w:r w:rsidRPr="00844EF6">
        <w:rPr>
          <w:sz w:val="14"/>
        </w:rPr>
        <w:t xml:space="preserve">Seen through this lens, much of Trump’s behavior seems designed to distract, however clumsily. </w:t>
      </w:r>
      <w:r w:rsidRPr="00844EF6">
        <w:rPr>
          <w:rStyle w:val="StyleUnderline"/>
        </w:rPr>
        <w:t>Just consider the</w:t>
      </w:r>
      <w:r w:rsidRPr="00844EF6">
        <w:rPr>
          <w:sz w:val="14"/>
        </w:rPr>
        <w:t xml:space="preserve"> </w:t>
      </w:r>
      <w:r w:rsidRPr="00844EF6">
        <w:rPr>
          <w:rStyle w:val="Emphasis"/>
        </w:rPr>
        <w:t>diversionary tweets</w:t>
      </w:r>
      <w:r w:rsidRPr="00844EF6">
        <w:rPr>
          <w:sz w:val="14"/>
        </w:rPr>
        <w:t xml:space="preserve">.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w:t>
      </w:r>
      <w:r w:rsidRPr="00844EF6">
        <w:rPr>
          <w:rStyle w:val="StyleUnderline"/>
        </w:rPr>
        <w:t>And then there’s Trump’s</w:t>
      </w:r>
      <w:r w:rsidRPr="00844EF6">
        <w:rPr>
          <w:sz w:val="14"/>
        </w:rPr>
        <w:t xml:space="preserve"> </w:t>
      </w:r>
      <w:r w:rsidRPr="00844EF6">
        <w:rPr>
          <w:rStyle w:val="Emphasis"/>
        </w:rPr>
        <w:t>diversionary staging</w:t>
      </w:r>
      <w:r w:rsidRPr="00844EF6">
        <w:rPr>
          <w:rStyle w:val="StyleUnderline"/>
        </w:rPr>
        <w:t>.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r w:rsidRPr="00844EF6">
        <w:rPr>
          <w:sz w:val="14"/>
        </w:rPr>
        <w:t xml:space="preserve">. </w:t>
      </w:r>
      <w:r w:rsidRPr="00844EF6">
        <w:rPr>
          <w:rStyle w:val="StyleUnderline"/>
        </w:rPr>
        <w:t>But</w:t>
      </w:r>
      <w:r w:rsidRPr="00844EF6">
        <w:rPr>
          <w:sz w:val="14"/>
        </w:rPr>
        <w:t xml:space="preserve"> </w:t>
      </w:r>
      <w:r w:rsidRPr="00844EF6">
        <w:rPr>
          <w:rStyle w:val="Emphasis"/>
        </w:rPr>
        <w:t>what about military force?</w:t>
      </w:r>
      <w:r w:rsidRPr="00844EF6">
        <w:rPr>
          <w:sz w:val="14"/>
        </w:rPr>
        <w:t xml:space="preserve"> </w:t>
      </w:r>
      <w:r w:rsidRPr="00844EF6">
        <w:rPr>
          <w:rStyle w:val="StyleUnderline"/>
        </w:rPr>
        <w:t>To be clear, there is</w:t>
      </w:r>
      <w:r w:rsidRPr="00844EF6">
        <w:rPr>
          <w:sz w:val="14"/>
        </w:rPr>
        <w:t xml:space="preserve"> </w:t>
      </w:r>
      <w:r w:rsidRPr="00844EF6">
        <w:rPr>
          <w:rStyle w:val="Emphasis"/>
        </w:rPr>
        <w:t xml:space="preserve">little cause to speculate that Trump plans to launch </w:t>
      </w:r>
      <w:r w:rsidRPr="00844EF6">
        <w:rPr>
          <w:rStyle w:val="Emphasis"/>
        </w:rPr>
        <w:lastRenderedPageBreak/>
        <w:t>a full-scale war solely to distract attention</w:t>
      </w:r>
      <w:r w:rsidRPr="00844EF6">
        <w:rPr>
          <w:sz w:val="14"/>
        </w:rPr>
        <w:t xml:space="preserve">. </w:t>
      </w:r>
      <w:r w:rsidRPr="00844EF6">
        <w:rPr>
          <w:rStyle w:val="StyleUnderline"/>
        </w:rPr>
        <w:t>For one thing, as president, the</w:t>
      </w:r>
      <w:r w:rsidRPr="00844EF6">
        <w:rPr>
          <w:sz w:val="14"/>
        </w:rPr>
        <w:t xml:space="preserve"> </w:t>
      </w:r>
      <w:r w:rsidRPr="00844EF6">
        <w:rPr>
          <w:rStyle w:val="Emphasis"/>
        </w:rPr>
        <w:t>worst possible time to start a major military campaign is when you’re deeply unpopular</w:t>
      </w:r>
      <w:r w:rsidRPr="00844EF6">
        <w:rPr>
          <w:sz w:val="14"/>
        </w:rPr>
        <w:t xml:space="preserve">. </w:t>
      </w:r>
      <w:r w:rsidRPr="00844EF6">
        <w:rPr>
          <w:rStyle w:val="StyleUnderline"/>
        </w:rPr>
        <w:t>And the political upside is</w:t>
      </w:r>
      <w:r w:rsidRPr="00844EF6">
        <w:rPr>
          <w:sz w:val="14"/>
        </w:rPr>
        <w:t xml:space="preserve"> </w:t>
      </w:r>
      <w:r w:rsidRPr="00844EF6">
        <w:rPr>
          <w:rStyle w:val="Emphasis"/>
        </w:rPr>
        <w:t>shaky at best</w:t>
      </w:r>
      <w:r w:rsidRPr="00844EF6">
        <w:rPr>
          <w:sz w:val="14"/>
        </w:rPr>
        <w:t xml:space="preserve">. </w:t>
      </w:r>
      <w:r w:rsidRPr="00844EF6">
        <w:rPr>
          <w:rStyle w:val="StyleUnderline"/>
        </w:rPr>
        <w:t xml:space="preserve">Recent big wars in Afghanistan and Iraq were politically damaging to George W. Bush. Even victory doesn’t guarantee a pay-off, as George H. W. Bush discovered when he won the 1991 Gulf War and then lost his bid for reelection in 1992. </w:t>
      </w:r>
      <w:r w:rsidRPr="00844EF6">
        <w:rPr>
          <w:sz w:val="14"/>
        </w:rPr>
        <w:t xml:space="preserve">A crisis may arise where there are </w:t>
      </w:r>
      <w:proofErr w:type="gramStart"/>
      <w:r w:rsidRPr="00844EF6">
        <w:rPr>
          <w:sz w:val="14"/>
        </w:rPr>
        <w:t>real</w:t>
      </w:r>
      <w:proofErr w:type="gramEnd"/>
      <w:r w:rsidRPr="00844EF6">
        <w:rPr>
          <w:sz w:val="14"/>
        </w:rPr>
        <w:t xml:space="preserve"> national-security rationales for fighting, along with potential domestic gains. Here, the payoff at home would likely enter Trump’s calculus, and even push him over the edge to fight, with the legitimate casus belli providing a shield of plausible deniability. </w:t>
      </w:r>
      <w:r w:rsidRPr="00844EF6">
        <w:rPr>
          <w:rStyle w:val="StyleUnderline"/>
        </w:rPr>
        <w:t>The most tempting use of force may be a seemingly</w:t>
      </w:r>
      <w:r w:rsidRPr="00844EF6">
        <w:rPr>
          <w:sz w:val="14"/>
        </w:rPr>
        <w:t xml:space="preserve"> </w:t>
      </w:r>
      <w:r w:rsidRPr="00844EF6">
        <w:rPr>
          <w:rStyle w:val="Emphasis"/>
        </w:rPr>
        <w:t>manageable</w:t>
      </w:r>
      <w:r w:rsidRPr="00844EF6">
        <w:rPr>
          <w:sz w:val="14"/>
        </w:rPr>
        <w:t xml:space="preserve">, </w:t>
      </w:r>
      <w:r w:rsidRPr="00844EF6">
        <w:rPr>
          <w:rStyle w:val="StyleUnderline"/>
        </w:rPr>
        <w:t>but still dazzling, kinetic operation, like a</w:t>
      </w:r>
      <w:r w:rsidRPr="00844EF6">
        <w:rPr>
          <w:sz w:val="14"/>
        </w:rPr>
        <w:t xml:space="preserve"> </w:t>
      </w:r>
      <w:r w:rsidRPr="00844EF6">
        <w:rPr>
          <w:rStyle w:val="Emphasis"/>
        </w:rPr>
        <w:t>missile strike</w:t>
      </w:r>
      <w:r w:rsidRPr="00844EF6">
        <w:rPr>
          <w:sz w:val="14"/>
        </w:rPr>
        <w:t xml:space="preserve"> </w:t>
      </w:r>
      <w:r w:rsidRPr="00844EF6">
        <w:rPr>
          <w:rStyle w:val="StyleUnderline"/>
        </w:rPr>
        <w:t>or a</w:t>
      </w:r>
      <w:r w:rsidRPr="00844EF6">
        <w:rPr>
          <w:sz w:val="14"/>
        </w:rPr>
        <w:t xml:space="preserve"> </w:t>
      </w:r>
      <w:r w:rsidRPr="00844EF6">
        <w:rPr>
          <w:rStyle w:val="Emphasis"/>
        </w:rPr>
        <w:t>raid to kill terrorist leaders</w:t>
      </w:r>
      <w:r w:rsidRPr="00844EF6">
        <w:rPr>
          <w:sz w:val="14"/>
        </w:rPr>
        <w:t xml:space="preserve">. </w:t>
      </w:r>
      <w:r w:rsidRPr="00844EF6">
        <w:rPr>
          <w:rStyle w:val="StyleUnderline"/>
        </w:rPr>
        <w:t>Another option would be to escalate a crisis where an easy win seems available</w:t>
      </w:r>
      <w:r w:rsidRPr="00844EF6">
        <w:rPr>
          <w:sz w:val="14"/>
        </w:rPr>
        <w:t>: The key is to find the right enemy, one that’s both widely hated and too weak to fight back.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w:t>
      </w:r>
    </w:p>
    <w:p w14:paraId="33D9CF4E" w14:textId="77777777" w:rsidR="00915CAA" w:rsidRPr="00844EF6" w:rsidRDefault="00915CAA" w:rsidP="00915CAA"/>
    <w:p w14:paraId="6BF8B4B7" w14:textId="29EB1F84" w:rsidR="00047BF3" w:rsidRPr="00844EF6" w:rsidRDefault="00047BF3" w:rsidP="00047BF3">
      <w:pPr>
        <w:pStyle w:val="Heading3"/>
      </w:pPr>
      <w:r w:rsidRPr="00844EF6">
        <w:lastRenderedPageBreak/>
        <w:t>AT: Trade</w:t>
      </w:r>
    </w:p>
    <w:p w14:paraId="12ED5B43" w14:textId="77777777" w:rsidR="00047BF3" w:rsidRPr="00844EF6" w:rsidRDefault="00047BF3" w:rsidP="00047BF3">
      <w:pPr>
        <w:pStyle w:val="Heading4"/>
        <w:rPr>
          <w:rFonts w:cs="Calibri"/>
        </w:rPr>
      </w:pPr>
      <w:r w:rsidRPr="00844EF6">
        <w:rPr>
          <w:rFonts w:cs="Calibri"/>
        </w:rPr>
        <w:t xml:space="preserve">Trade’s </w:t>
      </w:r>
      <w:r w:rsidRPr="00844EF6">
        <w:rPr>
          <w:rFonts w:cs="Calibri"/>
          <w:u w:val="single"/>
        </w:rPr>
        <w:t>resilient</w:t>
      </w:r>
    </w:p>
    <w:p w14:paraId="36D2E71E" w14:textId="77777777" w:rsidR="00047BF3" w:rsidRPr="00844EF6" w:rsidRDefault="00047BF3" w:rsidP="00047BF3">
      <w:proofErr w:type="spellStart"/>
      <w:r w:rsidRPr="00844EF6">
        <w:rPr>
          <w:rStyle w:val="Style13ptBold"/>
        </w:rPr>
        <w:t>Siles</w:t>
      </w:r>
      <w:proofErr w:type="spellEnd"/>
      <w:r w:rsidRPr="00844EF6">
        <w:rPr>
          <w:rStyle w:val="Style13ptBold"/>
        </w:rPr>
        <w:t xml:space="preserve"> 14</w:t>
      </w:r>
      <w:r w:rsidRPr="00844EF6">
        <w:t xml:space="preserve"> – Gabriel </w:t>
      </w:r>
      <w:proofErr w:type="spellStart"/>
      <w:r w:rsidRPr="00844EF6">
        <w:t>Siles-Brügge</w:t>
      </w:r>
      <w:proofErr w:type="spellEnd"/>
      <w:r w:rsidRPr="00844EF6">
        <w:t>, Lecturer in Politics at the University of Manchester, “Explaining the Resilience of Free Trade: The Smoot–Hawley Myth and the Crisis”, Review of International Political Economy, 21(3), Taylor &amp; Francis</w:t>
      </w:r>
    </w:p>
    <w:p w14:paraId="53F93234" w14:textId="77777777" w:rsidR="00047BF3" w:rsidRPr="00844EF6" w:rsidRDefault="00047BF3" w:rsidP="00047BF3">
      <w:pPr>
        <w:rPr>
          <w:sz w:val="16"/>
        </w:rPr>
      </w:pPr>
      <w:r w:rsidRPr="00844EF6">
        <w:rPr>
          <w:rStyle w:val="StyleUnderline"/>
        </w:rPr>
        <w:t>Despite</w:t>
      </w:r>
      <w:r w:rsidRPr="00844EF6">
        <w:rPr>
          <w:sz w:val="16"/>
        </w:rPr>
        <w:t xml:space="preserve"> the </w:t>
      </w:r>
      <w:r w:rsidRPr="00844EF6">
        <w:rPr>
          <w:rStyle w:val="StyleUnderline"/>
        </w:rPr>
        <w:t>onset of</w:t>
      </w:r>
      <w:r w:rsidRPr="00844EF6">
        <w:rPr>
          <w:sz w:val="16"/>
        </w:rPr>
        <w:t xml:space="preserve"> the current </w:t>
      </w:r>
      <w:r w:rsidRPr="00844EF6">
        <w:rPr>
          <w:rStyle w:val="StyleUnderline"/>
        </w:rPr>
        <w:t xml:space="preserve">economic crisis there has been </w:t>
      </w:r>
      <w:r w:rsidRPr="00844EF6">
        <w:rPr>
          <w:rStyle w:val="Emphasis"/>
        </w:rPr>
        <w:t>no significant move towards protectionism</w:t>
      </w:r>
      <w:r w:rsidRPr="00844EF6">
        <w:rPr>
          <w:rStyle w:val="StyleUnderline"/>
        </w:rPr>
        <w:t xml:space="preserve"> amongst </w:t>
      </w:r>
      <w:r w:rsidRPr="00844EF6">
        <w:rPr>
          <w:rStyle w:val="Emphasis"/>
        </w:rPr>
        <w:t>most</w:t>
      </w:r>
      <w:r w:rsidRPr="00844EF6">
        <w:rPr>
          <w:rStyle w:val="StyleUnderline"/>
        </w:rPr>
        <w:t xml:space="preserve"> of the world's economies. Although</w:t>
      </w:r>
      <w:r w:rsidRPr="00844EF6">
        <w:rPr>
          <w:sz w:val="16"/>
        </w:rPr>
        <w:t xml:space="preserve"> rational institutionalist </w:t>
      </w:r>
      <w:r w:rsidRPr="00844EF6">
        <w:rPr>
          <w:rStyle w:val="StyleUnderline"/>
        </w:rPr>
        <w:t>explanations point to</w:t>
      </w:r>
      <w:r w:rsidRPr="00844EF6">
        <w:rPr>
          <w:sz w:val="16"/>
        </w:rPr>
        <w:t xml:space="preserve"> the role played by the constraining rules of the </w:t>
      </w:r>
      <w:r w:rsidRPr="00844EF6">
        <w:rPr>
          <w:rStyle w:val="Emphasis"/>
        </w:rPr>
        <w:t>W</w:t>
      </w:r>
      <w:r w:rsidRPr="00844EF6">
        <w:rPr>
          <w:sz w:val="16"/>
        </w:rPr>
        <w:t xml:space="preserve">orld </w:t>
      </w:r>
      <w:r w:rsidRPr="00844EF6">
        <w:rPr>
          <w:rStyle w:val="Emphasis"/>
        </w:rPr>
        <w:t>T</w:t>
      </w:r>
      <w:r w:rsidRPr="00844EF6">
        <w:rPr>
          <w:sz w:val="16"/>
        </w:rPr>
        <w:t xml:space="preserve">rade </w:t>
      </w:r>
      <w:proofErr w:type="spellStart"/>
      <w:r w:rsidRPr="00844EF6">
        <w:rPr>
          <w:rStyle w:val="Emphasis"/>
        </w:rPr>
        <w:t>O</w:t>
      </w:r>
      <w:r w:rsidRPr="00844EF6">
        <w:rPr>
          <w:sz w:val="16"/>
        </w:rPr>
        <w:t>rganisation</w:t>
      </w:r>
      <w:proofErr w:type="spellEnd"/>
      <w:r w:rsidRPr="00844EF6">
        <w:rPr>
          <w:sz w:val="16"/>
        </w:rPr>
        <w:t xml:space="preserve">, </w:t>
      </w:r>
      <w:r w:rsidRPr="00844EF6">
        <w:rPr>
          <w:rStyle w:val="StyleUnderline"/>
        </w:rPr>
        <w:t xml:space="preserve">countries have largely remained open in areas where they have </w:t>
      </w:r>
      <w:r w:rsidRPr="00844EF6">
        <w:rPr>
          <w:rStyle w:val="Emphasis"/>
        </w:rPr>
        <w:t>not legally bound</w:t>
      </w:r>
      <w:r w:rsidRPr="00844EF6">
        <w:rPr>
          <w:rStyle w:val="StyleUnderline"/>
        </w:rPr>
        <w:t xml:space="preserve"> their </w:t>
      </w:r>
      <w:proofErr w:type="spellStart"/>
      <w:r w:rsidRPr="00844EF6">
        <w:rPr>
          <w:rStyle w:val="StyleUnderline"/>
        </w:rPr>
        <w:t>liberalisation</w:t>
      </w:r>
      <w:proofErr w:type="spellEnd"/>
      <w:r w:rsidRPr="00844EF6">
        <w:rPr>
          <w:sz w:val="16"/>
        </w:rPr>
        <w:t xml:space="preserve">. While </w:t>
      </w:r>
      <w:r w:rsidRPr="00844EF6">
        <w:rPr>
          <w:rStyle w:val="StyleUnderline"/>
        </w:rPr>
        <w:t xml:space="preserve">accounts </w:t>
      </w:r>
      <w:proofErr w:type="spellStart"/>
      <w:r w:rsidRPr="00844EF6">
        <w:rPr>
          <w:rStyle w:val="StyleUnderline"/>
        </w:rPr>
        <w:t>emphasising</w:t>
      </w:r>
      <w:proofErr w:type="spellEnd"/>
      <w:r w:rsidRPr="00844EF6">
        <w:rPr>
          <w:sz w:val="16"/>
        </w:rPr>
        <w:t xml:space="preserve"> the increasing </w:t>
      </w:r>
      <w:r w:rsidRPr="00844EF6">
        <w:rPr>
          <w:rStyle w:val="StyleUnderline"/>
        </w:rPr>
        <w:t>interdependence</w:t>
      </w:r>
      <w:r w:rsidRPr="00844EF6">
        <w:rPr>
          <w:sz w:val="16"/>
        </w:rPr>
        <w:t xml:space="preserve"> of global supply chains have some merit, I show that such explanations </w:t>
      </w:r>
      <w:r w:rsidRPr="00844EF6">
        <w:rPr>
          <w:rStyle w:val="StyleUnderline"/>
        </w:rPr>
        <w:t>do not tell the full story, as integration</w:t>
      </w:r>
      <w:r w:rsidRPr="00844EF6">
        <w:rPr>
          <w:sz w:val="16"/>
        </w:rPr>
        <w:t xml:space="preserve"> into the global economy </w:t>
      </w:r>
      <w:r w:rsidRPr="00844EF6">
        <w:rPr>
          <w:rStyle w:val="StyleUnderline"/>
        </w:rPr>
        <w:t>is not always associated with support for free trade</w:t>
      </w:r>
      <w:r w:rsidRPr="00844EF6">
        <w:rPr>
          <w:sz w:val="16"/>
        </w:rPr>
        <w:t xml:space="preserve"> during the crisis. In response, I develop a constructivist argument which highlights how particular </w:t>
      </w:r>
      <w:r w:rsidRPr="00844EF6">
        <w:rPr>
          <w:rStyle w:val="StyleUnderline"/>
        </w:rPr>
        <w:t>ideas about</w:t>
      </w:r>
      <w:r w:rsidRPr="00844EF6">
        <w:rPr>
          <w:sz w:val="16"/>
        </w:rPr>
        <w:t xml:space="preserve"> the </w:t>
      </w:r>
      <w:r w:rsidRPr="00844EF6">
        <w:rPr>
          <w:rStyle w:val="StyleUnderline"/>
        </w:rPr>
        <w:t>global trading</w:t>
      </w:r>
      <w:r w:rsidRPr="00844EF6">
        <w:rPr>
          <w:sz w:val="16"/>
        </w:rPr>
        <w:t xml:space="preserve"> system </w:t>
      </w:r>
      <w:r w:rsidRPr="00844EF6">
        <w:rPr>
          <w:rStyle w:val="StyleUnderline"/>
        </w:rPr>
        <w:t xml:space="preserve">have become </w:t>
      </w:r>
      <w:r w:rsidRPr="00844EF6">
        <w:rPr>
          <w:rStyle w:val="Emphasis"/>
        </w:rPr>
        <w:t>rooted</w:t>
      </w:r>
      <w:r w:rsidRPr="00844EF6">
        <w:rPr>
          <w:rStyle w:val="StyleUnderline"/>
        </w:rPr>
        <w:t xml:space="preserve"> in policy-making discourse, </w:t>
      </w:r>
      <w:r w:rsidRPr="00844EF6">
        <w:rPr>
          <w:rStyle w:val="Emphasis"/>
        </w:rPr>
        <w:t>mediating</w:t>
      </w:r>
      <w:r w:rsidRPr="00844EF6">
        <w:rPr>
          <w:rStyle w:val="StyleUnderline"/>
        </w:rPr>
        <w:t xml:space="preserve"> the response of</w:t>
      </w:r>
      <w:r w:rsidRPr="00844EF6">
        <w:rPr>
          <w:sz w:val="16"/>
        </w:rPr>
        <w:t xml:space="preserve"> policy </w:t>
      </w:r>
      <w:r w:rsidRPr="00844EF6">
        <w:rPr>
          <w:rStyle w:val="StyleUnderline"/>
        </w:rPr>
        <w:t>elites to protectionist pressures</w:t>
      </w:r>
      <w:r w:rsidRPr="00844EF6">
        <w:rPr>
          <w:sz w:val="16"/>
        </w:rPr>
        <w:t xml:space="preserve"> and temptations. Trade policy-makers and a group of leading economists have constructed an ideational imperative for continued openness (and for concluding the Doha Round, albeit less successfully) by drawing on a questionable reading of economic history (the Smoot–Hawley myth); by continually stressing protectionism's role as one of the causes of the Great Depression non-liberal responses to the current crisis have been all but ruled out by all except those willing to question the received wisdom.</w:t>
      </w:r>
    </w:p>
    <w:p w14:paraId="1A07D999" w14:textId="77777777" w:rsidR="00047BF3" w:rsidRPr="00844EF6" w:rsidRDefault="00047BF3" w:rsidP="00047BF3">
      <w:pPr>
        <w:pStyle w:val="Heading4"/>
        <w:rPr>
          <w:rFonts w:cs="Calibri"/>
        </w:rPr>
      </w:pPr>
      <w:r w:rsidRPr="00844EF6">
        <w:rPr>
          <w:rFonts w:cs="Calibri"/>
        </w:rPr>
        <w:t>Trade doesn’t solve war</w:t>
      </w:r>
    </w:p>
    <w:p w14:paraId="3A337ADB" w14:textId="77777777" w:rsidR="00047BF3" w:rsidRPr="00844EF6" w:rsidRDefault="00047BF3" w:rsidP="00047BF3">
      <w:r w:rsidRPr="00844EF6">
        <w:rPr>
          <w:rStyle w:val="Style13ptBold"/>
        </w:rPr>
        <w:t>Miller 14</w:t>
      </w:r>
      <w:r w:rsidRPr="00844EF6">
        <w:t xml:space="preserve"> – Charles Miller, Lecturer at the Strategic and </w:t>
      </w:r>
      <w:proofErr w:type="spellStart"/>
      <w:r w:rsidRPr="00844EF6">
        <w:t>Defence</w:t>
      </w:r>
      <w:proofErr w:type="spellEnd"/>
      <w:r w:rsidRPr="00844EF6">
        <w:t xml:space="preserve"> Studies Centre at the Australian National University, “</w:t>
      </w:r>
      <w:proofErr w:type="spellStart"/>
      <w:r w:rsidRPr="00844EF6">
        <w:t>Globalisation</w:t>
      </w:r>
      <w:proofErr w:type="spellEnd"/>
      <w:r w:rsidRPr="00844EF6">
        <w:t xml:space="preserve"> and War”, April, </w:t>
      </w:r>
      <w:hyperlink r:id="rId27" w:history="1">
        <w:r w:rsidRPr="00844EF6">
          <w:rPr>
            <w:rStyle w:val="Hyperlink"/>
          </w:rPr>
          <w:t>http://www.aspistrategist.org.au/globalisation-and-war/</w:t>
        </w:r>
      </w:hyperlink>
    </w:p>
    <w:p w14:paraId="63FCE6D8" w14:textId="77777777" w:rsidR="00047BF3" w:rsidRPr="00844EF6" w:rsidRDefault="00047BF3" w:rsidP="00047BF3">
      <w:pPr>
        <w:rPr>
          <w:sz w:val="16"/>
        </w:rPr>
      </w:pPr>
      <w:r w:rsidRPr="00844EF6">
        <w:rPr>
          <w:sz w:val="16"/>
        </w:rPr>
        <w:t xml:space="preserve">John O’Neal and Bruce </w:t>
      </w:r>
      <w:proofErr w:type="spellStart"/>
      <w:r w:rsidRPr="00844EF6">
        <w:rPr>
          <w:sz w:val="16"/>
        </w:rPr>
        <w:t>Russett’s</w:t>
      </w:r>
      <w:proofErr w:type="spellEnd"/>
      <w:r w:rsidRPr="00844EF6">
        <w:rPr>
          <w:sz w:val="16"/>
        </w:rPr>
        <w:t xml:space="preserve"> work is perhaps the best known in this regard—and Steven Pinker cites them approvingly in his book The Better Angels of Our Nature. </w:t>
      </w:r>
      <w:proofErr w:type="spellStart"/>
      <w:r w:rsidRPr="00844EF6">
        <w:rPr>
          <w:rStyle w:val="StyleUnderline"/>
        </w:rPr>
        <w:t>Analysing</w:t>
      </w:r>
      <w:proofErr w:type="spellEnd"/>
      <w:r w:rsidRPr="00844EF6">
        <w:rPr>
          <w:rStyle w:val="StyleUnderline"/>
        </w:rPr>
        <w:t xml:space="preserve"> trade and conflict data</w:t>
      </w:r>
      <w:r w:rsidRPr="00844EF6">
        <w:rPr>
          <w:sz w:val="16"/>
        </w:rPr>
        <w:t xml:space="preserve"> from the nineteenth to the twenty-first centuries, </w:t>
      </w:r>
      <w:r w:rsidRPr="00844EF6">
        <w:rPr>
          <w:rStyle w:val="StyleUnderline"/>
        </w:rPr>
        <w:t>they found that trade flows do have a significant impact in reducing the chances of conflict, even when taking a variety of other factors into account</w:t>
      </w:r>
      <w:r w:rsidRPr="00844EF6">
        <w:rPr>
          <w:sz w:val="16"/>
        </w:rPr>
        <w:t xml:space="preserve">. But their conclusions have in turn been questioned by other scholars. For one thing, </w:t>
      </w:r>
      <w:r w:rsidRPr="00844EF6">
        <w:rPr>
          <w:rStyle w:val="Emphasis"/>
        </w:rPr>
        <w:t>their model failed</w:t>
      </w:r>
      <w:r w:rsidRPr="00844EF6">
        <w:rPr>
          <w:rStyle w:val="StyleUnderline"/>
        </w:rPr>
        <w:t xml:space="preserve"> to take three things into account</w:t>
      </w:r>
      <w:r w:rsidRPr="00844EF6">
        <w:rPr>
          <w:sz w:val="16"/>
        </w:rPr>
        <w:t xml:space="preserve">. First, </w:t>
      </w:r>
      <w:r w:rsidRPr="00844EF6">
        <w:rPr>
          <w:rStyle w:val="StyleUnderline"/>
        </w:rPr>
        <w:t xml:space="preserve">it’s quite possible that peace causes trade rather than the other way around—no company wants to start an export business to another country if it anticipates that business linkages will be cut off by war further down the line. Second, conflict </w:t>
      </w:r>
      <w:proofErr w:type="spellStart"/>
      <w:r w:rsidRPr="00844EF6">
        <w:rPr>
          <w:rStyle w:val="StyleUnderline"/>
        </w:rPr>
        <w:t>behaviour</w:t>
      </w:r>
      <w:proofErr w:type="spellEnd"/>
      <w:r w:rsidRPr="00844EF6">
        <w:rPr>
          <w:rStyle w:val="StyleUnderline"/>
        </w:rPr>
        <w:t xml:space="preserve"> exhibits what’s called ‘network effects’— if France and Germany are at peace, chances are Belgium and Germany will be too. And third, both the likelihood of conflict and the level of trade are influenced by the number of years a pair of countries has already been at peace</w:t>
      </w:r>
      <w:r w:rsidRPr="00844EF6">
        <w:rPr>
          <w:sz w:val="16"/>
        </w:rPr>
        <w:t xml:space="preserve">—because prolonged periods of peace increase mutual trust. </w:t>
      </w:r>
      <w:r w:rsidRPr="00844EF6">
        <w:rPr>
          <w:rStyle w:val="StyleUnderline"/>
        </w:rPr>
        <w:t>Take any of these factors into account, and studies have shown</w:t>
      </w:r>
      <w:r w:rsidRPr="00844EF6">
        <w:rPr>
          <w:sz w:val="16"/>
        </w:rPr>
        <w:t xml:space="preserve"> (here and here) </w:t>
      </w:r>
      <w:r w:rsidRPr="00844EF6">
        <w:rPr>
          <w:rStyle w:val="StyleUnderline"/>
        </w:rPr>
        <w:t xml:space="preserve">that the apparent relationship between trade flows and peace </w:t>
      </w:r>
      <w:r w:rsidRPr="00844EF6">
        <w:rPr>
          <w:rStyle w:val="Emphasis"/>
        </w:rPr>
        <w:t>disappears</w:t>
      </w:r>
      <w:r w:rsidRPr="00844EF6">
        <w:rPr>
          <w:rStyle w:val="StyleUnderline"/>
        </w:rPr>
        <w:t xml:space="preserve">. </w:t>
      </w:r>
      <w:r w:rsidRPr="00844EF6">
        <w:rPr>
          <w:sz w:val="16"/>
        </w:rPr>
        <w:t xml:space="preserve">Perhaps, though, conceiving of </w:t>
      </w:r>
      <w:proofErr w:type="spellStart"/>
      <w:r w:rsidRPr="00844EF6">
        <w:rPr>
          <w:sz w:val="16"/>
        </w:rPr>
        <w:t>globalisation</w:t>
      </w:r>
      <w:proofErr w:type="spellEnd"/>
      <w:r w:rsidRPr="00844EF6">
        <w:rPr>
          <w:sz w:val="16"/>
        </w:rPr>
        <w:t xml:space="preserve"> solely in terms of trade flows is mistaken. Alternative indicators of </w:t>
      </w:r>
      <w:proofErr w:type="spellStart"/>
      <w:r w:rsidRPr="00844EF6">
        <w:rPr>
          <w:sz w:val="16"/>
        </w:rPr>
        <w:t>globalisation</w:t>
      </w:r>
      <w:proofErr w:type="spellEnd"/>
      <w:r w:rsidRPr="00844EF6">
        <w:rPr>
          <w:sz w:val="16"/>
        </w:rPr>
        <w:t xml:space="preserve">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w:t>
      </w:r>
      <w:proofErr w:type="spellStart"/>
      <w:r w:rsidRPr="00844EF6">
        <w:rPr>
          <w:sz w:val="16"/>
        </w:rPr>
        <w:t>Russett’s</w:t>
      </w:r>
      <w:proofErr w:type="spellEnd"/>
      <w:r w:rsidRPr="00844EF6">
        <w:rPr>
          <w:sz w:val="16"/>
        </w:rPr>
        <w:t xml:space="preserve">, haven’t yet been subjected to the same intense scrutiny, so may in turn be qualified by future research. What does all that mean for the </w:t>
      </w:r>
      <w:proofErr w:type="gramStart"/>
      <w:r w:rsidRPr="00844EF6">
        <w:rPr>
          <w:sz w:val="16"/>
        </w:rPr>
        <w:t>policy-maker</w:t>
      </w:r>
      <w:proofErr w:type="gramEnd"/>
      <w:r w:rsidRPr="00844EF6">
        <w:rPr>
          <w:sz w:val="16"/>
        </w:rPr>
        <w:t xml:space="preserve">? </w:t>
      </w:r>
      <w:r w:rsidRPr="00844EF6">
        <w:rPr>
          <w:rStyle w:val="StyleUnderline"/>
        </w:rPr>
        <w:lastRenderedPageBreak/>
        <w:t xml:space="preserve">The statistical evidence certainly doesn’t tell us that </w:t>
      </w:r>
      <w:proofErr w:type="spellStart"/>
      <w:r w:rsidRPr="00844EF6">
        <w:rPr>
          <w:rStyle w:val="StyleUnderline"/>
        </w:rPr>
        <w:t>globalisation</w:t>
      </w:r>
      <w:proofErr w:type="spellEnd"/>
      <w:r w:rsidRPr="00844EF6">
        <w:rPr>
          <w:rStyle w:val="StyleUnderline"/>
        </w:rPr>
        <w:t xml:space="preserve"> has made war in </w:t>
      </w:r>
      <w:r w:rsidRPr="00844EF6">
        <w:rPr>
          <w:sz w:val="16"/>
        </w:rPr>
        <w:t xml:space="preserve">East Asia </w:t>
      </w:r>
      <w:r w:rsidRPr="00844EF6">
        <w:rPr>
          <w:rStyle w:val="StyleUnderline"/>
        </w:rPr>
        <w:t xml:space="preserve">impossible. </w:t>
      </w:r>
      <w:r w:rsidRPr="00844EF6">
        <w:rPr>
          <w:sz w:val="16"/>
        </w:rPr>
        <w:t xml:space="preserve">‘Cromwell’s law’ counsels us that a logically conceivable event should never be assigned a probability of zero. The most we could conclude is that </w:t>
      </w:r>
      <w:proofErr w:type="spellStart"/>
      <w:r w:rsidRPr="00844EF6">
        <w:rPr>
          <w:sz w:val="16"/>
        </w:rPr>
        <w:t>globalisation</w:t>
      </w:r>
      <w:proofErr w:type="spellEnd"/>
      <w:r w:rsidRPr="00844EF6">
        <w:rPr>
          <w:sz w:val="16"/>
        </w:rPr>
        <w:t xml:space="preserve"> has made such an occurrence much less likely. There’s some hopeful numerical evidence that </w:t>
      </w:r>
      <w:proofErr w:type="spellStart"/>
      <w:r w:rsidRPr="00844EF6">
        <w:rPr>
          <w:sz w:val="16"/>
        </w:rPr>
        <w:t>globalisation</w:t>
      </w:r>
      <w:proofErr w:type="spellEnd"/>
      <w:r w:rsidRPr="00844EF6">
        <w:rPr>
          <w:sz w:val="16"/>
        </w:rPr>
        <w:t xml:space="preserve">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14:paraId="7830CAA7" w14:textId="77777777" w:rsidR="00047BF3" w:rsidRPr="00844EF6" w:rsidRDefault="00047BF3" w:rsidP="00047BF3"/>
    <w:p w14:paraId="02DB4EE0" w14:textId="77777777" w:rsidR="00047BF3" w:rsidRPr="00844EF6" w:rsidRDefault="00047BF3" w:rsidP="00047BF3">
      <w:pPr>
        <w:pStyle w:val="Heading4"/>
        <w:rPr>
          <w:rFonts w:cs="Calibri"/>
        </w:rPr>
      </w:pPr>
      <w:r w:rsidRPr="00844EF6">
        <w:rPr>
          <w:rFonts w:cs="Calibri"/>
        </w:rPr>
        <w:t>Trump’s trade doctrine is “America first” – he’ll ignore upcoming landmark WTO rulings against the US</w:t>
      </w:r>
    </w:p>
    <w:p w14:paraId="326D9190" w14:textId="77777777" w:rsidR="00047BF3" w:rsidRPr="00844EF6" w:rsidRDefault="00047BF3" w:rsidP="00047BF3">
      <w:r w:rsidRPr="00844EF6">
        <w:rPr>
          <w:rStyle w:val="Style13ptBold"/>
        </w:rPr>
        <w:t>Reuters 17</w:t>
      </w:r>
      <w:r w:rsidRPr="00844EF6">
        <w:t xml:space="preserve"> “The Trump Administration May Ignore WTO Rulings It Doesn’t Like” Mar 01, 2017, http://fortune.com/2017/03/01/trump-administration-wto-rulings/</w:t>
      </w:r>
    </w:p>
    <w:p w14:paraId="3075FEE8" w14:textId="77777777" w:rsidR="00047BF3" w:rsidRPr="00844EF6" w:rsidRDefault="00047BF3" w:rsidP="00047BF3">
      <w:pPr>
        <w:rPr>
          <w:sz w:val="16"/>
        </w:rPr>
      </w:pPr>
      <w:r w:rsidRPr="00844EF6">
        <w:rPr>
          <w:sz w:val="16"/>
        </w:rPr>
        <w:t xml:space="preserve">U.S. President Donald </w:t>
      </w:r>
      <w:r w:rsidRPr="00844EF6">
        <w:rPr>
          <w:rStyle w:val="StyleUnderline"/>
        </w:rPr>
        <w:t>Trump's administration is preparing to ignore any rulings by the</w:t>
      </w:r>
      <w:r w:rsidRPr="00844EF6">
        <w:rPr>
          <w:sz w:val="16"/>
        </w:rPr>
        <w:t xml:space="preserve"> </w:t>
      </w:r>
      <w:r w:rsidRPr="00844EF6">
        <w:rPr>
          <w:rStyle w:val="Emphasis"/>
        </w:rPr>
        <w:t>W</w:t>
      </w:r>
      <w:r w:rsidRPr="00844EF6">
        <w:rPr>
          <w:sz w:val="16"/>
        </w:rPr>
        <w:t xml:space="preserve">orld </w:t>
      </w:r>
      <w:r w:rsidRPr="00844EF6">
        <w:rPr>
          <w:rStyle w:val="Emphasis"/>
        </w:rPr>
        <w:t>T</w:t>
      </w:r>
      <w:r w:rsidRPr="00844EF6">
        <w:rPr>
          <w:sz w:val="16"/>
        </w:rPr>
        <w:t xml:space="preserve">rade </w:t>
      </w:r>
      <w:r w:rsidRPr="00844EF6">
        <w:rPr>
          <w:rStyle w:val="Emphasis"/>
        </w:rPr>
        <w:t>O</w:t>
      </w:r>
      <w:r w:rsidRPr="00844EF6">
        <w:rPr>
          <w:sz w:val="16"/>
        </w:rPr>
        <w:t xml:space="preserve">rganization </w:t>
      </w:r>
      <w:r w:rsidRPr="00844EF6">
        <w:rPr>
          <w:rStyle w:val="StyleUnderline"/>
        </w:rPr>
        <w:t>that it sees as an affront to U.S. sovereignty</w:t>
      </w:r>
      <w:r w:rsidRPr="00844EF6">
        <w:rPr>
          <w:sz w:val="16"/>
        </w:rPr>
        <w:t>, the Financial Times reported on Tuesday, citing a report prepared by officials.</w:t>
      </w:r>
    </w:p>
    <w:p w14:paraId="39C0E099" w14:textId="77777777" w:rsidR="00047BF3" w:rsidRPr="00844EF6" w:rsidRDefault="00047BF3" w:rsidP="00047BF3">
      <w:pPr>
        <w:rPr>
          <w:rStyle w:val="StyleUnderline"/>
        </w:rPr>
      </w:pPr>
      <w:r w:rsidRPr="00844EF6">
        <w:rPr>
          <w:rStyle w:val="StyleUnderline"/>
        </w:rPr>
        <w:t>The draft document</w:t>
      </w:r>
      <w:r w:rsidRPr="00844EF6">
        <w:rPr>
          <w:sz w:val="16"/>
        </w:rPr>
        <w:t xml:space="preserve">, due to be sent to the U.S. Congress on Wednesday, </w:t>
      </w:r>
      <w:r w:rsidRPr="00844EF6">
        <w:rPr>
          <w:rStyle w:val="StyleUnderline"/>
        </w:rPr>
        <w:t>marks the first time the new administration has laid out its trade plans in writing, the Times said.</w:t>
      </w:r>
    </w:p>
    <w:p w14:paraId="37753103" w14:textId="77777777" w:rsidR="00047BF3" w:rsidRPr="00844EF6" w:rsidRDefault="00047BF3" w:rsidP="00047BF3">
      <w:pPr>
        <w:rPr>
          <w:sz w:val="16"/>
        </w:rPr>
      </w:pPr>
      <w:r w:rsidRPr="00844EF6">
        <w:rPr>
          <w:sz w:val="16"/>
        </w:rPr>
        <w:t xml:space="preserve">"Ever since the United States won its independence, it has been a basic principle of our country that </w:t>
      </w:r>
      <w:r w:rsidRPr="00844EF6">
        <w:rPr>
          <w:rStyle w:val="StyleUnderline"/>
        </w:rPr>
        <w:t>American citizens are subject only to laws and regulations made by the U.S. government—not rulings made by foreign governments or international bodies</w:t>
      </w:r>
      <w:r w:rsidRPr="00844EF6">
        <w:rPr>
          <w:sz w:val="16"/>
        </w:rPr>
        <w:t>," the report said, according to the Times.</w:t>
      </w:r>
    </w:p>
    <w:p w14:paraId="25E61B5B" w14:textId="77777777" w:rsidR="00047BF3" w:rsidRPr="00844EF6" w:rsidRDefault="00047BF3" w:rsidP="00047BF3">
      <w:pPr>
        <w:rPr>
          <w:sz w:val="16"/>
        </w:rPr>
      </w:pPr>
      <w:r w:rsidRPr="00844EF6">
        <w:rPr>
          <w:sz w:val="16"/>
        </w:rPr>
        <w:t>"Accordingly, the Trump administration will aggressively defend American sovereignty over matters of trade policy," the report said, according to the Times.</w:t>
      </w:r>
    </w:p>
    <w:p w14:paraId="07B42EAE" w14:textId="77777777" w:rsidR="00047BF3" w:rsidRPr="00844EF6" w:rsidRDefault="00047BF3" w:rsidP="00047BF3">
      <w:pPr>
        <w:rPr>
          <w:sz w:val="16"/>
        </w:rPr>
      </w:pPr>
      <w:r w:rsidRPr="00844EF6">
        <w:rPr>
          <w:sz w:val="16"/>
        </w:rPr>
        <w:t xml:space="preserve">The Wall Street Journal, which also said it reviewed the document, said </w:t>
      </w:r>
      <w:r w:rsidRPr="00844EF6">
        <w:rPr>
          <w:rStyle w:val="StyleUnderline"/>
        </w:rPr>
        <w:t>the policy represents a dramatic departure from the Obama administration, which emphasized international economic rules and the authority of the WTO</w:t>
      </w:r>
      <w:r w:rsidRPr="00844EF6">
        <w:rPr>
          <w:sz w:val="16"/>
        </w:rPr>
        <w:t>, a body that regulates trade and resolves disputes among its members.</w:t>
      </w:r>
    </w:p>
    <w:p w14:paraId="266F7AAA" w14:textId="77777777" w:rsidR="00047BF3" w:rsidRPr="00844EF6" w:rsidRDefault="00047BF3" w:rsidP="00047BF3">
      <w:pPr>
        <w:rPr>
          <w:sz w:val="16"/>
        </w:rPr>
      </w:pPr>
      <w:r w:rsidRPr="00844EF6">
        <w:rPr>
          <w:sz w:val="16"/>
        </w:rPr>
        <w:t>By contrast, the Trump administration will more assertively defend U.S. sovereignty over trade policy, ramp up enforcement of U.S. trade laws, and use "all possible sources of leverage to encourage other countries to open up their markets," the document said, according to the Journal.</w:t>
      </w:r>
    </w:p>
    <w:p w14:paraId="1DC1A11B" w14:textId="77777777" w:rsidR="00047BF3" w:rsidRPr="00844EF6" w:rsidRDefault="00047BF3" w:rsidP="00047BF3">
      <w:pPr>
        <w:rPr>
          <w:sz w:val="16"/>
        </w:rPr>
      </w:pPr>
      <w:r w:rsidRPr="00844EF6">
        <w:rPr>
          <w:sz w:val="16"/>
        </w:rPr>
        <w:t>The White House did not immediately respond to a Reuters request for comment.</w:t>
      </w:r>
    </w:p>
    <w:p w14:paraId="284E3804" w14:textId="77777777" w:rsidR="00047BF3" w:rsidRPr="00844EF6" w:rsidRDefault="00047BF3" w:rsidP="00047BF3">
      <w:pPr>
        <w:rPr>
          <w:sz w:val="16"/>
        </w:rPr>
      </w:pPr>
      <w:r w:rsidRPr="00844EF6">
        <w:rPr>
          <w:sz w:val="16"/>
        </w:rPr>
        <w:t>Congress requires the president to submit the administration's trade policy annually by March 1.</w:t>
      </w:r>
    </w:p>
    <w:p w14:paraId="5BC7B590" w14:textId="77777777" w:rsidR="00047BF3" w:rsidRPr="00844EF6" w:rsidRDefault="00047BF3" w:rsidP="00047BF3">
      <w:pPr>
        <w:rPr>
          <w:sz w:val="16"/>
        </w:rPr>
      </w:pPr>
      <w:r w:rsidRPr="00844EF6">
        <w:rPr>
          <w:sz w:val="16"/>
        </w:rPr>
        <w:t>In the face of Republican concerns, a congressional aide said language in the draft challenging the WTO could still be toned down in a final, public version, the Journal reported.</w:t>
      </w:r>
    </w:p>
    <w:p w14:paraId="178D336D" w14:textId="77777777" w:rsidR="00047BF3" w:rsidRPr="00844EF6" w:rsidRDefault="00047BF3" w:rsidP="00047BF3">
      <w:pPr>
        <w:rPr>
          <w:rStyle w:val="StyleUnderline"/>
        </w:rPr>
      </w:pPr>
      <w:r w:rsidRPr="00844EF6">
        <w:rPr>
          <w:rStyle w:val="StyleUnderline"/>
        </w:rPr>
        <w:t xml:space="preserve">Washington is facing </w:t>
      </w:r>
      <w:r w:rsidRPr="00844EF6">
        <w:rPr>
          <w:rStyle w:val="Emphasis"/>
        </w:rPr>
        <w:t>several important WTO decisions</w:t>
      </w:r>
      <w:r w:rsidRPr="00844EF6">
        <w:rPr>
          <w:rStyle w:val="StyleUnderline"/>
        </w:rPr>
        <w:t>, particularly involving China</w:t>
      </w:r>
      <w:r w:rsidRPr="00844EF6">
        <w:rPr>
          <w:sz w:val="16"/>
        </w:rPr>
        <w:t xml:space="preserve">. </w:t>
      </w:r>
      <w:r w:rsidRPr="00844EF6">
        <w:rPr>
          <w:rStyle w:val="StyleUnderline"/>
        </w:rPr>
        <w:t xml:space="preserve">Potentially the most important is a WTO complaint filed in December by Beijing against the EU and the </w:t>
      </w:r>
      <w:r w:rsidRPr="00844EF6">
        <w:rPr>
          <w:rStyle w:val="Emphasis"/>
        </w:rPr>
        <w:t>U</w:t>
      </w:r>
      <w:r w:rsidRPr="00844EF6">
        <w:rPr>
          <w:rStyle w:val="StyleUnderline"/>
        </w:rPr>
        <w:t xml:space="preserve">nited </w:t>
      </w:r>
      <w:r w:rsidRPr="00844EF6">
        <w:rPr>
          <w:rStyle w:val="Emphasis"/>
        </w:rPr>
        <w:t>S</w:t>
      </w:r>
      <w:r w:rsidRPr="00844EF6">
        <w:rPr>
          <w:rStyle w:val="StyleUnderline"/>
        </w:rPr>
        <w:t xml:space="preserve">tates for blocking China's request to be treated as a "market economy" under the institution's rules. </w:t>
      </w:r>
      <w:r w:rsidRPr="00844EF6">
        <w:rPr>
          <w:sz w:val="16"/>
        </w:rPr>
        <w:t xml:space="preserve">A final ruling could still be years away. But </w:t>
      </w:r>
      <w:r w:rsidRPr="00844EF6">
        <w:rPr>
          <w:rStyle w:val="StyleUnderline"/>
        </w:rPr>
        <w:t xml:space="preserve">were the U.S. to ignore a finding in China's favor it could have </w:t>
      </w:r>
      <w:r w:rsidRPr="00844EF6">
        <w:rPr>
          <w:rStyle w:val="Emphasis"/>
        </w:rPr>
        <w:t>major consequences</w:t>
      </w:r>
      <w:r w:rsidRPr="00844EF6">
        <w:rPr>
          <w:rStyle w:val="StyleUnderline"/>
        </w:rPr>
        <w:t xml:space="preserve"> for the WTO as a venue for resolving trade disputes before they fester into destructive trade wars, the Times said.</w:t>
      </w:r>
    </w:p>
    <w:p w14:paraId="1EFA9578" w14:textId="77777777" w:rsidR="00047BF3" w:rsidRPr="00844EF6" w:rsidRDefault="00047BF3" w:rsidP="00047BF3">
      <w:pPr>
        <w:pStyle w:val="Heading4"/>
        <w:rPr>
          <w:rFonts w:cs="Calibri"/>
        </w:rPr>
      </w:pPr>
      <w:r w:rsidRPr="00844EF6">
        <w:rPr>
          <w:rFonts w:cs="Calibri"/>
        </w:rPr>
        <w:lastRenderedPageBreak/>
        <w:t>Trump is going to increase tariffs</w:t>
      </w:r>
    </w:p>
    <w:p w14:paraId="0E44F144" w14:textId="77777777" w:rsidR="00047BF3" w:rsidRPr="00844EF6" w:rsidRDefault="00047BF3" w:rsidP="00047BF3">
      <w:r w:rsidRPr="00844EF6">
        <w:rPr>
          <w:rStyle w:val="Style13ptBold"/>
        </w:rPr>
        <w:t>Rosenfeld 17</w:t>
      </w:r>
      <w:r w:rsidRPr="00844EF6">
        <w:t xml:space="preserve"> “Trump reportedly demands China action: 'I want tariffs. And I want someone to bring me some tariffs'” Everett Rosenfeld - Asia Pacific Editor for CNBC.com, Mon, 28 Aug 2017, https://www.cnbc.com/2017/08/27/trump-reportedly-demands-china-action-i-want-tariffs-and-i-want-someone-to-bring-me-some-tariffs.html</w:t>
      </w:r>
    </w:p>
    <w:p w14:paraId="05E87AEC" w14:textId="77777777" w:rsidR="00047BF3" w:rsidRPr="00844EF6" w:rsidRDefault="00047BF3" w:rsidP="00047BF3">
      <w:pPr>
        <w:rPr>
          <w:sz w:val="16"/>
        </w:rPr>
      </w:pPr>
      <w:r w:rsidRPr="00844EF6">
        <w:rPr>
          <w:sz w:val="16"/>
        </w:rPr>
        <w:t xml:space="preserve">President Donald </w:t>
      </w:r>
      <w:r w:rsidRPr="00844EF6">
        <w:rPr>
          <w:rStyle w:val="StyleUnderline"/>
        </w:rPr>
        <w:t>Trump recently dismissed some of his senior staff as globalists and demanded that someone draw up a plan for tariffs that would affect China</w:t>
      </w:r>
      <w:r w:rsidRPr="00844EF6">
        <w:rPr>
          <w:sz w:val="16"/>
        </w:rPr>
        <w:t xml:space="preserve">, </w:t>
      </w:r>
      <w:proofErr w:type="spellStart"/>
      <w:r w:rsidRPr="00844EF6">
        <w:rPr>
          <w:sz w:val="16"/>
        </w:rPr>
        <w:t>Axios</w:t>
      </w:r>
      <w:proofErr w:type="spellEnd"/>
      <w:r w:rsidRPr="00844EF6">
        <w:rPr>
          <w:sz w:val="16"/>
        </w:rPr>
        <w:t xml:space="preserve"> reported Sunday evening.</w:t>
      </w:r>
    </w:p>
    <w:p w14:paraId="42C07292" w14:textId="77777777" w:rsidR="00047BF3" w:rsidRPr="00844EF6" w:rsidRDefault="00047BF3" w:rsidP="00047BF3">
      <w:pPr>
        <w:rPr>
          <w:sz w:val="16"/>
        </w:rPr>
      </w:pPr>
      <w:r w:rsidRPr="00844EF6">
        <w:rPr>
          <w:sz w:val="16"/>
        </w:rPr>
        <w:t>Citing multiple sources with knowledge of the meeting — and noting that the White House had not disputed the accounts —the outlet reported that Trump had issued the demand during an Oval Office meeting with top advisors.</w:t>
      </w:r>
    </w:p>
    <w:p w14:paraId="6BF825C6" w14:textId="77777777" w:rsidR="00047BF3" w:rsidRPr="00844EF6" w:rsidRDefault="00047BF3" w:rsidP="00047BF3">
      <w:pPr>
        <w:rPr>
          <w:sz w:val="16"/>
        </w:rPr>
      </w:pPr>
      <w:r w:rsidRPr="00844EF6">
        <w:rPr>
          <w:rStyle w:val="StyleUnderline"/>
        </w:rPr>
        <w:t>"</w:t>
      </w:r>
      <w:r w:rsidRPr="00844EF6">
        <w:rPr>
          <w:sz w:val="16"/>
        </w:rPr>
        <w:t xml:space="preserve">So, John, </w:t>
      </w:r>
      <w:r w:rsidRPr="00844EF6">
        <w:rPr>
          <w:rStyle w:val="StyleUnderline"/>
        </w:rPr>
        <w:t>I want you to know, this is my view. I want tariffs. And I want someone to bring me some tariffs,"</w:t>
      </w:r>
      <w:r w:rsidRPr="00844EF6">
        <w:rPr>
          <w:sz w:val="16"/>
        </w:rPr>
        <w:t xml:space="preserve"> </w:t>
      </w:r>
      <w:proofErr w:type="spellStart"/>
      <w:r w:rsidRPr="00844EF6">
        <w:rPr>
          <w:sz w:val="16"/>
        </w:rPr>
        <w:t>Axios</w:t>
      </w:r>
      <w:proofErr w:type="spellEnd"/>
      <w:r w:rsidRPr="00844EF6">
        <w:rPr>
          <w:sz w:val="16"/>
        </w:rPr>
        <w:t xml:space="preserve"> quotes the president as saying to John Kelly, his chief of staff.</w:t>
      </w:r>
    </w:p>
    <w:p w14:paraId="29CE1BDC" w14:textId="77777777" w:rsidR="00047BF3" w:rsidRPr="00844EF6" w:rsidRDefault="00047BF3" w:rsidP="00047BF3">
      <w:pPr>
        <w:rPr>
          <w:rStyle w:val="StyleUnderline"/>
        </w:rPr>
      </w:pPr>
      <w:r w:rsidRPr="00844EF6">
        <w:rPr>
          <w:rStyle w:val="StyleUnderline"/>
        </w:rPr>
        <w:t>Trump then reportedly ended his meeting by saying: "I know there are some people in the room right now that are upset. I know there are some globalists in the room right now. And they don't want them, John, they don't want the tariffs. But I'm telling you, I want tariffs."</w:t>
      </w:r>
    </w:p>
    <w:p w14:paraId="630F955F" w14:textId="77777777" w:rsidR="00047BF3" w:rsidRPr="00844EF6" w:rsidRDefault="00047BF3" w:rsidP="00047BF3">
      <w:pPr>
        <w:rPr>
          <w:sz w:val="16"/>
        </w:rPr>
      </w:pPr>
      <w:r w:rsidRPr="00844EF6">
        <w:rPr>
          <w:sz w:val="16"/>
        </w:rPr>
        <w:t xml:space="preserve">People in </w:t>
      </w:r>
      <w:r w:rsidRPr="00844EF6">
        <w:rPr>
          <w:rStyle w:val="StyleUnderline"/>
        </w:rPr>
        <w:t>the meeting</w:t>
      </w:r>
      <w:r w:rsidRPr="00844EF6">
        <w:rPr>
          <w:sz w:val="16"/>
        </w:rPr>
        <w:t xml:space="preserve"> — which </w:t>
      </w:r>
      <w:r w:rsidRPr="00844EF6">
        <w:rPr>
          <w:rStyle w:val="StyleUnderline"/>
        </w:rPr>
        <w:t>was set to be about plans to investigate China for</w:t>
      </w:r>
      <w:r w:rsidRPr="00844EF6">
        <w:rPr>
          <w:sz w:val="16"/>
        </w:rPr>
        <w:t xml:space="preserve"> </w:t>
      </w:r>
      <w:r w:rsidRPr="00844EF6">
        <w:rPr>
          <w:rStyle w:val="Emphasis"/>
        </w:rPr>
        <w:t>i</w:t>
      </w:r>
      <w:r w:rsidRPr="00844EF6">
        <w:rPr>
          <w:sz w:val="16"/>
        </w:rPr>
        <w:t xml:space="preserve">ntellectual </w:t>
      </w:r>
      <w:r w:rsidRPr="00844EF6">
        <w:rPr>
          <w:rStyle w:val="Emphasis"/>
        </w:rPr>
        <w:t>p</w:t>
      </w:r>
      <w:r w:rsidRPr="00844EF6">
        <w:rPr>
          <w:sz w:val="16"/>
        </w:rPr>
        <w:t xml:space="preserve">roperty </w:t>
      </w:r>
      <w:r w:rsidRPr="00844EF6">
        <w:rPr>
          <w:rStyle w:val="StyleUnderline"/>
        </w:rPr>
        <w:t>theft</w:t>
      </w:r>
      <w:r w:rsidRPr="00844EF6">
        <w:rPr>
          <w:sz w:val="16"/>
        </w:rPr>
        <w:t xml:space="preserve"> — included U.S. Trade Representative Robert </w:t>
      </w:r>
      <w:proofErr w:type="spellStart"/>
      <w:r w:rsidRPr="00844EF6">
        <w:rPr>
          <w:sz w:val="16"/>
        </w:rPr>
        <w:t>Lighthizer</w:t>
      </w:r>
      <w:proofErr w:type="spellEnd"/>
      <w:r w:rsidRPr="00844EF6">
        <w:rPr>
          <w:sz w:val="16"/>
        </w:rPr>
        <w:t xml:space="preserve">, trade advisor Peter Navarro, National Economic Council Director Gary Cohn and then-White House chief strategist Steve Bannon, according to </w:t>
      </w:r>
      <w:proofErr w:type="spellStart"/>
      <w:r w:rsidRPr="00844EF6">
        <w:rPr>
          <w:sz w:val="16"/>
        </w:rPr>
        <w:t>Axios</w:t>
      </w:r>
      <w:proofErr w:type="spellEnd"/>
      <w:r w:rsidRPr="00844EF6">
        <w:rPr>
          <w:sz w:val="16"/>
        </w:rPr>
        <w:t>.</w:t>
      </w:r>
    </w:p>
    <w:p w14:paraId="67E23E2B" w14:textId="77777777" w:rsidR="00047BF3" w:rsidRPr="00844EF6" w:rsidRDefault="00047BF3" w:rsidP="00047BF3">
      <w:r w:rsidRPr="00844EF6">
        <w:rPr>
          <w:sz w:val="16"/>
        </w:rPr>
        <w:t xml:space="preserve">Here's the non-denial that the White House gave to </w:t>
      </w:r>
      <w:proofErr w:type="spellStart"/>
      <w:r w:rsidRPr="00844EF6">
        <w:rPr>
          <w:sz w:val="16"/>
        </w:rPr>
        <w:t>Axios</w:t>
      </w:r>
      <w:proofErr w:type="spellEnd"/>
      <w:r w:rsidRPr="00844EF6">
        <w:rPr>
          <w:sz w:val="16"/>
        </w:rPr>
        <w:t>: "</w:t>
      </w:r>
      <w:r w:rsidRPr="00844EF6">
        <w:rPr>
          <w:rStyle w:val="StyleUnderline"/>
        </w:rPr>
        <w:t xml:space="preserve">The president has been </w:t>
      </w:r>
      <w:r w:rsidRPr="00844EF6">
        <w:rPr>
          <w:rStyle w:val="Emphasis"/>
        </w:rPr>
        <w:t>very clear</w:t>
      </w:r>
      <w:r w:rsidRPr="00844EF6">
        <w:rPr>
          <w:rStyle w:val="StyleUnderline"/>
        </w:rPr>
        <w:t xml:space="preserve"> about his agenda as it relates to trade</w:t>
      </w:r>
      <w:r w:rsidRPr="00844EF6">
        <w:rPr>
          <w:sz w:val="16"/>
        </w:rPr>
        <w:t>. Discussions pertaining to specific tariffs and trade deals are ongoing and have already resulted in many positive developments."</w:t>
      </w:r>
    </w:p>
    <w:p w14:paraId="28FD27D2" w14:textId="77777777" w:rsidR="00047BF3" w:rsidRPr="00844EF6" w:rsidRDefault="00047BF3" w:rsidP="00047BF3"/>
    <w:p w14:paraId="1F50353F" w14:textId="1A5E4E34" w:rsidR="004267B0" w:rsidRPr="00844EF6" w:rsidRDefault="004267B0">
      <w:r w:rsidRPr="00844EF6">
        <w:br w:type="page"/>
      </w:r>
    </w:p>
    <w:p w14:paraId="2EEAD6EA" w14:textId="50DCCB09" w:rsidR="00C14BB8" w:rsidRPr="00844EF6" w:rsidRDefault="004267B0" w:rsidP="004267B0">
      <w:pPr>
        <w:pStyle w:val="Heading3"/>
      </w:pPr>
      <w:r w:rsidRPr="00844EF6">
        <w:lastRenderedPageBreak/>
        <w:t>AT: China</w:t>
      </w:r>
    </w:p>
    <w:p w14:paraId="004701CA" w14:textId="77777777" w:rsidR="004267B0" w:rsidRPr="00844EF6" w:rsidRDefault="004267B0" w:rsidP="004267B0"/>
    <w:p w14:paraId="416608AA" w14:textId="3F1C4261" w:rsidR="004267B0" w:rsidRPr="00844EF6" w:rsidRDefault="004267B0" w:rsidP="004267B0">
      <w:pPr>
        <w:pStyle w:val="Heading4"/>
      </w:pPr>
      <w:r w:rsidRPr="00844EF6">
        <w:t>Trump more likely to divert through a deal with China than a war</w:t>
      </w:r>
    </w:p>
    <w:p w14:paraId="3A2B4C38" w14:textId="227A8E4B" w:rsidR="004267B0" w:rsidRPr="00844EF6" w:rsidRDefault="004267B0" w:rsidP="004267B0">
      <w:proofErr w:type="spellStart"/>
      <w:r w:rsidRPr="00844EF6">
        <w:rPr>
          <w:rStyle w:val="Style13ptBold"/>
        </w:rPr>
        <w:t>Kuttner</w:t>
      </w:r>
      <w:proofErr w:type="spellEnd"/>
      <w:r w:rsidRPr="00844EF6">
        <w:rPr>
          <w:rStyle w:val="Style13ptBold"/>
        </w:rPr>
        <w:t xml:space="preserve"> 3/28</w:t>
      </w:r>
      <w:r w:rsidRPr="00844EF6">
        <w:t xml:space="preserve"> (Robert, </w:t>
      </w:r>
      <w:r w:rsidRPr="00844EF6">
        <w:t>co-founder and co-editor of The American Prospect and professor at Brandeis University's Heller School</w:t>
      </w:r>
      <w:r w:rsidRPr="00844EF6">
        <w:t>, 2019, “</w:t>
      </w:r>
      <w:r w:rsidRPr="00844EF6">
        <w:t>Trump and China: The Art of the Desperate Deal</w:t>
      </w:r>
      <w:r w:rsidRPr="00844EF6">
        <w:t xml:space="preserve">”, </w:t>
      </w:r>
      <w:hyperlink r:id="rId28" w:history="1">
        <w:r w:rsidRPr="00844EF6">
          <w:rPr>
            <w:rStyle w:val="Hyperlink"/>
          </w:rPr>
          <w:t>https://prospect.org/article/trump-and-china-art-desperate-deal</w:t>
        </w:r>
      </w:hyperlink>
      <w:r w:rsidRPr="00844EF6">
        <w:t>, Aly M)</w:t>
      </w:r>
    </w:p>
    <w:p w14:paraId="52B1A9B6" w14:textId="2A8301BE" w:rsidR="004267B0" w:rsidRPr="00844EF6" w:rsidRDefault="004267B0" w:rsidP="004267B0">
      <w:pPr>
        <w:rPr>
          <w:rStyle w:val="StyleUnderline"/>
        </w:rPr>
      </w:pPr>
      <w:r w:rsidRPr="00844EF6">
        <w:rPr>
          <w:rStyle w:val="StyleUnderline"/>
        </w:rPr>
        <w:t xml:space="preserve">Robert </w:t>
      </w:r>
      <w:proofErr w:type="spellStart"/>
      <w:r w:rsidRPr="00844EF6">
        <w:rPr>
          <w:rStyle w:val="StyleUnderline"/>
        </w:rPr>
        <w:t>Lighthizer</w:t>
      </w:r>
      <w:proofErr w:type="spellEnd"/>
      <w:r w:rsidRPr="00844EF6">
        <w:rPr>
          <w:rStyle w:val="StyleUnderline"/>
        </w:rPr>
        <w:t>, the U.S. trade representative, aims to change that. He is dead serious about using America’s economic and political leverage to reset the U.S.-China relationship.</w:t>
      </w:r>
      <w:r w:rsidRPr="00844EF6">
        <w:rPr>
          <w:sz w:val="16"/>
        </w:rPr>
        <w:t xml:space="preserve"> An anomaly among Trump’s appointees, </w:t>
      </w:r>
      <w:proofErr w:type="spellStart"/>
      <w:r w:rsidRPr="00844EF6">
        <w:rPr>
          <w:sz w:val="16"/>
        </w:rPr>
        <w:t>Lighthizer</w:t>
      </w:r>
      <w:proofErr w:type="spellEnd"/>
      <w:r w:rsidRPr="00844EF6">
        <w:rPr>
          <w:sz w:val="16"/>
        </w:rPr>
        <w:t xml:space="preserve"> is deeply knowledgeable about his subject, strategically clear about his goals, and tactically astute as a negotiator. And unlike his last four predecessors as USTR, </w:t>
      </w:r>
      <w:proofErr w:type="spellStart"/>
      <w:r w:rsidRPr="00844EF6">
        <w:rPr>
          <w:sz w:val="16"/>
        </w:rPr>
        <w:t>Lighthizer</w:t>
      </w:r>
      <w:proofErr w:type="spellEnd"/>
      <w:r w:rsidRPr="00844EF6">
        <w:rPr>
          <w:sz w:val="16"/>
        </w:rPr>
        <w:t xml:space="preserve"> unabashedly embraces a salutary brand of nationalism. To use a very old-fashioned word, </w:t>
      </w:r>
      <w:proofErr w:type="spellStart"/>
      <w:r w:rsidRPr="00844EF6">
        <w:rPr>
          <w:sz w:val="16"/>
        </w:rPr>
        <w:t>Lighthizer</w:t>
      </w:r>
      <w:proofErr w:type="spellEnd"/>
      <w:r w:rsidRPr="00844EF6">
        <w:rPr>
          <w:sz w:val="16"/>
        </w:rPr>
        <w:t xml:space="preserve"> is a patriot, someone who truly cares about whether U.S. industry endures—and a far more serious man than his boss.</w:t>
      </w:r>
      <w:r w:rsidRPr="00844EF6">
        <w:rPr>
          <w:sz w:val="16"/>
        </w:rPr>
        <w:br/>
      </w:r>
      <w:r w:rsidRPr="00844EF6">
        <w:rPr>
          <w:rStyle w:val="StyleUnderline"/>
        </w:rPr>
        <w:t>There’s only one person who can undermine what Light-</w:t>
      </w:r>
      <w:proofErr w:type="spellStart"/>
      <w:r w:rsidRPr="00844EF6">
        <w:rPr>
          <w:rStyle w:val="StyleUnderline"/>
        </w:rPr>
        <w:t>hizer</w:t>
      </w:r>
      <w:proofErr w:type="spellEnd"/>
      <w:r w:rsidRPr="00844EF6">
        <w:rPr>
          <w:rStyle w:val="StyleUnderline"/>
        </w:rPr>
        <w:t xml:space="preserve"> is trying to achieve. That would be Donald Trump.</w:t>
      </w:r>
      <w:r w:rsidRPr="00844EF6">
        <w:rPr>
          <w:sz w:val="16"/>
        </w:rPr>
        <w:t xml:space="preserve"> Why? </w:t>
      </w:r>
      <w:r w:rsidRPr="00844EF6">
        <w:rPr>
          <w:rStyle w:val="StyleUnderline"/>
        </w:rPr>
        <w:t xml:space="preserve">Because Trump is looking for a quick deal that gives him bragging rights, while </w:t>
      </w:r>
      <w:proofErr w:type="spellStart"/>
      <w:r w:rsidRPr="00844EF6">
        <w:rPr>
          <w:rStyle w:val="StyleUnderline"/>
        </w:rPr>
        <w:t>Lighthizer</w:t>
      </w:r>
      <w:proofErr w:type="spellEnd"/>
      <w:r w:rsidRPr="00844EF6">
        <w:rPr>
          <w:rStyle w:val="StyleUnderline"/>
        </w:rPr>
        <w:t xml:space="preserve"> is playing a long game for systemic change.</w:t>
      </w:r>
      <w:r w:rsidRPr="00844EF6">
        <w:rPr>
          <w:rStyle w:val="StyleUnderline"/>
        </w:rPr>
        <w:br/>
      </w:r>
      <w:r w:rsidRPr="00844EF6">
        <w:rPr>
          <w:rStyle w:val="StyleUnderline"/>
        </w:rPr>
        <w:t>After Trump waived his own March 1 deadline for a major increase in tariffs on Chinese goods absent a major agreement, he sounded more and more bullish about the prospects of an imminent deal, issuing tweets on the great progress that has been made. On February 25, Trump crowed to a White House gathering of the nation’s governors that “we’re going to have another summit, we’re going to have a signing summit, which is even better, so hopefully we can get that completed, but we’re getting very, very close.”</w:t>
      </w:r>
      <w:r w:rsidRPr="00844EF6">
        <w:rPr>
          <w:rStyle w:val="StyleUnderline"/>
        </w:rPr>
        <w:br/>
      </w:r>
      <w:r w:rsidRPr="00844EF6">
        <w:rPr>
          <w:rStyle w:val="StyleUnderline"/>
        </w:rPr>
        <w:t xml:space="preserve">The more Trump trumpeted success before progress had been agreed to, the more he invited the Chinese to harden their line, and the more he undercut his own negotiators. </w:t>
      </w:r>
      <w:proofErr w:type="gramStart"/>
      <w:r w:rsidRPr="00844EF6">
        <w:rPr>
          <w:rStyle w:val="StyleUnderline"/>
        </w:rPr>
        <w:t>In reality, the</w:t>
      </w:r>
      <w:proofErr w:type="gramEnd"/>
      <w:r w:rsidRPr="00844EF6">
        <w:rPr>
          <w:rStyle w:val="StyleUnderline"/>
        </w:rPr>
        <w:t xml:space="preserve"> deal that was on the table in early March, when Beijing insisted on delaying the signing ceremony several weeks pending further talks, was far from adequate.</w:t>
      </w:r>
      <w:r w:rsidRPr="00844EF6">
        <w:rPr>
          <w:sz w:val="16"/>
        </w:rPr>
        <w:t xml:space="preserve"> China had sought to sucker-punch Trump by offering to purchase a lot more stuff—soybeans, beef, chickens, natural gas, semiconductors—but not to make changes in China’s mercantilist system of state support for its own industries.</w:t>
      </w:r>
      <w:r w:rsidRPr="00844EF6">
        <w:rPr>
          <w:sz w:val="16"/>
        </w:rPr>
        <w:br/>
      </w:r>
      <w:r w:rsidRPr="00844EF6">
        <w:rPr>
          <w:rStyle w:val="StyleUnderline"/>
        </w:rPr>
        <w:t>You can understand the appeal of a deal. If Trump and China’s President Xi Jinping can announce an agreement consisting of specific commitments to purchase lots more U.S. products, plus some vague, easily evaded promises to reduce aspects of Chinese mercantilism, it will produce several tactical wins for the president.</w:t>
      </w:r>
      <w:r w:rsidRPr="00844EF6">
        <w:rPr>
          <w:rStyle w:val="Emphasis"/>
        </w:rPr>
        <w:t xml:space="preserve"> First, it will divert attention from Trump’s other woes.</w:t>
      </w:r>
      <w:r w:rsidRPr="00844EF6">
        <w:rPr>
          <w:rStyle w:val="StyleUnderline"/>
        </w:rPr>
        <w:t xml:space="preserve"> Second, there will be favorable headlines that Trump has come to his senses on tariffs and avoided a “trade war” with China. </w:t>
      </w:r>
      <w:r w:rsidRPr="00844EF6">
        <w:rPr>
          <w:rStyle w:val="Emphasis"/>
        </w:rPr>
        <w:t>Going into an election year, the farm lobby and farm-belt voters will be relieved and grateful.</w:t>
      </w:r>
      <w:r w:rsidRPr="00844EF6">
        <w:rPr>
          <w:sz w:val="16"/>
        </w:rPr>
        <w:t xml:space="preserve"> So will the large segment of American corporations and banks that profit from the status quo. The Dow will jump several hundred points, reflecting both general approval and the prospect of increased exports and profits. </w:t>
      </w:r>
      <w:r w:rsidRPr="00844EF6">
        <w:rPr>
          <w:rStyle w:val="StyleUnderline"/>
        </w:rPr>
        <w:t>Best of all, the deal will be announced at Mar-a-Lago, with a smiling Xi at Trump’s side.</w:t>
      </w:r>
    </w:p>
    <w:p w14:paraId="7EE6B16F" w14:textId="7331E03D" w:rsidR="00041ED9" w:rsidRPr="00844EF6" w:rsidRDefault="00041ED9">
      <w:pPr>
        <w:rPr>
          <w:rStyle w:val="StyleUnderline"/>
        </w:rPr>
      </w:pPr>
      <w:r w:rsidRPr="00844EF6">
        <w:rPr>
          <w:rStyle w:val="StyleUnderline"/>
        </w:rPr>
        <w:br w:type="page"/>
      </w:r>
    </w:p>
    <w:p w14:paraId="5B747A2C" w14:textId="57E6EC41" w:rsidR="00041ED9" w:rsidRPr="00844EF6" w:rsidRDefault="00041ED9" w:rsidP="00041ED9">
      <w:pPr>
        <w:pStyle w:val="Heading3"/>
      </w:pPr>
      <w:r w:rsidRPr="00844EF6">
        <w:lastRenderedPageBreak/>
        <w:t>AT: North Korea</w:t>
      </w:r>
    </w:p>
    <w:p w14:paraId="6B33D45B" w14:textId="77777777" w:rsidR="00041ED9" w:rsidRPr="00844EF6" w:rsidRDefault="00041ED9" w:rsidP="00041ED9"/>
    <w:p w14:paraId="5102601D" w14:textId="3E6687DE" w:rsidR="00041ED9" w:rsidRPr="00844EF6" w:rsidRDefault="00041ED9" w:rsidP="00041ED9">
      <w:pPr>
        <w:pStyle w:val="Heading4"/>
      </w:pPr>
      <w:r w:rsidRPr="00844EF6">
        <w:t>Trump won’t start war with North Korea – because he has them right where he wants them</w:t>
      </w:r>
    </w:p>
    <w:p w14:paraId="7079AEDA" w14:textId="0735E227" w:rsidR="00041ED9" w:rsidRPr="00844EF6" w:rsidRDefault="00041ED9" w:rsidP="00041ED9">
      <w:r w:rsidRPr="00844EF6">
        <w:rPr>
          <w:rStyle w:val="Style13ptBold"/>
        </w:rPr>
        <w:t>Arkin 2/25</w:t>
      </w:r>
      <w:r w:rsidRPr="00844EF6">
        <w:t xml:space="preserve"> (William M., </w:t>
      </w:r>
      <w:r w:rsidRPr="00844EF6">
        <w:t>long time military analyst, critic and commentator who is writing a book for Simon &amp; Schuster on ending the era of perpetual war</w:t>
      </w:r>
      <w:r w:rsidRPr="00844EF6">
        <w:t>, 2019, “</w:t>
      </w:r>
      <w:r w:rsidRPr="00844EF6">
        <w:t>Say what you will about Trump, but his tactics on North Korea are working</w:t>
      </w:r>
      <w:r w:rsidRPr="00844EF6">
        <w:t xml:space="preserve">”, </w:t>
      </w:r>
      <w:hyperlink r:id="rId29" w:history="1">
        <w:r w:rsidRPr="00844EF6">
          <w:rPr>
            <w:rStyle w:val="Hyperlink"/>
          </w:rPr>
          <w:t>https://www.theguardian.com/commentisfree/2019/feb/25/say-what-you-will-about-trump-but-his-tactics-on-north-korea-are-working</w:t>
        </w:r>
      </w:hyperlink>
      <w:r w:rsidRPr="00844EF6">
        <w:t>, Aly M)</w:t>
      </w:r>
    </w:p>
    <w:p w14:paraId="2BDA3A04" w14:textId="635F466B" w:rsidR="00041ED9" w:rsidRPr="007B4072" w:rsidRDefault="00041ED9" w:rsidP="00041ED9">
      <w:pPr>
        <w:rPr>
          <w:rStyle w:val="StyleUnderline"/>
        </w:rPr>
      </w:pPr>
      <w:r w:rsidRPr="00844EF6">
        <w:rPr>
          <w:rStyle w:val="StyleUnderline"/>
        </w:rPr>
        <w:t>Though it might seem like nothing has happened on North Korea since Trump introduced denuclearization, and hence the near universal howl against Trump’s folly, consider the factual picture: North Korea conducted one nuclear test during the Trump administration in September 2017 and has backed off even since then. Five underground tests were held in the two previous administrations.</w:t>
      </w:r>
      <w:r w:rsidRPr="00844EF6">
        <w:rPr>
          <w:sz w:val="16"/>
        </w:rPr>
        <w:t xml:space="preserve"> After a flurry of longer and </w:t>
      </w:r>
      <w:proofErr w:type="gramStart"/>
      <w:r w:rsidRPr="00844EF6">
        <w:rPr>
          <w:sz w:val="16"/>
        </w:rPr>
        <w:t>longer range</w:t>
      </w:r>
      <w:proofErr w:type="gramEnd"/>
      <w:r w:rsidRPr="00844EF6">
        <w:rPr>
          <w:sz w:val="16"/>
        </w:rPr>
        <w:t xml:space="preserve"> missile activity in the first months of Trump’s rule, the North also hasn’t conducted a long-range missile test since November 2017. Provocations and incidents of other types have also noticeably declined.</w:t>
      </w:r>
      <w:r w:rsidRPr="00844EF6">
        <w:rPr>
          <w:sz w:val="16"/>
        </w:rPr>
        <w:br/>
      </w:r>
      <w:r w:rsidRPr="00844EF6">
        <w:rPr>
          <w:sz w:val="16"/>
        </w:rPr>
        <w:t>No one quite knows why Pyongyang slowed its public and overt testing, nor why Trump’s bluntness and boasting that his nuclear button was bigger seems to have worked. But consider this: Trump largely inherited practices initiated in the Obama years, military moves that were meant to threaten and coerce North Korea in light of its diplomatic failures.</w:t>
      </w:r>
      <w:r w:rsidRPr="00844EF6">
        <w:rPr>
          <w:sz w:val="16"/>
        </w:rPr>
        <w:br/>
      </w:r>
      <w:r w:rsidRPr="00844EF6">
        <w:rPr>
          <w:sz w:val="16"/>
        </w:rPr>
        <w:t>And so, from the beginning of the Trump administration, American B-1 bombers based in Guam accelerated mock bombing runs over the Korean peninsula. US troop movements and readiness for war increased as well, with larger exercises and more live fire drills. Ballistic missile defenses of the United States, South Korea and Japan were all augmented and increasingly netted together. According to intelligence officials, cyber activity against North Korean military and nuclear targets increased. A very large armada of US ships congregated closer to the Korean Peninsula. More American missile-shooting submarines deployed within range of the North in 2017 than at any time since the Korean war, according to US navy data and military officials.</w:t>
      </w:r>
      <w:r w:rsidRPr="00844EF6">
        <w:rPr>
          <w:sz w:val="16"/>
        </w:rPr>
        <w:br/>
      </w:r>
      <w:r w:rsidRPr="00844EF6">
        <w:rPr>
          <w:sz w:val="16"/>
        </w:rPr>
        <w:t>Into this near autonomous skid towards conflict blundered Trump. It did look grim for a few months, the two threatening strikes on each other, missiles flying, and speculation even emerging that the United States might move nuclear weapons back onto South Korean soil.</w:t>
      </w:r>
      <w:r w:rsidRPr="00844EF6">
        <w:rPr>
          <w:sz w:val="16"/>
        </w:rPr>
        <w:br/>
      </w:r>
      <w:r w:rsidRPr="00844EF6">
        <w:rPr>
          <w:rStyle w:val="StyleUnderline"/>
        </w:rPr>
        <w:t>But then a dif</w:t>
      </w:r>
      <w:bookmarkStart w:id="1" w:name="_GoBack"/>
      <w:bookmarkEnd w:id="1"/>
      <w:r w:rsidRPr="00844EF6">
        <w:rPr>
          <w:rStyle w:val="StyleUnderline"/>
        </w:rPr>
        <w:t>ferent course emerged, the denuclearization dream vetoing the national security establishment’s “tried and true” practices. Much of the American activity stopped or slowed at the end of 2017. The navy pulled back and submarines were sent home. B-1 bombers flew elsewhere. After the first summit meeting, some war games in South Korea were canceled. There was even a gap between rotating army units coming from the United States.</w:t>
      </w:r>
      <w:r w:rsidRPr="00844EF6">
        <w:rPr>
          <w:rStyle w:val="StyleUnderline"/>
        </w:rPr>
        <w:br/>
      </w:r>
      <w:r w:rsidRPr="00844EF6">
        <w:rPr>
          <w:sz w:val="16"/>
        </w:rPr>
        <w:t>Meanwhile, a new leader in South Korea made significant overtures to the North and the two sides increased their talks and meetings, ratcheting down tensions and creating far better conditions for serious negotiations. And slowly, though this could change on the whims of the illustrators of doom, the ominous maps also pulled back. You know the ones I’m talking about. First Guam and then Hawaii in range of the North’s missiles, then Alaska and California, all culminating with the mushroom cloud and the dotted line moving closer to Washington DC itself.</w:t>
      </w:r>
      <w:r w:rsidRPr="00844EF6">
        <w:rPr>
          <w:sz w:val="16"/>
        </w:rPr>
        <w:br/>
      </w:r>
      <w:r w:rsidRPr="00844EF6">
        <w:rPr>
          <w:sz w:val="16"/>
        </w:rPr>
        <w:t>With this second summit, the same cast of characters wants you to know that North Korea is refusing to provide an inventory of its nuclear program, that it is secretly building missiles and preparing this and that new base, that it is modernizing its military, that it is trying to break sanctions, that it is a cyber and even terrorist threat. And most important, that it is fooling the president.</w:t>
      </w:r>
      <w:r w:rsidRPr="00844EF6">
        <w:rPr>
          <w:sz w:val="16"/>
        </w:rPr>
        <w:br/>
      </w:r>
      <w:r w:rsidRPr="00844EF6">
        <w:rPr>
          <w:sz w:val="16"/>
        </w:rPr>
        <w:t xml:space="preserve">Most of the leaks come from active saboteurs but some also just believe they are protecting America. They want you to believe that doofus Trump will willy-nilly agree to withdraw the near 30,000 American troops from the peninsula, at the same time closing the nuclear umbrella over South Korea and Japan. </w:t>
      </w:r>
      <w:r w:rsidRPr="00844EF6">
        <w:rPr>
          <w:rStyle w:val="Emphasis"/>
        </w:rPr>
        <w:t>And, if he is successful, they want you to know that he might divert attention from Robert Mueller and the border wall debacle and all of what else might be more important to Washington.</w:t>
      </w:r>
      <w:r w:rsidRPr="00844EF6">
        <w:rPr>
          <w:rStyle w:val="Emphasis"/>
        </w:rPr>
        <w:br/>
      </w:r>
      <w:r w:rsidRPr="00844EF6">
        <w:rPr>
          <w:rStyle w:val="StyleUnderline"/>
        </w:rPr>
        <w:t xml:space="preserve">Say what you will about Trump, but after some very bad years of active nuclear testing and </w:t>
      </w:r>
      <w:r w:rsidRPr="00844EF6">
        <w:rPr>
          <w:rStyle w:val="StyleUnderline"/>
        </w:rPr>
        <w:lastRenderedPageBreak/>
        <w:t xml:space="preserve">missile shooting, disarmament on the Korean peninsula has already occurred. Things are quieter and two leaders who previously weren’t talking – ever – now are. </w:t>
      </w:r>
      <w:proofErr w:type="gramStart"/>
      <w:r w:rsidRPr="00844EF6">
        <w:rPr>
          <w:rStyle w:val="StyleUnderline"/>
        </w:rPr>
        <w:t>Sure</w:t>
      </w:r>
      <w:proofErr w:type="gramEnd"/>
      <w:r w:rsidRPr="00844EF6">
        <w:rPr>
          <w:rStyle w:val="StyleUnderline"/>
        </w:rPr>
        <w:t xml:space="preserve"> the United States should remain vigilant, but much of the penis-wagging and button-pushing is over. To say no success has occurred is factually incorrect. Just getting rid of the war cry is enough to cheer over.</w:t>
      </w:r>
    </w:p>
    <w:sectPr w:rsidR="00041ED9" w:rsidRPr="007B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pple Color Emoji">
    <w:altName w:val="Calibri"/>
    <w:charset w:val="00"/>
    <w:family w:val="auto"/>
    <w:pitch w:val="variable"/>
    <w:sig w:usb0="00000003" w:usb1="18000000" w:usb2="14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B04AC"/>
    <w:multiLevelType w:val="hybridMultilevel"/>
    <w:tmpl w:val="B16C29EC"/>
    <w:lvl w:ilvl="0" w:tplc="285E04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6657416"/>
  </w:docVars>
  <w:rsids>
    <w:rsidRoot w:val="00570A8A"/>
    <w:rsid w:val="00041ED9"/>
    <w:rsid w:val="00047BF3"/>
    <w:rsid w:val="000D2A68"/>
    <w:rsid w:val="000E0C90"/>
    <w:rsid w:val="000E7E1E"/>
    <w:rsid w:val="00100608"/>
    <w:rsid w:val="00193C31"/>
    <w:rsid w:val="00245E42"/>
    <w:rsid w:val="00294CC9"/>
    <w:rsid w:val="002F582B"/>
    <w:rsid w:val="00357759"/>
    <w:rsid w:val="004267B0"/>
    <w:rsid w:val="00570A8A"/>
    <w:rsid w:val="005C4B21"/>
    <w:rsid w:val="00643D07"/>
    <w:rsid w:val="0078412B"/>
    <w:rsid w:val="007B4072"/>
    <w:rsid w:val="00843113"/>
    <w:rsid w:val="00844EF6"/>
    <w:rsid w:val="0088445F"/>
    <w:rsid w:val="009028C6"/>
    <w:rsid w:val="00915CAA"/>
    <w:rsid w:val="00A875E6"/>
    <w:rsid w:val="00B16117"/>
    <w:rsid w:val="00B72B59"/>
    <w:rsid w:val="00B80A15"/>
    <w:rsid w:val="00C14BB8"/>
    <w:rsid w:val="00C25A84"/>
    <w:rsid w:val="00FA1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E41F"/>
  <w15:chartTrackingRefBased/>
  <w15:docId w15:val="{739AE4AB-E4C5-48A3-A3B4-FE30DEABE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15CAA"/>
    <w:rPr>
      <w:rFonts w:ascii="Calibri" w:hAnsi="Calibri" w:cs="Calibri"/>
    </w:rPr>
  </w:style>
  <w:style w:type="paragraph" w:styleId="Heading1">
    <w:name w:val="heading 1"/>
    <w:aliases w:val="Pocket"/>
    <w:basedOn w:val="Normal"/>
    <w:next w:val="Normal"/>
    <w:link w:val="Heading1Char"/>
    <w:qFormat/>
    <w:rsid w:val="00915C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5C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5C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915C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5C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CAA"/>
  </w:style>
  <w:style w:type="character" w:customStyle="1" w:styleId="Heading1Char">
    <w:name w:val="Heading 1 Char"/>
    <w:aliases w:val="Pocket Char"/>
    <w:basedOn w:val="DefaultParagraphFont"/>
    <w:link w:val="Heading1"/>
    <w:rsid w:val="00915C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5C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5CA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915CA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915CAA"/>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915CA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915CAA"/>
    <w:rPr>
      <w:b/>
      <w:sz w:val="24"/>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
    <w:basedOn w:val="DefaultParagraphFont"/>
    <w:uiPriority w:val="99"/>
    <w:unhideWhenUsed/>
    <w:rsid w:val="00915CAA"/>
    <w:rPr>
      <w:color w:val="auto"/>
      <w:u w:val="none"/>
    </w:rPr>
  </w:style>
  <w:style w:type="character" w:styleId="FollowedHyperlink">
    <w:name w:val="FollowedHyperlink"/>
    <w:basedOn w:val="DefaultParagraphFont"/>
    <w:uiPriority w:val="99"/>
    <w:semiHidden/>
    <w:unhideWhenUsed/>
    <w:rsid w:val="00915CAA"/>
    <w:rPr>
      <w:color w:val="auto"/>
      <w:u w:val="none"/>
    </w:rPr>
  </w:style>
  <w:style w:type="character" w:styleId="UnresolvedMention">
    <w:name w:val="Unresolved Mention"/>
    <w:basedOn w:val="DefaultParagraphFont"/>
    <w:uiPriority w:val="99"/>
    <w:semiHidden/>
    <w:unhideWhenUsed/>
    <w:rsid w:val="00570A8A"/>
    <w:rPr>
      <w:color w:val="605E5C"/>
      <w:shd w:val="clear" w:color="auto" w:fill="E1DFDD"/>
    </w:rPr>
  </w:style>
  <w:style w:type="paragraph" w:customStyle="1" w:styleId="textbold">
    <w:name w:val="text bold"/>
    <w:basedOn w:val="Normal"/>
    <w:link w:val="Emphasis"/>
    <w:uiPriority w:val="7"/>
    <w:qFormat/>
    <w:rsid w:val="00FA12A4"/>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sz w:val="26"/>
      <w:u w:val="single"/>
      <w:bdr w:val="single" w:sz="8" w:space="0" w:color="auto"/>
    </w:rPr>
  </w:style>
  <w:style w:type="paragraph" w:customStyle="1" w:styleId="UnderlinePara">
    <w:name w:val="Underline Para"/>
    <w:basedOn w:val="Normal"/>
    <w:link w:val="StyleUnderline"/>
    <w:uiPriority w:val="6"/>
    <w:qFormat/>
    <w:rsid w:val="00FA12A4"/>
    <w:pPr>
      <w:widowControl w:val="0"/>
      <w:suppressAutoHyphens/>
      <w:spacing w:after="200" w:line="240" w:lineRule="auto"/>
      <w:contextualSpacing/>
    </w:pPr>
    <w:rPr>
      <w:rFonts w:asciiTheme="minorHAnsi" w:hAnsiTheme="minorHAnsi" w:cstheme="minorBidi"/>
      <w:b/>
      <w:sz w:val="24"/>
      <w:u w:val="single"/>
    </w:rPr>
  </w:style>
  <w:style w:type="character" w:customStyle="1" w:styleId="m-8631393423439899222gmail-style13ptbold">
    <w:name w:val="m_-8631393423439899222gmail-style13ptbold"/>
    <w:basedOn w:val="DefaultParagraphFont"/>
    <w:rsid w:val="00100608"/>
  </w:style>
  <w:style w:type="paragraph" w:styleId="NoSpacing">
    <w:name w:val="No Spacing"/>
    <w:uiPriority w:val="1"/>
    <w:qFormat/>
    <w:rsid w:val="00843113"/>
    <w:pPr>
      <w:spacing w:after="0" w:line="240" w:lineRule="auto"/>
    </w:pPr>
    <w:rPr>
      <w:rFonts w:ascii="Calibri" w:eastAsiaTheme="minorEastAsia" w:hAnsi="Calibri" w:cs="Helvetica"/>
      <w:b/>
      <w:sz w:val="20"/>
    </w:rPr>
  </w:style>
  <w:style w:type="character" w:customStyle="1" w:styleId="underline">
    <w:name w:val="underline"/>
    <w:qFormat/>
    <w:rsid w:val="0084311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232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campaign/431277-trumps-wall-securing-his-base-or-splitting-it" TargetMode="External"/><Relationship Id="rId13" Type="http://schemas.openxmlformats.org/officeDocument/2006/relationships/hyperlink" Target="http://nymag.com/intelligencer/2019/03/bump-stocks-are-now-illegal-thanks-to-nra-favorite-trump.html" TargetMode="External"/><Relationship Id="rId18" Type="http://schemas.openxmlformats.org/officeDocument/2006/relationships/hyperlink" Target="http://www.latimes.com/politics/la-na-pol-trump-polls-20170213-story.html" TargetMode="External"/><Relationship Id="rId26" Type="http://schemas.openxmlformats.org/officeDocument/2006/relationships/hyperlink" Target="https://www.theatlantic.com/international/archive/2017/06/trump-diversionary-foreign-policy/530079/" TargetMode="External"/><Relationship Id="rId3" Type="http://schemas.openxmlformats.org/officeDocument/2006/relationships/settings" Target="settings.xml"/><Relationship Id="rId21" Type="http://schemas.openxmlformats.org/officeDocument/2006/relationships/hyperlink" Target="http://www.slate.com/articles/news_and_politics/politics/2017/04/" TargetMode="External"/><Relationship Id="rId7" Type="http://schemas.openxmlformats.org/officeDocument/2006/relationships/hyperlink" Target="https://www.vnews.com/Column-Looking-for-Hope-in-the-Face-of-Trump-s-Very-Firm-Base-25384701" TargetMode="External"/><Relationship Id="rId12" Type="http://schemas.openxmlformats.org/officeDocument/2006/relationships/hyperlink" Target="https://www.nbcnews.com/politics/2020-election/inside-trump-s-all-about-base-2020-strategy-n991896" TargetMode="External"/><Relationship Id="rId17" Type="http://schemas.openxmlformats.org/officeDocument/2006/relationships/hyperlink" Target="https://www.nytimes.com/2017/03/20/us/trump-obama-wiretap-comey.html" TargetMode="External"/><Relationship Id="rId25" Type="http://schemas.openxmlformats.org/officeDocument/2006/relationships/hyperlink" Target="http://valleycentral.com/news/nation-world/main-stream-media-continue-to-lose-the-publics-trust" TargetMode="External"/><Relationship Id="rId2" Type="http://schemas.openxmlformats.org/officeDocument/2006/relationships/styles" Target="styles.xml"/><Relationship Id="rId16" Type="http://schemas.openxmlformats.org/officeDocument/2006/relationships/hyperlink" Target="https://www.forbes.com/sites/elizabethmacbride/2018/09/26/the-perils-and-rewards-of-leaving-the-gun-tribe/" TargetMode="External"/><Relationship Id="rId20" Type="http://schemas.openxmlformats.org/officeDocument/2006/relationships/hyperlink" Target="http://www.latimes.com/topic/politics-government/republican-party-ORGOV0000004-topic.html" TargetMode="External"/><Relationship Id="rId29" Type="http://schemas.openxmlformats.org/officeDocument/2006/relationships/hyperlink" Target="https://www.theguardian.com/commentisfree/2019/feb/25/say-what-you-will-about-trump-but-his-tactics-on-north-korea-are-working" TargetMode="External"/><Relationship Id="rId1" Type="http://schemas.openxmlformats.org/officeDocument/2006/relationships/numbering" Target="numbering.xml"/><Relationship Id="rId6" Type="http://schemas.openxmlformats.org/officeDocument/2006/relationships/hyperlink" Target="https://www.csmonitor.com/USA/Foreign-Policy/2019/0513/When-Trump-unsigned-arms-treaty-it-was-about-more-than-guns" TargetMode="External"/><Relationship Id="rId11" Type="http://schemas.openxmlformats.org/officeDocument/2006/relationships/hyperlink" Target="https://www.nytimes.com/2019/04/17/us/politics/trump-2020-election.html" TargetMode="External"/><Relationship Id="rId24" Type="http://schemas.openxmlformats.org/officeDocument/2006/relationships/hyperlink" Target="https://observer.com/2019/04/trump-nra-complicated-relationship/" TargetMode="External"/><Relationship Id="rId5" Type="http://schemas.openxmlformats.org/officeDocument/2006/relationships/hyperlink" Target="https://www.washingtonexaminer.com/news/white-house/trumps-base-loyal-despite-border-wall-and-obamacare-failures" TargetMode="External"/><Relationship Id="rId15" Type="http://schemas.openxmlformats.org/officeDocument/2006/relationships/hyperlink" Target="https://www.cnn.com/2019/04/26/politics/donald-trump-national-rifle-association-speech-2020/index.html" TargetMode="External"/><Relationship Id="rId23" Type="http://schemas.openxmlformats.org/officeDocument/2006/relationships/hyperlink" Target="https://www.vox.com/policy-and-politics/2019/1/17/18167430/nra-2018-midterms-trump-spending-trouble" TargetMode="External"/><Relationship Id="rId28" Type="http://schemas.openxmlformats.org/officeDocument/2006/relationships/hyperlink" Target="https://prospect.org/article/trump-and-china-art-desperate-deal" TargetMode="External"/><Relationship Id="rId10" Type="http://schemas.openxmlformats.org/officeDocument/2006/relationships/hyperlink" Target="https://www.politico.com/story/2019/02/14/trump-national-emergency-border-wall-1170026" TargetMode="External"/><Relationship Id="rId19" Type="http://schemas.openxmlformats.org/officeDocument/2006/relationships/hyperlink" Target="http://www.latimes.com/topic/politics-government/donald-trump-PEBSL000163-topic.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urant.com/politics/capitol-watch/hc-pol-capitol-watch-trump-20190115-g43uksjnfjcjjljzi5vm34etuy-story.html" TargetMode="External"/><Relationship Id="rId14" Type="http://schemas.openxmlformats.org/officeDocument/2006/relationships/hyperlink" Target="https://www.reuters.com/article/us-usa-guns-nra-trump/trump-pulling-u-s-out-of-u-n-arms-treaty-heeding-nra-idUSKCN1S21RD" TargetMode="External"/><Relationship Id="rId22" Type="http://schemas.openxmlformats.org/officeDocument/2006/relationships/hyperlink" Target="http://www.defense.gov/speeches/speech.aspx?speechid=1529" TargetMode="External"/><Relationship Id="rId27" Type="http://schemas.openxmlformats.org/officeDocument/2006/relationships/hyperlink" Target="http://www.aspistrategist.org.au/globalisation-and-war/"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o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107</Pages>
  <Words>60622</Words>
  <Characters>345550</Characters>
  <Application>Microsoft Office Word</Application>
  <DocSecurity>0</DocSecurity>
  <Lines>2879</Lines>
  <Paragraphs>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2019-06-25T21:22:00Z</dcterms:created>
  <dcterms:modified xsi:type="dcterms:W3CDTF">2019-06-25T21:22:00Z</dcterms:modified>
</cp:coreProperties>
</file>